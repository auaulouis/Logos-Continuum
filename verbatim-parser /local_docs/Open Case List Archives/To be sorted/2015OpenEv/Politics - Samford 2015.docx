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681785811"/>
        <w:docPartObj>
          <w:docPartGallery w:val="Table of Contents"/>
          <w:docPartUnique/>
        </w:docPartObj>
      </w:sdtPr>
      <w:sdtEndPr>
        <w:rPr>
          <w:rFonts w:ascii="Calibri" w:eastAsiaTheme="minorHAnsi" w:hAnsi="Calibri" w:cstheme="minorBidi"/>
          <w:noProof/>
          <w:color w:val="auto"/>
          <w:sz w:val="22"/>
          <w:szCs w:val="22"/>
        </w:rPr>
      </w:sdtEndPr>
      <w:sdtContent>
        <w:p w:rsidR="00B21022" w:rsidRDefault="00B21022">
          <w:pPr>
            <w:pStyle w:val="TOCHeading"/>
          </w:pPr>
          <w:r>
            <w:t>Contents</w:t>
          </w:r>
        </w:p>
        <w:bookmarkStart w:id="0" w:name="_GoBack"/>
        <w:bookmarkEnd w:id="0"/>
        <w:p w:rsidR="00B21022" w:rsidRDefault="00B21022">
          <w:pPr>
            <w:pStyle w:val="TOC3"/>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422397239" w:history="1">
            <w:r w:rsidRPr="00495984">
              <w:rPr>
                <w:rStyle w:val="Hyperlink"/>
                <w:noProof/>
              </w:rPr>
              <w:t>Iran Politics Shell</w:t>
            </w:r>
            <w:r>
              <w:rPr>
                <w:noProof/>
                <w:webHidden/>
              </w:rPr>
              <w:tab/>
            </w:r>
            <w:r>
              <w:rPr>
                <w:noProof/>
                <w:webHidden/>
              </w:rPr>
              <w:fldChar w:fldCharType="begin"/>
            </w:r>
            <w:r>
              <w:rPr>
                <w:noProof/>
                <w:webHidden/>
              </w:rPr>
              <w:instrText xml:space="preserve"> PAGEREF _Toc422397239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40" w:history="1">
            <w:r w:rsidRPr="00495984">
              <w:rPr>
                <w:rStyle w:val="Hyperlink"/>
                <w:noProof/>
              </w:rPr>
              <w:t>Uniqueness (No Sanctions on Iran Now)</w:t>
            </w:r>
            <w:r>
              <w:rPr>
                <w:noProof/>
                <w:webHidden/>
              </w:rPr>
              <w:tab/>
            </w:r>
            <w:r>
              <w:rPr>
                <w:noProof/>
                <w:webHidden/>
              </w:rPr>
              <w:fldChar w:fldCharType="begin"/>
            </w:r>
            <w:r>
              <w:rPr>
                <w:noProof/>
                <w:webHidden/>
              </w:rPr>
              <w:instrText xml:space="preserve"> PAGEREF _Toc422397240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41" w:history="1">
            <w:r w:rsidRPr="00495984">
              <w:rPr>
                <w:rStyle w:val="Hyperlink"/>
                <w:noProof/>
              </w:rPr>
              <w:t>UQ:  Republicans Will Push Sanctions Now</w:t>
            </w:r>
            <w:r>
              <w:rPr>
                <w:noProof/>
                <w:webHidden/>
              </w:rPr>
              <w:tab/>
            </w:r>
            <w:r>
              <w:rPr>
                <w:noProof/>
                <w:webHidden/>
              </w:rPr>
              <w:fldChar w:fldCharType="begin"/>
            </w:r>
            <w:r>
              <w:rPr>
                <w:noProof/>
                <w:webHidden/>
              </w:rPr>
              <w:instrText xml:space="preserve"> PAGEREF _Toc422397241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42" w:history="1">
            <w:r w:rsidRPr="00495984">
              <w:rPr>
                <w:rStyle w:val="Hyperlink"/>
                <w:noProof/>
              </w:rPr>
              <w:t>UQ:  Deal Now</w:t>
            </w:r>
            <w:r>
              <w:rPr>
                <w:noProof/>
                <w:webHidden/>
              </w:rPr>
              <w:tab/>
            </w:r>
            <w:r>
              <w:rPr>
                <w:noProof/>
                <w:webHidden/>
              </w:rPr>
              <w:fldChar w:fldCharType="begin"/>
            </w:r>
            <w:r>
              <w:rPr>
                <w:noProof/>
                <w:webHidden/>
              </w:rPr>
              <w:instrText xml:space="preserve"> PAGEREF _Toc422397242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43" w:history="1">
            <w:r w:rsidRPr="00495984">
              <w:rPr>
                <w:rStyle w:val="Hyperlink"/>
                <w:noProof/>
              </w:rPr>
              <w:t>UQ:  AT:  UQ overwhelms link/no veto proof majority</w:t>
            </w:r>
            <w:r>
              <w:rPr>
                <w:noProof/>
                <w:webHidden/>
              </w:rPr>
              <w:tab/>
            </w:r>
            <w:r>
              <w:rPr>
                <w:noProof/>
                <w:webHidden/>
              </w:rPr>
              <w:fldChar w:fldCharType="begin"/>
            </w:r>
            <w:r>
              <w:rPr>
                <w:noProof/>
                <w:webHidden/>
              </w:rPr>
              <w:instrText xml:space="preserve"> PAGEREF _Toc422397243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2"/>
            <w:tabs>
              <w:tab w:val="right" w:leader="dot" w:pos="9350"/>
            </w:tabs>
            <w:rPr>
              <w:rFonts w:asciiTheme="minorHAnsi" w:eastAsiaTheme="minorEastAsia" w:hAnsiTheme="minorHAnsi"/>
              <w:noProof/>
            </w:rPr>
          </w:pPr>
          <w:hyperlink w:anchor="_Toc422397244" w:history="1">
            <w:r w:rsidRPr="00495984">
              <w:rPr>
                <w:rStyle w:val="Hyperlink"/>
                <w:noProof/>
              </w:rPr>
              <w:t>Links</w:t>
            </w:r>
            <w:r>
              <w:rPr>
                <w:noProof/>
                <w:webHidden/>
              </w:rPr>
              <w:tab/>
            </w:r>
            <w:r>
              <w:rPr>
                <w:noProof/>
                <w:webHidden/>
              </w:rPr>
              <w:fldChar w:fldCharType="begin"/>
            </w:r>
            <w:r>
              <w:rPr>
                <w:noProof/>
                <w:webHidden/>
              </w:rPr>
              <w:instrText xml:space="preserve"> PAGEREF _Toc422397244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45" w:history="1">
            <w:r w:rsidRPr="00495984">
              <w:rPr>
                <w:rStyle w:val="Hyperlink"/>
                <w:noProof/>
              </w:rPr>
              <w:t>Links:  Surveillance General</w:t>
            </w:r>
            <w:r>
              <w:rPr>
                <w:noProof/>
                <w:webHidden/>
              </w:rPr>
              <w:tab/>
            </w:r>
            <w:r>
              <w:rPr>
                <w:noProof/>
                <w:webHidden/>
              </w:rPr>
              <w:fldChar w:fldCharType="begin"/>
            </w:r>
            <w:r>
              <w:rPr>
                <w:noProof/>
                <w:webHidden/>
              </w:rPr>
              <w:instrText xml:space="preserve"> PAGEREF _Toc422397245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46" w:history="1">
            <w:r w:rsidRPr="00495984">
              <w:rPr>
                <w:rStyle w:val="Hyperlink"/>
                <w:noProof/>
              </w:rPr>
              <w:t>Links:  Bulk Collection of Phone Data</w:t>
            </w:r>
            <w:r>
              <w:rPr>
                <w:noProof/>
                <w:webHidden/>
              </w:rPr>
              <w:tab/>
            </w:r>
            <w:r>
              <w:rPr>
                <w:noProof/>
                <w:webHidden/>
              </w:rPr>
              <w:fldChar w:fldCharType="begin"/>
            </w:r>
            <w:r>
              <w:rPr>
                <w:noProof/>
                <w:webHidden/>
              </w:rPr>
              <w:instrText xml:space="preserve"> PAGEREF _Toc422397246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47" w:history="1">
            <w:r w:rsidRPr="00495984">
              <w:rPr>
                <w:rStyle w:val="Hyperlink"/>
                <w:noProof/>
              </w:rPr>
              <w:t>Links:  AT:  Snowden controversy creates a backlash</w:t>
            </w:r>
            <w:r>
              <w:rPr>
                <w:noProof/>
                <w:webHidden/>
              </w:rPr>
              <w:tab/>
            </w:r>
            <w:r>
              <w:rPr>
                <w:noProof/>
                <w:webHidden/>
              </w:rPr>
              <w:fldChar w:fldCharType="begin"/>
            </w:r>
            <w:r>
              <w:rPr>
                <w:noProof/>
                <w:webHidden/>
              </w:rPr>
              <w:instrText xml:space="preserve"> PAGEREF _Toc422397247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48" w:history="1">
            <w:r w:rsidRPr="00495984">
              <w:rPr>
                <w:rStyle w:val="Hyperlink"/>
                <w:noProof/>
              </w:rPr>
              <w:t>Links:  FISA</w:t>
            </w:r>
            <w:r>
              <w:rPr>
                <w:noProof/>
                <w:webHidden/>
              </w:rPr>
              <w:tab/>
            </w:r>
            <w:r>
              <w:rPr>
                <w:noProof/>
                <w:webHidden/>
              </w:rPr>
              <w:fldChar w:fldCharType="begin"/>
            </w:r>
            <w:r>
              <w:rPr>
                <w:noProof/>
                <w:webHidden/>
              </w:rPr>
              <w:instrText xml:space="preserve"> PAGEREF _Toc422397248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49" w:history="1">
            <w:r w:rsidRPr="00495984">
              <w:rPr>
                <w:rStyle w:val="Hyperlink"/>
                <w:noProof/>
              </w:rPr>
              <w:t>Links:  Democrats</w:t>
            </w:r>
            <w:r>
              <w:rPr>
                <w:noProof/>
                <w:webHidden/>
              </w:rPr>
              <w:tab/>
            </w:r>
            <w:r>
              <w:rPr>
                <w:noProof/>
                <w:webHidden/>
              </w:rPr>
              <w:fldChar w:fldCharType="begin"/>
            </w:r>
            <w:r>
              <w:rPr>
                <w:noProof/>
                <w:webHidden/>
              </w:rPr>
              <w:instrText xml:space="preserve"> PAGEREF _Toc422397249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50" w:history="1">
            <w:r w:rsidRPr="00495984">
              <w:rPr>
                <w:rStyle w:val="Hyperlink"/>
                <w:noProof/>
              </w:rPr>
              <w:t>Links: Electronic Privacy Act</w:t>
            </w:r>
            <w:r>
              <w:rPr>
                <w:noProof/>
                <w:webHidden/>
              </w:rPr>
              <w:tab/>
            </w:r>
            <w:r>
              <w:rPr>
                <w:noProof/>
                <w:webHidden/>
              </w:rPr>
              <w:fldChar w:fldCharType="begin"/>
            </w:r>
            <w:r>
              <w:rPr>
                <w:noProof/>
                <w:webHidden/>
              </w:rPr>
              <w:instrText xml:space="preserve"> PAGEREF _Toc422397250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51" w:history="1">
            <w:r w:rsidRPr="00495984">
              <w:rPr>
                <w:rStyle w:val="Hyperlink"/>
                <w:noProof/>
              </w:rPr>
              <w:t>Links:  Surveillance on the Web</w:t>
            </w:r>
            <w:r>
              <w:rPr>
                <w:noProof/>
                <w:webHidden/>
              </w:rPr>
              <w:tab/>
            </w:r>
            <w:r>
              <w:rPr>
                <w:noProof/>
                <w:webHidden/>
              </w:rPr>
              <w:fldChar w:fldCharType="begin"/>
            </w:r>
            <w:r>
              <w:rPr>
                <w:noProof/>
                <w:webHidden/>
              </w:rPr>
              <w:instrText xml:space="preserve"> PAGEREF _Toc422397251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52" w:history="1">
            <w:r w:rsidRPr="00495984">
              <w:rPr>
                <w:rStyle w:val="Hyperlink"/>
                <w:noProof/>
              </w:rPr>
              <w:t>Links:  Spying on Muslims</w:t>
            </w:r>
            <w:r>
              <w:rPr>
                <w:noProof/>
                <w:webHidden/>
              </w:rPr>
              <w:tab/>
            </w:r>
            <w:r>
              <w:rPr>
                <w:noProof/>
                <w:webHidden/>
              </w:rPr>
              <w:fldChar w:fldCharType="begin"/>
            </w:r>
            <w:r>
              <w:rPr>
                <w:noProof/>
                <w:webHidden/>
              </w:rPr>
              <w:instrText xml:space="preserve"> PAGEREF _Toc422397252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53" w:history="1">
            <w:r w:rsidRPr="00495984">
              <w:rPr>
                <w:rStyle w:val="Hyperlink"/>
                <w:noProof/>
              </w:rPr>
              <w:t>Links:  Republicans</w:t>
            </w:r>
            <w:r>
              <w:rPr>
                <w:noProof/>
                <w:webHidden/>
              </w:rPr>
              <w:tab/>
            </w:r>
            <w:r>
              <w:rPr>
                <w:noProof/>
                <w:webHidden/>
              </w:rPr>
              <w:fldChar w:fldCharType="begin"/>
            </w:r>
            <w:r>
              <w:rPr>
                <w:noProof/>
                <w:webHidden/>
              </w:rPr>
              <w:instrText xml:space="preserve"> PAGEREF _Toc422397253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54" w:history="1">
            <w:r w:rsidRPr="00495984">
              <w:rPr>
                <w:rStyle w:val="Hyperlink"/>
                <w:noProof/>
              </w:rPr>
              <w:t>Links:  Ending Warrantless Searches</w:t>
            </w:r>
            <w:r>
              <w:rPr>
                <w:noProof/>
                <w:webHidden/>
              </w:rPr>
              <w:tab/>
            </w:r>
            <w:r>
              <w:rPr>
                <w:noProof/>
                <w:webHidden/>
              </w:rPr>
              <w:fldChar w:fldCharType="begin"/>
            </w:r>
            <w:r>
              <w:rPr>
                <w:noProof/>
                <w:webHidden/>
              </w:rPr>
              <w:instrText xml:space="preserve"> PAGEREF _Toc422397254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55" w:history="1">
            <w:r w:rsidRPr="00495984">
              <w:rPr>
                <w:rStyle w:val="Hyperlink"/>
                <w:noProof/>
              </w:rPr>
              <w:t>Links:  Immigration</w:t>
            </w:r>
            <w:r>
              <w:rPr>
                <w:noProof/>
                <w:webHidden/>
              </w:rPr>
              <w:tab/>
            </w:r>
            <w:r>
              <w:rPr>
                <w:noProof/>
                <w:webHidden/>
              </w:rPr>
              <w:fldChar w:fldCharType="begin"/>
            </w:r>
            <w:r>
              <w:rPr>
                <w:noProof/>
                <w:webHidden/>
              </w:rPr>
              <w:instrText xml:space="preserve"> PAGEREF _Toc422397255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56" w:history="1">
            <w:r w:rsidRPr="00495984">
              <w:rPr>
                <w:rStyle w:val="Hyperlink"/>
                <w:noProof/>
              </w:rPr>
              <w:t>Links:  Drone Surveillance</w:t>
            </w:r>
            <w:r>
              <w:rPr>
                <w:noProof/>
                <w:webHidden/>
              </w:rPr>
              <w:tab/>
            </w:r>
            <w:r>
              <w:rPr>
                <w:noProof/>
                <w:webHidden/>
              </w:rPr>
              <w:fldChar w:fldCharType="begin"/>
            </w:r>
            <w:r>
              <w:rPr>
                <w:noProof/>
                <w:webHidden/>
              </w:rPr>
              <w:instrText xml:space="preserve"> PAGEREF _Toc422397256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57" w:history="1">
            <w:r w:rsidRPr="00495984">
              <w:rPr>
                <w:rStyle w:val="Hyperlink"/>
                <w:noProof/>
              </w:rPr>
              <w:t>Links:  Secure Data Act</w:t>
            </w:r>
            <w:r>
              <w:rPr>
                <w:noProof/>
                <w:webHidden/>
              </w:rPr>
              <w:tab/>
            </w:r>
            <w:r>
              <w:rPr>
                <w:noProof/>
                <w:webHidden/>
              </w:rPr>
              <w:fldChar w:fldCharType="begin"/>
            </w:r>
            <w:r>
              <w:rPr>
                <w:noProof/>
                <w:webHidden/>
              </w:rPr>
              <w:instrText xml:space="preserve"> PAGEREF _Toc422397257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58" w:history="1">
            <w:r w:rsidRPr="00495984">
              <w:rPr>
                <w:rStyle w:val="Hyperlink"/>
                <w:noProof/>
              </w:rPr>
              <w:t>Links:  Repealing the Patriot Act</w:t>
            </w:r>
            <w:r>
              <w:rPr>
                <w:noProof/>
                <w:webHidden/>
              </w:rPr>
              <w:tab/>
            </w:r>
            <w:r>
              <w:rPr>
                <w:noProof/>
                <w:webHidden/>
              </w:rPr>
              <w:fldChar w:fldCharType="begin"/>
            </w:r>
            <w:r>
              <w:rPr>
                <w:noProof/>
                <w:webHidden/>
              </w:rPr>
              <w:instrText xml:space="preserve"> PAGEREF _Toc422397258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59" w:history="1">
            <w:r w:rsidRPr="00495984">
              <w:rPr>
                <w:rStyle w:val="Hyperlink"/>
                <w:noProof/>
              </w:rPr>
              <w:t>A2 “Winners Win”</w:t>
            </w:r>
            <w:r>
              <w:rPr>
                <w:noProof/>
                <w:webHidden/>
              </w:rPr>
              <w:tab/>
            </w:r>
            <w:r>
              <w:rPr>
                <w:noProof/>
                <w:webHidden/>
              </w:rPr>
              <w:fldChar w:fldCharType="begin"/>
            </w:r>
            <w:r>
              <w:rPr>
                <w:noProof/>
                <w:webHidden/>
              </w:rPr>
              <w:instrText xml:space="preserve"> PAGEREF _Toc422397259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60" w:history="1">
            <w:r w:rsidRPr="00495984">
              <w:rPr>
                <w:rStyle w:val="Hyperlink"/>
                <w:noProof/>
              </w:rPr>
              <w:t>Links:  AT:  Done by Executive Agency/Not Obama</w:t>
            </w:r>
            <w:r>
              <w:rPr>
                <w:noProof/>
                <w:webHidden/>
              </w:rPr>
              <w:tab/>
            </w:r>
            <w:r>
              <w:rPr>
                <w:noProof/>
                <w:webHidden/>
              </w:rPr>
              <w:fldChar w:fldCharType="begin"/>
            </w:r>
            <w:r>
              <w:rPr>
                <w:noProof/>
                <w:webHidden/>
              </w:rPr>
              <w:instrText xml:space="preserve"> PAGEREF _Toc422397260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61" w:history="1">
            <w:r w:rsidRPr="00495984">
              <w:rPr>
                <w:rStyle w:val="Hyperlink"/>
                <w:noProof/>
              </w:rPr>
              <w:t>Links:  Executive Orders</w:t>
            </w:r>
            <w:r>
              <w:rPr>
                <w:noProof/>
                <w:webHidden/>
              </w:rPr>
              <w:tab/>
            </w:r>
            <w:r>
              <w:rPr>
                <w:noProof/>
                <w:webHidden/>
              </w:rPr>
              <w:fldChar w:fldCharType="begin"/>
            </w:r>
            <w:r>
              <w:rPr>
                <w:noProof/>
                <w:webHidden/>
              </w:rPr>
              <w:instrText xml:space="preserve"> PAGEREF _Toc422397261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62" w:history="1">
            <w:r w:rsidRPr="00495984">
              <w:rPr>
                <w:rStyle w:val="Hyperlink"/>
                <w:noProof/>
              </w:rPr>
              <w:t>Links:  Flip Flops</w:t>
            </w:r>
            <w:r>
              <w:rPr>
                <w:noProof/>
                <w:webHidden/>
              </w:rPr>
              <w:tab/>
            </w:r>
            <w:r>
              <w:rPr>
                <w:noProof/>
                <w:webHidden/>
              </w:rPr>
              <w:fldChar w:fldCharType="begin"/>
            </w:r>
            <w:r>
              <w:rPr>
                <w:noProof/>
                <w:webHidden/>
              </w:rPr>
              <w:instrText xml:space="preserve"> PAGEREF _Toc422397262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63" w:history="1">
            <w:r w:rsidRPr="00495984">
              <w:rPr>
                <w:rStyle w:val="Hyperlink"/>
                <w:noProof/>
              </w:rPr>
              <w:t>Links:  Focus Links</w:t>
            </w:r>
            <w:r>
              <w:rPr>
                <w:noProof/>
                <w:webHidden/>
              </w:rPr>
              <w:tab/>
            </w:r>
            <w:r>
              <w:rPr>
                <w:noProof/>
                <w:webHidden/>
              </w:rPr>
              <w:fldChar w:fldCharType="begin"/>
            </w:r>
            <w:r>
              <w:rPr>
                <w:noProof/>
                <w:webHidden/>
              </w:rPr>
              <w:instrText xml:space="preserve"> PAGEREF _Toc422397263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2"/>
            <w:tabs>
              <w:tab w:val="right" w:leader="dot" w:pos="9350"/>
            </w:tabs>
            <w:rPr>
              <w:rFonts w:asciiTheme="minorHAnsi" w:eastAsiaTheme="minorEastAsia" w:hAnsiTheme="minorHAnsi"/>
              <w:noProof/>
            </w:rPr>
          </w:pPr>
          <w:hyperlink w:anchor="_Toc422397264" w:history="1">
            <w:r w:rsidRPr="00495984">
              <w:rPr>
                <w:rStyle w:val="Hyperlink"/>
                <w:noProof/>
              </w:rPr>
              <w:t>Internal Links</w:t>
            </w:r>
            <w:r>
              <w:rPr>
                <w:noProof/>
                <w:webHidden/>
              </w:rPr>
              <w:tab/>
            </w:r>
            <w:r>
              <w:rPr>
                <w:noProof/>
                <w:webHidden/>
              </w:rPr>
              <w:fldChar w:fldCharType="begin"/>
            </w:r>
            <w:r>
              <w:rPr>
                <w:noProof/>
                <w:webHidden/>
              </w:rPr>
              <w:instrText xml:space="preserve"> PAGEREF _Toc422397264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65" w:history="1">
            <w:r w:rsidRPr="00495984">
              <w:rPr>
                <w:rStyle w:val="Hyperlink"/>
                <w:noProof/>
              </w:rPr>
              <w:t>IL’s:  Political Capital Key</w:t>
            </w:r>
            <w:r>
              <w:rPr>
                <w:noProof/>
                <w:webHidden/>
              </w:rPr>
              <w:tab/>
            </w:r>
            <w:r>
              <w:rPr>
                <w:noProof/>
                <w:webHidden/>
              </w:rPr>
              <w:fldChar w:fldCharType="begin"/>
            </w:r>
            <w:r>
              <w:rPr>
                <w:noProof/>
                <w:webHidden/>
              </w:rPr>
              <w:instrText xml:space="preserve"> PAGEREF _Toc422397265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66" w:history="1">
            <w:r w:rsidRPr="00495984">
              <w:rPr>
                <w:rStyle w:val="Hyperlink"/>
                <w:noProof/>
              </w:rPr>
              <w:t>Internals:  Congressional Support Key</w:t>
            </w:r>
            <w:r>
              <w:rPr>
                <w:noProof/>
                <w:webHidden/>
              </w:rPr>
              <w:tab/>
            </w:r>
            <w:r>
              <w:rPr>
                <w:noProof/>
                <w:webHidden/>
              </w:rPr>
              <w:fldChar w:fldCharType="begin"/>
            </w:r>
            <w:r>
              <w:rPr>
                <w:noProof/>
                <w:webHidden/>
              </w:rPr>
              <w:instrText xml:space="preserve"> PAGEREF _Toc422397266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67" w:history="1">
            <w:r w:rsidRPr="00495984">
              <w:rPr>
                <w:rStyle w:val="Hyperlink"/>
                <w:noProof/>
              </w:rPr>
              <w:t>Internals:  Democrats are Key</w:t>
            </w:r>
            <w:r>
              <w:rPr>
                <w:noProof/>
                <w:webHidden/>
              </w:rPr>
              <w:tab/>
            </w:r>
            <w:r>
              <w:rPr>
                <w:noProof/>
                <w:webHidden/>
              </w:rPr>
              <w:fldChar w:fldCharType="begin"/>
            </w:r>
            <w:r>
              <w:rPr>
                <w:noProof/>
                <w:webHidden/>
              </w:rPr>
              <w:instrText xml:space="preserve"> PAGEREF _Toc422397267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68" w:history="1">
            <w:r w:rsidRPr="00495984">
              <w:rPr>
                <w:rStyle w:val="Hyperlink"/>
                <w:noProof/>
              </w:rPr>
              <w:t>Internals:  AT:  Hirsh/Political Capital Doesn’t Exist</w:t>
            </w:r>
            <w:r>
              <w:rPr>
                <w:noProof/>
                <w:webHidden/>
              </w:rPr>
              <w:tab/>
            </w:r>
            <w:r>
              <w:rPr>
                <w:noProof/>
                <w:webHidden/>
              </w:rPr>
              <w:fldChar w:fldCharType="begin"/>
            </w:r>
            <w:r>
              <w:rPr>
                <w:noProof/>
                <w:webHidden/>
              </w:rPr>
              <w:instrText xml:space="preserve"> PAGEREF _Toc422397268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69" w:history="1">
            <w:r w:rsidRPr="00495984">
              <w:rPr>
                <w:rStyle w:val="Hyperlink"/>
                <w:noProof/>
              </w:rPr>
              <w:t>Internal Links:  Popularity key to political capital</w:t>
            </w:r>
            <w:r>
              <w:rPr>
                <w:noProof/>
                <w:webHidden/>
              </w:rPr>
              <w:tab/>
            </w:r>
            <w:r>
              <w:rPr>
                <w:noProof/>
                <w:webHidden/>
              </w:rPr>
              <w:fldChar w:fldCharType="begin"/>
            </w:r>
            <w:r>
              <w:rPr>
                <w:noProof/>
                <w:webHidden/>
              </w:rPr>
              <w:instrText xml:space="preserve"> PAGEREF _Toc422397269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2"/>
            <w:tabs>
              <w:tab w:val="right" w:leader="dot" w:pos="9350"/>
            </w:tabs>
            <w:rPr>
              <w:rFonts w:asciiTheme="minorHAnsi" w:eastAsiaTheme="minorEastAsia" w:hAnsiTheme="minorHAnsi"/>
              <w:noProof/>
            </w:rPr>
          </w:pPr>
          <w:hyperlink w:anchor="_Toc422397270" w:history="1">
            <w:r w:rsidRPr="00495984">
              <w:rPr>
                <w:rStyle w:val="Hyperlink"/>
                <w:noProof/>
              </w:rPr>
              <w:t>Impacts</w:t>
            </w:r>
            <w:r>
              <w:rPr>
                <w:noProof/>
                <w:webHidden/>
              </w:rPr>
              <w:tab/>
            </w:r>
            <w:r>
              <w:rPr>
                <w:noProof/>
                <w:webHidden/>
              </w:rPr>
              <w:fldChar w:fldCharType="begin"/>
            </w:r>
            <w:r>
              <w:rPr>
                <w:noProof/>
                <w:webHidden/>
              </w:rPr>
              <w:instrText xml:space="preserve"> PAGEREF _Toc422397270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71" w:history="1">
            <w:r w:rsidRPr="00495984">
              <w:rPr>
                <w:rStyle w:val="Hyperlink"/>
                <w:noProof/>
              </w:rPr>
              <w:t>Impact Overview</w:t>
            </w:r>
            <w:r>
              <w:rPr>
                <w:noProof/>
                <w:webHidden/>
              </w:rPr>
              <w:tab/>
            </w:r>
            <w:r>
              <w:rPr>
                <w:noProof/>
                <w:webHidden/>
              </w:rPr>
              <w:fldChar w:fldCharType="begin"/>
            </w:r>
            <w:r>
              <w:rPr>
                <w:noProof/>
                <w:webHidden/>
              </w:rPr>
              <w:instrText xml:space="preserve"> PAGEREF _Toc422397271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72" w:history="1">
            <w:r w:rsidRPr="00495984">
              <w:rPr>
                <w:rStyle w:val="Hyperlink"/>
                <w:noProof/>
              </w:rPr>
              <w:t>Impacts:  AT:  Impact Defense</w:t>
            </w:r>
            <w:r>
              <w:rPr>
                <w:noProof/>
                <w:webHidden/>
              </w:rPr>
              <w:tab/>
            </w:r>
            <w:r>
              <w:rPr>
                <w:noProof/>
                <w:webHidden/>
              </w:rPr>
              <w:fldChar w:fldCharType="begin"/>
            </w:r>
            <w:r>
              <w:rPr>
                <w:noProof/>
                <w:webHidden/>
              </w:rPr>
              <w:instrText xml:space="preserve"> PAGEREF _Toc422397272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73" w:history="1">
            <w:r w:rsidRPr="00495984">
              <w:rPr>
                <w:rStyle w:val="Hyperlink"/>
                <w:noProof/>
              </w:rPr>
              <w:t>Impacts:  Escalation</w:t>
            </w:r>
            <w:r>
              <w:rPr>
                <w:noProof/>
                <w:webHidden/>
              </w:rPr>
              <w:tab/>
            </w:r>
            <w:r>
              <w:rPr>
                <w:noProof/>
                <w:webHidden/>
              </w:rPr>
              <w:fldChar w:fldCharType="begin"/>
            </w:r>
            <w:r>
              <w:rPr>
                <w:noProof/>
                <w:webHidden/>
              </w:rPr>
              <w:instrText xml:space="preserve"> PAGEREF _Toc422397273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74" w:history="1">
            <w:r w:rsidRPr="00495984">
              <w:rPr>
                <w:rStyle w:val="Hyperlink"/>
                <w:noProof/>
              </w:rPr>
              <w:t>Impacts:  Sanctions Legislation = War</w:t>
            </w:r>
            <w:r>
              <w:rPr>
                <w:noProof/>
                <w:webHidden/>
              </w:rPr>
              <w:tab/>
            </w:r>
            <w:r>
              <w:rPr>
                <w:noProof/>
                <w:webHidden/>
              </w:rPr>
              <w:fldChar w:fldCharType="begin"/>
            </w:r>
            <w:r>
              <w:rPr>
                <w:noProof/>
                <w:webHidden/>
              </w:rPr>
              <w:instrText xml:space="preserve"> PAGEREF _Toc422397274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75" w:history="1">
            <w:r w:rsidRPr="00495984">
              <w:rPr>
                <w:rStyle w:val="Hyperlink"/>
                <w:noProof/>
              </w:rPr>
              <w:t>Impacts:  AT:  Bill is Watered Down</w:t>
            </w:r>
            <w:r>
              <w:rPr>
                <w:noProof/>
                <w:webHidden/>
              </w:rPr>
              <w:tab/>
            </w:r>
            <w:r>
              <w:rPr>
                <w:noProof/>
                <w:webHidden/>
              </w:rPr>
              <w:fldChar w:fldCharType="begin"/>
            </w:r>
            <w:r>
              <w:rPr>
                <w:noProof/>
                <w:webHidden/>
              </w:rPr>
              <w:instrText xml:space="preserve"> PAGEREF _Toc422397275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76" w:history="1">
            <w:r w:rsidRPr="00495984">
              <w:rPr>
                <w:rStyle w:val="Hyperlink"/>
                <w:noProof/>
              </w:rPr>
              <w:t>Impacts:  Sanctions Kill Deal</w:t>
            </w:r>
            <w:r>
              <w:rPr>
                <w:noProof/>
                <w:webHidden/>
              </w:rPr>
              <w:tab/>
            </w:r>
            <w:r>
              <w:rPr>
                <w:noProof/>
                <w:webHidden/>
              </w:rPr>
              <w:fldChar w:fldCharType="begin"/>
            </w:r>
            <w:r>
              <w:rPr>
                <w:noProof/>
                <w:webHidden/>
              </w:rPr>
              <w:instrText xml:space="preserve"> PAGEREF _Toc422397276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77" w:history="1">
            <w:r w:rsidRPr="00495984">
              <w:rPr>
                <w:rStyle w:val="Hyperlink"/>
                <w:noProof/>
              </w:rPr>
              <w:t>Impacts:  Iran Prolif Module</w:t>
            </w:r>
            <w:r>
              <w:rPr>
                <w:noProof/>
                <w:webHidden/>
              </w:rPr>
              <w:tab/>
            </w:r>
            <w:r>
              <w:rPr>
                <w:noProof/>
                <w:webHidden/>
              </w:rPr>
              <w:fldChar w:fldCharType="begin"/>
            </w:r>
            <w:r>
              <w:rPr>
                <w:noProof/>
                <w:webHidden/>
              </w:rPr>
              <w:instrText xml:space="preserve"> PAGEREF _Toc422397277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78" w:history="1">
            <w:r w:rsidRPr="00495984">
              <w:rPr>
                <w:rStyle w:val="Hyperlink"/>
                <w:noProof/>
              </w:rPr>
              <w:t>Impacts:  Iran Prolif Bad</w:t>
            </w:r>
            <w:r>
              <w:rPr>
                <w:noProof/>
                <w:webHidden/>
              </w:rPr>
              <w:tab/>
            </w:r>
            <w:r>
              <w:rPr>
                <w:noProof/>
                <w:webHidden/>
              </w:rPr>
              <w:fldChar w:fldCharType="begin"/>
            </w:r>
            <w:r>
              <w:rPr>
                <w:noProof/>
                <w:webHidden/>
              </w:rPr>
              <w:instrText xml:space="preserve"> PAGEREF _Toc422397278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79" w:history="1">
            <w:r w:rsidRPr="00495984">
              <w:rPr>
                <w:rStyle w:val="Hyperlink"/>
                <w:noProof/>
              </w:rPr>
              <w:t>Impacts:  AT:  Iran will be deterred</w:t>
            </w:r>
            <w:r>
              <w:rPr>
                <w:noProof/>
                <w:webHidden/>
              </w:rPr>
              <w:tab/>
            </w:r>
            <w:r>
              <w:rPr>
                <w:noProof/>
                <w:webHidden/>
              </w:rPr>
              <w:fldChar w:fldCharType="begin"/>
            </w:r>
            <w:r>
              <w:rPr>
                <w:noProof/>
                <w:webHidden/>
              </w:rPr>
              <w:instrText xml:space="preserve"> PAGEREF _Toc422397279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80" w:history="1">
            <w:r w:rsidRPr="00495984">
              <w:rPr>
                <w:rStyle w:val="Hyperlink"/>
                <w:noProof/>
              </w:rPr>
              <w:t>Impacts:  AT:  Have to Be Able to Threaten Force</w:t>
            </w:r>
            <w:r>
              <w:rPr>
                <w:noProof/>
                <w:webHidden/>
              </w:rPr>
              <w:tab/>
            </w:r>
            <w:r>
              <w:rPr>
                <w:noProof/>
                <w:webHidden/>
              </w:rPr>
              <w:fldChar w:fldCharType="begin"/>
            </w:r>
            <w:r>
              <w:rPr>
                <w:noProof/>
                <w:webHidden/>
              </w:rPr>
              <w:instrText xml:space="preserve"> PAGEREF _Toc422397280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81" w:history="1">
            <w:r w:rsidRPr="00495984">
              <w:rPr>
                <w:rStyle w:val="Hyperlink"/>
                <w:noProof/>
              </w:rPr>
              <w:t>Impacts:  AT:  Sanctions Can Be Waived</w:t>
            </w:r>
            <w:r>
              <w:rPr>
                <w:noProof/>
                <w:webHidden/>
              </w:rPr>
              <w:tab/>
            </w:r>
            <w:r>
              <w:rPr>
                <w:noProof/>
                <w:webHidden/>
              </w:rPr>
              <w:fldChar w:fldCharType="begin"/>
            </w:r>
            <w:r>
              <w:rPr>
                <w:noProof/>
                <w:webHidden/>
              </w:rPr>
              <w:instrText xml:space="preserve"> PAGEREF _Toc422397281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82" w:history="1">
            <w:r w:rsidRPr="00495984">
              <w:rPr>
                <w:rStyle w:val="Hyperlink"/>
                <w:noProof/>
              </w:rPr>
              <w:t>Impacts:  AT:  Iran Will Cheat</w:t>
            </w:r>
            <w:r>
              <w:rPr>
                <w:noProof/>
                <w:webHidden/>
              </w:rPr>
              <w:tab/>
            </w:r>
            <w:r>
              <w:rPr>
                <w:noProof/>
                <w:webHidden/>
              </w:rPr>
              <w:fldChar w:fldCharType="begin"/>
            </w:r>
            <w:r>
              <w:rPr>
                <w:noProof/>
                <w:webHidden/>
              </w:rPr>
              <w:instrText xml:space="preserve"> PAGEREF _Toc422397282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2"/>
            <w:tabs>
              <w:tab w:val="right" w:leader="dot" w:pos="9350"/>
            </w:tabs>
            <w:rPr>
              <w:rFonts w:asciiTheme="minorHAnsi" w:eastAsiaTheme="minorEastAsia" w:hAnsiTheme="minorHAnsi"/>
              <w:noProof/>
            </w:rPr>
          </w:pPr>
          <w:hyperlink w:anchor="_Toc422397283" w:history="1">
            <w:r w:rsidRPr="00495984">
              <w:rPr>
                <w:rStyle w:val="Hyperlink"/>
                <w:noProof/>
              </w:rPr>
              <w:t>Impacts:  Sanctions Bad/Diplomacy Works</w:t>
            </w:r>
            <w:r>
              <w:rPr>
                <w:noProof/>
                <w:webHidden/>
              </w:rPr>
              <w:tab/>
            </w:r>
            <w:r>
              <w:rPr>
                <w:noProof/>
                <w:webHidden/>
              </w:rPr>
              <w:fldChar w:fldCharType="begin"/>
            </w:r>
            <w:r>
              <w:rPr>
                <w:noProof/>
                <w:webHidden/>
              </w:rPr>
              <w:instrText xml:space="preserve"> PAGEREF _Toc422397283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84" w:history="1">
            <w:r w:rsidRPr="00495984">
              <w:rPr>
                <w:rStyle w:val="Hyperlink"/>
                <w:noProof/>
              </w:rPr>
              <w:t>Impacts:  AT:  Sanctions Good</w:t>
            </w:r>
            <w:r>
              <w:rPr>
                <w:noProof/>
                <w:webHidden/>
              </w:rPr>
              <w:tab/>
            </w:r>
            <w:r>
              <w:rPr>
                <w:noProof/>
                <w:webHidden/>
              </w:rPr>
              <w:fldChar w:fldCharType="begin"/>
            </w:r>
            <w:r>
              <w:rPr>
                <w:noProof/>
                <w:webHidden/>
              </w:rPr>
              <w:instrText xml:space="preserve"> PAGEREF _Toc422397284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85" w:history="1">
            <w:r w:rsidRPr="00495984">
              <w:rPr>
                <w:rStyle w:val="Hyperlink"/>
                <w:noProof/>
              </w:rPr>
              <w:t>Impacts:  Sanctions Undercut Diplomacy</w:t>
            </w:r>
            <w:r>
              <w:rPr>
                <w:noProof/>
                <w:webHidden/>
              </w:rPr>
              <w:tab/>
            </w:r>
            <w:r>
              <w:rPr>
                <w:noProof/>
                <w:webHidden/>
              </w:rPr>
              <w:fldChar w:fldCharType="begin"/>
            </w:r>
            <w:r>
              <w:rPr>
                <w:noProof/>
                <w:webHidden/>
              </w:rPr>
              <w:instrText xml:space="preserve"> PAGEREF _Toc422397285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86" w:history="1">
            <w:r w:rsidRPr="00495984">
              <w:rPr>
                <w:rStyle w:val="Hyperlink"/>
                <w:noProof/>
              </w:rPr>
              <w:t>Impacts:  Sanctions Empower Hardliners</w:t>
            </w:r>
            <w:r>
              <w:rPr>
                <w:noProof/>
                <w:webHidden/>
              </w:rPr>
              <w:tab/>
            </w:r>
            <w:r>
              <w:rPr>
                <w:noProof/>
                <w:webHidden/>
              </w:rPr>
              <w:fldChar w:fldCharType="begin"/>
            </w:r>
            <w:r>
              <w:rPr>
                <w:noProof/>
                <w:webHidden/>
              </w:rPr>
              <w:instrText xml:space="preserve"> PAGEREF _Toc422397286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87" w:history="1">
            <w:r w:rsidRPr="00495984">
              <w:rPr>
                <w:rStyle w:val="Hyperlink"/>
                <w:noProof/>
              </w:rPr>
              <w:t>Impacts:  Can Trust Rouhani</w:t>
            </w:r>
            <w:r>
              <w:rPr>
                <w:noProof/>
                <w:webHidden/>
              </w:rPr>
              <w:tab/>
            </w:r>
            <w:r>
              <w:rPr>
                <w:noProof/>
                <w:webHidden/>
              </w:rPr>
              <w:fldChar w:fldCharType="begin"/>
            </w:r>
            <w:r>
              <w:rPr>
                <w:noProof/>
                <w:webHidden/>
              </w:rPr>
              <w:instrText xml:space="preserve"> PAGEREF _Toc422397287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88" w:history="1">
            <w:r w:rsidRPr="00495984">
              <w:rPr>
                <w:rStyle w:val="Hyperlink"/>
                <w:noProof/>
              </w:rPr>
              <w:t>Impacts:  AT:  Khamenei, not Rouhani, is in charge</w:t>
            </w:r>
            <w:r>
              <w:rPr>
                <w:noProof/>
                <w:webHidden/>
              </w:rPr>
              <w:tab/>
            </w:r>
            <w:r>
              <w:rPr>
                <w:noProof/>
                <w:webHidden/>
              </w:rPr>
              <w:fldChar w:fldCharType="begin"/>
            </w:r>
            <w:r>
              <w:rPr>
                <w:noProof/>
                <w:webHidden/>
              </w:rPr>
              <w:instrText xml:space="preserve"> PAGEREF _Toc422397288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89" w:history="1">
            <w:r w:rsidRPr="00495984">
              <w:rPr>
                <w:rStyle w:val="Hyperlink"/>
                <w:noProof/>
              </w:rPr>
              <w:t>Impacts:  Deal Solves</w:t>
            </w:r>
            <w:r>
              <w:rPr>
                <w:noProof/>
                <w:webHidden/>
              </w:rPr>
              <w:tab/>
            </w:r>
            <w:r>
              <w:rPr>
                <w:noProof/>
                <w:webHidden/>
              </w:rPr>
              <w:fldChar w:fldCharType="begin"/>
            </w:r>
            <w:r>
              <w:rPr>
                <w:noProof/>
                <w:webHidden/>
              </w:rPr>
              <w:instrText xml:space="preserve"> PAGEREF _Toc422397289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90" w:history="1">
            <w:r w:rsidRPr="00495984">
              <w:rPr>
                <w:rStyle w:val="Hyperlink"/>
                <w:noProof/>
              </w:rPr>
              <w:t>Impacts:  Sanctions Kill Unity</w:t>
            </w:r>
            <w:r>
              <w:rPr>
                <w:noProof/>
                <w:webHidden/>
              </w:rPr>
              <w:tab/>
            </w:r>
            <w:r>
              <w:rPr>
                <w:noProof/>
                <w:webHidden/>
              </w:rPr>
              <w:fldChar w:fldCharType="begin"/>
            </w:r>
            <w:r>
              <w:rPr>
                <w:noProof/>
                <w:webHidden/>
              </w:rPr>
              <w:instrText xml:space="preserve"> PAGEREF _Toc422397290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91" w:history="1">
            <w:r w:rsidRPr="00495984">
              <w:rPr>
                <w:rStyle w:val="Hyperlink"/>
                <w:noProof/>
              </w:rPr>
              <w:t>Impacts:  AT:  North Korea Proves Softline Fails</w:t>
            </w:r>
            <w:r>
              <w:rPr>
                <w:noProof/>
                <w:webHidden/>
              </w:rPr>
              <w:tab/>
            </w:r>
            <w:r>
              <w:rPr>
                <w:noProof/>
                <w:webHidden/>
              </w:rPr>
              <w:fldChar w:fldCharType="begin"/>
            </w:r>
            <w:r>
              <w:rPr>
                <w:noProof/>
                <w:webHidden/>
              </w:rPr>
              <w:instrText xml:space="preserve"> PAGEREF _Toc422397291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92" w:history="1">
            <w:r w:rsidRPr="00495984">
              <w:rPr>
                <w:rStyle w:val="Hyperlink"/>
                <w:noProof/>
              </w:rPr>
              <w:t>Impacts:  AT:  Terrorism Turn/Sanctions Stop Iran Support of Terrorists</w:t>
            </w:r>
            <w:r>
              <w:rPr>
                <w:noProof/>
                <w:webHidden/>
              </w:rPr>
              <w:tab/>
            </w:r>
            <w:r>
              <w:rPr>
                <w:noProof/>
                <w:webHidden/>
              </w:rPr>
              <w:fldChar w:fldCharType="begin"/>
            </w:r>
            <w:r>
              <w:rPr>
                <w:noProof/>
                <w:webHidden/>
              </w:rPr>
              <w:instrText xml:space="preserve"> PAGEREF _Toc422397292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2"/>
            <w:tabs>
              <w:tab w:val="right" w:leader="dot" w:pos="9350"/>
            </w:tabs>
            <w:rPr>
              <w:rFonts w:asciiTheme="minorHAnsi" w:eastAsiaTheme="minorEastAsia" w:hAnsiTheme="minorHAnsi"/>
              <w:noProof/>
            </w:rPr>
          </w:pPr>
          <w:hyperlink w:anchor="_Toc422397293" w:history="1">
            <w:r w:rsidRPr="00495984">
              <w:rPr>
                <w:rStyle w:val="Hyperlink"/>
                <w:noProof/>
              </w:rPr>
              <w:t>Impacts:  Turn Case Modules</w:t>
            </w:r>
            <w:r>
              <w:rPr>
                <w:noProof/>
                <w:webHidden/>
              </w:rPr>
              <w:tab/>
            </w:r>
            <w:r>
              <w:rPr>
                <w:noProof/>
                <w:webHidden/>
              </w:rPr>
              <w:fldChar w:fldCharType="begin"/>
            </w:r>
            <w:r>
              <w:rPr>
                <w:noProof/>
                <w:webHidden/>
              </w:rPr>
              <w:instrText xml:space="preserve"> PAGEREF _Toc422397293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94" w:history="1">
            <w:r w:rsidRPr="00495984">
              <w:rPr>
                <w:rStyle w:val="Hyperlink"/>
                <w:noProof/>
              </w:rPr>
              <w:t>Impacts:  Cartels</w:t>
            </w:r>
            <w:r>
              <w:rPr>
                <w:noProof/>
                <w:webHidden/>
              </w:rPr>
              <w:tab/>
            </w:r>
            <w:r>
              <w:rPr>
                <w:noProof/>
                <w:webHidden/>
              </w:rPr>
              <w:fldChar w:fldCharType="begin"/>
            </w:r>
            <w:r>
              <w:rPr>
                <w:noProof/>
                <w:webHidden/>
              </w:rPr>
              <w:instrText xml:space="preserve"> PAGEREF _Toc422397294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95" w:history="1">
            <w:r w:rsidRPr="00495984">
              <w:rPr>
                <w:rStyle w:val="Hyperlink"/>
                <w:noProof/>
              </w:rPr>
              <w:t>Impacts:  Economy</w:t>
            </w:r>
            <w:r>
              <w:rPr>
                <w:noProof/>
                <w:webHidden/>
              </w:rPr>
              <w:tab/>
            </w:r>
            <w:r>
              <w:rPr>
                <w:noProof/>
                <w:webHidden/>
              </w:rPr>
              <w:fldChar w:fldCharType="begin"/>
            </w:r>
            <w:r>
              <w:rPr>
                <w:noProof/>
                <w:webHidden/>
              </w:rPr>
              <w:instrText xml:space="preserve"> PAGEREF _Toc422397295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96" w:history="1">
            <w:r w:rsidRPr="00495984">
              <w:rPr>
                <w:rStyle w:val="Hyperlink"/>
                <w:noProof/>
              </w:rPr>
              <w:t>Impacts:  EU Relations</w:t>
            </w:r>
            <w:r>
              <w:rPr>
                <w:noProof/>
                <w:webHidden/>
              </w:rPr>
              <w:tab/>
            </w:r>
            <w:r>
              <w:rPr>
                <w:noProof/>
                <w:webHidden/>
              </w:rPr>
              <w:fldChar w:fldCharType="begin"/>
            </w:r>
            <w:r>
              <w:rPr>
                <w:noProof/>
                <w:webHidden/>
              </w:rPr>
              <w:instrText xml:space="preserve"> PAGEREF _Toc422397296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97" w:history="1">
            <w:r w:rsidRPr="00495984">
              <w:rPr>
                <w:rStyle w:val="Hyperlink"/>
                <w:noProof/>
              </w:rPr>
              <w:t>Impacts:  Hegemony</w:t>
            </w:r>
            <w:r>
              <w:rPr>
                <w:noProof/>
                <w:webHidden/>
              </w:rPr>
              <w:tab/>
            </w:r>
            <w:r>
              <w:rPr>
                <w:noProof/>
                <w:webHidden/>
              </w:rPr>
              <w:fldChar w:fldCharType="begin"/>
            </w:r>
            <w:r>
              <w:rPr>
                <w:noProof/>
                <w:webHidden/>
              </w:rPr>
              <w:instrText xml:space="preserve"> PAGEREF _Toc422397297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98" w:history="1">
            <w:r w:rsidRPr="00495984">
              <w:rPr>
                <w:rStyle w:val="Hyperlink"/>
                <w:noProof/>
              </w:rPr>
              <w:t>Impacts:  Laundry List of Countries</w:t>
            </w:r>
            <w:r>
              <w:rPr>
                <w:noProof/>
                <w:webHidden/>
              </w:rPr>
              <w:tab/>
            </w:r>
            <w:r>
              <w:rPr>
                <w:noProof/>
                <w:webHidden/>
              </w:rPr>
              <w:fldChar w:fldCharType="begin"/>
            </w:r>
            <w:r>
              <w:rPr>
                <w:noProof/>
                <w:webHidden/>
              </w:rPr>
              <w:instrText xml:space="preserve"> PAGEREF _Toc422397298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299" w:history="1">
            <w:r w:rsidRPr="00495984">
              <w:rPr>
                <w:rStyle w:val="Hyperlink"/>
                <w:noProof/>
              </w:rPr>
              <w:t>Impacts:  Middle East War</w:t>
            </w:r>
            <w:r>
              <w:rPr>
                <w:noProof/>
                <w:webHidden/>
              </w:rPr>
              <w:tab/>
            </w:r>
            <w:r>
              <w:rPr>
                <w:noProof/>
                <w:webHidden/>
              </w:rPr>
              <w:fldChar w:fldCharType="begin"/>
            </w:r>
            <w:r>
              <w:rPr>
                <w:noProof/>
                <w:webHidden/>
              </w:rPr>
              <w:instrText xml:space="preserve"> PAGEREF _Toc422397299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300" w:history="1">
            <w:r w:rsidRPr="00495984">
              <w:rPr>
                <w:rStyle w:val="Hyperlink"/>
                <w:noProof/>
              </w:rPr>
              <w:t>Impacts:  Oil Prices</w:t>
            </w:r>
            <w:r>
              <w:rPr>
                <w:noProof/>
                <w:webHidden/>
              </w:rPr>
              <w:tab/>
            </w:r>
            <w:r>
              <w:rPr>
                <w:noProof/>
                <w:webHidden/>
              </w:rPr>
              <w:fldChar w:fldCharType="begin"/>
            </w:r>
            <w:r>
              <w:rPr>
                <w:noProof/>
                <w:webHidden/>
              </w:rPr>
              <w:instrText xml:space="preserve"> PAGEREF _Toc422397300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301" w:history="1">
            <w:r w:rsidRPr="00495984">
              <w:rPr>
                <w:rStyle w:val="Hyperlink"/>
                <w:noProof/>
              </w:rPr>
              <w:t>Impacts:  Proliferation</w:t>
            </w:r>
            <w:r>
              <w:rPr>
                <w:noProof/>
                <w:webHidden/>
              </w:rPr>
              <w:tab/>
            </w:r>
            <w:r>
              <w:rPr>
                <w:noProof/>
                <w:webHidden/>
              </w:rPr>
              <w:fldChar w:fldCharType="begin"/>
            </w:r>
            <w:r>
              <w:rPr>
                <w:noProof/>
                <w:webHidden/>
              </w:rPr>
              <w:instrText xml:space="preserve"> PAGEREF _Toc422397301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302" w:history="1">
            <w:r w:rsidRPr="00495984">
              <w:rPr>
                <w:rStyle w:val="Hyperlink"/>
                <w:noProof/>
              </w:rPr>
              <w:t>Impacts:  Syria Module</w:t>
            </w:r>
            <w:r>
              <w:rPr>
                <w:noProof/>
                <w:webHidden/>
              </w:rPr>
              <w:tab/>
            </w:r>
            <w:r>
              <w:rPr>
                <w:noProof/>
                <w:webHidden/>
              </w:rPr>
              <w:fldChar w:fldCharType="begin"/>
            </w:r>
            <w:r>
              <w:rPr>
                <w:noProof/>
                <w:webHidden/>
              </w:rPr>
              <w:instrText xml:space="preserve"> PAGEREF _Toc422397302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303" w:history="1">
            <w:r w:rsidRPr="00495984">
              <w:rPr>
                <w:rStyle w:val="Hyperlink"/>
                <w:noProof/>
              </w:rPr>
              <w:t>Iran Impacts--War</w:t>
            </w:r>
            <w:r>
              <w:rPr>
                <w:noProof/>
                <w:webHidden/>
              </w:rPr>
              <w:tab/>
            </w:r>
            <w:r>
              <w:rPr>
                <w:noProof/>
                <w:webHidden/>
              </w:rPr>
              <w:fldChar w:fldCharType="begin"/>
            </w:r>
            <w:r>
              <w:rPr>
                <w:noProof/>
                <w:webHidden/>
              </w:rPr>
              <w:instrText xml:space="preserve"> PAGEREF _Toc422397303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304" w:history="1">
            <w:r w:rsidRPr="00495984">
              <w:rPr>
                <w:rStyle w:val="Hyperlink"/>
                <w:noProof/>
              </w:rPr>
              <w:t>Iran Impacts:  Prolif</w:t>
            </w:r>
            <w:r>
              <w:rPr>
                <w:noProof/>
                <w:webHidden/>
              </w:rPr>
              <w:tab/>
            </w:r>
            <w:r>
              <w:rPr>
                <w:noProof/>
                <w:webHidden/>
              </w:rPr>
              <w:fldChar w:fldCharType="begin"/>
            </w:r>
            <w:r>
              <w:rPr>
                <w:noProof/>
                <w:webHidden/>
              </w:rPr>
              <w:instrText xml:space="preserve"> PAGEREF _Toc422397304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305" w:history="1">
            <w:r w:rsidRPr="00495984">
              <w:rPr>
                <w:rStyle w:val="Hyperlink"/>
                <w:noProof/>
              </w:rPr>
              <w:t>Iran Impacts:  Structural Violence</w:t>
            </w:r>
            <w:r>
              <w:rPr>
                <w:noProof/>
                <w:webHidden/>
              </w:rPr>
              <w:tab/>
            </w:r>
            <w:r>
              <w:rPr>
                <w:noProof/>
                <w:webHidden/>
              </w:rPr>
              <w:fldChar w:fldCharType="begin"/>
            </w:r>
            <w:r>
              <w:rPr>
                <w:noProof/>
                <w:webHidden/>
              </w:rPr>
              <w:instrText xml:space="preserve"> PAGEREF _Toc422397305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2"/>
            <w:tabs>
              <w:tab w:val="right" w:leader="dot" w:pos="9350"/>
            </w:tabs>
            <w:rPr>
              <w:rFonts w:asciiTheme="minorHAnsi" w:eastAsiaTheme="minorEastAsia" w:hAnsiTheme="minorHAnsi"/>
              <w:noProof/>
            </w:rPr>
          </w:pPr>
          <w:hyperlink w:anchor="_Toc422397306" w:history="1">
            <w:r w:rsidRPr="00495984">
              <w:rPr>
                <w:rStyle w:val="Hyperlink"/>
                <w:noProof/>
              </w:rPr>
              <w:t>*****Answers to:  Theory Arguments Against Politics*****</w:t>
            </w:r>
            <w:r>
              <w:rPr>
                <w:noProof/>
                <w:webHidden/>
              </w:rPr>
              <w:tab/>
            </w:r>
            <w:r>
              <w:rPr>
                <w:noProof/>
                <w:webHidden/>
              </w:rPr>
              <w:fldChar w:fldCharType="begin"/>
            </w:r>
            <w:r>
              <w:rPr>
                <w:noProof/>
                <w:webHidden/>
              </w:rPr>
              <w:instrText xml:space="preserve"> PAGEREF _Toc422397306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307" w:history="1">
            <w:r w:rsidRPr="00495984">
              <w:rPr>
                <w:rStyle w:val="Hyperlink"/>
                <w:noProof/>
              </w:rPr>
              <w:t>AT:  Non-Intrinsic:  Pass the Plan and Do your scenario</w:t>
            </w:r>
            <w:r>
              <w:rPr>
                <w:noProof/>
                <w:webHidden/>
              </w:rPr>
              <w:tab/>
            </w:r>
            <w:r>
              <w:rPr>
                <w:noProof/>
                <w:webHidden/>
              </w:rPr>
              <w:fldChar w:fldCharType="begin"/>
            </w:r>
            <w:r>
              <w:rPr>
                <w:noProof/>
                <w:webHidden/>
              </w:rPr>
              <w:instrText xml:space="preserve"> PAGEREF _Toc422397307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308" w:history="1">
            <w:r w:rsidRPr="00495984">
              <w:rPr>
                <w:rStyle w:val="Hyperlink"/>
                <w:noProof/>
              </w:rPr>
              <w:t>AT:  “Say No”</w:t>
            </w:r>
            <w:r>
              <w:rPr>
                <w:noProof/>
                <w:webHidden/>
              </w:rPr>
              <w:tab/>
            </w:r>
            <w:r>
              <w:rPr>
                <w:noProof/>
                <w:webHidden/>
              </w:rPr>
              <w:fldChar w:fldCharType="begin"/>
            </w:r>
            <w:r>
              <w:rPr>
                <w:noProof/>
                <w:webHidden/>
              </w:rPr>
              <w:instrText xml:space="preserve"> PAGEREF _Toc422397308 \h </w:instrText>
            </w:r>
            <w:r>
              <w:rPr>
                <w:noProof/>
                <w:webHidden/>
              </w:rPr>
            </w:r>
            <w:r>
              <w:rPr>
                <w:noProof/>
                <w:webHidden/>
              </w:rPr>
              <w:fldChar w:fldCharType="separate"/>
            </w:r>
            <w:r>
              <w:rPr>
                <w:noProof/>
                <w:webHidden/>
              </w:rPr>
              <w:t>1</w:t>
            </w:r>
            <w:r>
              <w:rPr>
                <w:noProof/>
                <w:webHidden/>
              </w:rPr>
              <w:fldChar w:fldCharType="end"/>
            </w:r>
          </w:hyperlink>
        </w:p>
        <w:p w:rsidR="00B21022" w:rsidRDefault="00B21022">
          <w:pPr>
            <w:pStyle w:val="TOC3"/>
            <w:tabs>
              <w:tab w:val="right" w:leader="dot" w:pos="9350"/>
            </w:tabs>
            <w:rPr>
              <w:rFonts w:asciiTheme="minorHAnsi" w:eastAsiaTheme="minorEastAsia" w:hAnsiTheme="minorHAnsi"/>
              <w:noProof/>
            </w:rPr>
          </w:pPr>
          <w:hyperlink w:anchor="_Toc422397309" w:history="1">
            <w:r w:rsidRPr="00495984">
              <w:rPr>
                <w:rStyle w:val="Hyperlink"/>
                <w:noProof/>
              </w:rPr>
              <w:t>AT:  Plan is Bottom of the Docket</w:t>
            </w:r>
            <w:r>
              <w:rPr>
                <w:noProof/>
                <w:webHidden/>
              </w:rPr>
              <w:tab/>
            </w:r>
            <w:r>
              <w:rPr>
                <w:noProof/>
                <w:webHidden/>
              </w:rPr>
              <w:fldChar w:fldCharType="begin"/>
            </w:r>
            <w:r>
              <w:rPr>
                <w:noProof/>
                <w:webHidden/>
              </w:rPr>
              <w:instrText xml:space="preserve"> PAGEREF _Toc422397309 \h </w:instrText>
            </w:r>
            <w:r>
              <w:rPr>
                <w:noProof/>
                <w:webHidden/>
              </w:rPr>
            </w:r>
            <w:r>
              <w:rPr>
                <w:noProof/>
                <w:webHidden/>
              </w:rPr>
              <w:fldChar w:fldCharType="separate"/>
            </w:r>
            <w:r>
              <w:rPr>
                <w:noProof/>
                <w:webHidden/>
              </w:rPr>
              <w:t>1</w:t>
            </w:r>
            <w:r>
              <w:rPr>
                <w:noProof/>
                <w:webHidden/>
              </w:rPr>
              <w:fldChar w:fldCharType="end"/>
            </w:r>
          </w:hyperlink>
        </w:p>
        <w:p w:rsidR="00B21022" w:rsidRDefault="00B21022">
          <w:r>
            <w:rPr>
              <w:b/>
              <w:bCs/>
              <w:noProof/>
            </w:rPr>
            <w:fldChar w:fldCharType="end"/>
          </w:r>
        </w:p>
      </w:sdtContent>
    </w:sdt>
    <w:p w:rsidR="00B21022" w:rsidRDefault="00B21022">
      <w:pPr>
        <w:rPr>
          <w:rFonts w:eastAsiaTheme="majorEastAsia" w:cstheme="majorBidi"/>
          <w:b/>
          <w:sz w:val="32"/>
          <w:szCs w:val="32"/>
          <w:u w:val="single"/>
        </w:rPr>
      </w:pPr>
      <w:r>
        <w:br w:type="page"/>
      </w:r>
    </w:p>
    <w:p w:rsidR="00B21022" w:rsidRDefault="00B21022" w:rsidP="00B21022">
      <w:pPr>
        <w:pStyle w:val="Heading3"/>
      </w:pPr>
      <w:bookmarkStart w:id="1" w:name="_Toc422397239"/>
      <w:r>
        <w:t>Iran Politics Shell</w:t>
      </w:r>
      <w:bookmarkEnd w:id="1"/>
    </w:p>
    <w:p w:rsidR="00005BAC" w:rsidRDefault="00AC3B05" w:rsidP="00EB14AC">
      <w:pPr>
        <w:pStyle w:val="Heading4"/>
        <w:numPr>
          <w:ilvl w:val="0"/>
          <w:numId w:val="15"/>
        </w:numPr>
      </w:pPr>
      <w:r>
        <w:t>R</w:t>
      </w:r>
      <w:r w:rsidR="00005BAC">
        <w:t>epublicans curren</w:t>
      </w:r>
      <w:r>
        <w:t>tly lack the votes to override Obama’s I</w:t>
      </w:r>
      <w:r w:rsidR="00005BAC">
        <w:t>ran deal.</w:t>
      </w:r>
    </w:p>
    <w:p w:rsidR="00005BAC" w:rsidRDefault="00005BAC" w:rsidP="00005BAC">
      <w:pPr>
        <w:pStyle w:val="BBCite"/>
      </w:pPr>
      <w:r>
        <w:t xml:space="preserve">Eli </w:t>
      </w:r>
      <w:r w:rsidRPr="00AC3B05">
        <w:rPr>
          <w:rStyle w:val="Style13ptBold"/>
        </w:rPr>
        <w:t>Lake</w:t>
      </w:r>
      <w:r>
        <w:t xml:space="preserve">, (staff writer) COLUMBIA DAILY HERALD, </w:t>
      </w:r>
      <w:r w:rsidRPr="00AC3B05">
        <w:rPr>
          <w:rStyle w:val="Style13ptBold"/>
        </w:rPr>
        <w:t>Apr. 27, 2015</w:t>
      </w:r>
      <w:r>
        <w:t xml:space="preserve">.  Retrieved Apr. 29, 2015 from </w:t>
      </w:r>
      <w:hyperlink r:id="rId6" w:history="1">
        <w:r w:rsidRPr="001205F4">
          <w:rPr>
            <w:rStyle w:val="Hyperlink"/>
          </w:rPr>
          <w:t>http://columbiadailyherald.com/opinion/columns/boehner-says-congress-cannot-override-veto-iran-deal</w:t>
        </w:r>
      </w:hyperlink>
    </w:p>
    <w:p w:rsidR="00005BAC" w:rsidRPr="005B6E9D" w:rsidRDefault="00005BAC" w:rsidP="00005BAC">
      <w:pPr>
        <w:pStyle w:val="BBText"/>
        <w:rPr>
          <w:sz w:val="16"/>
        </w:rPr>
      </w:pPr>
      <w:r w:rsidRPr="00AC3B05">
        <w:rPr>
          <w:rStyle w:val="StyleUnderline"/>
          <w:highlight w:val="yellow"/>
        </w:rPr>
        <w:t>The top-ranking Republican in Congress privately acknowledged this weekend that his party doesn’t have enough votes to overcome a veto of any resolution disapproving the nuclear-weapons deal</w:t>
      </w:r>
      <w:r w:rsidRPr="005B6E9D">
        <w:rPr>
          <w:sz w:val="16"/>
        </w:rPr>
        <w:t xml:space="preserve"> President Barack </w:t>
      </w:r>
      <w:r w:rsidRPr="00AC3B05">
        <w:rPr>
          <w:rStyle w:val="StyleUnderline"/>
          <w:highlight w:val="yellow"/>
        </w:rPr>
        <w:t>Obama hopes to reach with Iran.</w:t>
      </w:r>
      <w:r w:rsidRPr="00AC3B05">
        <w:rPr>
          <w:rStyle w:val="StyleUnderline"/>
        </w:rPr>
        <w:t xml:space="preserve">  </w:t>
      </w:r>
      <w:r w:rsidRPr="005B6E9D">
        <w:rPr>
          <w:sz w:val="16"/>
        </w:rPr>
        <w:t xml:space="preserve">Speaking at an off-the-record event Saturday at the Republican Jewish Coalition’s meeting in Las Vegas, House Speaker John </w:t>
      </w:r>
      <w:r w:rsidRPr="00AC3B05">
        <w:rPr>
          <w:rStyle w:val="StyleUnderline"/>
          <w:highlight w:val="yellow"/>
        </w:rPr>
        <w:t>Boehner told the audience that he didn’t expect that more than two-thirds of Congress would vote to overturn a veto from Obama if Congress voted against a nuclear deal,</w:t>
      </w:r>
      <w:r w:rsidRPr="005B6E9D">
        <w:rPr>
          <w:sz w:val="16"/>
        </w:rPr>
        <w:t xml:space="preserve"> according to four people who were inside the room for the private talk.</w:t>
      </w:r>
    </w:p>
    <w:p w:rsidR="00AC3B05" w:rsidRDefault="00AC3B05" w:rsidP="00EB14AC">
      <w:pPr>
        <w:pStyle w:val="Heading4"/>
        <w:numPr>
          <w:ilvl w:val="0"/>
          <w:numId w:val="15"/>
        </w:numPr>
      </w:pPr>
      <w:r>
        <w:t>The plan drains political capital (insert specific OR)…</w:t>
      </w:r>
    </w:p>
    <w:p w:rsidR="00005BAC" w:rsidRDefault="00005BAC" w:rsidP="00EB14AC">
      <w:pPr>
        <w:pStyle w:val="Heading4"/>
      </w:pPr>
      <w:r>
        <w:t>Bipartisan support exists for domestic surveillance in Congress.</w:t>
      </w:r>
    </w:p>
    <w:p w:rsidR="00005BAC" w:rsidRDefault="00005BAC" w:rsidP="00005BAC">
      <w:pPr>
        <w:pStyle w:val="BBCite"/>
      </w:pPr>
      <w:r>
        <w:t xml:space="preserve">John </w:t>
      </w:r>
      <w:r w:rsidRPr="00AC3B05">
        <w:rPr>
          <w:rStyle w:val="Style13ptBold"/>
        </w:rPr>
        <w:t>Sides</w:t>
      </w:r>
      <w:r>
        <w:t>, (A</w:t>
      </w:r>
      <w:r w:rsidRPr="000E4F86">
        <w:t>ssociate Professor in the Department of Political Science at George Washington University</w:t>
      </w:r>
      <w:r>
        <w:t xml:space="preserve">) June 6, 2013.  Retrieved </w:t>
      </w:r>
      <w:r w:rsidRPr="00AC3B05">
        <w:rPr>
          <w:rStyle w:val="Style13ptBold"/>
        </w:rPr>
        <w:t>Apr. 29, 2015</w:t>
      </w:r>
      <w:r>
        <w:t xml:space="preserve"> from </w:t>
      </w:r>
      <w:hyperlink r:id="rId7" w:history="1">
        <w:r w:rsidRPr="001205F4">
          <w:rPr>
            <w:rStyle w:val="Hyperlink"/>
          </w:rPr>
          <w:t>http://themonkeycage.org/2013/06/06/could-there-finally-be-a-backlash-against-domestic-surveillance/</w:t>
        </w:r>
      </w:hyperlink>
    </w:p>
    <w:p w:rsidR="00005BAC" w:rsidRDefault="00005BAC" w:rsidP="00005BAC">
      <w:pPr>
        <w:pStyle w:val="BBText"/>
        <w:rPr>
          <w:rStyle w:val="StyleUnderline"/>
        </w:rPr>
      </w:pPr>
      <w:r w:rsidRPr="005B6E9D">
        <w:rPr>
          <w:sz w:val="16"/>
        </w:rPr>
        <w:t xml:space="preserve">Congress is complicit too.  And so my guess is that members of Congress will not rush to demand that the NSA stand down.  Certainly that was Rand Paul’s experience after his filibuster against drones.  (Remember that?)  Undoubtedly, there is concerted opposition among civil libertarians to much of our “national security state,” and much concern among journalists about the investigations of the AP and Rosen.  And I don’t mean to suggest that there is no reason for concern.  (This is not a post about the merits or demerits of the government’s actions.)  </w:t>
      </w:r>
      <w:r w:rsidRPr="005B6E9D">
        <w:rPr>
          <w:rStyle w:val="StyleUnderline"/>
          <w:highlight w:val="yellow"/>
        </w:rPr>
        <w:t xml:space="preserve">But the presence of </w:t>
      </w:r>
      <w:r w:rsidRPr="005B6E9D">
        <w:rPr>
          <w:rStyle w:val="Emphasis"/>
          <w:highlight w:val="yellow"/>
        </w:rPr>
        <w:t>a fairly sturdy bipartisan elite consensus</w:t>
      </w:r>
      <w:r w:rsidRPr="005B6E9D">
        <w:rPr>
          <w:rStyle w:val="StyleUnderline"/>
          <w:highlight w:val="yellow"/>
        </w:rPr>
        <w:t xml:space="preserve"> on domestic surveillance—whether it is motivated by partisanship (Republicans defended Bush, Democrats defend Obama) or by a sincere belief in the value of the policy—makes it hard to imagine that revelations about the NSA-Verizon agreement will lead to dramatic changes in policy.</w:t>
      </w:r>
    </w:p>
    <w:p w:rsidR="00005BAC" w:rsidRDefault="005B6E9D" w:rsidP="00EB14AC">
      <w:pPr>
        <w:pStyle w:val="Heading4"/>
        <w:numPr>
          <w:ilvl w:val="0"/>
          <w:numId w:val="15"/>
        </w:numPr>
      </w:pPr>
      <w:r>
        <w:t>O</w:t>
      </w:r>
      <w:r w:rsidR="00005BAC">
        <w:t xml:space="preserve">bama’s political </w:t>
      </w:r>
      <w:r>
        <w:t>capital is critical to keeping Congress from over-riding his I</w:t>
      </w:r>
      <w:r w:rsidR="00005BAC">
        <w:t>ran policy.</w:t>
      </w:r>
    </w:p>
    <w:p w:rsidR="00005BAC" w:rsidRDefault="00005BAC" w:rsidP="00005BAC">
      <w:pPr>
        <w:pStyle w:val="BBCite"/>
      </w:pPr>
      <w:r>
        <w:t xml:space="preserve">Michael A. </w:t>
      </w:r>
      <w:r w:rsidRPr="005B6E9D">
        <w:rPr>
          <w:rStyle w:val="Style13ptBold"/>
        </w:rPr>
        <w:t>Memoli,</w:t>
      </w:r>
      <w:r>
        <w:t xml:space="preserve"> (staff writer) LOS ANGELES TIMES, Mar. 11, 20</w:t>
      </w:r>
      <w:r w:rsidRPr="005B6E9D">
        <w:rPr>
          <w:rStyle w:val="Style13ptBold"/>
        </w:rPr>
        <w:t>15</w:t>
      </w:r>
      <w:r>
        <w:t xml:space="preserve">.  Retrieved Apr. 29, 2015 from </w:t>
      </w:r>
      <w:hyperlink r:id="rId8" w:anchor="page=1" w:history="1">
        <w:r w:rsidRPr="001205F4">
          <w:rPr>
            <w:rStyle w:val="Hyperlink"/>
          </w:rPr>
          <w:t>http://www.latimes.com/world/middleeast/la-fg-obama-republicans-iran-20150311-story.html#page=1</w:t>
        </w:r>
      </w:hyperlink>
    </w:p>
    <w:p w:rsidR="00005BAC" w:rsidRPr="005B6E9D" w:rsidRDefault="00005BAC" w:rsidP="00005BAC">
      <w:pPr>
        <w:pStyle w:val="BBText"/>
        <w:rPr>
          <w:sz w:val="16"/>
        </w:rPr>
      </w:pPr>
      <w:r w:rsidRPr="005B6E9D">
        <w:rPr>
          <w:rStyle w:val="StyleUnderline"/>
          <w:highlight w:val="yellow"/>
        </w:rPr>
        <w:t>The White House has had to expend significant political capital to keep Democrats in line</w:t>
      </w:r>
      <w:r w:rsidRPr="005B6E9D">
        <w:rPr>
          <w:sz w:val="16"/>
        </w:rPr>
        <w:t xml:space="preserve">, the Republican aide noted, </w:t>
      </w:r>
      <w:r w:rsidRPr="005B6E9D">
        <w:rPr>
          <w:rStyle w:val="StyleUnderline"/>
          <w:highlight w:val="yellow"/>
        </w:rPr>
        <w:t>and may be nearing the limits of Obama's ability to do so on Iran.</w:t>
      </w:r>
      <w:r w:rsidRPr="005B6E9D">
        <w:rPr>
          <w:rStyle w:val="StyleUnderline"/>
        </w:rPr>
        <w:t xml:space="preserve">  </w:t>
      </w:r>
      <w:r w:rsidRPr="005B6E9D">
        <w:rPr>
          <w:sz w:val="16"/>
        </w:rPr>
        <w:t xml:space="preserve">White House Press Secretary Josh Earnest said the president has always envisioned a role for Congress and consulted extensively with members on the negotiations. But "to essentially throw sand in the gears," he added, was not "the role that our Founding Fathers envisioned for Congress to play when it comes to foreign policy."  Inadvertently, the GOP's willingness to cross boundaries has helped keep Democrats backing the president. On Tuesday, Senate Democrats echoed party leaders' comments harshly criticizing Republicans' recent actions.  "All these events of the last few weeks suggest the possibility, a sad possibility, of a Senate that will elevate partisan political division over careful and constructive deliberation even on the most critical security issues that affect the security of our country and the world," Sen. Tim Kaine (D-Va.) said on the Senate floor.  The aggressive Republican moves on foreign policy have, however, provided a convenient rallying point for party leaders as their new congressional majorities have repeatedly stumbled in attempts to advance a domestic agenda.  </w:t>
      </w:r>
      <w:r w:rsidRPr="005B6E9D">
        <w:rPr>
          <w:rStyle w:val="StyleUnderline"/>
          <w:highlight w:val="yellow"/>
        </w:rPr>
        <w:t>The next question before them is when — and whether — lawmakers should vote to approve a deal with Iran</w:t>
      </w:r>
      <w:r w:rsidRPr="005B6E9D">
        <w:rPr>
          <w:sz w:val="16"/>
        </w:rPr>
        <w:t xml:space="preserve">.  Senate Foreign Relations Committee Chairman Bob </w:t>
      </w:r>
      <w:r w:rsidRPr="005B6E9D">
        <w:rPr>
          <w:rStyle w:val="StyleUnderline"/>
          <w:highlight w:val="yellow"/>
        </w:rPr>
        <w:t>Corker</w:t>
      </w:r>
      <w:r w:rsidRPr="005B6E9D">
        <w:rPr>
          <w:rStyle w:val="StyleUnderline"/>
        </w:rPr>
        <w:t xml:space="preserve"> </w:t>
      </w:r>
      <w:r w:rsidRPr="005B6E9D">
        <w:rPr>
          <w:sz w:val="16"/>
        </w:rPr>
        <w:t xml:space="preserve">(R-Tenn.), </w:t>
      </w:r>
      <w:r w:rsidRPr="005B6E9D">
        <w:rPr>
          <w:rStyle w:val="StyleUnderline"/>
          <w:highlight w:val="yellow"/>
        </w:rPr>
        <w:t>who is sponsoring the legislation requiring congressional ratification of any Iran deal, is working to secure the 67 votes he would need to override a presidential veto</w:t>
      </w:r>
      <w:r w:rsidRPr="005B6E9D">
        <w:rPr>
          <w:sz w:val="16"/>
        </w:rPr>
        <w:t>. The bill would require Obama to submit any comprehensive agreement to Congress for a possible vote of approval or disapproval within 60 days. The president would be barred from waiving or suspending sanctions during that time.</w:t>
      </w:r>
    </w:p>
    <w:p w:rsidR="00005BAC" w:rsidRDefault="009E4D02" w:rsidP="00EB14AC">
      <w:pPr>
        <w:pStyle w:val="Heading4"/>
        <w:numPr>
          <w:ilvl w:val="0"/>
          <w:numId w:val="15"/>
        </w:numPr>
      </w:pPr>
      <w:r>
        <w:t>C</w:t>
      </w:r>
      <w:r w:rsidR="00005BAC">
        <w:t xml:space="preserve">ongressional support is key to </w:t>
      </w:r>
      <w:r>
        <w:t>a successful nuclear deal with I</w:t>
      </w:r>
      <w:r w:rsidR="00005BAC">
        <w:t>ran.</w:t>
      </w:r>
    </w:p>
    <w:p w:rsidR="00005BAC" w:rsidRDefault="00005BAC" w:rsidP="00005BAC">
      <w:pPr>
        <w:pStyle w:val="BBCite"/>
      </w:pPr>
      <w:r>
        <w:t xml:space="preserve">Zach </w:t>
      </w:r>
      <w:r w:rsidRPr="009E4D02">
        <w:rPr>
          <w:rStyle w:val="Style13ptBold"/>
        </w:rPr>
        <w:t>Beauchamp</w:t>
      </w:r>
      <w:r>
        <w:t>, (B.A.s in Philosophy and Political Science from Brown University) Nov. 6, 20</w:t>
      </w:r>
      <w:r w:rsidRPr="009E4D02">
        <w:rPr>
          <w:rStyle w:val="Style13ptBold"/>
        </w:rPr>
        <w:t>14</w:t>
      </w:r>
      <w:r>
        <w:t>.  Retrieved Apr. 29, 2015 from http://www.vox.com/2014/11/6/7164283/iran-nuclear-deal-congress</w:t>
      </w:r>
    </w:p>
    <w:p w:rsidR="00005BAC" w:rsidRPr="00E35330" w:rsidRDefault="00005BAC" w:rsidP="00005BAC">
      <w:pPr>
        <w:pStyle w:val="BBText"/>
        <w:rPr>
          <w:rStyle w:val="Emphasis"/>
        </w:rPr>
      </w:pPr>
      <w:r w:rsidRPr="00E35330">
        <w:rPr>
          <w:sz w:val="16"/>
        </w:rPr>
        <w:t xml:space="preserve">The key point here is that </w:t>
      </w:r>
      <w:r w:rsidRPr="00E35330">
        <w:rPr>
          <w:rStyle w:val="StyleUnderline"/>
          <w:highlight w:val="yellow"/>
        </w:rPr>
        <w:t>Congress gave Obama that power — which means they can take it back. "You could see a bill in place that makes it harder for the administration to suspend sanctions,"</w:t>
      </w:r>
      <w:r w:rsidRPr="00E35330">
        <w:rPr>
          <w:sz w:val="16"/>
        </w:rPr>
        <w:t xml:space="preserve"> Ken Sofer, the Associate Director for National Security and International Policy at the Center for American Progress (where I worked for a little under two years, though not with Sofer directly), says. "You could also see a bill that says the president can't agree to a deal unless it includes the following things or [a bill] forcing a congressional vote on any deal." </w:t>
      </w:r>
      <w:r w:rsidRPr="00E35330">
        <w:rPr>
          <w:rStyle w:val="StyleUnderline"/>
          <w:highlight w:val="yellow"/>
        </w:rPr>
        <w:t xml:space="preserve">Imposing new sanctions on Iran wouldn't just stifle Obama's ability to remove existing sanctions, it would undermine Obama's authority to negotiate with Iran at all, sending the message to Tehran that Obama is not worth dealing with because he can't control his own foreign policy. So if Obama wants to make a deal with Iran, he </w:t>
      </w:r>
      <w:r w:rsidRPr="00E35330">
        <w:rPr>
          <w:rStyle w:val="Emphasis"/>
          <w:highlight w:val="yellow"/>
        </w:rPr>
        <w:t>needs Congress to play ball.</w:t>
      </w:r>
      <w:r w:rsidRPr="00E35330">
        <w:rPr>
          <w:rStyle w:val="Emphasis"/>
        </w:rPr>
        <w:t xml:space="preserve"> </w:t>
      </w:r>
    </w:p>
    <w:p w:rsidR="00005BAC" w:rsidRDefault="00005BAC" w:rsidP="00005BAC">
      <w:pPr>
        <w:pStyle w:val="BBText"/>
      </w:pPr>
    </w:p>
    <w:p w:rsidR="00005BAC" w:rsidRDefault="00294CD1" w:rsidP="00EB14AC">
      <w:pPr>
        <w:pStyle w:val="Heading4"/>
        <w:numPr>
          <w:ilvl w:val="0"/>
          <w:numId w:val="15"/>
        </w:numPr>
      </w:pPr>
      <w:r>
        <w:t>A failed deal with I</w:t>
      </w:r>
      <w:r w:rsidR="00005BAC">
        <w:t>ran triggers a war</w:t>
      </w:r>
      <w:r>
        <w:t xml:space="preserve"> with Iran:</w:t>
      </w:r>
    </w:p>
    <w:p w:rsidR="00005BAC" w:rsidRDefault="00005BAC" w:rsidP="00005BAC">
      <w:pPr>
        <w:pStyle w:val="BBCite"/>
      </w:pPr>
      <w:r>
        <w:t xml:space="preserve">Zach </w:t>
      </w:r>
      <w:r w:rsidRPr="00294CD1">
        <w:rPr>
          <w:rStyle w:val="Style13ptBold"/>
        </w:rPr>
        <w:t>Beauchamp,</w:t>
      </w:r>
      <w:r>
        <w:t xml:space="preserve"> (B.A.s in Philosophy and Political Science from Brown University) Nov. 6, 20</w:t>
      </w:r>
      <w:r w:rsidRPr="00294CD1">
        <w:rPr>
          <w:rStyle w:val="Style13ptBold"/>
        </w:rPr>
        <w:t>14</w:t>
      </w:r>
      <w:r>
        <w:t>.  Retrieved Apr. 29, 2015 from http://www.vox.com/2014/11/6/7164283/iran-nuclear-deal-congress</w:t>
      </w:r>
    </w:p>
    <w:p w:rsidR="00005BAC" w:rsidRDefault="00005BAC" w:rsidP="00005BAC">
      <w:pPr>
        <w:pStyle w:val="BBText"/>
      </w:pPr>
      <w:r>
        <w:t xml:space="preserve">"I'm not really sure they're going to be willing to take on a fight about an Iran sanctions bill," Sofer concludes. "I'm not really sure that the Democrats who support [a deal] are really fully behind it enough that they'll be willing to give up leverage on, you know, unemployment insurance or immigration status — these bigger issues for most Democrats." So </w:t>
      </w:r>
      <w:r w:rsidRPr="008B4D5E">
        <w:rPr>
          <w:rStyle w:val="StyleUnderline"/>
          <w:highlight w:val="yellow"/>
        </w:rPr>
        <w:t>if the new Republican Senate prioritizes destroying an Iran deal, Obama will have to fight very hard to keep it</w:t>
      </w:r>
      <w:r>
        <w:t xml:space="preserve"> — without necessarily being able to count on his own party for support. </w:t>
      </w:r>
      <w:r w:rsidRPr="008B4D5E">
        <w:rPr>
          <w:rStyle w:val="StyleUnderline"/>
          <w:highlight w:val="yellow"/>
        </w:rPr>
        <w:t>And the stakes are enormous: if Iran's nuclear program isn't stopped peacefully, then the most likely outcomes are either Iran going nuclear, or war with Iran. The administration believes a deal with Iran is their only way to avoid this horrible choice.</w:t>
      </w:r>
      <w:r>
        <w:t xml:space="preserve"> That's why it's been one of the administration's top priorities since day one. It's also why this could become one of the biggest legislative fights of Obama's last two years.</w:t>
      </w:r>
    </w:p>
    <w:p w:rsidR="00005BAC" w:rsidRDefault="008B4D5E" w:rsidP="00EB14AC">
      <w:pPr>
        <w:pStyle w:val="Heading4"/>
        <w:numPr>
          <w:ilvl w:val="0"/>
          <w:numId w:val="15"/>
        </w:numPr>
      </w:pPr>
      <w:r>
        <w:t>A</w:t>
      </w:r>
      <w:r w:rsidR="00005BAC">
        <w:t xml:space="preserve"> war with iran will go nuclear.</w:t>
      </w:r>
    </w:p>
    <w:p w:rsidR="00005BAC" w:rsidRDefault="00005BAC" w:rsidP="00005BAC">
      <w:pPr>
        <w:pStyle w:val="BBCite"/>
      </w:pPr>
      <w:r>
        <w:t>Philip Stevens (associate editor and chief political commentator for the Financial Times), FINANCIAL TIMES, Nov. 14, 2013, Retrieved Apr. 29, 2015 from http://www.ft.com/cms/s/0/af170df6-4d1c-11e3-bf32-00144feabdc0.html</w:t>
      </w:r>
    </w:p>
    <w:p w:rsidR="00005BAC" w:rsidRDefault="00005BAC" w:rsidP="00005BAC">
      <w:pPr>
        <w:pStyle w:val="BBText"/>
      </w:pPr>
      <w:r>
        <w:t xml:space="preserve">The first of these is that </w:t>
      </w:r>
      <w:r w:rsidRPr="008B4D5E">
        <w:rPr>
          <w:rStyle w:val="StyleUnderline"/>
          <w:highlight w:val="yellow"/>
        </w:rPr>
        <w:t>Tehran’s acquisition of a bomb would be more than dangerous for the Middle East and for wider international security. It would most likely set off a nuclear arms race that would see Saudi Arabia, Turkey and Egypt signing up to the nuclear club</w:t>
      </w:r>
      <w:r>
        <w:t xml:space="preserve">. The nuclear non-proliferation treaty would be shattered. </w:t>
      </w:r>
      <w:r w:rsidRPr="008B4D5E">
        <w:rPr>
          <w:rStyle w:val="StyleUnderline"/>
          <w:highlight w:val="yellow"/>
        </w:rPr>
        <w:t>A future regional conflict could draw Israel into launching a pre-emptive nuclear strike. This is not a region obviously susceptible to cold war disciplines of deterrence</w:t>
      </w:r>
      <w:r>
        <w:t>.</w:t>
      </w:r>
    </w:p>
    <w:p w:rsidR="00005BAC" w:rsidRDefault="00005BAC" w:rsidP="00005BAC">
      <w:pPr>
        <w:rPr>
          <w:rFonts w:ascii="Times New Roman" w:eastAsia="Times" w:hAnsi="Times New Roman" w:cs="Times New Roman"/>
          <w:snapToGrid w:val="0"/>
          <w:sz w:val="20"/>
          <w:szCs w:val="20"/>
        </w:rPr>
      </w:pPr>
      <w:r>
        <w:br w:type="page"/>
      </w:r>
    </w:p>
    <w:p w:rsidR="008B4D5E" w:rsidRDefault="008B4D5E" w:rsidP="00B21022">
      <w:pPr>
        <w:pStyle w:val="Heading3"/>
      </w:pPr>
      <w:bookmarkStart w:id="2" w:name="_Toc422397240"/>
      <w:r>
        <w:t>Uniqueness (No Sanctions on Iran Now)</w:t>
      </w:r>
      <w:bookmarkEnd w:id="2"/>
    </w:p>
    <w:p w:rsidR="008B4D5E" w:rsidRDefault="008B4D5E" w:rsidP="00EB14AC">
      <w:pPr>
        <w:pStyle w:val="Heading4"/>
      </w:pPr>
      <w:r>
        <w:t>(--) Sanctions on Iran won’t pass now:</w:t>
      </w:r>
    </w:p>
    <w:p w:rsidR="00005BAC" w:rsidRDefault="00005BAC" w:rsidP="008B4D5E">
      <w:pPr>
        <w:pStyle w:val="BBCite"/>
        <w:ind w:left="0"/>
      </w:pPr>
      <w:r>
        <w:t xml:space="preserve">NIV </w:t>
      </w:r>
      <w:r w:rsidRPr="008B4D5E">
        <w:rPr>
          <w:rStyle w:val="Style13ptBold"/>
        </w:rPr>
        <w:t>ELIS,</w:t>
      </w:r>
      <w:r>
        <w:t xml:space="preserve"> (staff writer), </w:t>
      </w:r>
      <w:r w:rsidRPr="008B4D5E">
        <w:rPr>
          <w:rStyle w:val="Style13ptBold"/>
        </w:rPr>
        <w:t>Feb. 9, 2015</w:t>
      </w:r>
      <w:r>
        <w:t xml:space="preserve">.  Retrieved Apr. 30, 2015 from </w:t>
      </w:r>
      <w:hyperlink r:id="rId9" w:history="1">
        <w:r w:rsidRPr="001205F4">
          <w:rPr>
            <w:rStyle w:val="Hyperlink"/>
            <w:rFonts w:eastAsiaTheme="majorEastAsia"/>
          </w:rPr>
          <w:t>http://www.jpost.com/Israel-Elections/Lapid-PMs-US-row-hurts-ability-to-influence-Iran-deal-391486</w:t>
        </w:r>
      </w:hyperlink>
    </w:p>
    <w:p w:rsidR="00005BAC" w:rsidRDefault="00005BAC" w:rsidP="00005BAC">
      <w:pPr>
        <w:pStyle w:val="BBText"/>
      </w:pPr>
      <w:r w:rsidRPr="008B4D5E">
        <w:rPr>
          <w:rStyle w:val="StyleUnderline"/>
          <w:highlight w:val="yellow"/>
        </w:rPr>
        <w:t>Israel would be in a better position to improve the impending nuclear deal between Tehran and the West if Prime Minister Benjamin Netanyahu had not harmed relations with the US</w:t>
      </w:r>
      <w:r>
        <w:t xml:space="preserve">, Yesh Atid leader Yair Lapid told The Jerusalem Post on Wednesday. “If things were as they used to be in the relationship between Israel and the United States, we would be able to make some impact and change this deal for the better of Israel,” Lapid said in an interview for the Jerusalem Post Election Arena, available in full on JPost.com. Ties between the prime minister and US President Barack Obama, which have never been warm, hit a nadir when Netanyahu accepted an invitation from House Speaker John Boehner, a Republican, to address a joint session of Congress on the Iran issue. The White House was not consulted, and the speech was seen as a move to undermine the negotiations. Asked how Israel should handle the prospect of a nuclear agreement, Lapid said, “You should do it quietly, not poking the United States president in the chest.” </w:t>
      </w:r>
      <w:r w:rsidRPr="008B4D5E">
        <w:rPr>
          <w:rStyle w:val="StyleUnderline"/>
          <w:highlight w:val="yellow"/>
        </w:rPr>
        <w:t>Because of the speech, an Iran sanctions bill</w:t>
      </w:r>
      <w:r>
        <w:t xml:space="preserve"> sponsored by Sens. Bob Menendez (D-New Jersey) and Mark Kirk (R-Illinois) </w:t>
      </w:r>
      <w:r w:rsidRPr="008B4D5E">
        <w:rPr>
          <w:rStyle w:val="StyleUnderline"/>
          <w:highlight w:val="yellow"/>
        </w:rPr>
        <w:t>lost bipartisan support. The administration and its European partners had warned that passage of such a bill would collapse negotiations altogether</w:t>
      </w:r>
      <w:r>
        <w:t>. Yet Lapid threw his support behind the now-defunct sanctions bill, saying that it was “everything we hoped for,” because it put “extra sanctions on Iran in the right moment.” “</w:t>
      </w:r>
      <w:r w:rsidRPr="008B4D5E">
        <w:rPr>
          <w:rStyle w:val="StyleUnderline"/>
          <w:highlight w:val="yellow"/>
        </w:rPr>
        <w:t>If not for this speech, the Kirk-Menendez bill</w:t>
      </w:r>
      <w:r>
        <w:t xml:space="preserve"> would have been served to the Congress, and even if it was vetoed by the president, I think Israel with AIPAC </w:t>
      </w:r>
      <w:r w:rsidRPr="008B4D5E">
        <w:rPr>
          <w:rStyle w:val="StyleUnderline"/>
          <w:highlight w:val="yellow"/>
        </w:rPr>
        <w:t>would have been able</w:t>
      </w:r>
      <w:r>
        <w:t xml:space="preserve">, along with our friends on the Hill, </w:t>
      </w:r>
      <w:r w:rsidRPr="008B4D5E">
        <w:rPr>
          <w:rStyle w:val="StyleUnderline"/>
          <w:highlight w:val="yellow"/>
        </w:rPr>
        <w:t>to even overthrow a veto, getting two-thirds of the votes,</w:t>
      </w:r>
      <w:r>
        <w:t>” Lapid said.</w:t>
      </w:r>
    </w:p>
    <w:p w:rsidR="00263F94" w:rsidRDefault="00263F94" w:rsidP="00263F94">
      <w:pPr>
        <w:pStyle w:val="Heading4"/>
      </w:pPr>
      <w:r>
        <w:t>No veto proof majority now--</w:t>
      </w:r>
    </w:p>
    <w:p w:rsidR="00263F94" w:rsidRDefault="00263F94" w:rsidP="00263F94">
      <w:r>
        <w:t xml:space="preserve">Saeed Kamali </w:t>
      </w:r>
      <w:r w:rsidRPr="00694FF8">
        <w:rPr>
          <w:rStyle w:val="Style13ptBold"/>
        </w:rPr>
        <w:t>Dehghan, 2/3/2015</w:t>
      </w:r>
      <w:r>
        <w:t xml:space="preserve"> (staff writer, “Iran could halt nuclear agreement with west if US imposes further sanctions,” </w:t>
      </w:r>
      <w:hyperlink r:id="rId10" w:history="1">
        <w:r w:rsidRPr="004B490F">
          <w:rPr>
            <w:rStyle w:val="Hyperlink"/>
          </w:rPr>
          <w:t>http://www.theguardian.com/world/iran-blog/2015/feb/03/iran-could-halt-nuclear-agreement-over-us-sanctions</w:t>
        </w:r>
      </w:hyperlink>
      <w:r>
        <w:rPr>
          <w:rStyle w:val="Hyperlink"/>
        </w:rPr>
        <w:t>, Accessed 2/19/2015, rwg)</w:t>
      </w:r>
    </w:p>
    <w:p w:rsidR="00263F94" w:rsidRPr="008E7643" w:rsidRDefault="00263F94" w:rsidP="00263F94">
      <w:pPr>
        <w:rPr>
          <w:sz w:val="16"/>
        </w:rPr>
      </w:pPr>
      <w:r w:rsidRPr="008E7643">
        <w:rPr>
          <w:sz w:val="16"/>
        </w:rPr>
        <w:t xml:space="preserve">In Washington, </w:t>
      </w:r>
      <w:r w:rsidRPr="00FB4D5F">
        <w:rPr>
          <w:rStyle w:val="StyleUnderline"/>
          <w:highlight w:val="yellow"/>
        </w:rPr>
        <w:t>a bipartisan bill co-authored by</w:t>
      </w:r>
      <w:r w:rsidRPr="00FB4D5F">
        <w:rPr>
          <w:rStyle w:val="StyleUnderline"/>
        </w:rPr>
        <w:t xml:space="preserve"> </w:t>
      </w:r>
      <w:r w:rsidRPr="008E7643">
        <w:rPr>
          <w:sz w:val="16"/>
        </w:rPr>
        <w:t xml:space="preserve">senator Robert </w:t>
      </w:r>
      <w:r w:rsidRPr="00FB4D5F">
        <w:rPr>
          <w:rStyle w:val="StyleUnderline"/>
          <w:highlight w:val="yellow"/>
        </w:rPr>
        <w:t>Menendez,</w:t>
      </w:r>
      <w:r w:rsidRPr="008E7643">
        <w:rPr>
          <w:sz w:val="16"/>
        </w:rPr>
        <w:t xml:space="preserve"> a Democrat, </w:t>
      </w:r>
      <w:r w:rsidRPr="00FB4D5F">
        <w:rPr>
          <w:rStyle w:val="StyleUnderline"/>
          <w:highlight w:val="yellow"/>
        </w:rPr>
        <w:t>and</w:t>
      </w:r>
      <w:r w:rsidRPr="00FB4D5F">
        <w:rPr>
          <w:rStyle w:val="StyleUnderline"/>
        </w:rPr>
        <w:t xml:space="preserve"> </w:t>
      </w:r>
      <w:r w:rsidRPr="008E7643">
        <w:rPr>
          <w:sz w:val="16"/>
        </w:rPr>
        <w:t xml:space="preserve">senator Mark </w:t>
      </w:r>
      <w:r w:rsidRPr="00FB4D5F">
        <w:rPr>
          <w:rStyle w:val="StyleUnderline"/>
          <w:highlight w:val="yellow"/>
        </w:rPr>
        <w:t>Kirk,</w:t>
      </w:r>
      <w:r w:rsidRPr="008E7643">
        <w:rPr>
          <w:sz w:val="16"/>
        </w:rPr>
        <w:t xml:space="preserve"> a Republican, </w:t>
      </w:r>
      <w:r w:rsidRPr="00FB4D5F">
        <w:rPr>
          <w:rStyle w:val="StyleUnderline"/>
          <w:highlight w:val="yellow"/>
        </w:rPr>
        <w:t>seeks further sanctions on Iran if the ongoing negotiations fail to reach a comprehensive agreement</w:t>
      </w:r>
      <w:r w:rsidRPr="008E7643">
        <w:rPr>
          <w:sz w:val="16"/>
        </w:rPr>
        <w:t xml:space="preserve"> by the end of June. The Kirk-Menendez bill will authorise new sanctions only in the event of talks collapsing. </w:t>
      </w:r>
      <w:r w:rsidRPr="00FB4D5F">
        <w:rPr>
          <w:rStyle w:val="StyleUnderline"/>
          <w:highlight w:val="yellow"/>
        </w:rPr>
        <w:t>Obama made clear</w:t>
      </w:r>
      <w:r w:rsidRPr="00FB4D5F">
        <w:rPr>
          <w:rStyle w:val="StyleUnderline"/>
        </w:rPr>
        <w:t xml:space="preserve"> </w:t>
      </w:r>
      <w:r w:rsidRPr="008E7643">
        <w:rPr>
          <w:sz w:val="16"/>
        </w:rPr>
        <w:t xml:space="preserve">in his State of the Union address last month </w:t>
      </w:r>
      <w:r w:rsidRPr="00FB4D5F">
        <w:rPr>
          <w:rStyle w:val="StyleUnderline"/>
          <w:highlight w:val="yellow"/>
        </w:rPr>
        <w:t>that he will veto the bill if it passes Congress because</w:t>
      </w:r>
      <w:r w:rsidRPr="008E7643">
        <w:rPr>
          <w:sz w:val="16"/>
        </w:rPr>
        <w:t xml:space="preserve">, he said, </w:t>
      </w:r>
      <w:r w:rsidRPr="00FB4D5F">
        <w:rPr>
          <w:rStyle w:val="StyleUnderline"/>
          <w:highlight w:val="yellow"/>
        </w:rPr>
        <w:t>it will only jeopardise the chance to end the nuclear stalemate with Tehran through diplomacy.</w:t>
      </w:r>
      <w:r>
        <w:rPr>
          <w:rStyle w:val="StyleUnderline"/>
        </w:rPr>
        <w:t xml:space="preserve"> </w:t>
      </w:r>
      <w:r w:rsidRPr="008E7643">
        <w:rPr>
          <w:sz w:val="16"/>
        </w:rPr>
        <w:t>Advertisement “</w:t>
      </w:r>
      <w:r w:rsidRPr="00FB4D5F">
        <w:rPr>
          <w:rStyle w:val="StyleUnderline"/>
          <w:highlight w:val="yellow"/>
        </w:rPr>
        <w:t>New sanctions passed by this Congress</w:t>
      </w:r>
      <w:r w:rsidRPr="008E7643">
        <w:rPr>
          <w:sz w:val="16"/>
        </w:rPr>
        <w:t xml:space="preserve">, at this moment in time, </w:t>
      </w:r>
      <w:r w:rsidRPr="00FB4D5F">
        <w:rPr>
          <w:rStyle w:val="StyleUnderline"/>
          <w:highlight w:val="yellow"/>
        </w:rPr>
        <w:t>will all but guarantee that diplomacy fails</w:t>
      </w:r>
      <w:r w:rsidRPr="008E7643">
        <w:rPr>
          <w:sz w:val="16"/>
        </w:rPr>
        <w:t xml:space="preserve"> – alienating America from its allies, making it harder to maintain sanctions, </w:t>
      </w:r>
      <w:r w:rsidRPr="00FB4D5F">
        <w:rPr>
          <w:rStyle w:val="StyleUnderline"/>
          <w:highlight w:val="yellow"/>
        </w:rPr>
        <w:t>and ensuring that Iran starts up its nuclear programme again</w:t>
      </w:r>
      <w:r w:rsidRPr="008E7643">
        <w:rPr>
          <w:sz w:val="16"/>
        </w:rPr>
        <w:t xml:space="preserve">,” he said. “It doesn’t make sense. And that’s why I will veto any new sanctions bill that threatens to undo this progress.” Since Obama’s warning, </w:t>
      </w:r>
      <w:r w:rsidRPr="008E7643">
        <w:rPr>
          <w:rStyle w:val="StyleUnderline"/>
          <w:highlight w:val="yellow"/>
        </w:rPr>
        <w:t>a number of Democrats, who are supporting the bill, have said they will wait until at least the end of March before voting in favour of the proposed legislation. Without the help of the Democrats, the bill will fail to gather a veto-proof majority.</w:t>
      </w:r>
    </w:p>
    <w:p w:rsidR="00263F94" w:rsidRDefault="00263F94" w:rsidP="00263F94">
      <w:pPr>
        <w:pStyle w:val="Heading4"/>
      </w:pPr>
    </w:p>
    <w:p w:rsidR="00263F94" w:rsidRDefault="00263F94" w:rsidP="00263F94">
      <w:pPr>
        <w:pStyle w:val="Heading4"/>
      </w:pPr>
      <w:r>
        <w:t>Iran’s top priority but Obama’s political capital holds off override now</w:t>
      </w:r>
    </w:p>
    <w:p w:rsidR="00263F94" w:rsidRPr="00F440FB" w:rsidRDefault="00263F94" w:rsidP="00263F94">
      <w:r w:rsidRPr="00F440FB">
        <w:rPr>
          <w:rStyle w:val="Style13ptBold"/>
        </w:rPr>
        <w:t>Everett, 1/21/15</w:t>
      </w:r>
      <w:r w:rsidRPr="00F440FB">
        <w:t xml:space="preserve"> (Burgess, “Democratic Iran hawks hesitate on overriding Obama; Obama’s overtures to Senate Democrats complicate matters for Republicans working on sanctions bills,” </w:t>
      </w:r>
      <w:hyperlink r:id="rId11" w:history="1">
        <w:r w:rsidRPr="00F440FB">
          <w:rPr>
            <w:rStyle w:val="Hyperlink"/>
          </w:rPr>
          <w:t>http://www.politico.com/story/2015/01/iran-senate-democrats-barack-obama-114467.html?hp=r1_4</w:t>
        </w:r>
      </w:hyperlink>
      <w:r w:rsidRPr="00F440FB">
        <w:t>, JMP)</w:t>
      </w:r>
    </w:p>
    <w:p w:rsidR="00263F94" w:rsidRDefault="00263F94" w:rsidP="00263F94">
      <w:pPr>
        <w:rPr>
          <w:rStyle w:val="StyleUnderline"/>
        </w:rPr>
      </w:pPr>
      <w:r w:rsidRPr="00563505">
        <w:rPr>
          <w:rStyle w:val="StyleUnderline"/>
        </w:rPr>
        <w:t>Republicans are eager to rumble with the White House over sanctions on Iran, but they may have trouble getting</w:t>
      </w:r>
      <w:r w:rsidRPr="0016131E">
        <w:rPr>
          <w:sz w:val="16"/>
        </w:rPr>
        <w:t xml:space="preserve"> President Barack </w:t>
      </w:r>
      <w:r w:rsidRPr="00563505">
        <w:rPr>
          <w:rStyle w:val="StyleUnderline"/>
        </w:rPr>
        <w:t>Obama’s Democratic critics to go along</w:t>
      </w:r>
      <w:r w:rsidRPr="0016131E">
        <w:rPr>
          <w:sz w:val="16"/>
        </w:rPr>
        <w:t>.</w:t>
      </w:r>
      <w:r>
        <w:rPr>
          <w:sz w:val="16"/>
        </w:rPr>
        <w:t xml:space="preserve"> </w:t>
      </w:r>
      <w:r w:rsidRPr="0016131E">
        <w:rPr>
          <w:sz w:val="16"/>
        </w:rPr>
        <w:t xml:space="preserve">A day after Obama vowed to veto any bill that could jeopardize nuclear talks with Tehran, Republicans were working on two pieces of legislation that could move in conjunction with Israeli Prime Minister Benjamin Netanyahu’s address to Congress on Feb. 11. But it quickly became clear that Republicans have a problem: </w:t>
      </w:r>
      <w:r w:rsidRPr="0016131E">
        <w:rPr>
          <w:rStyle w:val="StyleUnderline"/>
          <w:highlight w:val="yellow"/>
        </w:rPr>
        <w:t>Senate Dem</w:t>
      </w:r>
      <w:r w:rsidRPr="0016131E">
        <w:rPr>
          <w:sz w:val="16"/>
        </w:rPr>
        <w:t>ocrat</w:t>
      </w:r>
      <w:r w:rsidRPr="0016131E">
        <w:rPr>
          <w:rStyle w:val="StyleUnderline"/>
          <w:highlight w:val="yellow"/>
        </w:rPr>
        <w:t>s</w:t>
      </w:r>
      <w:r w:rsidRPr="00404B7F">
        <w:rPr>
          <w:rStyle w:val="StyleUnderline"/>
        </w:rPr>
        <w:t xml:space="preserve"> who </w:t>
      </w:r>
      <w:r w:rsidRPr="0016131E">
        <w:rPr>
          <w:rStyle w:val="StyleUnderline"/>
          <w:highlight w:val="yellow"/>
        </w:rPr>
        <w:t xml:space="preserve">might not like </w:t>
      </w:r>
      <w:r w:rsidRPr="0016131E">
        <w:rPr>
          <w:rStyle w:val="StyleUnderline"/>
        </w:rPr>
        <w:t xml:space="preserve">Obama’s policies on </w:t>
      </w:r>
      <w:r w:rsidRPr="0016131E">
        <w:rPr>
          <w:rStyle w:val="StyleUnderline"/>
          <w:highlight w:val="yellow"/>
        </w:rPr>
        <w:t>Iran but may not be ready to override</w:t>
      </w:r>
      <w:r w:rsidRPr="00404B7F">
        <w:rPr>
          <w:rStyle w:val="StyleUnderline"/>
        </w:rPr>
        <w:t xml:space="preserve"> their president</w:t>
      </w:r>
      <w:r w:rsidRPr="0016131E">
        <w:rPr>
          <w:sz w:val="16"/>
        </w:rPr>
        <w:t>, especially after the forceful arguments he made in the State of the Union.</w:t>
      </w:r>
      <w:r>
        <w:rPr>
          <w:sz w:val="16"/>
        </w:rPr>
        <w:t xml:space="preserve"> </w:t>
      </w:r>
      <w:r w:rsidRPr="0016131E">
        <w:rPr>
          <w:sz w:val="16"/>
        </w:rPr>
        <w:t xml:space="preserve">In interviews Wednesday, </w:t>
      </w:r>
      <w:r w:rsidRPr="0016131E">
        <w:rPr>
          <w:rStyle w:val="StyleUnderline"/>
          <w:highlight w:val="yellow"/>
        </w:rPr>
        <w:t>several</w:t>
      </w:r>
      <w:r w:rsidRPr="00404B7F">
        <w:rPr>
          <w:rStyle w:val="StyleUnderline"/>
        </w:rPr>
        <w:t xml:space="preserve"> Democrats </w:t>
      </w:r>
      <w:r w:rsidRPr="0016131E">
        <w:rPr>
          <w:rStyle w:val="StyleUnderline"/>
          <w:highlight w:val="yellow"/>
        </w:rPr>
        <w:t>who</w:t>
      </w:r>
      <w:r w:rsidRPr="00404B7F">
        <w:rPr>
          <w:rStyle w:val="StyleUnderline"/>
        </w:rPr>
        <w:t xml:space="preserve"> had </w:t>
      </w:r>
      <w:r w:rsidRPr="0016131E">
        <w:rPr>
          <w:rStyle w:val="StyleUnderline"/>
          <w:highlight w:val="yellow"/>
        </w:rPr>
        <w:t>supported a previous version</w:t>
      </w:r>
      <w:r w:rsidRPr="00404B7F">
        <w:rPr>
          <w:rStyle w:val="StyleUnderline"/>
        </w:rPr>
        <w:t xml:space="preserve"> of Iran legislation sponsored by</w:t>
      </w:r>
      <w:r w:rsidRPr="0016131E">
        <w:rPr>
          <w:sz w:val="16"/>
        </w:rPr>
        <w:t xml:space="preserve"> Sen. Mark </w:t>
      </w:r>
      <w:r w:rsidRPr="00404B7F">
        <w:rPr>
          <w:rStyle w:val="StyleUnderline"/>
        </w:rPr>
        <w:t>Kirk</w:t>
      </w:r>
      <w:r w:rsidRPr="0016131E">
        <w:rPr>
          <w:sz w:val="16"/>
        </w:rPr>
        <w:t xml:space="preserve"> (R-Ill.) </w:t>
      </w:r>
      <w:r w:rsidRPr="00404B7F">
        <w:rPr>
          <w:rStyle w:val="StyleUnderline"/>
        </w:rPr>
        <w:t xml:space="preserve">said they </w:t>
      </w:r>
      <w:r w:rsidRPr="0016131E">
        <w:rPr>
          <w:rStyle w:val="StyleUnderline"/>
          <w:highlight w:val="yellow"/>
        </w:rPr>
        <w:t>are</w:t>
      </w:r>
      <w:r w:rsidRPr="00404B7F">
        <w:rPr>
          <w:rStyle w:val="StyleUnderline"/>
        </w:rPr>
        <w:t xml:space="preserve"> </w:t>
      </w:r>
      <w:r w:rsidRPr="0016131E">
        <w:rPr>
          <w:rStyle w:val="StyleUnderline"/>
          <w:highlight w:val="yellow"/>
        </w:rPr>
        <w:t>reconsidering</w:t>
      </w:r>
      <w:r w:rsidRPr="00404B7F">
        <w:rPr>
          <w:rStyle w:val="StyleUnderline"/>
        </w:rPr>
        <w:t xml:space="preserve"> their positions</w:t>
      </w:r>
      <w:r w:rsidRPr="0016131E">
        <w:rPr>
          <w:sz w:val="16"/>
        </w:rPr>
        <w:t xml:space="preserve">. Meanwhile, </w:t>
      </w:r>
      <w:r w:rsidRPr="00404B7F">
        <w:rPr>
          <w:rStyle w:val="StyleUnderline"/>
        </w:rPr>
        <w:t>a previous version of an Iran bill offered by Sen.</w:t>
      </w:r>
      <w:r w:rsidRPr="0016131E">
        <w:rPr>
          <w:sz w:val="16"/>
        </w:rPr>
        <w:t xml:space="preserve"> Bob </w:t>
      </w:r>
      <w:r w:rsidRPr="00404B7F">
        <w:rPr>
          <w:rStyle w:val="StyleUnderline"/>
        </w:rPr>
        <w:t>Corker</w:t>
      </w:r>
      <w:r w:rsidRPr="0016131E">
        <w:rPr>
          <w:sz w:val="16"/>
        </w:rPr>
        <w:t xml:space="preserve"> (R-Tenn.) </w:t>
      </w:r>
      <w:r w:rsidRPr="00404B7F">
        <w:rPr>
          <w:rStyle w:val="StyleUnderline"/>
        </w:rPr>
        <w:t>did not have any Democratic co-sponsors</w:t>
      </w:r>
      <w:r w:rsidRPr="0016131E">
        <w:rPr>
          <w:sz w:val="16"/>
        </w:rPr>
        <w:t>.</w:t>
      </w:r>
      <w:r>
        <w:rPr>
          <w:sz w:val="16"/>
        </w:rPr>
        <w:t xml:space="preserve"> </w:t>
      </w:r>
      <w:r w:rsidRPr="00404B7F">
        <w:rPr>
          <w:rStyle w:val="StyleUnderline"/>
        </w:rPr>
        <w:t>Last week, at the Senate Democratic retreat</w:t>
      </w:r>
      <w:r w:rsidRPr="0016131E">
        <w:rPr>
          <w:sz w:val="16"/>
        </w:rPr>
        <w:t xml:space="preserve"> in Baltimore, </w:t>
      </w:r>
      <w:r w:rsidRPr="0016131E">
        <w:rPr>
          <w:rStyle w:val="StyleUnderline"/>
          <w:highlight w:val="yellow"/>
        </w:rPr>
        <w:t>Obama forcefully made a case</w:t>
      </w:r>
      <w:r w:rsidRPr="00404B7F">
        <w:rPr>
          <w:rStyle w:val="StyleUnderline"/>
        </w:rPr>
        <w:t xml:space="preserve"> against further Iran legislation. He did the same thing Tuesday night</w:t>
      </w:r>
      <w:r w:rsidRPr="0016131E">
        <w:rPr>
          <w:sz w:val="16"/>
        </w:rPr>
        <w:t xml:space="preserve"> in front of millions of Americans, saying he would veto any sanctions legislation because it would “all but guarantee that diplomacy fails.”</w:t>
      </w:r>
      <w:r>
        <w:rPr>
          <w:sz w:val="16"/>
        </w:rPr>
        <w:t xml:space="preserve"> </w:t>
      </w:r>
      <w:r w:rsidRPr="00404B7F">
        <w:rPr>
          <w:rStyle w:val="StyleUnderline"/>
        </w:rPr>
        <w:t>Obama’s words appear to be sinking in.</w:t>
      </w:r>
      <w:r>
        <w:rPr>
          <w:u w:val="single"/>
        </w:rPr>
        <w:t xml:space="preserve"> </w:t>
      </w:r>
      <w:r w:rsidRPr="0016131E">
        <w:rPr>
          <w:sz w:val="16"/>
        </w:rPr>
        <w:t xml:space="preserve">“I’m considering very seriously the very cogent points that he’s made in favor of delaying any congressional action,” </w:t>
      </w:r>
      <w:r w:rsidRPr="00404B7F">
        <w:rPr>
          <w:rStyle w:val="StyleUnderline"/>
        </w:rPr>
        <w:t>said Sen.</w:t>
      </w:r>
      <w:r w:rsidRPr="0016131E">
        <w:rPr>
          <w:sz w:val="16"/>
        </w:rPr>
        <w:t xml:space="preserve"> Richard </w:t>
      </w:r>
      <w:r w:rsidRPr="00404B7F">
        <w:rPr>
          <w:rStyle w:val="StyleUnderline"/>
        </w:rPr>
        <w:t>Blumenthal</w:t>
      </w:r>
      <w:r w:rsidRPr="0016131E">
        <w:rPr>
          <w:sz w:val="16"/>
        </w:rPr>
        <w:t xml:space="preserve"> (D-Conn.). </w:t>
      </w:r>
      <w:r w:rsidRPr="00404B7F">
        <w:rPr>
          <w:rStyle w:val="StyleUnderline"/>
        </w:rPr>
        <w:t xml:space="preserve">“I’m talking to colleagues on both sides of the aisle. And I think </w:t>
      </w:r>
      <w:r w:rsidRPr="0016131E">
        <w:rPr>
          <w:rStyle w:val="StyleUnderline"/>
          <w:highlight w:val="yellow"/>
        </w:rPr>
        <w:t>they are thinking, and rethinking</w:t>
      </w:r>
      <w:r w:rsidRPr="00404B7F">
        <w:rPr>
          <w:rStyle w:val="StyleUnderline"/>
        </w:rPr>
        <w:t xml:space="preserve">, their positions </w:t>
      </w:r>
      <w:r w:rsidRPr="0016131E">
        <w:rPr>
          <w:rStyle w:val="StyleUnderline"/>
          <w:highlight w:val="yellow"/>
        </w:rPr>
        <w:t>in light of the</w:t>
      </w:r>
      <w:r w:rsidRPr="00404B7F">
        <w:rPr>
          <w:rStyle w:val="StyleUnderline"/>
        </w:rPr>
        <w:t xml:space="preserve"> points that the </w:t>
      </w:r>
      <w:r w:rsidRPr="0016131E">
        <w:rPr>
          <w:rStyle w:val="StyleUnderline"/>
          <w:highlight w:val="yellow"/>
        </w:rPr>
        <w:t>pres</w:t>
      </w:r>
      <w:r w:rsidRPr="00404B7F">
        <w:rPr>
          <w:rStyle w:val="StyleUnderline"/>
        </w:rPr>
        <w:t>ident and his team are making to us.”</w:t>
      </w:r>
      <w:r>
        <w:rPr>
          <w:sz w:val="16"/>
        </w:rPr>
        <w:t xml:space="preserve"> </w:t>
      </w:r>
      <w:r w:rsidRPr="0016131E">
        <w:rPr>
          <w:sz w:val="16"/>
        </w:rPr>
        <w:t xml:space="preserve">Asked if he’s spoken directly to Obama about Iran, Blumenthal said: </w:t>
      </w:r>
      <w:r w:rsidRPr="00404B7F">
        <w:rPr>
          <w:rStyle w:val="Emphasis"/>
        </w:rPr>
        <w:t>“The president and his staff are in touch with all of us.”</w:t>
      </w:r>
      <w:r>
        <w:rPr>
          <w:sz w:val="16"/>
        </w:rPr>
        <w:t xml:space="preserve"> </w:t>
      </w:r>
      <w:r w:rsidRPr="0016131E">
        <w:rPr>
          <w:sz w:val="16"/>
        </w:rPr>
        <w:t>Sen. Mark Warner (D-Va.) said he is actively weighing the president’s position against Warner’s own belief that Congress needs to keep pressure on Iran. Even the hawkish Sen. Robert Menendez (D-N.J.), who said Wednesday that the administration’s comments sound “like talking points straight from Tehran,” was noncommittal on whether he would again co-sponsor Iranian sanctions legislation that he once led. “I have no idea yet,” Menendez said.</w:t>
      </w:r>
      <w:r>
        <w:rPr>
          <w:sz w:val="16"/>
        </w:rPr>
        <w:t xml:space="preserve"> </w:t>
      </w:r>
      <w:r w:rsidRPr="0016131E">
        <w:rPr>
          <w:sz w:val="16"/>
        </w:rPr>
        <w:t xml:space="preserve">The issue, said Sen. Chuck Schumer of New York, is one of timing. </w:t>
      </w:r>
      <w:r w:rsidRPr="00404B7F">
        <w:rPr>
          <w:rStyle w:val="StyleUnderline"/>
        </w:rPr>
        <w:t>While Democrats and Republicans alike want to be tough on Iran, the president’s party is more open to giving Obama some breathing room.</w:t>
      </w:r>
      <w:r>
        <w:rPr>
          <w:sz w:val="16"/>
        </w:rPr>
        <w:t xml:space="preserve"> </w:t>
      </w:r>
      <w:r w:rsidRPr="0016131E">
        <w:rPr>
          <w:sz w:val="16"/>
        </w:rPr>
        <w:t>“There’s overwhelming support to toughen up the sanctions,” said Schumer, a member of Democratic leadership who co-sponsored sanctions legislation last year. “The question is when. At times in the past the president asked for a little time, until March. That’s something people are looking at.”</w:t>
      </w:r>
      <w:r>
        <w:rPr>
          <w:sz w:val="16"/>
        </w:rPr>
        <w:t xml:space="preserve"> </w:t>
      </w:r>
      <w:r w:rsidRPr="0016131E">
        <w:rPr>
          <w:sz w:val="16"/>
        </w:rPr>
        <w:t>Kirk’s bill would impose new sanctions if diplomatic talks fall apart or Iran violates an interim deal. Corker’s would allow Congress an up-or-down vote to reject or approve any final deal between the U.S. and its allies and Iran. Sources familiar with the process in both chambers said Republicans have made no final decision on which bill will provide the base for the legislation. Another option is merging versions of the two bills, though Corker doubted that would happen. The House is also working on new sanctions legislation.</w:t>
      </w:r>
      <w:r>
        <w:rPr>
          <w:sz w:val="16"/>
        </w:rPr>
        <w:t xml:space="preserve"> </w:t>
      </w:r>
      <w:r w:rsidRPr="0016131E">
        <w:rPr>
          <w:rStyle w:val="StyleUnderline"/>
          <w:highlight w:val="yellow"/>
        </w:rPr>
        <w:t>A decision is expected in the near future</w:t>
      </w:r>
      <w:r w:rsidRPr="0016131E">
        <w:rPr>
          <w:rStyle w:val="StyleUnderline"/>
        </w:rPr>
        <w:t xml:space="preserve">, </w:t>
      </w:r>
      <w:r w:rsidRPr="0016131E">
        <w:rPr>
          <w:rStyle w:val="Emphasis"/>
        </w:rPr>
        <w:t>with a vote</w:t>
      </w:r>
      <w:r w:rsidRPr="00404B7F">
        <w:rPr>
          <w:rStyle w:val="Emphasis"/>
        </w:rPr>
        <w:t xml:space="preserve"> </w:t>
      </w:r>
      <w:r w:rsidRPr="0016131E">
        <w:rPr>
          <w:rStyle w:val="Emphasis"/>
          <w:highlight w:val="yellow"/>
        </w:rPr>
        <w:t>perhaps as early as February</w:t>
      </w:r>
      <w:r w:rsidRPr="0016131E">
        <w:rPr>
          <w:rStyle w:val="StyleUnderline"/>
        </w:rPr>
        <w:t>, given the support Iran legislation enjoys from</w:t>
      </w:r>
      <w:r w:rsidRPr="0016131E">
        <w:rPr>
          <w:sz w:val="16"/>
        </w:rPr>
        <w:t xml:space="preserve"> Senate Majority Leader Mitch </w:t>
      </w:r>
      <w:r w:rsidRPr="0016131E">
        <w:rPr>
          <w:rStyle w:val="StyleUnderline"/>
        </w:rPr>
        <w:t>McConnell</w:t>
      </w:r>
      <w:r w:rsidRPr="0016131E">
        <w:rPr>
          <w:sz w:val="16"/>
        </w:rPr>
        <w:t xml:space="preserve"> (R-Ky.) </w:t>
      </w:r>
      <w:r w:rsidRPr="0016131E">
        <w:rPr>
          <w:rStyle w:val="StyleUnderline"/>
        </w:rPr>
        <w:t>and</w:t>
      </w:r>
      <w:r w:rsidRPr="0016131E">
        <w:rPr>
          <w:sz w:val="16"/>
        </w:rPr>
        <w:t xml:space="preserve"> House Speaker John </w:t>
      </w:r>
      <w:r w:rsidRPr="0016131E">
        <w:rPr>
          <w:rStyle w:val="StyleUnderline"/>
        </w:rPr>
        <w:t>Boehner</w:t>
      </w:r>
      <w:r w:rsidRPr="0016131E">
        <w:rPr>
          <w:sz w:val="16"/>
        </w:rPr>
        <w:t xml:space="preserve"> (R-Ohio).</w:t>
      </w:r>
      <w:r>
        <w:rPr>
          <w:sz w:val="16"/>
        </w:rPr>
        <w:t xml:space="preserve"> </w:t>
      </w:r>
      <w:r w:rsidRPr="0016131E">
        <w:rPr>
          <w:rStyle w:val="StyleUnderline"/>
          <w:highlight w:val="yellow"/>
        </w:rPr>
        <w:t>On</w:t>
      </w:r>
      <w:r w:rsidRPr="0016131E">
        <w:rPr>
          <w:sz w:val="16"/>
        </w:rPr>
        <w:t xml:space="preserve"> the GOP bill to approve the </w:t>
      </w:r>
      <w:r w:rsidRPr="0016131E">
        <w:rPr>
          <w:rStyle w:val="StyleUnderline"/>
          <w:highlight w:val="yellow"/>
        </w:rPr>
        <w:t>Keystone</w:t>
      </w:r>
      <w:r w:rsidRPr="0016131E">
        <w:rPr>
          <w:sz w:val="16"/>
        </w:rPr>
        <w:t xml:space="preserve"> XL oil pipeline, </w:t>
      </w:r>
      <w:r w:rsidRPr="0016131E">
        <w:rPr>
          <w:rStyle w:val="StyleUnderline"/>
          <w:highlight w:val="yellow"/>
        </w:rPr>
        <w:t>Obama swiftly came out with a veto</w:t>
      </w:r>
      <w:r w:rsidRPr="00AB144D">
        <w:rPr>
          <w:rStyle w:val="StyleUnderline"/>
        </w:rPr>
        <w:t xml:space="preserve"> threat </w:t>
      </w:r>
      <w:r w:rsidRPr="0016131E">
        <w:rPr>
          <w:rStyle w:val="StyleUnderline"/>
          <w:highlight w:val="yellow"/>
        </w:rPr>
        <w:t xml:space="preserve">because </w:t>
      </w:r>
      <w:r w:rsidRPr="0016131E">
        <w:rPr>
          <w:rStyle w:val="Emphasis"/>
          <w:highlight w:val="yellow"/>
        </w:rPr>
        <w:t>it was clear not enough Democrats</w:t>
      </w:r>
      <w:r w:rsidRPr="00AB144D">
        <w:rPr>
          <w:rStyle w:val="Emphasis"/>
        </w:rPr>
        <w:t xml:space="preserve"> in Congress </w:t>
      </w:r>
      <w:r w:rsidRPr="0016131E">
        <w:rPr>
          <w:rStyle w:val="Emphasis"/>
          <w:highlight w:val="yellow"/>
        </w:rPr>
        <w:t>would vote</w:t>
      </w:r>
      <w:r w:rsidRPr="00AB144D">
        <w:rPr>
          <w:rStyle w:val="Emphasis"/>
        </w:rPr>
        <w:t xml:space="preserve"> to override him</w:t>
      </w:r>
      <w:r w:rsidRPr="0016131E">
        <w:rPr>
          <w:sz w:val="16"/>
        </w:rPr>
        <w:t xml:space="preserve">. </w:t>
      </w:r>
      <w:r w:rsidRPr="0016131E">
        <w:rPr>
          <w:rStyle w:val="StyleUnderline"/>
          <w:highlight w:val="yellow"/>
        </w:rPr>
        <w:t xml:space="preserve">That’s not the case for Iran: </w:t>
      </w:r>
      <w:r w:rsidRPr="0016131E">
        <w:rPr>
          <w:rStyle w:val="StyleUnderline"/>
        </w:rPr>
        <w:t>Sixty senators publicly supported sanctions legislation in the last Congress, but it was widely believed that more Democrats would have voted for the bill if it had come to the floor.</w:t>
      </w:r>
      <w:r>
        <w:rPr>
          <w:u w:val="single"/>
        </w:rPr>
        <w:t xml:space="preserve"> </w:t>
      </w:r>
      <w:r w:rsidRPr="0016131E">
        <w:rPr>
          <w:rStyle w:val="StyleUnderline"/>
        </w:rPr>
        <w:t>Senate Minority Whip</w:t>
      </w:r>
      <w:r w:rsidRPr="0016131E">
        <w:rPr>
          <w:sz w:val="16"/>
        </w:rPr>
        <w:t xml:space="preserve"> Dick </w:t>
      </w:r>
      <w:r w:rsidRPr="0016131E">
        <w:rPr>
          <w:rStyle w:val="StyleUnderline"/>
          <w:highlight w:val="yellow"/>
        </w:rPr>
        <w:t>Durbin</w:t>
      </w:r>
      <w:r w:rsidRPr="0016131E">
        <w:rPr>
          <w:sz w:val="16"/>
        </w:rPr>
        <w:t xml:space="preserve"> (D-Ill.) </w:t>
      </w:r>
      <w:r w:rsidRPr="0016131E">
        <w:rPr>
          <w:rStyle w:val="StyleUnderline"/>
          <w:highlight w:val="yellow"/>
        </w:rPr>
        <w:t xml:space="preserve">said </w:t>
      </w:r>
      <w:r w:rsidRPr="0016131E">
        <w:rPr>
          <w:rStyle w:val="Emphasis"/>
          <w:highlight w:val="yellow"/>
        </w:rPr>
        <w:t>the vote would be a nail-biter if</w:t>
      </w:r>
      <w:r w:rsidRPr="0016131E">
        <w:rPr>
          <w:rStyle w:val="Emphasis"/>
        </w:rPr>
        <w:t xml:space="preserve"> it were held </w:t>
      </w:r>
      <w:r w:rsidRPr="0016131E">
        <w:rPr>
          <w:rStyle w:val="Emphasis"/>
          <w:highlight w:val="yellow"/>
        </w:rPr>
        <w:t>today</w:t>
      </w:r>
      <w:r w:rsidRPr="0016131E">
        <w:rPr>
          <w:rStyle w:val="StyleUnderline"/>
          <w:highlight w:val="yellow"/>
        </w:rPr>
        <w:t xml:space="preserve">. But he </w:t>
      </w:r>
      <w:r w:rsidRPr="0016131E">
        <w:rPr>
          <w:rStyle w:val="Emphasis"/>
          <w:highlight w:val="yellow"/>
        </w:rPr>
        <w:t>expects enough</w:t>
      </w:r>
      <w:r w:rsidRPr="0016131E">
        <w:rPr>
          <w:rStyle w:val="Emphasis"/>
        </w:rPr>
        <w:t xml:space="preserve"> Democrats </w:t>
      </w:r>
      <w:r w:rsidRPr="0016131E">
        <w:rPr>
          <w:rStyle w:val="Emphasis"/>
          <w:highlight w:val="yellow"/>
        </w:rPr>
        <w:t>to have Obama’s back</w:t>
      </w:r>
      <w:r w:rsidRPr="0016131E">
        <w:rPr>
          <w:rStyle w:val="Emphasis"/>
        </w:rPr>
        <w:t xml:space="preserve"> to reject an override</w:t>
      </w:r>
      <w:r w:rsidRPr="0016131E">
        <w:rPr>
          <w:rStyle w:val="StyleUnderline"/>
        </w:rPr>
        <w:t>, whether on tightening</w:t>
      </w:r>
      <w:r w:rsidRPr="00301B4E">
        <w:rPr>
          <w:rStyle w:val="StyleUnderline"/>
        </w:rPr>
        <w:t xml:space="preserve"> sanctions or requiring congressional approval for a nuclear deal.</w:t>
      </w:r>
      <w:r>
        <w:rPr>
          <w:u w:val="single"/>
        </w:rPr>
        <w:t xml:space="preserve"> </w:t>
      </w:r>
      <w:r w:rsidRPr="00301B4E">
        <w:rPr>
          <w:rStyle w:val="StyleUnderline"/>
        </w:rPr>
        <w:t>“If I had to be pushed, I’d guess there’s at least 34 that would say: ‘This is premature, we should wait,’” Durbin</w:t>
      </w:r>
      <w:r w:rsidRPr="0016131E">
        <w:rPr>
          <w:sz w:val="16"/>
        </w:rPr>
        <w:t xml:space="preserve"> said in an interview. “If there’s anything that we would do that would jeopardize the negotiations, I think many Democrats would oppose it.”</w:t>
      </w:r>
      <w:r>
        <w:rPr>
          <w:sz w:val="16"/>
        </w:rPr>
        <w:t xml:space="preserve"> </w:t>
      </w:r>
      <w:r w:rsidRPr="0016131E">
        <w:rPr>
          <w:sz w:val="16"/>
        </w:rPr>
        <w:t xml:space="preserve">Republicans think Democrats are bluffing and will be unable to oppose hardline legislation on Iran, whatever form it takes. But they </w:t>
      </w:r>
      <w:r w:rsidRPr="00301B4E">
        <w:rPr>
          <w:rStyle w:val="StyleUnderline"/>
        </w:rPr>
        <w:t xml:space="preserve">acknowledge that </w:t>
      </w:r>
      <w:r w:rsidRPr="0016131E">
        <w:rPr>
          <w:rStyle w:val="Emphasis"/>
          <w:highlight w:val="yellow"/>
        </w:rPr>
        <w:t>it’s</w:t>
      </w:r>
      <w:r w:rsidRPr="00301B4E">
        <w:rPr>
          <w:rStyle w:val="Emphasis"/>
        </w:rPr>
        <w:t xml:space="preserve"> a </w:t>
      </w:r>
      <w:r w:rsidRPr="0016131E">
        <w:rPr>
          <w:rStyle w:val="Emphasis"/>
          <w:highlight w:val="yellow"/>
        </w:rPr>
        <w:t>tricky</w:t>
      </w:r>
      <w:r w:rsidRPr="00301B4E">
        <w:rPr>
          <w:rStyle w:val="Emphasis"/>
        </w:rPr>
        <w:t xml:space="preserve"> calculus to get to 67 votes </w:t>
      </w:r>
      <w:r w:rsidRPr="0016131E">
        <w:rPr>
          <w:rStyle w:val="Emphasis"/>
          <w:highlight w:val="yellow"/>
        </w:rPr>
        <w:t>when the pres</w:t>
      </w:r>
      <w:r w:rsidRPr="00301B4E">
        <w:rPr>
          <w:rStyle w:val="Emphasis"/>
        </w:rPr>
        <w:t xml:space="preserve">ident </w:t>
      </w:r>
      <w:r w:rsidRPr="0016131E">
        <w:rPr>
          <w:rStyle w:val="Emphasis"/>
          <w:highlight w:val="yellow"/>
        </w:rPr>
        <w:t>is leaning so hard on Democrats to hold the line</w:t>
      </w:r>
      <w:r w:rsidRPr="00301B4E">
        <w:rPr>
          <w:rStyle w:val="StyleUnderline"/>
        </w:rPr>
        <w:t>, which might require legislation quite different from what’s been proposed so far.</w:t>
      </w:r>
      <w:r>
        <w:rPr>
          <w:sz w:val="16"/>
        </w:rPr>
        <w:t xml:space="preserve"> </w:t>
      </w:r>
      <w:r w:rsidRPr="0016131E">
        <w:rPr>
          <w:sz w:val="16"/>
        </w:rPr>
        <w:t>“At some point, we’re going to get to the magic 67 and be able to override this veto,” said Senate Majority Whip John Cornyn (R-Texas). “We’re in the process of figuring out what that would look like to command the broadest possible support in the Senate. And then we’ll have that debate with the president.”</w:t>
      </w:r>
      <w:r>
        <w:rPr>
          <w:sz w:val="16"/>
        </w:rPr>
        <w:t xml:space="preserve"> </w:t>
      </w:r>
      <w:r w:rsidRPr="0016131E">
        <w:rPr>
          <w:sz w:val="16"/>
        </w:rPr>
        <w:t xml:space="preserve">Of course, the </w:t>
      </w:r>
      <w:r w:rsidRPr="0016131E">
        <w:rPr>
          <w:rStyle w:val="StyleUnderline"/>
          <w:highlight w:val="yellow"/>
        </w:rPr>
        <w:t>GOP may have further problems</w:t>
      </w:r>
      <w:r w:rsidRPr="00301B4E">
        <w:rPr>
          <w:rStyle w:val="StyleUnderline"/>
        </w:rPr>
        <w:t xml:space="preserve"> getting to 67 </w:t>
      </w:r>
      <w:r w:rsidRPr="0016131E">
        <w:rPr>
          <w:rStyle w:val="StyleUnderline"/>
          <w:highlight w:val="yellow"/>
        </w:rPr>
        <w:t>thanks to</w:t>
      </w:r>
      <w:r w:rsidRPr="00301B4E">
        <w:rPr>
          <w:rStyle w:val="StyleUnderline"/>
        </w:rPr>
        <w:t xml:space="preserve"> defections from</w:t>
      </w:r>
      <w:r w:rsidRPr="0016131E">
        <w:rPr>
          <w:sz w:val="16"/>
        </w:rPr>
        <w:t xml:space="preserve"> Sens. </w:t>
      </w:r>
      <w:r w:rsidRPr="00301B4E">
        <w:rPr>
          <w:rStyle w:val="StyleUnderline"/>
        </w:rPr>
        <w:t xml:space="preserve">Rand </w:t>
      </w:r>
      <w:r w:rsidRPr="0016131E">
        <w:rPr>
          <w:rStyle w:val="StyleUnderline"/>
          <w:highlight w:val="yellow"/>
        </w:rPr>
        <w:t>Paul</w:t>
      </w:r>
      <w:r w:rsidRPr="0016131E">
        <w:rPr>
          <w:sz w:val="16"/>
        </w:rPr>
        <w:t xml:space="preserve"> (R-Ky.) </w:t>
      </w:r>
      <w:r w:rsidRPr="0016131E">
        <w:rPr>
          <w:rStyle w:val="StyleUnderline"/>
          <w:highlight w:val="yellow"/>
        </w:rPr>
        <w:t>and</w:t>
      </w:r>
      <w:r w:rsidRPr="00301B4E">
        <w:rPr>
          <w:rStyle w:val="StyleUnderline"/>
        </w:rPr>
        <w:t xml:space="preserve"> Jeff </w:t>
      </w:r>
      <w:r w:rsidRPr="0016131E">
        <w:rPr>
          <w:rStyle w:val="StyleUnderline"/>
          <w:highlight w:val="yellow"/>
        </w:rPr>
        <w:t>Flake</w:t>
      </w:r>
      <w:r w:rsidRPr="0016131E">
        <w:rPr>
          <w:sz w:val="16"/>
        </w:rPr>
        <w:t xml:space="preserve"> (R-Ariz.), who have stayed away from new sanctions legislation.</w:t>
      </w:r>
      <w:r>
        <w:rPr>
          <w:sz w:val="16"/>
        </w:rPr>
        <w:t xml:space="preserve"> </w:t>
      </w:r>
      <w:r w:rsidRPr="0016131E">
        <w:rPr>
          <w:sz w:val="16"/>
        </w:rPr>
        <w:t>“While negotiations are going on, I worry that we will fracture our coalition,” Flake said of Western nations that have coordinated on Iran negotiations and sanctions. “I want to keep that coalition together.”</w:t>
      </w:r>
      <w:r>
        <w:rPr>
          <w:sz w:val="16"/>
        </w:rPr>
        <w:t xml:space="preserve"> </w:t>
      </w:r>
      <w:r w:rsidRPr="0016131E">
        <w:rPr>
          <w:sz w:val="16"/>
        </w:rPr>
        <w:t xml:space="preserve">Secretary of State John </w:t>
      </w:r>
      <w:r w:rsidRPr="0016131E">
        <w:rPr>
          <w:rStyle w:val="StyleUnderline"/>
          <w:highlight w:val="yellow"/>
        </w:rPr>
        <w:t>Kerry aims to have a framework</w:t>
      </w:r>
      <w:r w:rsidRPr="00301B4E">
        <w:rPr>
          <w:rStyle w:val="StyleUnderline"/>
        </w:rPr>
        <w:t xml:space="preserve"> for a deal </w:t>
      </w:r>
      <w:r w:rsidRPr="0016131E">
        <w:rPr>
          <w:rStyle w:val="StyleUnderline"/>
          <w:highlight w:val="yellow"/>
        </w:rPr>
        <w:t>by March, so the race is on in the Senate</w:t>
      </w:r>
      <w:r w:rsidRPr="00301B4E">
        <w:rPr>
          <w:rStyle w:val="StyleUnderline"/>
        </w:rPr>
        <w:t xml:space="preserve"> to beat him to the punch. The Banking Committee postponed its vote on the Kirk bill this week but will move swiftly next week with a hearing Tuesday</w:t>
      </w:r>
      <w:r w:rsidRPr="0016131E">
        <w:rPr>
          <w:sz w:val="16"/>
        </w:rPr>
        <w:t xml:space="preserve">, a classified briefing from the administration on Jan. 28 </w:t>
      </w:r>
      <w:r w:rsidRPr="0016131E">
        <w:rPr>
          <w:rStyle w:val="StyleUnderline"/>
          <w:highlight w:val="yellow"/>
        </w:rPr>
        <w:t>and a committee vote Jan. 29</w:t>
      </w:r>
      <w:r w:rsidRPr="0016131E">
        <w:rPr>
          <w:sz w:val="16"/>
        </w:rPr>
        <w:t xml:space="preserve">, Chairman Richard Shelby (R-Ala.) said. </w:t>
      </w:r>
      <w:r w:rsidRPr="0016131E">
        <w:rPr>
          <w:rStyle w:val="StyleUnderline"/>
          <w:highlight w:val="yellow"/>
        </w:rPr>
        <w:t xml:space="preserve">Corker is also ramping up </w:t>
      </w:r>
      <w:r w:rsidRPr="0016131E">
        <w:rPr>
          <w:rStyle w:val="StyleUnderline"/>
        </w:rPr>
        <w:t>activity</w:t>
      </w:r>
      <w:r w:rsidRPr="00301B4E">
        <w:rPr>
          <w:rStyle w:val="StyleUnderline"/>
        </w:rPr>
        <w:t xml:space="preserve"> — he held a hearing on Iran on Wednesday and is moving toward developing a new draft bill.</w:t>
      </w:r>
    </w:p>
    <w:p w:rsidR="00263F94" w:rsidRPr="0002173D" w:rsidRDefault="00263F94" w:rsidP="00263F94">
      <w:pPr>
        <w:pStyle w:val="Heading4"/>
        <w:rPr>
          <w:rStyle w:val="Style13ptBold"/>
          <w:b/>
        </w:rPr>
      </w:pPr>
      <w:r w:rsidRPr="0002173D">
        <w:rPr>
          <w:rStyle w:val="Style13ptBold"/>
          <w:b/>
        </w:rPr>
        <w:t>(--) Democrats are backing down—bill won’t pass over Obama’s veto now:</w:t>
      </w:r>
    </w:p>
    <w:p w:rsidR="00263F94" w:rsidRDefault="00263F94" w:rsidP="00263F94">
      <w:r w:rsidRPr="0002173D">
        <w:rPr>
          <w:rStyle w:val="Style13ptBold"/>
        </w:rPr>
        <w:t>Fox News, 1/27/2015</w:t>
      </w:r>
      <w:r>
        <w:t xml:space="preserve"> (“Senate Dems back down on Iran, say won’t support sanctions bill yet,” </w:t>
      </w:r>
      <w:hyperlink r:id="rId12" w:history="1">
        <w:r w:rsidRPr="004B490F">
          <w:rPr>
            <w:rStyle w:val="Hyperlink"/>
          </w:rPr>
          <w:t>http://www.foxnews.com/politics/2015/01/27/senate-dems-back-down-on-iran-say-wont-support-sanctions-bill-yet/</w:t>
        </w:r>
      </w:hyperlink>
      <w:r>
        <w:rPr>
          <w:rStyle w:val="Hyperlink"/>
        </w:rPr>
        <w:t>, Accessed 2/19/2015, rwg)</w:t>
      </w:r>
    </w:p>
    <w:p w:rsidR="00263F94" w:rsidRDefault="00263F94" w:rsidP="00263F94">
      <w:pPr>
        <w:rPr>
          <w:sz w:val="16"/>
        </w:rPr>
      </w:pPr>
      <w:r w:rsidRPr="005D5A0D">
        <w:rPr>
          <w:rStyle w:val="StyleUnderline"/>
          <w:highlight w:val="yellow"/>
        </w:rPr>
        <w:t>A group of Senate Democrats on Tuesday eased off their push for new Iran sanctions, potentially taking the wind out of the bipartisan effort to muscle through the legislation in the face of a</w:t>
      </w:r>
      <w:r w:rsidRPr="005D5A0D">
        <w:rPr>
          <w:sz w:val="16"/>
        </w:rPr>
        <w:t xml:space="preserve"> President </w:t>
      </w:r>
      <w:r w:rsidRPr="005D5A0D">
        <w:rPr>
          <w:rStyle w:val="StyleUnderline"/>
          <w:highlight w:val="yellow"/>
        </w:rPr>
        <w:t>Obama veto threat</w:t>
      </w:r>
      <w:r w:rsidRPr="005D5A0D">
        <w:rPr>
          <w:sz w:val="16"/>
        </w:rPr>
        <w:t xml:space="preserve">. </w:t>
      </w:r>
      <w:r w:rsidRPr="005D5A0D">
        <w:rPr>
          <w:rStyle w:val="StyleUnderline"/>
          <w:highlight w:val="yellow"/>
        </w:rPr>
        <w:t>In a reversal,</w:t>
      </w:r>
      <w:r w:rsidRPr="005D5A0D">
        <w:rPr>
          <w:sz w:val="16"/>
        </w:rPr>
        <w:t xml:space="preserve"> Sen. Bob </w:t>
      </w:r>
      <w:r w:rsidRPr="005D5A0D">
        <w:rPr>
          <w:rStyle w:val="StyleUnderline"/>
          <w:highlight w:val="yellow"/>
        </w:rPr>
        <w:t>Menendez</w:t>
      </w:r>
      <w:r w:rsidRPr="005D5A0D">
        <w:rPr>
          <w:sz w:val="16"/>
        </w:rPr>
        <w:t xml:space="preserve">, D-N.J., </w:t>
      </w:r>
      <w:r w:rsidRPr="005D5A0D">
        <w:rPr>
          <w:rStyle w:val="StyleUnderline"/>
          <w:highlight w:val="yellow"/>
        </w:rPr>
        <w:t>announced at a Senate committee hearing that he and his Democratic colleagues had written to Obama telling him they would hold off on supporting legislation that he helped write</w:t>
      </w:r>
      <w:r w:rsidRPr="005D5A0D">
        <w:rPr>
          <w:sz w:val="16"/>
        </w:rPr>
        <w:t xml:space="preserve">. The bill was co-authored by Republican Illinois Sen. Mark Kirk. </w:t>
      </w:r>
    </w:p>
    <w:p w:rsidR="00263F94" w:rsidRDefault="00263F94" w:rsidP="00263F94">
      <w:pPr>
        <w:pStyle w:val="Heading4"/>
      </w:pPr>
      <w:r>
        <w:t>Not enough Democrats to override an Obama veto now:</w:t>
      </w:r>
    </w:p>
    <w:p w:rsidR="00263F94" w:rsidRDefault="00263F94" w:rsidP="00263F94">
      <w:r w:rsidRPr="0002173D">
        <w:rPr>
          <w:rStyle w:val="Style13ptBold"/>
        </w:rPr>
        <w:t>Fox News, 1/27/2015</w:t>
      </w:r>
      <w:r>
        <w:t xml:space="preserve"> (“Senate Dems back down on Iran, say won’t support sanctions bill yet,” </w:t>
      </w:r>
      <w:hyperlink r:id="rId13" w:history="1">
        <w:r w:rsidRPr="004B490F">
          <w:rPr>
            <w:rStyle w:val="Hyperlink"/>
          </w:rPr>
          <w:t>http://www.foxnews.com/politics/2015/01/27/senate-dems-back-down-on-iran-say-wont-support-sanctions-bill-yet/</w:t>
        </w:r>
      </w:hyperlink>
      <w:r>
        <w:rPr>
          <w:rStyle w:val="Hyperlink"/>
        </w:rPr>
        <w:t>, Accessed 2/19/2015, rwg)</w:t>
      </w:r>
    </w:p>
    <w:p w:rsidR="00263F94" w:rsidRPr="005D5A0D" w:rsidRDefault="00263F94" w:rsidP="00263F94">
      <w:pPr>
        <w:rPr>
          <w:sz w:val="16"/>
        </w:rPr>
      </w:pPr>
      <w:r w:rsidRPr="005D5A0D">
        <w:rPr>
          <w:rStyle w:val="StyleUnderline"/>
          <w:highlight w:val="yellow"/>
        </w:rPr>
        <w:t>The pushback from Menendez and his colleagues could stall the legislation</w:t>
      </w:r>
      <w:r w:rsidRPr="005D5A0D">
        <w:rPr>
          <w:sz w:val="16"/>
        </w:rPr>
        <w:t xml:space="preserve">. The Senate banking committee, which held Tuesday's hearing, is still set to consider and vote on the bill on Thursday. Asked for comment on Menendez' announcement, an aide to Kirk said only that the bill would be introduced "shortly" and has "broad bipartisan support." </w:t>
      </w:r>
      <w:r w:rsidRPr="005D5A0D">
        <w:rPr>
          <w:rStyle w:val="StyleUnderline"/>
          <w:highlight w:val="yellow"/>
        </w:rPr>
        <w:t>But if enough Democrats peel off, it could deprive the 54-seat Republican majority of the 60 votes needed to pass the legislation. At the least, supporters likely would not have the two-thirds majority needed to override a presidential veto.</w:t>
      </w:r>
      <w:r>
        <w:rPr>
          <w:rStyle w:val="StyleUnderline"/>
        </w:rPr>
        <w:t xml:space="preserve"> </w:t>
      </w:r>
      <w:r w:rsidRPr="005D5A0D">
        <w:rPr>
          <w:sz w:val="16"/>
        </w:rPr>
        <w:t xml:space="preserve">The change-up could, for now, end up averting -- or delaying -- a looming veto showdown between Congress and Obama. </w:t>
      </w:r>
      <w:r w:rsidRPr="005D5A0D">
        <w:rPr>
          <w:rStyle w:val="StyleUnderline"/>
          <w:highlight w:val="yellow"/>
        </w:rPr>
        <w:t>In his State of the Union address, Obama bluntly threatened to veto any bill that could disrupt nuclear talks</w:t>
      </w:r>
      <w:r w:rsidRPr="005D5A0D">
        <w:rPr>
          <w:sz w:val="16"/>
        </w:rPr>
        <w:t xml:space="preserve">. </w:t>
      </w:r>
    </w:p>
    <w:p w:rsidR="00263F94" w:rsidRDefault="00263F94" w:rsidP="00263F94">
      <w:pPr>
        <w:pStyle w:val="Heading4"/>
      </w:pPr>
      <w:r>
        <w:t>Sanctions won’t pass now because of Obama’s lobbying—you should evaluate uniqueness through the lens of political capital:</w:t>
      </w:r>
    </w:p>
    <w:p w:rsidR="00263F94" w:rsidRDefault="00263F94" w:rsidP="00263F94">
      <w:r>
        <w:t xml:space="preserve">Burgess </w:t>
      </w:r>
      <w:r w:rsidRPr="00B048E4">
        <w:rPr>
          <w:rStyle w:val="Style13ptBold"/>
        </w:rPr>
        <w:t>Everett, 1/27/2015</w:t>
      </w:r>
      <w:r>
        <w:t xml:space="preserve"> (staff writer, “Dems give Obama 2 months to reach Iran deal,”  </w:t>
      </w:r>
      <w:hyperlink r:id="rId14" w:history="1">
        <w:r w:rsidRPr="00792E9B">
          <w:rPr>
            <w:rStyle w:val="Hyperlink"/>
          </w:rPr>
          <w:t>http://www.politico.com/story/2015/01/iran-nuclear-deal-sanctions-bob-menendez-114632.html</w:t>
        </w:r>
      </w:hyperlink>
      <w:r>
        <w:t>, Accessed 1/30/2015, rwg)</w:t>
      </w:r>
    </w:p>
    <w:p w:rsidR="00263F94" w:rsidRDefault="00263F94" w:rsidP="00263F94">
      <w:pPr>
        <w:rPr>
          <w:sz w:val="16"/>
        </w:rPr>
      </w:pPr>
      <w:r w:rsidRPr="00571B32">
        <w:rPr>
          <w:sz w:val="16"/>
        </w:rPr>
        <w:t xml:space="preserve">President Barack </w:t>
      </w:r>
      <w:r w:rsidRPr="00571B32">
        <w:rPr>
          <w:rStyle w:val="StyleUnderline"/>
          <w:highlight w:val="yellow"/>
        </w:rPr>
        <w:t>Obama’s exhaustive lobbying effort with</w:t>
      </w:r>
      <w:r w:rsidRPr="00571B32">
        <w:rPr>
          <w:sz w:val="16"/>
        </w:rPr>
        <w:t xml:space="preserve"> Capitol Hill </w:t>
      </w:r>
      <w:r w:rsidRPr="00571B32">
        <w:rPr>
          <w:rStyle w:val="StyleUnderline"/>
          <w:highlight w:val="yellow"/>
        </w:rPr>
        <w:t>Democrats is paying off: The party is giving him major breathing room</w:t>
      </w:r>
      <w:r w:rsidRPr="00571B32">
        <w:rPr>
          <w:rStyle w:val="StyleUnderline"/>
        </w:rPr>
        <w:t xml:space="preserve"> </w:t>
      </w:r>
      <w:r w:rsidRPr="00571B32">
        <w:rPr>
          <w:sz w:val="16"/>
        </w:rPr>
        <w:t xml:space="preserve">to finish nuclear negotiations </w:t>
      </w:r>
      <w:r w:rsidRPr="00571B32">
        <w:rPr>
          <w:rStyle w:val="StyleUnderline"/>
          <w:highlight w:val="yellow"/>
        </w:rPr>
        <w:t>with Iran</w:t>
      </w:r>
      <w:r w:rsidRPr="00571B32">
        <w:rPr>
          <w:sz w:val="16"/>
        </w:rPr>
        <w:t xml:space="preserve">. </w:t>
      </w:r>
      <w:r w:rsidRPr="00571B32">
        <w:rPr>
          <w:rStyle w:val="StyleUnderline"/>
          <w:highlight w:val="yellow"/>
        </w:rPr>
        <w:t>Senate Democrats</w:t>
      </w:r>
      <w:r w:rsidRPr="00571B32">
        <w:rPr>
          <w:sz w:val="16"/>
        </w:rPr>
        <w:t xml:space="preserve">, led by Iran hawk Robert Menendez of New Jersey, </w:t>
      </w:r>
      <w:r w:rsidRPr="00571B32">
        <w:rPr>
          <w:rStyle w:val="StyleUnderline"/>
          <w:highlight w:val="yellow"/>
        </w:rPr>
        <w:t>said Tuesday that they will give Obama two months to reach a deal on the country’s nuclear program before they vote for new sanctions</w:t>
      </w:r>
      <w:r w:rsidRPr="00571B32">
        <w:rPr>
          <w:sz w:val="16"/>
        </w:rPr>
        <w:t>. At the same time, House progressives are urging their colleagues to hold off on moving any legislation that would tighten economic penalties on Iran. Menendez led a group of at least 10 Senate Democrats who told the president in a letter Tuesday morning that they will not support final passage of a sanctions bill until March 24. That will allow the U.S. and other Western powers time to reach a framework for a deal scaling down Iran’s nuclear program. Obama has said he will veto a sanctions bill if it comes to his desk while negotiators race to reach a deal, arguing that even the conditional sanctions bill being led by Sen. Mark Kirk (R-Ill.) would disrupt the fragile talks.</w:t>
      </w:r>
    </w:p>
    <w:p w:rsidR="00263F94" w:rsidRDefault="00263F94" w:rsidP="00263F94">
      <w:pPr>
        <w:pStyle w:val="Heading4"/>
      </w:pPr>
      <w:r>
        <w:t>Iran sanctions bill won’t pass now—Obama opposition is key:</w:t>
      </w:r>
    </w:p>
    <w:p w:rsidR="00263F94" w:rsidRDefault="00263F94" w:rsidP="00263F94">
      <w:r>
        <w:t xml:space="preserve">Kara </w:t>
      </w:r>
      <w:r w:rsidRPr="00C20BF0">
        <w:rPr>
          <w:rStyle w:val="Style13ptBold"/>
        </w:rPr>
        <w:t>Rowland, 1/29/2015</w:t>
      </w:r>
      <w:r>
        <w:t xml:space="preserve"> (staff writer, “Senate panel approves Iran sanctions bill, Dems prepare to hit pause,”  </w:t>
      </w:r>
      <w:hyperlink r:id="rId15" w:history="1">
        <w:r w:rsidRPr="00792E9B">
          <w:rPr>
            <w:rStyle w:val="Hyperlink"/>
          </w:rPr>
          <w:t>http://www.foxnews.com/politics/2015/01/29/senate-panel-poised-to-vote-on-iran-sanctions-bill-as-dems-prepare-to-hit-pause/</w:t>
        </w:r>
      </w:hyperlink>
      <w:r>
        <w:t>, Accessed 1/30/2015, rwg)</w:t>
      </w:r>
    </w:p>
    <w:p w:rsidR="00263F94" w:rsidRDefault="00263F94" w:rsidP="00263F94">
      <w:pPr>
        <w:rPr>
          <w:sz w:val="16"/>
        </w:rPr>
      </w:pPr>
      <w:r w:rsidRPr="00C20BF0">
        <w:rPr>
          <w:rStyle w:val="StyleUnderline"/>
          <w:highlight w:val="yellow"/>
        </w:rPr>
        <w:t>The Senate banking committee advanced the bill on an 18-4 vote</w:t>
      </w:r>
      <w:r w:rsidRPr="00C20BF0">
        <w:rPr>
          <w:sz w:val="16"/>
        </w:rPr>
        <w:t xml:space="preserve">, with six Democrats voting for it. </w:t>
      </w:r>
      <w:r w:rsidRPr="00C20BF0">
        <w:rPr>
          <w:rStyle w:val="StyleUnderline"/>
          <w:highlight w:val="yellow"/>
        </w:rPr>
        <w:t>The legislation would impose additional sanctions on Iran</w:t>
      </w:r>
      <w:r w:rsidRPr="00C20BF0">
        <w:rPr>
          <w:sz w:val="16"/>
        </w:rPr>
        <w:t xml:space="preserve"> if international negotiators fail to reach a deal on the country's nuclear program by June 30. Sponsors of the Nuclear Weapon Free Iran Act of 2015 have argued the measure is necessary to keep pressure on Tehran as well as ensure that Congress has a say on any final agreement. "The president and other officials have said that Congress should not interfere, that a deal is close, that the situation is delicate, and that an attempt to legislate any additional sanctions may give Iran an excuse to walk away from the negotiating table," committee Chairman Richard Shelby said at a Tuesday hearing. "It has been my experience that if a party is negotiating in good faith and with the intent to reach an agreement, they will seek common ground, not an excuse to walk away." Senators on both sides of the aisle share the Alabama Republican's sentiment -- seven Democrats are cosponsoring the legislation. But </w:t>
      </w:r>
      <w:r w:rsidRPr="00C20BF0">
        <w:rPr>
          <w:rStyle w:val="StyleUnderline"/>
          <w:highlight w:val="yellow"/>
        </w:rPr>
        <w:t xml:space="preserve">a decision by Democratic supporters to </w:t>
      </w:r>
      <w:r w:rsidRPr="00C20BF0">
        <w:rPr>
          <w:rStyle w:val="Emphasis"/>
          <w:highlight w:val="yellow"/>
        </w:rPr>
        <w:t>yield to White House pressure</w:t>
      </w:r>
      <w:r w:rsidRPr="00C20BF0">
        <w:rPr>
          <w:rStyle w:val="StyleUnderline"/>
          <w:highlight w:val="yellow"/>
        </w:rPr>
        <w:t xml:space="preserve"> </w:t>
      </w:r>
      <w:r w:rsidRPr="00C20BF0">
        <w:rPr>
          <w:rStyle w:val="Emphasis"/>
          <w:highlight w:val="yellow"/>
        </w:rPr>
        <w:t>leaves the bill short of the votes</w:t>
      </w:r>
      <w:r w:rsidRPr="00C20BF0">
        <w:rPr>
          <w:rStyle w:val="StyleUnderline"/>
          <w:highlight w:val="yellow"/>
        </w:rPr>
        <w:t xml:space="preserve"> needed to pass the full chamber for now</w:t>
      </w:r>
      <w:r w:rsidRPr="00C20BF0">
        <w:rPr>
          <w:sz w:val="16"/>
        </w:rPr>
        <w:t xml:space="preserve">. Democrats have said they'll withhold support until after March 24, the deadline by which negotiators hope to have a political framework agreement in place. After that, Democrats plan to reassess whether the sanctions bill is needed. </w:t>
      </w:r>
    </w:p>
    <w:p w:rsidR="00263F94" w:rsidRDefault="00263F94" w:rsidP="00263F94">
      <w:pPr>
        <w:pStyle w:val="Heading4"/>
      </w:pPr>
      <w:r>
        <w:t>(--) Obama winning the fight—he’s using political capital to convince the Democrats not to vote for the bill:</w:t>
      </w:r>
    </w:p>
    <w:p w:rsidR="00263F94" w:rsidRDefault="00263F94" w:rsidP="00263F94">
      <w:r>
        <w:t xml:space="preserve">Jonathan </w:t>
      </w:r>
      <w:r w:rsidRPr="00751802">
        <w:rPr>
          <w:rStyle w:val="Style13ptBold"/>
        </w:rPr>
        <w:t>Tobin, 1/27/2015</w:t>
      </w:r>
      <w:r>
        <w:t xml:space="preserve"> (staff writer, “Is Obama Winning the Fight Against More Iran Sanctions?” </w:t>
      </w:r>
      <w:hyperlink r:id="rId16" w:history="1">
        <w:r w:rsidRPr="00EE5AA1">
          <w:rPr>
            <w:rStyle w:val="Hyperlink"/>
          </w:rPr>
          <w:t>https://www.commentarymagazine.com/2015/01/27/obama-winning-fight-iran-sanctions/</w:t>
        </w:r>
      </w:hyperlink>
      <w:r>
        <w:t>, Accessed 2/1/2015, rwg)</w:t>
      </w:r>
    </w:p>
    <w:p w:rsidR="00263F94" w:rsidRPr="00751802" w:rsidRDefault="00263F94" w:rsidP="00263F94">
      <w:pPr>
        <w:rPr>
          <w:sz w:val="16"/>
        </w:rPr>
      </w:pPr>
      <w:r w:rsidRPr="00751802">
        <w:rPr>
          <w:sz w:val="16"/>
        </w:rPr>
        <w:t xml:space="preserve">Yesterday, </w:t>
      </w:r>
      <w:r w:rsidRPr="00751802">
        <w:rPr>
          <w:rStyle w:val="StyleUnderline"/>
          <w:highlight w:val="yellow"/>
        </w:rPr>
        <w:t>backers of increased sanctions on Iran</w:t>
      </w:r>
      <w:r w:rsidRPr="00751802">
        <w:rPr>
          <w:sz w:val="16"/>
        </w:rPr>
        <w:t xml:space="preserve"> scored an important victory when Senator Chuck Schumer, the third-ranking Democrat in the Senate pledged that he would back the bill being circulated by Republican Mark Kirk. The bill, which would effectively shut down Iran’s oil trade if the current nuclear negotiations fail, already has enough votes to pass in the Senate as well as in the House of Representatives. But it needs significant Democratic support in order to override President Obama’s threatened veto of the legislation. But, as Politico reports, </w:t>
      </w:r>
      <w:r w:rsidRPr="00751802">
        <w:rPr>
          <w:rStyle w:val="StyleUnderline"/>
          <w:highlight w:val="yellow"/>
        </w:rPr>
        <w:t>the full-court press against the bill being carried out by the White House is having an impact on the Democratic caucus,</w:t>
      </w:r>
      <w:r w:rsidRPr="00751802">
        <w:rPr>
          <w:sz w:val="16"/>
        </w:rPr>
        <w:t xml:space="preserve"> even among those who backed the same bill last year. Though the GOP’s gain of nine seats last November should have improved the chances of success, </w:t>
      </w:r>
      <w:r w:rsidRPr="00751802">
        <w:rPr>
          <w:rStyle w:val="StyleUnderline"/>
          <w:highlight w:val="yellow"/>
        </w:rPr>
        <w:t>it appears that pressure from Obama is causing even some stalwart friends of Israel to drop out or to express reluctance to vote against the administration</w:t>
      </w:r>
      <w:r w:rsidRPr="00181344">
        <w:rPr>
          <w:rStyle w:val="StyleUnderline"/>
          <w:highlight w:val="yellow"/>
        </w:rPr>
        <w:t>. If this trend continues, the president may get the blank congressional check he needs to pursue a policy of détente with Tehran</w:t>
      </w:r>
      <w:r w:rsidRPr="00751802">
        <w:rPr>
          <w:sz w:val="16"/>
        </w:rPr>
        <w:t xml:space="preserve"> that will effectively allow it to become a threshold nuclear power.</w:t>
      </w:r>
    </w:p>
    <w:p w:rsidR="00263F94" w:rsidRPr="00C20BF0" w:rsidRDefault="00263F94" w:rsidP="00263F94">
      <w:pPr>
        <w:rPr>
          <w:sz w:val="16"/>
        </w:rPr>
      </w:pPr>
    </w:p>
    <w:p w:rsidR="00263F94" w:rsidRDefault="00263F94" w:rsidP="00263F94">
      <w:pPr>
        <w:pStyle w:val="Heading4"/>
      </w:pPr>
      <w:r>
        <w:t xml:space="preserve">Support for sanctions is </w:t>
      </w:r>
      <w:r w:rsidRPr="009C3F5B">
        <w:rPr>
          <w:u w:val="single"/>
        </w:rPr>
        <w:t>weakening</w:t>
      </w:r>
      <w:r>
        <w:t xml:space="preserve"> now</w:t>
      </w:r>
    </w:p>
    <w:p w:rsidR="00263F94" w:rsidRDefault="00263F94" w:rsidP="00263F94">
      <w:r w:rsidRPr="00853731">
        <w:rPr>
          <w:rStyle w:val="Style13ptBold"/>
        </w:rPr>
        <w:t>Ben-Ami, 1/23/15</w:t>
      </w:r>
      <w:r>
        <w:t xml:space="preserve"> --- president and founder of J Street, which advocates for a two-state resolution to the Israeli-Palestinian conflict (Jeremy, “Iranian sanctions support weakening,” </w:t>
      </w:r>
      <w:hyperlink r:id="rId17" w:history="1">
        <w:r w:rsidRPr="00972B1B">
          <w:rPr>
            <w:rStyle w:val="Hyperlink"/>
          </w:rPr>
          <w:t>http://chicago.suntimes.com/other-views/7/71/316331/iranian-sanctions-support-weakening</w:t>
        </w:r>
      </w:hyperlink>
      <w:r>
        <w:t>, JMP)</w:t>
      </w:r>
    </w:p>
    <w:p w:rsidR="00263F94" w:rsidRDefault="00263F94" w:rsidP="00263F94">
      <w:pPr>
        <w:rPr>
          <w:rStyle w:val="StyleUnderline"/>
        </w:rPr>
      </w:pPr>
      <w:r w:rsidRPr="00AC41C7">
        <w:rPr>
          <w:sz w:val="16"/>
        </w:rPr>
        <w:t xml:space="preserve">This week’s surprise announcement that Israeli Prime Minister Benjamin </w:t>
      </w:r>
      <w:r w:rsidRPr="005F1F8B">
        <w:rPr>
          <w:rStyle w:val="StyleUnderline"/>
          <w:highlight w:val="yellow"/>
        </w:rPr>
        <w:t>Netanyahu will visit Washington</w:t>
      </w:r>
      <w:r w:rsidRPr="00AC41C7">
        <w:rPr>
          <w:sz w:val="16"/>
        </w:rPr>
        <w:t xml:space="preserve"> to address a joint session of Congress has been framed as yet another showdown between the current Israeli government and the White House, in particular, over their dueling strategies on how to prevent a nuclear–armed Iran. But </w:t>
      </w:r>
      <w:r w:rsidRPr="005F1F8B">
        <w:rPr>
          <w:rStyle w:val="StyleUnderline"/>
          <w:highlight w:val="yellow"/>
        </w:rPr>
        <w:t>when</w:t>
      </w:r>
      <w:r w:rsidRPr="00D35928">
        <w:rPr>
          <w:rStyle w:val="StyleUnderline"/>
        </w:rPr>
        <w:t xml:space="preserve"> t</w:t>
      </w:r>
      <w:r w:rsidRPr="005F1F8B">
        <w:rPr>
          <w:rStyle w:val="Emphasis"/>
          <w:highlight w:val="yellow"/>
        </w:rPr>
        <w:t>he</w:t>
      </w:r>
      <w:r w:rsidRPr="00D35928">
        <w:rPr>
          <w:rStyle w:val="StyleUnderline"/>
        </w:rPr>
        <w:t xml:space="preserve"> prime minister </w:t>
      </w:r>
      <w:r w:rsidRPr="005F1F8B">
        <w:rPr>
          <w:rStyle w:val="StyleUnderline"/>
          <w:highlight w:val="yellow"/>
        </w:rPr>
        <w:t>arrives</w:t>
      </w:r>
      <w:r w:rsidRPr="00D35928">
        <w:rPr>
          <w:rStyle w:val="StyleUnderline"/>
        </w:rPr>
        <w:t xml:space="preserve"> in the United States, </w:t>
      </w:r>
      <w:r w:rsidRPr="005F1F8B">
        <w:rPr>
          <w:rStyle w:val="StyleUnderline"/>
          <w:highlight w:val="yellow"/>
        </w:rPr>
        <w:t xml:space="preserve">he will encounter a broad </w:t>
      </w:r>
      <w:r w:rsidRPr="00AC41C7">
        <w:rPr>
          <w:sz w:val="16"/>
        </w:rPr>
        <w:t>public</w:t>
      </w:r>
      <w:r w:rsidRPr="005F1F8B">
        <w:rPr>
          <w:rStyle w:val="StyleUnderline"/>
          <w:highlight w:val="yellow"/>
        </w:rPr>
        <w:t xml:space="preserve"> consensus that supports the</w:t>
      </w:r>
      <w:r w:rsidRPr="00D35928">
        <w:rPr>
          <w:rStyle w:val="StyleUnderline"/>
        </w:rPr>
        <w:t xml:space="preserve"> diplomatic </w:t>
      </w:r>
      <w:r w:rsidRPr="005F1F8B">
        <w:rPr>
          <w:rStyle w:val="Emphasis"/>
          <w:highlight w:val="yellow"/>
        </w:rPr>
        <w:t>approach advanced by the</w:t>
      </w:r>
      <w:r w:rsidRPr="00D35928">
        <w:rPr>
          <w:rStyle w:val="StyleUnderline"/>
        </w:rPr>
        <w:t xml:space="preserve"> U.S. </w:t>
      </w:r>
      <w:r w:rsidRPr="005F1F8B">
        <w:rPr>
          <w:rStyle w:val="StyleUnderline"/>
          <w:highlight w:val="yellow"/>
        </w:rPr>
        <w:t>administration</w:t>
      </w:r>
      <w:r w:rsidRPr="00AC41C7">
        <w:rPr>
          <w:sz w:val="16"/>
        </w:rPr>
        <w:t xml:space="preserve"> as the best means to keep Iran from acquiring nuclear weapons, and opposes legislating new sanctions while negotiations are ongoing. Indeed, </w:t>
      </w:r>
      <w:r w:rsidRPr="005F1F8B">
        <w:rPr>
          <w:rStyle w:val="StyleUnderline"/>
          <w:highlight w:val="yellow"/>
        </w:rPr>
        <w:t>within 24 hours of</w:t>
      </w:r>
      <w:r w:rsidRPr="00AC41C7">
        <w:rPr>
          <w:sz w:val="16"/>
        </w:rPr>
        <w:t xml:space="preserve"> President </w:t>
      </w:r>
      <w:r w:rsidRPr="005F1F8B">
        <w:rPr>
          <w:rStyle w:val="StyleUnderline"/>
          <w:highlight w:val="yellow"/>
        </w:rPr>
        <w:t>Obama’s</w:t>
      </w:r>
      <w:r w:rsidRPr="00D35928">
        <w:rPr>
          <w:rStyle w:val="StyleUnderline"/>
        </w:rPr>
        <w:t xml:space="preserve"> State of </w:t>
      </w:r>
      <w:r w:rsidRPr="009C3F5B">
        <w:rPr>
          <w:rStyle w:val="StyleUnderline"/>
        </w:rPr>
        <w:t xml:space="preserve">the Union </w:t>
      </w:r>
      <w:r w:rsidRPr="005F1F8B">
        <w:rPr>
          <w:rStyle w:val="StyleUnderline"/>
          <w:highlight w:val="yellow"/>
        </w:rPr>
        <w:t xml:space="preserve">address, it became clear that there is </w:t>
      </w:r>
      <w:r w:rsidRPr="005F1F8B">
        <w:rPr>
          <w:rStyle w:val="Emphasis"/>
          <w:highlight w:val="yellow"/>
        </w:rPr>
        <w:t>far less support for</w:t>
      </w:r>
      <w:r w:rsidRPr="009C3F5B">
        <w:rPr>
          <w:rStyle w:val="StyleUnderline"/>
        </w:rPr>
        <w:t xml:space="preserve"> new </w:t>
      </w:r>
      <w:r w:rsidRPr="005F1F8B">
        <w:rPr>
          <w:rStyle w:val="StyleUnderline"/>
          <w:highlight w:val="yellow"/>
        </w:rPr>
        <w:t xml:space="preserve">sanctions </w:t>
      </w:r>
      <w:r w:rsidRPr="005F1F8B">
        <w:rPr>
          <w:rStyle w:val="Emphasis"/>
          <w:highlight w:val="yellow"/>
        </w:rPr>
        <w:t xml:space="preserve">than </w:t>
      </w:r>
      <w:r w:rsidRPr="00AC41C7">
        <w:rPr>
          <w:sz w:val="16"/>
        </w:rPr>
        <w:t>some</w:t>
      </w:r>
      <w:r w:rsidRPr="00D35928">
        <w:rPr>
          <w:rStyle w:val="StyleUnderline"/>
        </w:rPr>
        <w:t xml:space="preserve"> observers perhaps </w:t>
      </w:r>
      <w:r w:rsidRPr="005F1F8B">
        <w:rPr>
          <w:rStyle w:val="Emphasis"/>
          <w:highlight w:val="yellow"/>
        </w:rPr>
        <w:t>expected</w:t>
      </w:r>
      <w:r w:rsidRPr="00AC41C7">
        <w:rPr>
          <w:sz w:val="16"/>
        </w:rPr>
        <w:t xml:space="preserve">. In his speech, the President rightly touted the positive effect of the November 2013 interim agreement with Iran, which rolled back some of the most concerning aspects of Iran’s nuclear program, and noted that world powers now have a chance to negotiate a final agreement that would ensure that Iran does not acquire nuclear weapons. But he warned that he would not hesitate to veto any new sanctions bill, which would “all but guarantee that diplomacy fails — alienating America from its allies; and ensuring that Iran starts up its nuclear program again.” In a matter of hours, the President’s sentiments were echoed by former Secretary of State Hillary Clinton, who called new sanctions “a very serious, strategic error,” and by top Congressional Democrats like Minority Leader Nancy Pelosi and Senator Barbara Boxer. And in the Washington Post, the foreign affairs chiefs of the European Union, the United Kingdom, Germany and France wrote together that “rather than strengthening our negotiating position, new sanctions legislation at this point would set us back.” Reports even emerged on Wednesday night that officials from the Israeli intelligence agency Mossad may have gotten involved, informing the White House and Members of Congress that new sanctions would cause the Iran talks to collapse. </w:t>
      </w:r>
      <w:r w:rsidRPr="005F1F8B">
        <w:rPr>
          <w:rStyle w:val="StyleUnderline"/>
          <w:highlight w:val="yellow"/>
        </w:rPr>
        <w:t xml:space="preserve">The </w:t>
      </w:r>
      <w:r w:rsidRPr="005F1F8B">
        <w:rPr>
          <w:rStyle w:val="Emphasis"/>
          <w:highlight w:val="yellow"/>
        </w:rPr>
        <w:t>strong case against</w:t>
      </w:r>
      <w:r w:rsidRPr="00D35928">
        <w:rPr>
          <w:rStyle w:val="StyleUnderline"/>
        </w:rPr>
        <w:t xml:space="preserve"> new </w:t>
      </w:r>
      <w:r w:rsidRPr="005F1F8B">
        <w:rPr>
          <w:rStyle w:val="Emphasis"/>
          <w:highlight w:val="yellow"/>
        </w:rPr>
        <w:t>sanctions appears to be making a difference</w:t>
      </w:r>
      <w:r w:rsidRPr="009C3F5B">
        <w:rPr>
          <w:rStyle w:val="StyleUnderline"/>
        </w:rPr>
        <w:t xml:space="preserve"> </w:t>
      </w:r>
      <w:r w:rsidRPr="00AC41C7">
        <w:rPr>
          <w:sz w:val="16"/>
        </w:rPr>
        <w:t>on Capitol Hill,</w:t>
      </w:r>
      <w:r w:rsidRPr="005F1F8B">
        <w:rPr>
          <w:rStyle w:val="StyleUnderline"/>
          <w:highlight w:val="yellow"/>
        </w:rPr>
        <w:t xml:space="preserve"> where a crop of alternative bills is </w:t>
      </w:r>
      <w:r w:rsidRPr="009C3F5B">
        <w:rPr>
          <w:rStyle w:val="StyleUnderline"/>
        </w:rPr>
        <w:t xml:space="preserve">now </w:t>
      </w:r>
      <w:r w:rsidRPr="005F1F8B">
        <w:rPr>
          <w:rStyle w:val="StyleUnderline"/>
          <w:highlight w:val="yellow"/>
        </w:rPr>
        <w:t xml:space="preserve">emerging with </w:t>
      </w:r>
      <w:r w:rsidRPr="009C3F5B">
        <w:rPr>
          <w:rStyle w:val="StyleUnderline"/>
        </w:rPr>
        <w:t xml:space="preserve">more </w:t>
      </w:r>
      <w:r w:rsidRPr="005F1F8B">
        <w:rPr>
          <w:rStyle w:val="Emphasis"/>
          <w:highlight w:val="yellow"/>
        </w:rPr>
        <w:t xml:space="preserve">bipartisan support. That the </w:t>
      </w:r>
      <w:r w:rsidRPr="00601C17">
        <w:rPr>
          <w:rStyle w:val="Emphasis"/>
        </w:rPr>
        <w:t xml:space="preserve">sanctions </w:t>
      </w:r>
      <w:r w:rsidRPr="005F1F8B">
        <w:rPr>
          <w:rStyle w:val="Emphasis"/>
          <w:highlight w:val="yellow"/>
        </w:rPr>
        <w:t>bills are struggling to get off the ground is significant</w:t>
      </w:r>
      <w:r w:rsidRPr="00D35928">
        <w:rPr>
          <w:rStyle w:val="Emphasis"/>
        </w:rPr>
        <w:t>.</w:t>
      </w:r>
      <w:r w:rsidRPr="00AC41C7">
        <w:rPr>
          <w:sz w:val="16"/>
        </w:rPr>
        <w:t xml:space="preserve"> Not long ago, when Iran still refused to negotiate, sanctions legislation regularly passed the Senate with overwhelming bipartisan support. But today, </w:t>
      </w:r>
      <w:r w:rsidRPr="005F1F8B">
        <w:rPr>
          <w:rStyle w:val="StyleUnderline"/>
          <w:highlight w:val="yellow"/>
        </w:rPr>
        <w:t>more and more</w:t>
      </w:r>
      <w:r w:rsidRPr="00761BBB">
        <w:rPr>
          <w:rStyle w:val="StyleUnderline"/>
        </w:rPr>
        <w:t xml:space="preserve"> lawmakers </w:t>
      </w:r>
      <w:r w:rsidRPr="005F1F8B">
        <w:rPr>
          <w:rStyle w:val="StyleUnderline"/>
          <w:highlight w:val="yellow"/>
        </w:rPr>
        <w:t xml:space="preserve">understand that these </w:t>
      </w:r>
      <w:r w:rsidRPr="005F1F8B">
        <w:rPr>
          <w:rStyle w:val="Emphasis"/>
          <w:highlight w:val="yellow"/>
        </w:rPr>
        <w:t>negotiations have changed the equation</w:t>
      </w:r>
      <w:r w:rsidRPr="00AC41C7">
        <w:rPr>
          <w:sz w:val="16"/>
        </w:rPr>
        <w:t xml:space="preserve">. While there may come a time in the future when more sanctions become necessary — if talks fail, or if Iran violates a final deal — moving forward with legislation at this time would be dangerous and counterproductive to our interests. It would also give the staunchest Iranian hardliners exactly what they want. Just as these negotiations have challenged our own politics, Deputy Secretary of State Tony Blinken testified this week that “Iran is not immune to politics, either.” Current Iran sanctions succeeded in bringing Iran to the negotiating table, delaying the possibility of military confrontation and creating an opening for a diplomatic resolution of this crisis. This has pitted moderates who support a deal, like Iranian President Hassan Rouhani, against more conservative rivals who are looking for any excuse to kill the talks. How this political struggle plays out may very well depend on the clear choices facing Congressional lawmakers in the coming weeks. As President Obama and others have argued, </w:t>
      </w:r>
      <w:r w:rsidRPr="005F1F8B">
        <w:rPr>
          <w:rStyle w:val="StyleUnderline"/>
          <w:highlight w:val="yellow"/>
        </w:rPr>
        <w:t xml:space="preserve">we don’t yet know whether these negotiations </w:t>
      </w:r>
      <w:r w:rsidRPr="00601C17">
        <w:rPr>
          <w:rStyle w:val="StyleUnderline"/>
        </w:rPr>
        <w:t>with</w:t>
      </w:r>
      <w:r w:rsidRPr="00155A4B">
        <w:rPr>
          <w:rStyle w:val="StyleUnderline"/>
        </w:rPr>
        <w:t xml:space="preserve"> Iran </w:t>
      </w:r>
      <w:r w:rsidRPr="005F1F8B">
        <w:rPr>
          <w:rStyle w:val="Emphasis"/>
          <w:highlight w:val="yellow"/>
        </w:rPr>
        <w:t xml:space="preserve">will produce a deal. </w:t>
      </w:r>
      <w:r w:rsidRPr="005F1F8B">
        <w:rPr>
          <w:rStyle w:val="StyleUnderline"/>
          <w:highlight w:val="yellow"/>
        </w:rPr>
        <w:t>But we do know what will happen if they fail</w:t>
      </w:r>
      <w:r w:rsidRPr="00155A4B">
        <w:rPr>
          <w:rStyle w:val="StyleUnderline"/>
        </w:rPr>
        <w:t xml:space="preserve">: Iranian </w:t>
      </w:r>
      <w:r w:rsidRPr="005F1F8B">
        <w:rPr>
          <w:rStyle w:val="Emphasis"/>
          <w:highlight w:val="yellow"/>
        </w:rPr>
        <w:t>hardliners will grow stronger</w:t>
      </w:r>
      <w:r w:rsidRPr="009C3F5B">
        <w:rPr>
          <w:rStyle w:val="StyleUnderline"/>
        </w:rPr>
        <w:t xml:space="preserve">, Iran will resume and even expand its most concerning nuclear activities, and </w:t>
      </w:r>
      <w:r w:rsidRPr="005F1F8B">
        <w:rPr>
          <w:rStyle w:val="StyleUnderline"/>
          <w:highlight w:val="yellow"/>
        </w:rPr>
        <w:t xml:space="preserve">the Middle East will inch </w:t>
      </w:r>
      <w:r w:rsidRPr="005F1F8B">
        <w:rPr>
          <w:rStyle w:val="Emphasis"/>
          <w:highlight w:val="yellow"/>
        </w:rPr>
        <w:t>closer to</w:t>
      </w:r>
      <w:r w:rsidRPr="009C3F5B">
        <w:rPr>
          <w:rStyle w:val="Emphasis"/>
        </w:rPr>
        <w:t xml:space="preserve"> a </w:t>
      </w:r>
      <w:r w:rsidRPr="005F1F8B">
        <w:rPr>
          <w:rStyle w:val="Emphasis"/>
          <w:highlight w:val="yellow"/>
        </w:rPr>
        <w:t>war</w:t>
      </w:r>
      <w:r w:rsidRPr="00155A4B">
        <w:rPr>
          <w:rStyle w:val="StyleUnderline"/>
        </w:rPr>
        <w:t xml:space="preserve"> that would put Israel and other allies in jeopardy. That risk alone makes this diplomacy worth it, and makes efforts to sabotage it with new sanctions all the more irresponsible.</w:t>
      </w:r>
    </w:p>
    <w:p w:rsidR="00263F94" w:rsidRDefault="00263F94" w:rsidP="00263F94">
      <w:pPr>
        <w:pStyle w:val="Heading4"/>
      </w:pPr>
      <w:r>
        <w:t>Democrats are increasingly reluctant to rebuke Obama:</w:t>
      </w:r>
    </w:p>
    <w:p w:rsidR="00263F94" w:rsidRDefault="00263F94" w:rsidP="00263F94">
      <w:r>
        <w:t xml:space="preserve">Burgess </w:t>
      </w:r>
      <w:r w:rsidRPr="001D6BA7">
        <w:rPr>
          <w:rStyle w:val="Style13ptBold"/>
        </w:rPr>
        <w:t>Everett and</w:t>
      </w:r>
      <w:r>
        <w:t xml:space="preserve"> Manu </w:t>
      </w:r>
      <w:r w:rsidRPr="001D6BA7">
        <w:rPr>
          <w:rStyle w:val="Style13ptBold"/>
        </w:rPr>
        <w:t>Raju, 1/22/2015</w:t>
      </w:r>
      <w:r>
        <w:t xml:space="preserve"> (staff writers, “Republicans stuck between two paths on Iran,” </w:t>
      </w:r>
      <w:hyperlink r:id="rId18" w:history="1">
        <w:r w:rsidRPr="001F438E">
          <w:rPr>
            <w:rStyle w:val="Hyperlink"/>
          </w:rPr>
          <w:t>http://www.politico.com/story/2015/01/republicans-iran-114521.html</w:t>
        </w:r>
      </w:hyperlink>
      <w:r>
        <w:t>, Accessed 1/30/2015, rwg)</w:t>
      </w:r>
    </w:p>
    <w:p w:rsidR="00263F94" w:rsidRPr="001D6BA7" w:rsidRDefault="00263F94" w:rsidP="00263F94">
      <w:pPr>
        <w:rPr>
          <w:sz w:val="16"/>
        </w:rPr>
      </w:pPr>
      <w:r w:rsidRPr="001D6BA7">
        <w:rPr>
          <w:rStyle w:val="StyleUnderline"/>
          <w:highlight w:val="yellow"/>
        </w:rPr>
        <w:t>Republicans are clashing over the best strategy for confronting President Barack Obama over his attempts to strike a nuclear deal with Iran</w:t>
      </w:r>
      <w:r w:rsidRPr="001D6BA7">
        <w:rPr>
          <w:sz w:val="16"/>
        </w:rPr>
        <w:t xml:space="preserve">, as GOP leaders try to build enough Democratic support to override a threatened veto. </w:t>
      </w:r>
      <w:r w:rsidRPr="001D6BA7">
        <w:rPr>
          <w:rStyle w:val="StyleUnderline"/>
          <w:highlight w:val="yellow"/>
        </w:rPr>
        <w:t>Adding to the murkiness is a heightened Democratic reluctance to rebuke their president</w:t>
      </w:r>
      <w:r w:rsidRPr="001D6BA7">
        <w:rPr>
          <w:sz w:val="16"/>
        </w:rPr>
        <w:t xml:space="preserve"> and mixed messages from the Israelis about what exactly they want Congress to do on Iran.</w:t>
      </w:r>
    </w:p>
    <w:p w:rsidR="00263F94" w:rsidRDefault="00263F94" w:rsidP="00263F94">
      <w:pPr>
        <w:pStyle w:val="Heading4"/>
      </w:pPr>
      <w:r>
        <w:t>Democrats aren’t on board with sanctions yet:</w:t>
      </w:r>
    </w:p>
    <w:p w:rsidR="00263F94" w:rsidRDefault="00263F94" w:rsidP="00263F94">
      <w:r>
        <w:t xml:space="preserve">Burgess </w:t>
      </w:r>
      <w:r w:rsidRPr="001D6BA7">
        <w:rPr>
          <w:rStyle w:val="Style13ptBold"/>
        </w:rPr>
        <w:t>Everett and</w:t>
      </w:r>
      <w:r>
        <w:t xml:space="preserve"> Manu </w:t>
      </w:r>
      <w:r w:rsidRPr="001D6BA7">
        <w:rPr>
          <w:rStyle w:val="Style13ptBold"/>
        </w:rPr>
        <w:t>Raju, 1/22/2015</w:t>
      </w:r>
      <w:r>
        <w:t xml:space="preserve"> (staff writers, “Republicans stuck between two paths on Iran,” </w:t>
      </w:r>
      <w:hyperlink r:id="rId19" w:history="1">
        <w:r w:rsidRPr="001F438E">
          <w:rPr>
            <w:rStyle w:val="Hyperlink"/>
          </w:rPr>
          <w:t>http://www.politico.com/story/2015/01/republicans-iran-114521.html</w:t>
        </w:r>
      </w:hyperlink>
      <w:r>
        <w:t>, Accessed 1/30/2015, rwg)</w:t>
      </w:r>
    </w:p>
    <w:p w:rsidR="00263F94" w:rsidRPr="006E7D93" w:rsidRDefault="00263F94" w:rsidP="00263F94">
      <w:pPr>
        <w:rPr>
          <w:sz w:val="14"/>
        </w:rPr>
      </w:pPr>
      <w:r w:rsidRPr="006E7D93">
        <w:rPr>
          <w:sz w:val="14"/>
        </w:rPr>
        <w:t xml:space="preserve">While Republicans sort out exactly what to do, Democrats are sitting back and mulling Obama’s veto threat. Though Kirk said Sen. Richard Blumenthal (D-Conn.) is prepared to co-sponsor his sanctions bill, Blumenthal’s office said that’s not yet decided. And a Democratic source watching the Iran negotiations closely said no other Democrats are yet committed to backing the sanctions bill, although </w:t>
      </w:r>
      <w:r w:rsidRPr="006E7D93">
        <w:rPr>
          <w:rStyle w:val="StyleUnderline"/>
          <w:highlight w:val="yellow"/>
        </w:rPr>
        <w:t>Kirk’s office is working to match seven expected GOP supporters</w:t>
      </w:r>
      <w:r w:rsidRPr="006E7D93">
        <w:rPr>
          <w:sz w:val="14"/>
        </w:rPr>
        <w:t xml:space="preserve"> on Monday </w:t>
      </w:r>
      <w:r w:rsidRPr="006E7D93">
        <w:rPr>
          <w:rStyle w:val="StyleUnderline"/>
          <w:highlight w:val="yellow"/>
        </w:rPr>
        <w:t>with an equal number of Democrats</w:t>
      </w:r>
      <w:r w:rsidRPr="006E7D93">
        <w:rPr>
          <w:sz w:val="14"/>
        </w:rPr>
        <w:t xml:space="preserve">. </w:t>
      </w:r>
      <w:r w:rsidRPr="006E7D93">
        <w:rPr>
          <w:rStyle w:val="StyleUnderline"/>
          <w:highlight w:val="yellow"/>
        </w:rPr>
        <w:t xml:space="preserve">It’s going to be a </w:t>
      </w:r>
      <w:r w:rsidRPr="006E7D93">
        <w:rPr>
          <w:rStyle w:val="Emphasis"/>
          <w:highlight w:val="yellow"/>
        </w:rPr>
        <w:t>tough task.</w:t>
      </w:r>
      <w:r>
        <w:rPr>
          <w:rStyle w:val="StyleUnderline"/>
        </w:rPr>
        <w:t xml:space="preserve"> </w:t>
      </w:r>
      <w:r w:rsidRPr="006E7D93">
        <w:rPr>
          <w:sz w:val="14"/>
        </w:rPr>
        <w:t xml:space="preserve">To the president’s party, timing is everything. The administration has set a March deadline for having a framework of a deal with Iran, and </w:t>
      </w:r>
      <w:r w:rsidRPr="006E7D93">
        <w:rPr>
          <w:rStyle w:val="StyleUnderline"/>
          <w:highlight w:val="yellow"/>
        </w:rPr>
        <w:t>Obama’s veto threat has Democrats reluctant to defy an emboldened president.</w:t>
      </w:r>
      <w:r w:rsidRPr="006E7D93">
        <w:rPr>
          <w:sz w:val="14"/>
        </w:rPr>
        <w:t xml:space="preserve"> On Thursday, White House chief of staff Denis McDonough made clear that the White House opposes both GOP approaches on Iran. “Rather than apply additional sanctions now or to have Congress try in some kind of unprecedented way [to] insert itself as the decider on this deal, we think that we ought to be given the space to make this deal permanent,” McDonough told POLITICO’s Mike Allen. That means that </w:t>
      </w:r>
      <w:r w:rsidRPr="006E7D93">
        <w:rPr>
          <w:rStyle w:val="StyleUnderline"/>
          <w:highlight w:val="yellow"/>
        </w:rPr>
        <w:t>whatever passes Congress is likely to run into a veto and require 67 votes in the Senate to override Obama. Democrats are struggling to compute how either GOP proposal gets there</w:t>
      </w:r>
      <w:r w:rsidRPr="006E7D93">
        <w:rPr>
          <w:sz w:val="14"/>
        </w:rPr>
        <w:t>. Each bill is likely to have its own group of Democratic detractors — and if the two bills are combined, it might push the vast majority of Democrats to vote it down.</w:t>
      </w:r>
    </w:p>
    <w:p w:rsidR="00263F94" w:rsidRPr="009C3F5B" w:rsidRDefault="00263F94" w:rsidP="00263F94">
      <w:pPr>
        <w:rPr>
          <w:u w:val="single"/>
        </w:rPr>
      </w:pPr>
    </w:p>
    <w:p w:rsidR="00263F94" w:rsidRPr="00CF6CFD" w:rsidRDefault="00263F94" w:rsidP="00263F94">
      <w:pPr>
        <w:pStyle w:val="Heading4"/>
      </w:pPr>
      <w:r>
        <w:t xml:space="preserve">No override now, but continued PC is key </w:t>
      </w:r>
    </w:p>
    <w:p w:rsidR="00263F94" w:rsidRDefault="00263F94" w:rsidP="00263F94">
      <w:r w:rsidRPr="00060493">
        <w:rPr>
          <w:rStyle w:val="Style13ptBold"/>
        </w:rPr>
        <w:t>Wong, 1/15/15</w:t>
      </w:r>
      <w:r>
        <w:t xml:space="preserve"> (Kristina, “Expert: Obama to veto new Iran sanctions,” </w:t>
      </w:r>
      <w:hyperlink r:id="rId20" w:history="1">
        <w:r w:rsidRPr="003A0A57">
          <w:rPr>
            <w:rStyle w:val="Hyperlink"/>
          </w:rPr>
          <w:t>http://thehill.com/policy/defense/229718-expert-obama-near-certain-to-veto-new-iran-sanctions</w:t>
        </w:r>
      </w:hyperlink>
      <w:r>
        <w:t>, JMP)</w:t>
      </w:r>
    </w:p>
    <w:p w:rsidR="00263F94" w:rsidRDefault="00263F94" w:rsidP="00263F94"/>
    <w:p w:rsidR="00263F94" w:rsidRPr="00E2470A" w:rsidRDefault="00263F94" w:rsidP="00263F94">
      <w:pPr>
        <w:rPr>
          <w:sz w:val="16"/>
        </w:rPr>
      </w:pPr>
      <w:r w:rsidRPr="004C0E1D">
        <w:rPr>
          <w:rStyle w:val="StyleUnderline"/>
        </w:rPr>
        <w:t>"If the Congress passes a new sanctions bill that the administration considers damaging to prospects for negotiations</w:t>
      </w:r>
      <w:r w:rsidRPr="00E2470A">
        <w:rPr>
          <w:sz w:val="16"/>
        </w:rPr>
        <w:t xml:space="preserve">, President </w:t>
      </w:r>
      <w:r w:rsidRPr="004C0E1D">
        <w:rPr>
          <w:rStyle w:val="StyleUnderline"/>
        </w:rPr>
        <w:t>Obama is very likely to veto it," wrote</w:t>
      </w:r>
      <w:r w:rsidRPr="00E2470A">
        <w:rPr>
          <w:sz w:val="16"/>
        </w:rPr>
        <w:t xml:space="preserve"> Robert </w:t>
      </w:r>
      <w:r w:rsidRPr="004C0E1D">
        <w:rPr>
          <w:rStyle w:val="StyleUnderline"/>
        </w:rPr>
        <w:t>Einhorn, former State Department adviser for nonproliferation and arms control</w:t>
      </w:r>
      <w:r w:rsidRPr="00E2470A">
        <w:rPr>
          <w:sz w:val="16"/>
        </w:rPr>
        <w:t>, in the National Interest on Wednesday.</w:t>
      </w:r>
    </w:p>
    <w:p w:rsidR="00263F94" w:rsidRPr="00E2470A" w:rsidRDefault="00263F94" w:rsidP="00263F94">
      <w:pPr>
        <w:rPr>
          <w:sz w:val="16"/>
        </w:rPr>
      </w:pPr>
      <w:r w:rsidRPr="00AD72AD">
        <w:rPr>
          <w:rStyle w:val="StyleUnderline"/>
        </w:rPr>
        <w:t xml:space="preserve">"Senior administration </w:t>
      </w:r>
      <w:r w:rsidRPr="005F1F8B">
        <w:rPr>
          <w:rStyle w:val="StyleUnderline"/>
          <w:highlight w:val="yellow"/>
        </w:rPr>
        <w:t xml:space="preserve">officials would then </w:t>
      </w:r>
      <w:r w:rsidRPr="005F1F8B">
        <w:rPr>
          <w:rStyle w:val="Emphasis"/>
          <w:highlight w:val="yellow"/>
        </w:rPr>
        <w:t>go into overdrive in finding the 34</w:t>
      </w:r>
      <w:r w:rsidRPr="00364B97">
        <w:rPr>
          <w:rStyle w:val="Emphasis"/>
        </w:rPr>
        <w:t xml:space="preserve"> Senate </w:t>
      </w:r>
      <w:r w:rsidRPr="0016131E">
        <w:rPr>
          <w:rStyle w:val="Emphasis"/>
        </w:rPr>
        <w:t xml:space="preserve">votes necessary </w:t>
      </w:r>
      <w:r w:rsidRPr="005F1F8B">
        <w:rPr>
          <w:rStyle w:val="Emphasis"/>
          <w:highlight w:val="yellow"/>
        </w:rPr>
        <w:t>to sustain the veto</w:t>
      </w:r>
      <w:r w:rsidRPr="005F1F8B">
        <w:rPr>
          <w:rStyle w:val="StyleUnderline"/>
          <w:highlight w:val="yellow"/>
        </w:rPr>
        <w:t>,"</w:t>
      </w:r>
      <w:r w:rsidRPr="00AD72AD">
        <w:rPr>
          <w:rStyle w:val="StyleUnderline"/>
        </w:rPr>
        <w:t xml:space="preserve"> wrote Einhorn, a senior fellow at</w:t>
      </w:r>
      <w:r w:rsidRPr="00E2470A">
        <w:rPr>
          <w:sz w:val="16"/>
        </w:rPr>
        <w:t xml:space="preserve"> the </w:t>
      </w:r>
      <w:r w:rsidRPr="00AD72AD">
        <w:rPr>
          <w:rStyle w:val="StyleUnderline"/>
        </w:rPr>
        <w:t>Brookings</w:t>
      </w:r>
      <w:r w:rsidRPr="00E2470A">
        <w:rPr>
          <w:sz w:val="16"/>
        </w:rPr>
        <w:t xml:space="preserve"> Institution. </w:t>
      </w:r>
    </w:p>
    <w:p w:rsidR="00263F94" w:rsidRPr="00AD72AD" w:rsidRDefault="00263F94" w:rsidP="00263F94">
      <w:pPr>
        <w:rPr>
          <w:u w:val="single"/>
        </w:rPr>
      </w:pPr>
      <w:r w:rsidRPr="00AD72AD">
        <w:rPr>
          <w:rStyle w:val="StyleUnderline"/>
        </w:rPr>
        <w:t>Einhorn predicted</w:t>
      </w:r>
      <w:r w:rsidRPr="00E2470A">
        <w:rPr>
          <w:sz w:val="16"/>
        </w:rPr>
        <w:t xml:space="preserve"> that some Democrats will vote to override the veto, but </w:t>
      </w:r>
      <w:r w:rsidRPr="005F1F8B">
        <w:rPr>
          <w:rStyle w:val="Emphasis"/>
          <w:highlight w:val="yellow"/>
        </w:rPr>
        <w:t>it is "likely that the administration will have the votes to sustain the veto</w:t>
      </w:r>
      <w:r w:rsidRPr="00AD72AD">
        <w:rPr>
          <w:rStyle w:val="StyleUnderline"/>
        </w:rPr>
        <w:t xml:space="preserve"> and prevent legislation potentially damaging to the negotiations from being enacted."</w:t>
      </w:r>
    </w:p>
    <w:p w:rsidR="00263F94" w:rsidRPr="00E2470A" w:rsidRDefault="00263F94" w:rsidP="00263F94">
      <w:pPr>
        <w:rPr>
          <w:sz w:val="16"/>
        </w:rPr>
      </w:pPr>
      <w:r w:rsidRPr="00AD72AD">
        <w:rPr>
          <w:rStyle w:val="StyleUnderline"/>
        </w:rPr>
        <w:t>"</w:t>
      </w:r>
      <w:r w:rsidRPr="005F1F8B">
        <w:rPr>
          <w:rStyle w:val="StyleUnderline"/>
          <w:highlight w:val="yellow"/>
        </w:rPr>
        <w:t>While the Republican</w:t>
      </w:r>
      <w:r w:rsidRPr="00AD72AD">
        <w:rPr>
          <w:rStyle w:val="StyleUnderline"/>
        </w:rPr>
        <w:t xml:space="preserve">-controlled </w:t>
      </w:r>
      <w:r w:rsidRPr="005F1F8B">
        <w:rPr>
          <w:rStyle w:val="StyleUnderline"/>
          <w:highlight w:val="yellow"/>
        </w:rPr>
        <w:t>Congress will undoubtedly give</w:t>
      </w:r>
      <w:r w:rsidRPr="00AD72AD">
        <w:rPr>
          <w:rStyle w:val="StyleUnderline"/>
        </w:rPr>
        <w:t xml:space="preserve"> the administration </w:t>
      </w:r>
      <w:r w:rsidRPr="005F1F8B">
        <w:rPr>
          <w:rStyle w:val="StyleUnderline"/>
          <w:highlight w:val="yellow"/>
        </w:rPr>
        <w:t>a tough time,</w:t>
      </w:r>
      <w:r w:rsidRPr="00AD72AD">
        <w:rPr>
          <w:rStyle w:val="StyleUnderline"/>
        </w:rPr>
        <w:t xml:space="preserve"> it is likely that President </w:t>
      </w:r>
      <w:r w:rsidRPr="005F1F8B">
        <w:rPr>
          <w:rStyle w:val="StyleUnderline"/>
          <w:highlight w:val="yellow"/>
        </w:rPr>
        <w:t>Obama will be able,</w:t>
      </w:r>
      <w:r w:rsidRPr="00AD72AD">
        <w:rPr>
          <w:rStyle w:val="StyleUnderline"/>
        </w:rPr>
        <w:t xml:space="preserve"> without legislative interference, </w:t>
      </w:r>
      <w:r w:rsidRPr="005F1F8B">
        <w:rPr>
          <w:rStyle w:val="StyleUnderline"/>
          <w:highlight w:val="yellow"/>
        </w:rPr>
        <w:t>to continue negotiating</w:t>
      </w:r>
      <w:r w:rsidRPr="00AD72AD">
        <w:rPr>
          <w:rStyle w:val="StyleUnderline"/>
        </w:rPr>
        <w:t xml:space="preserve"> an agreement that he believes is in the U.S. interest,"</w:t>
      </w:r>
      <w:r w:rsidRPr="00E2470A">
        <w:rPr>
          <w:sz w:val="16"/>
        </w:rPr>
        <w:t xml:space="preserve"> Einhorn wrote. </w:t>
      </w:r>
    </w:p>
    <w:p w:rsidR="00263F94" w:rsidRPr="00E2470A" w:rsidRDefault="00263F94" w:rsidP="00263F94">
      <w:pPr>
        <w:rPr>
          <w:sz w:val="16"/>
        </w:rPr>
      </w:pPr>
      <w:r w:rsidRPr="00E2470A">
        <w:rPr>
          <w:sz w:val="16"/>
        </w:rPr>
        <w:t xml:space="preserve">Sens. Robert Menendez (D-N.J.) and Mark Kirk (R-Ill.) are preparing to introduce a new bill that would impose sanctions on Iran if it walks away from international negotiations to limit its nuclear program, or if it violates any agreement reached by a June 30 deadline. </w:t>
      </w:r>
    </w:p>
    <w:p w:rsidR="00263F94" w:rsidRPr="00E2470A" w:rsidRDefault="00263F94" w:rsidP="00263F94">
      <w:pPr>
        <w:rPr>
          <w:sz w:val="16"/>
        </w:rPr>
      </w:pPr>
      <w:r w:rsidRPr="00E2470A">
        <w:rPr>
          <w:sz w:val="16"/>
        </w:rPr>
        <w:t xml:space="preserve">The senators completed the proposed legislation this week, and plan to introduce the bill before a deal is reached, Bloomberg reported. The Obama administration opposes the bill, and any legislation that could scuttle a deal with Iran to prevent its development of a nuclear weapon. </w:t>
      </w:r>
    </w:p>
    <w:p w:rsidR="00263F94" w:rsidRPr="00E2470A" w:rsidRDefault="00263F94" w:rsidP="00263F94">
      <w:pPr>
        <w:rPr>
          <w:sz w:val="16"/>
        </w:rPr>
      </w:pPr>
      <w:r w:rsidRPr="00E2470A">
        <w:rPr>
          <w:sz w:val="16"/>
        </w:rPr>
        <w:t xml:space="preserve">House members overwhelmingly passed an earlier version of the bill in 2013, but a bill in the Senate was held up by then-Majority Leader Harry Reid (D-Nev.), out of deference to the White House. </w:t>
      </w:r>
    </w:p>
    <w:p w:rsidR="00263F94" w:rsidRPr="00E2470A" w:rsidRDefault="00263F94" w:rsidP="00263F94">
      <w:pPr>
        <w:rPr>
          <w:sz w:val="16"/>
        </w:rPr>
      </w:pPr>
      <w:r w:rsidRPr="00E2470A">
        <w:rPr>
          <w:sz w:val="16"/>
        </w:rPr>
        <w:t>The president pledged in his 2014 State of the Union address to veto any Iran sanctions bill that Congress sent to him.</w:t>
      </w:r>
    </w:p>
    <w:p w:rsidR="00263F94" w:rsidRPr="00E2470A" w:rsidRDefault="00263F94" w:rsidP="00263F94">
      <w:pPr>
        <w:rPr>
          <w:sz w:val="16"/>
        </w:rPr>
      </w:pPr>
      <w:r w:rsidRPr="00E2470A">
        <w:rPr>
          <w:sz w:val="16"/>
        </w:rPr>
        <w:t xml:space="preserve">New Majority Leader Mitch McConnell (R-Ky.) has promised to bring the legislation, which has the backing of a majority of senators, for a vote this year. </w:t>
      </w:r>
    </w:p>
    <w:p w:rsidR="00263F94" w:rsidRPr="00E10BBF" w:rsidRDefault="00263F94" w:rsidP="00263F94">
      <w:pPr>
        <w:rPr>
          <w:rStyle w:val="StyleUnderline"/>
        </w:rPr>
      </w:pPr>
      <w:r w:rsidRPr="00E10BBF">
        <w:rPr>
          <w:rStyle w:val="StyleUnderline"/>
        </w:rPr>
        <w:t xml:space="preserve">Earlier this week, the </w:t>
      </w:r>
      <w:r w:rsidRPr="005F1F8B">
        <w:rPr>
          <w:rStyle w:val="StyleUnderline"/>
          <w:highlight w:val="yellow"/>
        </w:rPr>
        <w:t>White House reiterated its "strong opposition</w:t>
      </w:r>
      <w:r w:rsidRPr="00E10BBF">
        <w:rPr>
          <w:rStyle w:val="StyleUnderline"/>
        </w:rPr>
        <w:t xml:space="preserve"> to additional sanctions legislation that could derail the negotiations and isolate the United States from our international coalition." </w:t>
      </w:r>
    </w:p>
    <w:p w:rsidR="00263F94" w:rsidRPr="004D2A8A" w:rsidRDefault="00263F94" w:rsidP="00263F94">
      <w:pPr>
        <w:pStyle w:val="Heading4"/>
      </w:pPr>
      <w:r>
        <w:t>Obama can swing key senators. This ev is the best to analyze vote counts.</w:t>
      </w:r>
    </w:p>
    <w:p w:rsidR="00263F94" w:rsidRDefault="00263F94" w:rsidP="00263F94">
      <w:r w:rsidRPr="005505F9">
        <w:rPr>
          <w:rStyle w:val="Style13ptBold"/>
        </w:rPr>
        <w:t>Diamond, 1/9/15</w:t>
      </w:r>
      <w:r>
        <w:t xml:space="preserve"> (Jeremy, “New Congress, new nuclear showdown over Iran,” </w:t>
      </w:r>
      <w:hyperlink r:id="rId21" w:history="1">
        <w:r w:rsidRPr="00396D92">
          <w:rPr>
            <w:rStyle w:val="Hyperlink"/>
          </w:rPr>
          <w:t>http://www.cnn.com/2015/01/09/politics/iran-sanctions-fight-republican-congress/</w:t>
        </w:r>
      </w:hyperlink>
      <w:r>
        <w:t>, JMP)</w:t>
      </w:r>
    </w:p>
    <w:p w:rsidR="00263F94" w:rsidRDefault="00263F94" w:rsidP="00263F94"/>
    <w:p w:rsidR="00263F94" w:rsidRPr="00661D14" w:rsidRDefault="00263F94" w:rsidP="00263F94">
      <w:pPr>
        <w:rPr>
          <w:sz w:val="14"/>
        </w:rPr>
      </w:pPr>
      <w:r w:rsidRPr="00661D14">
        <w:rPr>
          <w:sz w:val="14"/>
        </w:rPr>
        <w:t xml:space="preserve">Washington (CNN) </w:t>
      </w:r>
      <w:r w:rsidRPr="00AD70E0">
        <w:rPr>
          <w:rStyle w:val="StyleUnderline"/>
        </w:rPr>
        <w:t>Iranian and American negotiators</w:t>
      </w:r>
      <w:r w:rsidRPr="00661D14">
        <w:rPr>
          <w:sz w:val="14"/>
        </w:rPr>
        <w:t xml:space="preserve"> preparing to square off in Geneva next week over Iran's nuclear ambitions </w:t>
      </w:r>
      <w:r w:rsidRPr="00AD70E0">
        <w:rPr>
          <w:rStyle w:val="StyleUnderline"/>
        </w:rPr>
        <w:t>will</w:t>
      </w:r>
      <w:r w:rsidRPr="00661D14">
        <w:rPr>
          <w:sz w:val="14"/>
        </w:rPr>
        <w:t xml:space="preserve"> also </w:t>
      </w:r>
      <w:r w:rsidRPr="00AD70E0">
        <w:rPr>
          <w:rStyle w:val="StyleUnderline"/>
        </w:rPr>
        <w:t>be eying another showdown brewing in Washington</w:t>
      </w:r>
      <w:r w:rsidRPr="00661D14">
        <w:rPr>
          <w:sz w:val="14"/>
        </w:rPr>
        <w:t>.</w:t>
      </w:r>
    </w:p>
    <w:p w:rsidR="00263F94" w:rsidRPr="00661D14" w:rsidRDefault="00263F94" w:rsidP="00263F94">
      <w:pPr>
        <w:rPr>
          <w:sz w:val="14"/>
        </w:rPr>
      </w:pPr>
      <w:r w:rsidRPr="00661D14">
        <w:rPr>
          <w:sz w:val="14"/>
        </w:rPr>
        <w:t xml:space="preserve">One year after a Republican-led coalition in the Senate came up just short of a deal, GOP lawmakers are poised to wield their new power in the Senate to push a bill authorizing additional sanctions against Iran. But </w:t>
      </w:r>
      <w:r w:rsidRPr="004D2A8A">
        <w:rPr>
          <w:rStyle w:val="StyleUnderline"/>
        </w:rPr>
        <w:t xml:space="preserve">the new 54-member </w:t>
      </w:r>
      <w:r w:rsidRPr="005F1F8B">
        <w:rPr>
          <w:rStyle w:val="StyleUnderline"/>
          <w:highlight w:val="yellow"/>
        </w:rPr>
        <w:t>majority doesn't guarantee</w:t>
      </w:r>
      <w:r w:rsidRPr="004D2A8A">
        <w:rPr>
          <w:rStyle w:val="StyleUnderline"/>
        </w:rPr>
        <w:t xml:space="preserve"> that </w:t>
      </w:r>
      <w:r w:rsidRPr="005F1F8B">
        <w:rPr>
          <w:rStyle w:val="StyleUnderline"/>
          <w:highlight w:val="yellow"/>
        </w:rPr>
        <w:t>Republicans can muster the 67</w:t>
      </w:r>
      <w:r w:rsidRPr="004D2A8A">
        <w:rPr>
          <w:rStyle w:val="StyleUnderline"/>
        </w:rPr>
        <w:t xml:space="preserve"> votes they need </w:t>
      </w:r>
      <w:r w:rsidRPr="005F1F8B">
        <w:rPr>
          <w:rStyle w:val="StyleUnderline"/>
          <w:highlight w:val="yellow"/>
        </w:rPr>
        <w:t>to override</w:t>
      </w:r>
      <w:r w:rsidRPr="004D2A8A">
        <w:rPr>
          <w:rStyle w:val="StyleUnderline"/>
        </w:rPr>
        <w:t xml:space="preserve"> a presidential veto, </w:t>
      </w:r>
      <w:r w:rsidRPr="005F1F8B">
        <w:rPr>
          <w:rStyle w:val="StyleUnderline"/>
          <w:highlight w:val="yellow"/>
        </w:rPr>
        <w:t xml:space="preserve">and </w:t>
      </w:r>
      <w:r w:rsidRPr="005F1F8B">
        <w:rPr>
          <w:rStyle w:val="Emphasis"/>
          <w:highlight w:val="yellow"/>
        </w:rPr>
        <w:t>the fight is already underway for the</w:t>
      </w:r>
      <w:r w:rsidRPr="004D2A8A">
        <w:rPr>
          <w:rStyle w:val="Emphasis"/>
        </w:rPr>
        <w:t xml:space="preserve"> votes that could fill the </w:t>
      </w:r>
      <w:r w:rsidRPr="005F1F8B">
        <w:rPr>
          <w:rStyle w:val="Emphasis"/>
          <w:highlight w:val="yellow"/>
        </w:rPr>
        <w:t>gap</w:t>
      </w:r>
      <w:r w:rsidRPr="00661D14">
        <w:rPr>
          <w:sz w:val="14"/>
        </w:rPr>
        <w:t>.</w:t>
      </w:r>
    </w:p>
    <w:p w:rsidR="00263F94" w:rsidRPr="00661D14" w:rsidRDefault="00263F94" w:rsidP="00263F94">
      <w:pPr>
        <w:rPr>
          <w:sz w:val="14"/>
        </w:rPr>
      </w:pPr>
      <w:r w:rsidRPr="00F50CF4">
        <w:rPr>
          <w:rStyle w:val="StyleUnderline"/>
        </w:rPr>
        <w:t xml:space="preserve">With fewer than two months until diplomats' March 1 framework agreement deadline, and </w:t>
      </w:r>
      <w:r w:rsidRPr="005F1F8B">
        <w:rPr>
          <w:rStyle w:val="Emphasis"/>
          <w:highlight w:val="yellow"/>
        </w:rPr>
        <w:t>expecting the White House to start knocking on swing senators' doors</w:t>
      </w:r>
      <w:r w:rsidRPr="005F1F8B">
        <w:rPr>
          <w:rStyle w:val="StyleUnderline"/>
          <w:highlight w:val="yellow"/>
        </w:rPr>
        <w:t xml:space="preserve">, supporters know the clock is ticking to pass </w:t>
      </w:r>
      <w:r w:rsidRPr="00661D14">
        <w:rPr>
          <w:rStyle w:val="StyleUnderline"/>
        </w:rPr>
        <w:t xml:space="preserve">a </w:t>
      </w:r>
      <w:r w:rsidRPr="005F1F8B">
        <w:rPr>
          <w:rStyle w:val="StyleUnderline"/>
          <w:highlight w:val="yellow"/>
        </w:rPr>
        <w:t xml:space="preserve">sanctions </w:t>
      </w:r>
      <w:r w:rsidRPr="00661D14">
        <w:rPr>
          <w:rStyle w:val="StyleUnderline"/>
        </w:rPr>
        <w:t>bill</w:t>
      </w:r>
      <w:r w:rsidRPr="00661D14">
        <w:rPr>
          <w:sz w:val="14"/>
        </w:rPr>
        <w:t xml:space="preserve"> they say will ratchet up pressure on Iran. </w:t>
      </w:r>
      <w:r w:rsidRPr="005F1F8B">
        <w:rPr>
          <w:rStyle w:val="StyleUnderline"/>
          <w:highlight w:val="yellow"/>
        </w:rPr>
        <w:t>But</w:t>
      </w:r>
      <w:r w:rsidRPr="003A67B3">
        <w:rPr>
          <w:rStyle w:val="StyleUnderline"/>
        </w:rPr>
        <w:t xml:space="preserve"> for opponents of additional sanctions, the ticking is more like a time bomb as </w:t>
      </w:r>
      <w:r w:rsidRPr="005F1F8B">
        <w:rPr>
          <w:rStyle w:val="Emphasis"/>
          <w:highlight w:val="yellow"/>
        </w:rPr>
        <w:t>a</w:t>
      </w:r>
      <w:r w:rsidRPr="003A67B3">
        <w:rPr>
          <w:rStyle w:val="Emphasis"/>
        </w:rPr>
        <w:t xml:space="preserve"> sanctions </w:t>
      </w:r>
      <w:r w:rsidRPr="005F1F8B">
        <w:rPr>
          <w:rStyle w:val="Emphasis"/>
          <w:highlight w:val="yellow"/>
        </w:rPr>
        <w:t>bill will torpedo negotiations and set the U.S. on a path to war</w:t>
      </w:r>
      <w:r w:rsidRPr="003A67B3">
        <w:rPr>
          <w:rStyle w:val="Emphasis"/>
        </w:rPr>
        <w:t xml:space="preserve"> with Iran</w:t>
      </w:r>
      <w:r w:rsidRPr="00661D14">
        <w:rPr>
          <w:sz w:val="14"/>
        </w:rPr>
        <w:t>, they claim.</w:t>
      </w:r>
    </w:p>
    <w:p w:rsidR="00263F94" w:rsidRPr="00661D14" w:rsidRDefault="00263F94" w:rsidP="00263F94">
      <w:pPr>
        <w:rPr>
          <w:sz w:val="14"/>
        </w:rPr>
      </w:pPr>
      <w:r w:rsidRPr="00661D14">
        <w:rPr>
          <w:sz w:val="14"/>
        </w:rPr>
        <w:t>For Sen. Mark Kirk, the Republican half of the Kirk-Menendez sanctions bill he has pushed for the last three years, the sooner a sanctions bill hits the Senate floor, the better -- both politically and policy-wise.</w:t>
      </w:r>
    </w:p>
    <w:p w:rsidR="00263F94" w:rsidRPr="00661D14" w:rsidRDefault="00263F94" w:rsidP="00263F94">
      <w:pPr>
        <w:rPr>
          <w:sz w:val="14"/>
        </w:rPr>
      </w:pPr>
      <w:r w:rsidRPr="00661D14">
        <w:rPr>
          <w:sz w:val="14"/>
        </w:rPr>
        <w:t>"If the Senate was allowed to vote tomorrow, I would be able to get two-thirds," Kirk said Sunday in a phone interview. "Now is the time to put pressure on Iran especially with oil prices so low. We are uniquely advantaged at this time to shut down this nuclear program."</w:t>
      </w:r>
    </w:p>
    <w:p w:rsidR="00263F94" w:rsidRPr="00661D14" w:rsidRDefault="00263F94" w:rsidP="00263F94">
      <w:pPr>
        <w:rPr>
          <w:sz w:val="14"/>
        </w:rPr>
      </w:pPr>
      <w:r w:rsidRPr="00661D14">
        <w:rPr>
          <w:sz w:val="14"/>
        </w:rPr>
        <w:t>Sen. Lindsey Graham (R-South Carolina), another major proponent of the legislation, told CNN last month the Kirk-Menendez bill "will come up for a vote in January," a pledge he made the same day to Israeli Prime Minister Benjamin Netanyahu in a meeting in Jerusalem.</w:t>
      </w:r>
    </w:p>
    <w:p w:rsidR="00263F94" w:rsidRPr="00661D14" w:rsidRDefault="00263F94" w:rsidP="00263F94">
      <w:pPr>
        <w:rPr>
          <w:sz w:val="14"/>
        </w:rPr>
      </w:pPr>
      <w:r w:rsidRPr="00661D14">
        <w:rPr>
          <w:sz w:val="14"/>
        </w:rPr>
        <w:t xml:space="preserve">Kirk said he backed that timing but insisted that it depends on Senate Majority Leader Mitch McConnell. </w:t>
      </w:r>
      <w:r w:rsidRPr="00661D14">
        <w:rPr>
          <w:rStyle w:val="StyleUnderline"/>
        </w:rPr>
        <w:t>A McConnell spokesman called the legislation "a priority,"</w:t>
      </w:r>
      <w:r w:rsidRPr="00661D14">
        <w:rPr>
          <w:sz w:val="14"/>
        </w:rPr>
        <w:t xml:space="preserve"> but said there isn't yet a schedule for a sanctions bill.</w:t>
      </w:r>
    </w:p>
    <w:p w:rsidR="00263F94" w:rsidRPr="00661D14" w:rsidRDefault="00263F94" w:rsidP="00263F94">
      <w:pPr>
        <w:rPr>
          <w:sz w:val="14"/>
        </w:rPr>
      </w:pPr>
      <w:r w:rsidRPr="00661D14">
        <w:rPr>
          <w:sz w:val="14"/>
        </w:rPr>
        <w:t>Republicans have been clamoring for additional sanctions on Iran, but with control of Congress in their hands, Republican lawmakers will also have to own the consequences of sanctions legislation -- which the President, State Department and Iranian officials have warned could derail negotiations.</w:t>
      </w:r>
    </w:p>
    <w:p w:rsidR="00263F94" w:rsidRPr="00661D14" w:rsidRDefault="00263F94" w:rsidP="00263F94">
      <w:pPr>
        <w:rPr>
          <w:sz w:val="14"/>
        </w:rPr>
      </w:pPr>
      <w:r w:rsidRPr="00661D14">
        <w:rPr>
          <w:sz w:val="14"/>
        </w:rPr>
        <w:t>"We have long believed that Congress should not consider any new sanctions while negotiations are underway, in order to give our negotiators the time and space they need to fully test the current diplomatic opportunity. New sanctions threaten the diplomatic process currently underway," a senior administration official told CNN.</w:t>
      </w:r>
    </w:p>
    <w:p w:rsidR="00263F94" w:rsidRPr="00661D14" w:rsidRDefault="00263F94" w:rsidP="00263F94">
      <w:pPr>
        <w:rPr>
          <w:sz w:val="14"/>
        </w:rPr>
      </w:pPr>
      <w:r w:rsidRPr="005F1F8B">
        <w:rPr>
          <w:rStyle w:val="StyleUnderline"/>
          <w:highlight w:val="yellow"/>
        </w:rPr>
        <w:t>The</w:t>
      </w:r>
      <w:r w:rsidRPr="0026307B">
        <w:rPr>
          <w:rStyle w:val="StyleUnderline"/>
        </w:rPr>
        <w:t xml:space="preserve"> Kirk-Menendez </w:t>
      </w:r>
      <w:r w:rsidRPr="005F1F8B">
        <w:rPr>
          <w:rStyle w:val="StyleUnderline"/>
          <w:highlight w:val="yellow"/>
        </w:rPr>
        <w:t>bill</w:t>
      </w:r>
      <w:r w:rsidRPr="00661D14">
        <w:rPr>
          <w:sz w:val="14"/>
        </w:rPr>
        <w:t xml:space="preserve"> that died in the Senate last year </w:t>
      </w:r>
      <w:r w:rsidRPr="005F1F8B">
        <w:rPr>
          <w:rStyle w:val="StyleUnderline"/>
          <w:highlight w:val="yellow"/>
        </w:rPr>
        <w:t>would reimpose sanctions</w:t>
      </w:r>
      <w:r w:rsidRPr="0026307B">
        <w:rPr>
          <w:rStyle w:val="StyleUnderline"/>
        </w:rPr>
        <w:t xml:space="preserve"> on Iran </w:t>
      </w:r>
      <w:r w:rsidRPr="005F1F8B">
        <w:rPr>
          <w:rStyle w:val="StyleUnderline"/>
          <w:highlight w:val="yellow"/>
        </w:rPr>
        <w:t>if Obama couldn't certify</w:t>
      </w:r>
      <w:r w:rsidRPr="0026307B">
        <w:rPr>
          <w:rStyle w:val="StyleUnderline"/>
        </w:rPr>
        <w:t xml:space="preserve"> that Iran doesn't finance terror groups that have attacked Americans and would keep Iran from maintaining low-level nuclear enrichment in a final deal</w:t>
      </w:r>
      <w:r w:rsidRPr="00661D14">
        <w:rPr>
          <w:sz w:val="14"/>
        </w:rPr>
        <w:t>, just a few terms that are much stricter than the current framework for negotiations between Iran and the P5+1 world powers.</w:t>
      </w:r>
    </w:p>
    <w:p w:rsidR="00263F94" w:rsidRPr="00661D14" w:rsidRDefault="00263F94" w:rsidP="00263F94">
      <w:pPr>
        <w:rPr>
          <w:sz w:val="14"/>
        </w:rPr>
      </w:pPr>
      <w:r w:rsidRPr="005F1F8B">
        <w:rPr>
          <w:rStyle w:val="StyleUnderline"/>
          <w:highlight w:val="yellow"/>
        </w:rPr>
        <w:t>Those</w:t>
      </w:r>
      <w:r w:rsidRPr="00570F9E">
        <w:rPr>
          <w:rStyle w:val="StyleUnderline"/>
        </w:rPr>
        <w:t xml:space="preserve"> congressional provisions </w:t>
      </w:r>
      <w:r w:rsidRPr="005F1F8B">
        <w:rPr>
          <w:rStyle w:val="Emphasis"/>
          <w:highlight w:val="yellow"/>
        </w:rPr>
        <w:t>are "poison pills,"</w:t>
      </w:r>
      <w:r w:rsidRPr="00570F9E">
        <w:rPr>
          <w:rStyle w:val="StyleUnderline"/>
        </w:rPr>
        <w:t xml:space="preserve"> according to</w:t>
      </w:r>
      <w:r w:rsidRPr="00661D14">
        <w:rPr>
          <w:sz w:val="14"/>
        </w:rPr>
        <w:t xml:space="preserve"> Dylan </w:t>
      </w:r>
      <w:r w:rsidRPr="00570F9E">
        <w:rPr>
          <w:rStyle w:val="StyleUnderline"/>
        </w:rPr>
        <w:t xml:space="preserve">Williams, head of government affairs at J </w:t>
      </w:r>
      <w:r w:rsidRPr="00661D14">
        <w:rPr>
          <w:rStyle w:val="StyleUnderline"/>
        </w:rPr>
        <w:t>Street, a group that bills itself as pro-Israel</w:t>
      </w:r>
      <w:r w:rsidRPr="00661D14">
        <w:rPr>
          <w:sz w:val="14"/>
        </w:rPr>
        <w:t>. It lobbied heavily on the issue last year and is ramping up for another forceful push.</w:t>
      </w:r>
    </w:p>
    <w:p w:rsidR="00263F94" w:rsidRPr="00570F9E" w:rsidRDefault="00263F94" w:rsidP="00263F94">
      <w:pPr>
        <w:rPr>
          <w:rStyle w:val="StyleUnderline"/>
        </w:rPr>
      </w:pPr>
      <w:r w:rsidRPr="00661D14">
        <w:rPr>
          <w:sz w:val="14"/>
        </w:rPr>
        <w:t xml:space="preserve">"All of these things are poison pills, far from the clean sanctions, just-if-things-go-wrong idea," Williams said. </w:t>
      </w:r>
      <w:r w:rsidRPr="00570F9E">
        <w:rPr>
          <w:rStyle w:val="StyleUnderline"/>
        </w:rPr>
        <w:t>"We know that many if not most of the people pushing for legislation don't want diplomacy to work."</w:t>
      </w:r>
    </w:p>
    <w:p w:rsidR="00263F94" w:rsidRPr="00661D14" w:rsidRDefault="00263F94" w:rsidP="00263F94">
      <w:pPr>
        <w:rPr>
          <w:sz w:val="14"/>
        </w:rPr>
      </w:pPr>
      <w:r w:rsidRPr="00661D14">
        <w:rPr>
          <w:sz w:val="14"/>
        </w:rPr>
        <w:t>J Street challenges the Israel lobby from within</w:t>
      </w:r>
    </w:p>
    <w:p w:rsidR="00263F94" w:rsidRPr="00661D14" w:rsidRDefault="00263F94" w:rsidP="00263F94">
      <w:pPr>
        <w:rPr>
          <w:sz w:val="14"/>
        </w:rPr>
      </w:pPr>
      <w:r w:rsidRPr="00661D14">
        <w:rPr>
          <w:sz w:val="14"/>
        </w:rPr>
        <w:t>Kirk has already been working with Sen. Bob Menendez, of New Jersey, his Democratic partner on the bill, to rework some of its language -- changes that could potentially draw more Democratic support. The pair are still working on final language for the bill, which drew 59 cosponsors last year, though Kirk said he is working to stave off as many changes as possible -- "The more changes, the worse," he said.</w:t>
      </w:r>
    </w:p>
    <w:p w:rsidR="00263F94" w:rsidRPr="00661D14" w:rsidRDefault="00263F94" w:rsidP="00263F94">
      <w:pPr>
        <w:rPr>
          <w:sz w:val="14"/>
        </w:rPr>
      </w:pPr>
      <w:r w:rsidRPr="005F1F8B">
        <w:rPr>
          <w:rStyle w:val="StyleUnderline"/>
          <w:highlight w:val="yellow"/>
        </w:rPr>
        <w:t>The</w:t>
      </w:r>
      <w:r w:rsidRPr="00CC1372">
        <w:rPr>
          <w:rStyle w:val="StyleUnderline"/>
        </w:rPr>
        <w:t xml:space="preserve"> Illinois </w:t>
      </w:r>
      <w:r w:rsidRPr="005F1F8B">
        <w:rPr>
          <w:rStyle w:val="StyleUnderline"/>
          <w:highlight w:val="yellow"/>
        </w:rPr>
        <w:t xml:space="preserve">Republican expects </w:t>
      </w:r>
      <w:r w:rsidRPr="005F1F8B">
        <w:rPr>
          <w:rStyle w:val="Emphasis"/>
          <w:highlight w:val="yellow"/>
        </w:rPr>
        <w:t>a high-profile challenge from the White House</w:t>
      </w:r>
      <w:r w:rsidRPr="00CC1372">
        <w:rPr>
          <w:rStyle w:val="Emphasis"/>
        </w:rPr>
        <w:t xml:space="preserve"> and its allies</w:t>
      </w:r>
      <w:r w:rsidRPr="00661D14">
        <w:rPr>
          <w:sz w:val="14"/>
        </w:rPr>
        <w:t>, but he will be getting his own backup from some Capitol Hill heavyweights: the American-Israel Public Affairs Committee, or AIPAC, which typically spends more than $2.5 million a year on lobbying, according to the Center for Responsive Politics.</w:t>
      </w:r>
    </w:p>
    <w:p w:rsidR="00263F94" w:rsidRPr="00661D14" w:rsidRDefault="00263F94" w:rsidP="00263F94">
      <w:pPr>
        <w:rPr>
          <w:sz w:val="14"/>
        </w:rPr>
      </w:pPr>
      <w:r w:rsidRPr="00661D14">
        <w:rPr>
          <w:sz w:val="14"/>
        </w:rPr>
        <w:t>"I think they're pretty damned strong. This would be the No. 1 thing for them," Kirk said of AIPAC.</w:t>
      </w:r>
    </w:p>
    <w:p w:rsidR="00263F94" w:rsidRPr="007430C4" w:rsidRDefault="00263F94" w:rsidP="00263F94">
      <w:pPr>
        <w:rPr>
          <w:u w:val="single"/>
        </w:rPr>
      </w:pPr>
      <w:r w:rsidRPr="007430C4">
        <w:rPr>
          <w:rStyle w:val="StyleUnderline"/>
        </w:rPr>
        <w:t xml:space="preserve">Intense lobbying from </w:t>
      </w:r>
      <w:r w:rsidRPr="005F1F8B">
        <w:rPr>
          <w:rStyle w:val="StyleUnderline"/>
          <w:highlight w:val="yellow"/>
        </w:rPr>
        <w:t>AIPAC could help</w:t>
      </w:r>
      <w:r w:rsidRPr="007430C4">
        <w:rPr>
          <w:rStyle w:val="StyleUnderline"/>
        </w:rPr>
        <w:t xml:space="preserve"> the sanctions </w:t>
      </w:r>
      <w:r w:rsidRPr="005F1F8B">
        <w:rPr>
          <w:rStyle w:val="StyleUnderline"/>
          <w:highlight w:val="yellow"/>
        </w:rPr>
        <w:t>supporters</w:t>
      </w:r>
      <w:r w:rsidRPr="007430C4">
        <w:rPr>
          <w:rStyle w:val="StyleUnderline"/>
        </w:rPr>
        <w:t xml:space="preserve"> win back the four Democrats who joined 13 others in cosponsoring the sanctions bill last year, </w:t>
      </w:r>
      <w:r w:rsidRPr="005F1F8B">
        <w:rPr>
          <w:rStyle w:val="StyleUnderline"/>
          <w:highlight w:val="yellow"/>
        </w:rPr>
        <w:t>but later backtracked</w:t>
      </w:r>
      <w:r w:rsidRPr="007430C4">
        <w:rPr>
          <w:rStyle w:val="StyleUnderline"/>
        </w:rPr>
        <w:t xml:space="preserve"> their support.</w:t>
      </w:r>
    </w:p>
    <w:p w:rsidR="00263F94" w:rsidRPr="00661D14" w:rsidRDefault="00263F94" w:rsidP="00263F94">
      <w:pPr>
        <w:rPr>
          <w:sz w:val="14"/>
        </w:rPr>
      </w:pPr>
      <w:r w:rsidRPr="00661D14">
        <w:rPr>
          <w:sz w:val="14"/>
        </w:rPr>
        <w:t xml:space="preserve">Sens. Kirsten </w:t>
      </w:r>
      <w:r w:rsidRPr="005F1F8B">
        <w:rPr>
          <w:rStyle w:val="StyleUnderline"/>
          <w:highlight w:val="yellow"/>
        </w:rPr>
        <w:t>Gillibrand</w:t>
      </w:r>
      <w:r w:rsidRPr="00661D14">
        <w:rPr>
          <w:sz w:val="14"/>
        </w:rPr>
        <w:t xml:space="preserve"> of New York, Joe </w:t>
      </w:r>
      <w:r w:rsidRPr="005F1F8B">
        <w:rPr>
          <w:rStyle w:val="StyleUnderline"/>
          <w:highlight w:val="yellow"/>
        </w:rPr>
        <w:t>Manchin</w:t>
      </w:r>
      <w:r w:rsidRPr="00661D14">
        <w:rPr>
          <w:sz w:val="14"/>
        </w:rPr>
        <w:t xml:space="preserve"> of West Virginia, Richard </w:t>
      </w:r>
      <w:r w:rsidRPr="005F1F8B">
        <w:rPr>
          <w:rStyle w:val="StyleUnderline"/>
          <w:highlight w:val="yellow"/>
        </w:rPr>
        <w:t>Blumenthal</w:t>
      </w:r>
      <w:r w:rsidRPr="00661D14">
        <w:rPr>
          <w:sz w:val="14"/>
        </w:rPr>
        <w:t xml:space="preserve"> of Connecticut </w:t>
      </w:r>
      <w:r w:rsidRPr="005F1F8B">
        <w:rPr>
          <w:rStyle w:val="StyleUnderline"/>
          <w:highlight w:val="yellow"/>
        </w:rPr>
        <w:t>and</w:t>
      </w:r>
      <w:r w:rsidRPr="00661D14">
        <w:rPr>
          <w:sz w:val="14"/>
        </w:rPr>
        <w:t xml:space="preserve"> Chris </w:t>
      </w:r>
      <w:r w:rsidRPr="005F1F8B">
        <w:rPr>
          <w:rStyle w:val="StyleUnderline"/>
          <w:highlight w:val="yellow"/>
        </w:rPr>
        <w:t>Coons</w:t>
      </w:r>
      <w:r w:rsidRPr="00661D14">
        <w:rPr>
          <w:sz w:val="14"/>
        </w:rPr>
        <w:t xml:space="preserve"> of Delaware </w:t>
      </w:r>
      <w:r w:rsidRPr="005F1F8B">
        <w:rPr>
          <w:rStyle w:val="StyleUnderline"/>
          <w:highlight w:val="yellow"/>
        </w:rPr>
        <w:t>rejected the idea</w:t>
      </w:r>
      <w:r w:rsidRPr="007430C4">
        <w:rPr>
          <w:rStyle w:val="StyleUnderline"/>
        </w:rPr>
        <w:t xml:space="preserve"> of moving forward amid negotiations </w:t>
      </w:r>
      <w:r w:rsidRPr="005F1F8B">
        <w:rPr>
          <w:rStyle w:val="Emphasis"/>
          <w:highlight w:val="yellow"/>
        </w:rPr>
        <w:t>after the White House</w:t>
      </w:r>
      <w:r w:rsidRPr="007430C4">
        <w:rPr>
          <w:rStyle w:val="Emphasis"/>
        </w:rPr>
        <w:t xml:space="preserve"> and allies </w:t>
      </w:r>
      <w:r w:rsidRPr="005F1F8B">
        <w:rPr>
          <w:rStyle w:val="Emphasis"/>
          <w:highlight w:val="yellow"/>
        </w:rPr>
        <w:t>made its push</w:t>
      </w:r>
      <w:r w:rsidRPr="007430C4">
        <w:rPr>
          <w:rStyle w:val="Emphasis"/>
        </w:rPr>
        <w:t xml:space="preserve"> on Capitol Hill </w:t>
      </w:r>
      <w:r w:rsidRPr="005F1F8B">
        <w:rPr>
          <w:rStyle w:val="Emphasis"/>
          <w:highlight w:val="yellow"/>
        </w:rPr>
        <w:t>to keep the measure from a floor vote</w:t>
      </w:r>
      <w:r w:rsidRPr="00661D14">
        <w:rPr>
          <w:sz w:val="14"/>
        </w:rPr>
        <w:t>.</w:t>
      </w:r>
    </w:p>
    <w:p w:rsidR="00263F94" w:rsidRPr="00661D14" w:rsidRDefault="00263F94" w:rsidP="00263F94">
      <w:pPr>
        <w:rPr>
          <w:sz w:val="14"/>
        </w:rPr>
      </w:pPr>
      <w:r w:rsidRPr="00661D14">
        <w:rPr>
          <w:sz w:val="14"/>
        </w:rPr>
        <w:t>"I did not sign it with the intention that it would ever be voted upon or used upon while we were negotiating," Manchin said on MSNBC after Obama talked about Iran in his State of the Union address. "I signed it because I wanted to make sure the president had a hammer if he needed it and showed them how determined we were to do it and use it if we had to."</w:t>
      </w:r>
    </w:p>
    <w:p w:rsidR="00263F94" w:rsidRPr="00661D14" w:rsidRDefault="00263F94" w:rsidP="00263F94">
      <w:pPr>
        <w:rPr>
          <w:sz w:val="14"/>
        </w:rPr>
      </w:pPr>
      <w:r w:rsidRPr="00661D14">
        <w:rPr>
          <w:sz w:val="14"/>
        </w:rPr>
        <w:t>After talks failed to materialize into an agreement by the November 2014 deadline, some Democrats have started to lose patience with the stop-and-stall pace of negotiations with Iran and are facing pressure from groups like AIPAC to support a sanctions bill, though the White House insists the negotiations have yielded tangible results: rolling back Iran's nuclear program during negotiations.</w:t>
      </w:r>
    </w:p>
    <w:p w:rsidR="00263F94" w:rsidRPr="00BE376D" w:rsidRDefault="00263F94" w:rsidP="00263F94">
      <w:pPr>
        <w:rPr>
          <w:u w:val="single"/>
        </w:rPr>
      </w:pPr>
      <w:r w:rsidRPr="00661D14">
        <w:rPr>
          <w:sz w:val="14"/>
        </w:rPr>
        <w:t xml:space="preserve">But </w:t>
      </w:r>
      <w:r w:rsidRPr="005F1F8B">
        <w:rPr>
          <w:rStyle w:val="Emphasis"/>
          <w:highlight w:val="yellow"/>
        </w:rPr>
        <w:t>even if</w:t>
      </w:r>
      <w:r w:rsidRPr="005F1F8B">
        <w:rPr>
          <w:rStyle w:val="StyleUnderline"/>
          <w:highlight w:val="yellow"/>
        </w:rPr>
        <w:t xml:space="preserve"> Kirk, Menendez and their allies can pressure those four Democrats</w:t>
      </w:r>
      <w:r w:rsidRPr="007430C4">
        <w:rPr>
          <w:rStyle w:val="StyleUnderline"/>
        </w:rPr>
        <w:t xml:space="preserve"> into signing on, </w:t>
      </w:r>
      <w:r w:rsidRPr="005F1F8B">
        <w:rPr>
          <w:rStyle w:val="Emphasis"/>
          <w:highlight w:val="yellow"/>
        </w:rPr>
        <w:t>they will need to pull three more</w:t>
      </w:r>
      <w:r w:rsidRPr="00BE376D">
        <w:rPr>
          <w:rStyle w:val="Emphasis"/>
        </w:rPr>
        <w:t xml:space="preserve"> Senate Democrats</w:t>
      </w:r>
      <w:r w:rsidRPr="007430C4">
        <w:rPr>
          <w:rStyle w:val="StyleUnderline"/>
        </w:rPr>
        <w:t xml:space="preserve"> who didn't cosponsor the bill last year to secure the 15 Democrats needed to override a presidential veto.</w:t>
      </w:r>
    </w:p>
    <w:p w:rsidR="00263F94" w:rsidRPr="00661D14" w:rsidRDefault="00263F94" w:rsidP="00263F94">
      <w:pPr>
        <w:rPr>
          <w:sz w:val="14"/>
        </w:rPr>
      </w:pPr>
      <w:r w:rsidRPr="00661D14">
        <w:rPr>
          <w:sz w:val="14"/>
        </w:rPr>
        <w:t>And they won't just be targeted by AIPAC. A coalition of dove organizations is already putting the gears in motion for what they expect to be the toughest battle yet on this issue, and while they're clear-eyed about the uphill climb they face, they dismiss the overconfident stride of pro-sanctions leaders.</w:t>
      </w:r>
    </w:p>
    <w:p w:rsidR="00263F94" w:rsidRPr="00661D14" w:rsidRDefault="00263F94" w:rsidP="00263F94">
      <w:pPr>
        <w:rPr>
          <w:sz w:val="14"/>
        </w:rPr>
      </w:pPr>
      <w:r w:rsidRPr="00661D14">
        <w:rPr>
          <w:sz w:val="14"/>
        </w:rPr>
        <w:t>These groups will look to paint any new sanctions as a step onto the warpath with Iran and show wary Democrats that they have the grassroots backing to stave off attacks from groups like AIPAC.</w:t>
      </w:r>
    </w:p>
    <w:p w:rsidR="00263F94" w:rsidRPr="00661D14" w:rsidRDefault="00263F94" w:rsidP="00263F94">
      <w:pPr>
        <w:rPr>
          <w:sz w:val="14"/>
        </w:rPr>
      </w:pPr>
      <w:r w:rsidRPr="00661D14">
        <w:rPr>
          <w:sz w:val="14"/>
        </w:rPr>
        <w:t>Clinton defends Obama on Iran talks</w:t>
      </w:r>
    </w:p>
    <w:p w:rsidR="00263F94" w:rsidRPr="00661D14" w:rsidRDefault="00263F94" w:rsidP="00263F94">
      <w:pPr>
        <w:rPr>
          <w:sz w:val="14"/>
        </w:rPr>
      </w:pPr>
      <w:r w:rsidRPr="00D53952">
        <w:rPr>
          <w:rStyle w:val="StyleUnderline"/>
        </w:rPr>
        <w:t xml:space="preserve">More than 400 faith leaders and activists traveled to D.C. in late </w:t>
      </w:r>
      <w:r w:rsidRPr="00B107C9">
        <w:rPr>
          <w:rStyle w:val="StyleUnderline"/>
        </w:rPr>
        <w:t>November to lobby Congress against the sanctions in a day of action organized by the Friends Committee on National Legislation</w:t>
      </w:r>
      <w:r w:rsidRPr="00661D14">
        <w:rPr>
          <w:sz w:val="14"/>
        </w:rPr>
        <w:t>, a Quaker-founded organization, and the group plans to drive its 50,000 supporters to flood Congress with calls and letters in the weeks ahead.</w:t>
      </w:r>
    </w:p>
    <w:p w:rsidR="00263F94" w:rsidRPr="00F06529" w:rsidRDefault="00263F94" w:rsidP="00263F94">
      <w:pPr>
        <w:rPr>
          <w:sz w:val="14"/>
          <w:szCs w:val="14"/>
          <w:u w:val="single"/>
        </w:rPr>
      </w:pPr>
      <w:r w:rsidRPr="00263AD7">
        <w:rPr>
          <w:rStyle w:val="StyleUnderline"/>
        </w:rPr>
        <w:t>"</w:t>
      </w:r>
      <w:r w:rsidRPr="005F1F8B">
        <w:rPr>
          <w:rStyle w:val="StyleUnderline"/>
          <w:highlight w:val="yellow"/>
        </w:rPr>
        <w:t>The real trick that we have to do is really to make that opposition -- both in the public and</w:t>
      </w:r>
      <w:r w:rsidRPr="00263AD7">
        <w:rPr>
          <w:rStyle w:val="StyleUnderline"/>
        </w:rPr>
        <w:t xml:space="preserve"> that opposition </w:t>
      </w:r>
      <w:r w:rsidRPr="005F1F8B">
        <w:rPr>
          <w:rStyle w:val="StyleUnderline"/>
          <w:highlight w:val="yellow"/>
        </w:rPr>
        <w:t>on the Hill</w:t>
      </w:r>
      <w:r w:rsidRPr="00263AD7">
        <w:rPr>
          <w:rStyle w:val="StyleUnderline"/>
        </w:rPr>
        <w:t xml:space="preserve"> -- to really make it become public and to amplify those voices," said</w:t>
      </w:r>
      <w:r w:rsidRPr="00661D14">
        <w:rPr>
          <w:sz w:val="14"/>
        </w:rPr>
        <w:t xml:space="preserve"> Kate </w:t>
      </w:r>
      <w:r w:rsidRPr="00263AD7">
        <w:rPr>
          <w:rStyle w:val="StyleUnderline"/>
        </w:rPr>
        <w:t xml:space="preserve">Gould, the group's lead lobbyist on the </w:t>
      </w:r>
      <w:r w:rsidRPr="0044096F">
        <w:rPr>
          <w:rStyle w:val="StyleUnderline"/>
        </w:rPr>
        <w:t>issue. "</w:t>
      </w:r>
      <w:r w:rsidRPr="005F1F8B">
        <w:rPr>
          <w:rStyle w:val="StyleUnderline"/>
          <w:highlight w:val="yellow"/>
        </w:rPr>
        <w:t>Because right now you hear</w:t>
      </w:r>
      <w:r w:rsidRPr="0044096F">
        <w:rPr>
          <w:rStyle w:val="StyleUnderline"/>
        </w:rPr>
        <w:t xml:space="preserve"> from, it's Lindsey </w:t>
      </w:r>
      <w:r w:rsidRPr="005F1F8B">
        <w:rPr>
          <w:rStyle w:val="StyleUnderline"/>
          <w:highlight w:val="yellow"/>
        </w:rPr>
        <w:t>Graham and</w:t>
      </w:r>
      <w:r w:rsidRPr="00661D14">
        <w:rPr>
          <w:sz w:val="14"/>
        </w:rPr>
        <w:t xml:space="preserve"> (Marco) </w:t>
      </w:r>
      <w:r w:rsidRPr="005F1F8B">
        <w:rPr>
          <w:rStyle w:val="StyleUnderline"/>
          <w:highlight w:val="yellow"/>
        </w:rPr>
        <w:t>Rubio</w:t>
      </w:r>
      <w:r w:rsidRPr="0044096F">
        <w:rPr>
          <w:rStyle w:val="StyleUnderline"/>
        </w:rPr>
        <w:t xml:space="preserve">, who are very confident in their prognosis and </w:t>
      </w:r>
      <w:r w:rsidRPr="00F06529">
        <w:rPr>
          <w:rStyle w:val="StyleUnderline"/>
          <w:sz w:val="14"/>
          <w:szCs w:val="14"/>
        </w:rPr>
        <w:t>have made it sound like it's inevitable that these sanctions will pass with a veto-proof majority."</w:t>
      </w:r>
    </w:p>
    <w:p w:rsidR="00263F94" w:rsidRDefault="00263F94" w:rsidP="00263F94">
      <w:pPr>
        <w:rPr>
          <w:sz w:val="14"/>
          <w:szCs w:val="14"/>
        </w:rPr>
      </w:pPr>
      <w:r w:rsidRPr="00F06529">
        <w:rPr>
          <w:sz w:val="14"/>
          <w:szCs w:val="14"/>
        </w:rPr>
        <w:t>To accomplish that, FCNL has worked with other groups like J Street and about 70 other groups in an expanding coalition opposing the sanctions in an effort to paint the debate not as a benchmark for support for Israel, but rather what Gould calls a "wider, anti-war issue" that resonates with a war-weary public.</w:t>
      </w:r>
    </w:p>
    <w:p w:rsidR="00263F94" w:rsidRDefault="00263F94" w:rsidP="00263F94">
      <w:pPr>
        <w:pStyle w:val="Heading4"/>
      </w:pPr>
      <w:r>
        <w:t>Their ev is just a reason Obama must remain strong to lobby Congress</w:t>
      </w:r>
    </w:p>
    <w:p w:rsidR="00263F94" w:rsidRDefault="00263F94" w:rsidP="00263F94">
      <w:r w:rsidRPr="002C7200">
        <w:rPr>
          <w:rStyle w:val="Style13ptBold"/>
        </w:rPr>
        <w:t>Wong, 1/19/15</w:t>
      </w:r>
      <w:r>
        <w:t xml:space="preserve"> (Kristina, “</w:t>
      </w:r>
      <w:r w:rsidRPr="005F1F8B">
        <w:rPr>
          <w:rStyle w:val="Emphasis"/>
          <w:highlight w:val="yellow"/>
        </w:rPr>
        <w:t>Iran fight tests Obama’s clout</w:t>
      </w:r>
      <w:r>
        <w:t xml:space="preserve">,” </w:t>
      </w:r>
      <w:hyperlink r:id="rId22" w:history="1">
        <w:r w:rsidRPr="00972B1B">
          <w:rPr>
            <w:rStyle w:val="Hyperlink"/>
          </w:rPr>
          <w:t>http://thehill.com/policy/defense/229998-iran-fight-tests-obamas-clout</w:t>
        </w:r>
      </w:hyperlink>
      <w:r>
        <w:t>, JMP)</w:t>
      </w:r>
    </w:p>
    <w:p w:rsidR="00263F94" w:rsidRDefault="00263F94" w:rsidP="00263F94"/>
    <w:p w:rsidR="00263F94" w:rsidRPr="00E2470A" w:rsidRDefault="00263F94" w:rsidP="00263F94">
      <w:pPr>
        <w:rPr>
          <w:sz w:val="16"/>
        </w:rPr>
      </w:pPr>
      <w:r w:rsidRPr="00E2470A">
        <w:rPr>
          <w:sz w:val="16"/>
        </w:rPr>
        <w:t>Supporters of Iran sanctions legislation are betting they can secure the 67 Senate votes needed to override a veto from President Obama.</w:t>
      </w:r>
    </w:p>
    <w:p w:rsidR="00263F94" w:rsidRPr="00E2470A" w:rsidRDefault="00263F94" w:rsidP="00263F94">
      <w:pPr>
        <w:rPr>
          <w:sz w:val="16"/>
        </w:rPr>
      </w:pPr>
      <w:r w:rsidRPr="00E2470A">
        <w:rPr>
          <w:sz w:val="16"/>
        </w:rPr>
        <w:t xml:space="preserve">Sens. Robert </w:t>
      </w:r>
      <w:r w:rsidRPr="00F12BB4">
        <w:rPr>
          <w:rStyle w:val="StyleUnderline"/>
        </w:rPr>
        <w:t>Menendez</w:t>
      </w:r>
      <w:r w:rsidRPr="00E2470A">
        <w:rPr>
          <w:sz w:val="16"/>
        </w:rPr>
        <w:t xml:space="preserve"> (D-N.J.) </w:t>
      </w:r>
      <w:r w:rsidRPr="00F12BB4">
        <w:rPr>
          <w:rStyle w:val="StyleUnderline"/>
        </w:rPr>
        <w:t>and</w:t>
      </w:r>
      <w:r w:rsidRPr="00E2470A">
        <w:rPr>
          <w:sz w:val="16"/>
        </w:rPr>
        <w:t xml:space="preserve"> Mark </w:t>
      </w:r>
      <w:r w:rsidRPr="00F12BB4">
        <w:rPr>
          <w:rStyle w:val="StyleUnderline"/>
        </w:rPr>
        <w:t>Kirk</w:t>
      </w:r>
      <w:r w:rsidRPr="00E2470A">
        <w:rPr>
          <w:sz w:val="16"/>
        </w:rPr>
        <w:t xml:space="preserve"> (R-Ill.) </w:t>
      </w:r>
      <w:r w:rsidRPr="00F12BB4">
        <w:rPr>
          <w:rStyle w:val="StyleUnderline"/>
        </w:rPr>
        <w:t>are moving quickly to bring their bill to the floor</w:t>
      </w:r>
      <w:r w:rsidRPr="00E2470A">
        <w:rPr>
          <w:sz w:val="16"/>
        </w:rPr>
        <w:t>, defying warnings from administration officials who say the legislation could blow up the negotiations with Iran over its nuclear program.</w:t>
      </w:r>
    </w:p>
    <w:p w:rsidR="00263F94" w:rsidRPr="00E2470A" w:rsidRDefault="00263F94" w:rsidP="00263F94">
      <w:pPr>
        <w:rPr>
          <w:sz w:val="16"/>
        </w:rPr>
      </w:pPr>
      <w:r w:rsidRPr="00E2470A">
        <w:rPr>
          <w:sz w:val="16"/>
        </w:rPr>
        <w:t xml:space="preserve">“We have a fighting chance of getting strong, overwhelming support as we have in the past,” a senior congressional aide said Monday. </w:t>
      </w:r>
    </w:p>
    <w:p w:rsidR="00263F94" w:rsidRPr="00E2470A" w:rsidRDefault="00263F94" w:rsidP="00263F94">
      <w:pPr>
        <w:rPr>
          <w:sz w:val="16"/>
        </w:rPr>
      </w:pPr>
      <w:r w:rsidRPr="00E2470A">
        <w:rPr>
          <w:sz w:val="16"/>
        </w:rPr>
        <w:t xml:space="preserve">The Senate Banking, Housing and Urban Affairs Committee is planning to debate and vote on the sanctions bill Thursday. While it’s not clear when the bill could come up for a floor vote, senators say Majority Leader Mitch </w:t>
      </w:r>
      <w:r w:rsidRPr="005F1F8B">
        <w:rPr>
          <w:rStyle w:val="Emphasis"/>
          <w:highlight w:val="yellow"/>
        </w:rPr>
        <w:t>McConnell</w:t>
      </w:r>
      <w:r w:rsidRPr="00E2470A">
        <w:rPr>
          <w:sz w:val="16"/>
        </w:rPr>
        <w:t xml:space="preserve"> (R-Ky.) </w:t>
      </w:r>
      <w:r w:rsidRPr="005F1F8B">
        <w:rPr>
          <w:rStyle w:val="Emphasis"/>
          <w:highlight w:val="yellow"/>
        </w:rPr>
        <w:t>wants to act</w:t>
      </w:r>
      <w:r w:rsidRPr="00F12BB4">
        <w:rPr>
          <w:rStyle w:val="Emphasis"/>
        </w:rPr>
        <w:t xml:space="preserve"> on it </w:t>
      </w:r>
      <w:r w:rsidRPr="005F1F8B">
        <w:rPr>
          <w:rStyle w:val="Emphasis"/>
          <w:highlight w:val="yellow"/>
        </w:rPr>
        <w:t>“very quickly.”</w:t>
      </w:r>
    </w:p>
    <w:p w:rsidR="00263F94" w:rsidRPr="00E2470A" w:rsidRDefault="00263F94" w:rsidP="00263F94">
      <w:pPr>
        <w:rPr>
          <w:sz w:val="16"/>
        </w:rPr>
      </w:pPr>
      <w:r w:rsidRPr="00E2470A">
        <w:rPr>
          <w:sz w:val="16"/>
        </w:rPr>
        <w:t>White House officials vehemently oppose the legislation, fearing it could sink the chances of reaching a long-term deal to dismantle Iran’s nuclear program.</w:t>
      </w:r>
    </w:p>
    <w:p w:rsidR="00263F94" w:rsidRPr="00E2470A" w:rsidRDefault="00263F94" w:rsidP="00263F94">
      <w:pPr>
        <w:rPr>
          <w:sz w:val="16"/>
        </w:rPr>
      </w:pPr>
      <w:r w:rsidRPr="00E2470A">
        <w:rPr>
          <w:sz w:val="16"/>
        </w:rPr>
        <w:t>Proponents of the sanctions bill have taken issue with the White House’s arguments, noting that the punishments would only take effect if Iran walked away from the talks or violated the terms of a deal.</w:t>
      </w:r>
    </w:p>
    <w:p w:rsidR="00263F94" w:rsidRPr="00682DFD" w:rsidRDefault="00263F94" w:rsidP="00263F94">
      <w:pPr>
        <w:rPr>
          <w:rStyle w:val="Emphasis"/>
        </w:rPr>
      </w:pPr>
      <w:r w:rsidRPr="00682DFD">
        <w:rPr>
          <w:rStyle w:val="Emphasis"/>
        </w:rPr>
        <w:t xml:space="preserve">The </w:t>
      </w:r>
      <w:r w:rsidRPr="005F1F8B">
        <w:rPr>
          <w:rStyle w:val="Emphasis"/>
          <w:highlight w:val="yellow"/>
        </w:rPr>
        <w:t>White House might have to exert heavy pressure</w:t>
      </w:r>
      <w:r w:rsidRPr="00682DFD">
        <w:rPr>
          <w:rStyle w:val="Emphasis"/>
        </w:rPr>
        <w:t xml:space="preserve"> on Senate Democrats when the Iran bill hits the Senate floor.</w:t>
      </w:r>
    </w:p>
    <w:p w:rsidR="00263F94" w:rsidRPr="00E2470A" w:rsidRDefault="00263F94" w:rsidP="00263F94">
      <w:pPr>
        <w:rPr>
          <w:sz w:val="16"/>
        </w:rPr>
      </w:pPr>
      <w:r w:rsidRPr="00E2470A">
        <w:rPr>
          <w:sz w:val="16"/>
        </w:rPr>
        <w:t>If all 54 Senate Republicans voted for the sanctions bill, they would need only 13 Democrats to secure a veto-proof majority. Twelve Democrats, including Menendez, co-sponsored an earlier version of the legislation and still serve in the Senate.</w:t>
      </w:r>
    </w:p>
    <w:p w:rsidR="00263F94" w:rsidRPr="00E2470A" w:rsidRDefault="00263F94" w:rsidP="00263F94">
      <w:pPr>
        <w:rPr>
          <w:sz w:val="16"/>
        </w:rPr>
      </w:pPr>
      <w:r w:rsidRPr="00E2470A">
        <w:rPr>
          <w:sz w:val="16"/>
        </w:rPr>
        <w:t>The legislative fight has stoked tensions between Obama and Menendez, the ranking member of the Foreign Relations Committee, who was angered by the president’s move last year to ease travel and trade restrictions on Cuba.</w:t>
      </w:r>
    </w:p>
    <w:p w:rsidR="00263F94" w:rsidRPr="00E2470A" w:rsidRDefault="00263F94" w:rsidP="00263F94">
      <w:pPr>
        <w:rPr>
          <w:sz w:val="16"/>
        </w:rPr>
      </w:pPr>
      <w:r w:rsidRPr="00E2470A">
        <w:rPr>
          <w:sz w:val="16"/>
        </w:rPr>
        <w:t>The two men had a “forceful” exchange during a Senate Democratic retreat Friday, with Obama reportedly urging senators against actions for short-term political gain, according to The New York Times. Menendez reportedly stood up and said he took “personal offense.”</w:t>
      </w:r>
    </w:p>
    <w:p w:rsidR="00263F94" w:rsidRPr="0016131E" w:rsidRDefault="00263F94" w:rsidP="00263F94">
      <w:pPr>
        <w:rPr>
          <w:u w:val="single"/>
        </w:rPr>
      </w:pPr>
      <w:r w:rsidRPr="005F1F8B">
        <w:rPr>
          <w:rStyle w:val="Emphasis"/>
          <w:highlight w:val="yellow"/>
        </w:rPr>
        <w:t>Supporters</w:t>
      </w:r>
      <w:r w:rsidRPr="00F12BB4">
        <w:rPr>
          <w:rStyle w:val="Emphasis"/>
        </w:rPr>
        <w:t xml:space="preserve"> of the sanctions bill </w:t>
      </w:r>
      <w:r w:rsidRPr="005F1F8B">
        <w:rPr>
          <w:rStyle w:val="Emphasis"/>
          <w:highlight w:val="yellow"/>
        </w:rPr>
        <w:t>stopped short of predicting victory</w:t>
      </w:r>
      <w:r w:rsidRPr="005F1F8B">
        <w:rPr>
          <w:rStyle w:val="StyleUnderline"/>
          <w:highlight w:val="yellow"/>
        </w:rPr>
        <w:t xml:space="preserve"> but </w:t>
      </w:r>
      <w:r w:rsidRPr="0016131E">
        <w:rPr>
          <w:rStyle w:val="StyleUnderline"/>
        </w:rPr>
        <w:t xml:space="preserve">said they </w:t>
      </w:r>
      <w:r w:rsidRPr="005F1F8B">
        <w:rPr>
          <w:rStyle w:val="StyleUnderline"/>
          <w:highlight w:val="yellow"/>
        </w:rPr>
        <w:t xml:space="preserve">are moving </w:t>
      </w:r>
      <w:r w:rsidRPr="0016131E">
        <w:rPr>
          <w:rStyle w:val="StyleUnderline"/>
        </w:rPr>
        <w:t xml:space="preserve">forward </w:t>
      </w:r>
      <w:r w:rsidRPr="005F1F8B">
        <w:rPr>
          <w:rStyle w:val="StyleUnderline"/>
          <w:highlight w:val="yellow"/>
        </w:rPr>
        <w:t>with</w:t>
      </w:r>
      <w:r w:rsidRPr="0016131E">
        <w:rPr>
          <w:rStyle w:val="StyleUnderline"/>
        </w:rPr>
        <w:t xml:space="preserve"> a </w:t>
      </w:r>
      <w:r w:rsidRPr="005F1F8B">
        <w:rPr>
          <w:rStyle w:val="StyleUnderline"/>
          <w:highlight w:val="yellow"/>
        </w:rPr>
        <w:t>veto-proof majority in mind</w:t>
      </w:r>
      <w:r w:rsidRPr="0016131E">
        <w:rPr>
          <w:rStyle w:val="StyleUnderline"/>
        </w:rPr>
        <w:t xml:space="preserve">. </w:t>
      </w:r>
    </w:p>
    <w:p w:rsidR="00263F94" w:rsidRPr="00E2470A" w:rsidRDefault="00263F94" w:rsidP="00263F94">
      <w:pPr>
        <w:rPr>
          <w:sz w:val="16"/>
        </w:rPr>
      </w:pPr>
      <w:r w:rsidRPr="0016131E">
        <w:rPr>
          <w:sz w:val="16"/>
        </w:rPr>
        <w:t>“We’re going for a law. ... We’ve had longstanding bipartisan engagement on this issue,” the aide said, pointing to</w:t>
      </w:r>
      <w:r w:rsidRPr="00E2470A">
        <w:rPr>
          <w:sz w:val="16"/>
        </w:rPr>
        <w:t xml:space="preserve"> four previous instances when Congress has passed sanctions legislation with more than enough votes to overcome a veto. </w:t>
      </w:r>
    </w:p>
    <w:p w:rsidR="00263F94" w:rsidRPr="00F12BB4" w:rsidRDefault="00263F94" w:rsidP="00263F94">
      <w:pPr>
        <w:rPr>
          <w:u w:val="single"/>
        </w:rPr>
      </w:pPr>
      <w:r w:rsidRPr="005F1F8B">
        <w:rPr>
          <w:rStyle w:val="StyleUnderline"/>
          <w:highlight w:val="yellow"/>
        </w:rPr>
        <w:t>Both sides</w:t>
      </w:r>
      <w:r w:rsidRPr="00F12BB4">
        <w:rPr>
          <w:rStyle w:val="StyleUnderline"/>
        </w:rPr>
        <w:t xml:space="preserve"> of the debate </w:t>
      </w:r>
      <w:r w:rsidRPr="005F1F8B">
        <w:rPr>
          <w:rStyle w:val="StyleUnderline"/>
          <w:highlight w:val="yellow"/>
        </w:rPr>
        <w:t xml:space="preserve">agree </w:t>
      </w:r>
      <w:r w:rsidRPr="005F1F8B">
        <w:rPr>
          <w:rStyle w:val="Emphasis"/>
          <w:highlight w:val="yellow"/>
        </w:rPr>
        <w:t>it will be</w:t>
      </w:r>
      <w:r w:rsidRPr="00F12BB4">
        <w:rPr>
          <w:rStyle w:val="Emphasis"/>
        </w:rPr>
        <w:t xml:space="preserve"> a </w:t>
      </w:r>
      <w:r w:rsidRPr="005F1F8B">
        <w:rPr>
          <w:rStyle w:val="Emphasis"/>
          <w:highlight w:val="yellow"/>
        </w:rPr>
        <w:t>close</w:t>
      </w:r>
      <w:r w:rsidRPr="00F12BB4">
        <w:rPr>
          <w:rStyle w:val="Emphasis"/>
        </w:rPr>
        <w:t xml:space="preserve"> fight</w:t>
      </w:r>
      <w:r w:rsidRPr="00F12BB4">
        <w:rPr>
          <w:rStyle w:val="StyleUnderline"/>
        </w:rPr>
        <w:t>, with all eyes on the Democrats who are likely to break with the White House.</w:t>
      </w:r>
    </w:p>
    <w:p w:rsidR="00263F94" w:rsidRPr="00E2470A" w:rsidRDefault="00263F94" w:rsidP="00263F94">
      <w:pPr>
        <w:rPr>
          <w:sz w:val="16"/>
        </w:rPr>
      </w:pPr>
      <w:r w:rsidRPr="00E2470A">
        <w:rPr>
          <w:sz w:val="16"/>
        </w:rPr>
        <w:t>Sen. Bob Casey Jr. (D-Pa.) an original co-sponsor of sanctions legislation, told Bloomberg last week he supports “moving forward” on the bill before the June 30 deadline for finishing the talks.</w:t>
      </w:r>
    </w:p>
    <w:p w:rsidR="00263F94" w:rsidRPr="00E2470A" w:rsidRDefault="00263F94" w:rsidP="00263F94">
      <w:pPr>
        <w:rPr>
          <w:sz w:val="16"/>
        </w:rPr>
      </w:pPr>
      <w:r w:rsidRPr="00E2470A">
        <w:rPr>
          <w:sz w:val="16"/>
        </w:rPr>
        <w:t>Casey and three other Democratic co-sponsors of the original bill recently sounded a hawkish tone on Iran sanctions, voicing concerns that the regime has been violating the sanctions already in place.</w:t>
      </w:r>
    </w:p>
    <w:p w:rsidR="00263F94" w:rsidRPr="00E2470A" w:rsidRDefault="00263F94" w:rsidP="00263F94">
      <w:pPr>
        <w:rPr>
          <w:sz w:val="16"/>
        </w:rPr>
      </w:pPr>
      <w:r w:rsidRPr="00E2470A">
        <w:rPr>
          <w:sz w:val="16"/>
        </w:rPr>
        <w:t xml:space="preserve">“As we continue our diplomatic efforts, it is vitally important that existing U.S. sanctions continue to be strictly enforced,” wrote Casey and Sens. Charles Schumer (D-N.Y.), Richard Blumenthal (D-Conn.) and Kirsten Gillibrand (D-N.Y.) in a Jan. 2 letter to Treasury Secretary Jack Lew. </w:t>
      </w:r>
    </w:p>
    <w:p w:rsidR="00263F94" w:rsidRPr="00E2470A" w:rsidRDefault="00263F94" w:rsidP="00263F94">
      <w:pPr>
        <w:rPr>
          <w:sz w:val="16"/>
        </w:rPr>
      </w:pPr>
      <w:r w:rsidRPr="00E2470A">
        <w:rPr>
          <w:sz w:val="16"/>
        </w:rPr>
        <w:t xml:space="preserve">Schumer, a strong backer of the Menendez-Kirk bill and strong supporter of Israel, has previously whipped votes for the sanctions bill. </w:t>
      </w:r>
    </w:p>
    <w:p w:rsidR="00263F94" w:rsidRPr="00E2470A" w:rsidRDefault="00263F94" w:rsidP="00263F94">
      <w:pPr>
        <w:rPr>
          <w:sz w:val="16"/>
        </w:rPr>
      </w:pPr>
      <w:r w:rsidRPr="00E2470A">
        <w:rPr>
          <w:sz w:val="16"/>
        </w:rPr>
        <w:t>Sen. Ben Cardin (D-Md.), another original co-sponsor, said Sunday he also supports imposing sanctions but was vague on what timing he would prefer.</w:t>
      </w:r>
    </w:p>
    <w:p w:rsidR="00263F94" w:rsidRPr="00E2470A" w:rsidRDefault="00263F94" w:rsidP="00263F94">
      <w:pPr>
        <w:rPr>
          <w:sz w:val="16"/>
        </w:rPr>
      </w:pPr>
      <w:r w:rsidRPr="00E2470A">
        <w:rPr>
          <w:sz w:val="16"/>
        </w:rPr>
        <w:t>The senior congressional aide said proponents are not taking any Democratic votes for granted, regardless of whether a senator has backed sanctions legislation in the past.</w:t>
      </w:r>
    </w:p>
    <w:p w:rsidR="00263F94" w:rsidRPr="00E2470A" w:rsidRDefault="00263F94" w:rsidP="00263F94">
      <w:pPr>
        <w:rPr>
          <w:sz w:val="16"/>
        </w:rPr>
      </w:pPr>
      <w:r w:rsidRPr="00E2470A">
        <w:rPr>
          <w:sz w:val="16"/>
        </w:rPr>
        <w:t xml:space="preserve">“The votes are what count at the end of the day. And, unlike last year, </w:t>
      </w:r>
      <w:r w:rsidRPr="005F1F8B">
        <w:rPr>
          <w:rStyle w:val="Emphasis"/>
          <w:highlight w:val="yellow"/>
        </w:rPr>
        <w:t>it’s a certainty that senators will vote</w:t>
      </w:r>
      <w:r w:rsidRPr="00F12BB4">
        <w:rPr>
          <w:rStyle w:val="Emphasis"/>
        </w:rPr>
        <w:t xml:space="preserve"> on Iran </w:t>
      </w:r>
      <w:r w:rsidRPr="005F1F8B">
        <w:rPr>
          <w:rStyle w:val="Emphasis"/>
          <w:highlight w:val="yellow"/>
        </w:rPr>
        <w:t>soon</w:t>
      </w:r>
      <w:r w:rsidRPr="00E2470A">
        <w:rPr>
          <w:sz w:val="16"/>
        </w:rPr>
        <w:t xml:space="preserve">,” the aide said. </w:t>
      </w:r>
    </w:p>
    <w:p w:rsidR="00263F94" w:rsidRPr="00E308CC" w:rsidRDefault="00263F94" w:rsidP="00263F94">
      <w:pPr>
        <w:tabs>
          <w:tab w:val="left" w:pos="9034"/>
        </w:tabs>
        <w:rPr>
          <w:rStyle w:val="StyleUnderline"/>
        </w:rPr>
      </w:pPr>
      <w:r w:rsidRPr="005F1F8B">
        <w:rPr>
          <w:rStyle w:val="StyleUnderline"/>
          <w:highlight w:val="yellow"/>
        </w:rPr>
        <w:t>It isn’t certain that the</w:t>
      </w:r>
      <w:r w:rsidRPr="00E308CC">
        <w:rPr>
          <w:rStyle w:val="StyleUnderline"/>
        </w:rPr>
        <w:t xml:space="preserve"> sanctions </w:t>
      </w:r>
      <w:r w:rsidRPr="005F1F8B">
        <w:rPr>
          <w:rStyle w:val="StyleUnderline"/>
          <w:highlight w:val="yellow"/>
        </w:rPr>
        <w:t>bill would get unanimous support from Republicans</w:t>
      </w:r>
      <w:r w:rsidRPr="00E308CC">
        <w:rPr>
          <w:rStyle w:val="StyleUnderline"/>
        </w:rPr>
        <w:t>.</w:t>
      </w:r>
    </w:p>
    <w:p w:rsidR="00263F94" w:rsidRPr="009C3F5B" w:rsidRDefault="00263F94" w:rsidP="00263F94">
      <w:pPr>
        <w:rPr>
          <w:sz w:val="16"/>
        </w:rPr>
      </w:pPr>
      <w:r w:rsidRPr="00E2470A">
        <w:rPr>
          <w:sz w:val="16"/>
        </w:rPr>
        <w:t xml:space="preserve">Sen. Lindsey Graham (R-S.C.) said Sunday on NBC’s “Meet the Press” he would agree to table the bill if Obama agrees to let Congress approve or disapprove of any deal. </w:t>
      </w:r>
    </w:p>
    <w:p w:rsidR="00263F94" w:rsidRDefault="00263F94" w:rsidP="00263F94">
      <w:pPr>
        <w:pStyle w:val="Heading4"/>
      </w:pPr>
      <w:r>
        <w:t>Obama will win battle over Iran sanctions and prevent veto override</w:t>
      </w:r>
    </w:p>
    <w:p w:rsidR="00263F94" w:rsidRDefault="00263F94" w:rsidP="00263F94">
      <w:r w:rsidRPr="00870FEC">
        <w:rPr>
          <w:rStyle w:val="Style13ptBold"/>
        </w:rPr>
        <w:t>Nakashima, 1/21/15</w:t>
      </w:r>
      <w:r>
        <w:t xml:space="preserve"> --- national security reporter for The Washington Post (Ellen, “Administration and lawmakers clash over Iran policy,” </w:t>
      </w:r>
      <w:hyperlink r:id="rId23" w:history="1">
        <w:r w:rsidRPr="00972B1B">
          <w:rPr>
            <w:rStyle w:val="Hyperlink"/>
          </w:rPr>
          <w:t>http://www.washingtonpost.com/world/national-security/administration-and-lawmakers-clash-over-iran-policy/2015/01/21/e8be448a-a1a2-11e4-9f89-561284a573f8_story.html</w:t>
        </w:r>
      </w:hyperlink>
      <w:r>
        <w:t>, JMP)</w:t>
      </w:r>
    </w:p>
    <w:p w:rsidR="00263F94" w:rsidRDefault="00263F94" w:rsidP="00263F94"/>
    <w:p w:rsidR="00263F94" w:rsidRPr="0016131E" w:rsidRDefault="00263F94" w:rsidP="00263F94">
      <w:pPr>
        <w:rPr>
          <w:sz w:val="16"/>
        </w:rPr>
      </w:pPr>
      <w:r w:rsidRPr="0016131E">
        <w:rPr>
          <w:rStyle w:val="StyleUnderline"/>
          <w:highlight w:val="yellow"/>
        </w:rPr>
        <w:t>The determination</w:t>
      </w:r>
      <w:r w:rsidRPr="00493877">
        <w:rPr>
          <w:rStyle w:val="StyleUnderline"/>
        </w:rPr>
        <w:t xml:space="preserve"> of a group of bipartisan lawmakers to pass measures they believe will raise pressure on Iran </w:t>
      </w:r>
      <w:r w:rsidRPr="0016131E">
        <w:rPr>
          <w:rStyle w:val="Emphasis"/>
          <w:highlight w:val="yellow"/>
        </w:rPr>
        <w:t>escalates a high-stakes battle</w:t>
      </w:r>
      <w:r w:rsidRPr="00493877">
        <w:rPr>
          <w:rStyle w:val="StyleUnderline"/>
        </w:rPr>
        <w:t xml:space="preserve"> with</w:t>
      </w:r>
      <w:r w:rsidRPr="0016131E">
        <w:rPr>
          <w:sz w:val="16"/>
        </w:rPr>
        <w:t xml:space="preserve"> the </w:t>
      </w:r>
      <w:r w:rsidRPr="00493877">
        <w:rPr>
          <w:rStyle w:val="StyleUnderline"/>
        </w:rPr>
        <w:t>Obama</w:t>
      </w:r>
      <w:r w:rsidRPr="0016131E">
        <w:rPr>
          <w:sz w:val="16"/>
        </w:rPr>
        <w:t xml:space="preserve"> administration. The White House has warned that new sanctions will scuttle hopes of reaching an agreement with Iran and unravel an international coalition enforcing existing sanctions.</w:t>
      </w:r>
    </w:p>
    <w:p w:rsidR="00263F94" w:rsidRPr="0016131E" w:rsidRDefault="00263F94" w:rsidP="00263F94">
      <w:pPr>
        <w:rPr>
          <w:sz w:val="16"/>
        </w:rPr>
      </w:pPr>
      <w:r w:rsidRPr="0016131E">
        <w:rPr>
          <w:rStyle w:val="StyleUnderline"/>
          <w:highlight w:val="yellow"/>
        </w:rPr>
        <w:t>But members of Congress, including Obama’s</w:t>
      </w:r>
      <w:r w:rsidRPr="00493877">
        <w:rPr>
          <w:rStyle w:val="StyleUnderline"/>
        </w:rPr>
        <w:t xml:space="preserve"> nominal Democratic </w:t>
      </w:r>
      <w:r w:rsidRPr="0016131E">
        <w:rPr>
          <w:rStyle w:val="StyleUnderline"/>
          <w:highlight w:val="yellow"/>
        </w:rPr>
        <w:t>allies</w:t>
      </w:r>
      <w:r w:rsidRPr="00493877">
        <w:rPr>
          <w:rStyle w:val="StyleUnderline"/>
        </w:rPr>
        <w:t xml:space="preserve"> on foreign policy, </w:t>
      </w:r>
      <w:r w:rsidRPr="0016131E">
        <w:rPr>
          <w:rStyle w:val="StyleUnderline"/>
          <w:highlight w:val="yellow"/>
        </w:rPr>
        <w:t>expressed no willingness</w:t>
      </w:r>
      <w:r w:rsidRPr="0016131E">
        <w:rPr>
          <w:sz w:val="16"/>
        </w:rPr>
        <w:t xml:space="preserve"> on Wednesday </w:t>
      </w:r>
      <w:r w:rsidRPr="0016131E">
        <w:rPr>
          <w:rStyle w:val="StyleUnderline"/>
          <w:highlight w:val="yellow"/>
        </w:rPr>
        <w:t>to cede</w:t>
      </w:r>
      <w:r w:rsidRPr="00493877">
        <w:rPr>
          <w:rStyle w:val="StyleUnderline"/>
        </w:rPr>
        <w:t xml:space="preserve"> the issue of how to best deal with Iran in the run-up to the July deadline for the talks</w:t>
      </w:r>
      <w:r w:rsidRPr="0016131E">
        <w:rPr>
          <w:sz w:val="16"/>
        </w:rPr>
        <w:t>.</w:t>
      </w:r>
    </w:p>
    <w:p w:rsidR="00263F94" w:rsidRPr="0016131E" w:rsidRDefault="00263F94" w:rsidP="00263F94">
      <w:pPr>
        <w:rPr>
          <w:sz w:val="16"/>
        </w:rPr>
      </w:pPr>
      <w:r w:rsidRPr="0016131E">
        <w:rPr>
          <w:sz w:val="16"/>
        </w:rPr>
        <w:t>Sen. Bob Corker (R-Tenn.), chairman of the Foreign Relations Committee, wants the administration to submit any final deal to Congress for approval. Other key lawmakers want legislation that would impose a series of escalating penalties should the talks fail. Still others suggested a nonbinding resolution stating Congress’s intent to impose crippling sanctions if negotiations fail. Whatever the approach, members from both sides of the aisle are insisting on a role in shaping the outcome of the talks, pushing back against the administration’s appeal to give diplomacy room to work.</w:t>
      </w:r>
    </w:p>
    <w:p w:rsidR="00263F94" w:rsidRPr="0016131E" w:rsidRDefault="00263F94" w:rsidP="00263F94">
      <w:pPr>
        <w:rPr>
          <w:sz w:val="16"/>
        </w:rPr>
      </w:pPr>
      <w:r w:rsidRPr="0016131E">
        <w:rPr>
          <w:sz w:val="16"/>
        </w:rPr>
        <w:t>“Over the past 18 months, we have been moving closer to their [the Iranians’] positions on all key elements,” said Sen. Robert Menendez, the ranking Democrat on the Foreign Relations Committee, at a testy three-hour hearing. “The more I hear from the administration in its quotes, the more it sounds like talking points that come straight out of Iran.”</w:t>
      </w:r>
    </w:p>
    <w:p w:rsidR="00263F94" w:rsidRPr="0016131E" w:rsidRDefault="00263F94" w:rsidP="00263F94">
      <w:pPr>
        <w:rPr>
          <w:sz w:val="16"/>
        </w:rPr>
      </w:pPr>
      <w:r w:rsidRPr="0016131E">
        <w:rPr>
          <w:sz w:val="16"/>
        </w:rPr>
        <w:t>Administration officials insisted that further sanctions or other pressure would only risk undermining the diplomatic effort by the world powers. “I know the intent is to further increase pressure on Iran and, in so doing, strengthen the hand of our negotiators,” Deputy Secretary of State Antony J. Blinken said. But, he said, the administration believes that additional sanctions are unnecessary at this time and “risk unraveling” the current sanctions regime. “Iran is well aware that the sword of Damocles hangs over its head,” he said. “It needs no new sanctions.”</w:t>
      </w:r>
    </w:p>
    <w:p w:rsidR="00263F94" w:rsidRPr="0016131E" w:rsidRDefault="00263F94" w:rsidP="00263F94">
      <w:pPr>
        <w:rPr>
          <w:sz w:val="16"/>
        </w:rPr>
      </w:pPr>
      <w:r w:rsidRPr="0016131E">
        <w:rPr>
          <w:sz w:val="16"/>
        </w:rPr>
        <w:t>Menendez has drafted legislation with Republican Sen. Mark Kirk of Illinois, who sits on the Banking Committee, that would not impose sanctions for the duration of the talks. But if the negotiations fail, the bill would reimpose sanctions lifted in the interim and escalate them in a series of steps.</w:t>
      </w:r>
    </w:p>
    <w:p w:rsidR="00263F94" w:rsidRPr="0016131E" w:rsidRDefault="00263F94" w:rsidP="00263F94">
      <w:pPr>
        <w:rPr>
          <w:sz w:val="16"/>
        </w:rPr>
      </w:pPr>
      <w:r w:rsidRPr="005D4987">
        <w:rPr>
          <w:rStyle w:val="StyleUnderline"/>
        </w:rPr>
        <w:t xml:space="preserve">The </w:t>
      </w:r>
      <w:r w:rsidRPr="0016131E">
        <w:rPr>
          <w:rStyle w:val="StyleUnderline"/>
          <w:highlight w:val="yellow"/>
        </w:rPr>
        <w:t>high emotions</w:t>
      </w:r>
      <w:r w:rsidRPr="005D4987">
        <w:rPr>
          <w:rStyle w:val="StyleUnderline"/>
        </w:rPr>
        <w:t xml:space="preserve"> on display during the hearing </w:t>
      </w:r>
      <w:r w:rsidRPr="0016131E">
        <w:rPr>
          <w:rStyle w:val="StyleUnderline"/>
          <w:highlight w:val="yellow"/>
        </w:rPr>
        <w:t>suggest</w:t>
      </w:r>
      <w:r w:rsidRPr="005D4987">
        <w:rPr>
          <w:rStyle w:val="StyleUnderline"/>
        </w:rPr>
        <w:t xml:space="preserve"> that </w:t>
      </w:r>
      <w:r w:rsidRPr="0016131E">
        <w:rPr>
          <w:rStyle w:val="Emphasis"/>
          <w:highlight w:val="yellow"/>
        </w:rPr>
        <w:t>both sides are girding for an all-out effort</w:t>
      </w:r>
      <w:r w:rsidRPr="005D4987">
        <w:rPr>
          <w:rStyle w:val="Emphasis"/>
        </w:rPr>
        <w:t xml:space="preserve"> on the issue</w:t>
      </w:r>
      <w:r w:rsidRPr="005D4987">
        <w:rPr>
          <w:rStyle w:val="StyleUnderline"/>
        </w:rPr>
        <w:t>.</w:t>
      </w:r>
      <w:r w:rsidRPr="0016131E">
        <w:rPr>
          <w:sz w:val="16"/>
        </w:rPr>
        <w:t xml:space="preserve"> As the hearing proceeded, on the other side of the Capitol, aides to House Speaker John A. Boehner (R-Ohio) announced that he is inviting Israel Prime Minister Benjamin Netanyahu to address a joint session of Congress on Feb. 11 on the threats posed by Iran and radical Islam. Netanyahu has been skeptical of the talks and has taken the position that any agreement should not leave Iran as a “nuclear threshold” country, one that could move to acquire nuclear weapons quickly.</w:t>
      </w:r>
    </w:p>
    <w:p w:rsidR="00263F94" w:rsidRPr="0016131E" w:rsidRDefault="00263F94" w:rsidP="00263F94">
      <w:pPr>
        <w:rPr>
          <w:sz w:val="16"/>
        </w:rPr>
      </w:pPr>
      <w:r w:rsidRPr="0016131E">
        <w:rPr>
          <w:sz w:val="16"/>
        </w:rPr>
        <w:t xml:space="preserve">“Clearly, there’s a majority in Congress in support of additional sanctions,” said Robert </w:t>
      </w:r>
      <w:r w:rsidRPr="005D4987">
        <w:rPr>
          <w:rStyle w:val="StyleUnderline"/>
        </w:rPr>
        <w:t>Einhorn, a senior fellow at</w:t>
      </w:r>
      <w:r w:rsidRPr="0016131E">
        <w:rPr>
          <w:sz w:val="16"/>
        </w:rPr>
        <w:t xml:space="preserve"> the </w:t>
      </w:r>
      <w:r w:rsidRPr="005D4987">
        <w:rPr>
          <w:rStyle w:val="StyleUnderline"/>
        </w:rPr>
        <w:t>Brookings</w:t>
      </w:r>
      <w:r w:rsidRPr="0016131E">
        <w:rPr>
          <w:sz w:val="16"/>
        </w:rPr>
        <w:t xml:space="preserve"> Institution and a former member of the U.S. team negotiating with Iran. “But whether they have the 67 votes to override a veto is another story. </w:t>
      </w:r>
      <w:r w:rsidRPr="0016131E">
        <w:rPr>
          <w:rStyle w:val="Emphasis"/>
          <w:highlight w:val="yellow"/>
        </w:rPr>
        <w:t>The administration will go all out</w:t>
      </w:r>
      <w:r w:rsidRPr="0016131E">
        <w:rPr>
          <w:rStyle w:val="StyleUnderline"/>
          <w:highlight w:val="yellow"/>
        </w:rPr>
        <w:t xml:space="preserve"> to gain</w:t>
      </w:r>
      <w:r w:rsidRPr="005D4987">
        <w:rPr>
          <w:rStyle w:val="StyleUnderline"/>
        </w:rPr>
        <w:t xml:space="preserve"> the necessary </w:t>
      </w:r>
      <w:r w:rsidRPr="0016131E">
        <w:rPr>
          <w:rStyle w:val="StyleUnderline"/>
          <w:highlight w:val="yellow"/>
        </w:rPr>
        <w:t>34 votes</w:t>
      </w:r>
      <w:r w:rsidRPr="005D4987">
        <w:rPr>
          <w:rStyle w:val="StyleUnderline"/>
        </w:rPr>
        <w:t xml:space="preserve"> to sustain a veto</w:t>
      </w:r>
      <w:r w:rsidRPr="0016131E">
        <w:rPr>
          <w:sz w:val="16"/>
        </w:rPr>
        <w:t>.”</w:t>
      </w:r>
    </w:p>
    <w:p w:rsidR="00263F94" w:rsidRDefault="00263F94" w:rsidP="00263F94">
      <w:pPr>
        <w:pStyle w:val="Heading4"/>
      </w:pPr>
      <w:r>
        <w:t>Even Corker admits</w:t>
      </w:r>
    </w:p>
    <w:p w:rsidR="00263F94" w:rsidRDefault="00263F94" w:rsidP="00263F94">
      <w:r w:rsidRPr="00DC70AA">
        <w:rPr>
          <w:rStyle w:val="Style13ptBold"/>
        </w:rPr>
        <w:t>Zengerle, 1/15/15</w:t>
      </w:r>
      <w:r>
        <w:t xml:space="preserve"> (Patricia, “Despite White House Warnings, Congress Will Push Ahead With Iran Sanctions,” </w:t>
      </w:r>
      <w:hyperlink r:id="rId24" w:history="1">
        <w:r w:rsidRPr="003A0A57">
          <w:rPr>
            <w:rStyle w:val="Hyperlink"/>
          </w:rPr>
          <w:t>http://www.huffingtonpost.com/2015/01/14/iran-sanctions_n_6474642.html</w:t>
        </w:r>
      </w:hyperlink>
      <w:r>
        <w:t>, JMP)</w:t>
      </w:r>
    </w:p>
    <w:p w:rsidR="00263F94" w:rsidRDefault="00263F94" w:rsidP="00263F94"/>
    <w:p w:rsidR="00263F94" w:rsidRPr="0016131E" w:rsidRDefault="00263F94" w:rsidP="00263F94">
      <w:pPr>
        <w:rPr>
          <w:sz w:val="16"/>
        </w:rPr>
      </w:pPr>
      <w:r w:rsidRPr="0016131E">
        <w:rPr>
          <w:sz w:val="16"/>
        </w:rPr>
        <w:t xml:space="preserve">WASHINGTON, Jan 14 (Reuters) - </w:t>
      </w:r>
      <w:r w:rsidRPr="00C5321C">
        <w:rPr>
          <w:rStyle w:val="StyleUnderline"/>
        </w:rPr>
        <w:t>Republican and Democratic U.S. lawmakers will press ahead with a plan for more sanctions on Iran</w:t>
      </w:r>
      <w:r w:rsidRPr="0016131E">
        <w:rPr>
          <w:sz w:val="16"/>
        </w:rPr>
        <w:t>, the chairman of the Senate Foreign Relations Committee said on Wednesday, despite White House warnings that they risked derailing nuclear talks.</w:t>
      </w:r>
    </w:p>
    <w:p w:rsidR="00263F94" w:rsidRPr="0016131E" w:rsidRDefault="00263F94" w:rsidP="00263F94">
      <w:pPr>
        <w:rPr>
          <w:sz w:val="16"/>
        </w:rPr>
      </w:pPr>
      <w:r w:rsidRPr="0016131E">
        <w:rPr>
          <w:sz w:val="16"/>
        </w:rPr>
        <w:t>Lawmakers, who say they fear Obama administration negotiators may not take a hard enough line with Tehran, are also at work on a separate bill to have Congress approve any final agreement on Iran's nuclear program, Senator Bob Corker, the chairman, told Reuters in an interview.</w:t>
      </w:r>
    </w:p>
    <w:p w:rsidR="00263F94" w:rsidRPr="0016131E" w:rsidRDefault="00263F94" w:rsidP="00263F94">
      <w:pPr>
        <w:rPr>
          <w:sz w:val="16"/>
        </w:rPr>
      </w:pPr>
      <w:r w:rsidRPr="0016131E">
        <w:rPr>
          <w:sz w:val="16"/>
        </w:rPr>
        <w:t>"There's continual efforts to try to figure out a way for Congress to play a role to strengthen whatever final deal may occur," the Tennessee Republican senator said.</w:t>
      </w:r>
    </w:p>
    <w:p w:rsidR="00263F94" w:rsidRPr="0016131E" w:rsidRDefault="00263F94" w:rsidP="00263F94">
      <w:pPr>
        <w:rPr>
          <w:sz w:val="16"/>
        </w:rPr>
      </w:pPr>
      <w:r w:rsidRPr="0016131E">
        <w:rPr>
          <w:sz w:val="16"/>
        </w:rPr>
        <w:t>Republican Senator Mark Kirk and Democratic Senator Robert Menendez are finalizing a bill for tougher sanctions on Iran if there is no final nuclear deal by June 30.</w:t>
      </w:r>
    </w:p>
    <w:p w:rsidR="00263F94" w:rsidRPr="0016131E" w:rsidRDefault="00263F94" w:rsidP="00263F94">
      <w:pPr>
        <w:rPr>
          <w:sz w:val="16"/>
        </w:rPr>
      </w:pPr>
      <w:r w:rsidRPr="0016131E">
        <w:rPr>
          <w:sz w:val="16"/>
        </w:rPr>
        <w:t>The Senate Banking Committee is due to hold a hearing on Iran sanctions on Tuesday, said Corker, a member also of that panel.</w:t>
      </w:r>
    </w:p>
    <w:p w:rsidR="00263F94" w:rsidRPr="0016131E" w:rsidRDefault="00263F94" w:rsidP="00263F94">
      <w:pPr>
        <w:rPr>
          <w:sz w:val="16"/>
        </w:rPr>
      </w:pPr>
      <w:r w:rsidRPr="0016131E">
        <w:rPr>
          <w:sz w:val="16"/>
        </w:rPr>
        <w:t>Kirk and Menendez introduced a sanctions bill in December 2013, but it did not come up for a vote in the Senate, then controlled by President Barack Obama's fellow Democrats, who lost control of the chamber because of big losses in November elections.</w:t>
      </w:r>
    </w:p>
    <w:p w:rsidR="00263F94" w:rsidRPr="00C5321C" w:rsidRDefault="00263F94" w:rsidP="00263F94">
      <w:pPr>
        <w:rPr>
          <w:rStyle w:val="StyleUnderline"/>
        </w:rPr>
      </w:pPr>
      <w:r w:rsidRPr="00C5321C">
        <w:rPr>
          <w:rStyle w:val="StyleUnderline"/>
        </w:rPr>
        <w:t>The White House has insisted passage of a sanctions bill now</w:t>
      </w:r>
      <w:r w:rsidRPr="0016131E">
        <w:rPr>
          <w:sz w:val="16"/>
        </w:rPr>
        <w:t xml:space="preserve"> - even one that would impose new restrictions only if there is no deal by the deadline - </w:t>
      </w:r>
      <w:r w:rsidRPr="00C5321C">
        <w:rPr>
          <w:rStyle w:val="StyleUnderline"/>
        </w:rPr>
        <w:t>could prompt Iran to back out of the nuclear talks with six world powers.</w:t>
      </w:r>
    </w:p>
    <w:p w:rsidR="00263F94" w:rsidRDefault="00263F94" w:rsidP="00263F94">
      <w:pPr>
        <w:rPr>
          <w:rStyle w:val="StyleUnderline"/>
        </w:rPr>
      </w:pPr>
      <w:r w:rsidRPr="0016131E">
        <w:rPr>
          <w:rStyle w:val="StyleUnderline"/>
          <w:highlight w:val="yellow"/>
        </w:rPr>
        <w:t>Although Republicans now hold a 5</w:t>
      </w:r>
      <w:r w:rsidRPr="00C5321C">
        <w:rPr>
          <w:rStyle w:val="StyleUnderline"/>
        </w:rPr>
        <w:t xml:space="preserve">4-46 </w:t>
      </w:r>
      <w:r w:rsidRPr="0016131E">
        <w:rPr>
          <w:rStyle w:val="StyleUnderline"/>
          <w:highlight w:val="yellow"/>
        </w:rPr>
        <w:t>seat majority</w:t>
      </w:r>
      <w:r w:rsidRPr="00C5321C">
        <w:rPr>
          <w:rStyle w:val="StyleUnderline"/>
        </w:rPr>
        <w:t xml:space="preserve"> in the Senate, </w:t>
      </w:r>
      <w:r w:rsidRPr="0016131E">
        <w:rPr>
          <w:rStyle w:val="StyleUnderline"/>
          <w:highlight w:val="yellow"/>
        </w:rPr>
        <w:t>Corker said he did not know if there would be enough votes</w:t>
      </w:r>
      <w:r w:rsidRPr="00C5321C">
        <w:rPr>
          <w:rStyle w:val="StyleUnderline"/>
        </w:rPr>
        <w:t xml:space="preserve"> - 67 - needed in the Senate </w:t>
      </w:r>
      <w:r w:rsidRPr="0016131E">
        <w:rPr>
          <w:rStyle w:val="StyleUnderline"/>
          <w:highlight w:val="yellow"/>
        </w:rPr>
        <w:t>to override</w:t>
      </w:r>
      <w:r w:rsidRPr="00C5321C">
        <w:rPr>
          <w:rStyle w:val="StyleUnderline"/>
        </w:rPr>
        <w:t xml:space="preserve"> an Obama veto of any Iran legislation.</w:t>
      </w:r>
    </w:p>
    <w:p w:rsidR="00263F94" w:rsidRDefault="00263F94" w:rsidP="00B21022">
      <w:pPr>
        <w:pStyle w:val="Heading3"/>
      </w:pPr>
      <w:bookmarkStart w:id="3" w:name="_Toc412146480"/>
      <w:bookmarkStart w:id="4" w:name="_Toc422397241"/>
      <w:r>
        <w:t>UQ:  Republicans Will Push Sanctions Now</w:t>
      </w:r>
      <w:bookmarkEnd w:id="3"/>
      <w:bookmarkEnd w:id="4"/>
    </w:p>
    <w:p w:rsidR="00263F94" w:rsidRDefault="00263F94" w:rsidP="00263F94">
      <w:pPr>
        <w:pStyle w:val="Heading4"/>
      </w:pPr>
      <w:r>
        <w:t>(--) Republicans will push sanctions now—sanctions threaten the entire deal:</w:t>
      </w:r>
    </w:p>
    <w:p w:rsidR="00263F94" w:rsidRDefault="00263F94" w:rsidP="00263F94">
      <w:r>
        <w:t xml:space="preserve">Trita </w:t>
      </w:r>
      <w:r w:rsidRPr="00E53747">
        <w:rPr>
          <w:rStyle w:val="Style13ptBold"/>
        </w:rPr>
        <w:t>Parsi, &amp;</w:t>
      </w:r>
      <w:r>
        <w:t xml:space="preserve"> Tyler </w:t>
      </w:r>
      <w:r w:rsidRPr="00E53747">
        <w:rPr>
          <w:rStyle w:val="Style13ptBold"/>
        </w:rPr>
        <w:t>Cullis, 2/13/2015</w:t>
      </w:r>
      <w:r>
        <w:t xml:space="preserve"> (staff writers, “How Congress Can Learn to Stop Scuttling and Love the Iran Nuke Talks,” </w:t>
      </w:r>
      <w:hyperlink r:id="rId25" w:history="1">
        <w:r w:rsidRPr="004B490F">
          <w:rPr>
            <w:rStyle w:val="Hyperlink"/>
          </w:rPr>
          <w:t>http://foreignpolicy.com/2015/02/13/how-congress-can-learn-to-stop-scuttling-and-love-the-iran-nuke-talks/</w:t>
        </w:r>
      </w:hyperlink>
      <w:r>
        <w:rPr>
          <w:rStyle w:val="Hyperlink"/>
        </w:rPr>
        <w:t>, Accessed 2/19/2015, rwg)</w:t>
      </w:r>
    </w:p>
    <w:p w:rsidR="00263F94" w:rsidRDefault="00263F94" w:rsidP="00263F94">
      <w:pPr>
        <w:rPr>
          <w:rStyle w:val="StyleUnderline"/>
        </w:rPr>
      </w:pPr>
      <w:r w:rsidRPr="00CE126C">
        <w:rPr>
          <w:rStyle w:val="StyleUnderline"/>
          <w:highlight w:val="yellow"/>
        </w:rPr>
        <w:t>Now that</w:t>
      </w:r>
      <w:r w:rsidRPr="007472CA">
        <w:rPr>
          <w:sz w:val="16"/>
        </w:rPr>
        <w:t xml:space="preserve"> President Barack </w:t>
      </w:r>
      <w:r w:rsidRPr="00CE126C">
        <w:rPr>
          <w:rStyle w:val="StyleUnderline"/>
          <w:highlight w:val="yellow"/>
        </w:rPr>
        <w:t xml:space="preserve">Obama has promised to veto any legislation that imposes new sanctions on Iran, a clash between the White House and Congress seems inevitable. Republican congressional leaders have </w:t>
      </w:r>
      <w:r w:rsidRPr="007472CA">
        <w:rPr>
          <w:rStyle w:val="Emphasis"/>
          <w:highlight w:val="yellow"/>
        </w:rPr>
        <w:t>vowed to push ahead with new sanctions</w:t>
      </w:r>
      <w:r w:rsidRPr="007472CA">
        <w:rPr>
          <w:sz w:val="16"/>
        </w:rPr>
        <w:t xml:space="preserve">, despite the potential costs to the international effort to assure that Iran’s nuclear program is exclusively peaceful. Those opposed to diplomacy with Iran have even upped the ante, inviting Israeli Prime Minister Benjamin Netanyahu to address a joint session of Congress on March 3, where he will inevitably denounce Obama’s diplomacy with Iran. The dispute between the White House and the hard-line factions on Capitol Hill seems intractable — and may even derail efforts at reaching an agreement in the ongoing talks with Iran completely. It doesn’t have to be this way. There is a solution that can satisfy both the White House and Congress and serve broader U.S. interests. It may sound crazy, but Congress could actually take a bold move that would allow it to get everything that Congress members claim to want in the negotiations, while actually helping to move along, rather than just scuttle, the talks. Two major sets of hurdles remain in the talks with Iran: one concerning the size and scope of the country’s future enrichment capacity, the other the pace at which U.S. and other international sanctions are lifted. To get the Iranians to move on the first hurdle, Washington needs to take action to address the second. The greatest problem facing the talks with Iran is a lack of confidence and good faith. The Iranians have insisted repeatedly that the United States remove its most major sanctions at the front end of any nuclear deal, citing the fickle nature of Congress and the uncertainty that the next administration will honor the agreement. Understandably, Washington has rejected this demand, believing that sanctions preserve U.S. leverage throughout the duration of a nuclear deal and thus should only be removed gradually and in tandem with Iran fulfilling its nuclear-related obligations. Bridging this gap by offering more sanctions relief or threatening more sanctions may be futile. The problem is not that Tehran doubts Washington’s commitment to imposing more sanctions. The problem is, instead, that the Iranians doubt Obama’s ability to follow through on the promise of sanctions relief already on the table due to the tensions between the White House and Congress that are clearly visible from Tehran. The problem is, instead, that the Iranians doubt Obama’s ability to follow through on the promise of sanctions relief already on the table due to the tensions between the White House and Congress that are clearly visible from Tehran. </w:t>
      </w:r>
      <w:r w:rsidRPr="007472CA">
        <w:rPr>
          <w:rStyle w:val="StyleUnderline"/>
          <w:highlight w:val="yellow"/>
        </w:rPr>
        <w:t>The less confidence the Iranians have that the American side can uphold its end of an agreement, the more likely the Iranians will hold back from making the key compromises necessary to seal a deal and resolve the decade-old nuclear dispute. Only increasing the credibility of the sanctions relief already offered can actually bridge this gap.</w:t>
      </w:r>
    </w:p>
    <w:p w:rsidR="00263F94" w:rsidRDefault="00263F94" w:rsidP="00263F94">
      <w:pPr>
        <w:pStyle w:val="Heading4"/>
      </w:pPr>
      <w:r>
        <w:t>(--) Congress will push for sanctions on Iran:</w:t>
      </w:r>
    </w:p>
    <w:p w:rsidR="00263F94" w:rsidRDefault="00263F94" w:rsidP="00263F94">
      <w:r>
        <w:t xml:space="preserve">Jennifer </w:t>
      </w:r>
      <w:r w:rsidRPr="005D5A0D">
        <w:rPr>
          <w:rStyle w:val="Style13ptBold"/>
        </w:rPr>
        <w:t>Rubin, 2/10/2015</w:t>
      </w:r>
      <w:r>
        <w:t xml:space="preserve"> (staff writer, “The Iran deadline is not a deadline,” </w:t>
      </w:r>
      <w:hyperlink r:id="rId26" w:history="1">
        <w:r w:rsidRPr="004B490F">
          <w:rPr>
            <w:rStyle w:val="Hyperlink"/>
          </w:rPr>
          <w:t>http://www.washingtonpost.com/blogs/right-turn/wp/2015/02/10/the-iran-deadline-is-not-a-deadline/</w:t>
        </w:r>
      </w:hyperlink>
      <w:r>
        <w:rPr>
          <w:rStyle w:val="Hyperlink"/>
        </w:rPr>
        <w:t>, Accessed 2/19/2015, rwg)</w:t>
      </w:r>
    </w:p>
    <w:p w:rsidR="00263F94" w:rsidRDefault="00263F94" w:rsidP="00263F94">
      <w:pPr>
        <w:rPr>
          <w:sz w:val="16"/>
        </w:rPr>
      </w:pPr>
      <w:r w:rsidRPr="005B489B">
        <w:rPr>
          <w:sz w:val="16"/>
        </w:rPr>
        <w:t>There seems to be no limit to the administration’s “flexibility,” that is, no bottom line on any significant issue. “</w:t>
      </w:r>
      <w:r w:rsidRPr="005B489B">
        <w:rPr>
          <w:rStyle w:val="StyleUnderline"/>
          <w:highlight w:val="yellow"/>
        </w:rPr>
        <w:t>There has always been a fear that these talks would go on endlessly while Iran continues its march to a nuclear weapon</w:t>
      </w:r>
      <w:r w:rsidRPr="005B489B">
        <w:rPr>
          <w:sz w:val="16"/>
        </w:rPr>
        <w:t>,” a source at a pro-Israel group remarked. “</w:t>
      </w:r>
      <w:r w:rsidRPr="005B489B">
        <w:rPr>
          <w:rStyle w:val="StyleUnderline"/>
          <w:highlight w:val="yellow"/>
        </w:rPr>
        <w:t xml:space="preserve">But Congress is getting increasingly impatient and </w:t>
      </w:r>
      <w:r w:rsidRPr="005B489B">
        <w:rPr>
          <w:rStyle w:val="Emphasis"/>
          <w:highlight w:val="yellow"/>
        </w:rPr>
        <w:t>prepared to act on new sanctions</w:t>
      </w:r>
      <w:r w:rsidRPr="005B489B">
        <w:rPr>
          <w:rStyle w:val="StyleUnderline"/>
          <w:highlight w:val="yellow"/>
        </w:rPr>
        <w:t xml:space="preserve"> if this deadline is not observed</w:t>
      </w:r>
      <w:r w:rsidRPr="005B489B">
        <w:rPr>
          <w:sz w:val="16"/>
        </w:rPr>
        <w:t>.” We would hope so.</w:t>
      </w:r>
    </w:p>
    <w:p w:rsidR="00263F94" w:rsidRDefault="00263F94" w:rsidP="00B21022">
      <w:pPr>
        <w:pStyle w:val="Heading3"/>
      </w:pPr>
      <w:bookmarkStart w:id="5" w:name="_Toc412146487"/>
      <w:bookmarkStart w:id="6" w:name="_Toc422397242"/>
      <w:r>
        <w:t>UQ:  Deal Now</w:t>
      </w:r>
      <w:bookmarkEnd w:id="5"/>
      <w:bookmarkEnd w:id="6"/>
    </w:p>
    <w:p w:rsidR="00263F94" w:rsidRDefault="00263F94" w:rsidP="00263F94">
      <w:pPr>
        <w:pStyle w:val="Heading4"/>
      </w:pPr>
      <w:r>
        <w:t>Negotiations are succeeding—Iran’s nuclear capability is decreasing because of negotiations:</w:t>
      </w:r>
    </w:p>
    <w:p w:rsidR="00263F94" w:rsidRDefault="00263F94" w:rsidP="00263F94">
      <w:r>
        <w:t xml:space="preserve">Daniel </w:t>
      </w:r>
      <w:r w:rsidRPr="001D6BA7">
        <w:rPr>
          <w:rStyle w:val="Style13ptBold"/>
        </w:rPr>
        <w:t>Larison, 1/29/2015</w:t>
      </w:r>
      <w:r>
        <w:t xml:space="preserve"> (staff writer, “Cotton’s Dishonest Attack on Diplomacy with Iran,” </w:t>
      </w:r>
      <w:hyperlink r:id="rId27" w:history="1">
        <w:r w:rsidRPr="001F438E">
          <w:rPr>
            <w:rStyle w:val="Hyperlink"/>
          </w:rPr>
          <w:t>http://www.theamericanconservative.com/larison/cottons-dishonest-attack-on-diplomacy-with-iran/</w:t>
        </w:r>
      </w:hyperlink>
      <w:r>
        <w:t>, Accessed 1/30/2015, rwg)</w:t>
      </w:r>
    </w:p>
    <w:p w:rsidR="00263F94" w:rsidRDefault="00263F94" w:rsidP="00263F94">
      <w:pPr>
        <w:rPr>
          <w:sz w:val="16"/>
        </w:rPr>
      </w:pPr>
      <w:r w:rsidRPr="001D6BA7">
        <w:rPr>
          <w:sz w:val="16"/>
        </w:rPr>
        <w:t xml:space="preserve">Iran may not be peaceful, but it is a regime that desires its own preservation and acts accordingly. It is as rational an actor as any other authoritarian state with which the U.S. has had dealings over the decades. To assert that it is not a rational actor requires us to ignore over three decades of self-interested behavior by this regime. Cotton portrays the negotiations with Iran as an “endless series of concessions,” which is either misinformed or dishonest. Since Cotton is not a stupid or poorly-informed person, I have to assume it is the latter. </w:t>
      </w:r>
      <w:r w:rsidRPr="001D6BA7">
        <w:rPr>
          <w:rStyle w:val="StyleUnderline"/>
          <w:highlight w:val="yellow"/>
        </w:rPr>
        <w:t>The U.S. has conceded almost nothing in these talks</w:t>
      </w:r>
      <w:r w:rsidRPr="001D6BA7">
        <w:rPr>
          <w:sz w:val="16"/>
        </w:rPr>
        <w:t xml:space="preserve">. Acknowledging that Iran can continue limited enrichment gives away very little, since Iran has been able to operate without any limitations for a decade before the interim agreement was negotiated. In return for agreeing to minimal Iranian enrichment, </w:t>
      </w:r>
      <w:r w:rsidRPr="001D6BA7">
        <w:rPr>
          <w:rStyle w:val="StyleUnderline"/>
          <w:highlight w:val="yellow"/>
        </w:rPr>
        <w:t xml:space="preserve">Iran’s nuclear program has been </w:t>
      </w:r>
      <w:r w:rsidRPr="001D6BA7">
        <w:rPr>
          <w:rStyle w:val="Emphasis"/>
          <w:highlight w:val="yellow"/>
        </w:rPr>
        <w:t>significantly constrained</w:t>
      </w:r>
      <w:r w:rsidRPr="001D6BA7">
        <w:rPr>
          <w:rStyle w:val="StyleUnderline"/>
          <w:highlight w:val="yellow"/>
        </w:rPr>
        <w:t xml:space="preserve"> and Iran is </w:t>
      </w:r>
      <w:r w:rsidRPr="001D6BA7">
        <w:rPr>
          <w:rStyle w:val="Emphasis"/>
          <w:highlight w:val="yellow"/>
        </w:rPr>
        <w:t>now farther away from the ability</w:t>
      </w:r>
      <w:r w:rsidRPr="001D6BA7">
        <w:rPr>
          <w:rStyle w:val="StyleUnderline"/>
          <w:highlight w:val="yellow"/>
        </w:rPr>
        <w:t xml:space="preserve"> to build a nuclear weapon than it was a year and a half ago. The U.S. has gained far more from the interim agreement so far than Iran has, and Iran has given up far more than the U.S.</w:t>
      </w:r>
      <w:r w:rsidRPr="001D6BA7">
        <w:rPr>
          <w:sz w:val="16"/>
        </w:rPr>
        <w:t xml:space="preserve"> and the other members of the P5+1 have. Cotton’s presentation of this advantageous arrangement as “appeasement” is so thoroughly misleading that it is discredits everything else he has to say. His insistence on “complete nuclear disarmament” of Iran (i.e., the abolition of Iran’s nuclear program) is totally unrealistic, and if it became U.S. policy it would commit our government to wage a new and costly war.</w:t>
      </w:r>
    </w:p>
    <w:p w:rsidR="00263F94" w:rsidRDefault="00263F94" w:rsidP="00263F94">
      <w:pPr>
        <w:pStyle w:val="Heading4"/>
      </w:pPr>
      <w:r>
        <w:t>Even if there is no final deal—continuing to talk is necessary to prevent war:</w:t>
      </w:r>
    </w:p>
    <w:p w:rsidR="00263F94" w:rsidRDefault="00263F94" w:rsidP="00263F94">
      <w:r>
        <w:t xml:space="preserve">Jeremy </w:t>
      </w:r>
      <w:r w:rsidRPr="001D6BA7">
        <w:rPr>
          <w:rStyle w:val="Style13ptBold"/>
        </w:rPr>
        <w:t>Diamond, 1/26/2015</w:t>
      </w:r>
      <w:r>
        <w:t xml:space="preserve"> (staff writer, “Why the Iran sanctions fight is a big deal,” </w:t>
      </w:r>
      <w:hyperlink r:id="rId28" w:history="1">
        <w:r w:rsidRPr="001F438E">
          <w:rPr>
            <w:rStyle w:val="Hyperlink"/>
          </w:rPr>
          <w:t>http://www.cnn.com/2015/01/26/politics/iran-sanctions-negotiations-explainer/</w:t>
        </w:r>
      </w:hyperlink>
      <w:r>
        <w:t>, Accessed 1/30/2015, rwg)</w:t>
      </w:r>
    </w:p>
    <w:p w:rsidR="00263F94" w:rsidRDefault="00263F94" w:rsidP="00263F94">
      <w:pPr>
        <w:rPr>
          <w:rStyle w:val="StyleUnderline"/>
        </w:rPr>
      </w:pPr>
      <w:r w:rsidRPr="001D6BA7">
        <w:rPr>
          <w:rStyle w:val="StyleUnderline"/>
          <w:highlight w:val="yellow"/>
        </w:rPr>
        <w:t>If talks fall apart, the U.S. and the international community would lose the access it's gained to monitor most of Iran's nuclear facilities and Iran would no longer be constrained to a uranium enrichment threshold</w:t>
      </w:r>
      <w:r>
        <w:t xml:space="preserve">, as it has under the terms of the current negotiations. </w:t>
      </w:r>
      <w:r w:rsidRPr="001D6BA7">
        <w:rPr>
          <w:rStyle w:val="StyleUnderline"/>
          <w:highlight w:val="yellow"/>
        </w:rPr>
        <w:t xml:space="preserve">That's why many argue that </w:t>
      </w:r>
      <w:r w:rsidRPr="001D6BA7">
        <w:rPr>
          <w:rStyle w:val="Emphasis"/>
          <w:highlight w:val="yellow"/>
        </w:rPr>
        <w:t>even if negotiations don't result in a deal,</w:t>
      </w:r>
      <w:r w:rsidRPr="001D6BA7">
        <w:rPr>
          <w:rStyle w:val="StyleUnderline"/>
          <w:highlight w:val="yellow"/>
        </w:rPr>
        <w:t xml:space="preserve"> the status quo is better than the alternative. Failed talks would send Iran's nuclear program underground</w:t>
      </w:r>
      <w:r>
        <w:t xml:space="preserve">, so to speak, </w:t>
      </w:r>
      <w:r w:rsidRPr="001D6BA7">
        <w:rPr>
          <w:rStyle w:val="StyleUnderline"/>
          <w:highlight w:val="yellow"/>
        </w:rPr>
        <w:t>and sound alarm bells in Israel, the U.S. and other Western countries.</w:t>
      </w:r>
      <w:r>
        <w:rPr>
          <w:rStyle w:val="StyleUnderline"/>
        </w:rPr>
        <w:t xml:space="preserve"> </w:t>
      </w:r>
      <w:r w:rsidRPr="001D6BA7">
        <w:rPr>
          <w:rStyle w:val="StyleUnderline"/>
          <w:highlight w:val="yellow"/>
        </w:rPr>
        <w:t>Israel has already made clear it's willing to do anything it takes to prevent Iran from obtaining a nuclear weapon and promised to act unilaterally if necessary.</w:t>
      </w:r>
      <w:r>
        <w:rPr>
          <w:rStyle w:val="StyleUnderline"/>
        </w:rPr>
        <w:t xml:space="preserve"> </w:t>
      </w:r>
      <w:r w:rsidRPr="001D6BA7">
        <w:rPr>
          <w:rStyle w:val="StyleUnderline"/>
          <w:highlight w:val="yellow"/>
        </w:rPr>
        <w:t>Obama has insisted the U.S. would not be on an "immediate war footing" if negotiations fail</w:t>
      </w:r>
      <w:r>
        <w:t xml:space="preserve">, but he and other U.S. leaders have said nuclear Iran isn't an option. </w:t>
      </w:r>
      <w:r w:rsidRPr="001D6BA7">
        <w:rPr>
          <w:rStyle w:val="StyleUnderline"/>
          <w:highlight w:val="yellow"/>
        </w:rPr>
        <w:t>And Saudi Arabia and its Gulf neighbors also won't stand idly by if their top geopolitical foe works to attain a nuclear bomb.</w:t>
      </w:r>
    </w:p>
    <w:p w:rsidR="00263F94" w:rsidRDefault="00263F94" w:rsidP="00263F94">
      <w:pPr>
        <w:pStyle w:val="Heading4"/>
      </w:pPr>
      <w:r>
        <w:t>(--) Talks reaching a make or break point now:</w:t>
      </w:r>
    </w:p>
    <w:p w:rsidR="00263F94" w:rsidRDefault="00263F94" w:rsidP="00263F94">
      <w:r>
        <w:t xml:space="preserve">David </w:t>
      </w:r>
      <w:r w:rsidRPr="005B489B">
        <w:rPr>
          <w:rStyle w:val="Style13ptBold"/>
        </w:rPr>
        <w:t>Ignatius, 2/9/2015</w:t>
      </w:r>
      <w:r>
        <w:t xml:space="preserve"> (“Proceed with caution on Iran diplomacy,” </w:t>
      </w:r>
      <w:hyperlink r:id="rId29" w:history="1">
        <w:r w:rsidRPr="004B490F">
          <w:rPr>
            <w:rStyle w:val="Hyperlink"/>
          </w:rPr>
          <w:t>http://www.washingtonpost.com/opinions/proceed-with-caution-on-iran-diplomacy/2015/02/09/35a601e4-b0a7-11e4-854b-a38d13486ba1_story.html</w:t>
        </w:r>
      </w:hyperlink>
      <w:r>
        <w:rPr>
          <w:rStyle w:val="Hyperlink"/>
        </w:rPr>
        <w:t>, Accessed 2/19/2015, rwg)</w:t>
      </w:r>
    </w:p>
    <w:p w:rsidR="00263F94" w:rsidRPr="005B489B" w:rsidRDefault="00263F94" w:rsidP="00263F94">
      <w:pPr>
        <w:rPr>
          <w:sz w:val="16"/>
        </w:rPr>
      </w:pPr>
      <w:r w:rsidRPr="005B489B">
        <w:rPr>
          <w:rStyle w:val="StyleUnderline"/>
          <w:highlight w:val="yellow"/>
        </w:rPr>
        <w:t>The likelihood that the Iran negotiations are reaching a make-or-break point was reinforced by</w:t>
      </w:r>
      <w:r w:rsidRPr="005B489B">
        <w:rPr>
          <w:sz w:val="16"/>
        </w:rPr>
        <w:t xml:space="preserve"> President </w:t>
      </w:r>
      <w:r w:rsidRPr="005B489B">
        <w:rPr>
          <w:rStyle w:val="StyleUnderline"/>
          <w:highlight w:val="yellow"/>
        </w:rPr>
        <w:t>Obama on Monday</w:t>
      </w:r>
      <w:r w:rsidRPr="005B489B">
        <w:rPr>
          <w:sz w:val="16"/>
        </w:rPr>
        <w:t xml:space="preserve"> when he told reporters: “</w:t>
      </w:r>
      <w:r w:rsidRPr="005B489B">
        <w:rPr>
          <w:rStyle w:val="StyleUnderline"/>
          <w:highlight w:val="yellow"/>
        </w:rPr>
        <w:t>I don’t see a further extension being useful</w:t>
      </w:r>
      <w:r w:rsidRPr="005B489B">
        <w:rPr>
          <w:sz w:val="16"/>
        </w:rPr>
        <w:t xml:space="preserve">” if the Iranians don’t agree by late March to a framework that shows the world “that they’re not pursuing a nuclear weapon.” </w:t>
      </w:r>
      <w:r w:rsidRPr="005B489B">
        <w:rPr>
          <w:rStyle w:val="StyleUnderline"/>
          <w:highlight w:val="yellow"/>
        </w:rPr>
        <w:t>The seeming impasse raises an unpleasant but essential question: What should the United States and Iran do if the talks fail?</w:t>
      </w:r>
      <w:r w:rsidRPr="005B489B">
        <w:rPr>
          <w:sz w:val="16"/>
        </w:rPr>
        <w:t xml:space="preserve"> My answer would be that, at least initially, both sides would be wise to do nothing. It’s like a labor negotiation where both parties conclude that it’s in their interest to keep working by the old rules even after a contract has expired.</w:t>
      </w:r>
    </w:p>
    <w:p w:rsidR="00263F94" w:rsidRDefault="00263F94" w:rsidP="00263F94">
      <w:pPr>
        <w:pStyle w:val="Heading4"/>
      </w:pPr>
      <w:r>
        <w:t>Diplomacy with Iran better than an unchecked Iranian nuclear weapon:</w:t>
      </w:r>
    </w:p>
    <w:p w:rsidR="00263F94" w:rsidRDefault="00263F94" w:rsidP="00263F94">
      <w:r>
        <w:t xml:space="preserve">Edward-Isaac </w:t>
      </w:r>
      <w:r w:rsidRPr="0015470F">
        <w:rPr>
          <w:rStyle w:val="Style13ptBold"/>
        </w:rPr>
        <w:t>Dovere and</w:t>
      </w:r>
      <w:r>
        <w:t xml:space="preserve"> Burgess </w:t>
      </w:r>
      <w:r w:rsidRPr="0015470F">
        <w:rPr>
          <w:rStyle w:val="Style13ptBold"/>
        </w:rPr>
        <w:t>Everett, 2/10/2015</w:t>
      </w:r>
      <w:r>
        <w:t xml:space="preserve"> (staff writers, “Impatience grows on Iran,” </w:t>
      </w:r>
      <w:hyperlink r:id="rId30" w:history="1">
        <w:r w:rsidRPr="004B490F">
          <w:rPr>
            <w:rStyle w:val="Hyperlink"/>
          </w:rPr>
          <w:t>http://www.politico.com/story/2015/02/iran-nuclear-deal-115073.html</w:t>
        </w:r>
      </w:hyperlink>
      <w:r>
        <w:rPr>
          <w:rStyle w:val="Hyperlink"/>
        </w:rPr>
        <w:t>, Accessed 2/19/2015, rwg)</w:t>
      </w:r>
    </w:p>
    <w:p w:rsidR="00263F94" w:rsidRDefault="00263F94" w:rsidP="00263F94">
      <w:pPr>
        <w:rPr>
          <w:sz w:val="16"/>
        </w:rPr>
      </w:pPr>
      <w:r w:rsidRPr="002B1EF2">
        <w:rPr>
          <w:rStyle w:val="StyleUnderline"/>
          <w:highlight w:val="yellow"/>
        </w:rPr>
        <w:t>Many observers believe Obama has staked too much on completing a diplomatic opening to Iran</w:t>
      </w:r>
      <w:r w:rsidRPr="001B24AD">
        <w:rPr>
          <w:sz w:val="16"/>
        </w:rPr>
        <w:t xml:space="preserve"> — a country once seen as a member of the “axis of evil” — </w:t>
      </w:r>
      <w:r w:rsidRPr="001B24AD">
        <w:rPr>
          <w:rStyle w:val="StyleUnderline"/>
          <w:highlight w:val="yellow"/>
        </w:rPr>
        <w:t>to back out of the talks now</w:t>
      </w:r>
      <w:r w:rsidRPr="001B24AD">
        <w:rPr>
          <w:sz w:val="16"/>
        </w:rPr>
        <w:t xml:space="preserve">. Reaching a deal that dismantled Iran’s nukes and brought it out of its international isolation could become a key piece of his presidential legacy just as President Nixon restored diplomatic relations with communist China. </w:t>
      </w:r>
      <w:r w:rsidRPr="001B24AD">
        <w:rPr>
          <w:rStyle w:val="StyleUnderline"/>
          <w:highlight w:val="yellow"/>
        </w:rPr>
        <w:t>Moreover, since Iran has frozen its program as talks continue, further delays may be seen as preferable to letting Iran return to pursuing a nuclear bomb unchecked</w:t>
      </w:r>
      <w:r w:rsidRPr="001B24AD">
        <w:rPr>
          <w:sz w:val="16"/>
        </w:rPr>
        <w:t>.</w:t>
      </w:r>
    </w:p>
    <w:p w:rsidR="00263F94" w:rsidRDefault="00263F94" w:rsidP="00263F94">
      <w:pPr>
        <w:pStyle w:val="Heading4"/>
      </w:pPr>
      <w:r>
        <w:t>Diplomacy is working now—most dangerous parts of Iran’s program have been resolved:</w:t>
      </w:r>
    </w:p>
    <w:p w:rsidR="00263F94" w:rsidRDefault="00263F94" w:rsidP="00263F94">
      <w:r>
        <w:t xml:space="preserve">Ali </w:t>
      </w:r>
      <w:r w:rsidRPr="007472CA">
        <w:rPr>
          <w:rStyle w:val="Style13ptBold"/>
        </w:rPr>
        <w:t>Vaez, 1/28/2015</w:t>
      </w:r>
      <w:r>
        <w:t xml:space="preserve"> (staff writer, “Why new Iran sanctions bid has split Washington,” </w:t>
      </w:r>
      <w:hyperlink r:id="rId31" w:history="1">
        <w:r w:rsidRPr="004B490F">
          <w:rPr>
            <w:rStyle w:val="Hyperlink"/>
          </w:rPr>
          <w:t>http://america.aljazeera.com/articles/2015/1/28/why-new-iran-sanctions-bid-has-split-washington.html</w:t>
        </w:r>
      </w:hyperlink>
      <w:r>
        <w:rPr>
          <w:rStyle w:val="Hyperlink"/>
        </w:rPr>
        <w:t>, Accessed 2/19/2015, rwg)</w:t>
      </w:r>
    </w:p>
    <w:p w:rsidR="00263F94" w:rsidRPr="00ED2398" w:rsidRDefault="00263F94" w:rsidP="00263F94">
      <w:pPr>
        <w:rPr>
          <w:sz w:val="16"/>
        </w:rPr>
      </w:pPr>
      <w:r w:rsidRPr="00ED2398">
        <w:rPr>
          <w:rStyle w:val="StyleUnderline"/>
          <w:highlight w:val="yellow"/>
        </w:rPr>
        <w:t>The Joint Plan of Action</w:t>
      </w:r>
      <w:r w:rsidRPr="00ED2398">
        <w:rPr>
          <w:sz w:val="16"/>
        </w:rPr>
        <w:t xml:space="preserve"> (JPOA, the interim deal reached in November 2013) </w:t>
      </w:r>
      <w:r w:rsidRPr="00ED2398">
        <w:rPr>
          <w:rStyle w:val="StyleUnderline"/>
          <w:highlight w:val="yellow"/>
        </w:rPr>
        <w:t xml:space="preserve">has already resulted in a </w:t>
      </w:r>
      <w:r w:rsidRPr="00ED2398">
        <w:rPr>
          <w:rStyle w:val="Emphasis"/>
          <w:highlight w:val="yellow"/>
        </w:rPr>
        <w:t>verifiable scaling back of Iran’s nuclear activities</w:t>
      </w:r>
      <w:r w:rsidRPr="00ED2398">
        <w:rPr>
          <w:rStyle w:val="StyleUnderline"/>
          <w:highlight w:val="yellow"/>
        </w:rPr>
        <w:t>: It has</w:t>
      </w:r>
      <w:r w:rsidRPr="00ED2398">
        <w:rPr>
          <w:sz w:val="16"/>
        </w:rPr>
        <w:t xml:space="preserve"> diluted and oxidized Iran’s entire stockpile of 20 percent enriched uranium and </w:t>
      </w:r>
      <w:r w:rsidRPr="00ED2398">
        <w:rPr>
          <w:rStyle w:val="StyleUnderline"/>
          <w:highlight w:val="yellow"/>
        </w:rPr>
        <w:t>frozen the most worrisome aspects of Tehran’s nuclear program. U.N. nuclear inspectors</w:t>
      </w:r>
      <w:r w:rsidRPr="00ED2398">
        <w:rPr>
          <w:sz w:val="16"/>
        </w:rPr>
        <w:t xml:space="preserve">, on the ground around the clock, </w:t>
      </w:r>
      <w:r w:rsidRPr="00ED2398">
        <w:rPr>
          <w:rStyle w:val="StyleUnderline"/>
          <w:highlight w:val="yellow"/>
        </w:rPr>
        <w:t>have provided monthly certification that Iran has fulfilled its commitments</w:t>
      </w:r>
      <w:r w:rsidRPr="00ED2398">
        <w:rPr>
          <w:sz w:val="16"/>
        </w:rPr>
        <w:t>. Some Iranian leaders have warned that new sanctions could end the JPOA, restoring the dynamic of sanctions escalating in tandem with increases in Iran’s nuclear capability.</w:t>
      </w:r>
    </w:p>
    <w:p w:rsidR="00263F94" w:rsidRDefault="00263F94" w:rsidP="00263F94">
      <w:pPr>
        <w:pStyle w:val="Heading4"/>
      </w:pPr>
      <w:r>
        <w:t>Diplomacy is comparatively more likely to avoid war even if imperfect</w:t>
      </w:r>
    </w:p>
    <w:p w:rsidR="00263F94" w:rsidRDefault="00263F94" w:rsidP="00263F94">
      <w:pPr>
        <w:rPr>
          <w:b/>
        </w:rPr>
      </w:pPr>
      <w:r>
        <w:rPr>
          <w:b/>
        </w:rPr>
        <w:t xml:space="preserve">Johns, 1/22/15 - </w:t>
      </w:r>
      <w:r w:rsidRPr="00B31471">
        <w:t xml:space="preserve">Johns serves on the Council for a Livable World Advisory Board and is a former deputy assistant defense secretary (John, “Avoid new sanctions now and keep Iran’s nuclear program in check” The Hill, </w:t>
      </w:r>
      <w:hyperlink r:id="rId32" w:history="1">
        <w:r w:rsidRPr="00B31471">
          <w:rPr>
            <w:rStyle w:val="Hyperlink"/>
          </w:rPr>
          <w:t>http://thehill.com/blogs/congress-blog/homeland-security/230271-avoid-new-sanctions-now-and-keep-irans-nuclear-program</w:t>
        </w:r>
      </w:hyperlink>
      <w:r w:rsidRPr="00B31471">
        <w:t>)</w:t>
      </w:r>
    </w:p>
    <w:p w:rsidR="00263F94" w:rsidRDefault="00263F94" w:rsidP="00263F94">
      <w:pPr>
        <w:rPr>
          <w:sz w:val="16"/>
        </w:rPr>
      </w:pPr>
      <w:r w:rsidRPr="00263F94">
        <w:rPr>
          <w:sz w:val="16"/>
        </w:rPr>
        <w:t xml:space="preserve">While the politics, slogans and sound bites usually rule the day in Washington, the president reminded Congress that he doesn’t have to run for office again. Instead, his diplomatic efforts with six world powers and Iran are in pursuit of a historic opportunity to increase our national and global security without yet another war. In spite of steady diplomatic progress to deny Iran a nuclear weapon, some hardliners in Congress are seeking to scuttle any deal. Indeed, </w:t>
      </w:r>
      <w:r w:rsidRPr="00601C17">
        <w:rPr>
          <w:rStyle w:val="StyleUnderline"/>
        </w:rPr>
        <w:t>Republicans</w:t>
      </w:r>
      <w:r w:rsidRPr="00B31471">
        <w:rPr>
          <w:rStyle w:val="StyleUnderline"/>
        </w:rPr>
        <w:t xml:space="preserve">—and a few Democrats—have said they wish to pass </w:t>
      </w:r>
      <w:r w:rsidRPr="005F1F8B">
        <w:rPr>
          <w:rStyle w:val="StyleUnderline"/>
          <w:highlight w:val="yellow"/>
        </w:rPr>
        <w:t>a new</w:t>
      </w:r>
      <w:r w:rsidRPr="00B31471">
        <w:rPr>
          <w:rStyle w:val="StyleUnderline"/>
        </w:rPr>
        <w:t xml:space="preserve"> </w:t>
      </w:r>
      <w:r w:rsidRPr="005F1F8B">
        <w:rPr>
          <w:rStyle w:val="StyleUnderline"/>
          <w:highlight w:val="yellow"/>
        </w:rPr>
        <w:t>sanctions bill</w:t>
      </w:r>
      <w:r w:rsidRPr="00B31471">
        <w:rPr>
          <w:rStyle w:val="StyleUnderline"/>
        </w:rPr>
        <w:t xml:space="preserve"> </w:t>
      </w:r>
      <w:r w:rsidRPr="00263F94">
        <w:rPr>
          <w:sz w:val="16"/>
        </w:rPr>
        <w:t xml:space="preserve">in the coming weeks while the talks are ongoing – </w:t>
      </w:r>
      <w:r w:rsidRPr="00B31471">
        <w:rPr>
          <w:rStyle w:val="StyleUnderline"/>
        </w:rPr>
        <w:t>a risky move that</w:t>
      </w:r>
      <w:r w:rsidRPr="00263F94">
        <w:rPr>
          <w:sz w:val="16"/>
        </w:rPr>
        <w:t xml:space="preserve"> experts say </w:t>
      </w:r>
      <w:r w:rsidRPr="005F1F8B">
        <w:rPr>
          <w:rStyle w:val="StyleUnderline"/>
          <w:highlight w:val="yellow"/>
        </w:rPr>
        <w:t>will</w:t>
      </w:r>
      <w:r w:rsidRPr="00B31471">
        <w:rPr>
          <w:rStyle w:val="StyleUnderline"/>
        </w:rPr>
        <w:t xml:space="preserve"> most likely </w:t>
      </w:r>
      <w:r w:rsidRPr="005F1F8B">
        <w:rPr>
          <w:rStyle w:val="StyleUnderline"/>
          <w:highlight w:val="yellow"/>
        </w:rPr>
        <w:t xml:space="preserve">derail this </w:t>
      </w:r>
      <w:r w:rsidRPr="00601C17">
        <w:rPr>
          <w:rStyle w:val="StyleUnderline"/>
        </w:rPr>
        <w:t>delicate</w:t>
      </w:r>
      <w:r w:rsidRPr="00B31471">
        <w:rPr>
          <w:rStyle w:val="StyleUnderline"/>
        </w:rPr>
        <w:t xml:space="preserve"> </w:t>
      </w:r>
      <w:r w:rsidRPr="005F1F8B">
        <w:rPr>
          <w:rStyle w:val="StyleUnderline"/>
          <w:highlight w:val="yellow"/>
        </w:rPr>
        <w:t>diplomatic process</w:t>
      </w:r>
      <w:r w:rsidRPr="00263F94">
        <w:rPr>
          <w:sz w:val="16"/>
          <w:highlight w:val="yellow"/>
        </w:rPr>
        <w:t>.</w:t>
      </w:r>
      <w:r w:rsidRPr="00263F94">
        <w:rPr>
          <w:sz w:val="16"/>
        </w:rPr>
        <w:t xml:space="preserve"> From the facts on the ground perspective, </w:t>
      </w:r>
      <w:r w:rsidRPr="005F1F8B">
        <w:rPr>
          <w:rStyle w:val="StyleUnderline"/>
          <w:highlight w:val="yellow"/>
        </w:rPr>
        <w:t>considerable progress has been made</w:t>
      </w:r>
      <w:r w:rsidRPr="00B31471">
        <w:rPr>
          <w:rStyle w:val="StyleUnderline"/>
        </w:rPr>
        <w:t xml:space="preserve"> over the past year </w:t>
      </w:r>
      <w:r w:rsidRPr="005F1F8B">
        <w:rPr>
          <w:rStyle w:val="StyleUnderline"/>
          <w:highlight w:val="yellow"/>
        </w:rPr>
        <w:t>in rolling back Iran’s nuclear program</w:t>
      </w:r>
      <w:r w:rsidRPr="00263F94">
        <w:rPr>
          <w:sz w:val="16"/>
        </w:rPr>
        <w:t xml:space="preserve">. To begin with, </w:t>
      </w:r>
      <w:r w:rsidRPr="005F1F8B">
        <w:rPr>
          <w:rStyle w:val="StyleUnderline"/>
          <w:highlight w:val="yellow"/>
        </w:rPr>
        <w:t>the interim agreement froze the program</w:t>
      </w:r>
      <w:r w:rsidRPr="00B31471">
        <w:rPr>
          <w:rStyle w:val="StyleUnderline"/>
        </w:rPr>
        <w:t xml:space="preserve"> in place. </w:t>
      </w:r>
      <w:r w:rsidRPr="005F1F8B">
        <w:rPr>
          <w:rStyle w:val="StyleUnderline"/>
          <w:highlight w:val="yellow"/>
        </w:rPr>
        <w:t>Since then, Iran’s</w:t>
      </w:r>
      <w:r w:rsidRPr="00B31471">
        <w:rPr>
          <w:rStyle w:val="StyleUnderline"/>
        </w:rPr>
        <w:t xml:space="preserve"> nuclear </w:t>
      </w:r>
      <w:r w:rsidRPr="005F1F8B">
        <w:rPr>
          <w:rStyle w:val="StyleUnderline"/>
          <w:highlight w:val="yellow"/>
        </w:rPr>
        <w:t>stockpile has been</w:t>
      </w:r>
      <w:r w:rsidRPr="00B31471">
        <w:rPr>
          <w:rStyle w:val="StyleUnderline"/>
        </w:rPr>
        <w:t xml:space="preserve"> sharply </w:t>
      </w:r>
      <w:r w:rsidRPr="005F1F8B">
        <w:rPr>
          <w:rStyle w:val="StyleUnderline"/>
          <w:highlight w:val="yellow"/>
        </w:rPr>
        <w:t>reduced</w:t>
      </w:r>
      <w:r w:rsidRPr="00263F94">
        <w:rPr>
          <w:sz w:val="16"/>
        </w:rPr>
        <w:t xml:space="preserve">. Iran has agreed to an internationally monitored cap on the enrichment of uranium. </w:t>
      </w:r>
      <w:r w:rsidRPr="005F1F8B">
        <w:rPr>
          <w:rStyle w:val="StyleUnderline"/>
          <w:highlight w:val="yellow"/>
        </w:rPr>
        <w:t>Nuclear sites</w:t>
      </w:r>
      <w:r w:rsidRPr="00B31471">
        <w:rPr>
          <w:rStyle w:val="StyleUnderline"/>
        </w:rPr>
        <w:t xml:space="preserve"> that were previously off-limits </w:t>
      </w:r>
      <w:r w:rsidRPr="005F1F8B">
        <w:rPr>
          <w:rStyle w:val="StyleUnderline"/>
          <w:highlight w:val="yellow"/>
        </w:rPr>
        <w:t>are now subject to</w:t>
      </w:r>
      <w:r w:rsidRPr="00B31471">
        <w:rPr>
          <w:rStyle w:val="StyleUnderline"/>
        </w:rPr>
        <w:t xml:space="preserve"> </w:t>
      </w:r>
      <w:r w:rsidRPr="005F1F8B">
        <w:rPr>
          <w:rStyle w:val="StyleUnderline"/>
          <w:highlight w:val="yellow"/>
        </w:rPr>
        <w:t>international inspections</w:t>
      </w:r>
      <w:r w:rsidRPr="00263F94">
        <w:rPr>
          <w:sz w:val="16"/>
        </w:rPr>
        <w:t xml:space="preserve"> and the frequency of inspections have been increased overall. </w:t>
      </w:r>
      <w:r w:rsidRPr="005F1F8B">
        <w:rPr>
          <w:rStyle w:val="StyleUnderline"/>
          <w:highlight w:val="yellow"/>
        </w:rPr>
        <w:t>The diplomatic record has similarly demonstrated results</w:t>
      </w:r>
      <w:r w:rsidRPr="00263F94">
        <w:rPr>
          <w:sz w:val="16"/>
        </w:rPr>
        <w:t xml:space="preserve">. In addition to the historic interim agreement, in September 2013, presidents Obama and Rouhani had the first direct conversation between US and Iranian heads of state in 35 years. And for almost an entire year, the US and its allies have remained united with Russia and China in pursuing a diplomatic outcome while enforcing strict economic sanctions on Iran – despite the fact that these countries often have differing perspectives and international agendas. The bottom line is that </w:t>
      </w:r>
      <w:r w:rsidRPr="005F1F8B">
        <w:rPr>
          <w:rStyle w:val="StyleUnderline"/>
          <w:highlight w:val="yellow"/>
        </w:rPr>
        <w:t>Iran is</w:t>
      </w:r>
      <w:r w:rsidRPr="00B31471">
        <w:rPr>
          <w:rStyle w:val="StyleUnderline"/>
        </w:rPr>
        <w:t xml:space="preserve"> significantly </w:t>
      </w:r>
      <w:r w:rsidRPr="005F1F8B">
        <w:rPr>
          <w:rStyle w:val="StyleUnderline"/>
          <w:highlight w:val="yellow"/>
        </w:rPr>
        <w:t>further away from a</w:t>
      </w:r>
      <w:r w:rsidRPr="00B31471">
        <w:rPr>
          <w:rStyle w:val="StyleUnderline"/>
        </w:rPr>
        <w:t xml:space="preserve"> nuclear </w:t>
      </w:r>
      <w:r w:rsidRPr="005F1F8B">
        <w:rPr>
          <w:rStyle w:val="StyleUnderline"/>
          <w:highlight w:val="yellow"/>
        </w:rPr>
        <w:t>weapon today than it was one year ago</w:t>
      </w:r>
      <w:r w:rsidRPr="00263F94">
        <w:rPr>
          <w:sz w:val="16"/>
          <w:highlight w:val="yellow"/>
        </w:rPr>
        <w:t>.</w:t>
      </w:r>
      <w:r w:rsidRPr="00263F94">
        <w:rPr>
          <w:sz w:val="16"/>
        </w:rPr>
        <w:t xml:space="preserve"> What’s more, these results reflect a surprising turnabout from the preceding decade in which Iran’s capabilities grew steadily while the major powers were divided on how to respond. Granted, the election of Rouhani has made an enormous difference. His predecessor Mahmoud Ahmadinejad staked his political career on confrontation with the West, but Ahmadinejad’s policies brought nothing but ruin to the Iranian economy. In response, Rouhani ran on a platform committed to improving relations with the West and won in a landslide. Though these are all very positive developments, we still have a long way to go. </w:t>
      </w:r>
      <w:r w:rsidRPr="005F1F8B">
        <w:rPr>
          <w:rStyle w:val="StyleUnderline"/>
          <w:highlight w:val="yellow"/>
        </w:rPr>
        <w:t>Decades of hostility</w:t>
      </w:r>
      <w:r w:rsidRPr="00B31471">
        <w:rPr>
          <w:rStyle w:val="StyleUnderline"/>
        </w:rPr>
        <w:t xml:space="preserve"> and mistrust </w:t>
      </w:r>
      <w:r w:rsidRPr="005F1F8B">
        <w:rPr>
          <w:rStyle w:val="StyleUnderline"/>
          <w:highlight w:val="yellow"/>
        </w:rPr>
        <w:t>won’t change overnigh</w:t>
      </w:r>
      <w:r w:rsidRPr="00263F94">
        <w:rPr>
          <w:sz w:val="16"/>
          <w:highlight w:val="yellow"/>
        </w:rPr>
        <w:t>t</w:t>
      </w:r>
      <w:r w:rsidRPr="00263F94">
        <w:rPr>
          <w:sz w:val="16"/>
        </w:rPr>
        <w:t xml:space="preserve">. We’d be fools not to proceed with great caution and make sure that every aspect of any agreement is fully verifiable. </w:t>
      </w:r>
      <w:r w:rsidRPr="00B31471">
        <w:rPr>
          <w:rStyle w:val="StyleUnderline"/>
        </w:rPr>
        <w:t xml:space="preserve">However, </w:t>
      </w:r>
      <w:r w:rsidRPr="005F1F8B">
        <w:rPr>
          <w:rStyle w:val="StyleUnderline"/>
          <w:highlight w:val="yellow"/>
        </w:rPr>
        <w:t>those who want to torpedo the</w:t>
      </w:r>
      <w:r w:rsidRPr="00B31471">
        <w:rPr>
          <w:rStyle w:val="StyleUnderline"/>
        </w:rPr>
        <w:t xml:space="preserve"> critical </w:t>
      </w:r>
      <w:r w:rsidRPr="005F1F8B">
        <w:rPr>
          <w:rStyle w:val="StyleUnderline"/>
          <w:highlight w:val="yellow"/>
        </w:rPr>
        <w:t>progress</w:t>
      </w:r>
      <w:r w:rsidRPr="00B31471">
        <w:rPr>
          <w:rStyle w:val="StyleUnderline"/>
        </w:rPr>
        <w:t xml:space="preserve"> that has been made </w:t>
      </w:r>
      <w:r w:rsidRPr="005F1F8B">
        <w:rPr>
          <w:rStyle w:val="StyleUnderline"/>
          <w:highlight w:val="yellow"/>
        </w:rPr>
        <w:t>are using</w:t>
      </w:r>
      <w:r w:rsidRPr="00B31471">
        <w:rPr>
          <w:rStyle w:val="StyleUnderline"/>
        </w:rPr>
        <w:t xml:space="preserve"> tough </w:t>
      </w:r>
      <w:r w:rsidRPr="005F1F8B">
        <w:rPr>
          <w:rStyle w:val="StyleUnderline"/>
          <w:highlight w:val="yellow"/>
        </w:rPr>
        <w:t>talk that</w:t>
      </w:r>
      <w:r w:rsidRPr="00B31471">
        <w:rPr>
          <w:rStyle w:val="StyleUnderline"/>
        </w:rPr>
        <w:t xml:space="preserve"> simply </w:t>
      </w:r>
      <w:r w:rsidRPr="005F1F8B">
        <w:rPr>
          <w:rStyle w:val="StyleUnderline"/>
          <w:highlight w:val="yellow"/>
        </w:rPr>
        <w:t>doesn’t line up with</w:t>
      </w:r>
      <w:r w:rsidRPr="00B31471">
        <w:rPr>
          <w:rStyle w:val="StyleUnderline"/>
        </w:rPr>
        <w:t xml:space="preserve"> the </w:t>
      </w:r>
      <w:r w:rsidRPr="005F1F8B">
        <w:rPr>
          <w:rStyle w:val="StyleUnderline"/>
          <w:highlight w:val="yellow"/>
        </w:rPr>
        <w:t>facts</w:t>
      </w:r>
      <w:r w:rsidRPr="00263F94">
        <w:rPr>
          <w:sz w:val="16"/>
        </w:rPr>
        <w:t xml:space="preserve">. To begin with, there are those who are demanding another round of sanctions despite the fact that neither our allies, nor our own negotiating team, nor the Russians or Chinese, support such a move. Indeed, </w:t>
      </w:r>
      <w:r w:rsidRPr="005F1F8B">
        <w:rPr>
          <w:rStyle w:val="StyleUnderline"/>
          <w:highlight w:val="yellow"/>
        </w:rPr>
        <w:t>another round of sanctions would</w:t>
      </w:r>
      <w:r w:rsidRPr="00B31471">
        <w:rPr>
          <w:rStyle w:val="StyleUnderline"/>
        </w:rPr>
        <w:t xml:space="preserve"> most likely </w:t>
      </w:r>
      <w:r w:rsidRPr="005F1F8B">
        <w:rPr>
          <w:rStyle w:val="StyleUnderline"/>
          <w:highlight w:val="yellow"/>
        </w:rPr>
        <w:t>split the international coalition that has been critical to success and</w:t>
      </w:r>
      <w:r w:rsidRPr="00B31471">
        <w:rPr>
          <w:rStyle w:val="StyleUnderline"/>
        </w:rPr>
        <w:t xml:space="preserve"> principally </w:t>
      </w:r>
      <w:r w:rsidRPr="005F1F8B">
        <w:rPr>
          <w:rStyle w:val="StyleUnderline"/>
          <w:highlight w:val="yellow"/>
        </w:rPr>
        <w:t>benefit the Iranian hardliners who are most</w:t>
      </w:r>
      <w:r w:rsidRPr="00B31471">
        <w:rPr>
          <w:rStyle w:val="StyleUnderline"/>
        </w:rPr>
        <w:t xml:space="preserve"> vocally </w:t>
      </w:r>
      <w:r w:rsidRPr="005F1F8B">
        <w:rPr>
          <w:rStyle w:val="StyleUnderline"/>
          <w:highlight w:val="yellow"/>
        </w:rPr>
        <w:t>opposed to Rouhani’s overtures</w:t>
      </w:r>
      <w:r w:rsidRPr="00B31471">
        <w:rPr>
          <w:rStyle w:val="StyleUnderline"/>
        </w:rPr>
        <w:t xml:space="preserve"> </w:t>
      </w:r>
      <w:r w:rsidRPr="00263F94">
        <w:rPr>
          <w:sz w:val="16"/>
        </w:rPr>
        <w:t xml:space="preserve">to the West. Even more fancifully, some have argued that the US should be prepared to “force” China and Russia to support further sanctions. This may sound tough, but it is utterly implausible. Even more unrealistic are those agitating for military strikes. Serious national security professionals understand that only a negotiated outcome is realistic. Michael Hayden, the former CIA director and NSA chief, noted that in the Bush administration, “The consensus was that [attacking Iran] would guarantee that which we are trying to prevent — an Iran that will spare nothing to build a nuclear weapon.” As the president said last night, “There are no guarantees that negotiations will succeed, and I keep all options on the table to prevent a nuclear Iran. But new sanctions passed by this Congress, at this moment in time, will all but guarantee that diplomacy fails–alienating America from its allies; and ensuring that Iran starts up its nuclear program again.” </w:t>
      </w:r>
      <w:r w:rsidRPr="005F1F8B">
        <w:rPr>
          <w:rStyle w:val="StyleUnderline"/>
          <w:highlight w:val="yellow"/>
        </w:rPr>
        <w:t>We must prevent Iran from obtaining</w:t>
      </w:r>
      <w:r w:rsidRPr="00A94439">
        <w:rPr>
          <w:rStyle w:val="StyleUnderline"/>
        </w:rPr>
        <w:t xml:space="preserve"> nuclear </w:t>
      </w:r>
      <w:r w:rsidRPr="005F1F8B">
        <w:rPr>
          <w:rStyle w:val="StyleUnderline"/>
          <w:highlight w:val="yellow"/>
        </w:rPr>
        <w:t>weapons. The best chance</w:t>
      </w:r>
      <w:r w:rsidRPr="00A94439">
        <w:rPr>
          <w:rStyle w:val="StyleUnderline"/>
        </w:rPr>
        <w:t xml:space="preserve"> at doing so </w:t>
      </w:r>
      <w:r w:rsidRPr="005F1F8B">
        <w:rPr>
          <w:rStyle w:val="StyleUnderline"/>
          <w:highlight w:val="yellow"/>
        </w:rPr>
        <w:t>is to support</w:t>
      </w:r>
      <w:r w:rsidRPr="00A94439">
        <w:rPr>
          <w:rStyle w:val="StyleUnderline"/>
        </w:rPr>
        <w:t xml:space="preserve"> the president’s challenging, but necessary, </w:t>
      </w:r>
      <w:r w:rsidRPr="005F1F8B">
        <w:rPr>
          <w:rStyle w:val="StyleUnderline"/>
          <w:highlight w:val="yellow"/>
        </w:rPr>
        <w:t>diplomatic talks that continue to make steady progress</w:t>
      </w:r>
      <w:r w:rsidRPr="00263F94">
        <w:rPr>
          <w:sz w:val="16"/>
        </w:rPr>
        <w:t xml:space="preserve"> and yield verifiable results. </w:t>
      </w:r>
      <w:r w:rsidRPr="00194F99">
        <w:rPr>
          <w:rStyle w:val="StyleUnderline"/>
        </w:rPr>
        <w:t xml:space="preserve">Having started negotiations, the United States should finish them. Reaching </w:t>
      </w:r>
      <w:r w:rsidRPr="00351C8D">
        <w:rPr>
          <w:rStyle w:val="StyleUnderline"/>
          <w:highlight w:val="yellow"/>
        </w:rPr>
        <w:t>a deal</w:t>
      </w:r>
      <w:r w:rsidRPr="00194F99">
        <w:rPr>
          <w:rStyle w:val="StyleUnderline"/>
        </w:rPr>
        <w:t xml:space="preserve"> will not only restrain the Iranian nuclear program, but </w:t>
      </w:r>
      <w:r w:rsidRPr="00351C8D">
        <w:rPr>
          <w:rStyle w:val="StyleUnderline"/>
          <w:highlight w:val="yellow"/>
        </w:rPr>
        <w:t xml:space="preserve">could </w:t>
      </w:r>
      <w:r w:rsidRPr="00351C8D">
        <w:rPr>
          <w:rStyle w:val="Emphasis"/>
          <w:highlight w:val="yellow"/>
        </w:rPr>
        <w:t>help restrain others in the future</w:t>
      </w:r>
      <w:r w:rsidRPr="00194F99">
        <w:rPr>
          <w:rStyle w:val="StyleUnderline"/>
        </w:rPr>
        <w:t>.</w:t>
      </w:r>
      <w:r w:rsidRPr="00263F94">
        <w:rPr>
          <w:sz w:val="16"/>
        </w:rPr>
        <w:t xml:space="preserve"> As frustrating as it is, </w:t>
      </w:r>
      <w:r w:rsidRPr="00194F99">
        <w:rPr>
          <w:rStyle w:val="StyleUnderline"/>
        </w:rPr>
        <w:t>Congress is going to have to summon the patience to let diplomacy work. Applying additional sanctions may feel cathartic</w:t>
      </w:r>
      <w:r w:rsidRPr="00263F94">
        <w:rPr>
          <w:sz w:val="16"/>
        </w:rPr>
        <w:t xml:space="preserve"> for congressmen like Sen. Rubio, </w:t>
      </w:r>
      <w:r w:rsidRPr="00194F99">
        <w:rPr>
          <w:rStyle w:val="StyleUnderline"/>
        </w:rPr>
        <w:t>but only a deal can end the Iranian nuclear program</w:t>
      </w:r>
      <w:r w:rsidRPr="00263F94">
        <w:rPr>
          <w:sz w:val="16"/>
        </w:rPr>
        <w:t xml:space="preserve">. </w:t>
      </w:r>
    </w:p>
    <w:p w:rsidR="00263F94" w:rsidRDefault="00263F94" w:rsidP="00B21022">
      <w:pPr>
        <w:pStyle w:val="Heading3"/>
      </w:pPr>
      <w:bookmarkStart w:id="7" w:name="_Toc412146492"/>
      <w:bookmarkStart w:id="8" w:name="_Toc422397243"/>
      <w:r>
        <w:t>UQ:  AT:  UQ overwhelms link/no veto proof majority</w:t>
      </w:r>
      <w:bookmarkEnd w:id="7"/>
      <w:bookmarkEnd w:id="8"/>
    </w:p>
    <w:p w:rsidR="00263F94" w:rsidRDefault="00263F94" w:rsidP="00263F94">
      <w:pPr>
        <w:pStyle w:val="Heading4"/>
      </w:pPr>
      <w:r>
        <w:t>Uniqueness doesn’t overwhelm the link:  there is a chance of a veto-proof majority:</w:t>
      </w:r>
    </w:p>
    <w:p w:rsidR="00263F94" w:rsidRDefault="00263F94" w:rsidP="00263F94">
      <w:r>
        <w:t xml:space="preserve">Jeremy </w:t>
      </w:r>
      <w:r w:rsidRPr="001D6BA7">
        <w:rPr>
          <w:rStyle w:val="Style13ptBold"/>
        </w:rPr>
        <w:t>Diamond, 1/26/2015</w:t>
      </w:r>
      <w:r>
        <w:t xml:space="preserve"> (staff writer, “Why the Iran sanctions fight is a big deal,” </w:t>
      </w:r>
      <w:hyperlink r:id="rId33" w:history="1">
        <w:r w:rsidRPr="001F438E">
          <w:rPr>
            <w:rStyle w:val="Hyperlink"/>
          </w:rPr>
          <w:t>http://www.cnn.com/2015/01/26/politics/iran-sanctions-negotiations-explainer/</w:t>
        </w:r>
      </w:hyperlink>
      <w:r>
        <w:t>, Accessed 1/30/2015, rwg)</w:t>
      </w:r>
    </w:p>
    <w:p w:rsidR="00263F94" w:rsidRDefault="00263F94" w:rsidP="00263F94">
      <w:pPr>
        <w:rPr>
          <w:rStyle w:val="Emphasis"/>
        </w:rPr>
      </w:pPr>
      <w:r>
        <w:t xml:space="preserve">What's different now? </w:t>
      </w:r>
      <w:r w:rsidRPr="001D6BA7">
        <w:rPr>
          <w:rStyle w:val="StyleUnderline"/>
          <w:highlight w:val="yellow"/>
        </w:rPr>
        <w:t>The November midterm election changed the dynamics</w:t>
      </w:r>
      <w:r>
        <w:t xml:space="preserve"> -- Republicans snagged the Senate majority and </w:t>
      </w:r>
      <w:r w:rsidRPr="001D6BA7">
        <w:rPr>
          <w:rStyle w:val="StyleUnderline"/>
          <w:highlight w:val="yellow"/>
        </w:rPr>
        <w:t>Iran sanctions were suddenly back on the table, handing advocates a pretty easy path to 60 votes and even</w:t>
      </w:r>
      <w:r w:rsidRPr="001D6BA7">
        <w:rPr>
          <w:rStyle w:val="Emphasis"/>
          <w:highlight w:val="yellow"/>
        </w:rPr>
        <w:t xml:space="preserve"> a chance of reaching a veto-proof majority.</w:t>
      </w:r>
    </w:p>
    <w:p w:rsidR="00263F94" w:rsidRDefault="00263F94" w:rsidP="00263F94">
      <w:pPr>
        <w:pStyle w:val="Heading4"/>
      </w:pPr>
      <w:r>
        <w:t>Possibility for a veto-proof majority exists:</w:t>
      </w:r>
    </w:p>
    <w:p w:rsidR="00263F94" w:rsidRDefault="00263F94" w:rsidP="00263F94">
      <w:r w:rsidRPr="006E7D93">
        <w:rPr>
          <w:rStyle w:val="Style13ptBold"/>
        </w:rPr>
        <w:t>Nation, 1/13/2015</w:t>
      </w:r>
      <w:r>
        <w:t xml:space="preserve"> (“Don't Let Congress Kill Negotiations with Iran,” </w:t>
      </w:r>
      <w:hyperlink r:id="rId34" w:history="1">
        <w:r w:rsidRPr="001F438E">
          <w:rPr>
            <w:rStyle w:val="Hyperlink"/>
          </w:rPr>
          <w:t>http://www.thenation.com/blog/194793/dont-let-congress-kill-negotiations-iran</w:t>
        </w:r>
      </w:hyperlink>
      <w:r>
        <w:t>, Accessed 1/30/2015, rwg)</w:t>
      </w:r>
    </w:p>
    <w:p w:rsidR="00263F94" w:rsidRPr="006E7D93" w:rsidRDefault="00263F94" w:rsidP="00263F94">
      <w:pPr>
        <w:rPr>
          <w:sz w:val="16"/>
        </w:rPr>
      </w:pPr>
      <w:r w:rsidRPr="006E7D93">
        <w:rPr>
          <w:sz w:val="16"/>
        </w:rPr>
        <w:t xml:space="preserve">Around this time last year, after thousands of people contacted Congress, Senator Harry Reid decided not to bring a similar bill up for a vote. But </w:t>
      </w:r>
      <w:r w:rsidRPr="006E7D93">
        <w:rPr>
          <w:rStyle w:val="StyleUnderline"/>
          <w:highlight w:val="yellow"/>
        </w:rPr>
        <w:t>with the Republicans in power and with the possibility that enough Democrats could join them to form a veto-proof majority,</w:t>
      </w:r>
      <w:r w:rsidRPr="006E7D93">
        <w:rPr>
          <w:sz w:val="16"/>
        </w:rPr>
        <w:t xml:space="preserve"> it is even more crucial that we speak up now. </w:t>
      </w:r>
    </w:p>
    <w:p w:rsidR="00263F94" w:rsidRPr="00263F94" w:rsidRDefault="00B21022" w:rsidP="00B21022">
      <w:pPr>
        <w:pStyle w:val="Heading2"/>
      </w:pPr>
      <w:bookmarkStart w:id="9" w:name="_Toc422397244"/>
      <w:r>
        <w:t>Links</w:t>
      </w:r>
      <w:bookmarkEnd w:id="9"/>
    </w:p>
    <w:p w:rsidR="00263F94" w:rsidRPr="005B489B" w:rsidRDefault="00263F94" w:rsidP="00263F94">
      <w:pPr>
        <w:rPr>
          <w:sz w:val="16"/>
        </w:rPr>
      </w:pPr>
    </w:p>
    <w:p w:rsidR="008B4D5E" w:rsidRDefault="008B4D5E" w:rsidP="00B21022">
      <w:pPr>
        <w:pStyle w:val="Heading3"/>
      </w:pPr>
      <w:bookmarkStart w:id="10" w:name="_Toc422397245"/>
      <w:r>
        <w:t>Links:  Surveillance General</w:t>
      </w:r>
      <w:bookmarkEnd w:id="10"/>
    </w:p>
    <w:p w:rsidR="008B4D5E" w:rsidRPr="008B4D5E" w:rsidRDefault="008B4D5E" w:rsidP="00EB14AC">
      <w:pPr>
        <w:pStyle w:val="Heading4"/>
      </w:pPr>
      <w:r>
        <w:t>(--) Bipartisan support for NSA surveillance:</w:t>
      </w:r>
    </w:p>
    <w:p w:rsidR="00005BAC" w:rsidRDefault="00005BAC" w:rsidP="00005BAC">
      <w:pPr>
        <w:pStyle w:val="BBCite"/>
      </w:pPr>
      <w:r>
        <w:t xml:space="preserve">1064. John </w:t>
      </w:r>
      <w:r w:rsidRPr="008B4D5E">
        <w:rPr>
          <w:rStyle w:val="Style13ptBold"/>
        </w:rPr>
        <w:t xml:space="preserve">Sides, </w:t>
      </w:r>
      <w:r>
        <w:t>(A</w:t>
      </w:r>
      <w:r w:rsidRPr="00C95785">
        <w:t>ssociate Professor in the Department of Political Science a</w:t>
      </w:r>
      <w:r>
        <w:t>t George Washington University)  June 10, 20</w:t>
      </w:r>
      <w:r w:rsidRPr="008B4D5E">
        <w:rPr>
          <w:rStyle w:val="Style13ptBold"/>
        </w:rPr>
        <w:t>13</w:t>
      </w:r>
      <w:r>
        <w:t xml:space="preserve">, Accessed Apr. 29, 2015 from </w:t>
      </w:r>
      <w:hyperlink r:id="rId35" w:history="1">
        <w:r w:rsidRPr="001205F4">
          <w:rPr>
            <w:rStyle w:val="Hyperlink"/>
            <w:rFonts w:eastAsiaTheme="majorEastAsia"/>
          </w:rPr>
          <w:t>http://themonkeycage.org/2013/06/10/partisanship-in-everything-views-of-the-nsas-domestic-surveillance/</w:t>
        </w:r>
      </w:hyperlink>
    </w:p>
    <w:p w:rsidR="00005BAC" w:rsidRDefault="00005BAC" w:rsidP="00005BAC">
      <w:pPr>
        <w:pStyle w:val="BBText"/>
        <w:rPr>
          <w:rStyle w:val="StyleUnderline"/>
        </w:rPr>
      </w:pPr>
      <w:r>
        <w:t xml:space="preserve">The shifting views of Democrats and Republicans between 2006 and 2013 is reminiscent of many other trends noted on this blog—such as in views of Ben Bernanke.  But </w:t>
      </w:r>
      <w:r w:rsidRPr="008B4D5E">
        <w:rPr>
          <w:rStyle w:val="StyleUnderline"/>
          <w:highlight w:val="yellow"/>
        </w:rPr>
        <w:t xml:space="preserve">there’s one way in which these results show how there isn’t partisanship in everything.  Note than in the 2013 poll, there are only muted partisan differences in views of the NSA’s surveillance program.  As I noted last week, there is </w:t>
      </w:r>
      <w:r w:rsidRPr="008B4D5E">
        <w:rPr>
          <w:rStyle w:val="Emphasis"/>
          <w:highlight w:val="yellow"/>
        </w:rPr>
        <w:t>bipartisan support for this program at the elite level</w:t>
      </w:r>
      <w:r w:rsidRPr="008B4D5E">
        <w:rPr>
          <w:rStyle w:val="StyleUnderline"/>
          <w:highlight w:val="yellow"/>
        </w:rPr>
        <w:t>, and unsurprisingly the public reflects this consensus.</w:t>
      </w:r>
    </w:p>
    <w:p w:rsidR="00B21022" w:rsidRDefault="00B21022" w:rsidP="00B21022">
      <w:pPr>
        <w:pStyle w:val="Heading4"/>
      </w:pPr>
      <w:r>
        <w:t xml:space="preserve">(--) </w:t>
      </w:r>
      <w:r>
        <w:t>Fears of terrorism mean efforts to reform domestic spying operations will face political resistance.</w:t>
      </w:r>
    </w:p>
    <w:p w:rsidR="00B21022" w:rsidRDefault="00B21022" w:rsidP="00B21022">
      <w:pPr>
        <w:pStyle w:val="BBCite"/>
      </w:pPr>
      <w:r>
        <w:t xml:space="preserve">Jay </w:t>
      </w:r>
      <w:r w:rsidRPr="00B21022">
        <w:rPr>
          <w:rStyle w:val="Style13ptBold"/>
        </w:rPr>
        <w:t>Syrmopoulos,</w:t>
      </w:r>
      <w:r>
        <w:t xml:space="preserve"> (staff writer), Apr. 1, 20</w:t>
      </w:r>
      <w:r w:rsidRPr="00B21022">
        <w:rPr>
          <w:rStyle w:val="Style13ptBold"/>
        </w:rPr>
        <w:t>15</w:t>
      </w:r>
      <w:r>
        <w:t xml:space="preserve">.  Retrieved Apr. 29, 2015 from </w:t>
      </w:r>
      <w:hyperlink r:id="rId36" w:history="1">
        <w:r w:rsidRPr="001205F4">
          <w:rPr>
            <w:rStyle w:val="Hyperlink"/>
          </w:rPr>
          <w:t>http://thefreethoughtproject.com/patriot-act-killer-congress-surveillance-state-repeal-act/</w:t>
        </w:r>
      </w:hyperlink>
    </w:p>
    <w:p w:rsidR="00B21022" w:rsidRPr="00B21022" w:rsidRDefault="00B21022" w:rsidP="00B21022">
      <w:pPr>
        <w:pStyle w:val="BBText"/>
        <w:rPr>
          <w:rStyle w:val="StyleUnderline"/>
        </w:rPr>
      </w:pPr>
      <w:r w:rsidRPr="00B21022">
        <w:rPr>
          <w:rStyle w:val="StyleUnderline"/>
          <w:highlight w:val="yellow"/>
        </w:rPr>
        <w:t xml:space="preserve">A similar bill was introduced in 2013 but didn’t garner any traction as typical militarist talking heads in Congress feigned fear over reforming the nation’s domestic spying operations claiming it </w:t>
      </w:r>
      <w:r w:rsidRPr="00B21022">
        <w:rPr>
          <w:rStyle w:val="Emphasis"/>
          <w:highlight w:val="yellow"/>
        </w:rPr>
        <w:t>would endanger U.S. national security.</w:t>
      </w:r>
    </w:p>
    <w:p w:rsidR="00B21022" w:rsidRDefault="00B21022" w:rsidP="00005BAC">
      <w:pPr>
        <w:pStyle w:val="BBText"/>
        <w:rPr>
          <w:rStyle w:val="StyleUnderline"/>
        </w:rPr>
      </w:pPr>
    </w:p>
    <w:p w:rsidR="006C066E" w:rsidRDefault="006C066E" w:rsidP="006C066E">
      <w:pPr>
        <w:pStyle w:val="Heading4"/>
      </w:pPr>
      <w:r>
        <w:t>Many strong senators will defend government spying programs:</w:t>
      </w:r>
    </w:p>
    <w:p w:rsidR="006C066E" w:rsidRDefault="006C066E" w:rsidP="006C066E">
      <w:pPr>
        <w:pStyle w:val="BBCite"/>
      </w:pPr>
      <w:r>
        <w:t xml:space="preserve">Medha </w:t>
      </w:r>
      <w:r w:rsidRPr="006C066E">
        <w:rPr>
          <w:rStyle w:val="Style13ptBold"/>
        </w:rPr>
        <w:t>Chandorkar,</w:t>
      </w:r>
      <w:r>
        <w:t xml:space="preserve"> (staff writer), June 8, 20</w:t>
      </w:r>
      <w:r w:rsidRPr="006C066E">
        <w:rPr>
          <w:rStyle w:val="Style13ptBold"/>
        </w:rPr>
        <w:t>13</w:t>
      </w:r>
      <w:r>
        <w:t xml:space="preserve">.  Retrieved Apr. 29, 2015 from </w:t>
      </w:r>
      <w:hyperlink r:id="rId37" w:history="1">
        <w:r w:rsidRPr="001205F4">
          <w:rPr>
            <w:rStyle w:val="Hyperlink"/>
            <w:rFonts w:eastAsiaTheme="majorEastAsia"/>
          </w:rPr>
          <w:t>http://mic.com/articles/47023/nsa-prism-program-obama-spying-scandal-elicits-bipartisan-voices-pro-and-con</w:t>
        </w:r>
      </w:hyperlink>
    </w:p>
    <w:p w:rsidR="006C066E" w:rsidRDefault="006C066E" w:rsidP="006C066E">
      <w:pPr>
        <w:pStyle w:val="BBText"/>
        <w:rPr>
          <w:rStyle w:val="StyleUnderline"/>
        </w:rPr>
      </w:pPr>
      <w:r w:rsidRPr="006C066E">
        <w:rPr>
          <w:rStyle w:val="StyleUnderline"/>
          <w:highlight w:val="yellow"/>
        </w:rPr>
        <w:t xml:space="preserve">Several senators are defending the administration. Both Democrats and Republicans on the Senate Committee on Intelligence have stated that the </w:t>
      </w:r>
      <w:r w:rsidRPr="006C066E">
        <w:rPr>
          <w:rStyle w:val="Emphasis"/>
          <w:highlight w:val="yellow"/>
        </w:rPr>
        <w:t>monitoring is entirely legal</w:t>
      </w:r>
      <w:r w:rsidRPr="006C066E">
        <w:rPr>
          <w:rStyle w:val="StyleUnderline"/>
          <w:highlight w:val="yellow"/>
        </w:rPr>
        <w:t>, legitimized by legislation like the PATRIOT Act</w:t>
      </w:r>
      <w:r>
        <w:t xml:space="preserve"> and institutions like the Foreign Intelligence Surveillance Court. Senator Dianne </w:t>
      </w:r>
      <w:r w:rsidRPr="006C066E">
        <w:rPr>
          <w:rStyle w:val="StyleUnderline"/>
          <w:highlight w:val="yellow"/>
        </w:rPr>
        <w:t>Feinstein</w:t>
      </w:r>
      <w:r>
        <w:t xml:space="preserve"> (D-Calif.) </w:t>
      </w:r>
      <w:r w:rsidRPr="006C066E">
        <w:rPr>
          <w:rStyle w:val="StyleUnderline"/>
          <w:highlight w:val="yellow"/>
        </w:rPr>
        <w:t>explained that Congress receives regular briefings on the seven-year-long program, implying that it was successful at uncovering terrorist plots. Fellow committee member</w:t>
      </w:r>
      <w:r>
        <w:t xml:space="preserve"> Senator </w:t>
      </w:r>
      <w:r w:rsidRPr="006C066E">
        <w:rPr>
          <w:rStyle w:val="StyleUnderline"/>
          <w:highlight w:val="yellow"/>
        </w:rPr>
        <w:t>Chambliss</w:t>
      </w:r>
      <w:r>
        <w:t xml:space="preserve"> (R-Ga.) </w:t>
      </w:r>
      <w:r w:rsidRPr="006C066E">
        <w:rPr>
          <w:rStyle w:val="StyleUnderline"/>
          <w:highlight w:val="yellow"/>
        </w:rPr>
        <w:t>added that the program is used to gather information “only on bad guys.” Even</w:t>
      </w:r>
      <w:r>
        <w:t xml:space="preserve"> Senator Lindsey </w:t>
      </w:r>
      <w:r w:rsidRPr="006C066E">
        <w:rPr>
          <w:rStyle w:val="StyleUnderline"/>
          <w:highlight w:val="yellow"/>
        </w:rPr>
        <w:t>Graham</w:t>
      </w:r>
      <w:r>
        <w:t xml:space="preserve"> (R-S.C.) </w:t>
      </w:r>
      <w:r w:rsidRPr="006C066E">
        <w:rPr>
          <w:rStyle w:val="StyleUnderline"/>
          <w:highlight w:val="yellow"/>
        </w:rPr>
        <w:t>proudly flaunted his status as a Verizon customer, stating that he was “glad” such work was being done to protect U.S. national security.</w:t>
      </w:r>
    </w:p>
    <w:p w:rsidR="006C066E" w:rsidRDefault="006C066E" w:rsidP="006C066E">
      <w:pPr>
        <w:pStyle w:val="Heading4"/>
      </w:pPr>
      <w:r>
        <w:t>Government spying receives bipartisan support:</w:t>
      </w:r>
    </w:p>
    <w:p w:rsidR="006C066E" w:rsidRDefault="006C066E" w:rsidP="006C066E">
      <w:pPr>
        <w:pStyle w:val="BBCite"/>
      </w:pPr>
      <w:r>
        <w:t xml:space="preserve">Medha </w:t>
      </w:r>
      <w:r w:rsidRPr="006C066E">
        <w:rPr>
          <w:rStyle w:val="Style13ptBold"/>
        </w:rPr>
        <w:t>Chandorkar</w:t>
      </w:r>
      <w:r>
        <w:t>, (staff writer), June 8, 20</w:t>
      </w:r>
      <w:r w:rsidRPr="006C066E">
        <w:rPr>
          <w:rStyle w:val="Style13ptBold"/>
        </w:rPr>
        <w:t>13</w:t>
      </w:r>
      <w:r>
        <w:t xml:space="preserve">.  Retrieved Apr. 29, 2015 from </w:t>
      </w:r>
      <w:hyperlink r:id="rId38" w:history="1">
        <w:r w:rsidRPr="001205F4">
          <w:rPr>
            <w:rStyle w:val="Hyperlink"/>
            <w:rFonts w:eastAsiaTheme="majorEastAsia"/>
          </w:rPr>
          <w:t>http://mic.com/articles/47023/nsa-prism-program-obama-spying-scandal-elicits-bipartisan-voices-pro-and-con</w:t>
        </w:r>
      </w:hyperlink>
    </w:p>
    <w:p w:rsidR="006C066E" w:rsidRPr="007013BD" w:rsidRDefault="006C066E" w:rsidP="006C066E">
      <w:pPr>
        <w:pStyle w:val="BBText"/>
        <w:rPr>
          <w:rStyle w:val="StyleUnderline"/>
        </w:rPr>
      </w:pPr>
      <w:r>
        <w:t xml:space="preserve">Well, first of all, </w:t>
      </w:r>
      <w:r w:rsidRPr="006C066E">
        <w:rPr>
          <w:rStyle w:val="StyleUnderline"/>
          <w:highlight w:val="yellow"/>
        </w:rPr>
        <w:t>the spying itself is a bipartisan effort. The White House’s main response to these allegations thus far has been to remind the American people (and perhaps Congress itself) that the Hill is just as complicit in these activities as the president.</w:t>
      </w:r>
      <w:r w:rsidRPr="006C066E">
        <w:rPr>
          <w:rStyle w:val="StyleUnderline"/>
        </w:rPr>
        <w:t xml:space="preserve"> </w:t>
      </w:r>
      <w:r>
        <w:t xml:space="preserve">As Senator Feinstein noted, </w:t>
      </w:r>
      <w:r w:rsidRPr="006C066E">
        <w:rPr>
          <w:rStyle w:val="StyleUnderline"/>
          <w:highlight w:val="yellow"/>
        </w:rPr>
        <w:t>Congress has had full knowledge of this spying, and so far, it has done absolutely nothing to stop it.</w:t>
      </w:r>
      <w:r w:rsidRPr="006C066E">
        <w:rPr>
          <w:rStyle w:val="StyleUnderline"/>
        </w:rPr>
        <w:t xml:space="preserve"> </w:t>
      </w:r>
      <w:r>
        <w:t xml:space="preserve">Regardless of whether or not they find it ethical, by defending it as a public virtue, </w:t>
      </w:r>
      <w:r w:rsidRPr="007013BD">
        <w:rPr>
          <w:rStyle w:val="StyleUnderline"/>
          <w:highlight w:val="yellow"/>
        </w:rPr>
        <w:t>congressional representatives are saving their own hides just as much as the administration’s.</w:t>
      </w:r>
    </w:p>
    <w:p w:rsidR="006C066E" w:rsidRDefault="006C066E" w:rsidP="00005BAC">
      <w:pPr>
        <w:pStyle w:val="BBText"/>
        <w:rPr>
          <w:rStyle w:val="StyleUnderline"/>
        </w:rPr>
      </w:pPr>
    </w:p>
    <w:p w:rsidR="008B4D5E" w:rsidRDefault="008B4D5E" w:rsidP="00EB14AC">
      <w:pPr>
        <w:pStyle w:val="Heading4"/>
      </w:pPr>
      <w:r>
        <w:t>Congress is unconcerned about the harms to civil liberties from domestic surveillance:</w:t>
      </w:r>
    </w:p>
    <w:p w:rsidR="008B4D5E" w:rsidRDefault="008B4D5E" w:rsidP="008B4D5E">
      <w:pPr>
        <w:pStyle w:val="BBCite"/>
      </w:pPr>
      <w:r>
        <w:t xml:space="preserve">John </w:t>
      </w:r>
      <w:r w:rsidRPr="008B4D5E">
        <w:rPr>
          <w:rStyle w:val="Style13ptBold"/>
        </w:rPr>
        <w:t>Sides</w:t>
      </w:r>
      <w:r>
        <w:t>, (A</w:t>
      </w:r>
      <w:r w:rsidRPr="000E4F86">
        <w:t>ssociate Professor in the Department of Political Science at George Washington University</w:t>
      </w:r>
      <w:r>
        <w:t>) June 6, 20</w:t>
      </w:r>
      <w:r w:rsidRPr="008B4D5E">
        <w:rPr>
          <w:rStyle w:val="Style13ptBold"/>
        </w:rPr>
        <w:t>13</w:t>
      </w:r>
      <w:r>
        <w:t xml:space="preserve">.  Retrieved Apr. 29, 2015 from </w:t>
      </w:r>
      <w:hyperlink r:id="rId39" w:history="1">
        <w:r w:rsidRPr="001205F4">
          <w:rPr>
            <w:rStyle w:val="Hyperlink"/>
            <w:rFonts w:eastAsiaTheme="majorEastAsia"/>
          </w:rPr>
          <w:t>http://themonkeycage.org/2013/06/06/could-there-finally-be-a-backlash-against-domestic-surveillance/</w:t>
        </w:r>
      </w:hyperlink>
    </w:p>
    <w:p w:rsidR="008B4D5E" w:rsidRPr="008B4D5E" w:rsidRDefault="008B4D5E" w:rsidP="008B4D5E">
      <w:pPr>
        <w:pStyle w:val="BBText"/>
        <w:rPr>
          <w:sz w:val="16"/>
        </w:rPr>
      </w:pPr>
      <w:r w:rsidRPr="008B4D5E">
        <w:rPr>
          <w:rStyle w:val="StyleUnderline"/>
          <w:highlight w:val="yellow"/>
        </w:rPr>
        <w:t>What would create more of a public anxiety would be a concerted pushback from Congress against the NSA, and especially a bipartisan pushback</w:t>
      </w:r>
      <w:r w:rsidRPr="008B4D5E">
        <w:rPr>
          <w:sz w:val="16"/>
        </w:rPr>
        <w:t xml:space="preserve">.  As I wrote regarding drone attacks, </w:t>
      </w:r>
      <w:r w:rsidRPr="008B4D5E">
        <w:rPr>
          <w:rStyle w:val="StyleUnderline"/>
          <w:highlight w:val="yellow"/>
        </w:rPr>
        <w:t xml:space="preserve">real public concern about civil liberties is most likely to arise when elected leaders express concern.  But instead of a bipartisan pushback, I am seeing more evidence of </w:t>
      </w:r>
      <w:r w:rsidRPr="008B4D5E">
        <w:rPr>
          <w:rStyle w:val="Emphasis"/>
          <w:highlight w:val="yellow"/>
        </w:rPr>
        <w:t>a bipartisan shrug</w:t>
      </w:r>
      <w:r w:rsidRPr="008B4D5E">
        <w:rPr>
          <w:sz w:val="16"/>
        </w:rPr>
        <w:t>.  Diane Feinstein and Saxby Chambliss—hardly peas in a pod—lead the Senate Intelligence Committee, and they’re pretty sanguine:  The leaders of the Senate Intelligence Committee said Thursday that there’s nothing unusual about a reported program allowing the National Security Agency to obtain Verizon phone records…The story goes on to cite Jeff Merkley, who does express concern.  But note that he seems to be asking only for more information about FISA court opinions, not arguing that the program is obviously problematic on its face.  Even John Boehner, someone who rarely passes up the chance to take on the president, had remarkably little to say as well.  (Ellipsis in original).</w:t>
      </w:r>
    </w:p>
    <w:p w:rsidR="008B4D5E" w:rsidRDefault="008B4D5E" w:rsidP="00005BAC">
      <w:pPr>
        <w:pStyle w:val="BBText"/>
        <w:rPr>
          <w:rStyle w:val="StyleUnderline"/>
        </w:rPr>
      </w:pPr>
    </w:p>
    <w:p w:rsidR="008B4D5E" w:rsidRPr="008B4D5E" w:rsidRDefault="008B4D5E" w:rsidP="00B21022">
      <w:pPr>
        <w:pStyle w:val="Heading3"/>
        <w:rPr>
          <w:rStyle w:val="StyleUnderline"/>
          <w:sz w:val="32"/>
        </w:rPr>
      </w:pPr>
      <w:bookmarkStart w:id="11" w:name="_Toc422397246"/>
      <w:r w:rsidRPr="008B4D5E">
        <w:rPr>
          <w:rStyle w:val="StyleUnderline"/>
          <w:sz w:val="32"/>
        </w:rPr>
        <w:t>Links:  Bulk Collection of Phone Data</w:t>
      </w:r>
      <w:bookmarkEnd w:id="11"/>
    </w:p>
    <w:p w:rsidR="008B4D5E" w:rsidRPr="008B4D5E" w:rsidRDefault="008B4D5E" w:rsidP="00EB14AC">
      <w:pPr>
        <w:pStyle w:val="Heading4"/>
      </w:pPr>
      <w:r>
        <w:t>(--) The Senate supports bulk collection of phone data:</w:t>
      </w:r>
    </w:p>
    <w:p w:rsidR="00005BAC" w:rsidRDefault="00005BAC" w:rsidP="00005BAC">
      <w:pPr>
        <w:pStyle w:val="BBCite"/>
      </w:pPr>
      <w:r w:rsidRPr="008B4D5E">
        <w:rPr>
          <w:rStyle w:val="Style13ptBold"/>
        </w:rPr>
        <w:t>NBC NEWS</w:t>
      </w:r>
      <w:r>
        <w:t>, Nov. 18, 20</w:t>
      </w:r>
      <w:r w:rsidRPr="008B4D5E">
        <w:rPr>
          <w:rStyle w:val="Style13ptBold"/>
        </w:rPr>
        <w:t>14</w:t>
      </w:r>
      <w:r>
        <w:t xml:space="preserve">.  Retrieved Apr. 29, 2015 from </w:t>
      </w:r>
      <w:hyperlink r:id="rId40" w:history="1">
        <w:r w:rsidRPr="005D510D">
          <w:rPr>
            <w:rStyle w:val="Hyperlink"/>
            <w:rFonts w:eastAsiaTheme="majorEastAsia"/>
          </w:rPr>
          <w:t>http://www.nbcnews.com/tech/security/bill-overhaul-nsa-surveillance-dies-senate-n251321</w:t>
        </w:r>
      </w:hyperlink>
    </w:p>
    <w:p w:rsidR="00005BAC" w:rsidRPr="008B4D5E" w:rsidRDefault="00005BAC" w:rsidP="00005BAC">
      <w:pPr>
        <w:pStyle w:val="BBText"/>
        <w:rPr>
          <w:sz w:val="16"/>
        </w:rPr>
      </w:pPr>
      <w:r w:rsidRPr="008B4D5E">
        <w:rPr>
          <w:rStyle w:val="StyleUnderline"/>
          <w:highlight w:val="yellow"/>
        </w:rPr>
        <w:t>The U.S. Senate has blocked a bill to end bulk collection of American phone records by the National Security Agency</w:t>
      </w:r>
      <w:r w:rsidRPr="008B4D5E">
        <w:rPr>
          <w:sz w:val="16"/>
        </w:rPr>
        <w:t xml:space="preserve">. The measure was President Barack Obama's signature proposal to rein in domestic surveillance. </w:t>
      </w:r>
      <w:r w:rsidRPr="008B4D5E">
        <w:rPr>
          <w:rStyle w:val="StyleUnderline"/>
          <w:highlight w:val="yellow"/>
        </w:rPr>
        <w:t>Tuesday's vote was largely along party lines, with most Democrats supporting the bill and most Republicans voting to kill it</w:t>
      </w:r>
      <w:r w:rsidRPr="008B4D5E">
        <w:rPr>
          <w:sz w:val="16"/>
        </w:rPr>
        <w:t>. The Republican-controlled House had previously passed a version of the bill. The revelation that the spying agency had been collecting and storing domestic phone records since shortly after the terrorist attacks of Sept. 11, 2001, was among the most significant by Edward Snowden, a former agency network administrator who last year leaked secret NSA documents to journalists. Several prominent tech companies, including Google, Microsoft, Facebook and Apple, had lobbied the Senate to pass the legislation, which sponsors named the U.S.A. Freedom Act.</w:t>
      </w:r>
    </w:p>
    <w:p w:rsidR="008B4D5E" w:rsidRDefault="008B4D5E" w:rsidP="00B21022">
      <w:pPr>
        <w:pStyle w:val="Heading3"/>
      </w:pPr>
      <w:bookmarkStart w:id="12" w:name="_Toc422397247"/>
      <w:r>
        <w:t>Links:  AT:  Snowden controversy creates a backlash</w:t>
      </w:r>
      <w:bookmarkEnd w:id="12"/>
    </w:p>
    <w:p w:rsidR="008B4D5E" w:rsidRPr="008B4D5E" w:rsidRDefault="008B4D5E" w:rsidP="00EB14AC">
      <w:pPr>
        <w:pStyle w:val="Heading4"/>
      </w:pPr>
      <w:r>
        <w:t>(--) Snowden controversy will not create a backlash against surveillance:</w:t>
      </w:r>
    </w:p>
    <w:p w:rsidR="00005BAC" w:rsidRDefault="00005BAC" w:rsidP="00005BAC">
      <w:pPr>
        <w:pStyle w:val="BBCite"/>
      </w:pPr>
      <w:r>
        <w:t xml:space="preserve">John </w:t>
      </w:r>
      <w:r w:rsidRPr="008B4D5E">
        <w:rPr>
          <w:rStyle w:val="Style13ptBold"/>
        </w:rPr>
        <w:t>Sides</w:t>
      </w:r>
      <w:r>
        <w:t>, (A</w:t>
      </w:r>
      <w:r w:rsidRPr="000E4F86">
        <w:t>ssociate Professor in the Department of Political Science at George Washington University</w:t>
      </w:r>
      <w:r>
        <w:t>) June 6, 20</w:t>
      </w:r>
      <w:r w:rsidRPr="008B4D5E">
        <w:rPr>
          <w:rStyle w:val="Style13ptBold"/>
        </w:rPr>
        <w:t>13</w:t>
      </w:r>
      <w:r>
        <w:t xml:space="preserve">.  Retrieved Apr. 29, 2015 from </w:t>
      </w:r>
      <w:hyperlink r:id="rId41" w:history="1">
        <w:r w:rsidRPr="001205F4">
          <w:rPr>
            <w:rStyle w:val="Hyperlink"/>
            <w:rFonts w:eastAsiaTheme="majorEastAsia"/>
          </w:rPr>
          <w:t>http://themonkeycage.org/2013/06/06/could-there-finally-be-a-backlash-against-domestic-surveillance/</w:t>
        </w:r>
      </w:hyperlink>
    </w:p>
    <w:p w:rsidR="00005BAC" w:rsidRPr="008B4D5E" w:rsidRDefault="00005BAC" w:rsidP="00005BAC">
      <w:pPr>
        <w:pStyle w:val="BBText"/>
        <w:rPr>
          <w:rStyle w:val="StyleUnderline"/>
        </w:rPr>
      </w:pPr>
      <w:r w:rsidRPr="008B4D5E">
        <w:rPr>
          <w:rStyle w:val="StyleUnderline"/>
          <w:highlight w:val="yellow"/>
        </w:rPr>
        <w:t>There has been a lot of conversation about Glenn Greenwald’s story showing that National Security Agency is regularly collecting information about millions of phone calls from Verizon</w:t>
      </w:r>
      <w:r w:rsidRPr="008B4D5E">
        <w:rPr>
          <w:sz w:val="16"/>
        </w:rPr>
        <w:t xml:space="preserve">.  Marc Ambinder provides some useful background here.  </w:t>
      </w:r>
      <w:r w:rsidRPr="008B4D5E">
        <w:rPr>
          <w:rStyle w:val="StyleUnderline"/>
          <w:highlight w:val="yellow"/>
        </w:rPr>
        <w:t>So is this news</w:t>
      </w:r>
      <w:r w:rsidRPr="008B4D5E">
        <w:rPr>
          <w:sz w:val="16"/>
        </w:rPr>
        <w:t>—perhaps combined with the government’s investigations of the Associated Press and Fox’s James Rosen—</w:t>
      </w:r>
      <w:r w:rsidRPr="008B4D5E">
        <w:rPr>
          <w:rStyle w:val="StyleUnderline"/>
          <w:highlight w:val="yellow"/>
        </w:rPr>
        <w:t>enough to spark a broader backlash against the government’s domestic surveillance?  I am skeptical,</w:t>
      </w:r>
      <w:r w:rsidRPr="008B4D5E">
        <w:rPr>
          <w:sz w:val="16"/>
        </w:rPr>
        <w:t xml:space="preserve"> for two reasons.  For one, </w:t>
      </w:r>
      <w:r w:rsidRPr="008B4D5E">
        <w:rPr>
          <w:rStyle w:val="StyleUnderline"/>
          <w:highlight w:val="yellow"/>
        </w:rPr>
        <w:t>most Americans do not express much anxiety about domestic surveillance</w:t>
      </w:r>
      <w:r w:rsidRPr="008B4D5E">
        <w:rPr>
          <w:sz w:val="16"/>
        </w:rPr>
        <w:t xml:space="preserve">.  In a recent article (gated), political scientists Samuel J. Best, Brian S. Krueger, and Shanna Pearson-Merkowitz reported the results of a 2007 survey in which they explicitly asked whether Americans were anxious, worried, or scared about “the government monitoring the activities of people like you.”  Only about 30% of Americans said that they were “somewhat” or “very” anxious, worried, or scared.  Best and colleagues note that this is more than some commentators and scholars have suggested.  </w:t>
      </w:r>
      <w:r w:rsidRPr="008B4D5E">
        <w:rPr>
          <w:rStyle w:val="StyleUnderline"/>
          <w:highlight w:val="yellow"/>
        </w:rPr>
        <w:t>The question, though, is whether it is “enough” to engender a backlash.  I have not seen comparable questions asked in more recent surveys, but my guess is that there is not a great deal more anxiety.</w:t>
      </w:r>
    </w:p>
    <w:p w:rsidR="008B4D5E" w:rsidRDefault="008B4D5E" w:rsidP="00B21022">
      <w:pPr>
        <w:pStyle w:val="Heading3"/>
      </w:pPr>
      <w:bookmarkStart w:id="13" w:name="_Toc422397248"/>
      <w:r>
        <w:t>Links:  FISA</w:t>
      </w:r>
      <w:bookmarkEnd w:id="13"/>
    </w:p>
    <w:p w:rsidR="008B4D5E" w:rsidRDefault="008B4D5E" w:rsidP="00EB14AC">
      <w:pPr>
        <w:pStyle w:val="Heading4"/>
      </w:pPr>
      <w:r>
        <w:t>Bipartisan support for a strong FISA role:</w:t>
      </w:r>
    </w:p>
    <w:p w:rsidR="00005BAC" w:rsidRDefault="00005BAC" w:rsidP="008B4D5E">
      <w:pPr>
        <w:pStyle w:val="BBCite"/>
        <w:ind w:left="0"/>
      </w:pPr>
      <w:r w:rsidRPr="00F434FE">
        <w:t xml:space="preserve">Jeffrey </w:t>
      </w:r>
      <w:r w:rsidRPr="008B4D5E">
        <w:rPr>
          <w:rStyle w:val="Style13ptBold"/>
        </w:rPr>
        <w:t>Brand,</w:t>
      </w:r>
      <w:r w:rsidRPr="00F434FE">
        <w:t xml:space="preserve"> (Dean, Center for Law and Global Justice, San Francisco School of Law), HARVARD NATIONAL SECURITY JOURNAL, 20</w:t>
      </w:r>
      <w:r w:rsidRPr="008B4D5E">
        <w:rPr>
          <w:rStyle w:val="Style13ptBold"/>
        </w:rPr>
        <w:t>15</w:t>
      </w:r>
      <w:r>
        <w:t>, 20.</w:t>
      </w:r>
    </w:p>
    <w:p w:rsidR="00005BAC" w:rsidRPr="008B4D5E" w:rsidRDefault="00005BAC" w:rsidP="00005BAC">
      <w:pPr>
        <w:pStyle w:val="BBText"/>
        <w:rPr>
          <w:sz w:val="16"/>
        </w:rPr>
      </w:pPr>
      <w:r w:rsidRPr="008B4D5E">
        <w:rPr>
          <w:sz w:val="16"/>
        </w:rPr>
        <w:t xml:space="preserve">By  2008,  </w:t>
      </w:r>
      <w:r w:rsidRPr="008B4D5E">
        <w:rPr>
          <w:rStyle w:val="StyleUnderline"/>
          <w:highlight w:val="yellow"/>
        </w:rPr>
        <w:t>the  perfect  storm  roiled  to  a  peak  when,  with  overwhelming bipartisan  support,  Congress  passed  the  FISA  Amendments  Act</w:t>
      </w:r>
      <w:r w:rsidRPr="008B4D5E">
        <w:rPr>
          <w:sz w:val="16"/>
        </w:rPr>
        <w:t xml:space="preserve">  (FAA), 79 which eliminated many of the specificity requirements needed to obtain a warrant under the  FISA  regime  in  its  initial  incarnation.  Moreover,  the  FAA  for  the  first  time defined an “international wire communication” to include communications where an  “end  point  is  in  the  United  States,”  thereby  subjecting  U.S.  citizens  to  its reach.  The amendment led the Congressional Research Service to conclude that FISA  now  “provides  a  mechanism  for  the  domestic  acquisition without a  court order,  of  communications  that  persons  in  the  United  States,  including  citizens, would  be  a  party  to.  Prior  to the  enactment  of  Section  702,  such  acquisitions would require a court order in all but emergency situations.  </w:t>
      </w:r>
    </w:p>
    <w:p w:rsidR="008B4D5E" w:rsidRDefault="008B4D5E" w:rsidP="00B21022">
      <w:pPr>
        <w:pStyle w:val="Heading3"/>
      </w:pPr>
      <w:bookmarkStart w:id="14" w:name="_Toc422397249"/>
      <w:r>
        <w:t>Links:  Democrats</w:t>
      </w:r>
      <w:bookmarkEnd w:id="14"/>
    </w:p>
    <w:p w:rsidR="008B4D5E" w:rsidRPr="008B4D5E" w:rsidRDefault="008B4D5E" w:rsidP="00EB14AC">
      <w:pPr>
        <w:pStyle w:val="Heading4"/>
      </w:pPr>
      <w:r>
        <w:t>Democrats in favor of government spying:</w:t>
      </w:r>
    </w:p>
    <w:p w:rsidR="00005BAC" w:rsidRDefault="00005BAC" w:rsidP="00005BAC">
      <w:pPr>
        <w:pStyle w:val="BBCite"/>
      </w:pPr>
      <w:r>
        <w:t xml:space="preserve">Jared </w:t>
      </w:r>
      <w:r w:rsidRPr="00EB14AC">
        <w:rPr>
          <w:rStyle w:val="Style13ptBold"/>
        </w:rPr>
        <w:t>Metzker</w:t>
      </w:r>
      <w:r>
        <w:t>, (staff writer), July 27, 20</w:t>
      </w:r>
      <w:r w:rsidRPr="00EB14AC">
        <w:rPr>
          <w:rStyle w:val="Style13ptBold"/>
        </w:rPr>
        <w:t>13</w:t>
      </w:r>
      <w:r>
        <w:t xml:space="preserve">.  Retrieved Apr. 29, 2015 from </w:t>
      </w:r>
      <w:hyperlink r:id="rId42" w:history="1">
        <w:r w:rsidRPr="001205F4">
          <w:rPr>
            <w:rStyle w:val="Hyperlink"/>
            <w:rFonts w:eastAsiaTheme="majorEastAsia"/>
          </w:rPr>
          <w:t>http://original.antiwar.com/jared-metzker/2013/07/26/poll-shows-voter-bi-partisan-split-mirrors-house-vote-on-nsa/</w:t>
        </w:r>
      </w:hyperlink>
    </w:p>
    <w:p w:rsidR="00005BAC" w:rsidRDefault="00005BAC" w:rsidP="00005BAC">
      <w:pPr>
        <w:pStyle w:val="BBText"/>
      </w:pPr>
      <w:r>
        <w:t xml:space="preserve">Party allegiances apparently mean little in the U.S. when it comes to the debate over domestic government surveillance.  </w:t>
      </w:r>
      <w:r w:rsidRPr="00EB14AC">
        <w:rPr>
          <w:rStyle w:val="StyleUnderline"/>
          <w:highlight w:val="yellow"/>
        </w:rPr>
        <w:t>A study released this morning by the Pew Research Center, a major U.S. polling agency, revealed that 57 percent of Democrats approve of government spying, along with 44 percent of Republicans.</w:t>
      </w:r>
    </w:p>
    <w:p w:rsidR="00EB14AC" w:rsidRDefault="00EB14AC" w:rsidP="00B21022">
      <w:pPr>
        <w:pStyle w:val="Heading3"/>
      </w:pPr>
      <w:bookmarkStart w:id="15" w:name="_Toc422397250"/>
      <w:r>
        <w:t>Links: Electronic Privacy Act</w:t>
      </w:r>
      <w:bookmarkEnd w:id="15"/>
    </w:p>
    <w:p w:rsidR="00EB14AC" w:rsidRDefault="00EB14AC" w:rsidP="00EB14AC">
      <w:pPr>
        <w:pStyle w:val="Heading4"/>
      </w:pPr>
      <w:r>
        <w:t>The electronic privacy act amendments will be a politically tough fight:</w:t>
      </w:r>
    </w:p>
    <w:p w:rsidR="00005BAC" w:rsidRDefault="00005BAC" w:rsidP="00005BAC">
      <w:pPr>
        <w:pStyle w:val="BBCite"/>
      </w:pPr>
      <w:r>
        <w:t xml:space="preserve">Joe </w:t>
      </w:r>
      <w:r w:rsidRPr="00EB14AC">
        <w:rPr>
          <w:rStyle w:val="Style13ptBold"/>
        </w:rPr>
        <w:t>Wolverton,</w:t>
      </w:r>
      <w:r>
        <w:t xml:space="preserve"> (J.D.), NEW AMERICAN, Apr. 27, 20</w:t>
      </w:r>
      <w:r w:rsidRPr="00EB14AC">
        <w:rPr>
          <w:rStyle w:val="Style13ptBold"/>
        </w:rPr>
        <w:t>13</w:t>
      </w:r>
      <w:r>
        <w:t xml:space="preserve">.  Retrieved Apr. 29, 2015 from </w:t>
      </w:r>
      <w:hyperlink r:id="rId43" w:history="1">
        <w:r w:rsidRPr="001205F4">
          <w:rPr>
            <w:rStyle w:val="Hyperlink"/>
            <w:rFonts w:eastAsiaTheme="majorEastAsia"/>
          </w:rPr>
          <w:t>http://www.thenewamerican.com/usnews/congress/item/15231-senate-committee-passes-bill-restricting-wireless-e-mail-searches</w:t>
        </w:r>
      </w:hyperlink>
    </w:p>
    <w:p w:rsidR="00005BAC" w:rsidRPr="00EB14AC" w:rsidRDefault="00005BAC" w:rsidP="00005BAC">
      <w:pPr>
        <w:pStyle w:val="BBText"/>
        <w:rPr>
          <w:sz w:val="16"/>
        </w:rPr>
      </w:pPr>
      <w:r w:rsidRPr="00EB14AC">
        <w:rPr>
          <w:rStyle w:val="StyleUnderline"/>
          <w:highlight w:val="yellow"/>
        </w:rPr>
        <w:t>Updating the Electronic Communications Privacy Act is an essential step</w:t>
      </w:r>
      <w:r w:rsidRPr="00EB14AC">
        <w:rPr>
          <w:sz w:val="16"/>
        </w:rPr>
        <w:t xml:space="preserve"> to protect Americans’ Fourth Amendment rights. Chairman Leahy led the original effort to pass ECPA back in 1986, and I am very happy to join with him here to provide these essential updates. For centuries, Americans sent some of their most personal correspondence to each other through the U.S. Postal Service. It is well settled that government agencies should not have warrantless access to such private correspondence.   Modern technology has evolved to the point where third party storage and “cloud computing” are now the norm. Many people use Google, Yahoo, and other remote services to host and coordinate electronic communications. Due to the conflicts of older legislation and modern technology, private email correspondence over 180 days old is not afforded full Fourth Amendment protection. Today, we finally move to change that.  Advocates of the purpose of the legislation recognized the progress made by the Senate Judiciary Committee in restoring the right of people to be free from unwarranted searches and seizures of even their electronic communication.  "For the first time since the creation of the World Wide Web, Congress has made it clear that all private communications online require a search warrant based on probable cause," said ACLU attorney Christopher Calabrese, as quoted in the Guardian (UK). "This important step forward would mean that police are held to the same standard whether they search someone's house or their inbox."  On its website, the ACLU praised the support of groups from across the political spectrum.  After the vote, messages of support poured in from libertarians, consumer groups, privacy advocates, civil rights organizations, groups such as the Americans for Tax Reform and the Heritage Foundation, librarians, tech policy groups, media trade groups, Internet industry organizations, and more. Such a robust coalition of "strange bedfellows" is rare in Washington, and it was this diversity that convinced the powerful Senate Judiciary Committee that the time had come for an update.  </w:t>
      </w:r>
      <w:r w:rsidRPr="00EB14AC">
        <w:rPr>
          <w:rStyle w:val="StyleUnderline"/>
          <w:highlight w:val="yellow"/>
        </w:rPr>
        <w:t>Of course, there were those lawmakers who pushed to maintain the status quo and preserve the power currently given to law enforcement and intelligence agencies to skirt around the Constitution.</w:t>
      </w:r>
      <w:r w:rsidRPr="00EB14AC">
        <w:rPr>
          <w:sz w:val="16"/>
        </w:rPr>
        <w:t xml:space="preserve">  As reported by the Guardian:  Senator Chuck Grassley (R-Iowa) said that his fellow senators were setting aside the concerns of law enforcement officials. "Instead it seems a growing distrust of government is driving a significant amount of public opinion these days," he said. Grassley claimed the email debate was part of a wider concern among the public about government accountability, gun rights and civil liberties.  Grassley said Congress would be "abdicating our responsibilities" if it did not take into consideration the concerns of regulators and law enforcement.</w:t>
      </w:r>
    </w:p>
    <w:p w:rsidR="00EB14AC" w:rsidRDefault="00EB14AC" w:rsidP="00EB14AC">
      <w:pPr>
        <w:pStyle w:val="Heading4"/>
      </w:pPr>
      <w:r>
        <w:t>The Electronic Communications Privacy Act will be a tough fight:</w:t>
      </w:r>
    </w:p>
    <w:p w:rsidR="00005BAC" w:rsidRDefault="00005BAC" w:rsidP="00005BAC">
      <w:pPr>
        <w:pStyle w:val="BBCite"/>
      </w:pPr>
      <w:r>
        <w:t xml:space="preserve">Dominic </w:t>
      </w:r>
      <w:r w:rsidRPr="00EB14AC">
        <w:rPr>
          <w:rStyle w:val="Style13ptBold"/>
        </w:rPr>
        <w:t>Rushe,</w:t>
      </w:r>
      <w:r>
        <w:t xml:space="preserve"> (staff writer) THE GUARDIAN, Apr. 25, 20</w:t>
      </w:r>
      <w:r w:rsidRPr="00EB14AC">
        <w:rPr>
          <w:rStyle w:val="Style13ptBold"/>
        </w:rPr>
        <w:t>13</w:t>
      </w:r>
      <w:r>
        <w:t xml:space="preserve">.  Retrieved Apr. 29, 2015 from </w:t>
      </w:r>
      <w:hyperlink r:id="rId44" w:history="1">
        <w:r w:rsidRPr="001205F4">
          <w:rPr>
            <w:rStyle w:val="Hyperlink"/>
            <w:rFonts w:eastAsiaTheme="majorEastAsia"/>
          </w:rPr>
          <w:t>http://www.theguardian.com/world/2013/apr/25/senate-committee-ecpa-email-search</w:t>
        </w:r>
      </w:hyperlink>
    </w:p>
    <w:p w:rsidR="00005BAC" w:rsidRPr="00EB14AC" w:rsidRDefault="00005BAC" w:rsidP="00005BAC">
      <w:pPr>
        <w:pStyle w:val="BBText"/>
        <w:rPr>
          <w:rStyle w:val="Emphasis"/>
        </w:rPr>
      </w:pPr>
      <w:r w:rsidRPr="00EB14AC">
        <w:rPr>
          <w:rStyle w:val="StyleUnderline"/>
          <w:highlight w:val="yellow"/>
        </w:rPr>
        <w:t>A bipartisan committee voted on Thursday to advance a bill to clamp down on warrantless government searches of email</w:t>
      </w:r>
      <w:r>
        <w:t xml:space="preserve"> and other private electronic information.  The bill seeks to modify the 1986 Electronic Communications Privacy Act (ECPA) and require government and law enforcement agencies to get a judge's approval in most cases in order to access electronic communications. A vote is now expected next month, but </w:t>
      </w:r>
      <w:r w:rsidRPr="00EB14AC">
        <w:rPr>
          <w:rStyle w:val="StyleUnderline"/>
          <w:highlight w:val="yellow"/>
        </w:rPr>
        <w:t xml:space="preserve">while the bill has cross-party support law officials, regulators and some senators are </w:t>
      </w:r>
      <w:r w:rsidRPr="00EB14AC">
        <w:rPr>
          <w:rStyle w:val="Emphasis"/>
          <w:highlight w:val="yellow"/>
        </w:rPr>
        <w:t>pushing for amendments to weaken its impact.</w:t>
      </w:r>
    </w:p>
    <w:p w:rsidR="00EB14AC" w:rsidRDefault="00EB14AC" w:rsidP="00B21022">
      <w:pPr>
        <w:pStyle w:val="Heading3"/>
      </w:pPr>
      <w:bookmarkStart w:id="16" w:name="_Toc422397251"/>
      <w:r>
        <w:t>Links:  Surveillance on the Web</w:t>
      </w:r>
      <w:bookmarkEnd w:id="16"/>
    </w:p>
    <w:p w:rsidR="00EB14AC" w:rsidRDefault="00EB14AC" w:rsidP="00EB14AC">
      <w:pPr>
        <w:pStyle w:val="Heading4"/>
      </w:pPr>
      <w:r>
        <w:t>Senator Grassley will oppose measures to decrease surveillance on the web:</w:t>
      </w:r>
    </w:p>
    <w:p w:rsidR="00005BAC" w:rsidRDefault="00005BAC" w:rsidP="00005BAC">
      <w:pPr>
        <w:pStyle w:val="BBCite"/>
      </w:pPr>
      <w:r>
        <w:t xml:space="preserve">Dominic </w:t>
      </w:r>
      <w:r w:rsidRPr="00EB14AC">
        <w:rPr>
          <w:rStyle w:val="Style13ptBold"/>
        </w:rPr>
        <w:t>Rushe,</w:t>
      </w:r>
      <w:r>
        <w:t xml:space="preserve"> (staff writer) THE GUARDIAN, Apr. 25, 20</w:t>
      </w:r>
      <w:r w:rsidRPr="00EB14AC">
        <w:rPr>
          <w:rStyle w:val="Style13ptBold"/>
        </w:rPr>
        <w:t>13</w:t>
      </w:r>
      <w:r>
        <w:t xml:space="preserve">.  Retrieved Apr. 29, 2015 from </w:t>
      </w:r>
      <w:hyperlink r:id="rId45" w:history="1">
        <w:r w:rsidRPr="001205F4">
          <w:rPr>
            <w:rStyle w:val="Hyperlink"/>
            <w:rFonts w:eastAsiaTheme="majorEastAsia"/>
          </w:rPr>
          <w:t>http://www.theguardian.com/world/2013/apr/25/senate-committee-ecpa-email-search</w:t>
        </w:r>
      </w:hyperlink>
    </w:p>
    <w:p w:rsidR="00005BAC" w:rsidRDefault="00005BAC" w:rsidP="00005BAC">
      <w:pPr>
        <w:pStyle w:val="BBText"/>
        <w:rPr>
          <w:rStyle w:val="StyleUnderline"/>
        </w:rPr>
      </w:pPr>
      <w:r w:rsidRPr="00EB14AC">
        <w:rPr>
          <w:sz w:val="16"/>
        </w:rPr>
        <w:t>"</w:t>
      </w:r>
      <w:r w:rsidRPr="00EB14AC">
        <w:rPr>
          <w:rStyle w:val="StyleUnderline"/>
          <w:highlight w:val="yellow"/>
        </w:rPr>
        <w:t>For the first time since the creation of the World Wide Web, Congress has made it clear that all private communications online require a search warrant based on probable cause,"</w:t>
      </w:r>
      <w:r w:rsidRPr="00EB14AC">
        <w:rPr>
          <w:sz w:val="16"/>
        </w:rPr>
        <w:t xml:space="preserve"> said Christopher Calabrese, legislative counsel at the American Civil Liberties Union's Washington legislative office. "This important step forward would mean that police are held to the same standard whether they search someone's house or their inbox."  </w:t>
      </w:r>
      <w:r w:rsidRPr="00EB14AC">
        <w:rPr>
          <w:rStyle w:val="StyleUnderline"/>
          <w:highlight w:val="yellow"/>
        </w:rPr>
        <w:t>Senator Chuck Grassley said that his fellow senators were setting aside the concerns of law enforcement officials.</w:t>
      </w:r>
      <w:r w:rsidRPr="00EB14AC">
        <w:rPr>
          <w:sz w:val="16"/>
        </w:rPr>
        <w:t xml:space="preserve"> "Instead it seems a growing distrust of government is driving a significant amount of public opinion these days," he said. Grassley claimed the email debate was part of a wider concern among the public about government accountability, gun rights and civil liberties.  </w:t>
      </w:r>
      <w:r w:rsidRPr="00EB14AC">
        <w:rPr>
          <w:rStyle w:val="StyleUnderline"/>
          <w:highlight w:val="yellow"/>
        </w:rPr>
        <w:t>Grassley said Congress would be "abdicating our responsibilities" if it did not take into consideration the concerns of regulators and law enforcement.</w:t>
      </w:r>
    </w:p>
    <w:p w:rsidR="00EB14AC" w:rsidRPr="00EB14AC" w:rsidRDefault="00EB14AC" w:rsidP="00EB14AC">
      <w:pPr>
        <w:pStyle w:val="Heading4"/>
        <w:rPr>
          <w:rStyle w:val="StyleUnderline"/>
          <w:sz w:val="26"/>
          <w:szCs w:val="26"/>
          <w:u w:val="none"/>
        </w:rPr>
      </w:pPr>
      <w:r w:rsidRPr="00EB14AC">
        <w:rPr>
          <w:rStyle w:val="StyleUnderline"/>
          <w:sz w:val="26"/>
          <w:szCs w:val="26"/>
          <w:u w:val="none"/>
        </w:rPr>
        <w:t>Grassley is a uniquely powerful Senator:</w:t>
      </w:r>
    </w:p>
    <w:p w:rsidR="00005BAC" w:rsidRDefault="00005BAC" w:rsidP="00005BAC">
      <w:pPr>
        <w:pStyle w:val="BBCite"/>
      </w:pPr>
      <w:r>
        <w:t xml:space="preserve">Sarah </w:t>
      </w:r>
      <w:r w:rsidRPr="00EB14AC">
        <w:rPr>
          <w:rStyle w:val="Style13ptBold"/>
        </w:rPr>
        <w:t>Mimms,</w:t>
      </w:r>
      <w:r>
        <w:t xml:space="preserve"> (staff writer) NATIONAL JOURNAL, Jan. 21, 20</w:t>
      </w:r>
      <w:r w:rsidRPr="00EB14AC">
        <w:rPr>
          <w:rStyle w:val="Style13ptBold"/>
        </w:rPr>
        <w:t>15</w:t>
      </w:r>
      <w:r>
        <w:t xml:space="preserve">.  Retrieved Apr. 29, 2015 from </w:t>
      </w:r>
      <w:hyperlink r:id="rId46" w:history="1">
        <w:r w:rsidRPr="001205F4">
          <w:rPr>
            <w:rStyle w:val="Hyperlink"/>
            <w:rFonts w:eastAsiaTheme="majorEastAsia"/>
          </w:rPr>
          <w:t>http://www.nationaljournal.com/congress/grassley-lynch-hearing-will-be-gop-forum-to-hit-obama-on-immigration-20150121</w:t>
        </w:r>
      </w:hyperlink>
    </w:p>
    <w:p w:rsidR="00005BAC" w:rsidRPr="00EB14AC" w:rsidRDefault="00005BAC" w:rsidP="00005BAC">
      <w:pPr>
        <w:pStyle w:val="BBText"/>
        <w:rPr>
          <w:sz w:val="16"/>
        </w:rPr>
      </w:pPr>
      <w:r w:rsidRPr="00EB14AC">
        <w:rPr>
          <w:rStyle w:val="StyleUnderline"/>
          <w:highlight w:val="yellow"/>
        </w:rPr>
        <w:t xml:space="preserve">Grassley's chairmanship of the </w:t>
      </w:r>
      <w:r w:rsidRPr="00EB14AC">
        <w:rPr>
          <w:rStyle w:val="Emphasis"/>
          <w:highlight w:val="yellow"/>
        </w:rPr>
        <w:t>powerful Judiciary Committee</w:t>
      </w:r>
      <w:r w:rsidRPr="00EB14AC">
        <w:rPr>
          <w:rStyle w:val="StyleUnderline"/>
          <w:highlight w:val="yellow"/>
        </w:rPr>
        <w:t xml:space="preserve"> could give him an additional spotlight, and potentially additional scrutiny, as he prepares for reelection in 2016</w:t>
      </w:r>
      <w:r w:rsidRPr="00EB14AC">
        <w:rPr>
          <w:sz w:val="16"/>
        </w:rPr>
        <w:t>. Luckily for Grassley, his state just elected conservative Sen. Joni Ernst, and the senior senator is low on the totem pole of Democratic targets this cycle, with purple-state Republicans in Illinois, New Hampshire, Pennsylvania, and Wisconsin providing much richer targets. But, Grassley said, that hasn't stopped Democrats from tracking him for "two or three years" now.</w:t>
      </w:r>
    </w:p>
    <w:p w:rsidR="00EB14AC" w:rsidRDefault="00EB14AC" w:rsidP="00B21022">
      <w:pPr>
        <w:pStyle w:val="Heading3"/>
      </w:pPr>
      <w:bookmarkStart w:id="17" w:name="_Toc422397252"/>
      <w:r>
        <w:t>Links:  Spying on Muslims</w:t>
      </w:r>
      <w:bookmarkEnd w:id="17"/>
    </w:p>
    <w:p w:rsidR="00EB14AC" w:rsidRPr="00EB14AC" w:rsidRDefault="00EB14AC" w:rsidP="00EB14AC">
      <w:pPr>
        <w:pStyle w:val="Heading4"/>
      </w:pPr>
      <w:r>
        <w:t>(--) Demonizing Muslims is still a political winner:</w:t>
      </w:r>
    </w:p>
    <w:p w:rsidR="00005BAC" w:rsidRDefault="00005BAC" w:rsidP="00005BAC">
      <w:pPr>
        <w:pStyle w:val="BBCite"/>
      </w:pPr>
      <w:r>
        <w:t xml:space="preserve">Dima </w:t>
      </w:r>
      <w:r w:rsidRPr="00EB14AC">
        <w:rPr>
          <w:rStyle w:val="Style13ptBold"/>
        </w:rPr>
        <w:t>Ansari,</w:t>
      </w:r>
      <w:r>
        <w:t xml:space="preserve"> (staff writer) July 30, 20</w:t>
      </w:r>
      <w:r w:rsidRPr="00EB14AC">
        <w:rPr>
          <w:rStyle w:val="Style13ptBold"/>
        </w:rPr>
        <w:t>14</w:t>
      </w:r>
      <w:r>
        <w:t xml:space="preserve">.  Retrieved Apr. 29, 2015 from </w:t>
      </w:r>
      <w:hyperlink r:id="rId47" w:history="1">
        <w:r w:rsidRPr="001205F4">
          <w:rPr>
            <w:rStyle w:val="Hyperlink"/>
            <w:rFonts w:eastAsiaTheme="majorEastAsia"/>
          </w:rPr>
          <w:t>http://www.upi.com/Top_News/US/2014/07/30/Survey-shows-partisan-divide-in-attitudes-toward-Arabs-Muslims/3881406669473/</w:t>
        </w:r>
      </w:hyperlink>
    </w:p>
    <w:p w:rsidR="00005BAC" w:rsidRPr="00EB14AC" w:rsidRDefault="00005BAC" w:rsidP="00005BAC">
      <w:pPr>
        <w:pStyle w:val="BBText"/>
        <w:rPr>
          <w:sz w:val="16"/>
        </w:rPr>
      </w:pPr>
      <w:r w:rsidRPr="00EB14AC">
        <w:rPr>
          <w:sz w:val="16"/>
        </w:rPr>
        <w:t>"</w:t>
      </w:r>
      <w:r w:rsidRPr="00EB14AC">
        <w:rPr>
          <w:rStyle w:val="StyleUnderline"/>
          <w:highlight w:val="yellow"/>
        </w:rPr>
        <w:t>For a part of the American electorate demonizing Muslims and Arabs is still a political winner</w:t>
      </w:r>
      <w:r w:rsidRPr="00EB14AC">
        <w:rPr>
          <w:sz w:val="16"/>
        </w:rPr>
        <w:t>," said Matthew Duss, a policy analyst at the Center for American Progress, a liberal-leaning think tank.</w:t>
      </w:r>
    </w:p>
    <w:p w:rsidR="00EB14AC" w:rsidRDefault="00EB14AC" w:rsidP="00EB14AC">
      <w:pPr>
        <w:pStyle w:val="Heading4"/>
      </w:pPr>
      <w:r>
        <w:t>(--) Media exaggerations feed negative stereotypes of Muslims:</w:t>
      </w:r>
    </w:p>
    <w:p w:rsidR="00005BAC" w:rsidRDefault="00005BAC" w:rsidP="00005BAC">
      <w:pPr>
        <w:pStyle w:val="BBCite"/>
      </w:pPr>
      <w:r>
        <w:t xml:space="preserve">Dima </w:t>
      </w:r>
      <w:r w:rsidRPr="00EB14AC">
        <w:rPr>
          <w:rStyle w:val="Style13ptBold"/>
        </w:rPr>
        <w:t>Ansari,</w:t>
      </w:r>
      <w:r>
        <w:t xml:space="preserve"> (staff writer) July 30, 20</w:t>
      </w:r>
      <w:r w:rsidRPr="00EB14AC">
        <w:rPr>
          <w:rStyle w:val="Style13ptBold"/>
        </w:rPr>
        <w:t>14</w:t>
      </w:r>
      <w:r>
        <w:t xml:space="preserve">.  Retrieved Apr. 29, 2015 from </w:t>
      </w:r>
      <w:hyperlink r:id="rId48" w:history="1">
        <w:r w:rsidRPr="001205F4">
          <w:rPr>
            <w:rStyle w:val="Hyperlink"/>
            <w:rFonts w:eastAsiaTheme="majorEastAsia"/>
          </w:rPr>
          <w:t>http://www.upi.com/Top_News/US/2014/07/30/Survey-shows-partisan-divide-in-attitudes-toward-Arabs-Muslims/3881406669473/</w:t>
        </w:r>
      </w:hyperlink>
    </w:p>
    <w:p w:rsidR="00005BAC" w:rsidRDefault="00005BAC" w:rsidP="00005BAC">
      <w:pPr>
        <w:pStyle w:val="BBText"/>
      </w:pPr>
      <w:r w:rsidRPr="00EB14AC">
        <w:rPr>
          <w:rStyle w:val="StyleUnderline"/>
          <w:highlight w:val="yellow"/>
        </w:rPr>
        <w:t xml:space="preserve">Experts at the institute event agreed the </w:t>
      </w:r>
      <w:r w:rsidRPr="00EB14AC">
        <w:rPr>
          <w:rStyle w:val="Emphasis"/>
          <w:highlight w:val="yellow"/>
        </w:rPr>
        <w:t>media play a role in conflating one-dimensional perceptions of Arabs and Muslims</w:t>
      </w:r>
      <w:r w:rsidRPr="00EB14AC">
        <w:rPr>
          <w:rStyle w:val="StyleUnderline"/>
          <w:highlight w:val="yellow"/>
        </w:rPr>
        <w:t xml:space="preserve"> -- and that is where most Americans derive their views.  "The story plays out [as] be afraid of these people, they're dark, they're dangerous, and that, then has a component back here in terms of how it filters back to the public</w:t>
      </w:r>
      <w:r>
        <w:t>," Duss said.</w:t>
      </w:r>
    </w:p>
    <w:p w:rsidR="00EB14AC" w:rsidRDefault="00EB14AC" w:rsidP="00EB14AC">
      <w:pPr>
        <w:pStyle w:val="Heading4"/>
      </w:pPr>
      <w:r>
        <w:t>(--)  Spying on Muslims generates no political backlash:</w:t>
      </w:r>
    </w:p>
    <w:p w:rsidR="00005BAC" w:rsidRDefault="00005BAC" w:rsidP="00005BAC">
      <w:pPr>
        <w:pStyle w:val="BBCite"/>
      </w:pPr>
      <w:r>
        <w:t xml:space="preserve">Ben </w:t>
      </w:r>
      <w:r w:rsidRPr="00EB14AC">
        <w:rPr>
          <w:rStyle w:val="Style13ptBold"/>
        </w:rPr>
        <w:t>Smith</w:t>
      </w:r>
      <w:r>
        <w:t>, (staff writer) June 6, 20</w:t>
      </w:r>
      <w:r w:rsidRPr="00EB14AC">
        <w:rPr>
          <w:rStyle w:val="Style13ptBold"/>
        </w:rPr>
        <w:t>13</w:t>
      </w:r>
      <w:r>
        <w:t xml:space="preserve">.  Retrieved Apr. 29, 2015 from </w:t>
      </w:r>
      <w:hyperlink r:id="rId49" w:anchor=".ai9xWrGEK" w:history="1">
        <w:r w:rsidRPr="001205F4">
          <w:rPr>
            <w:rStyle w:val="Hyperlink"/>
            <w:rFonts w:eastAsiaTheme="majorEastAsia"/>
          </w:rPr>
          <w:t>http://www.buzzfeed.com/bensmith/how-americans-got-used-to-surveillance#.ai9xWrGEK</w:t>
        </w:r>
      </w:hyperlink>
    </w:p>
    <w:p w:rsidR="00005BAC" w:rsidRPr="00EB14AC" w:rsidRDefault="00005BAC" w:rsidP="00005BAC">
      <w:pPr>
        <w:pStyle w:val="BBText"/>
        <w:rPr>
          <w:sz w:val="16"/>
        </w:rPr>
      </w:pPr>
      <w:r w:rsidRPr="00EB14AC">
        <w:rPr>
          <w:sz w:val="16"/>
        </w:rPr>
        <w:t xml:space="preserve">Last March, after the 9/11 moment had passed, </w:t>
      </w:r>
      <w:r w:rsidRPr="00EB14AC">
        <w:rPr>
          <w:rStyle w:val="StyleUnderline"/>
          <w:highlight w:val="yellow"/>
        </w:rPr>
        <w:t>the Associated Press</w:t>
      </w:r>
      <w:r w:rsidR="00EB14AC" w:rsidRPr="00EB14AC">
        <w:rPr>
          <w:rStyle w:val="StyleUnderline"/>
          <w:highlight w:val="yellow"/>
        </w:rPr>
        <w:t xml:space="preserve"> </w:t>
      </w:r>
      <w:r w:rsidRPr="00EB14AC">
        <w:rPr>
          <w:rStyle w:val="StyleUnderline"/>
          <w:highlight w:val="yellow"/>
        </w:rPr>
        <w:t>turned up a different domestic spying program: The New York Police Department had been infiltrating the homes, businesses, and communities of New Yorkers of Muslim descent without, it appeared, any specific cause</w:t>
      </w:r>
      <w:r w:rsidRPr="00EB14AC">
        <w:rPr>
          <w:sz w:val="16"/>
        </w:rPr>
        <w:t xml:space="preserve">. The NYPD denials, and subsequent leaked documents, made the story worse.  And the New York story, too, sank like a stone, even in one of America’s most liberal cities: </w:t>
      </w:r>
      <w:r w:rsidRPr="00EB14AC">
        <w:rPr>
          <w:rStyle w:val="StyleUnderline"/>
          <w:highlight w:val="yellow"/>
        </w:rPr>
        <w:t>There was little public pressure on Mayor Michael Bloomberg to roll back the secret program. Even a Pulitzer Prize for his critics didn’t dislodge Police Commissioner Ray Kelly from his place as one of the city’s most popular leaders</w:t>
      </w:r>
      <w:r w:rsidRPr="00EB14AC">
        <w:rPr>
          <w:sz w:val="16"/>
        </w:rPr>
        <w:t xml:space="preserve">, now the subject of a last minute draft effort for mayor.  You could make the case that these two episodes, in Washington and New York, showed two things: First, </w:t>
      </w:r>
      <w:r w:rsidRPr="00EB14AC">
        <w:rPr>
          <w:rStyle w:val="StyleUnderline"/>
          <w:highlight w:val="yellow"/>
        </w:rPr>
        <w:t xml:space="preserve">the government can spy on Muslim citizens — or any specific person or group it says is associated with terrorism — </w:t>
      </w:r>
      <w:r w:rsidRPr="00EB14AC">
        <w:rPr>
          <w:rStyle w:val="Emphasis"/>
          <w:highlight w:val="yellow"/>
        </w:rPr>
        <w:t>without fear of broader public disapproval</w:t>
      </w:r>
      <w:r w:rsidRPr="00EB14AC">
        <w:rPr>
          <w:sz w:val="16"/>
        </w:rPr>
        <w:t>. Second, the government felt it had reason to fear a public backlash over spying indiscriminately on the broad public, even in the course of looking for terrorists.</w:t>
      </w:r>
    </w:p>
    <w:p w:rsidR="00EB14AC" w:rsidRDefault="00EB14AC" w:rsidP="00EB14AC">
      <w:pPr>
        <w:pStyle w:val="Heading4"/>
      </w:pPr>
      <w:r>
        <w:t>(--) It would be politically difficult to ban surveillance of Muslims:</w:t>
      </w:r>
    </w:p>
    <w:p w:rsidR="00005BAC" w:rsidRDefault="00005BAC" w:rsidP="00005BAC">
      <w:pPr>
        <w:pStyle w:val="BBCite"/>
      </w:pPr>
      <w:r>
        <w:t xml:space="preserve">Ben </w:t>
      </w:r>
      <w:r w:rsidRPr="00EB14AC">
        <w:rPr>
          <w:rStyle w:val="Style13ptBold"/>
        </w:rPr>
        <w:t>Smith,</w:t>
      </w:r>
      <w:r>
        <w:t xml:space="preserve"> (staff writer) June 6, 20</w:t>
      </w:r>
      <w:r w:rsidRPr="00EB14AC">
        <w:rPr>
          <w:rStyle w:val="Style13ptBold"/>
        </w:rPr>
        <w:t>13</w:t>
      </w:r>
      <w:r>
        <w:t xml:space="preserve">.  Retrieved Apr. 29, 2015 from </w:t>
      </w:r>
      <w:hyperlink r:id="rId50" w:anchor=".ai9xWrGEK" w:history="1">
        <w:r w:rsidRPr="001205F4">
          <w:rPr>
            <w:rStyle w:val="Hyperlink"/>
            <w:rFonts w:eastAsiaTheme="majorEastAsia"/>
          </w:rPr>
          <w:t>http://www.buzzfeed.com/bensmith/how-americans-got-used-to-surveillance#.ai9xWrGEK</w:t>
        </w:r>
      </w:hyperlink>
    </w:p>
    <w:p w:rsidR="00005BAC" w:rsidRPr="00EB14AC" w:rsidRDefault="00005BAC" w:rsidP="00005BAC">
      <w:pPr>
        <w:pStyle w:val="BBText"/>
        <w:rPr>
          <w:rStyle w:val="StyleUnderline"/>
        </w:rPr>
      </w:pPr>
      <w:r>
        <w:t xml:space="preserve">This moment is, most of all, a test of that aphorism politicians will quote to almost any end, the one that begins (at least in one version) “First they came for the Communists, and I said nothing.” </w:t>
      </w:r>
      <w:r w:rsidRPr="00EB14AC">
        <w:rPr>
          <w:rStyle w:val="StyleUnderline"/>
          <w:highlight w:val="yellow"/>
        </w:rPr>
        <w:t xml:space="preserve">The tolerance of widespread surveillance of Muslims helped build a government apparatus, and the legal underpinnings of it, are now used much more widely than many Americans are comfortable with. </w:t>
      </w:r>
      <w:r w:rsidRPr="00EB14AC">
        <w:rPr>
          <w:rStyle w:val="Emphasis"/>
          <w:highlight w:val="yellow"/>
        </w:rPr>
        <w:t>The political path to rolling it back isn’t clear.</w:t>
      </w:r>
    </w:p>
    <w:p w:rsidR="00C653CF" w:rsidRDefault="006C066E" w:rsidP="00B21022">
      <w:pPr>
        <w:pStyle w:val="Heading3"/>
      </w:pPr>
      <w:bookmarkStart w:id="18" w:name="_Toc422397253"/>
      <w:r>
        <w:t>Links:  Republicans</w:t>
      </w:r>
      <w:bookmarkEnd w:id="18"/>
    </w:p>
    <w:p w:rsidR="006C066E" w:rsidRDefault="006C066E" w:rsidP="006C066E">
      <w:pPr>
        <w:pStyle w:val="Heading4"/>
      </w:pPr>
      <w:r>
        <w:t>Even modest reforms to spying will be opposed by Republicans:</w:t>
      </w:r>
    </w:p>
    <w:p w:rsidR="00005BAC" w:rsidRDefault="00005BAC" w:rsidP="00005BAC">
      <w:pPr>
        <w:pStyle w:val="BBCite"/>
      </w:pPr>
      <w:r>
        <w:t xml:space="preserve">Matt </w:t>
      </w:r>
      <w:r w:rsidRPr="006C066E">
        <w:rPr>
          <w:rStyle w:val="Style13ptBold"/>
        </w:rPr>
        <w:t>Sledge,</w:t>
      </w:r>
      <w:r>
        <w:t xml:space="preserve"> (staff writer), HUFFINGTON POST, Mar. 13, 20</w:t>
      </w:r>
      <w:r w:rsidRPr="006C066E">
        <w:rPr>
          <w:rStyle w:val="Style13ptBold"/>
        </w:rPr>
        <w:t>15</w:t>
      </w:r>
      <w:r>
        <w:t xml:space="preserve">.  Retrieved Apr. 29, 2015 from </w:t>
      </w:r>
      <w:hyperlink r:id="rId51" w:history="1">
        <w:r w:rsidRPr="001205F4">
          <w:rPr>
            <w:rStyle w:val="Hyperlink"/>
            <w:rFonts w:eastAsiaTheme="majorEastAsia"/>
          </w:rPr>
          <w:t>http://www.huffingtonpost.com/2015/03/13/patriot-act-nsa_n_6839850.html</w:t>
        </w:r>
      </w:hyperlink>
    </w:p>
    <w:p w:rsidR="00005BAC" w:rsidRDefault="00005BAC" w:rsidP="00005BAC">
      <w:pPr>
        <w:pStyle w:val="BBText"/>
      </w:pPr>
      <w:r w:rsidRPr="006C066E">
        <w:rPr>
          <w:rStyle w:val="StyleUnderline"/>
          <w:highlight w:val="yellow"/>
        </w:rPr>
        <w:t>Some reform groups opposed legislation sponsored by</w:t>
      </w:r>
      <w:r>
        <w:t xml:space="preserve"> Sen. Patrick </w:t>
      </w:r>
      <w:r w:rsidRPr="006C066E">
        <w:rPr>
          <w:rStyle w:val="StyleUnderline"/>
          <w:highlight w:val="yellow"/>
        </w:rPr>
        <w:t>Leahy</w:t>
      </w:r>
      <w:r>
        <w:t xml:space="preserve"> (D-Vt.) </w:t>
      </w:r>
      <w:r w:rsidRPr="006C066E">
        <w:rPr>
          <w:rStyle w:val="StyleUnderline"/>
          <w:highlight w:val="yellow"/>
        </w:rPr>
        <w:t xml:space="preserve">last year on the grounds that it would not have limited non-telephone spy programs. But </w:t>
      </w:r>
      <w:r w:rsidRPr="006C066E">
        <w:rPr>
          <w:rStyle w:val="Emphasis"/>
          <w:highlight w:val="yellow"/>
        </w:rPr>
        <w:t>Senate Republicans filibustered</w:t>
      </w:r>
      <w:r w:rsidRPr="006C066E">
        <w:rPr>
          <w:rStyle w:val="StyleUnderline"/>
          <w:highlight w:val="yellow"/>
        </w:rPr>
        <w:t xml:space="preserve"> even that bill's more modest reforms in November</w:t>
      </w:r>
      <w:r>
        <w:t>, setting a probable ceiling for changes in this Congress.</w:t>
      </w:r>
    </w:p>
    <w:p w:rsidR="006C066E" w:rsidRDefault="006C066E" w:rsidP="00B21022">
      <w:pPr>
        <w:pStyle w:val="Heading3"/>
      </w:pPr>
      <w:bookmarkStart w:id="19" w:name="_Toc422397254"/>
      <w:r>
        <w:t>Links:  Ending Warrantless Searches</w:t>
      </w:r>
      <w:bookmarkEnd w:id="19"/>
    </w:p>
    <w:p w:rsidR="006C066E" w:rsidRPr="006C066E" w:rsidRDefault="006C066E" w:rsidP="006C066E">
      <w:pPr>
        <w:pStyle w:val="Heading4"/>
      </w:pPr>
      <w:r>
        <w:t>(--) Political opposition exists to ending warrantless searches:</w:t>
      </w:r>
    </w:p>
    <w:p w:rsidR="00005BAC" w:rsidRDefault="00005BAC" w:rsidP="00005BAC">
      <w:pPr>
        <w:pStyle w:val="BBCite"/>
      </w:pPr>
      <w:r>
        <w:t xml:space="preserve">Matt </w:t>
      </w:r>
      <w:r w:rsidRPr="006C066E">
        <w:rPr>
          <w:rStyle w:val="Style13ptBold"/>
        </w:rPr>
        <w:t>Sledge,</w:t>
      </w:r>
      <w:r>
        <w:t xml:space="preserve"> (staff writer), HUFFINGTON POST, Mar. 13, 20</w:t>
      </w:r>
      <w:r w:rsidRPr="006C066E">
        <w:rPr>
          <w:rStyle w:val="Style13ptBold"/>
        </w:rPr>
        <w:t>15</w:t>
      </w:r>
      <w:r>
        <w:t xml:space="preserve">.  Retrieved Apr. 29, 2015 from </w:t>
      </w:r>
      <w:hyperlink r:id="rId52" w:history="1">
        <w:r w:rsidRPr="001205F4">
          <w:rPr>
            <w:rStyle w:val="Hyperlink"/>
            <w:rFonts w:eastAsiaTheme="majorEastAsia"/>
          </w:rPr>
          <w:t>http://www.huffingtonpost.com/2015/03/13/patriot-act-nsa_n_6839850.html</w:t>
        </w:r>
      </w:hyperlink>
    </w:p>
    <w:p w:rsidR="00005BAC" w:rsidRDefault="00005BAC" w:rsidP="00005BAC">
      <w:pPr>
        <w:pStyle w:val="BBText"/>
      </w:pPr>
      <w:r w:rsidRPr="006C066E">
        <w:rPr>
          <w:rStyle w:val="StyleUnderline"/>
          <w:highlight w:val="yellow"/>
        </w:rPr>
        <w:t>Last year Massie and Lofgren co-sponsored an amendment that would have ended warrantless searches of the content of Americans' communications with foreign NSA targets. The measure passed the House</w:t>
      </w:r>
      <w:r>
        <w:t xml:space="preserve">, surprising even Massie, </w:t>
      </w:r>
      <w:r w:rsidRPr="006C066E">
        <w:rPr>
          <w:rStyle w:val="StyleUnderline"/>
          <w:highlight w:val="yellow"/>
        </w:rPr>
        <w:t xml:space="preserve">but </w:t>
      </w:r>
      <w:r w:rsidRPr="006C066E">
        <w:rPr>
          <w:rStyle w:val="Emphasis"/>
          <w:highlight w:val="yellow"/>
        </w:rPr>
        <w:t>failed to make it through</w:t>
      </w:r>
      <w:r w:rsidRPr="006C066E">
        <w:rPr>
          <w:rStyle w:val="StyleUnderline"/>
          <w:highlight w:val="yellow"/>
        </w:rPr>
        <w:t xml:space="preserve"> a House-Senate conference committee</w:t>
      </w:r>
      <w:r>
        <w:t>.</w:t>
      </w:r>
    </w:p>
    <w:p w:rsidR="006C066E" w:rsidRDefault="006C066E" w:rsidP="00B21022">
      <w:pPr>
        <w:pStyle w:val="Heading3"/>
      </w:pPr>
      <w:bookmarkStart w:id="20" w:name="_Toc422397255"/>
      <w:r>
        <w:t>Links:  Immigration</w:t>
      </w:r>
      <w:bookmarkEnd w:id="20"/>
    </w:p>
    <w:p w:rsidR="006C066E" w:rsidRPr="006C066E" w:rsidRDefault="006C066E" w:rsidP="006C066E">
      <w:pPr>
        <w:pStyle w:val="Heading4"/>
      </w:pPr>
      <w:r>
        <w:t>(--) Conservatives strongly support immigration surveillance measures:</w:t>
      </w:r>
    </w:p>
    <w:p w:rsidR="00005BAC" w:rsidRDefault="00005BAC" w:rsidP="00005BAC">
      <w:pPr>
        <w:pStyle w:val="BBCite"/>
      </w:pPr>
      <w:r>
        <w:t xml:space="preserve">Seth Freed </w:t>
      </w:r>
      <w:r w:rsidRPr="006C066E">
        <w:rPr>
          <w:rStyle w:val="Style13ptBold"/>
        </w:rPr>
        <w:t>Wessler,</w:t>
      </w:r>
      <w:r>
        <w:t xml:space="preserve"> (staff writer), Jan. 28, 20</w:t>
      </w:r>
      <w:r w:rsidRPr="006C066E">
        <w:rPr>
          <w:rStyle w:val="Style13ptBold"/>
        </w:rPr>
        <w:t>13</w:t>
      </w:r>
      <w:r>
        <w:t xml:space="preserve">.  Retrieved Apr. 29, 2015 from </w:t>
      </w:r>
      <w:hyperlink r:id="rId53" w:history="1">
        <w:r w:rsidRPr="001205F4">
          <w:rPr>
            <w:rStyle w:val="Hyperlink"/>
            <w:rFonts w:eastAsiaTheme="majorEastAsia"/>
          </w:rPr>
          <w:t>http://www.colorlines.com/articles/senate-takes-first-step-immigration-bi-partisan-plan</w:t>
        </w:r>
      </w:hyperlink>
    </w:p>
    <w:p w:rsidR="00005BAC" w:rsidRDefault="00005BAC" w:rsidP="00005BAC">
      <w:pPr>
        <w:pStyle w:val="BBText"/>
        <w:rPr>
          <w:sz w:val="16"/>
        </w:rPr>
      </w:pPr>
      <w:r w:rsidRPr="006C066E">
        <w:rPr>
          <w:rStyle w:val="StyleUnderline"/>
          <w:highlight w:val="yellow"/>
        </w:rPr>
        <w:t xml:space="preserve">To </w:t>
      </w:r>
      <w:r w:rsidRPr="006C066E">
        <w:rPr>
          <w:rStyle w:val="Emphasis"/>
          <w:highlight w:val="yellow"/>
        </w:rPr>
        <w:t>accommodate conservatives</w:t>
      </w:r>
      <w:r w:rsidRPr="006C066E">
        <w:rPr>
          <w:rStyle w:val="StyleUnderline"/>
          <w:highlight w:val="yellow"/>
        </w:rPr>
        <w:t xml:space="preserve"> who have long demanded </w:t>
      </w:r>
      <w:r w:rsidRPr="006C066E">
        <w:rPr>
          <w:rStyle w:val="Emphasis"/>
          <w:highlight w:val="yellow"/>
        </w:rPr>
        <w:t>increased border security</w:t>
      </w:r>
      <w:r w:rsidRPr="006C066E">
        <w:rPr>
          <w:rStyle w:val="StyleUnderline"/>
          <w:highlight w:val="yellow"/>
        </w:rPr>
        <w:t xml:space="preserve"> before agreeing to a path to citizenship, the framework states clearly that the process to gain permanent immigration status will begin only "[o]nce the enforcement measures have been completed." Those measures include new security on the border in the form of </w:t>
      </w:r>
      <w:r w:rsidRPr="006C066E">
        <w:rPr>
          <w:rStyle w:val="Emphasis"/>
          <w:highlight w:val="yellow"/>
        </w:rPr>
        <w:t>drones and surveillance</w:t>
      </w:r>
      <w:r w:rsidRPr="006C066E">
        <w:rPr>
          <w:sz w:val="16"/>
        </w:rPr>
        <w:t xml:space="preserve"> and additional border guards sent to the areas between border crossing checkpoints. "</w:t>
      </w:r>
    </w:p>
    <w:p w:rsidR="006C066E" w:rsidRPr="006C066E" w:rsidRDefault="006C066E" w:rsidP="006C066E">
      <w:pPr>
        <w:pStyle w:val="Heading4"/>
      </w:pPr>
      <w:r>
        <w:t>Drone surveillance is popular in Congress:</w:t>
      </w:r>
    </w:p>
    <w:p w:rsidR="00005BAC" w:rsidRDefault="00005BAC" w:rsidP="00005BAC">
      <w:pPr>
        <w:pStyle w:val="BBCite"/>
      </w:pPr>
      <w:r>
        <w:t xml:space="preserve">Lucas </w:t>
      </w:r>
      <w:r w:rsidRPr="006C066E">
        <w:rPr>
          <w:rStyle w:val="Style13ptBold"/>
        </w:rPr>
        <w:t>Eaves,</w:t>
      </w:r>
      <w:r>
        <w:t xml:space="preserve"> (staff writer), June 12, 20</w:t>
      </w:r>
      <w:r w:rsidRPr="006C066E">
        <w:rPr>
          <w:rStyle w:val="Style13ptBold"/>
        </w:rPr>
        <w:t>13</w:t>
      </w:r>
      <w:r>
        <w:t xml:space="preserve">.  Retrieved Apr. 29, 2015 from </w:t>
      </w:r>
      <w:hyperlink r:id="rId54" w:history="1">
        <w:r w:rsidRPr="001205F4">
          <w:rPr>
            <w:rStyle w:val="Hyperlink"/>
            <w:rFonts w:eastAsiaTheme="majorEastAsia"/>
          </w:rPr>
          <w:t>http://ivn.us/2013/06/12/immigration-reform-will-mean-more-border-drones/</w:t>
        </w:r>
      </w:hyperlink>
    </w:p>
    <w:p w:rsidR="00005BAC" w:rsidRDefault="00005BAC" w:rsidP="00005BAC">
      <w:pPr>
        <w:pStyle w:val="BBText"/>
      </w:pPr>
      <w:r>
        <w:t xml:space="preserve">Despite growing discontent among American citizens over not only the use of drones abroad, but on American soil, </w:t>
      </w:r>
      <w:r w:rsidRPr="006C066E">
        <w:rPr>
          <w:rStyle w:val="StyleUnderline"/>
          <w:highlight w:val="yellow"/>
        </w:rPr>
        <w:t xml:space="preserve">Congress is extremely likely to go forward with plans to </w:t>
      </w:r>
      <w:r w:rsidRPr="006C066E">
        <w:rPr>
          <w:rStyle w:val="Emphasis"/>
          <w:highlight w:val="yellow"/>
        </w:rPr>
        <w:t>increase drone surveillance</w:t>
      </w:r>
      <w:r w:rsidRPr="006C066E">
        <w:rPr>
          <w:rStyle w:val="StyleUnderline"/>
          <w:highlight w:val="yellow"/>
        </w:rPr>
        <w:t xml:space="preserve">. Many Republicans will </w:t>
      </w:r>
      <w:r w:rsidRPr="006C066E">
        <w:rPr>
          <w:rStyle w:val="Emphasis"/>
          <w:highlight w:val="yellow"/>
        </w:rPr>
        <w:t>not accept an immigration reform bill</w:t>
      </w:r>
      <w:r w:rsidRPr="006C066E">
        <w:rPr>
          <w:rStyle w:val="StyleUnderline"/>
          <w:highlight w:val="yellow"/>
        </w:rPr>
        <w:t xml:space="preserve"> without more border security and considering the Obama administration’s position on the use of drones, they are unlikely to be challenged on that issue</w:t>
      </w:r>
      <w:r>
        <w:t>.</w:t>
      </w:r>
    </w:p>
    <w:p w:rsidR="006C066E" w:rsidRDefault="006C066E" w:rsidP="006C066E">
      <w:pPr>
        <w:pStyle w:val="Heading4"/>
      </w:pPr>
      <w:r>
        <w:t>Congress strongly favors immigration enforcement:</w:t>
      </w:r>
    </w:p>
    <w:p w:rsidR="00005BAC" w:rsidRDefault="00005BAC" w:rsidP="00005BAC">
      <w:pPr>
        <w:pStyle w:val="BBCite"/>
      </w:pPr>
      <w:r w:rsidRPr="006C066E">
        <w:rPr>
          <w:rStyle w:val="Style13ptBold"/>
        </w:rPr>
        <w:t>FOX NEWS LATINO</w:t>
      </w:r>
      <w:r>
        <w:t>, Jan. 7, 20</w:t>
      </w:r>
      <w:r w:rsidRPr="006C066E">
        <w:rPr>
          <w:rStyle w:val="Style13ptBold"/>
        </w:rPr>
        <w:t>13</w:t>
      </w:r>
      <w:r>
        <w:t xml:space="preserve">.  Retrieved Apr. 29, 2015 from </w:t>
      </w:r>
      <w:hyperlink r:id="rId55" w:history="1">
        <w:r w:rsidRPr="001205F4">
          <w:rPr>
            <w:rStyle w:val="Hyperlink"/>
            <w:rFonts w:eastAsiaTheme="majorEastAsia"/>
          </w:rPr>
          <w:t>http://latino.foxnews.com/latino/politics/2013/01/07/obama-administration-spent-18-billion-on-immigration-enforcement-last-year/</w:t>
        </w:r>
      </w:hyperlink>
    </w:p>
    <w:p w:rsidR="00005BAC" w:rsidRPr="006C066E" w:rsidRDefault="00005BAC" w:rsidP="00005BAC">
      <w:pPr>
        <w:pStyle w:val="BBText"/>
        <w:rPr>
          <w:sz w:val="16"/>
        </w:rPr>
      </w:pPr>
      <w:r w:rsidRPr="006C066E">
        <w:rPr>
          <w:sz w:val="16"/>
        </w:rPr>
        <w:t>"</w:t>
      </w:r>
      <w:r w:rsidRPr="006C066E">
        <w:rPr>
          <w:rStyle w:val="StyleUnderline"/>
          <w:highlight w:val="yellow"/>
        </w:rPr>
        <w:t xml:space="preserve">Today, </w:t>
      </w:r>
      <w:r w:rsidRPr="006C066E">
        <w:rPr>
          <w:rStyle w:val="Emphasis"/>
          <w:highlight w:val="yellow"/>
        </w:rPr>
        <w:t>immigration enforcement</w:t>
      </w:r>
      <w:r w:rsidRPr="006C066E">
        <w:rPr>
          <w:rStyle w:val="StyleUnderline"/>
          <w:highlight w:val="yellow"/>
        </w:rPr>
        <w:t xml:space="preserve"> can be seen as the federal government's highest criminal law enforcement priority, judged on the basis of budget allocations, enforcement actions and case volumes</w:t>
      </w:r>
      <w:r w:rsidRPr="006C066E">
        <w:rPr>
          <w:sz w:val="16"/>
        </w:rPr>
        <w:t>," MPI Senior Fellow Doris Meissner, a co-author of the report, said in a statement released with the report Monday.  Proponents of more lenient immigration policies assailed the heavy emphasis on enforcement.   "</w:t>
      </w:r>
      <w:r w:rsidRPr="006C066E">
        <w:rPr>
          <w:rStyle w:val="StyleUnderline"/>
          <w:highlight w:val="yellow"/>
        </w:rPr>
        <w:t>Congress has been a one-trick pony: enforcement first and enforcement only</w:t>
      </w:r>
      <w:r w:rsidRPr="006C066E">
        <w:rPr>
          <w:sz w:val="16"/>
        </w:rPr>
        <w:t>," said Frank Sharry, head of America's Voice, which advocates for an immigration reform that would include a path to legalization for undocumented immigrants. "But we can’t enforce our way to a sensible, modernized immigration system."</w:t>
      </w:r>
    </w:p>
    <w:p w:rsidR="006C066E" w:rsidRDefault="006C066E" w:rsidP="006C066E">
      <w:pPr>
        <w:pStyle w:val="Heading4"/>
      </w:pPr>
      <w:r>
        <w:t>Republicans favor border security:</w:t>
      </w:r>
    </w:p>
    <w:p w:rsidR="00005BAC" w:rsidRDefault="00005BAC" w:rsidP="00005BAC">
      <w:pPr>
        <w:pStyle w:val="BBCite"/>
      </w:pPr>
      <w:r w:rsidRPr="006C066E">
        <w:rPr>
          <w:rStyle w:val="Style13ptBold"/>
        </w:rPr>
        <w:t>FOX NEWS LATINO</w:t>
      </w:r>
      <w:r>
        <w:t>, Jan. 7, 20</w:t>
      </w:r>
      <w:r w:rsidRPr="006C066E">
        <w:rPr>
          <w:rStyle w:val="Style13ptBold"/>
        </w:rPr>
        <w:t>13</w:t>
      </w:r>
      <w:r>
        <w:t xml:space="preserve">.  Retrieved Apr. 29, 2015 from </w:t>
      </w:r>
      <w:hyperlink r:id="rId56" w:history="1">
        <w:r w:rsidRPr="001205F4">
          <w:rPr>
            <w:rStyle w:val="Hyperlink"/>
            <w:rFonts w:eastAsiaTheme="majorEastAsia"/>
          </w:rPr>
          <w:t>http://latino.foxnews.com/latino/politics/2013/01/07/obama-administration-spent-18-billion-on-immigration-enforcement-last-year/</w:t>
        </w:r>
      </w:hyperlink>
    </w:p>
    <w:p w:rsidR="00005BAC" w:rsidRDefault="00005BAC" w:rsidP="00005BAC">
      <w:pPr>
        <w:pStyle w:val="BBText"/>
        <w:rPr>
          <w:rStyle w:val="StyleUnderline"/>
        </w:rPr>
      </w:pPr>
      <w:r w:rsidRPr="006C066E">
        <w:rPr>
          <w:rStyle w:val="StyleUnderline"/>
          <w:highlight w:val="yellow"/>
        </w:rPr>
        <w:t xml:space="preserve">Republican lawmakers have widely criticized the policy changes, routinely describing them as "backdoor amnesty." Many of those same lawmakers have said </w:t>
      </w:r>
      <w:r w:rsidRPr="006C066E">
        <w:rPr>
          <w:rStyle w:val="Emphasis"/>
          <w:highlight w:val="yellow"/>
        </w:rPr>
        <w:t>the border needs to be secured</w:t>
      </w:r>
      <w:r w:rsidRPr="006C066E">
        <w:rPr>
          <w:rStyle w:val="StyleUnderline"/>
          <w:highlight w:val="yellow"/>
        </w:rPr>
        <w:t xml:space="preserve"> before reform can be taken up.</w:t>
      </w:r>
    </w:p>
    <w:p w:rsidR="006C066E" w:rsidRDefault="006C066E" w:rsidP="00B21022">
      <w:pPr>
        <w:pStyle w:val="Heading3"/>
        <w:rPr>
          <w:rStyle w:val="StyleUnderline"/>
          <w:sz w:val="32"/>
        </w:rPr>
      </w:pPr>
      <w:bookmarkStart w:id="21" w:name="_Toc422397256"/>
      <w:r w:rsidRPr="006C066E">
        <w:rPr>
          <w:rStyle w:val="StyleUnderline"/>
          <w:sz w:val="32"/>
        </w:rPr>
        <w:t>Links:  Drone Surveillance</w:t>
      </w:r>
      <w:bookmarkEnd w:id="21"/>
    </w:p>
    <w:p w:rsidR="006C066E" w:rsidRPr="006C066E" w:rsidRDefault="006C066E" w:rsidP="006C066E">
      <w:pPr>
        <w:pStyle w:val="Heading4"/>
      </w:pPr>
      <w:r>
        <w:t>Drone surveillance is incredibly popular in Congress:</w:t>
      </w:r>
    </w:p>
    <w:p w:rsidR="00005BAC" w:rsidRDefault="00005BAC" w:rsidP="00005BAC">
      <w:pPr>
        <w:pStyle w:val="BBCite"/>
      </w:pPr>
      <w:r w:rsidRPr="006C066E">
        <w:rPr>
          <w:rStyle w:val="Style13ptBold"/>
        </w:rPr>
        <w:t>THE PIONEER LOG</w:t>
      </w:r>
      <w:r>
        <w:t>, Feb. 16, 20</w:t>
      </w:r>
      <w:r w:rsidRPr="006C066E">
        <w:rPr>
          <w:rStyle w:val="Style13ptBold"/>
        </w:rPr>
        <w:t>12</w:t>
      </w:r>
      <w:r>
        <w:t xml:space="preserve">.  Retrieved Apr. 29, 2015 from </w:t>
      </w:r>
      <w:hyperlink r:id="rId57" w:history="1">
        <w:r w:rsidRPr="001205F4">
          <w:rPr>
            <w:rStyle w:val="Hyperlink"/>
            <w:rFonts w:eastAsiaTheme="majorEastAsia"/>
          </w:rPr>
          <w:t>http://piolog.squarespace.com/opinion/2012/2/16/the-future-is-now-the-drone-surveillance-over-the-us-is-rapi.html</w:t>
        </w:r>
      </w:hyperlink>
    </w:p>
    <w:p w:rsidR="00005BAC" w:rsidRPr="006C066E" w:rsidRDefault="00005BAC" w:rsidP="00005BAC">
      <w:pPr>
        <w:pStyle w:val="BBText"/>
        <w:rPr>
          <w:rStyle w:val="StyleUnderline"/>
        </w:rPr>
      </w:pPr>
      <w:r w:rsidRPr="006C066E">
        <w:rPr>
          <w:rStyle w:val="StyleUnderline"/>
          <w:highlight w:val="yellow"/>
        </w:rPr>
        <w:t>This week, Congress passed a bill that</w:t>
      </w:r>
      <w:r w:rsidRPr="006C066E">
        <w:rPr>
          <w:sz w:val="16"/>
        </w:rPr>
        <w:t xml:space="preserve"> went largely unnoticed, but which signifies a fundamental change in the nature of American privacy. The bill </w:t>
      </w:r>
      <w:r w:rsidRPr="006C066E">
        <w:rPr>
          <w:rStyle w:val="StyleUnderline"/>
          <w:highlight w:val="yellow"/>
        </w:rPr>
        <w:t>demands increased research and development in the domestic unmanned aircraft sector</w:t>
      </w:r>
      <w:r w:rsidRPr="006C066E">
        <w:rPr>
          <w:sz w:val="16"/>
        </w:rPr>
        <w:t xml:space="preserve">, which is at present virtually non-existent. </w:t>
      </w:r>
      <w:r w:rsidRPr="006C066E">
        <w:rPr>
          <w:rStyle w:val="StyleUnderline"/>
          <w:highlight w:val="yellow"/>
        </w:rPr>
        <w:t>The bill has led many industry regulators to predict that as many as 30,000 surveillance drones will share civilian airspace by 2020</w:t>
      </w:r>
      <w:r w:rsidRPr="006C066E">
        <w:rPr>
          <w:sz w:val="16"/>
        </w:rPr>
        <w:t xml:space="preserve"> after they begin taking to the air in 2015. These drones are to be unarmed and are intended to be primarily at the disposal of local, state, and federal law enforcement agencies, although private companies will be able to get permits to launch their own.  </w:t>
      </w:r>
      <w:r w:rsidRPr="006C066E">
        <w:rPr>
          <w:rStyle w:val="StyleUnderline"/>
          <w:highlight w:val="yellow"/>
        </w:rPr>
        <w:t xml:space="preserve">When one considers the implications, it becomes more and more baffling that the bill </w:t>
      </w:r>
      <w:r w:rsidRPr="006C066E">
        <w:rPr>
          <w:rStyle w:val="Emphasis"/>
          <w:highlight w:val="yellow"/>
        </w:rPr>
        <w:t>passed so easily</w:t>
      </w:r>
      <w:r w:rsidRPr="006C066E">
        <w:rPr>
          <w:rStyle w:val="StyleUnderline"/>
          <w:highlight w:val="yellow"/>
        </w:rPr>
        <w:t xml:space="preserve"> through the House and Senate and is expected to be approved by the President in short order.</w:t>
      </w:r>
    </w:p>
    <w:p w:rsidR="006C066E" w:rsidRDefault="006C066E" w:rsidP="00B21022">
      <w:pPr>
        <w:pStyle w:val="Heading3"/>
      </w:pPr>
      <w:bookmarkStart w:id="22" w:name="_Toc422397257"/>
      <w:r>
        <w:t>Links:  Secure Data Act</w:t>
      </w:r>
      <w:bookmarkEnd w:id="22"/>
    </w:p>
    <w:p w:rsidR="00005BAC" w:rsidRDefault="00005BAC" w:rsidP="00005BAC">
      <w:pPr>
        <w:pStyle w:val="BBCite"/>
      </w:pPr>
      <w:r w:rsidRPr="006C066E">
        <w:rPr>
          <w:rStyle w:val="Style13ptBold"/>
        </w:rPr>
        <w:t>NEWS CENTRAL</w:t>
      </w:r>
      <w:r>
        <w:t>, Feb. 9, 20</w:t>
      </w:r>
      <w:r w:rsidRPr="006C066E">
        <w:rPr>
          <w:rStyle w:val="Style13ptBold"/>
        </w:rPr>
        <w:t>15</w:t>
      </w:r>
      <w:r>
        <w:t xml:space="preserve">.  Retrieved Apr. 29, 2015 from </w:t>
      </w:r>
      <w:hyperlink r:id="rId58" w:history="1">
        <w:r w:rsidRPr="001205F4">
          <w:rPr>
            <w:rStyle w:val="Hyperlink"/>
            <w:rFonts w:eastAsiaTheme="majorEastAsia"/>
          </w:rPr>
          <w:t>http://newscentral.exsees.com/item/e4242b9644b988c62172a7974962e5d0-c0ea497f23d5a0e1870a2c2a08206218</w:t>
        </w:r>
      </w:hyperlink>
    </w:p>
    <w:p w:rsidR="00005BAC" w:rsidRPr="006C066E" w:rsidRDefault="00005BAC" w:rsidP="00005BAC">
      <w:pPr>
        <w:pStyle w:val="BBText"/>
        <w:rPr>
          <w:rStyle w:val="StyleUnderline"/>
        </w:rPr>
      </w:pPr>
      <w:r w:rsidRPr="006C066E">
        <w:rPr>
          <w:rStyle w:val="StyleUnderline"/>
          <w:highlight w:val="yellow"/>
        </w:rPr>
        <w:t xml:space="preserve">Previous bills have passed Congress seeking to limit the power and authority of agencies like the National Security Agency. However, the final products were severely watered down versions of the initial legislation. Even extensively supported bills such as the previous Secure Data Act </w:t>
      </w:r>
      <w:r w:rsidRPr="006C066E">
        <w:rPr>
          <w:rStyle w:val="Emphasis"/>
          <w:highlight w:val="yellow"/>
        </w:rPr>
        <w:t>failed to get anywhere in both chambers of Congress</w:t>
      </w:r>
      <w:r w:rsidRPr="006C066E">
        <w:rPr>
          <w:rStyle w:val="StyleUnderline"/>
          <w:highlight w:val="yellow"/>
        </w:rPr>
        <w:t>.</w:t>
      </w:r>
    </w:p>
    <w:p w:rsidR="006C066E" w:rsidRDefault="006C066E" w:rsidP="00B21022">
      <w:pPr>
        <w:pStyle w:val="Heading3"/>
      </w:pPr>
      <w:bookmarkStart w:id="23" w:name="_Toc422397258"/>
      <w:r>
        <w:t>Links:  Repealing the Patriot Act</w:t>
      </w:r>
      <w:bookmarkEnd w:id="23"/>
    </w:p>
    <w:p w:rsidR="006C066E" w:rsidRPr="006C066E" w:rsidRDefault="006C066E" w:rsidP="006C066E">
      <w:pPr>
        <w:pStyle w:val="Heading4"/>
      </w:pPr>
      <w:r>
        <w:t>Repealing the Patriot Act is a political non-starter:</w:t>
      </w:r>
    </w:p>
    <w:p w:rsidR="00005BAC" w:rsidRDefault="00005BAC" w:rsidP="00005BAC">
      <w:pPr>
        <w:pStyle w:val="BBCite"/>
      </w:pPr>
      <w:r>
        <w:t xml:space="preserve">Jay </w:t>
      </w:r>
      <w:r w:rsidRPr="006C066E">
        <w:rPr>
          <w:rStyle w:val="Style13ptBold"/>
        </w:rPr>
        <w:t>Syrmopoulos</w:t>
      </w:r>
      <w:r>
        <w:t>, (staff writer), Apr. 1, 20</w:t>
      </w:r>
      <w:r w:rsidRPr="006C066E">
        <w:rPr>
          <w:rStyle w:val="Style13ptBold"/>
        </w:rPr>
        <w:t>15</w:t>
      </w:r>
      <w:r>
        <w:t xml:space="preserve">.  Retrieved Apr. 29, 2015 from </w:t>
      </w:r>
      <w:hyperlink r:id="rId59" w:history="1">
        <w:r w:rsidRPr="001205F4">
          <w:rPr>
            <w:rStyle w:val="Hyperlink"/>
            <w:rFonts w:eastAsiaTheme="majorEastAsia"/>
          </w:rPr>
          <w:t>http://thefreethoughtproject.com/patriot-act-killer-congress-surveillance-state-repeal-act/</w:t>
        </w:r>
      </w:hyperlink>
    </w:p>
    <w:p w:rsidR="00005BAC" w:rsidRDefault="00005BAC" w:rsidP="00005BAC">
      <w:pPr>
        <w:pStyle w:val="BBText"/>
        <w:rPr>
          <w:rStyle w:val="StyleUnderline"/>
        </w:rPr>
      </w:pPr>
      <w:r w:rsidRPr="006C066E">
        <w:rPr>
          <w:sz w:val="16"/>
        </w:rPr>
        <w:t xml:space="preserve">    </w:t>
      </w:r>
      <w:r w:rsidRPr="006C066E">
        <w:rPr>
          <w:rStyle w:val="StyleUnderline"/>
          <w:highlight w:val="yellow"/>
        </w:rPr>
        <w:t>The bill would completely repeal the Patriot Act</w:t>
      </w:r>
      <w:r w:rsidRPr="006C066E">
        <w:rPr>
          <w:sz w:val="16"/>
        </w:rPr>
        <w:t xml:space="preserve">, the sweeping national security law passed in the days after Sept. 11, 2001, as well as the 2008 FISA Amendments Act, another spying law that the NSA has used to justify collecting vast swaths of people’s communications through the Internet.  It would also reform the secretive court that oversees the nation’s spying powers, prevent the government from forcing tech companies to create “backdoors” into their devices and create additional protections for whistleblowers.  </w:t>
      </w:r>
      <w:r w:rsidRPr="006C066E">
        <w:rPr>
          <w:rStyle w:val="StyleUnderline"/>
          <w:highlight w:val="yellow"/>
        </w:rPr>
        <w:t xml:space="preserve">The bill is looked at by congressional watchers </w:t>
      </w:r>
      <w:r w:rsidRPr="006C066E">
        <w:rPr>
          <w:rStyle w:val="Emphasis"/>
          <w:highlight w:val="yellow"/>
        </w:rPr>
        <w:t>as a non-starter</w:t>
      </w:r>
      <w:r w:rsidRPr="006C066E">
        <w:rPr>
          <w:rStyle w:val="StyleUnderline"/>
          <w:highlight w:val="yellow"/>
        </w:rPr>
        <w:t>, as there are far too many congressional leaders on both sides of the aisle in Congress that have strong interests in the Military/Intelligence Industrial Complex.</w:t>
      </w:r>
    </w:p>
    <w:p w:rsidR="00263F94" w:rsidRDefault="00263F94" w:rsidP="00B21022">
      <w:pPr>
        <w:pStyle w:val="Heading3"/>
      </w:pPr>
      <w:bookmarkStart w:id="24" w:name="_Toc403821522"/>
      <w:bookmarkStart w:id="25" w:name="_Toc412146500"/>
      <w:bookmarkStart w:id="26" w:name="_Toc422397259"/>
      <w:r>
        <w:t>A2 “Winners Win”</w:t>
      </w:r>
      <w:bookmarkEnd w:id="24"/>
      <w:bookmarkEnd w:id="25"/>
      <w:bookmarkEnd w:id="26"/>
    </w:p>
    <w:p w:rsidR="00263F94" w:rsidRDefault="00263F94" w:rsidP="00263F94">
      <w:pPr>
        <w:pStyle w:val="Heading4"/>
      </w:pPr>
      <w:r>
        <w:t>Winners-win empirically false for Obama</w:t>
      </w:r>
    </w:p>
    <w:p w:rsidR="00263F94" w:rsidRDefault="00263F94" w:rsidP="00263F94">
      <w:r w:rsidRPr="00E85AA9">
        <w:rPr>
          <w:rStyle w:val="Style13ptBold"/>
        </w:rPr>
        <w:t>Klein, 10/10/14</w:t>
      </w:r>
      <w:r>
        <w:t xml:space="preserve"> (Ezra, “Obama ditched a key campaign promise. And it saved his presidency,” </w:t>
      </w:r>
      <w:hyperlink r:id="rId60" w:history="1">
        <w:r w:rsidRPr="00B7025D">
          <w:rPr>
            <w:rStyle w:val="Hyperlink"/>
          </w:rPr>
          <w:t>http://www.vox.com/2014/10/10/6953889/paul-krugman-obama-historic-success</w:t>
        </w:r>
      </w:hyperlink>
      <w:r>
        <w:t>, JMP)</w:t>
      </w:r>
    </w:p>
    <w:p w:rsidR="00263F94" w:rsidRPr="003C3275" w:rsidRDefault="00263F94" w:rsidP="00263F94">
      <w:pPr>
        <w:rPr>
          <w:sz w:val="16"/>
        </w:rPr>
      </w:pPr>
      <w:r w:rsidRPr="003C3275">
        <w:rPr>
          <w:sz w:val="16"/>
        </w:rPr>
        <w:t xml:space="preserve">Hate Obama or love him, on this, Krugman is clearly correct. </w:t>
      </w:r>
      <w:r w:rsidRPr="00ED5151">
        <w:rPr>
          <w:rStyle w:val="StyleUnderline"/>
          <w:highlight w:val="yellow"/>
        </w:rPr>
        <w:t>Obama has passed more major legislation</w:t>
      </w:r>
      <w:r w:rsidRPr="003D1BA7">
        <w:rPr>
          <w:rStyle w:val="StyleUnderline"/>
        </w:rPr>
        <w:t xml:space="preserve"> than perhaps any president since Lyndon Johnson</w:t>
      </w:r>
      <w:r w:rsidRPr="003C3275">
        <w:rPr>
          <w:sz w:val="16"/>
        </w:rPr>
        <w:t xml:space="preserve"> — and, at least as of yet, there's no Vietnam War to mar his legacy. The history of the Obama administration will be hard to write, as so many of its chapters will demand their own books (indeed, some, like the stimulus, have already gotten them). Most crucially, Obamacare itself looks headed for success — and that, plus preventing the financial crisis from turning into another Great Depression, is a legacy in itself. That said, Obama's greatest successes — and his most serious failures — lie in the dense mass of his first two years. This is the time, in Krugman's telling, before Obama grokked the nature of the Republican opposition and "began dealing with it realistically." I think the story there is more complicated — and more interesting. From 2009 to 2010, Obama, while seeking the post-partisan presidency he wanted, established the brutally partisan presidency he got. </w:t>
      </w:r>
      <w:r w:rsidRPr="00CC7ABB">
        <w:rPr>
          <w:rStyle w:val="StyleUnderline"/>
        </w:rPr>
        <w:t xml:space="preserve">Virtually </w:t>
      </w:r>
      <w:r w:rsidRPr="00ED5151">
        <w:rPr>
          <w:rStyle w:val="StyleUnderline"/>
          <w:highlight w:val="yellow"/>
        </w:rPr>
        <w:t>every achievement</w:t>
      </w:r>
      <w:r w:rsidRPr="00CC7ABB">
        <w:rPr>
          <w:rStyle w:val="StyleUnderline"/>
        </w:rPr>
        <w:t xml:space="preserve"> Krugman recounts</w:t>
      </w:r>
      <w:r w:rsidRPr="003C3275">
        <w:rPr>
          <w:sz w:val="16"/>
        </w:rPr>
        <w:t xml:space="preserve"> — the health-care law, the Dodd-Frank financial reforms, the financial rescue, the stimulus bill — passed in these first two years when Democrats held huge majorities in congress. And every item on the list </w:t>
      </w:r>
      <w:r w:rsidRPr="00ED5151">
        <w:rPr>
          <w:rStyle w:val="StyleUnderline"/>
          <w:highlight w:val="yellow"/>
        </w:rPr>
        <w:t>passed over screaming</w:t>
      </w:r>
      <w:r w:rsidRPr="00CC7ABB">
        <w:rPr>
          <w:rStyle w:val="StyleUnderline"/>
        </w:rPr>
        <w:t xml:space="preserve"> Republican </w:t>
      </w:r>
      <w:r w:rsidRPr="00ED5151">
        <w:rPr>
          <w:rStyle w:val="StyleUnderline"/>
          <w:highlight w:val="yellow"/>
        </w:rPr>
        <w:t>opposition</w:t>
      </w:r>
      <w:r w:rsidRPr="003C3275">
        <w:rPr>
          <w:sz w:val="16"/>
        </w:rPr>
        <w:t xml:space="preserve">. </w:t>
      </w:r>
      <w:r w:rsidRPr="00546104">
        <w:rPr>
          <w:rStyle w:val="StyleUnderline"/>
        </w:rPr>
        <w:t>The first two years of the Obama administration are the story of Obama being haunted by his promises of a postpartisan presidency, and choosing, again and again, to pass bills at the cost of worsening partisanship</w:t>
      </w:r>
      <w:r w:rsidRPr="003C3275">
        <w:rPr>
          <w:sz w:val="16"/>
        </w:rPr>
        <w:t xml:space="preserve">. The irony of Obama's presidency As Reid Cherlin, a former Obama administration staffer, put it, "[T]hey have managed over six years to accomplish much of what Obama promised to do, even if accomplishing it helped speed the process of partisan breakdown." The engine of Obama's political rise, going all the way back to his 2004 keynote at the Democratic National Convention, was that the conflictual nature of politics was the product of the people who knew no politics other than conflict. The central irony of Obama's presidency is he proved himself wrong. Obama promised to reform the health-care system and regulate the financial sector by fixing American politics. Instead, he did it by breaking American politics further. The candidate who ran for office promising to heal Washington's divisions became the most divisive president since the advent of polling: </w:t>
      </w:r>
      <w:r w:rsidRPr="003C3275">
        <w:rPr>
          <w:b/>
          <w:sz w:val="16"/>
        </w:rPr>
        <w:t xml:space="preserve">[graph omitted] </w:t>
      </w:r>
      <w:r w:rsidRPr="003C3275">
        <w:rPr>
          <w:sz w:val="16"/>
        </w:rPr>
        <w:t xml:space="preserve">It's not just partisanship. Obama ran as the scourge of special interests. "We can't keep playing the same Washington game with the same Washington players and expect a different result," he said. "Because it's a game that ordinary Americans are losing. It's a game where lobbyists write check after check and Exxon turns record profits, while you pay the price at the pump, and our planet is put at risk." Lobbyists still write their checks in Obama's Washington. The health-reform bill got done by cutting side deals with pharmaceutical companies and insurers. Dodd-Frank got done by cutting side deals with auto dealers and mutual funds. The Obama administration has put no political capital behind major campaign-finance reforms or, really, any other ideas that would fundamentally change how Washington works. It's the same old Washington game with the same old Washington players — but Obama, when he had his big congressional majorities, managed to secure a different result. </w:t>
      </w:r>
      <w:r w:rsidRPr="00ED5151">
        <w:rPr>
          <w:rStyle w:val="StyleUnderline"/>
          <w:highlight w:val="yellow"/>
        </w:rPr>
        <w:t>Obama</w:t>
      </w:r>
      <w:r w:rsidRPr="003C3275">
        <w:rPr>
          <w:sz w:val="16"/>
        </w:rPr>
        <w:t xml:space="preserve"> spent his first two years keeping many of his policy promises by sacrificing his central political promise. That wasn't how it felt to the administration at the time. They </w:t>
      </w:r>
      <w:r w:rsidRPr="00ED5151">
        <w:rPr>
          <w:rStyle w:val="StyleUnderline"/>
          <w:highlight w:val="yellow"/>
        </w:rPr>
        <w:t>thought</w:t>
      </w:r>
      <w:r w:rsidRPr="00E474F2">
        <w:rPr>
          <w:rStyle w:val="StyleUnderline"/>
        </w:rPr>
        <w:t xml:space="preserve"> that </w:t>
      </w:r>
      <w:r w:rsidRPr="00ED5151">
        <w:rPr>
          <w:rStyle w:val="StyleUnderline"/>
          <w:highlight w:val="yellow"/>
        </w:rPr>
        <w:t>success would build momentum</w:t>
      </w:r>
      <w:r w:rsidRPr="00E474F2">
        <w:rPr>
          <w:rStyle w:val="StyleUnderline"/>
        </w:rPr>
        <w:t xml:space="preserve">; that change would beget change. Obama talked of the "muscle memory" Congress would rediscover as it passed big bills; </w:t>
      </w:r>
      <w:r w:rsidRPr="00ED5151">
        <w:rPr>
          <w:rStyle w:val="Emphasis"/>
          <w:highlight w:val="yellow"/>
        </w:rPr>
        <w:t>he hoped that achievements would replenish his political capital rather than drain it</w:t>
      </w:r>
      <w:r w:rsidRPr="00ED5151">
        <w:rPr>
          <w:rStyle w:val="StyleUnderline"/>
          <w:highlight w:val="yellow"/>
        </w:rPr>
        <w:t>.</w:t>
      </w:r>
      <w:r>
        <w:rPr>
          <w:u w:val="single"/>
        </w:rPr>
        <w:t xml:space="preserve"> </w:t>
      </w:r>
      <w:r w:rsidRPr="003C3275">
        <w:rPr>
          <w:sz w:val="16"/>
        </w:rPr>
        <w:t xml:space="preserve">In this, the </w:t>
      </w:r>
      <w:r w:rsidRPr="00ED5151">
        <w:rPr>
          <w:rStyle w:val="StyleUnderline"/>
          <w:highlight w:val="yellow"/>
        </w:rPr>
        <w:t>Obama</w:t>
      </w:r>
      <w:r w:rsidRPr="003C3275">
        <w:rPr>
          <w:sz w:val="16"/>
        </w:rPr>
        <w:t xml:space="preserve"> administration </w:t>
      </w:r>
      <w:r w:rsidRPr="00ED5151">
        <w:rPr>
          <w:rStyle w:val="Emphasis"/>
          <w:highlight w:val="yellow"/>
        </w:rPr>
        <w:t>was wrong, and</w:t>
      </w:r>
      <w:r w:rsidRPr="00242440">
        <w:rPr>
          <w:rStyle w:val="Emphasis"/>
        </w:rPr>
        <w:t xml:space="preserve"> perhaps </w:t>
      </w:r>
      <w:r w:rsidRPr="00ED5151">
        <w:rPr>
          <w:rStyle w:val="Emphasis"/>
          <w:highlight w:val="yellow"/>
        </w:rPr>
        <w:t>naive</w:t>
      </w:r>
      <w:r w:rsidRPr="00ED5151">
        <w:rPr>
          <w:rStyle w:val="StyleUnderline"/>
          <w:highlight w:val="yellow"/>
        </w:rPr>
        <w:t>. They overestimated their ability to convert</w:t>
      </w:r>
      <w:r w:rsidRPr="003501FF">
        <w:rPr>
          <w:rStyle w:val="StyleUnderline"/>
        </w:rPr>
        <w:t xml:space="preserve"> the raw </w:t>
      </w:r>
      <w:r w:rsidRPr="00ED5151">
        <w:rPr>
          <w:rStyle w:val="StyleUnderline"/>
          <w:highlight w:val="yellow"/>
        </w:rPr>
        <w:t>exercise of</w:t>
      </w:r>
      <w:r w:rsidRPr="003501FF">
        <w:rPr>
          <w:rStyle w:val="StyleUnderline"/>
        </w:rPr>
        <w:t xml:space="preserve"> political </w:t>
      </w:r>
      <w:r w:rsidRPr="00ED5151">
        <w:rPr>
          <w:rStyle w:val="StyleUnderline"/>
          <w:highlight w:val="yellow"/>
        </w:rPr>
        <w:t>power into more</w:t>
      </w:r>
      <w:r w:rsidRPr="003501FF">
        <w:rPr>
          <w:rStyle w:val="StyleUnderline"/>
        </w:rPr>
        <w:t xml:space="preserve"> political </w:t>
      </w:r>
      <w:r w:rsidRPr="00ED5151">
        <w:rPr>
          <w:rStyle w:val="StyleUnderline"/>
          <w:highlight w:val="yellow"/>
        </w:rPr>
        <w:t>power</w:t>
      </w:r>
      <w:r w:rsidRPr="00242440">
        <w:rPr>
          <w:rStyle w:val="StyleUnderline"/>
        </w:rPr>
        <w:t>. It was a mistake</w:t>
      </w:r>
      <w:r w:rsidRPr="003C3275">
        <w:rPr>
          <w:sz w:val="16"/>
        </w:rPr>
        <w:t>, but not a very postpartisan one. And, as a theory, it was the one they needed to build their legacy — a legacy, at this point, that even their early critics admire.</w:t>
      </w:r>
    </w:p>
    <w:p w:rsidR="00263F94" w:rsidRDefault="00263F94" w:rsidP="00263F94">
      <w:pPr>
        <w:pStyle w:val="Heading4"/>
      </w:pPr>
      <w:r>
        <w:t>(--) Obama believes the link</w:t>
      </w:r>
    </w:p>
    <w:p w:rsidR="00263F94" w:rsidRPr="001E4DDA" w:rsidRDefault="00263F94" w:rsidP="00263F94">
      <w:pPr>
        <w:rPr>
          <w:rStyle w:val="reduce2"/>
          <w:sz w:val="22"/>
        </w:rPr>
      </w:pPr>
      <w:r>
        <w:t xml:space="preserve">Robert </w:t>
      </w:r>
      <w:r>
        <w:rPr>
          <w:b/>
          <w:color w:val="000000"/>
          <w:u w:val="thick" w:color="000000"/>
        </w:rPr>
        <w:t>Kuttner</w:t>
      </w:r>
      <w:r>
        <w:t>, senior fellow, Demos, “Obama Has Amassed Enormous Political Capital, But He Doesn’t Know What to Do with It,” Alternet, 4—28—</w:t>
      </w:r>
      <w:r>
        <w:rPr>
          <w:b/>
          <w:color w:val="000000"/>
          <w:u w:val="thick" w:color="000000"/>
        </w:rPr>
        <w:t>09</w:t>
      </w:r>
      <w:r>
        <w:t xml:space="preserve">, </w:t>
      </w:r>
      <w:r>
        <w:rPr>
          <w:rStyle w:val="reduce2"/>
        </w:rPr>
        <w:t>www.alternet.org/economy/138641/obama_has_amassed_enormous_political_capital,_but_he_doesn%27t_know_what_to_do_with_it/</w:t>
      </w:r>
    </w:p>
    <w:p w:rsidR="00263F94" w:rsidRPr="00316A1F" w:rsidRDefault="00263F94" w:rsidP="00263F94">
      <w:pPr>
        <w:rPr>
          <w:rStyle w:val="highlight2"/>
        </w:rPr>
      </w:pPr>
    </w:p>
    <w:p w:rsidR="00263F94" w:rsidRDefault="00263F94" w:rsidP="00263F94">
      <w:pPr>
        <w:pStyle w:val="evidencetext"/>
        <w:rPr>
          <w:rStyle w:val="highlight2"/>
          <w:shd w:val="clear" w:color="auto" w:fill="00FF00"/>
        </w:rPr>
      </w:pPr>
      <w:r>
        <w:rPr>
          <w:rStyle w:val="reduce2"/>
        </w:rPr>
        <w:t>We got a small taste of what a more radical break might feel like when Obama briefly signaled with the release of Bush's torture memos that he might be open to further investigation of the Bush's torture policy, but then backtracked and quickly asked the Democratic leadership to shut the idea down. Evidently, Obama's political self wrestled with his constitutional conscience, and won. Civil libertarians felt a huge letdown, but protest was surprisingly muted.Thus</w:t>
      </w:r>
      <w:r>
        <w:t xml:space="preserve"> </w:t>
      </w:r>
      <w:r w:rsidRPr="00840E3F">
        <w:rPr>
          <w:rStyle w:val="highlight2"/>
          <w:highlight w:val="yellow"/>
          <w:shd w:val="clear" w:color="auto" w:fill="00FF00"/>
        </w:rPr>
        <w:t>the most important obstacle</w:t>
      </w:r>
      <w:r>
        <w:rPr>
          <w:rStyle w:val="highlight2"/>
          <w:shd w:val="clear" w:color="auto" w:fill="00FF00"/>
        </w:rPr>
        <w:t xml:space="preserve"> </w:t>
      </w:r>
      <w:r w:rsidRPr="00C770A3">
        <w:rPr>
          <w:rStyle w:val="highlight2"/>
        </w:rPr>
        <w:t>for seizing the moment</w:t>
      </w:r>
      <w:r>
        <w:rPr>
          <w:u w:val="single"/>
        </w:rPr>
        <w:t xml:space="preserve"> </w:t>
      </w:r>
      <w:r>
        <w:rPr>
          <w:rStyle w:val="reduce2"/>
        </w:rPr>
        <w:t>to achieve enduring change</w:t>
      </w:r>
      <w:r w:rsidRPr="00840E3F">
        <w:rPr>
          <w:rStyle w:val="highlight2"/>
          <w:sz w:val="27"/>
          <w:highlight w:val="yellow"/>
          <w:shd w:val="clear" w:color="auto" w:fill="00FF00"/>
        </w:rPr>
        <w:t>:</w:t>
      </w:r>
      <w:r>
        <w:t xml:space="preserve"> </w:t>
      </w:r>
      <w:r>
        <w:rPr>
          <w:rStyle w:val="reduce2"/>
        </w:rPr>
        <w:t>Barack</w:t>
      </w:r>
      <w:r>
        <w:t xml:space="preserve"> </w:t>
      </w:r>
      <w:r w:rsidRPr="00840E3F">
        <w:rPr>
          <w:rStyle w:val="highlight2"/>
          <w:highlight w:val="yellow"/>
          <w:shd w:val="clear" w:color="auto" w:fill="00FF00"/>
        </w:rPr>
        <w:t>Obama's conception of what it means to promote</w:t>
      </w:r>
      <w:r>
        <w:rPr>
          <w:rStyle w:val="highlight2"/>
          <w:shd w:val="clear" w:color="auto" w:fill="00FF00"/>
        </w:rPr>
        <w:t xml:space="preserve"> </w:t>
      </w:r>
      <w:r w:rsidRPr="00840E3F">
        <w:rPr>
          <w:rStyle w:val="highlight2"/>
          <w:highlight w:val="yellow"/>
        </w:rPr>
        <w:t>national</w:t>
      </w:r>
      <w:r w:rsidRPr="00840E3F">
        <w:rPr>
          <w:rStyle w:val="highlight2"/>
          <w:highlight w:val="yellow"/>
          <w:shd w:val="clear" w:color="auto" w:fill="00FF00"/>
        </w:rPr>
        <w:t xml:space="preserve"> unity</w:t>
      </w:r>
      <w:r>
        <w:rPr>
          <w:u w:val="single"/>
        </w:rPr>
        <w:t>.</w:t>
      </w:r>
      <w:r>
        <w:t xml:space="preserve"> </w:t>
      </w:r>
      <w:r>
        <w:rPr>
          <w:rStyle w:val="reduce2"/>
        </w:rPr>
        <w:t>Obama repeatedly declared during the campaign that he would govern as a consensus builder. He wasn't lying.</w:t>
      </w:r>
      <w:r>
        <w:t xml:space="preserve"> </w:t>
      </w:r>
      <w:r>
        <w:rPr>
          <w:rStyle w:val="reduce2"/>
        </w:rPr>
        <w:t>However,</w:t>
      </w:r>
      <w:r>
        <w:t xml:space="preserve"> </w:t>
      </w:r>
      <w:r w:rsidRPr="00840E3F">
        <w:rPr>
          <w:rStyle w:val="highlight2"/>
          <w:highlight w:val="yellow"/>
          <w:shd w:val="clear" w:color="auto" w:fill="00FF00"/>
        </w:rPr>
        <w:t>there are two ways of achieving consensus. One is to split the difference</w:t>
      </w:r>
      <w:r>
        <w:rPr>
          <w:rStyle w:val="highlight2"/>
          <w:shd w:val="clear" w:color="auto" w:fill="00FF00"/>
        </w:rPr>
        <w:t xml:space="preserve"> </w:t>
      </w:r>
      <w:r>
        <w:rPr>
          <w:rStyle w:val="reduce2"/>
        </w:rPr>
        <w:t>with your political enemies and the forces obstructing reform</w:t>
      </w:r>
      <w:r>
        <w:t xml:space="preserve">. </w:t>
      </w:r>
      <w:r w:rsidRPr="00840E3F">
        <w:rPr>
          <w:rStyle w:val="highlight2"/>
          <w:highlight w:val="yellow"/>
          <w:shd w:val="clear" w:color="auto" w:fill="00FF00"/>
        </w:rPr>
        <w:t>The other is</w:t>
      </w:r>
      <w:r>
        <w:rPr>
          <w:u w:val="single"/>
        </w:rPr>
        <w:t xml:space="preserve"> </w:t>
      </w:r>
      <w:r>
        <w:rPr>
          <w:rStyle w:val="reduce2"/>
        </w:rPr>
        <w:t>to use presidential</w:t>
      </w:r>
      <w:r>
        <w:t xml:space="preserve"> </w:t>
      </w:r>
      <w:r w:rsidRPr="00840E3F">
        <w:rPr>
          <w:rStyle w:val="highlight2"/>
          <w:highlight w:val="yellow"/>
          <w:shd w:val="clear" w:color="auto" w:fill="00FF00"/>
        </w:rPr>
        <w:t>leadership</w:t>
      </w:r>
      <w:r>
        <w:t xml:space="preserve"> </w:t>
      </w:r>
      <w:r>
        <w:rPr>
          <w:rStyle w:val="reduce2"/>
        </w:rPr>
        <w:t>to transform the political center and alter the political dynamics. In his first hundred days,</w:t>
      </w:r>
      <w:r>
        <w:t xml:space="preserve"> </w:t>
      </w:r>
      <w:r w:rsidRPr="00840E3F">
        <w:rPr>
          <w:rStyle w:val="highlight2"/>
          <w:highlight w:val="yellow"/>
          <w:shd w:val="clear" w:color="auto" w:fill="00FF00"/>
        </w:rPr>
        <w:t>Obama</w:t>
      </w:r>
      <w:r>
        <w:t xml:space="preserve"> </w:t>
      </w:r>
      <w:r>
        <w:rPr>
          <w:rStyle w:val="reduce2"/>
        </w:rPr>
        <w:t>has done a little of both, but he</w:t>
      </w:r>
      <w:r>
        <w:t xml:space="preserve"> </w:t>
      </w:r>
      <w:r w:rsidRPr="00840E3F">
        <w:rPr>
          <w:rStyle w:val="highlight2"/>
          <w:highlight w:val="yellow"/>
          <w:shd w:val="clear" w:color="auto" w:fill="00FF00"/>
        </w:rPr>
        <w:t>defaults to the politics of accommodation.</w:t>
      </w:r>
    </w:p>
    <w:p w:rsidR="00263F94" w:rsidRPr="001912AC" w:rsidRDefault="00263F94" w:rsidP="00263F94">
      <w:pPr>
        <w:pStyle w:val="Heading4"/>
      </w:pPr>
      <w:r>
        <w:t xml:space="preserve">(--) </w:t>
      </w:r>
      <w:r w:rsidRPr="001912AC">
        <w:t>Winners win is wrong -- Obama votes neg</w:t>
      </w:r>
    </w:p>
    <w:p w:rsidR="00263F94" w:rsidRPr="001912AC" w:rsidRDefault="00263F94" w:rsidP="00263F94">
      <w:pPr>
        <w:ind w:left="720"/>
      </w:pPr>
      <w:r w:rsidRPr="001912AC">
        <w:t xml:space="preserve">Jackie </w:t>
      </w:r>
      <w:r w:rsidRPr="001912AC">
        <w:rPr>
          <w:rStyle w:val="Style13ptBold"/>
        </w:rPr>
        <w:t>Calmes</w:t>
      </w:r>
      <w:r w:rsidRPr="001912AC">
        <w:t xml:space="preserve">, NYTimes, </w:t>
      </w:r>
      <w:r w:rsidRPr="00F75B56">
        <w:t>11/12/</w:t>
      </w:r>
      <w:r w:rsidRPr="00F75B56">
        <w:rPr>
          <w:rStyle w:val="Style13ptBold"/>
        </w:rPr>
        <w:t>12</w:t>
      </w:r>
      <w:r w:rsidRPr="001912AC">
        <w:t>, In Debt Talks, Obama Is Ready to Go Beyond Beltway, mobile.nytimes.com/2012/11/12/us/politics/legacy-at-stake-obama-plans-broader-push-for-budget-deal.xml</w:t>
      </w:r>
    </w:p>
    <w:p w:rsidR="00263F94" w:rsidRDefault="00263F94" w:rsidP="00263F94">
      <w:pPr>
        <w:rPr>
          <w:sz w:val="16"/>
        </w:rPr>
      </w:pPr>
      <w:r w:rsidRPr="005F31D8">
        <w:rPr>
          <w:sz w:val="14"/>
        </w:rPr>
        <w:t>That story line, stoked by Republicans but shared by some Democrats, holds that Mr. Obama is too passive and deferential to Congress, a legislative naïf who does little to nurture personal relationships with potential allies - in short, not a particularly strong leader. Even as voters re-elected Mr. Obama, those who said in surveys afterward that strong leadership was the most important quality for a president overwhelmingly chose Mr. Romney.</w:t>
      </w:r>
      <w:r w:rsidRPr="005F31D8">
        <w:rPr>
          <w:sz w:val="10"/>
        </w:rPr>
        <w:t>¶</w:t>
      </w:r>
      <w:r w:rsidRPr="005F31D8">
        <w:rPr>
          <w:sz w:val="14"/>
        </w:rPr>
        <w:t xml:space="preserve"> George C. Edwards III, a leading scholar of the presidency at Texas A &amp; M University who is currently teaching at Oxford University, dismissed such criticisms as shallow and generally wrong. Yet Mr. Edwards, whose book on Mr. Obama's presidency is titled "Overreach," said, "He didn't understand the limits of what he could do."</w:t>
      </w:r>
      <w:r w:rsidRPr="005F31D8">
        <w:rPr>
          <w:sz w:val="10"/>
        </w:rPr>
        <w:t>¶</w:t>
      </w:r>
      <w:r w:rsidRPr="005F31D8">
        <w:rPr>
          <w:sz w:val="14"/>
        </w:rPr>
        <w:t xml:space="preserve"> </w:t>
      </w:r>
      <w:r w:rsidRPr="005F31D8">
        <w:rPr>
          <w:sz w:val="16"/>
        </w:rPr>
        <w:t>"</w:t>
      </w:r>
      <w:r w:rsidRPr="00341598">
        <w:rPr>
          <w:rStyle w:val="StyleUnderline"/>
          <w:highlight w:val="yellow"/>
        </w:rPr>
        <w:t>They thought they could continuously create opportunities and they would succeed, and then there would be more success and more success, and we'd build this advancing-tide theory of legislation</w:t>
      </w:r>
      <w:r w:rsidRPr="005F31D8">
        <w:rPr>
          <w:sz w:val="16"/>
        </w:rPr>
        <w:t xml:space="preserve">," Mr. Edwards said. "And </w:t>
      </w:r>
      <w:r w:rsidRPr="00341598">
        <w:rPr>
          <w:rStyle w:val="Emphasis"/>
          <w:highlight w:val="yellow"/>
        </w:rPr>
        <w:t>that was very naïve, very silly</w:t>
      </w:r>
      <w:r w:rsidRPr="005F31D8">
        <w:rPr>
          <w:sz w:val="16"/>
        </w:rPr>
        <w:t xml:space="preserve">. Well, </w:t>
      </w:r>
      <w:r w:rsidRPr="00341598">
        <w:rPr>
          <w:rStyle w:val="StyleUnderline"/>
          <w:highlight w:val="yellow"/>
        </w:rPr>
        <w:t>they've learned</w:t>
      </w:r>
      <w:r w:rsidRPr="005F31D8">
        <w:rPr>
          <w:sz w:val="16"/>
          <w:highlight w:val="yellow"/>
        </w:rPr>
        <w:t xml:space="preserve"> a lot, I think."</w:t>
      </w:r>
      <w:r w:rsidRPr="005F31D8">
        <w:rPr>
          <w:sz w:val="12"/>
          <w:highlight w:val="yellow"/>
        </w:rPr>
        <w:t>¶</w:t>
      </w:r>
      <w:r w:rsidRPr="005F31D8">
        <w:rPr>
          <w:sz w:val="16"/>
          <w:highlight w:val="yellow"/>
        </w:rPr>
        <w:t xml:space="preserve"> "</w:t>
      </w:r>
      <w:r w:rsidRPr="00341598">
        <w:rPr>
          <w:rStyle w:val="StyleUnderline"/>
          <w:highlight w:val="yellow"/>
        </w:rPr>
        <w:t>Effective leaders</w:t>
      </w:r>
      <w:r w:rsidRPr="005F31D8">
        <w:rPr>
          <w:sz w:val="16"/>
        </w:rPr>
        <w:t>," he added, "</w:t>
      </w:r>
      <w:r w:rsidRPr="00341598">
        <w:rPr>
          <w:rStyle w:val="StyleUnderline"/>
          <w:highlight w:val="yellow"/>
        </w:rPr>
        <w:t>exploit opportunities rather than create them."</w:t>
      </w:r>
      <w:r w:rsidRPr="005F31D8">
        <w:rPr>
          <w:sz w:val="12"/>
          <w:highlight w:val="yellow"/>
        </w:rPr>
        <w:t>¶</w:t>
      </w:r>
      <w:r w:rsidRPr="005F31D8">
        <w:rPr>
          <w:sz w:val="16"/>
          <w:highlight w:val="yellow"/>
        </w:rPr>
        <w:t xml:space="preserve"> </w:t>
      </w:r>
      <w:r w:rsidRPr="00341598">
        <w:rPr>
          <w:rStyle w:val="StyleUnderline"/>
          <w:highlight w:val="yellow"/>
        </w:rPr>
        <w:t>The budget showdown is an opportunity.</w:t>
      </w:r>
      <w:r w:rsidRPr="005F31D8">
        <w:rPr>
          <w:sz w:val="16"/>
          <w:highlight w:val="yellow"/>
        </w:rPr>
        <w:t xml:space="preserve"> </w:t>
      </w:r>
      <w:r w:rsidRPr="00341598">
        <w:rPr>
          <w:rStyle w:val="StyleUnderline"/>
          <w:highlight w:val="yellow"/>
        </w:rPr>
        <w:t>But</w:t>
      </w:r>
      <w:r w:rsidRPr="005F31D8">
        <w:rPr>
          <w:sz w:val="16"/>
        </w:rPr>
        <w:t xml:space="preserve"> like many, </w:t>
      </w:r>
      <w:r w:rsidRPr="00341598">
        <w:rPr>
          <w:rStyle w:val="StyleUnderline"/>
          <w:highlight w:val="yellow"/>
        </w:rPr>
        <w:t>it holds risks</w:t>
      </w:r>
      <w:r w:rsidRPr="005F31D8">
        <w:rPr>
          <w:sz w:val="16"/>
        </w:rPr>
        <w:t xml:space="preserve"> </w:t>
      </w:r>
      <w:r w:rsidRPr="00164FED">
        <w:rPr>
          <w:sz w:val="14"/>
        </w:rPr>
        <w:t>as well as potential rewards.</w:t>
      </w:r>
      <w:r w:rsidRPr="00164FED">
        <w:rPr>
          <w:sz w:val="10"/>
        </w:rPr>
        <w:t>¶</w:t>
      </w:r>
      <w:r w:rsidRPr="00164FED">
        <w:rPr>
          <w:sz w:val="14"/>
        </w:rPr>
        <w:t xml:space="preserve"> "This election is the second chance to be what he promised in 2008, and that is to break the gridlock in Washington," said Kenneth M. Duberstein, a Reagan White House chief of staff, who voted for Mr. Obama in 2008 and later expressed disappointment. "But it seems like this is a replay of 2009 and 2010, when he had huge majorities in the House and Senate, rather than recognizing that 'we've got to figure out ways to work together and it's not just what I want.' "</w:t>
      </w:r>
      <w:r w:rsidRPr="00164FED">
        <w:rPr>
          <w:sz w:val="10"/>
        </w:rPr>
        <w:t>¶</w:t>
      </w:r>
      <w:r w:rsidRPr="00164FED">
        <w:rPr>
          <w:sz w:val="14"/>
        </w:rPr>
        <w:t xml:space="preserve"> For now, at least, Republican lawmakers say they may be open to raising the tax bill for some earners. "We can increase revenue without increasing the tax rates on anybody in this country," said Representative Tom Price, Republican of Georgia and a leader of House conservatives, on "Fox News Sunday." "We can lower the rates, broaden the base, close the loopholes."</w:t>
      </w:r>
      <w:r w:rsidRPr="00164FED">
        <w:rPr>
          <w:sz w:val="10"/>
        </w:rPr>
        <w:t>¶</w:t>
      </w:r>
      <w:r w:rsidRPr="00164FED">
        <w:rPr>
          <w:sz w:val="14"/>
        </w:rPr>
        <w:t xml:space="preserve"> </w:t>
      </w:r>
      <w:r w:rsidRPr="00341598">
        <w:rPr>
          <w:rStyle w:val="StyleUnderline"/>
          <w:highlight w:val="yellow"/>
        </w:rPr>
        <w:t>The challenge for</w:t>
      </w:r>
      <w:r w:rsidRPr="005F31D8">
        <w:rPr>
          <w:sz w:val="16"/>
        </w:rPr>
        <w:t xml:space="preserve"> Mr. </w:t>
      </w:r>
      <w:r w:rsidRPr="00341598">
        <w:rPr>
          <w:rStyle w:val="StyleUnderline"/>
          <w:highlight w:val="yellow"/>
        </w:rPr>
        <w:t>Obama is to use his postelection leverage to persuade Republicans</w:t>
      </w:r>
      <w:r w:rsidRPr="005F31D8">
        <w:rPr>
          <w:sz w:val="16"/>
          <w:highlight w:val="yellow"/>
        </w:rPr>
        <w:t xml:space="preserve"> - </w:t>
      </w:r>
      <w:r w:rsidRPr="00341598">
        <w:rPr>
          <w:rStyle w:val="StyleUnderline"/>
          <w:highlight w:val="yellow"/>
        </w:rPr>
        <w:t>or to</w:t>
      </w:r>
      <w:r w:rsidRPr="005F31D8">
        <w:rPr>
          <w:sz w:val="16"/>
          <w:highlight w:val="yellow"/>
        </w:rPr>
        <w:t xml:space="preserve"> </w:t>
      </w:r>
      <w:r w:rsidRPr="00341598">
        <w:rPr>
          <w:rStyle w:val="StyleUnderline"/>
          <w:highlight w:val="yellow"/>
        </w:rPr>
        <w:t>help</w:t>
      </w:r>
      <w:r w:rsidRPr="005F31D8">
        <w:rPr>
          <w:sz w:val="16"/>
        </w:rPr>
        <w:t xml:space="preserve"> Speaker John A. </w:t>
      </w:r>
      <w:r w:rsidRPr="00341598">
        <w:rPr>
          <w:rStyle w:val="StyleUnderline"/>
          <w:highlight w:val="yellow"/>
        </w:rPr>
        <w:t>Boehner persuade Republicans</w:t>
      </w:r>
      <w:r w:rsidRPr="005F31D8">
        <w:rPr>
          <w:sz w:val="16"/>
          <w:highlight w:val="yellow"/>
        </w:rPr>
        <w:t xml:space="preserve"> - </w:t>
      </w:r>
      <w:r w:rsidRPr="00341598">
        <w:rPr>
          <w:rStyle w:val="StyleUnderline"/>
          <w:highlight w:val="yellow"/>
        </w:rPr>
        <w:t>that a tax compromise is in their party's political interes</w:t>
      </w:r>
      <w:r w:rsidRPr="005F31D8">
        <w:rPr>
          <w:sz w:val="16"/>
          <w:highlight w:val="yellow"/>
        </w:rPr>
        <w:t>t</w:t>
      </w:r>
      <w:r w:rsidRPr="005F31D8">
        <w:rPr>
          <w:sz w:val="16"/>
        </w:rPr>
        <w:t xml:space="preserve"> </w:t>
      </w:r>
      <w:r w:rsidRPr="00164FED">
        <w:rPr>
          <w:sz w:val="12"/>
        </w:rPr>
        <w:t>since most Americans favor compromise and higher taxes on the wealthy to reduce annual deficits.</w:t>
      </w:r>
      <w:r w:rsidRPr="00164FED">
        <w:rPr>
          <w:sz w:val="8"/>
        </w:rPr>
        <w:t>¶</w:t>
      </w:r>
      <w:r w:rsidRPr="00164FED">
        <w:rPr>
          <w:sz w:val="12"/>
        </w:rPr>
        <w:t xml:space="preserve"> Some of the business leaders the president will meet with on Wednesday are members of the new Fix the Debt coalition, which has raised about $40 million to urge lawmakers and their constituents to support a plan that combines spending cuts with new revenue. That session will follow Mr. Obama's meeting with labor leaders on Tuesday.</w:t>
      </w:r>
      <w:r w:rsidRPr="00164FED">
        <w:rPr>
          <w:sz w:val="8"/>
        </w:rPr>
        <w:t>¶</w:t>
      </w:r>
      <w:r w:rsidRPr="00164FED">
        <w:rPr>
          <w:sz w:val="12"/>
        </w:rPr>
        <w:t xml:space="preserve"> His first trip outside Washington to engage the public will come after Thanksgiving, since Mr. Obama is scheduled to leave next weekend on a diplomatic trip to Asia. Travel plans are still sketchy, partly because his December calendar is full of the traditional holiday parties.</w:t>
      </w:r>
      <w:r w:rsidRPr="00164FED">
        <w:rPr>
          <w:sz w:val="8"/>
        </w:rPr>
        <w:t>¶</w:t>
      </w:r>
      <w:r w:rsidRPr="00164FED">
        <w:rPr>
          <w:sz w:val="12"/>
        </w:rPr>
        <w:t xml:space="preserve"> Democrats said the White House's strategy of focusing both inside and outside of Washington was smart. "You want to avoid getting sucked into the Beltway inside-baseball games," said Joel Johnson, a former adviser in the Clinton White House and the Senate. "You can still work toward solutions, but make sure you get out of Washington while you are doing that."</w:t>
      </w:r>
      <w:r w:rsidRPr="00164FED">
        <w:rPr>
          <w:sz w:val="8"/>
        </w:rPr>
        <w:t>¶</w:t>
      </w:r>
      <w:r w:rsidRPr="005F31D8">
        <w:rPr>
          <w:sz w:val="14"/>
        </w:rPr>
        <w:t xml:space="preserve"> </w:t>
      </w:r>
      <w:r w:rsidRPr="00341598">
        <w:rPr>
          <w:rStyle w:val="StyleUnderline"/>
          <w:highlight w:val="yellow"/>
        </w:rPr>
        <w:t>The president must use his leverage soon</w:t>
      </w:r>
      <w:r w:rsidRPr="001912AC">
        <w:rPr>
          <w:rStyle w:val="StyleUnderline"/>
        </w:rPr>
        <w:t>,</w:t>
      </w:r>
      <w:r w:rsidRPr="005F31D8">
        <w:rPr>
          <w:sz w:val="16"/>
        </w:rPr>
        <w:t xml:space="preserve"> some Democrats added, </w:t>
      </w:r>
      <w:r w:rsidRPr="00341598">
        <w:rPr>
          <w:rStyle w:val="StyleUnderline"/>
          <w:highlight w:val="yellow"/>
        </w:rPr>
        <w:t>because it could quickly wane</w:t>
      </w:r>
      <w:r w:rsidRPr="005F31D8">
        <w:rPr>
          <w:sz w:val="16"/>
        </w:rPr>
        <w:t xml:space="preserve"> as Republicans look to the 2014 midterm elections, when the opposition typically takes seats from the president's party in Congress.</w:t>
      </w:r>
    </w:p>
    <w:p w:rsidR="00263F94" w:rsidRDefault="00263F94" w:rsidP="00263F94">
      <w:pPr>
        <w:pStyle w:val="Heading4"/>
      </w:pPr>
      <w:r>
        <w:t>(--) History’s on our side—past wins by Obama drained his capital:</w:t>
      </w:r>
    </w:p>
    <w:p w:rsidR="00263F94" w:rsidRPr="003329D5" w:rsidRDefault="00263F94" w:rsidP="00263F94">
      <w:pPr>
        <w:ind w:left="720"/>
      </w:pPr>
      <w:r w:rsidRPr="003329D5">
        <w:t xml:space="preserve">Todd </w:t>
      </w:r>
      <w:r w:rsidRPr="003329D5">
        <w:rPr>
          <w:rStyle w:val="Style13ptBold"/>
        </w:rPr>
        <w:t>Eberly, 1/21/2013</w:t>
      </w:r>
      <w:r w:rsidRPr="003329D5">
        <w:t xml:space="preserve"> (“The presidential power trap,” </w:t>
      </w:r>
      <w:hyperlink r:id="rId61" w:history="1">
        <w:r w:rsidRPr="002036B3">
          <w:rPr>
            <w:rStyle w:val="Hyperlink"/>
          </w:rPr>
          <w:t>http://articles.baltimoresun.com/2013-01-21/news/bs-ed-political-capital-20130121_1_political-system-party-support-public-opinion/2</w:t>
        </w:r>
      </w:hyperlink>
      <w:r w:rsidRPr="003329D5">
        <w:t>, Accessed 1/24/2013, rwg)</w:t>
      </w:r>
    </w:p>
    <w:p w:rsidR="00263F94" w:rsidRDefault="00263F94" w:rsidP="00263F94">
      <w:pPr>
        <w:rPr>
          <w:sz w:val="16"/>
        </w:rPr>
      </w:pPr>
      <w:r w:rsidRPr="003329D5">
        <w:rPr>
          <w:sz w:val="16"/>
        </w:rPr>
        <w:t xml:space="preserve">Barack Obama's election in 2008 seemed to signal a change. Mr. Obama's popular vote majority was the largest for any president since 1988, and he was the first Democrat to clear the 50 percent mark since Lyndon Johnson. </w:t>
      </w:r>
      <w:r w:rsidRPr="003329D5">
        <w:rPr>
          <w:rStyle w:val="StyleUnderline"/>
          <w:highlight w:val="yellow"/>
        </w:rPr>
        <w:t>The president initially enjoyed strong public approval and</w:t>
      </w:r>
      <w:r w:rsidRPr="003329D5">
        <w:rPr>
          <w:sz w:val="16"/>
        </w:rPr>
        <w:t xml:space="preserve">, with a Democratic Congress, </w:t>
      </w:r>
      <w:r w:rsidRPr="003329D5">
        <w:rPr>
          <w:rStyle w:val="StyleUnderline"/>
          <w:highlight w:val="yellow"/>
        </w:rPr>
        <w:t>was able to produce an impressive string of legislative accomplishments during his first year and early into his second,</w:t>
      </w:r>
      <w:r w:rsidRPr="003329D5">
        <w:rPr>
          <w:rStyle w:val="StyleUnderline"/>
        </w:rPr>
        <w:t xml:space="preserve"> </w:t>
      </w:r>
      <w:r w:rsidRPr="003329D5">
        <w:rPr>
          <w:sz w:val="16"/>
        </w:rPr>
        <w:t xml:space="preserve">capped by enactment of the Patient Protection and Affordable Care Act. </w:t>
      </w:r>
      <w:r w:rsidRPr="003329D5">
        <w:rPr>
          <w:rStyle w:val="StyleUnderline"/>
          <w:highlight w:val="yellow"/>
        </w:rPr>
        <w:t xml:space="preserve">But with each legislative battle and success, his </w:t>
      </w:r>
      <w:r w:rsidRPr="003329D5">
        <w:rPr>
          <w:rStyle w:val="Emphasis"/>
          <w:highlight w:val="yellow"/>
        </w:rPr>
        <w:t>political capital waned</w:t>
      </w:r>
      <w:r w:rsidRPr="003329D5">
        <w:rPr>
          <w:rStyle w:val="StyleUnderline"/>
          <w:highlight w:val="yellow"/>
        </w:rPr>
        <w:t>. His impressive successes with Congress in 2009 and 2010 were accompanied by a shift in the public mood against him,</w:t>
      </w:r>
      <w:r w:rsidRPr="003329D5">
        <w:rPr>
          <w:sz w:val="16"/>
        </w:rPr>
        <w:t xml:space="preserve"> evident in the rise of the tea party movement, the collapse in his approval rating, and the large GOP gains in the 2010 elections, which brought a return to divided government.</w:t>
      </w:r>
    </w:p>
    <w:p w:rsidR="00263F94" w:rsidRDefault="00263F94" w:rsidP="00263F94">
      <w:pPr>
        <w:pStyle w:val="Heading4"/>
      </w:pPr>
      <w:r>
        <w:t xml:space="preserve">(--) Declines in political capital outweigh the effect of winning:  </w:t>
      </w:r>
    </w:p>
    <w:p w:rsidR="00263F94" w:rsidRDefault="00263F94" w:rsidP="00263F94">
      <w:pPr>
        <w:ind w:left="360"/>
      </w:pPr>
      <w:r>
        <w:t xml:space="preserve">Marissa </w:t>
      </w:r>
      <w:r w:rsidRPr="00204BB4">
        <w:rPr>
          <w:rStyle w:val="Style13ptBold"/>
        </w:rPr>
        <w:t xml:space="preserve">Silber, 2007 </w:t>
      </w:r>
      <w:r w:rsidRPr="007C064A">
        <w:rPr>
          <w:sz w:val="18"/>
        </w:rPr>
        <w:t xml:space="preserve">(Political Science PhD Student @ Univ. of Florida and Interim professor of political science @ Samford University, “WHAT MAKES A PRESIDENT QUACK?” Accessed at </w:t>
      </w:r>
      <w:hyperlink r:id="rId62" w:history="1">
        <w:r w:rsidRPr="007C064A">
          <w:rPr>
            <w:rStyle w:val="Hyperlink"/>
          </w:rPr>
          <w:t>http://74.125.155.132/scholar?q=cache:bbkJmVQ3SJMJ: scholar.google.com/</w:t>
        </w:r>
      </w:hyperlink>
      <w:r w:rsidRPr="007C064A">
        <w:rPr>
          <w:sz w:val="18"/>
        </w:rPr>
        <w:t xml:space="preserve">  +%22political+capital%22+%22finite%22+resources+president&amp;hl=en&amp;as_sdt=80000000)</w:t>
      </w:r>
    </w:p>
    <w:p w:rsidR="00263F94" w:rsidRDefault="00263F94" w:rsidP="00263F94">
      <w:r w:rsidRPr="00694A3B">
        <w:rPr>
          <w:sz w:val="16"/>
        </w:rPr>
        <w:t>Important to the discussion of political capital is whether or not it can be replenished over a term.</w:t>
      </w:r>
      <w:r>
        <w:t xml:space="preserve"> </w:t>
      </w:r>
      <w:r w:rsidRPr="00204BB4">
        <w:rPr>
          <w:rStyle w:val="StyleUnderline"/>
          <w:highlight w:val="yellow"/>
        </w:rPr>
        <w:t>If a President expends political capital on his agenda, can it be replaced? Light suggests that “capital declines over time – public approval consistently falls:</w:t>
      </w:r>
      <w:r>
        <w:t xml:space="preserve"> </w:t>
      </w:r>
      <w:r w:rsidRPr="00694A3B">
        <w:rPr>
          <w:sz w:val="16"/>
        </w:rPr>
        <w:t>midterm losses occur” (31).</w:t>
      </w:r>
      <w:r>
        <w:t xml:space="preserve"> </w:t>
      </w:r>
      <w:r w:rsidRPr="00204BB4">
        <w:rPr>
          <w:rStyle w:val="StyleUnderline"/>
          <w:highlight w:val="yellow"/>
        </w:rPr>
        <w:t xml:space="preserve">Capital can be rebuilt, </w:t>
      </w:r>
      <w:r w:rsidRPr="00204BB4">
        <w:rPr>
          <w:rStyle w:val="Emphasis"/>
          <w:highlight w:val="yellow"/>
        </w:rPr>
        <w:t>but only to a limited extent</w:t>
      </w:r>
      <w:r w:rsidRPr="00204BB4">
        <w:rPr>
          <w:rStyle w:val="StyleUnderline"/>
          <w:highlight w:val="yellow"/>
        </w:rPr>
        <w:t xml:space="preserve">. The decline of capital makes it </w:t>
      </w:r>
      <w:r w:rsidRPr="00204BB4">
        <w:rPr>
          <w:rStyle w:val="Emphasis"/>
          <w:highlight w:val="yellow"/>
        </w:rPr>
        <w:t>difficult to access information,</w:t>
      </w:r>
      <w:r w:rsidRPr="00204BB4">
        <w:rPr>
          <w:rStyle w:val="StyleUnderline"/>
          <w:highlight w:val="yellow"/>
        </w:rPr>
        <w:t xml:space="preserve"> recruit more expertise and maintain energy</w:t>
      </w:r>
      <w:r w:rsidRPr="00694A3B">
        <w:rPr>
          <w:rStyle w:val="StyleUnderline"/>
        </w:rPr>
        <w:t>.</w:t>
      </w:r>
      <w:r>
        <w:t xml:space="preserve"> </w:t>
      </w:r>
      <w:r w:rsidRPr="00694A3B">
        <w:rPr>
          <w:sz w:val="16"/>
        </w:rPr>
        <w:t>If a lame duck President can be defined by a loss of political capital, this paper helps determine if such capital can be replenished or if a lame duck can accomplish little. Before determining this, a definition of a lame duck President must be developed.</w:t>
      </w:r>
      <w:r>
        <w:t xml:space="preserve"> </w:t>
      </w:r>
    </w:p>
    <w:p w:rsidR="00263F94" w:rsidRDefault="00263F94" w:rsidP="00263F94">
      <w:pPr>
        <w:pStyle w:val="Heading4"/>
      </w:pPr>
      <w:r>
        <w:t>(--) Health care empirically denies:  Obama got a win, but it didn’t help him pass anything through Congress.</w:t>
      </w:r>
    </w:p>
    <w:p w:rsidR="00263F94" w:rsidRPr="00204BB4" w:rsidRDefault="00263F94" w:rsidP="00263F94">
      <w:pPr>
        <w:pStyle w:val="Heading4"/>
        <w:rPr>
          <w:rStyle w:val="StyleUnderline"/>
          <w:b w:val="0"/>
          <w:szCs w:val="26"/>
        </w:rPr>
      </w:pPr>
      <w:r w:rsidRPr="00204BB4">
        <w:rPr>
          <w:rStyle w:val="StyleUnderline"/>
          <w:szCs w:val="26"/>
        </w:rPr>
        <w:t>(--) Any bump in political capital from wins is slight and fleeting—we’ll win the link outweighs:</w:t>
      </w:r>
    </w:p>
    <w:p w:rsidR="00263F94" w:rsidRDefault="00263F94" w:rsidP="00263F94">
      <w:pPr>
        <w:ind w:left="720"/>
        <w:rPr>
          <w:rStyle w:val="StyleUnderline"/>
        </w:rPr>
      </w:pPr>
      <w:r w:rsidRPr="00436F78">
        <w:rPr>
          <w:rStyle w:val="StyleUnderline"/>
        </w:rPr>
        <w:t xml:space="preserve">Mark </w:t>
      </w:r>
      <w:r w:rsidRPr="00204BB4">
        <w:rPr>
          <w:rStyle w:val="Heading4Char"/>
        </w:rPr>
        <w:t>Blumenthal, 1/6/2011</w:t>
      </w:r>
      <w:r w:rsidRPr="00436F78">
        <w:rPr>
          <w:rStyle w:val="StyleUnderline"/>
        </w:rPr>
        <w:t xml:space="preserve"> (staff writer, </w:t>
      </w:r>
      <w:r>
        <w:rPr>
          <w:rStyle w:val="StyleUnderline"/>
        </w:rPr>
        <w:t>“</w:t>
      </w:r>
      <w:r w:rsidRPr="00AB2468">
        <w:rPr>
          <w:rStyle w:val="StyleUnderline"/>
        </w:rPr>
        <w:t xml:space="preserve">Obama </w:t>
      </w:r>
      <w:r>
        <w:rPr>
          <w:rStyle w:val="StyleUnderline"/>
        </w:rPr>
        <w:t xml:space="preserve">Gets Modest Lame-Duck Poll Bump”   </w:t>
      </w:r>
      <w:hyperlink r:id="rId63" w:history="1">
        <w:r w:rsidRPr="00544BB8">
          <w:rPr>
            <w:rStyle w:val="Hyperlink"/>
          </w:rPr>
          <w:t>http://www.huffingtonpost.com/2011/01/06/obama-lame-duck-poll-bump-real-but-modest_n_805469.html</w:t>
        </w:r>
      </w:hyperlink>
      <w:r>
        <w:rPr>
          <w:rStyle w:val="StyleUnderline"/>
        </w:rPr>
        <w:t>)</w:t>
      </w:r>
    </w:p>
    <w:p w:rsidR="00263F94" w:rsidRPr="00B2525E" w:rsidRDefault="00263F94" w:rsidP="00263F94">
      <w:pPr>
        <w:rPr>
          <w:rStyle w:val="StyleUnderline"/>
        </w:rPr>
      </w:pPr>
      <w:r w:rsidRPr="00204BB4">
        <w:rPr>
          <w:rStyle w:val="StyleUnderline"/>
          <w:highlight w:val="yellow"/>
        </w:rPr>
        <w:t>Did</w:t>
      </w:r>
      <w:r w:rsidRPr="00B2525E">
        <w:rPr>
          <w:rStyle w:val="StyleUnderline"/>
        </w:rPr>
        <w:t xml:space="preserve"> </w:t>
      </w:r>
      <w:r w:rsidRPr="00B2525E">
        <w:rPr>
          <w:sz w:val="16"/>
        </w:rPr>
        <w:t xml:space="preserve">President </w:t>
      </w:r>
      <w:r w:rsidRPr="00204BB4">
        <w:rPr>
          <w:rStyle w:val="StyleUnderline"/>
          <w:highlight w:val="yellow"/>
        </w:rPr>
        <w:t xml:space="preserve">Obama get a bump in the polls after the successes of the congressional lame-duck session? While only a handful of pollsters have updated their job-approval numbers since the holidays, those who have seem to be showing movement in Obama's favor, </w:t>
      </w:r>
      <w:r w:rsidRPr="00204BB4">
        <w:rPr>
          <w:rStyle w:val="Emphasis"/>
          <w:highlight w:val="yellow"/>
        </w:rPr>
        <w:t>though the change is slight and may be fleeting.</w:t>
      </w:r>
    </w:p>
    <w:p w:rsidR="00263F94" w:rsidRDefault="00263F94" w:rsidP="00263F94">
      <w:pPr>
        <w:pStyle w:val="Heading4"/>
        <w:rPr>
          <w:lang w:eastAsia="zh-CN"/>
        </w:rPr>
      </w:pPr>
      <w:r>
        <w:rPr>
          <w:lang w:eastAsia="zh-CN"/>
        </w:rPr>
        <w:t>(--) Backlash when Obama tries to regain capital</w:t>
      </w:r>
    </w:p>
    <w:p w:rsidR="00263F94" w:rsidRPr="004B71AD" w:rsidRDefault="00263F94" w:rsidP="00263F94">
      <w:pPr>
        <w:rPr>
          <w:lang w:eastAsia="zh-CN"/>
        </w:rPr>
      </w:pPr>
      <w:r>
        <w:rPr>
          <w:rStyle w:val="StyleUnderline"/>
          <w:lang w:eastAsia="zh-CN"/>
        </w:rPr>
        <w:t xml:space="preserve">Goldberg </w:t>
      </w:r>
      <w:r w:rsidRPr="004B71AD">
        <w:rPr>
          <w:rStyle w:val="StyleUnderline"/>
          <w:lang w:eastAsia="zh-CN"/>
        </w:rPr>
        <w:t>10</w:t>
      </w:r>
      <w:r w:rsidRPr="004B71AD">
        <w:rPr>
          <w:lang w:eastAsia="zh-CN"/>
        </w:rPr>
        <w:t>(Jonah, Syndicated Journalist, February 26, "A Hidden Cost of the Health-Care Summit", http://www.nationalreview.com/corner/195494/hidden-cost-health-care-summit/jonah-goldberg)jn</w:t>
      </w:r>
    </w:p>
    <w:p w:rsidR="00263F94" w:rsidRPr="001D2E5A" w:rsidRDefault="00263F94" w:rsidP="00263F94">
      <w:pPr>
        <w:pStyle w:val="card"/>
        <w:rPr>
          <w:lang w:eastAsia="zh-CN"/>
        </w:rPr>
      </w:pPr>
      <w:r w:rsidRPr="001D2E5A">
        <w:rPr>
          <w:lang w:eastAsia="zh-CN"/>
        </w:rPr>
        <w:t xml:space="preserve">It seems that I wasn’t alone in finding Obama increasingly un-charming as the event unfolded yesterday. Even Dana Milbank </w:t>
      </w:r>
      <w:hyperlink r:id="rId64" w:history="1">
        <w:r w:rsidRPr="001D2E5A">
          <w:rPr>
            <w:lang w:eastAsia="zh-CN"/>
          </w:rPr>
          <w:t>notes</w:t>
        </w:r>
      </w:hyperlink>
      <w:r w:rsidRPr="001D2E5A">
        <w:rPr>
          <w:lang w:eastAsia="zh-CN"/>
        </w:rPr>
        <w:t xml:space="preserve"> that Obama ultimately came across as a bit of a condescending, well, jerk. Here’s Michael Gerson: “President Obama, as usual, was fluent, professorial and occasionally prickly. Some are impressed by the president’s informed, academic manner. Others (myself included) find an annoying condescension in Obama’s never-ending seminar.”</w:t>
      </w:r>
      <w:r w:rsidRPr="00204BB4">
        <w:rPr>
          <w:rStyle w:val="underline"/>
          <w:rFonts w:eastAsiaTheme="majorEastAsia"/>
          <w:highlight w:val="yellow"/>
        </w:rPr>
        <w:t>Obama’s habit of deciding what is a serious point and what are mere “talking points</w:t>
      </w:r>
      <w:r w:rsidRPr="00204BB4">
        <w:rPr>
          <w:highlight w:val="yellow"/>
          <w:lang w:eastAsia="zh-CN"/>
        </w:rPr>
        <w:t>,”</w:t>
      </w:r>
      <w:r w:rsidRPr="001D2E5A">
        <w:rPr>
          <w:lang w:eastAsia="zh-CN"/>
        </w:rPr>
        <w:t xml:space="preserve"> started out seeming like an attempt at fairness but ultimately </w:t>
      </w:r>
      <w:r w:rsidRPr="00204BB4">
        <w:rPr>
          <w:rStyle w:val="underline"/>
          <w:rFonts w:eastAsiaTheme="majorEastAsia"/>
          <w:highlight w:val="yellow"/>
        </w:rPr>
        <w:t>revealed itself to be one of the more grating aspects of his personality</w:t>
      </w:r>
      <w:r w:rsidRPr="001D2E5A">
        <w:rPr>
          <w:lang w:eastAsia="zh-CN"/>
        </w:rPr>
        <w:t xml:space="preserve"> and his philosophy (It’s worth noting that many points become talking points because they are such good points!). After awhile, it seemed </w:t>
      </w:r>
      <w:r w:rsidRPr="00204BB4">
        <w:rPr>
          <w:rStyle w:val="underline"/>
          <w:rFonts w:eastAsiaTheme="majorEastAsia"/>
          <w:highlight w:val="yellow"/>
        </w:rPr>
        <w:t>Obama deemed many talking points to be illegitimate simply because they were inconvenient to his argument. This is not news to certain people who have greater immunity to his charms</w:t>
      </w:r>
      <w:r w:rsidRPr="00204BB4">
        <w:rPr>
          <w:highlight w:val="yellow"/>
          <w:lang w:eastAsia="zh-CN"/>
        </w:rPr>
        <w:t xml:space="preserve">. </w:t>
      </w:r>
      <w:r w:rsidRPr="00204BB4">
        <w:rPr>
          <w:rStyle w:val="underline"/>
          <w:rFonts w:eastAsiaTheme="majorEastAsia"/>
          <w:highlight w:val="yellow"/>
        </w:rPr>
        <w:t>Obama has a very thin skin when it comes to disagreement</w:t>
      </w:r>
      <w:r w:rsidRPr="001D2E5A">
        <w:rPr>
          <w:lang w:eastAsia="zh-CN"/>
        </w:rPr>
        <w:t xml:space="preserve">. He has a Fox News obsession. At campaign-style events, Obama has insisted that he doesn’t want to “hear any talk” from the people who “created this mess” or some such. Remember his call for a </w:t>
      </w:r>
      <w:hyperlink r:id="rId65" w:history="1">
        <w:r w:rsidRPr="001D2E5A">
          <w:rPr>
            <w:lang w:eastAsia="zh-CN"/>
          </w:rPr>
          <w:t xml:space="preserve">“new declaration of independence </w:t>
        </w:r>
      </w:hyperlink>
      <w:r w:rsidRPr="001D2E5A">
        <w:rPr>
          <w:lang w:eastAsia="zh-CN"/>
        </w:rPr>
        <w:t xml:space="preserve">not just in our nation, but in our own lives — from ideology and small thinking, prejudice and bigotry.” Translation: Ideological objections to what I want to do are akin to bigotry and stupidity.I think one of the great explanations for the mess the Obama administration is in — the whole cowbell dynamic — is that he, his advisers, and many of his fans in the press cannot fully grasp or appreciate the fact that he is not as charming to everyone else as he is to them (or himself). Hence, they think that the more he talks, the more persuasive he will be. Every president faces a similar problem which is why, until Obama, every White </w:t>
      </w:r>
      <w:hyperlink r:id="rId66" w:history="1">
        <w:r w:rsidRPr="001D2E5A">
          <w:rPr>
            <w:lang w:eastAsia="zh-CN"/>
          </w:rPr>
          <w:t>House</w:t>
        </w:r>
      </w:hyperlink>
      <w:r w:rsidRPr="001D2E5A">
        <w:rPr>
          <w:lang w:eastAsia="zh-CN"/>
        </w:rPr>
        <w:t xml:space="preserve"> tried to economize the deployment of the president’s political capital. </w:t>
      </w:r>
      <w:r w:rsidRPr="00204BB4">
        <w:rPr>
          <w:rStyle w:val="underline"/>
          <w:rFonts w:eastAsiaTheme="majorEastAsia"/>
          <w:highlight w:val="yellow"/>
        </w:rPr>
        <w:t>The Obama</w:t>
      </w:r>
      <w:r w:rsidRPr="001D2E5A">
        <w:rPr>
          <w:lang w:eastAsia="zh-CN"/>
        </w:rPr>
        <w:t xml:space="preserve"> White House </w:t>
      </w:r>
      <w:r w:rsidRPr="00204BB4">
        <w:rPr>
          <w:rStyle w:val="underline"/>
          <w:rFonts w:eastAsiaTheme="majorEastAsia"/>
          <w:highlight w:val="yellow"/>
        </w:rPr>
        <w:t>strategy is</w:t>
      </w:r>
      <w:r w:rsidRPr="001D2E5A">
        <w:rPr>
          <w:lang w:eastAsia="zh-CN"/>
        </w:rPr>
        <w:t xml:space="preserve"> almost the rhetorical version of its Keynesianism, </w:t>
      </w:r>
      <w:r w:rsidRPr="00204BB4">
        <w:rPr>
          <w:rStyle w:val="underline"/>
          <w:rFonts w:eastAsiaTheme="majorEastAsia"/>
          <w:highlight w:val="yellow"/>
        </w:rPr>
        <w:t>the more you spend, the bigger the payoff. The hidden cost of this strategy is that the more he talks the more pronounced or noticeable this tendency  becomes</w:t>
      </w:r>
      <w:r w:rsidRPr="001D2E5A">
        <w:rPr>
          <w:lang w:eastAsia="zh-CN"/>
        </w:rPr>
        <w:t xml:space="preserve"> for the average American. Eventually, </w:t>
      </w:r>
      <w:r w:rsidRPr="00204BB4">
        <w:rPr>
          <w:rStyle w:val="underline"/>
          <w:rFonts w:eastAsiaTheme="majorEastAsia"/>
          <w:highlight w:val="yellow"/>
        </w:rPr>
        <w:t>it could come to define him</w:t>
      </w:r>
      <w:r w:rsidRPr="001D2E5A">
        <w:rPr>
          <w:lang w:eastAsia="zh-CN"/>
        </w:rPr>
        <w:t xml:space="preserve">. Presidents — all presidents — get caricatured eventually because certain </w:t>
      </w:r>
      <w:r w:rsidRPr="00204BB4">
        <w:rPr>
          <w:rStyle w:val="underline"/>
          <w:rFonts w:eastAsiaTheme="majorEastAsia"/>
          <w:highlight w:val="yellow"/>
        </w:rPr>
        <w:t>traits become more identifiable over time</w:t>
      </w:r>
      <w:r w:rsidRPr="001D2E5A">
        <w:rPr>
          <w:lang w:eastAsia="zh-CN"/>
        </w:rPr>
        <w:t xml:space="preserve">. That’s one reason why parodies of presidents on Saturday Night Live get more convincing and funnier at the end of their terms — everyone can recognize the traits and habits by then. </w:t>
      </w:r>
      <w:r w:rsidRPr="00204BB4">
        <w:rPr>
          <w:rStyle w:val="underline"/>
          <w:rFonts w:eastAsiaTheme="majorEastAsia"/>
          <w:highlight w:val="yellow"/>
        </w:rPr>
        <w:t>The more instances where Obama grabs all of the attention</w:t>
      </w:r>
      <w:r w:rsidRPr="001D2E5A">
        <w:rPr>
          <w:lang w:eastAsia="zh-CN"/>
        </w:rPr>
        <w:t xml:space="preserve"> while acting like an arrogant college professor — particularly as memories of Bush fade — </w:t>
      </w:r>
      <w:r w:rsidRPr="00204BB4">
        <w:rPr>
          <w:rStyle w:val="underline"/>
          <w:rFonts w:eastAsiaTheme="majorEastAsia"/>
          <w:highlight w:val="yellow"/>
        </w:rPr>
        <w:t xml:space="preserve">the more opportunities the White House creates where people can say, “Hey, I </w:t>
      </w:r>
      <w:r w:rsidRPr="00204BB4">
        <w:rPr>
          <w:rStyle w:val="Emphasis"/>
          <w:rFonts w:eastAsiaTheme="majorEastAsia"/>
          <w:highlight w:val="yellow"/>
        </w:rPr>
        <w:t>finally figured out what bugs me about this guy</w:t>
      </w:r>
      <w:r w:rsidRPr="001D2E5A">
        <w:rPr>
          <w:lang w:eastAsia="zh-CN"/>
        </w:rPr>
        <w:t>.” Not long after that, it becomes a journalistic convention, a staple of late-night jokes and basis of SNL parodies.</w:t>
      </w:r>
    </w:p>
    <w:p w:rsidR="00263F94" w:rsidRDefault="00263F94" w:rsidP="00263F94">
      <w:pPr>
        <w:pStyle w:val="Heading4"/>
      </w:pPr>
      <w:r>
        <w:t>(--) GOP blocks bills- no spillover</w:t>
      </w:r>
    </w:p>
    <w:p w:rsidR="00263F94" w:rsidRDefault="00263F94" w:rsidP="00263F94">
      <w:pPr>
        <w:pStyle w:val="card"/>
        <w:ind w:left="720"/>
        <w:rPr>
          <w:lang w:eastAsia="zh-CN"/>
        </w:rPr>
      </w:pPr>
      <w:r w:rsidRPr="004B71AD">
        <w:rPr>
          <w:rStyle w:val="StyleUnderline"/>
          <w:lang w:eastAsia="zh-CN"/>
        </w:rPr>
        <w:t>Gvosdev 10</w:t>
      </w:r>
      <w:r w:rsidRPr="004B71AD">
        <w:rPr>
          <w:lang w:eastAsia="zh-CN"/>
        </w:rPr>
        <w:t>(Nikolas, World Politics Review Columnist, November 19, "The Realist Prism: Hard Realities, Hard Choices for Obama", http://www.worldpoliticsreview.com/articles/7096/the-realist-prism-hard-realities-hard-choices-for-obama)jn</w:t>
      </w:r>
    </w:p>
    <w:p w:rsidR="00263F94" w:rsidRPr="00204BB4" w:rsidRDefault="00263F94" w:rsidP="00263F94">
      <w:pPr>
        <w:pStyle w:val="card"/>
      </w:pPr>
      <w:r w:rsidRPr="00204BB4">
        <w:rPr>
          <w:lang w:eastAsia="zh-CN"/>
        </w:rPr>
        <w:t xml:space="preserve">It is very likely that come the end of November, after a busy month traveling to Asia and Europe, President Barack Obama will have emerged with few decisive victories to burnish his image after the "shellacking" he took in the midterm elections. Instead, Obama and his team will have to adjust to some hard realities. </w:t>
      </w:r>
      <w:r w:rsidRPr="004B71AD">
        <w:rPr>
          <w:rStyle w:val="underline"/>
          <w:rFonts w:eastAsiaTheme="majorEastAsia"/>
        </w:rPr>
        <w:t>Though the new Congress will not be seated until January 2011, we are already seeing changes in the political climate</w:t>
      </w:r>
      <w:r w:rsidRPr="00204BB4">
        <w:rPr>
          <w:lang w:eastAsia="zh-CN"/>
        </w:rPr>
        <w:t xml:space="preserve"> in Washington that will test the administration's ability to show, both to Americans and to other governments, that the executive branch is still in the driver's seat when it comes to setting U.S. foreign-policy priorities.As Dimitri Trenin observed in charting the likely demise of the </w:t>
      </w:r>
      <w:hyperlink r:id="rId67" w:tgtFrame="_blank" w:history="1">
        <w:r w:rsidRPr="00204BB4">
          <w:rPr>
            <w:lang w:eastAsia="zh-CN"/>
          </w:rPr>
          <w:t>New START treaty</w:t>
        </w:r>
      </w:hyperlink>
      <w:r w:rsidRPr="00204BB4">
        <w:rPr>
          <w:lang w:eastAsia="zh-CN"/>
        </w:rPr>
        <w:t>, "</w:t>
      </w:r>
      <w:r w:rsidRPr="004B71AD">
        <w:rPr>
          <w:rStyle w:val="underline"/>
          <w:rFonts w:eastAsiaTheme="majorEastAsia"/>
        </w:rPr>
        <w:t>Partisanship in Washington has reached a new level, infecting not just longstanding domestic policy disputes, but also foreign policy and national security issues</w:t>
      </w:r>
      <w:r w:rsidRPr="00204BB4">
        <w:rPr>
          <w:lang w:eastAsia="zh-CN"/>
        </w:rPr>
        <w:t xml:space="preserve">." </w:t>
      </w:r>
      <w:r w:rsidRPr="004B71AD">
        <w:rPr>
          <w:rStyle w:val="underline"/>
          <w:rFonts w:eastAsiaTheme="majorEastAsia"/>
        </w:rPr>
        <w:t xml:space="preserve">There will be no </w:t>
      </w:r>
      <w:hyperlink r:id="rId68" w:tgtFrame="_blank" w:history="1">
        <w:r w:rsidRPr="004B71AD">
          <w:rPr>
            <w:rStyle w:val="underline"/>
            <w:rFonts w:eastAsiaTheme="majorEastAsia"/>
          </w:rPr>
          <w:t>Vanderbergian moment</w:t>
        </w:r>
      </w:hyperlink>
      <w:r w:rsidRPr="004B71AD">
        <w:rPr>
          <w:rStyle w:val="underline"/>
          <w:rFonts w:eastAsiaTheme="majorEastAsia"/>
        </w:rPr>
        <w:t xml:space="preserve"> for the president over the next two years</w:t>
      </w:r>
      <w:r w:rsidRPr="00204BB4">
        <w:rPr>
          <w:lang w:eastAsia="zh-CN"/>
        </w:rPr>
        <w:t xml:space="preserve">. </w:t>
      </w:r>
      <w:hyperlink r:id="rId69" w:tgtFrame="_blank" w:history="1">
        <w:r w:rsidRPr="00204BB4">
          <w:rPr>
            <w:lang w:eastAsia="zh-CN"/>
          </w:rPr>
          <w:t>Josh Rogin quotes</w:t>
        </w:r>
      </w:hyperlink>
      <w:r w:rsidRPr="00204BB4">
        <w:rPr>
          <w:lang w:eastAsia="zh-CN"/>
        </w:rPr>
        <w:t xml:space="preserve"> an anonymous Republican Capitol Hill staffer as declaring, "</w:t>
      </w:r>
      <w:r w:rsidRPr="004B71AD">
        <w:rPr>
          <w:rStyle w:val="underline"/>
          <w:rFonts w:eastAsiaTheme="majorEastAsia"/>
        </w:rPr>
        <w:t xml:space="preserve">You are going to see more aggressiveness to push an agenda and not to defer to the administration." </w:t>
      </w:r>
      <w:r w:rsidRPr="00204BB4">
        <w:rPr>
          <w:rStyle w:val="underline"/>
          <w:rFonts w:eastAsiaTheme="majorEastAsia"/>
          <w:highlight w:val="yellow"/>
        </w:rPr>
        <w:t>Even in areas where we can expect some agreement between congressional Republicans and the White House, such as passing the free trade agreement for Colombia, the GOP will do everything in its power to prevent Obama from claiming any sort of success</w:t>
      </w:r>
      <w:r w:rsidRPr="00204BB4">
        <w:rPr>
          <w:lang w:eastAsia="zh-CN"/>
        </w:rPr>
        <w:t xml:space="preserve"> for his administration. ...</w:t>
      </w:r>
    </w:p>
    <w:p w:rsidR="00263F94" w:rsidRPr="00654ACE" w:rsidRDefault="00263F94" w:rsidP="00263F94">
      <w:pPr>
        <w:pStyle w:val="Heading4"/>
        <w:rPr>
          <w:rFonts w:cs="Arial"/>
          <w:kern w:val="32"/>
          <w:sz w:val="32"/>
          <w:szCs w:val="32"/>
          <w:u w:val="single"/>
        </w:rPr>
      </w:pPr>
      <w:r>
        <w:rPr>
          <w:lang w:eastAsia="zh-CN"/>
        </w:rPr>
        <w:t>(--) Wins don’t generate capital</w:t>
      </w:r>
    </w:p>
    <w:p w:rsidR="00263F94" w:rsidRPr="004B71AD" w:rsidRDefault="00263F94" w:rsidP="00263F94">
      <w:pPr>
        <w:rPr>
          <w:lang w:eastAsia="zh-CN"/>
        </w:rPr>
      </w:pPr>
      <w:r w:rsidRPr="004B71AD">
        <w:rPr>
          <w:rStyle w:val="StyleUnderline"/>
          <w:lang w:eastAsia="zh-CN"/>
        </w:rPr>
        <w:t>Nicholas and Hook 10</w:t>
      </w:r>
      <w:r w:rsidRPr="004B71AD">
        <w:rPr>
          <w:lang w:eastAsia="zh-CN"/>
        </w:rPr>
        <w:t>(Peter and Janet, Tribune Washington Bureau, July 30, "Obama the Velcro president", http://articles.latimes.com/2010/jul/30/nation/la-na-velcro-presidency-20100730)jn</w:t>
      </w:r>
    </w:p>
    <w:p w:rsidR="00263F94" w:rsidRPr="001D2E5A" w:rsidRDefault="00263F94" w:rsidP="00263F94">
      <w:pPr>
        <w:pStyle w:val="card"/>
        <w:rPr>
          <w:sz w:val="14"/>
          <w:lang w:eastAsia="zh-CN"/>
        </w:rPr>
      </w:pPr>
      <w:r w:rsidRPr="001D2E5A">
        <w:rPr>
          <w:sz w:val="14"/>
          <w:lang w:eastAsia="zh-CN"/>
        </w:rPr>
        <w:t xml:space="preserve">Through two terms, </w:t>
      </w:r>
      <w:r w:rsidRPr="004B71AD">
        <w:rPr>
          <w:rStyle w:val="underline"/>
          <w:rFonts w:eastAsiaTheme="majorEastAsia"/>
        </w:rPr>
        <w:t>Reagan eluded much</w:t>
      </w:r>
      <w:r w:rsidRPr="001D2E5A">
        <w:rPr>
          <w:sz w:val="14"/>
          <w:lang w:eastAsia="zh-CN"/>
        </w:rPr>
        <w:t xml:space="preserve"> of the </w:t>
      </w:r>
      <w:r w:rsidRPr="004B71AD">
        <w:rPr>
          <w:rStyle w:val="underline"/>
          <w:rFonts w:eastAsiaTheme="majorEastAsia"/>
        </w:rPr>
        <w:t>responsibility for recession</w:t>
      </w:r>
      <w:r w:rsidRPr="001D2E5A">
        <w:rPr>
          <w:sz w:val="14"/>
          <w:lang w:eastAsia="zh-CN"/>
        </w:rPr>
        <w:t xml:space="preserve"> and foreign policy scandal. </w:t>
      </w:r>
      <w:r w:rsidRPr="00204BB4">
        <w:rPr>
          <w:rStyle w:val="underline"/>
          <w:rFonts w:eastAsiaTheme="majorEastAsia"/>
          <w:highlight w:val="yellow"/>
        </w:rPr>
        <w:t>In less than two years, Obama has become ensnared in blame</w:t>
      </w:r>
      <w:r w:rsidRPr="00204BB4">
        <w:rPr>
          <w:sz w:val="14"/>
          <w:highlight w:val="yellow"/>
          <w:lang w:eastAsia="zh-CN"/>
        </w:rPr>
        <w:t>.</w:t>
      </w:r>
      <w:r w:rsidRPr="001D2E5A">
        <w:rPr>
          <w:sz w:val="14"/>
          <w:lang w:eastAsia="zh-CN"/>
        </w:rPr>
        <w:t xml:space="preserve">Hoping </w:t>
      </w:r>
      <w:r w:rsidRPr="004B71AD">
        <w:rPr>
          <w:rStyle w:val="underline"/>
          <w:rFonts w:eastAsiaTheme="majorEastAsia"/>
        </w:rPr>
        <w:t xml:space="preserve">to </w:t>
      </w:r>
      <w:r w:rsidRPr="001D2E5A">
        <w:rPr>
          <w:sz w:val="14"/>
          <w:lang w:eastAsia="zh-CN"/>
        </w:rPr>
        <w:t xml:space="preserve">better </w:t>
      </w:r>
      <w:r w:rsidRPr="004B71AD">
        <w:rPr>
          <w:rStyle w:val="underline"/>
          <w:rFonts w:eastAsiaTheme="majorEastAsia"/>
        </w:rPr>
        <w:t>insulate Obama</w:t>
      </w:r>
      <w:r w:rsidRPr="001D2E5A">
        <w:rPr>
          <w:sz w:val="14"/>
          <w:lang w:eastAsia="zh-CN"/>
        </w:rPr>
        <w:t xml:space="preserve">, </w:t>
      </w:r>
      <w:r w:rsidRPr="004B71AD">
        <w:rPr>
          <w:rStyle w:val="underline"/>
          <w:rFonts w:eastAsiaTheme="majorEastAsia"/>
        </w:rPr>
        <w:t>White House aides have sought to give</w:t>
      </w:r>
      <w:r w:rsidRPr="001D2E5A">
        <w:rPr>
          <w:sz w:val="14"/>
          <w:lang w:eastAsia="zh-CN"/>
        </w:rPr>
        <w:t xml:space="preserve"> other </w:t>
      </w:r>
      <w:r w:rsidRPr="004B71AD">
        <w:rPr>
          <w:rStyle w:val="underline"/>
          <w:rFonts w:eastAsiaTheme="majorEastAsia"/>
        </w:rPr>
        <w:t>Cabinet officials a higher profile</w:t>
      </w:r>
      <w:r w:rsidRPr="001D2E5A">
        <w:rPr>
          <w:sz w:val="14"/>
          <w:lang w:eastAsia="zh-CN"/>
        </w:rPr>
        <w:t xml:space="preserve"> and additional public exposure. They are also crafting new ways to explain the president's policies to a skeptical public.</w:t>
      </w:r>
      <w:r w:rsidRPr="004B71AD">
        <w:rPr>
          <w:rStyle w:val="underline"/>
          <w:rFonts w:eastAsiaTheme="majorEastAsia"/>
        </w:rPr>
        <w:t>But Obama remains the colossus of his administration — to a point where trouble anywhere in the world is often his to solve</w:t>
      </w:r>
      <w:r w:rsidRPr="001D2E5A">
        <w:rPr>
          <w:sz w:val="14"/>
          <w:lang w:eastAsia="zh-CN"/>
        </w:rPr>
        <w:t xml:space="preserve">.The president is on the hook to repair </w:t>
      </w:r>
      <w:r w:rsidRPr="004B71AD">
        <w:rPr>
          <w:rStyle w:val="underline"/>
          <w:rFonts w:eastAsiaTheme="majorEastAsia"/>
        </w:rPr>
        <w:t>the Gulf Coast oil spill</w:t>
      </w:r>
      <w:r w:rsidRPr="001D2E5A">
        <w:rPr>
          <w:sz w:val="14"/>
          <w:lang w:eastAsia="zh-CN"/>
        </w:rPr>
        <w:t xml:space="preserve"> disaster, stabilize </w:t>
      </w:r>
      <w:r w:rsidRPr="004B71AD">
        <w:rPr>
          <w:rStyle w:val="underline"/>
          <w:rFonts w:eastAsiaTheme="majorEastAsia"/>
        </w:rPr>
        <w:t>Afghanistan</w:t>
      </w:r>
      <w:r w:rsidRPr="001D2E5A">
        <w:rPr>
          <w:sz w:val="14"/>
          <w:lang w:eastAsia="zh-CN"/>
        </w:rPr>
        <w:t xml:space="preserve">, help fix </w:t>
      </w:r>
      <w:r w:rsidRPr="004B71AD">
        <w:rPr>
          <w:rStyle w:val="underline"/>
          <w:rFonts w:eastAsiaTheme="majorEastAsia"/>
        </w:rPr>
        <w:t>Greece's ailing economyand</w:t>
      </w:r>
      <w:r w:rsidRPr="001D2E5A">
        <w:rPr>
          <w:sz w:val="14"/>
          <w:lang w:eastAsia="zh-CN"/>
        </w:rPr>
        <w:t xml:space="preserve"> do right by Shirley </w:t>
      </w:r>
      <w:r w:rsidRPr="004B71AD">
        <w:rPr>
          <w:rStyle w:val="underline"/>
          <w:rFonts w:eastAsiaTheme="majorEastAsia"/>
        </w:rPr>
        <w:t>Sherrod, the Ag</w:t>
      </w:r>
      <w:r w:rsidRPr="001D2E5A">
        <w:rPr>
          <w:sz w:val="14"/>
          <w:lang w:eastAsia="zh-CN"/>
        </w:rPr>
        <w:t xml:space="preserve">riculture Department </w:t>
      </w:r>
      <w:r w:rsidRPr="004B71AD">
        <w:rPr>
          <w:rStyle w:val="underline"/>
          <w:rFonts w:eastAsiaTheme="majorEastAsia"/>
        </w:rPr>
        <w:t xml:space="preserve">official fired as a result of a misleading fragment of videotape. </w:t>
      </w:r>
      <w:r w:rsidRPr="00204BB4">
        <w:rPr>
          <w:rStyle w:val="underline"/>
          <w:rFonts w:eastAsiaTheme="majorEastAsia"/>
          <w:highlight w:val="yellow"/>
        </w:rPr>
        <w:t>What's not sticking to Obama is a legislative track record that his recent predecessors might envy.</w:t>
      </w:r>
      <w:r w:rsidRPr="004B71AD">
        <w:rPr>
          <w:rStyle w:val="underline"/>
          <w:rFonts w:eastAsiaTheme="majorEastAsia"/>
        </w:rPr>
        <w:t xml:space="preserve"> </w:t>
      </w:r>
      <w:r w:rsidRPr="00204BB4">
        <w:rPr>
          <w:rStyle w:val="Emphasis"/>
          <w:rFonts w:eastAsiaTheme="majorEastAsia"/>
          <w:highlight w:val="yellow"/>
        </w:rPr>
        <w:t>Political dividends</w:t>
      </w:r>
      <w:r w:rsidRPr="00204BB4">
        <w:rPr>
          <w:rStyle w:val="underline"/>
          <w:rFonts w:eastAsiaTheme="majorEastAsia"/>
          <w:highlight w:val="yellow"/>
        </w:rPr>
        <w:t xml:space="preserve"> from passage of a healthcare overhaul or a financial regulatory bill </w:t>
      </w:r>
      <w:r w:rsidRPr="00204BB4">
        <w:rPr>
          <w:rStyle w:val="Emphasis"/>
          <w:rFonts w:eastAsiaTheme="majorEastAsia"/>
          <w:highlight w:val="yellow"/>
        </w:rPr>
        <w:t>have been fleetin</w:t>
      </w:r>
      <w:r w:rsidRPr="00204BB4">
        <w:rPr>
          <w:rStyle w:val="Emphasis"/>
          <w:rFonts w:eastAsiaTheme="majorEastAsia"/>
        </w:rPr>
        <w:t>g.</w:t>
      </w:r>
      <w:r w:rsidRPr="001D2E5A">
        <w:rPr>
          <w:sz w:val="14"/>
          <w:lang w:eastAsia="zh-CN"/>
        </w:rPr>
        <w:t xml:space="preserve">Instead, </w:t>
      </w:r>
      <w:r w:rsidRPr="004B71AD">
        <w:rPr>
          <w:rStyle w:val="underline"/>
          <w:rFonts w:eastAsiaTheme="majorEastAsia"/>
        </w:rPr>
        <w:t>voters are measuring his presidency by a more immediate yardstick</w:t>
      </w:r>
      <w:r w:rsidRPr="001D2E5A">
        <w:rPr>
          <w:sz w:val="14"/>
          <w:lang w:eastAsia="zh-CN"/>
        </w:rPr>
        <w:t xml:space="preserve">: Is he creating enough jobs? So far the verdict is no, and that has taken a toll on Obama's approval ratings. Only 46% approve of Obama's job performance, compared with 47% who disapprove, according to </w:t>
      </w:r>
      <w:hyperlink r:id="rId70" w:history="1">
        <w:r w:rsidRPr="001D2E5A">
          <w:rPr>
            <w:sz w:val="14"/>
            <w:lang w:eastAsia="zh-CN"/>
          </w:rPr>
          <w:t>Gallup's daily tracking poll</w:t>
        </w:r>
      </w:hyperlink>
      <w:r w:rsidRPr="001D2E5A">
        <w:rPr>
          <w:sz w:val="14"/>
          <w:lang w:eastAsia="zh-CN"/>
        </w:rPr>
        <w:t>."I think the accomplishments are very significant, but I think most people would look at this and say, 'What was the plan for jobs?' " said Sen. Byron L. Dorgan (D-N.D.). "</w:t>
      </w:r>
      <w:r w:rsidRPr="00204BB4">
        <w:rPr>
          <w:rStyle w:val="underline"/>
          <w:rFonts w:eastAsiaTheme="majorEastAsia"/>
          <w:highlight w:val="yellow"/>
        </w:rPr>
        <w:t>The agenda he's pushed here has been a very important agenda, but it hasn't translated into dinner table conversations</w:t>
      </w:r>
      <w:r w:rsidRPr="00204BB4">
        <w:rPr>
          <w:sz w:val="14"/>
          <w:highlight w:val="yellow"/>
          <w:lang w:eastAsia="zh-CN"/>
        </w:rPr>
        <w:t>.</w:t>
      </w:r>
      <w:r w:rsidRPr="001D2E5A">
        <w:rPr>
          <w:sz w:val="14"/>
          <w:lang w:eastAsia="zh-CN"/>
        </w:rPr>
        <w:t>"Reagan was able to glide past controversies with his popularity largely intact. He maintained his affable persona as a small-government advocate while seeming above the fray in his own administration.Reagan was untarnished by such calamities as the 1983 terrorist bombing of the Marines stationed in Beirut and scandals involving members of his administration. In the 1986 Iran-Contra affair, most of the blame fell on lieutenants.</w:t>
      </w:r>
      <w:r w:rsidRPr="004B71AD">
        <w:rPr>
          <w:rStyle w:val="underline"/>
          <w:rFonts w:eastAsiaTheme="majorEastAsia"/>
        </w:rPr>
        <w:t>Obama lately has tried to rip off the Velcro veneer</w:t>
      </w:r>
      <w:r w:rsidRPr="001D2E5A">
        <w:rPr>
          <w:sz w:val="14"/>
          <w:lang w:eastAsia="zh-CN"/>
        </w:rPr>
        <w:t>. In a revealing moment during the oil spill crisis, he reminded Americans that his powers aren't "limitless." He told residents in Grand Isle, La., that he is a flesh-and-blood president, not a comic-book superhero able to dive to the bottom of the sea and plug the hole."I can't suck it up with a straw," he said.But as a candidate in 2008, he set sky-high expectations about what he could achieve and what government could ac</w:t>
      </w:r>
      <w:r w:rsidRPr="001D2E5A">
        <w:rPr>
          <w:sz w:val="14"/>
        </w:rPr>
        <w:t>complish</w:t>
      </w:r>
      <w:r w:rsidRPr="001D2E5A">
        <w:rPr>
          <w:sz w:val="14"/>
          <w:lang w:eastAsia="zh-CN"/>
        </w:rPr>
        <w:t>.</w:t>
      </w:r>
    </w:p>
    <w:p w:rsidR="00263F94" w:rsidRDefault="00263F94" w:rsidP="00263F94">
      <w:pPr>
        <w:pStyle w:val="Heading4"/>
      </w:pPr>
      <w:r>
        <w:t xml:space="preserve"> (--) Victories build opposition</w:t>
      </w:r>
    </w:p>
    <w:p w:rsidR="00263F94" w:rsidRPr="004B71AD" w:rsidRDefault="00263F94" w:rsidP="00263F94">
      <w:pPr>
        <w:ind w:left="720"/>
      </w:pPr>
      <w:r w:rsidRPr="004B71AD">
        <w:rPr>
          <w:rStyle w:val="StyleUnderline"/>
        </w:rPr>
        <w:t>Purdum 10</w:t>
      </w:r>
      <w:r w:rsidRPr="004B71AD">
        <w:t>(Todd, Award winning journalist  for the NYT,Vanity Fair Columnist, December 20, "Obama Is Suffering Because of His Achievements, Not Despite Them", http://www.vanityfair.com/online/daily/2010/12/obama-is-suffering-because-of-his-achievements-not-despite-them.html)jn</w:t>
      </w:r>
    </w:p>
    <w:p w:rsidR="00263F94" w:rsidRPr="00204BB4" w:rsidRDefault="00263F94" w:rsidP="00263F94">
      <w:pPr>
        <w:pStyle w:val="card"/>
      </w:pPr>
      <w:r w:rsidRPr="004B71AD">
        <w:rPr>
          <w:rStyle w:val="underline"/>
          <w:rFonts w:eastAsiaTheme="majorEastAsia"/>
        </w:rPr>
        <w:t>With this weekend’s decisive Senate repeal of the military’s “Don’t Ask, Don’t Tell” policy for gay service members, can anyone seriously doubt</w:t>
      </w:r>
      <w:r w:rsidRPr="00204BB4">
        <w:t xml:space="preserve"> Barack </w:t>
      </w:r>
      <w:r w:rsidRPr="004B71AD">
        <w:rPr>
          <w:rStyle w:val="underline"/>
          <w:rFonts w:eastAsiaTheme="majorEastAsia"/>
        </w:rPr>
        <w:t>Obama’s</w:t>
      </w:r>
      <w:r w:rsidRPr="00204BB4">
        <w:t xml:space="preserve"> patient </w:t>
      </w:r>
      <w:r w:rsidRPr="004B71AD">
        <w:rPr>
          <w:rStyle w:val="underline"/>
          <w:rFonts w:eastAsiaTheme="majorEastAsia"/>
        </w:rPr>
        <w:t>willingness to play the long game</w:t>
      </w:r>
      <w:r w:rsidRPr="00204BB4">
        <w:t xml:space="preserve">? Or his remarkable success in doing so? In less than two years in office—often against the odds and the smart money’s predictions at any given moment—Obama has managed to achieve a landmark overhaul of the nation’s health insurance system; the most sweeping change in the financial regulatory system since the Great Depression; the stabilization of the domestic auto industry; and the repeal of a once well-intended policy that even the military itself had come to see as unnecessary and unfair. </w:t>
      </w:r>
      <w:r w:rsidRPr="004B71AD">
        <w:rPr>
          <w:rStyle w:val="underline"/>
          <w:rFonts w:eastAsiaTheme="majorEastAsia"/>
        </w:rPr>
        <w:t xml:space="preserve">So </w:t>
      </w:r>
      <w:r w:rsidRPr="00204BB4">
        <w:rPr>
          <w:rStyle w:val="underline"/>
          <w:rFonts w:eastAsiaTheme="majorEastAsia"/>
          <w:highlight w:val="yellow"/>
        </w:rPr>
        <w:t xml:space="preserve">why isn’t his political standing higher?  Precisely </w:t>
      </w:r>
      <w:r w:rsidRPr="00204BB4">
        <w:rPr>
          <w:rStyle w:val="Emphasis"/>
          <w:rFonts w:eastAsiaTheme="majorEastAsia"/>
          <w:highlight w:val="yellow"/>
        </w:rPr>
        <w:t>because of the raft of legislative victories</w:t>
      </w:r>
      <w:r w:rsidRPr="00204BB4">
        <w:rPr>
          <w:rStyle w:val="underline"/>
          <w:rFonts w:eastAsiaTheme="majorEastAsia"/>
          <w:highlight w:val="yellow"/>
        </w:rPr>
        <w:t xml:space="preserve"> he’s achieved</w:t>
      </w:r>
      <w:r w:rsidRPr="00204BB4">
        <w:t xml:space="preserve">. </w:t>
      </w:r>
      <w:r w:rsidRPr="00204BB4">
        <w:rPr>
          <w:rStyle w:val="underline"/>
          <w:rFonts w:eastAsiaTheme="majorEastAsia"/>
          <w:highlight w:val="yellow"/>
        </w:rPr>
        <w:t>Obama</w:t>
      </w:r>
      <w:r w:rsidRPr="00204BB4">
        <w:rPr>
          <w:highlight w:val="yellow"/>
        </w:rPr>
        <w:t xml:space="preserve"> has </w:t>
      </w:r>
      <w:r w:rsidRPr="00204BB4">
        <w:rPr>
          <w:rStyle w:val="underline"/>
          <w:rFonts w:eastAsiaTheme="majorEastAsia"/>
          <w:highlight w:val="yellow"/>
        </w:rPr>
        <w:t>pushed through large and complicated new government initiatives</w:t>
      </w:r>
      <w:r w:rsidRPr="00204BB4">
        <w:t xml:space="preserve"> at a time of record-low public trust in government (and in institutions of any sort, for that matter), </w:t>
      </w:r>
      <w:r w:rsidRPr="00204BB4">
        <w:rPr>
          <w:rStyle w:val="underline"/>
          <w:rFonts w:eastAsiaTheme="majorEastAsia"/>
          <w:highlight w:val="yellow"/>
        </w:rPr>
        <w:t>and he has suffered</w:t>
      </w:r>
      <w:r w:rsidRPr="00204BB4">
        <w:t xml:space="preserve"> not because he hasn’t “done” anything but </w:t>
      </w:r>
      <w:r w:rsidRPr="00204BB4">
        <w:rPr>
          <w:rStyle w:val="underline"/>
          <w:rFonts w:eastAsiaTheme="majorEastAsia"/>
          <w:highlight w:val="yellow"/>
        </w:rPr>
        <w:t>because he’s done so much</w:t>
      </w:r>
      <w:r w:rsidRPr="00204BB4">
        <w:t xml:space="preserve">—way, way too much in the eyes of his most conservative critics. </w:t>
      </w:r>
      <w:r w:rsidRPr="00204BB4">
        <w:rPr>
          <w:rStyle w:val="underline"/>
          <w:rFonts w:eastAsiaTheme="majorEastAsia"/>
          <w:highlight w:val="yellow"/>
        </w:rPr>
        <w:t>With each victory, Obama’s opponents grow more frustrated, filling the airwaves and what passes for political discourse with fulminations about some supposed sin or another</w:t>
      </w:r>
      <w:r w:rsidRPr="00204BB4">
        <w:t>. Is it any wonder the guy is bleeding a bit? For his part, Obama resists the pugilistic impulse. To him, the merit of all these programs has been self-evident, and he has been the first to acknowledge that he has not always done all he could to explain them, sensibly and simply, to the American public.</w:t>
      </w:r>
    </w:p>
    <w:p w:rsidR="00263F94" w:rsidRPr="00654ACE" w:rsidRDefault="00263F94" w:rsidP="00263F94">
      <w:pPr>
        <w:pStyle w:val="Heading4"/>
        <w:rPr>
          <w:szCs w:val="20"/>
        </w:rPr>
      </w:pPr>
      <w:r>
        <w:t>(--) Misspending political capital undermines capital:</w:t>
      </w:r>
    </w:p>
    <w:p w:rsidR="00263F94" w:rsidRPr="000C26A4" w:rsidRDefault="00263F94" w:rsidP="00263F94">
      <w:pPr>
        <w:rPr>
          <w:sz w:val="16"/>
          <w:szCs w:val="26"/>
        </w:rPr>
      </w:pPr>
      <w:r w:rsidRPr="000C26A4">
        <w:rPr>
          <w:rStyle w:val="StyleUnderline"/>
        </w:rPr>
        <w:t>RYAN 9</w:t>
      </w:r>
      <w:r w:rsidRPr="000C26A4">
        <w:rPr>
          <w:sz w:val="16"/>
          <w:szCs w:val="26"/>
        </w:rPr>
        <w:t>. [1-18 -- Selwyn Professor of Social Science at the Sir Arthur Lewis Institute of Social and Economic Studies, University of West Indies. Ph.D. in Political Science from Cornell, http://www.trinidadexpress.com/index.pl/article_opinion?id=161426968]</w:t>
      </w:r>
    </w:p>
    <w:p w:rsidR="00263F94" w:rsidRDefault="00263F94" w:rsidP="00263F94">
      <w:pPr>
        <w:rPr>
          <w:sz w:val="12"/>
          <w:szCs w:val="12"/>
        </w:rPr>
      </w:pPr>
      <w:r w:rsidRPr="000C26A4">
        <w:rPr>
          <w:sz w:val="16"/>
          <w:szCs w:val="26"/>
        </w:rPr>
        <w:t>Like many, I expect much from Obama, who for the time being, is my political beast of burden with whom every other politician in the world is unfavourably compared. As a political scientist, I however know that given the structure of American and world politics, it would be difficult for him to deliver half of what he has promised, let alone all of it. Reality will force him to make many "u" turns and detours which may well land him in quick sand</w:t>
      </w:r>
      <w:r w:rsidRPr="000C26A4">
        <w:rPr>
          <w:sz w:val="16"/>
        </w:rPr>
        <w:t xml:space="preserve">. </w:t>
      </w:r>
      <w:r w:rsidRPr="00204BB4">
        <w:rPr>
          <w:rStyle w:val="StyleBoldUnderline1"/>
          <w:highlight w:val="yellow"/>
        </w:rPr>
        <w:t>Obama will</w:t>
      </w:r>
      <w:r w:rsidRPr="000C26A4">
        <w:rPr>
          <w:sz w:val="16"/>
          <w:szCs w:val="26"/>
        </w:rPr>
        <w:t>, however</w:t>
      </w:r>
      <w:r w:rsidRPr="000C26A4">
        <w:rPr>
          <w:sz w:val="16"/>
        </w:rPr>
        <w:t xml:space="preserve">, </w:t>
      </w:r>
      <w:r w:rsidRPr="00204BB4">
        <w:rPr>
          <w:rStyle w:val="StyleBoldUnderline1"/>
          <w:highlight w:val="yellow"/>
        </w:rPr>
        <w:t>begin his stint with a vast accumulation of political capital, perhaps more than that held by any other modern leader</w:t>
      </w:r>
      <w:r w:rsidRPr="000C26A4">
        <w:rPr>
          <w:sz w:val="16"/>
        </w:rPr>
        <w:t xml:space="preserve">. </w:t>
      </w:r>
      <w:r w:rsidRPr="000C26A4">
        <w:rPr>
          <w:sz w:val="16"/>
          <w:szCs w:val="12"/>
        </w:rPr>
        <w:t>Seventy-eight per cent of Americans polled believe that his inauguration is one of the most historic the country will witness</w:t>
      </w:r>
      <w:r w:rsidRPr="000C26A4">
        <w:rPr>
          <w:rStyle w:val="StyleBoldUnderline1"/>
        </w:rPr>
        <w:t xml:space="preserve">. </w:t>
      </w:r>
      <w:r w:rsidRPr="00204BB4">
        <w:rPr>
          <w:rStyle w:val="StyleBoldUnderline1"/>
          <w:highlight w:val="yellow"/>
        </w:rPr>
        <w:t>Political capital is, however, a</w:t>
      </w:r>
      <w:r w:rsidRPr="000C26A4">
        <w:rPr>
          <w:rStyle w:val="StyleBoldUnderline1"/>
        </w:rPr>
        <w:t xml:space="preserve"> lumpy and </w:t>
      </w:r>
      <w:r w:rsidRPr="00204BB4">
        <w:rPr>
          <w:rStyle w:val="StyleBoldUnderline1"/>
          <w:highlight w:val="yellow"/>
        </w:rPr>
        <w:t>fast diminishing asset</w:t>
      </w:r>
      <w:r w:rsidRPr="000C26A4">
        <w:rPr>
          <w:sz w:val="16"/>
          <w:szCs w:val="26"/>
        </w:rPr>
        <w:t xml:space="preserve"> in today's world of instant communication,</w:t>
      </w:r>
      <w:r w:rsidRPr="000C26A4">
        <w:rPr>
          <w:sz w:val="16"/>
        </w:rPr>
        <w:t xml:space="preserve"> </w:t>
      </w:r>
      <w:r w:rsidRPr="00204BB4">
        <w:rPr>
          <w:rStyle w:val="Emphasis"/>
          <w:highlight w:val="yellow"/>
        </w:rPr>
        <w:t>which once misspent</w:t>
      </w:r>
      <w:r w:rsidRPr="00204BB4">
        <w:rPr>
          <w:rStyle w:val="StyleBoldUnderline1"/>
          <w:highlight w:val="yellow"/>
        </w:rPr>
        <w:t>, is rarely ever renewable. The world is full of political leaders</w:t>
      </w:r>
      <w:r w:rsidRPr="000C26A4">
        <w:rPr>
          <w:sz w:val="16"/>
        </w:rPr>
        <w:t xml:space="preserve"> </w:t>
      </w:r>
      <w:r w:rsidRPr="000C26A4">
        <w:rPr>
          <w:sz w:val="16"/>
          <w:szCs w:val="26"/>
        </w:rPr>
        <w:t>like George Bush and Tony Blair</w:t>
      </w:r>
      <w:r w:rsidRPr="000C26A4">
        <w:rPr>
          <w:sz w:val="16"/>
        </w:rPr>
        <w:t xml:space="preserve"> </w:t>
      </w:r>
      <w:r w:rsidRPr="00204BB4">
        <w:rPr>
          <w:rStyle w:val="StyleBoldUnderline1"/>
          <w:highlight w:val="yellow"/>
        </w:rPr>
        <w:t>who had visions</w:t>
      </w:r>
      <w:r w:rsidRPr="000C26A4">
        <w:rPr>
          <w:rStyle w:val="StyleBoldUnderline1"/>
        </w:rPr>
        <w:t xml:space="preserve">, promised a lot, and probably meant well, </w:t>
      </w:r>
      <w:r w:rsidRPr="00204BB4">
        <w:rPr>
          <w:rStyle w:val="StyleBoldUnderline1"/>
          <w:highlight w:val="yellow"/>
        </w:rPr>
        <w:t xml:space="preserve">but who did not know how to </w:t>
      </w:r>
      <w:r w:rsidRPr="00204BB4">
        <w:rPr>
          <w:rStyle w:val="Emphasis"/>
          <w:highlight w:val="yellow"/>
        </w:rPr>
        <w:t>husband the political capital</w:t>
      </w:r>
      <w:r w:rsidRPr="000C26A4">
        <w:rPr>
          <w:sz w:val="16"/>
        </w:rPr>
        <w:t xml:space="preserve"> </w:t>
      </w:r>
      <w:r w:rsidRPr="000C26A4">
        <w:rPr>
          <w:sz w:val="16"/>
          <w:szCs w:val="12"/>
        </w:rPr>
        <w:t>with which they were provided as they assumed office.</w:t>
      </w:r>
      <w:r w:rsidRPr="000C26A4">
        <w:rPr>
          <w:sz w:val="16"/>
        </w:rPr>
        <w:t xml:space="preserve"> </w:t>
      </w:r>
      <w:r w:rsidRPr="00204BB4">
        <w:rPr>
          <w:rStyle w:val="StyleBoldUnderline1"/>
          <w:highlight w:val="yellow"/>
        </w:rPr>
        <w:t>They squandered</w:t>
      </w:r>
      <w:r w:rsidRPr="000C26A4">
        <w:rPr>
          <w:rStyle w:val="StyleBoldUnderline1"/>
        </w:rPr>
        <w:t xml:space="preserve"> </w:t>
      </w:r>
      <w:r w:rsidRPr="00204BB4">
        <w:rPr>
          <w:rStyle w:val="StyleBoldUnderline1"/>
          <w:highlight w:val="yellow"/>
        </w:rPr>
        <w:t>it</w:t>
      </w:r>
      <w:r w:rsidRPr="000C26A4">
        <w:rPr>
          <w:sz w:val="16"/>
        </w:rPr>
        <w:t xml:space="preserve"> </w:t>
      </w:r>
      <w:r w:rsidRPr="000C26A4">
        <w:rPr>
          <w:sz w:val="16"/>
          <w:szCs w:val="12"/>
        </w:rPr>
        <w:t xml:space="preserve">as quickly as they emptied the contents of the public vaults. </w:t>
      </w:r>
      <w:r w:rsidRPr="000C26A4">
        <w:rPr>
          <w:rStyle w:val="StyleBoldUnderline1"/>
        </w:rPr>
        <w:t>Many will be watching to see how Obama manages</w:t>
      </w:r>
      <w:r w:rsidRPr="000C26A4">
        <w:rPr>
          <w:sz w:val="16"/>
        </w:rPr>
        <w:t xml:space="preserve"> </w:t>
      </w:r>
      <w:r w:rsidRPr="000C26A4">
        <w:rPr>
          <w:sz w:val="14"/>
          <w:szCs w:val="12"/>
        </w:rPr>
        <w:t xml:space="preserve">his assets and liabilities register. </w:t>
      </w:r>
      <w:r w:rsidRPr="000C26A4">
        <w:rPr>
          <w:sz w:val="12"/>
          <w:szCs w:val="12"/>
        </w:rPr>
        <w:t>Watching with hope would be the white young lady who waved a placard in Obama's face inscribed with the plaintive words, "I Trust You."</w:t>
      </w:r>
      <w:r w:rsidRPr="000C26A4">
        <w:rPr>
          <w:sz w:val="12"/>
        </w:rPr>
        <w:t xml:space="preserve"> </w:t>
      </w:r>
      <w:r w:rsidRPr="000C26A4">
        <w:rPr>
          <w:sz w:val="12"/>
          <w:szCs w:val="26"/>
        </w:rPr>
        <w:t>Despite the general optimism about Obama's ability to deliver, many groups have already begun to complain about being betrayed. Gays, union leaders, and women have been loud in their complaints about being by-passed or overlooked. Some radical blacks have also complained about being disrespected. Where and when is Joshua going to lead them</w:t>
      </w:r>
      <w:r w:rsidRPr="000C26A4">
        <w:rPr>
          <w:sz w:val="12"/>
          <w:szCs w:val="12"/>
        </w:rPr>
        <w:t xml:space="preserve"> to the promised land, they ask? When is he going to pull the troops out of Iraq? Civil rights groups also expect Obama to dis-establish Guantanamo as soon as he takes office to signal the formal break with Dick Cheney and Bush. They also want him to discontinue the policy which allows intelligence analysts to spy on American citizens without official authorisation. In fact, Obama startled supporters when he signalled that he might do an about-turn and continue this particular policy. We note that Bush is signalling Obama that keeping America safe from terrorists should be his top priority item and that he, Bush, had no regrets about violating the constitutional rights of Americans if he had to do so to keep them safe. Cheney has also said that he would do it again if he had to. The safety of the republic is after all the highest law. Other groups-sub-prime home owners, workers in the automobile sector, and the poor and unemployed generally all expect Obama to work miracles on their behalf, which of course he cannot do. Given the problems of the economy which has not yet bottomed out, some promises have to be deferred beyond the first term. Groups, however, expect that the promise made to them during the campaign must be kept. Part of the problem is that almost every significant social or ethnic group believes that it was instrumental in Obama's victory. White women felt that they took Obama over the line, as did blacks generally, Jews, Hispanics, Asians, rich white men, gays, and young college kids, to mention a few of those whose inputs were readily recognisable. Obama also has a vast constituency in almost every country in the world, all of whom expect him to save the globe and the planet. Clearly, he is the proverbial "Black Knight on a White Horse</w:t>
      </w:r>
      <w:r w:rsidRPr="000C26A4">
        <w:rPr>
          <w:sz w:val="14"/>
          <w:szCs w:val="12"/>
        </w:rPr>
        <w:t>."</w:t>
      </w:r>
      <w:r w:rsidRPr="000C26A4">
        <w:rPr>
          <w:sz w:val="14"/>
        </w:rPr>
        <w:t xml:space="preserve"> </w:t>
      </w:r>
      <w:r w:rsidRPr="000C26A4">
        <w:rPr>
          <w:rStyle w:val="StyleBoldUnderline1"/>
        </w:rPr>
        <w:t xml:space="preserve">One of the "realities" that Obama has to face is that American politics is not a winner-take-all system. It is pluralistic vertically and horizontally, and </w:t>
      </w:r>
      <w:r w:rsidRPr="00204BB4">
        <w:rPr>
          <w:rStyle w:val="StyleBoldUnderline1"/>
          <w:highlight w:val="yellow"/>
        </w:rPr>
        <w:t xml:space="preserve">getting anything done politically, even when the President and the Congress are controlled by the same party, requires groups to negotiate, bargain and engage in </w:t>
      </w:r>
      <w:r w:rsidRPr="00204BB4">
        <w:rPr>
          <w:rStyle w:val="Emphasis"/>
          <w:highlight w:val="yellow"/>
        </w:rPr>
        <w:t>serious horse trading.</w:t>
      </w:r>
      <w:r w:rsidRPr="000C26A4">
        <w:rPr>
          <w:sz w:val="16"/>
        </w:rPr>
        <w:t xml:space="preserve"> </w:t>
      </w:r>
      <w:r w:rsidRPr="000C26A4">
        <w:rPr>
          <w:sz w:val="16"/>
          <w:szCs w:val="12"/>
        </w:rPr>
        <w:t xml:space="preserve">No one takes orders from the President who can only use moral or political suasion and promises of future support for policies or projects. </w:t>
      </w:r>
      <w:r w:rsidRPr="000C26A4">
        <w:rPr>
          <w:rStyle w:val="StyleBoldUnderline1"/>
        </w:rPr>
        <w:t>The system was in fact deliberately engineered to prevent overbearing majorities from conspiring to tyrannise minorities</w:t>
      </w:r>
      <w:r w:rsidRPr="000C26A4">
        <w:rPr>
          <w:sz w:val="16"/>
        </w:rPr>
        <w:t xml:space="preserve">. </w:t>
      </w:r>
      <w:r w:rsidRPr="000C26A4">
        <w:rPr>
          <w:sz w:val="12"/>
          <w:szCs w:val="12"/>
        </w:rPr>
        <w:t xml:space="preserve">The system is not only institutionally diverse and plural, but socially and geographically so. As James Madison put it in Federalist No 10, one of the foundation documents of republicanism in America, basic institutions check other basic institutions, classes and interests check other classes and interests, and regions do the same. All are grounded in their own power bases which they use to fend off challengers. The coalitions change from issue to issue, and there is no such thing as party discipline which translated, means you do what I the leader say you </w:t>
      </w:r>
      <w:r w:rsidRPr="000C26A4">
        <w:rPr>
          <w:sz w:val="12"/>
          <w:szCs w:val="26"/>
        </w:rPr>
        <w:t>do. Although Obama is fully aware of the political limitations of the office which he holds, he is fully aware of the vast stock of political capital which he currently has in the bank</w:t>
      </w:r>
      <w:r w:rsidRPr="000C26A4">
        <w:rPr>
          <w:sz w:val="12"/>
          <w:szCs w:val="12"/>
        </w:rPr>
        <w:t xml:space="preserve"> and he evidently plans to enlarge it by drawing from the stock held by other groups, dead and alive. He is clearly drawing heavily from the caparisoned cloaks of Lincoln and Roosevelt. Obama seems to believe that by playing the all-inclusive, multipartisan, non-ideological card, he can get most of his programmes through the Congress without having to spend capital by using vetoes, threats of veto, or appeals to his 15 million strong constituency in cyberspace (the latent "Obama Party").</w:t>
      </w:r>
    </w:p>
    <w:p w:rsidR="00263F94" w:rsidRPr="000C26A4" w:rsidRDefault="00263F94" w:rsidP="00263F94">
      <w:pPr>
        <w:pStyle w:val="Heading4"/>
      </w:pPr>
      <w:r>
        <w:t xml:space="preserve">(--) </w:t>
      </w:r>
      <w:r w:rsidRPr="000C26A4">
        <w:t xml:space="preserve">WINNERS WIN NOT TRUE FOR OBAMA. </w:t>
      </w:r>
    </w:p>
    <w:p w:rsidR="00263F94" w:rsidRPr="000C26A4" w:rsidRDefault="00263F94" w:rsidP="00263F94">
      <w:pPr>
        <w:ind w:left="720"/>
      </w:pPr>
      <w:r w:rsidRPr="000C26A4">
        <w:rPr>
          <w:rStyle w:val="StyleUnderline"/>
        </w:rPr>
        <w:t>GALSTON 10</w:t>
      </w:r>
      <w:r w:rsidRPr="000C26A4">
        <w:rPr>
          <w:sz w:val="16"/>
        </w:rPr>
        <w:t>. [William, Senior Fellow, Governance Studies, Brookings, “President Barack Obama’s First Two Years: Policy Accomplishments, Political Difficulties” Brookings Institute -- Nov 4]</w:t>
      </w:r>
    </w:p>
    <w:p w:rsidR="00263F94" w:rsidRPr="000C26A4" w:rsidRDefault="00263F94" w:rsidP="00263F94">
      <w:pPr>
        <w:rPr>
          <w:rStyle w:val="underline"/>
        </w:rPr>
      </w:pPr>
      <w:r w:rsidRPr="000C26A4">
        <w:rPr>
          <w:sz w:val="16"/>
        </w:rPr>
        <w:t xml:space="preserve">Second, </w:t>
      </w:r>
      <w:r w:rsidRPr="00204BB4">
        <w:rPr>
          <w:rStyle w:val="underline"/>
          <w:highlight w:val="yellow"/>
        </w:rPr>
        <w:t>the administration believed that success would breed success</w:t>
      </w:r>
      <w:r w:rsidRPr="000C26A4">
        <w:rPr>
          <w:sz w:val="16"/>
        </w:rPr>
        <w:t xml:space="preserve">—that the momentum from one legislative victory would spill over into the next.  </w:t>
      </w:r>
      <w:r w:rsidRPr="00204BB4">
        <w:rPr>
          <w:rStyle w:val="underline"/>
          <w:highlight w:val="yellow"/>
        </w:rPr>
        <w:t xml:space="preserve">The reverse was closer to the truth: with each difficult vote, it became </w:t>
      </w:r>
      <w:r w:rsidRPr="00204BB4">
        <w:rPr>
          <w:rStyle w:val="Emphasis"/>
          <w:highlight w:val="yellow"/>
        </w:rPr>
        <w:t>harder to persuade Democrats</w:t>
      </w:r>
      <w:r w:rsidRPr="000C26A4">
        <w:rPr>
          <w:rStyle w:val="underline"/>
        </w:rPr>
        <w:t xml:space="preserve"> from swing districts and states </w:t>
      </w:r>
      <w:r w:rsidRPr="00204BB4">
        <w:rPr>
          <w:rStyle w:val="underline"/>
          <w:highlight w:val="yellow"/>
        </w:rPr>
        <w:t>to cast the next one</w:t>
      </w:r>
      <w:r w:rsidRPr="000C26A4">
        <w:rPr>
          <w:sz w:val="16"/>
        </w:rPr>
        <w:t xml:space="preserve">.  In the event, </w:t>
      </w:r>
      <w:r w:rsidRPr="00204BB4">
        <w:rPr>
          <w:rStyle w:val="underline"/>
          <w:highlight w:val="yellow"/>
        </w:rPr>
        <w:t>House members who feared that they would pay a heavy price if they supported cap-and-trade</w:t>
      </w:r>
      <w:r w:rsidRPr="000C26A4">
        <w:rPr>
          <w:sz w:val="16"/>
        </w:rPr>
        <w:t xml:space="preserve"> legislation </w:t>
      </w:r>
      <w:r w:rsidRPr="00204BB4">
        <w:rPr>
          <w:rStyle w:val="underline"/>
          <w:highlight w:val="yellow"/>
        </w:rPr>
        <w:t>turned out to have a better grasp of political fundamentals than did administration strategists.</w:t>
      </w:r>
    </w:p>
    <w:p w:rsidR="00263F94" w:rsidRPr="000C26A4" w:rsidRDefault="00263F94" w:rsidP="00263F94">
      <w:pPr>
        <w:pStyle w:val="Heading4"/>
      </w:pPr>
      <w:r>
        <w:t xml:space="preserve">(--) </w:t>
      </w:r>
      <w:r w:rsidRPr="000C26A4">
        <w:t xml:space="preserve">WINNERS DON’T WIN ON CONTROVERSIAL ISSUES – THE HILL IS TOO POLARIZED. </w:t>
      </w:r>
    </w:p>
    <w:p w:rsidR="00263F94" w:rsidRPr="000C26A4" w:rsidRDefault="00263F94" w:rsidP="00263F94">
      <w:pPr>
        <w:ind w:left="720"/>
      </w:pPr>
      <w:r w:rsidRPr="000C26A4">
        <w:rPr>
          <w:rStyle w:val="StyleUnderline"/>
        </w:rPr>
        <w:t>MANN 10</w:t>
      </w:r>
      <w:r w:rsidRPr="000C26A4">
        <w:rPr>
          <w:sz w:val="16"/>
        </w:rPr>
        <w:t>. [Thomas, Senior Fellow, Governance Studies, “American Politics on the Eve of the Midterm Elections” Brookings Institute -- November]</w:t>
      </w:r>
    </w:p>
    <w:p w:rsidR="00263F94" w:rsidRPr="000C26A4" w:rsidRDefault="00263F94" w:rsidP="00263F94">
      <w:pPr>
        <w:rPr>
          <w:sz w:val="16"/>
        </w:rPr>
      </w:pPr>
      <w:r w:rsidRPr="000C26A4">
        <w:rPr>
          <w:sz w:val="16"/>
        </w:rPr>
        <w:t xml:space="preserve">That </w:t>
      </w:r>
      <w:r w:rsidRPr="00823F27">
        <w:rPr>
          <w:rStyle w:val="underline"/>
          <w:highlight w:val="yellow"/>
        </w:rPr>
        <w:t>perception of failure has been magnified by the highly contentious process by which Obama’s initiatives have been adopted</w:t>
      </w:r>
      <w:r w:rsidRPr="000C26A4">
        <w:rPr>
          <w:sz w:val="16"/>
        </w:rPr>
        <w:t xml:space="preserve"> in Congress. </w:t>
      </w:r>
      <w:r w:rsidRPr="00823F27">
        <w:rPr>
          <w:rStyle w:val="underline"/>
          <w:highlight w:val="yellow"/>
        </w:rPr>
        <w:t>America has</w:t>
      </w:r>
      <w:r w:rsidRPr="000C26A4">
        <w:rPr>
          <w:sz w:val="16"/>
        </w:rPr>
        <w:t xml:space="preserve"> in recent years </w:t>
      </w:r>
      <w:r w:rsidRPr="00823F27">
        <w:rPr>
          <w:rStyle w:val="underline"/>
          <w:highlight w:val="yellow"/>
        </w:rPr>
        <w:t>developed a highly polarised party</w:t>
      </w:r>
      <w:r w:rsidRPr="000C26A4">
        <w:rPr>
          <w:rStyle w:val="underline"/>
        </w:rPr>
        <w:t xml:space="preserve"> </w:t>
      </w:r>
      <w:r w:rsidRPr="00823F27">
        <w:rPr>
          <w:rStyle w:val="underline"/>
          <w:highlight w:val="yellow"/>
        </w:rPr>
        <w:t>system</w:t>
      </w:r>
      <w:r w:rsidRPr="000C26A4">
        <w:rPr>
          <w:sz w:val="16"/>
        </w:rPr>
        <w:t xml:space="preserve">, with striking ideological differences between the parties and unusual unity within each. But these parliamentary-like parties operate in a governmental system in which majorities are unable readily to put their programmes in place.  </w:t>
      </w:r>
      <w:r w:rsidRPr="00823F27">
        <w:rPr>
          <w:rStyle w:val="underline"/>
          <w:highlight w:val="yellow"/>
        </w:rPr>
        <w:t>Republicans adopted a strategy of consistent, unified, and aggressive opposition to every major component of the President’s agenda</w:t>
      </w:r>
      <w:r w:rsidRPr="000C26A4">
        <w:rPr>
          <w:sz w:val="16"/>
        </w:rPr>
        <w:t xml:space="preserve">, eschewing negotiation, bargaining and compromise, even on matters of great national import. </w:t>
      </w:r>
      <w:r w:rsidRPr="00823F27">
        <w:rPr>
          <w:rStyle w:val="underline"/>
          <w:highlight w:val="yellow"/>
        </w:rPr>
        <w:t xml:space="preserve">The Senate filibuster has been the indispensable weapon in killing, weakening, slowing, or </w:t>
      </w:r>
      <w:r w:rsidRPr="00823F27">
        <w:rPr>
          <w:rStyle w:val="Emphasis"/>
          <w:highlight w:val="yellow"/>
        </w:rPr>
        <w:t>discrediting</w:t>
      </w:r>
      <w:r w:rsidRPr="00823F27">
        <w:rPr>
          <w:rStyle w:val="underline"/>
          <w:highlight w:val="yellow"/>
        </w:rPr>
        <w:t xml:space="preserve"> all major legislation proposed by the Democratic majority</w:t>
      </w:r>
      <w:r w:rsidRPr="00823F27">
        <w:rPr>
          <w:sz w:val="16"/>
          <w:highlight w:val="yellow"/>
        </w:rPr>
        <w:t>.</w:t>
      </w:r>
      <w:r w:rsidRPr="000C26A4">
        <w:rPr>
          <w:sz w:val="16"/>
        </w:rPr>
        <w:t xml:space="preserve"> </w:t>
      </w:r>
    </w:p>
    <w:p w:rsidR="00263F94" w:rsidRPr="00654ACE" w:rsidRDefault="00263F94" w:rsidP="00263F94">
      <w:pPr>
        <w:pStyle w:val="Heading4"/>
      </w:pPr>
      <w:r>
        <w:t xml:space="preserve">(--) </w:t>
      </w:r>
      <w:r w:rsidRPr="000C26A4">
        <w:t xml:space="preserve">WINNERS LOSE FOR OBAMA – LOSES THE SPIN GAME. </w:t>
      </w:r>
    </w:p>
    <w:p w:rsidR="00263F94" w:rsidRPr="000C26A4" w:rsidRDefault="00263F94" w:rsidP="00263F94">
      <w:pPr>
        <w:ind w:left="720"/>
      </w:pPr>
      <w:r w:rsidRPr="000C26A4">
        <w:rPr>
          <w:rStyle w:val="StyleUnderline"/>
        </w:rPr>
        <w:t>BAKER 10</w:t>
      </w:r>
      <w:r w:rsidRPr="000C26A4">
        <w:rPr>
          <w:sz w:val="16"/>
        </w:rPr>
        <w:t xml:space="preserve">. [Peter, foreign policy reporter, author of Kremlin Rising: Vladimir Putin and Russian Counter-Revolution, “Education of a President” New York Times] </w:t>
      </w:r>
    </w:p>
    <w:p w:rsidR="00263F94" w:rsidRPr="000C26A4" w:rsidRDefault="00263F94" w:rsidP="00263F94">
      <w:pPr>
        <w:rPr>
          <w:rStyle w:val="underline"/>
        </w:rPr>
      </w:pPr>
      <w:r w:rsidRPr="00823F27">
        <w:rPr>
          <w:rStyle w:val="underline"/>
          <w:highlight w:val="yellow"/>
        </w:rPr>
        <w:t>But it is possible to win the inside game and lose the outside game</w:t>
      </w:r>
      <w:r w:rsidRPr="000C26A4">
        <w:rPr>
          <w:sz w:val="16"/>
        </w:rPr>
        <w:t xml:space="preserve">. In their darkest moments, White House </w:t>
      </w:r>
      <w:r w:rsidRPr="00823F27">
        <w:rPr>
          <w:rStyle w:val="underline"/>
          <w:highlight w:val="yellow"/>
        </w:rPr>
        <w:t>aides wonder</w:t>
      </w:r>
      <w:r w:rsidRPr="000C26A4">
        <w:rPr>
          <w:sz w:val="16"/>
        </w:rPr>
        <w:t xml:space="preserve"> aloud </w:t>
      </w:r>
      <w:r w:rsidRPr="00823F27">
        <w:rPr>
          <w:rStyle w:val="underline"/>
          <w:highlight w:val="yellow"/>
        </w:rPr>
        <w:t>whether it is even possible for a modern president to succeed, no matter how many bills he signs</w:t>
      </w:r>
      <w:r w:rsidRPr="000C26A4">
        <w:rPr>
          <w:sz w:val="16"/>
        </w:rPr>
        <w:t xml:space="preserve">. Everything seems to conspire against the idea: </w:t>
      </w:r>
      <w:r w:rsidRPr="00823F27">
        <w:rPr>
          <w:rStyle w:val="underline"/>
          <w:highlight w:val="yellow"/>
        </w:rPr>
        <w:t>an implacable opposition with little if any real interest in collaboration, a news media saturated with triviality and conflict</w:t>
      </w:r>
      <w:r w:rsidRPr="000C26A4">
        <w:rPr>
          <w:sz w:val="16"/>
        </w:rPr>
        <w:t xml:space="preserve">, a culture that demands solutions yesterday, </w:t>
      </w:r>
      <w:r w:rsidRPr="000C26A4">
        <w:rPr>
          <w:rStyle w:val="underline"/>
        </w:rPr>
        <w:t>a societal cynicism that holds leadership in low regard</w:t>
      </w:r>
      <w:r w:rsidRPr="000C26A4">
        <w:rPr>
          <w:sz w:val="16"/>
        </w:rPr>
        <w:t xml:space="preserve">. Some White House aides who were ready to carve a new spot on Mount Rushmore for their boss two years ago privately concede now that he cannot be another Abraham Lincoln after all. In this environment, they have increasingly concluded, it may be that every modern president is going to be, at best, average.  “We’re all a lot more cynical now,” one aide told me. The easy answer is to blame the Republicans, and White House aides do that with exuberance. But they are also looking at their own misjudgments, the hubris that led them to think they really could defy the laws of politics. “It’s not that we believed our own press or press releases, but there was definitely a sense at the beginning that we could really change Washington,” another White House official told me. “ ‘Arrogance’ isn’t the right word, but we were overconfident.”  The biggest miscalculation in the minds of most Obama advisers was the assumption that he could bridge a polarized capital and forge genuinely bipartisan coalitions. While Republican leaders resolved to stand against Obama, his early efforts to woo the opposition also struck many as halfhearted. “If anybody thought the Republicans were just going to roll over, we were just terribly mistaken,” former Senator Tom Daschle, a mentor and an outside adviser to Obama, told me. “I’m not sure anybody really thought that, but I think we kind of hoped the Republicans would go away. And obviously they didn’t do that.”  Senator Dick Durbin, the No. 2 Democrat in the upper chamber and Obama’s ally from Illinois, said the Republicans were to blame for the absence of bipartisanship. “I think his fate was sealed,” Durbin said. “Once the Republicans decided they would close ranks to defeat him, that just made it extremely difficult and dragged it out for a longer period of time. The American people have a limited attention span. Once you convince them there’s a problem, they want a solution.”  Gov. Ed Rendell of Pennsylvania, though, is among the </w:t>
      </w:r>
      <w:r w:rsidRPr="00823F27">
        <w:rPr>
          <w:rStyle w:val="underline"/>
          <w:highlight w:val="yellow"/>
        </w:rPr>
        <w:t>Democrats</w:t>
      </w:r>
      <w:r w:rsidRPr="000C26A4">
        <w:rPr>
          <w:sz w:val="16"/>
        </w:rPr>
        <w:t xml:space="preserve"> who </w:t>
      </w:r>
      <w:r w:rsidRPr="00823F27">
        <w:rPr>
          <w:rStyle w:val="underline"/>
          <w:highlight w:val="yellow"/>
        </w:rPr>
        <w:t>grade Obama harshly for not being more nimble in the face of opposition</w:t>
      </w:r>
      <w:r w:rsidRPr="000C26A4">
        <w:rPr>
          <w:sz w:val="16"/>
        </w:rPr>
        <w:t xml:space="preserve">. “B-plus, </w:t>
      </w:r>
      <w:r w:rsidRPr="00823F27">
        <w:rPr>
          <w:rStyle w:val="underline"/>
          <w:highlight w:val="yellow"/>
        </w:rPr>
        <w:t>A-minus on substantive accomplishments</w:t>
      </w:r>
      <w:r w:rsidRPr="000C26A4">
        <w:rPr>
          <w:sz w:val="16"/>
        </w:rPr>
        <w:t xml:space="preserve">,” he told me, “and a </w:t>
      </w:r>
      <w:r w:rsidRPr="00823F27">
        <w:rPr>
          <w:rStyle w:val="underline"/>
          <w:highlight w:val="yellow"/>
        </w:rPr>
        <w:t>D-plus</w:t>
      </w:r>
      <w:r w:rsidRPr="000C26A4">
        <w:rPr>
          <w:sz w:val="16"/>
        </w:rPr>
        <w:t xml:space="preserve"> or C-minus </w:t>
      </w:r>
      <w:r w:rsidRPr="00823F27">
        <w:rPr>
          <w:rStyle w:val="underline"/>
          <w:highlight w:val="yellow"/>
        </w:rPr>
        <w:t>on communication</w:t>
      </w:r>
      <w:r w:rsidRPr="000C26A4">
        <w:rPr>
          <w:sz w:val="16"/>
        </w:rPr>
        <w:t xml:space="preserve">.” </w:t>
      </w:r>
      <w:r w:rsidRPr="000C26A4">
        <w:rPr>
          <w:rStyle w:val="underline"/>
        </w:rPr>
        <w:t xml:space="preserve">The </w:t>
      </w:r>
      <w:r w:rsidRPr="00823F27">
        <w:rPr>
          <w:rStyle w:val="underline"/>
          <w:highlight w:val="yellow"/>
        </w:rPr>
        <w:t>health care</w:t>
      </w:r>
      <w:r w:rsidRPr="000C26A4">
        <w:rPr>
          <w:rStyle w:val="underline"/>
        </w:rPr>
        <w:t xml:space="preserve"> legislation </w:t>
      </w:r>
      <w:r w:rsidRPr="00823F27">
        <w:rPr>
          <w:rStyle w:val="underline"/>
          <w:highlight w:val="yellow"/>
        </w:rPr>
        <w:t>is “an incredible achievement” and the stimulus</w:t>
      </w:r>
      <w:r w:rsidRPr="000C26A4">
        <w:rPr>
          <w:sz w:val="16"/>
        </w:rPr>
        <w:t xml:space="preserve"> program </w:t>
      </w:r>
      <w:r w:rsidRPr="00823F27">
        <w:rPr>
          <w:rStyle w:val="underline"/>
          <w:highlight w:val="yellow"/>
        </w:rPr>
        <w:t>was</w:t>
      </w:r>
      <w:r w:rsidRPr="000C26A4">
        <w:rPr>
          <w:sz w:val="16"/>
        </w:rPr>
        <w:t xml:space="preserve"> “absolutely, unqualifiedly, enormously </w:t>
      </w:r>
      <w:r w:rsidRPr="00823F27">
        <w:rPr>
          <w:rStyle w:val="underline"/>
          <w:highlight w:val="yellow"/>
        </w:rPr>
        <w:t>successful</w:t>
      </w:r>
      <w:r w:rsidRPr="000C26A4">
        <w:rPr>
          <w:sz w:val="16"/>
        </w:rPr>
        <w:t xml:space="preserve">,” in Rendell’s judgment, </w:t>
      </w:r>
      <w:r w:rsidRPr="00823F27">
        <w:rPr>
          <w:rStyle w:val="underline"/>
          <w:highlight w:val="yellow"/>
        </w:rPr>
        <w:t>yet Obama allowed them to be tarnished by critics. “They lost the communications battle</w:t>
      </w:r>
      <w:r w:rsidRPr="000C26A4">
        <w:rPr>
          <w:rStyle w:val="underline"/>
        </w:rPr>
        <w:t xml:space="preserve"> on both major initiatives, and they lost it early</w:t>
      </w:r>
      <w:r w:rsidRPr="000C26A4">
        <w:rPr>
          <w:sz w:val="16"/>
        </w:rPr>
        <w:t>,” said Rendell, an ardent Hillary Clinton backer who later became an Obama supporter. “</w:t>
      </w:r>
      <w:r w:rsidRPr="000C26A4">
        <w:rPr>
          <w:rStyle w:val="underline"/>
        </w:rPr>
        <w:t xml:space="preserve">We didn’t use the president in either stimulus or health care until we had lost the spin battle.” </w:t>
      </w:r>
    </w:p>
    <w:p w:rsidR="00263F94" w:rsidRPr="000C26A4" w:rsidRDefault="00263F94" w:rsidP="00263F94">
      <w:pPr>
        <w:pStyle w:val="Heading4"/>
        <w:rPr>
          <w:lang w:bidi="he-IL"/>
        </w:rPr>
      </w:pPr>
      <w:r>
        <w:rPr>
          <w:lang w:bidi="he-IL"/>
        </w:rPr>
        <w:t xml:space="preserve">(--) </w:t>
      </w:r>
      <w:r w:rsidRPr="000C26A4">
        <w:rPr>
          <w:lang w:bidi="he-IL"/>
        </w:rPr>
        <w:t xml:space="preserve">STATISTICALLY -- WINS DON’T INFLUENCE FUTURE LEGISLATION. </w:t>
      </w:r>
    </w:p>
    <w:p w:rsidR="00263F94" w:rsidRPr="000C26A4" w:rsidRDefault="00263F94" w:rsidP="00263F94">
      <w:pPr>
        <w:ind w:left="720"/>
        <w:rPr>
          <w:sz w:val="16"/>
          <w:szCs w:val="26"/>
        </w:rPr>
      </w:pPr>
      <w:r w:rsidRPr="000C26A4">
        <w:rPr>
          <w:rStyle w:val="StyleUnderline"/>
          <w:rFonts w:eastAsia="SimSun"/>
        </w:rPr>
        <w:t>Bond &amp; Fleisher 96</w:t>
      </w:r>
      <w:r w:rsidRPr="000C26A4">
        <w:rPr>
          <w:rStyle w:val="StyleUnderline"/>
        </w:rPr>
        <w:t xml:space="preserve"> </w:t>
      </w:r>
      <w:r w:rsidRPr="000C26A4">
        <w:rPr>
          <w:sz w:val="16"/>
          <w:szCs w:val="26"/>
        </w:rPr>
        <w:t>[Jon R. and Richard. professor in Political Science - Texas A&amp;M and Professor in Political Science. Fordham "The President in Legislation" p.223]</w:t>
      </w:r>
    </w:p>
    <w:p w:rsidR="00263F94" w:rsidRPr="000C26A4" w:rsidRDefault="00263F94" w:rsidP="00263F94">
      <w:pPr>
        <w:rPr>
          <w:sz w:val="16"/>
          <w:lang w:bidi="he-IL"/>
        </w:rPr>
      </w:pPr>
      <w:r w:rsidRPr="000C26A4">
        <w:rPr>
          <w:sz w:val="16"/>
          <w:lang w:bidi="he-IL"/>
        </w:rPr>
        <w:t xml:space="preserve">Presidency-centered variables, however, provide an even weaker explanation of presidential success. We found little support for the thesis that the weakness of legislative parties increases the importance of presidential skill or popularity for determining presidential success on roll call votes. </w:t>
      </w:r>
      <w:r w:rsidRPr="00823F27">
        <w:rPr>
          <w:sz w:val="16"/>
          <w:highlight w:val="yellow"/>
          <w:lang w:bidi="he-IL"/>
        </w:rPr>
        <w:t xml:space="preserve">Our </w:t>
      </w:r>
      <w:r w:rsidRPr="00823F27">
        <w:rPr>
          <w:rStyle w:val="StyleBoldUnderline1"/>
          <w:highlight w:val="yellow"/>
        </w:rPr>
        <w:t>analysis reveals that presidents reputed to be highly skilled do not win consistently more often than should be expected given the conditions they faced. Similarly, presidents reputed to be unskilled do not win significantly less often than expected</w:t>
      </w:r>
      <w:r w:rsidRPr="000C26A4">
        <w:rPr>
          <w:rStyle w:val="StyleBoldUnderline1"/>
        </w:rPr>
        <w:t>.</w:t>
      </w:r>
      <w:r w:rsidRPr="000C26A4">
        <w:rPr>
          <w:sz w:val="16"/>
          <w:lang w:bidi="he-IL"/>
        </w:rPr>
        <w:t xml:space="preserve"> The analysis of presidential popularity reveals that the president's standing in the polls has only a marginal impact on the probability of success or failure.</w:t>
      </w:r>
    </w:p>
    <w:p w:rsidR="00263F94" w:rsidRPr="000C26A4" w:rsidRDefault="00263F94" w:rsidP="00263F94">
      <w:pPr>
        <w:rPr>
          <w:sz w:val="14"/>
          <w:szCs w:val="12"/>
        </w:rPr>
      </w:pPr>
    </w:p>
    <w:p w:rsidR="00263F94" w:rsidRDefault="00263F94" w:rsidP="00263F94">
      <w:pPr>
        <w:pStyle w:val="Heading4"/>
      </w:pPr>
      <w:r>
        <w:t>(--) Contentious debate ensures plan is not perceived as a victory</w:t>
      </w:r>
    </w:p>
    <w:p w:rsidR="00263F94" w:rsidRPr="00687CB9" w:rsidRDefault="00263F94" w:rsidP="00263F94">
      <w:pPr>
        <w:ind w:firstLine="360"/>
        <w:rPr>
          <w:rStyle w:val="StyleUnderline"/>
        </w:rPr>
      </w:pPr>
      <w:r w:rsidRPr="00687CB9">
        <w:rPr>
          <w:rStyle w:val="StyleUnderline"/>
        </w:rPr>
        <w:t>Mann, Brookings Governance Studies senior fellow, 10</w:t>
      </w:r>
    </w:p>
    <w:p w:rsidR="00263F94" w:rsidRDefault="00263F94" w:rsidP="00263F94">
      <w:pPr>
        <w:ind w:left="360"/>
      </w:pPr>
      <w:r>
        <w:t xml:space="preserve">[Thomas, Brookings, November, “American Politics on the Eve of the Midterm Elections”, </w:t>
      </w:r>
      <w:hyperlink r:id="rId71" w:history="1">
        <w:r w:rsidRPr="00A945CB">
          <w:rPr>
            <w:rStyle w:val="Hyperlink"/>
          </w:rPr>
          <w:t>http://www.brookings.edu/articles/2010/11_midterm_elections_mann.aspx</w:t>
        </w:r>
      </w:hyperlink>
      <w:r>
        <w:t>, accessed 6-20-11]</w:t>
      </w:r>
    </w:p>
    <w:p w:rsidR="00263F94" w:rsidRPr="00823F27" w:rsidRDefault="00263F94" w:rsidP="00263F94">
      <w:pPr>
        <w:rPr>
          <w:sz w:val="16"/>
        </w:rPr>
      </w:pPr>
      <w:r w:rsidRPr="00823F27">
        <w:rPr>
          <w:rStyle w:val="underline"/>
          <w:highlight w:val="yellow"/>
        </w:rPr>
        <w:t>The well-documented successes of the financial stabilisation and stimulus initiatives are invisible to a public reacting to the here and now</w:t>
      </w:r>
      <w:r w:rsidRPr="00AA62BE">
        <w:rPr>
          <w:rStyle w:val="underline"/>
        </w:rPr>
        <w:t>, not to the counterfactual of how much worse it might have been</w:t>
      </w:r>
      <w:r w:rsidRPr="00823F27">
        <w:rPr>
          <w:sz w:val="16"/>
        </w:rPr>
        <w:t xml:space="preserve">. </w:t>
      </w:r>
      <w:r w:rsidRPr="00AA62BE">
        <w:rPr>
          <w:rStyle w:val="underline"/>
        </w:rPr>
        <w:t>The painfully slow recovery from the global financial crisis and Great Recession have led most Americans to believe these programmes have failed</w:t>
      </w:r>
      <w:r w:rsidRPr="00823F27">
        <w:rPr>
          <w:sz w:val="16"/>
        </w:rPr>
        <w:t xml:space="preserve"> and as a consequence they judge the President and Congress harshly. HIGHLY POLARISED </w:t>
      </w:r>
      <w:r w:rsidRPr="00823F27">
        <w:rPr>
          <w:rStyle w:val="underline"/>
          <w:highlight w:val="yellow"/>
        </w:rPr>
        <w:t>That perception of failure has been magnified by the highly contentious process by which Obama’s initiatives have been adopted in Congress</w:t>
      </w:r>
      <w:r w:rsidRPr="00823F27">
        <w:rPr>
          <w:sz w:val="16"/>
        </w:rPr>
        <w:t xml:space="preserve">. </w:t>
      </w:r>
      <w:r w:rsidRPr="00AA62BE">
        <w:rPr>
          <w:rStyle w:val="underline"/>
        </w:rPr>
        <w:t>America has in recent years developed a highly polarised party system</w:t>
      </w:r>
      <w:r w:rsidRPr="00823F27">
        <w:rPr>
          <w:sz w:val="16"/>
        </w:rPr>
        <w:t xml:space="preserve">, with striking ideological differences between the parties and unusual unity within each. But these parliamentary-like parties operate in a governmental system in which majorities are unable readily to put their programmes in place. </w:t>
      </w:r>
      <w:r w:rsidRPr="00AA62BE">
        <w:rPr>
          <w:rStyle w:val="underline"/>
        </w:rPr>
        <w:t>Republicans adopted a strategy of consistent, unified, and aggressive opposition to every major component of the President’s agenda, eschewing negotiation, bargaining and compromise, even on matters of great national import</w:t>
      </w:r>
      <w:r w:rsidRPr="00823F27">
        <w:rPr>
          <w:sz w:val="16"/>
        </w:rPr>
        <w:t>. The Senate filibuster has been the indispensable weapon in killing, weakening, slowing, or discrediting all major legislation proposed by the Democratic majority.</w:t>
      </w:r>
    </w:p>
    <w:p w:rsidR="00263F94" w:rsidRPr="0005418E" w:rsidRDefault="00263F94" w:rsidP="00263F94">
      <w:pPr>
        <w:pStyle w:val="Heading4"/>
        <w:rPr>
          <w:rStyle w:val="StyleUnderline"/>
          <w:rFonts w:cstheme="minorHAnsi"/>
          <w:b w:val="0"/>
          <w:szCs w:val="26"/>
        </w:rPr>
      </w:pPr>
      <w:r w:rsidRPr="0005418E">
        <w:rPr>
          <w:rStyle w:val="StyleUnderline"/>
          <w:rFonts w:cstheme="minorHAnsi"/>
          <w:szCs w:val="26"/>
        </w:rPr>
        <w:t>(--) Political capital is finite – a win on one issue doesn’t spill over</w:t>
      </w:r>
    </w:p>
    <w:p w:rsidR="00263F94" w:rsidRDefault="00263F94" w:rsidP="00263F94">
      <w:pPr>
        <w:ind w:firstLine="360"/>
      </w:pPr>
      <w:r>
        <w:rPr>
          <w:rStyle w:val="StyleUnderline"/>
        </w:rPr>
        <w:t>Gangale, 2005 San Francisco State political science lecturer, 5</w:t>
      </w:r>
    </w:p>
    <w:p w:rsidR="00263F94" w:rsidRDefault="00263F94" w:rsidP="00263F94">
      <w:pPr>
        <w:ind w:left="360"/>
      </w:pPr>
      <w:r>
        <w:t>(Thomas, poli sci lecturer @ SF State, 1/23/5, “To Amend or Not to Amend”, http://pweb.jps.net/~gangale/opsa/ps2/ToAmendOrNotToAmend.htm) JPG</w:t>
      </w:r>
    </w:p>
    <w:p w:rsidR="00263F94" w:rsidRPr="00823F27" w:rsidRDefault="00263F94" w:rsidP="00263F94">
      <w:pPr>
        <w:rPr>
          <w:sz w:val="16"/>
        </w:rPr>
      </w:pPr>
      <w:r w:rsidRPr="00823F27">
        <w:rPr>
          <w:sz w:val="16"/>
        </w:rPr>
        <w:t xml:space="preserve">Abolishing the Electoral College is somewhat of a progressive issue in that it is based on the principle of "one person, one vote." However, more than anything it is a "large states vs. small states" issue, and that is why it is a perennial loser. The reality is that there are many more Idahos and Nebraskas than there are Californias and New Yorks, and since a small state has as many votes in the US Senate as a large state, any proposal to do away with the Electoral College cannot hope to win the required two-thirds majority. It is destined to defeat. Even worse, the issue pits progressive states large and small against each other, weakening progressive solidarity. </w:t>
      </w:r>
      <w:r w:rsidRPr="00823F27">
        <w:rPr>
          <w:rStyle w:val="underline"/>
          <w:highlight w:val="yellow"/>
        </w:rPr>
        <w:t xml:space="preserve">If you fight someone tooth-and-nail on one issue, it’s hard to muster any more than lukewarm support on another issue on which you agree.  Political capital is like ammunition: use too much of it up in an </w:t>
      </w:r>
      <w:r w:rsidRPr="00823F27">
        <w:rPr>
          <w:rStyle w:val="Emphasis"/>
          <w:highlight w:val="yellow"/>
        </w:rPr>
        <w:t>unwise action</w:t>
      </w:r>
      <w:r w:rsidRPr="00823F27">
        <w:rPr>
          <w:rStyle w:val="underline"/>
          <w:highlight w:val="yellow"/>
        </w:rPr>
        <w:t>, and you have to wait to be resupplied</w:t>
      </w:r>
      <w:r w:rsidRPr="00823F27">
        <w:rPr>
          <w:sz w:val="16"/>
        </w:rPr>
        <w:t xml:space="preserve">. Meanwhile, </w:t>
      </w:r>
      <w:r w:rsidRPr="00BF727C">
        <w:rPr>
          <w:rStyle w:val="underline"/>
        </w:rPr>
        <w:t>your forces may be</w:t>
      </w:r>
      <w:r w:rsidRPr="00823F27">
        <w:rPr>
          <w:sz w:val="16"/>
        </w:rPr>
        <w:t xml:space="preserve"> in disarray and </w:t>
      </w:r>
      <w:r w:rsidRPr="00BF727C">
        <w:rPr>
          <w:rStyle w:val="underline"/>
        </w:rPr>
        <w:t>vulnerableto</w:t>
      </w:r>
      <w:r w:rsidRPr="00823F27">
        <w:rPr>
          <w:sz w:val="16"/>
        </w:rPr>
        <w:t xml:space="preserve"> a </w:t>
      </w:r>
      <w:r w:rsidRPr="00BF727C">
        <w:rPr>
          <w:rStyle w:val="underline"/>
        </w:rPr>
        <w:t>counterstrike</w:t>
      </w:r>
      <w:r w:rsidRPr="00823F27">
        <w:rPr>
          <w:sz w:val="16"/>
        </w:rPr>
        <w:t>. Abolishing the Electoral College isn’t the only constitutional amendment that’s being bandied about this year. There’s also talk of an amendment to ban gay marriage.</w:t>
      </w:r>
    </w:p>
    <w:p w:rsidR="00263F94" w:rsidRPr="00823F27" w:rsidRDefault="00263F94" w:rsidP="00263F94">
      <w:pPr>
        <w:pStyle w:val="Heading4"/>
        <w:rPr>
          <w:rStyle w:val="StyleUnderline"/>
          <w:b w:val="0"/>
          <w:szCs w:val="26"/>
        </w:rPr>
      </w:pPr>
      <w:r w:rsidRPr="00823F27">
        <w:rPr>
          <w:rStyle w:val="StyleUnderline"/>
          <w:szCs w:val="26"/>
        </w:rPr>
        <w:t xml:space="preserve"> (--) Turn:  Jamming through liberal agenda items will undermine Obama politically:</w:t>
      </w:r>
    </w:p>
    <w:p w:rsidR="00263F94" w:rsidRPr="00BF169C" w:rsidRDefault="00263F94" w:rsidP="00263F94">
      <w:pPr>
        <w:ind w:left="360"/>
        <w:rPr>
          <w:rStyle w:val="StyleUnderline"/>
        </w:rPr>
      </w:pPr>
      <w:r w:rsidRPr="00BF169C">
        <w:rPr>
          <w:rStyle w:val="StyleUnderline"/>
        </w:rPr>
        <w:t xml:space="preserve">Frank </w:t>
      </w:r>
      <w:r w:rsidRPr="00823F27">
        <w:rPr>
          <w:rStyle w:val="Heading4Char"/>
        </w:rPr>
        <w:t>Burke, 1/3/11</w:t>
      </w:r>
      <w:r>
        <w:rPr>
          <w:rStyle w:val="StyleUnderline"/>
        </w:rPr>
        <w:t xml:space="preserve"> (staff, </w:t>
      </w:r>
      <w:r w:rsidRPr="00BF169C">
        <w:rPr>
          <w:rStyle w:val="StyleUnderline"/>
        </w:rPr>
        <w:t>American Thinker, " The Lamest Duck of All ", http://www.americanthinker.com/2011/01/the_lamest_duck_of_all.html)</w:t>
      </w:r>
    </w:p>
    <w:p w:rsidR="00263F94" w:rsidRDefault="00263F94" w:rsidP="00263F94">
      <w:pPr>
        <w:rPr>
          <w:rStyle w:val="StyleUnderline"/>
        </w:rPr>
      </w:pPr>
      <w:r w:rsidRPr="004775FB">
        <w:rPr>
          <w:sz w:val="16"/>
        </w:rPr>
        <w:t>Anyone doubting that the area inside the Washington, D.C. Beltway combines the more surreal elements of the Emerald City of Oz and Wonderland's rabbit hole need only to listen to the pundits -- including some conservatives -- discussing the lame-duck Congress's successes and Obama's move to the center. For those of us outside the Charmed Circle, the situation appears quite different.</w:t>
      </w:r>
      <w:r w:rsidRPr="004775FB">
        <w:t xml:space="preserve"> </w:t>
      </w:r>
      <w:r w:rsidRPr="00436F78">
        <w:rPr>
          <w:rStyle w:val="StyleUnderline"/>
        </w:rPr>
        <w:t>In reality</w:t>
      </w:r>
      <w:r w:rsidRPr="00823F27">
        <w:rPr>
          <w:rStyle w:val="Emphasis"/>
          <w:highlight w:val="yellow"/>
        </w:rPr>
        <w:t>, there is nothing new here</w:t>
      </w:r>
      <w:r w:rsidRPr="00823F27">
        <w:rPr>
          <w:rStyle w:val="StyleUnderline"/>
          <w:highlight w:val="yellow"/>
        </w:rPr>
        <w:t xml:space="preserve">. The lame-duck Congress was the same body that advanced the agenda responsible for the </w:t>
      </w:r>
      <w:r w:rsidRPr="00823F27">
        <w:rPr>
          <w:rStyle w:val="Emphasis"/>
          <w:highlight w:val="yellow"/>
        </w:rPr>
        <w:t>most significant political defeat in modern times</w:t>
      </w:r>
      <w:r w:rsidRPr="00BF169C">
        <w:rPr>
          <w:rStyle w:val="StyleUnderline"/>
        </w:rPr>
        <w:t>.</w:t>
      </w:r>
      <w:r>
        <w:rPr>
          <w:rStyle w:val="StyleUnderline"/>
        </w:rPr>
        <w:t xml:space="preserve"> </w:t>
      </w:r>
      <w:r w:rsidRPr="004775FB">
        <w:rPr>
          <w:sz w:val="16"/>
        </w:rPr>
        <w:t>Like petulant adolescents, angered at the public's rejection of their superior wisdom, they proceeded to vote against the voters.</w:t>
      </w:r>
      <w:r>
        <w:rPr>
          <w:rStyle w:val="StyleUnderline"/>
        </w:rPr>
        <w:t xml:space="preserve"> </w:t>
      </w:r>
      <w:r w:rsidRPr="00823F27">
        <w:rPr>
          <w:rStyle w:val="StyleUnderline"/>
          <w:highlight w:val="yellow"/>
        </w:rPr>
        <w:t xml:space="preserve">The fact that the Reid/Pelosi nexus chose to steamroll an uncommonly large number of liberal agenda items within a short time should come as no surprise. Rather than a measure of accomplishment, the quantity was </w:t>
      </w:r>
      <w:r w:rsidRPr="00823F27">
        <w:rPr>
          <w:rStyle w:val="Emphasis"/>
          <w:highlight w:val="yellow"/>
        </w:rPr>
        <w:t>clearly a sign of desperation</w:t>
      </w:r>
      <w:r w:rsidRPr="00823F27">
        <w:rPr>
          <w:rStyle w:val="StyleUnderline"/>
          <w:highlight w:val="yellow"/>
        </w:rPr>
        <w:t>,</w:t>
      </w:r>
      <w:r w:rsidRPr="00BF169C">
        <w:rPr>
          <w:rStyle w:val="StyleUnderline"/>
        </w:rPr>
        <w:t xml:space="preserve"> </w:t>
      </w:r>
      <w:r w:rsidRPr="004775FB">
        <w:rPr>
          <w:sz w:val="16"/>
        </w:rPr>
        <w:t xml:space="preserve">as were the compromises reached on the extension of the Bush tax cuts and the fund for 9/11 responders. What seems to have been lost in all the excitement is an appreciation of the likely long-term effects of the initiatives in question. If one thing has remained constant throughout the Obama administration, it is the ascendancy of emotionalism over reason and the concomitant failure to anticipate the end results of actions. Examples of this began virtually on the first day with the executive order to close the facility at Guantánamo Bay. Without any plan, it was not long before reality set in. Two years later, it has been realized that it will not be possible to close Guantánamo or to offload the terrorists to other countries. Closely related to this was the decision to try Khalid Sheikh Mohammed and others in New York. Once the consequences were realized, the situation devolved into an embarrassing stalemate. The stimulus package, with its complement of shovel-ready jobs, failed to create new opportunities, and what's more, a large proportion of it remains unused. With little planning as to how or where to spend the money to create the most jobs, the public saw billions in funding go to earmarks and frivolous projects. Of all the singular negative accomplishments of the first two years, none surpasses ObamaCare. Written and assembled by disparate special interest groups within the Democratic Party, the program has proven to be everything its detractors said -- overly expensive, unworkable, and destructive to the health care system. The fact that leading Democrat supporters, including select corporations and unions, have petitioned for and received exemptions indicates the lack of thought that went into this badly cobbled mess. Other initiatives including Cash for Clunkers and the seizure of the automotive industry likewise contributed to the Republican victories of 2010. </w:t>
      </w:r>
      <w:r w:rsidRPr="00823F27">
        <w:rPr>
          <w:rStyle w:val="StyleUnderline"/>
          <w:highlight w:val="yellow"/>
        </w:rPr>
        <w:t>A closer examination of the items enacted in the lame duck session and their likely long-term results show a far different picture from the ones visualized by the pundits and Obama</w:t>
      </w:r>
      <w:r w:rsidRPr="00BF169C">
        <w:rPr>
          <w:rStyle w:val="StyleUnderline"/>
        </w:rPr>
        <w:t xml:space="preserve"> </w:t>
      </w:r>
      <w:r w:rsidRPr="00436F78">
        <w:rPr>
          <w:rStyle w:val="StyleUnderline"/>
          <w:sz w:val="16"/>
        </w:rPr>
        <w:t xml:space="preserve">himself. </w:t>
      </w:r>
      <w:r w:rsidRPr="004775FB">
        <w:rPr>
          <w:sz w:val="16"/>
        </w:rPr>
        <w:t>Some examples: The preservation of the Bush tax cuts for two years, and the extension of unemployment insurance for thirteen months. Even if recovery results in a better employment picture, it is probable that there will still be a significant percentage of unemployed thirteen months from now. At that time, with a Republican-dominated House, it is very unlikely that there will be yet another extension of unemployment insurance. Hopefully, the Republicans will be able to link any benefits to retraining. Also, given this package, the Bush tax cuts will be set to expire shortly after the 2012 election. Obama has promised his liberal base that he will not countenance any further extension of "tax cuts for the wealthy." In that circumstance, he will be faced with the possibility of championing a massive tax increase on the public as he attempts to be reelected. The repeal of Don't Ask, Don't Tell. Justification for the repeal of DADT was supposedly a Pentagon study, despite the finding that military people on the front lines were not in favor of it. What was likewise ignored was the results of another joint U.S. and British study regarding sexual practices among Afghan natives. This study indicates that in Afghan society, where women are largely out of bounds except through marriage, homosexuality and pedophilia have become rampant among Afghan security forces. This has resulted in a great deal of discomfort on the part of American and British troops. Again, with no plan, we are left without a definition of what openly gay means. Will gay service members be identified in some way, and will their names be made public? How will this impact their situation in those Muslim countries where homosexuality can be punished by death? Once again, an emotional cause has resulted in an unplanned situation that could prove most dangerous to gay service personnel. The 9/11 responders bill. Hailed as a great victory, this bill was enacted with a dollar figure roughly fifty percent less than the originally requested amount. While few would question that those who suffered injury as a result of rescue or cleanup efforts should be compensated, other inquiries have gone unanswered -- especially by Chuck Schumer and Kirstin Gillibrand, the senators largely responsible for pushing the measure. What about those who have already received aid from other sources? Further, how was the dollar number arrived at? Would it not have made more sense to establish a lesser figure that could be replenished as needed? Are the individuals affected with health problems going to be placed in a special program, or will they be served by ObamaCare?The New START (Strategic Arms Reduction Treaty). The administration's actions have done more than Vladimir Putin to strengthen the hand of the old Soviet Union. Virtually nothing was done when Georgia was invaded. Then, the administration was cowed into abandoning our plans for a missile defense system that would cover our allies in Poland and the Czech Republic. Now we have a treaty that severely limits our capability to provide a missile defense shield for ourselves and our allies. We are assured that despite the wording in the preamble, the administration still reserves the right to construct missile defense systems. The Russians disagree. Where is the plan? There has been no adequate explanation. Clearly, the desperation of the Obama administration does not signal any real move "to the center."</w:t>
      </w:r>
      <w:r w:rsidRPr="00436F78">
        <w:rPr>
          <w:rStyle w:val="StyleUnderline"/>
          <w:sz w:val="16"/>
        </w:rPr>
        <w:t xml:space="preserve"> </w:t>
      </w:r>
      <w:r w:rsidRPr="00823F27">
        <w:rPr>
          <w:rStyle w:val="StyleUnderline"/>
          <w:highlight w:val="yellow"/>
        </w:rPr>
        <w:t>What was done for political expediency and to acquire attractive press coverage will likely be undermined with subsequent subterfuge</w:t>
      </w:r>
      <w:r w:rsidRPr="00BF169C">
        <w:rPr>
          <w:rStyle w:val="StyleUnderline"/>
        </w:rPr>
        <w:t xml:space="preserve">, </w:t>
      </w:r>
      <w:r w:rsidRPr="004775FB">
        <w:rPr>
          <w:sz w:val="16"/>
        </w:rPr>
        <w:t>much as the ObamaCare death panels and Cap and Trade have resurfaced through cabinet-level regulations.</w:t>
      </w:r>
      <w:r>
        <w:rPr>
          <w:rStyle w:val="StyleUnderline"/>
        </w:rPr>
        <w:t xml:space="preserve"> </w:t>
      </w:r>
      <w:r w:rsidRPr="00823F27">
        <w:rPr>
          <w:rStyle w:val="StyleUnderline"/>
          <w:highlight w:val="yellow"/>
        </w:rPr>
        <w:t>As time passes</w:t>
      </w:r>
      <w:r w:rsidRPr="00BF169C">
        <w:rPr>
          <w:rStyle w:val="StyleUnderline"/>
        </w:rPr>
        <w:t xml:space="preserve"> </w:t>
      </w:r>
      <w:r w:rsidRPr="004775FB">
        <w:rPr>
          <w:sz w:val="16"/>
        </w:rPr>
        <w:t>and the reality of unprogrammed implementation sets in,</w:t>
      </w:r>
      <w:r w:rsidRPr="00BF169C">
        <w:rPr>
          <w:rStyle w:val="StyleUnderline"/>
        </w:rPr>
        <w:t xml:space="preserve"> </w:t>
      </w:r>
      <w:r w:rsidRPr="00823F27">
        <w:rPr>
          <w:rStyle w:val="StyleUnderline"/>
          <w:highlight w:val="yellow"/>
        </w:rPr>
        <w:t xml:space="preserve">the </w:t>
      </w:r>
      <w:r w:rsidRPr="00823F27">
        <w:rPr>
          <w:rStyle w:val="Emphasis"/>
          <w:highlight w:val="yellow"/>
        </w:rPr>
        <w:t>emotional overdrive</w:t>
      </w:r>
      <w:r w:rsidRPr="00823F27">
        <w:rPr>
          <w:rStyle w:val="StyleUnderline"/>
          <w:highlight w:val="yellow"/>
        </w:rPr>
        <w:t xml:space="preserve"> that propelled so many of the lame-duck initiatives will devolve into </w:t>
      </w:r>
      <w:r w:rsidRPr="00823F27">
        <w:rPr>
          <w:rStyle w:val="Emphasis"/>
          <w:highlight w:val="yellow"/>
        </w:rPr>
        <w:t>anger, disappointment</w:t>
      </w:r>
      <w:r w:rsidRPr="00436F78">
        <w:rPr>
          <w:rStyle w:val="StyleUnderline"/>
        </w:rPr>
        <w:t xml:space="preserve">, </w:t>
      </w:r>
      <w:r w:rsidRPr="00436F78">
        <w:rPr>
          <w:sz w:val="16"/>
        </w:rPr>
        <w:t>lawsuits,</w:t>
      </w:r>
      <w:r w:rsidRPr="00436F78">
        <w:rPr>
          <w:rStyle w:val="StyleUnderline"/>
        </w:rPr>
        <w:t xml:space="preserve"> </w:t>
      </w:r>
      <w:r w:rsidRPr="00823F27">
        <w:rPr>
          <w:rStyle w:val="Emphasis"/>
          <w:highlight w:val="yellow"/>
        </w:rPr>
        <w:t xml:space="preserve">and </w:t>
      </w:r>
      <w:r w:rsidRPr="00823F27">
        <w:rPr>
          <w:rStyle w:val="Emphasis"/>
          <w:highlight w:val="yellow"/>
          <w:bdr w:val="single" w:sz="4" w:space="0" w:color="auto"/>
        </w:rPr>
        <w:t>further declines</w:t>
      </w:r>
      <w:r w:rsidRPr="00823F27">
        <w:rPr>
          <w:rStyle w:val="Emphasis"/>
          <w:highlight w:val="yellow"/>
        </w:rPr>
        <w:t xml:space="preserve"> in popularity.</w:t>
      </w:r>
      <w:r w:rsidRPr="00BF169C">
        <w:rPr>
          <w:rStyle w:val="StyleUnderline"/>
        </w:rPr>
        <w:t xml:space="preserve"> </w:t>
      </w:r>
    </w:p>
    <w:p w:rsidR="00263F94" w:rsidRPr="00A90159" w:rsidRDefault="00263F94" w:rsidP="00263F94"/>
    <w:p w:rsidR="00263F94" w:rsidRPr="00A6700C" w:rsidRDefault="00263F94" w:rsidP="00263F94">
      <w:pPr>
        <w:pStyle w:val="Heading4"/>
      </w:pPr>
      <w:r>
        <w:t xml:space="preserve">(--) Wins only build </w:t>
      </w:r>
      <w:r w:rsidRPr="00A6700C">
        <w:rPr>
          <w:u w:val="single"/>
        </w:rPr>
        <w:t>long-term</w:t>
      </w:r>
      <w:r>
        <w:t xml:space="preserve"> capital</w:t>
      </w:r>
    </w:p>
    <w:p w:rsidR="00263F94" w:rsidRDefault="00263F94" w:rsidP="00263F94">
      <w:r w:rsidRPr="00DF576C">
        <w:rPr>
          <w:b/>
          <w:color w:val="000000"/>
          <w:u w:val="thick" w:color="000000"/>
        </w:rPr>
        <w:t>Purdum 10</w:t>
      </w:r>
      <w:r>
        <w:t>, Columnist for Vanity Fair, (Todd, “</w:t>
      </w:r>
      <w:r w:rsidRPr="00952EF6">
        <w:t>Obama Is Suffering Because of His Achievements, Not Despite Them,</w:t>
      </w:r>
      <w:r>
        <w:t>”</w:t>
      </w:r>
      <w:r w:rsidRPr="00952EF6">
        <w:t xml:space="preserve"> 12-20 </w:t>
      </w:r>
      <w:r w:rsidRPr="00A35B53">
        <w:rPr>
          <w:rStyle w:val="reduce2"/>
        </w:rPr>
        <w:t>www.vanityfair.com/online/daily/2010/12/obama-is-suffering-because-of-his-achievements-not-despite-them.html)</w:t>
      </w:r>
      <w:r>
        <w:t xml:space="preserve"> </w:t>
      </w:r>
    </w:p>
    <w:p w:rsidR="00263F94" w:rsidRPr="00DF576C" w:rsidRDefault="00263F94" w:rsidP="00263F94">
      <w:pPr>
        <w:pStyle w:val="evidencetext"/>
        <w:rPr>
          <w:rStyle w:val="highlight2"/>
        </w:rPr>
      </w:pPr>
      <w:r w:rsidRPr="004D56F3">
        <w:rPr>
          <w:sz w:val="14"/>
        </w:rPr>
        <w:t xml:space="preserve"> With this </w:t>
      </w:r>
      <w:r w:rsidRPr="00A6700C">
        <w:rPr>
          <w:sz w:val="14"/>
        </w:rPr>
        <w:t xml:space="preserve">weekend’s decisive Senate repeal of the military’s “Don’t Ask, Don’t Tell” policy for gay service members, can anyone seriously doubt Barack Obama’s patient willingness to play the long game? Or his remarkable success in doing so? </w:t>
      </w:r>
      <w:r w:rsidRPr="00DF576C">
        <w:rPr>
          <w:rStyle w:val="highlight2"/>
        </w:rPr>
        <w:t>In less than two years in office</w:t>
      </w:r>
      <w:r w:rsidRPr="00A6700C">
        <w:rPr>
          <w:sz w:val="14"/>
        </w:rPr>
        <w:t>—often against the odds and the smart money’s predictions at any given moment—</w:t>
      </w:r>
      <w:r w:rsidRPr="00DF576C">
        <w:rPr>
          <w:rStyle w:val="highlight2"/>
        </w:rPr>
        <w:t>Obama has managed to achieve a landmark overhaul of the nation’s health insurance system; the most sweeping change in the financial regulatory system since the Great Depression; the stabilization of the domestic auto industry; and the repeal of a once well-intended policy that even the military itself had come to see as unnecessary and unfair.</w:t>
      </w:r>
      <w:r>
        <w:rPr>
          <w:rStyle w:val="highlight2"/>
        </w:rPr>
        <w:t xml:space="preserve"> </w:t>
      </w:r>
      <w:r w:rsidRPr="00A6700C">
        <w:rPr>
          <w:sz w:val="14"/>
        </w:rPr>
        <w:t xml:space="preserve">So </w:t>
      </w:r>
      <w:r w:rsidRPr="00DF576C">
        <w:rPr>
          <w:rStyle w:val="highlight2"/>
        </w:rPr>
        <w:t>why isn’t his political standing higher?</w:t>
      </w:r>
      <w:r>
        <w:rPr>
          <w:rStyle w:val="highlight2"/>
        </w:rPr>
        <w:t xml:space="preserve"> </w:t>
      </w:r>
      <w:r w:rsidRPr="00DF576C">
        <w:rPr>
          <w:rStyle w:val="highlight2"/>
        </w:rPr>
        <w:t>Precisely because of the raft of legislative victories he’s achieved</w:t>
      </w:r>
      <w:r w:rsidRPr="00A6700C">
        <w:rPr>
          <w:sz w:val="14"/>
        </w:rPr>
        <w:t xml:space="preserve">. </w:t>
      </w:r>
      <w:r w:rsidRPr="000048B6">
        <w:rPr>
          <w:rStyle w:val="highlight2"/>
          <w:highlight w:val="green"/>
        </w:rPr>
        <w:t>Obama</w:t>
      </w:r>
      <w:r w:rsidRPr="00A6700C">
        <w:rPr>
          <w:sz w:val="14"/>
        </w:rPr>
        <w:t xml:space="preserve"> has pushed through large and complicated new government initiatives at a time of record-low public trust in government (and in institutions of any sort, for that matter), and he </w:t>
      </w:r>
      <w:r w:rsidRPr="000048B6">
        <w:rPr>
          <w:rStyle w:val="highlight2"/>
          <w:highlight w:val="green"/>
        </w:rPr>
        <w:t>has suffered</w:t>
      </w:r>
      <w:r w:rsidRPr="00DF576C">
        <w:rPr>
          <w:rStyle w:val="highlight2"/>
        </w:rPr>
        <w:t xml:space="preserve"> not </w:t>
      </w:r>
      <w:r w:rsidRPr="000048B6">
        <w:rPr>
          <w:rStyle w:val="highlight2"/>
          <w:highlight w:val="green"/>
        </w:rPr>
        <w:t>because</w:t>
      </w:r>
      <w:r w:rsidRPr="00DF576C">
        <w:rPr>
          <w:rStyle w:val="highlight2"/>
        </w:rPr>
        <w:t xml:space="preserve"> he hasn’t “done” anything but because </w:t>
      </w:r>
      <w:r w:rsidRPr="000048B6">
        <w:rPr>
          <w:rStyle w:val="highlight2"/>
          <w:highlight w:val="green"/>
        </w:rPr>
        <w:t>he’s done so much</w:t>
      </w:r>
      <w:r w:rsidRPr="00DF576C">
        <w:rPr>
          <w:rStyle w:val="highlight2"/>
        </w:rPr>
        <w:t>—way, way too much in the eyes of his most conservative critics</w:t>
      </w:r>
      <w:r w:rsidRPr="00A6700C">
        <w:rPr>
          <w:sz w:val="14"/>
        </w:rPr>
        <w:t xml:space="preserve">. </w:t>
      </w:r>
      <w:r w:rsidRPr="000048B6">
        <w:rPr>
          <w:rStyle w:val="highlight2"/>
          <w:highlight w:val="green"/>
        </w:rPr>
        <w:t>With each victory</w:t>
      </w:r>
      <w:r w:rsidRPr="00DF576C">
        <w:rPr>
          <w:rStyle w:val="highlight2"/>
        </w:rPr>
        <w:t xml:space="preserve">, </w:t>
      </w:r>
      <w:r w:rsidRPr="000048B6">
        <w:rPr>
          <w:rStyle w:val="highlight2"/>
          <w:highlight w:val="green"/>
        </w:rPr>
        <w:t>Obama’s opponents grow more frustrated, filling the airwaves</w:t>
      </w:r>
      <w:r w:rsidRPr="00A6700C">
        <w:rPr>
          <w:sz w:val="14"/>
        </w:rPr>
        <w:t xml:space="preserve"> and what passes for political discourse with fulminations about some supposed sin or another. Is it any wonder the guy is bleeding a bit? For his part, Obama resists the pugilistic impulse. To him, the merit of all these programs has been self-evident, and he has been the first to acknowledge that he has not always done all he could to explain them, sensibly and simply, to the American public.</w:t>
      </w:r>
      <w:r>
        <w:rPr>
          <w:sz w:val="14"/>
        </w:rPr>
        <w:t xml:space="preserve"> </w:t>
      </w:r>
      <w:r w:rsidRPr="00A6700C">
        <w:rPr>
          <w:sz w:val="14"/>
        </w:rPr>
        <w:t>But Obama is nowhere near so politically maladroit as his frustrated liberal supporters—or implacable right-wing opponents—like to claim. He proved as much, if nothing else, with his embrace of the one policy choice he surely loathed: his agreement to extend the Bush-era income tax cuts for wealthy people who don’t need and don’t deserve them. That broke one of the president’s signature campaign promises and enraged the Democratic base and many members of his own party in Congress. But it was a cool-eyed reflection of political reality: The midterm election results guaranteed that negotiations would only get tougher next month, and a delay in resolving the issue would have forced tax increases for virtually everyone on January 1—creating nothing but uncertainty for taxpayers and accountants alike. Obama saw no point in trying to score political debating points in an argument he knew he had no chance of winning.</w:t>
      </w:r>
      <w:r>
        <w:rPr>
          <w:sz w:val="14"/>
        </w:rPr>
        <w:t xml:space="preserve"> </w:t>
      </w:r>
      <w:r w:rsidRPr="00A6700C">
        <w:rPr>
          <w:sz w:val="14"/>
        </w:rPr>
        <w:t>Moreover, as The Washington Post’s conservative columnist Charles Krauthammer bitterly noted, Obama’s agreement to the tax deal amounted to a second economic stimulus measure—one that he could never otherwise have persuaded Congressional Republicans to support. Krauthammer denounced it as the “swindle of the year,” and suggested that only Democrats could possibly be self-defeating enough to reject it. In the end, of course, they did not.</w:t>
      </w:r>
      <w:r>
        <w:rPr>
          <w:sz w:val="14"/>
        </w:rPr>
        <w:t xml:space="preserve"> </w:t>
      </w:r>
      <w:r w:rsidRPr="00DF576C">
        <w:rPr>
          <w:rStyle w:val="highlight2"/>
        </w:rPr>
        <w:t xml:space="preserve">Obama knows better than most people that </w:t>
      </w:r>
      <w:r w:rsidRPr="000048B6">
        <w:rPr>
          <w:rStyle w:val="highlight2"/>
          <w:highlight w:val="green"/>
        </w:rPr>
        <w:t>politics is</w:t>
      </w:r>
      <w:r w:rsidRPr="00DF576C">
        <w:rPr>
          <w:rStyle w:val="highlight2"/>
        </w:rPr>
        <w:t xml:space="preserve"> the art of the possible</w:t>
      </w:r>
      <w:r w:rsidRPr="00A6700C">
        <w:rPr>
          <w:sz w:val="14"/>
        </w:rPr>
        <w:t xml:space="preserve"> (it’s no accident that he became the first black president after less than a single term in the Senate), </w:t>
      </w:r>
      <w:r w:rsidRPr="00DF576C">
        <w:rPr>
          <w:rStyle w:val="highlight2"/>
        </w:rPr>
        <w:t xml:space="preserve">and an endless cycle of </w:t>
      </w:r>
      <w:r w:rsidRPr="000048B6">
        <w:rPr>
          <w:rStyle w:val="highlight2"/>
          <w:highlight w:val="green"/>
        </w:rPr>
        <w:t>two steps forward, one step back</w:t>
      </w:r>
      <w:r w:rsidRPr="00A6700C">
        <w:rPr>
          <w:sz w:val="14"/>
        </w:rPr>
        <w:t xml:space="preserve">. So he just keeps putting one foot in front of the other, confident that he can get where he wants to go, eventually. </w:t>
      </w:r>
      <w:r w:rsidRPr="00DF576C">
        <w:rPr>
          <w:rStyle w:val="highlight2"/>
        </w:rPr>
        <w:t xml:space="preserve">The </w:t>
      </w:r>
      <w:r w:rsidRPr="000048B6">
        <w:rPr>
          <w:rStyle w:val="highlight2"/>
          <w:highlight w:val="green"/>
        </w:rPr>
        <w:t>short-term results</w:t>
      </w:r>
      <w:r>
        <w:rPr>
          <w:rStyle w:val="highlight2"/>
          <w:highlight w:val="green"/>
        </w:rPr>
        <w:t xml:space="preserve"> </w:t>
      </w:r>
      <w:r w:rsidRPr="000048B6">
        <w:rPr>
          <w:rStyle w:val="highlight2"/>
          <w:highlight w:val="green"/>
        </w:rPr>
        <w:t>are</w:t>
      </w:r>
      <w:r w:rsidRPr="00DF576C">
        <w:rPr>
          <w:rStyle w:val="highlight2"/>
        </w:rPr>
        <w:t xml:space="preserve"> often </w:t>
      </w:r>
      <w:r w:rsidRPr="000048B6">
        <w:rPr>
          <w:rStyle w:val="highlight2"/>
          <w:highlight w:val="green"/>
        </w:rPr>
        <w:t>messy and confusing</w:t>
      </w:r>
      <w:r w:rsidRPr="00A6700C">
        <w:rPr>
          <w:sz w:val="14"/>
        </w:rPr>
        <w:t xml:space="preserve">. </w:t>
      </w:r>
      <w:r w:rsidRPr="00DF576C">
        <w:rPr>
          <w:rStyle w:val="highlight2"/>
        </w:rPr>
        <w:t>Just months ago, gay rights advocates were distraught because Obama wasn’t pressing harder to repeal “Don’t Ask, Don’t Tell.” Now he is apparently paying a price for his victory</w:t>
      </w:r>
      <w:r w:rsidRPr="00A6700C">
        <w:rPr>
          <w:sz w:val="14"/>
        </w:rPr>
        <w:t xml:space="preserve"> because some Republican Senators who’d promised to support ratification of the START arms-reduction treaty—identified by Obama as a signal priority for this lame-duck session of Congress—are balking because Obama pressed ahead with repealing DADT against their wishes. </w:t>
      </w:r>
      <w:r w:rsidRPr="00DF576C">
        <w:rPr>
          <w:rStyle w:val="highlight2"/>
        </w:rPr>
        <w:t>There is a price for everything in politics, and Obama knows that, too.</w:t>
      </w:r>
    </w:p>
    <w:p w:rsidR="00263F94" w:rsidRPr="00F56714" w:rsidRDefault="00263F94" w:rsidP="00263F94">
      <w:pPr>
        <w:pStyle w:val="Heading4"/>
      </w:pPr>
      <w:r>
        <w:t>(--) Health care proves</w:t>
      </w:r>
    </w:p>
    <w:p w:rsidR="00263F94" w:rsidRDefault="00263F94" w:rsidP="00263F94">
      <w:r>
        <w:t xml:space="preserve">Dan </w:t>
      </w:r>
      <w:r w:rsidRPr="00840E3F">
        <w:rPr>
          <w:rStyle w:val="Style13ptBold"/>
        </w:rPr>
        <w:t>Lashof, 2010</w:t>
      </w:r>
      <w:r>
        <w:t xml:space="preserve"> director, Climate Center, NRDC, “Coulda, Shoulda, Woulda: Lessons from Senate Climate Fail,” Natural Resources Defense Council, 7—28—</w:t>
      </w:r>
      <w:r w:rsidRPr="00C4727B">
        <w:rPr>
          <w:b/>
          <w:color w:val="000000"/>
          <w:u w:val="thick" w:color="000000"/>
        </w:rPr>
        <w:t>10</w:t>
      </w:r>
      <w:r>
        <w:t xml:space="preserve">, </w:t>
      </w:r>
      <w:r w:rsidRPr="004E2BD7">
        <w:t>http://switchboard.nrdc.org/blogs/dlashof/coulda_shoulda_woulda_lessons.html</w:t>
      </w:r>
    </w:p>
    <w:p w:rsidR="00263F94" w:rsidRDefault="00263F94" w:rsidP="00263F94">
      <w:pPr>
        <w:pStyle w:val="evidencetext"/>
        <w:rPr>
          <w:u w:val="single"/>
        </w:rPr>
      </w:pPr>
      <w:r w:rsidRPr="00C4727B">
        <w:t xml:space="preserve">Lesson 2: </w:t>
      </w:r>
      <w:r w:rsidRPr="00C4727B">
        <w:rPr>
          <w:rStyle w:val="highlight2"/>
          <w:shd w:val="clear" w:color="auto" w:fill="00FF00"/>
        </w:rPr>
        <w:t>Political capital is not</w:t>
      </w:r>
      <w:r w:rsidRPr="00C4727B">
        <w:rPr>
          <w:b/>
          <w:u w:val="single"/>
          <w:bdr w:val="single" w:sz="4" w:space="0" w:color="auto"/>
        </w:rPr>
        <w:t xml:space="preserve"> necessarily </w:t>
      </w:r>
      <w:r w:rsidRPr="00C4727B">
        <w:rPr>
          <w:rStyle w:val="highlight2"/>
          <w:shd w:val="clear" w:color="auto" w:fill="00FF00"/>
        </w:rPr>
        <w:t>a renewable resource</w:t>
      </w:r>
      <w:r w:rsidRPr="00C4727B">
        <w:t xml:space="preserve">. Perhaps </w:t>
      </w:r>
      <w:r w:rsidRPr="00C4727B">
        <w:rPr>
          <w:u w:val="single"/>
        </w:rPr>
        <w:t>the most fateful decision</w:t>
      </w:r>
      <w:r w:rsidRPr="00C4727B">
        <w:t xml:space="preserve"> the </w:t>
      </w:r>
      <w:r w:rsidRPr="00C4727B">
        <w:rPr>
          <w:u w:val="single"/>
        </w:rPr>
        <w:t>Obama</w:t>
      </w:r>
      <w:r w:rsidRPr="00C4727B">
        <w:t xml:space="preserve"> administration </w:t>
      </w:r>
      <w:r w:rsidRPr="00C4727B">
        <w:rPr>
          <w:u w:val="single"/>
        </w:rPr>
        <w:t>made</w:t>
      </w:r>
      <w:r w:rsidRPr="00C4727B">
        <w:t xml:space="preserve"> early on </w:t>
      </w:r>
      <w:r w:rsidRPr="00C4727B">
        <w:rPr>
          <w:u w:val="single"/>
        </w:rPr>
        <w:t>was to move healthcare</w:t>
      </w:r>
      <w:r w:rsidRPr="00C4727B">
        <w:t xml:space="preserve"> reform </w:t>
      </w:r>
      <w:r w:rsidRPr="00C4727B">
        <w:rPr>
          <w:u w:val="single"/>
        </w:rPr>
        <w:t>before energy and climate</w:t>
      </w:r>
      <w:r w:rsidRPr="00C4727B">
        <w:t xml:space="preserve"> legislation. I’m sure this seemed like a good idea at the time. </w:t>
      </w:r>
      <w:r w:rsidRPr="00C4727B">
        <w:rPr>
          <w:u w:val="single"/>
        </w:rPr>
        <w:t>Healthcare</w:t>
      </w:r>
      <w:r w:rsidRPr="00C4727B">
        <w:t xml:space="preserve"> reform </w:t>
      </w:r>
      <w:r w:rsidRPr="00C4727B">
        <w:rPr>
          <w:u w:val="single"/>
        </w:rPr>
        <w:t>was popular</w:t>
      </w:r>
      <w:r w:rsidRPr="00C4727B">
        <w:t xml:space="preserve">, was seen as an issue that the public cared about on a personal level, </w:t>
      </w:r>
      <w:r w:rsidRPr="00C4727B">
        <w:rPr>
          <w:u w:val="single"/>
        </w:rPr>
        <w:t>and</w:t>
      </w:r>
      <w:r w:rsidRPr="00C4727B">
        <w:t xml:space="preserve"> was </w:t>
      </w:r>
      <w:r w:rsidRPr="00C4727B">
        <w:rPr>
          <w:u w:val="single"/>
        </w:rPr>
        <w:t>expected to unite Democrats</w:t>
      </w:r>
      <w:r w:rsidRPr="00C4727B">
        <w:t xml:space="preserve"> from all regions. </w:t>
      </w:r>
      <w:r w:rsidRPr="00C4727B">
        <w:rPr>
          <w:u w:val="single"/>
        </w:rPr>
        <w:t xml:space="preserve">White House officials and Congressional leaders reassured environmentalists </w:t>
      </w:r>
      <w:r w:rsidRPr="00C4727B">
        <w:t xml:space="preserve">with their theory </w:t>
      </w:r>
      <w:r w:rsidRPr="00C4727B">
        <w:rPr>
          <w:u w:val="single"/>
        </w:rPr>
        <w:t>that success breeds success</w:t>
      </w:r>
      <w:r w:rsidRPr="00C4727B">
        <w:t xml:space="preserve">. A quick victory on healthcare reform would renew Obama’s political capital, some of which had to be spent early on to push the economic stimulus bill through Congress with no Republican help. </w:t>
      </w:r>
      <w:r w:rsidRPr="00C4727B">
        <w:rPr>
          <w:rStyle w:val="highlight2"/>
          <w:shd w:val="clear" w:color="auto" w:fill="00FF00"/>
        </w:rPr>
        <w:t>Healthcare</w:t>
      </w:r>
      <w:r w:rsidRPr="00C4727B">
        <w:t xml:space="preserve"> reform </w:t>
      </w:r>
      <w:r w:rsidRPr="00C4727B">
        <w:rPr>
          <w:rStyle w:val="highlight2"/>
          <w:shd w:val="clear" w:color="auto" w:fill="00FF00"/>
        </w:rPr>
        <w:t>was</w:t>
      </w:r>
      <w:r w:rsidRPr="00C4727B">
        <w:rPr>
          <w:u w:val="single"/>
        </w:rPr>
        <w:t xml:space="preserve"> </w:t>
      </w:r>
      <w:r w:rsidRPr="00C4727B">
        <w:rPr>
          <w:b/>
          <w:u w:val="single"/>
        </w:rPr>
        <w:t>eventually enacted</w:t>
      </w:r>
      <w:r w:rsidRPr="00C4727B">
        <w:t xml:space="preserve">, </w:t>
      </w:r>
      <w:r w:rsidRPr="00C4727B">
        <w:rPr>
          <w:u w:val="single"/>
        </w:rPr>
        <w:t xml:space="preserve">but </w:t>
      </w:r>
      <w:r w:rsidRPr="00C4727B">
        <w:rPr>
          <w:rStyle w:val="highlight2"/>
          <w:shd w:val="clear" w:color="auto" w:fill="00FF00"/>
        </w:rPr>
        <w:t>only after an exhausting battle that</w:t>
      </w:r>
      <w:r w:rsidRPr="00C4727B">
        <w:t xml:space="preserve"> eroded public support, </w:t>
      </w:r>
      <w:r w:rsidRPr="00C4727B">
        <w:rPr>
          <w:rStyle w:val="highlight2"/>
          <w:shd w:val="clear" w:color="auto" w:fill="00FF00"/>
        </w:rPr>
        <w:t xml:space="preserve">drained political capital </w:t>
      </w:r>
      <w:r w:rsidRPr="00C4727B">
        <w:rPr>
          <w:u w:val="single"/>
        </w:rPr>
        <w:t>and created the Tea Party movement.</w:t>
      </w:r>
      <w:r w:rsidRPr="00C4727B">
        <w:t xml:space="preserve"> </w:t>
      </w:r>
      <w:r w:rsidRPr="00C4727B">
        <w:rPr>
          <w:u w:val="single"/>
        </w:rPr>
        <w:t xml:space="preserve">Public </w:t>
      </w:r>
      <w:r w:rsidRPr="00C4727B">
        <w:rPr>
          <w:rStyle w:val="highlight2"/>
          <w:shd w:val="clear" w:color="auto" w:fill="00FF00"/>
        </w:rPr>
        <w:t>support</w:t>
      </w:r>
      <w:r w:rsidRPr="00C4727B">
        <w:t xml:space="preserve"> for healthcare reform </w:t>
      </w:r>
      <w:r w:rsidRPr="00C4727B">
        <w:rPr>
          <w:rStyle w:val="highlight2"/>
          <w:shd w:val="clear" w:color="auto" w:fill="00FF00"/>
        </w:rPr>
        <w:t>is slowly rebounding</w:t>
      </w:r>
      <w:r w:rsidRPr="00C4727B">
        <w:t xml:space="preserve"> as some of the early benefits kick in and </w:t>
      </w:r>
      <w:r w:rsidRPr="00C4727B">
        <w:rPr>
          <w:u w:val="single"/>
        </w:rPr>
        <w:t>people realize that the forecasted Armageddon is not happening</w:t>
      </w:r>
      <w:r w:rsidRPr="00C4727B">
        <w:t xml:space="preserve">. </w:t>
      </w:r>
      <w:r w:rsidRPr="00C4727B">
        <w:rPr>
          <w:rStyle w:val="highlight2"/>
          <w:shd w:val="clear" w:color="auto" w:fill="00FF00"/>
        </w:rPr>
        <w:t>But this is occurring too slowly to rebuild Obama’s political capital</w:t>
      </w:r>
      <w:r w:rsidRPr="00C4727B">
        <w:t xml:space="preserve"> in time </w:t>
      </w:r>
      <w:r w:rsidRPr="00C4727B">
        <w:rPr>
          <w:u w:val="single"/>
        </w:rPr>
        <w:t>to help push climate legislation across the finish line.</w:t>
      </w:r>
    </w:p>
    <w:p w:rsidR="00263F94" w:rsidRPr="00B21022" w:rsidRDefault="00263F94" w:rsidP="00B21022">
      <w:pPr>
        <w:pStyle w:val="Heading3"/>
        <w:rPr>
          <w:rStyle w:val="StyleUnderline"/>
          <w:sz w:val="32"/>
        </w:rPr>
      </w:pPr>
      <w:bookmarkStart w:id="27" w:name="_Toc422397260"/>
      <w:r w:rsidRPr="00B21022">
        <w:rPr>
          <w:rStyle w:val="StyleUnderline"/>
          <w:sz w:val="32"/>
        </w:rPr>
        <w:t>Links:  AT:  Done by Executive Agency/Not Obama</w:t>
      </w:r>
      <w:bookmarkEnd w:id="27"/>
    </w:p>
    <w:p w:rsidR="00263F94" w:rsidRDefault="00B21022" w:rsidP="00263F94">
      <w:pPr>
        <w:pStyle w:val="Heading4"/>
      </w:pPr>
      <w:r>
        <w:t xml:space="preserve"> </w:t>
      </w:r>
      <w:r w:rsidR="00263F94">
        <w:t>(--) The President takes blame for actions they personally did not take—it is assumed the president is responsible for virtually everything:</w:t>
      </w:r>
    </w:p>
    <w:p w:rsidR="00263F94" w:rsidRDefault="00263F94" w:rsidP="00263F94">
      <w:pPr>
        <w:ind w:left="360"/>
      </w:pPr>
      <w:r>
        <w:t xml:space="preserve">Dennis M. </w:t>
      </w:r>
      <w:r w:rsidRPr="00DD488C">
        <w:rPr>
          <w:rStyle w:val="Heading4Char"/>
        </w:rPr>
        <w:t>Simon, 2007*</w:t>
      </w:r>
      <w:r>
        <w:t xml:space="preserve"> (Professor of Political Science @ SMU, “Public Expectations of the President,” </w:t>
      </w:r>
      <w:r>
        <w:rPr>
          <w:rStyle w:val="HTMLCite"/>
        </w:rPr>
        <w:t xml:space="preserve">faculty.smu.edu/dsimon/AMPres07Up/SimonExpectations.doc </w:t>
      </w:r>
      <w:r w:rsidRPr="00834CC3">
        <w:rPr>
          <w:rStyle w:val="HTMLCite"/>
        </w:rPr>
        <w:t>*based on the URL and the fact that no footnote is after 2007, we believe this is the accurate date of this article –RG)</w:t>
      </w:r>
    </w:p>
    <w:p w:rsidR="00263F94" w:rsidRDefault="00263F94" w:rsidP="00263F94">
      <w:r w:rsidRPr="000E171A">
        <w:rPr>
          <w:sz w:val="16"/>
        </w:rPr>
        <w:t>The Consequences of Performance-Based Expectations.  Broadly speaking, there are three types of consequences associated with these expectations.  First, performance-based expectations help us understand fluctuations in public support for presidents, both within and across administrations.  Essentially</w:t>
      </w:r>
      <w:r>
        <w:t xml:space="preserve">, </w:t>
      </w:r>
      <w:r w:rsidRPr="00DD488C">
        <w:rPr>
          <w:rStyle w:val="StyleUnderline"/>
          <w:highlight w:val="yellow"/>
        </w:rPr>
        <w:t>presidents are held accountable for a broad range of events and conditions in the real world</w:t>
      </w:r>
      <w:r>
        <w:t xml:space="preserve"> </w:t>
      </w:r>
      <w:r w:rsidRPr="000E171A">
        <w:rPr>
          <w:sz w:val="16"/>
        </w:rPr>
        <w:t>(Gronke and Newman 2003).</w:t>
      </w:r>
      <w:r>
        <w:t xml:space="preserve">  </w:t>
      </w:r>
      <w:r w:rsidRPr="00DD488C">
        <w:rPr>
          <w:rStyle w:val="StyleUnderline"/>
          <w:highlight w:val="yellow"/>
        </w:rPr>
        <w:t>As economic manager, presidents are expected to insure prosperity</w:t>
      </w:r>
      <w:r w:rsidRPr="000E171A">
        <w:rPr>
          <w:rStyle w:val="StyleUnderline"/>
        </w:rPr>
        <w:t xml:space="preserve"> </w:t>
      </w:r>
      <w:r w:rsidRPr="000E171A">
        <w:rPr>
          <w:sz w:val="16"/>
        </w:rPr>
        <w:t>and are held accountable for the state of the economy</w:t>
      </w:r>
      <w:r w:rsidRPr="000E171A">
        <w:rPr>
          <w:rStyle w:val="StyleUnderline"/>
          <w:sz w:val="16"/>
        </w:rPr>
        <w:t>;</w:t>
      </w:r>
      <w:r w:rsidRPr="000E171A">
        <w:rPr>
          <w:rStyle w:val="StyleUnderline"/>
        </w:rPr>
        <w:t xml:space="preserve"> </w:t>
      </w:r>
      <w:r w:rsidRPr="00DD488C">
        <w:rPr>
          <w:rStyle w:val="StyleUnderline"/>
          <w:highlight w:val="yellow"/>
        </w:rPr>
        <w:t>as foreign policy leaders, presidents are expected to maintain peace and national security</w:t>
      </w:r>
      <w:r w:rsidRPr="00DD488C">
        <w:rPr>
          <w:sz w:val="16"/>
          <w:highlight w:val="yellow"/>
        </w:rPr>
        <w:t>;</w:t>
      </w:r>
      <w:r w:rsidRPr="000E171A">
        <w:rPr>
          <w:sz w:val="16"/>
        </w:rPr>
        <w:t xml:space="preserve"> as domestic policy initiators,</w:t>
      </w:r>
      <w:r>
        <w:t xml:space="preserve"> </w:t>
      </w:r>
      <w:r w:rsidRPr="00DD488C">
        <w:rPr>
          <w:rStyle w:val="StyleUnderline"/>
          <w:highlight w:val="yellow"/>
        </w:rPr>
        <w:t>presidents are expected to be innovators who formulate an agenda</w:t>
      </w:r>
      <w:r>
        <w:t xml:space="preserve"> </w:t>
      </w:r>
      <w:r w:rsidRPr="000E171A">
        <w:rPr>
          <w:sz w:val="16"/>
        </w:rPr>
        <w:t xml:space="preserve">and effectively act to secure its passage and implementation (Ostrom and Simon, 1985; Edwards, 1983).  In addition to the image-based expectation of honesty, </w:t>
      </w:r>
      <w:r w:rsidRPr="00DD488C">
        <w:rPr>
          <w:rStyle w:val="StyleUnderline"/>
          <w:highlight w:val="yellow"/>
        </w:rPr>
        <w:t>presidents are also expected to maintain integrity or probity within their administrations</w:t>
      </w:r>
      <w:r>
        <w:t xml:space="preserve"> </w:t>
      </w:r>
      <w:r w:rsidRPr="000E171A">
        <w:rPr>
          <w:sz w:val="16"/>
        </w:rPr>
        <w:t xml:space="preserve">(Newman 2003; 2002). </w:t>
      </w:r>
    </w:p>
    <w:p w:rsidR="00263F94" w:rsidRDefault="00263F94" w:rsidP="00263F94"/>
    <w:p w:rsidR="00263F94" w:rsidRDefault="00263F94" w:rsidP="00263F94">
      <w:pPr>
        <w:pStyle w:val="Heading4"/>
      </w:pPr>
      <w:r>
        <w:t>(--) More evidence, the President gets blame for everything:</w:t>
      </w:r>
    </w:p>
    <w:p w:rsidR="00263F94" w:rsidRDefault="00263F94" w:rsidP="00263F94">
      <w:pPr>
        <w:ind w:left="360"/>
      </w:pPr>
      <w:r>
        <w:t xml:space="preserve">Dennis M. </w:t>
      </w:r>
      <w:r w:rsidRPr="00DD488C">
        <w:rPr>
          <w:rStyle w:val="Heading4Char"/>
        </w:rPr>
        <w:t>Simon, 2007*</w:t>
      </w:r>
      <w:r>
        <w:t xml:space="preserve"> (Professor of Political Science @ SMU, “Public Expectations of the President,” </w:t>
      </w:r>
      <w:r>
        <w:rPr>
          <w:rStyle w:val="HTMLCite"/>
        </w:rPr>
        <w:t xml:space="preserve">faculty.smu.edu/dsimon/AMPres07Up/SimonExpectations.doc </w:t>
      </w:r>
      <w:r w:rsidRPr="00834CC3">
        <w:rPr>
          <w:rStyle w:val="HTMLCite"/>
        </w:rPr>
        <w:t>*based on the URL and the fact that no footnote is after 2007, we believe this is the accurate date of this article –RG)</w:t>
      </w:r>
    </w:p>
    <w:p w:rsidR="00263F94" w:rsidRDefault="00263F94" w:rsidP="00263F94">
      <w:r w:rsidRPr="000E171A">
        <w:rPr>
          <w:sz w:val="16"/>
        </w:rPr>
        <w:t xml:space="preserve"> In effect,</w:t>
      </w:r>
      <w:r>
        <w:t xml:space="preserve"> </w:t>
      </w:r>
      <w:r w:rsidRPr="000E171A">
        <w:rPr>
          <w:rStyle w:val="StyleUnderline"/>
        </w:rPr>
        <w:t xml:space="preserve">performance-based expectations establish a basic rule of the game – </w:t>
      </w:r>
      <w:r w:rsidRPr="00DD488C">
        <w:rPr>
          <w:rStyle w:val="StyleUnderline"/>
          <w:highlight w:val="yellow"/>
        </w:rPr>
        <w:t xml:space="preserve">presidents are </w:t>
      </w:r>
      <w:r w:rsidRPr="00DD488C">
        <w:rPr>
          <w:rStyle w:val="Emphasis"/>
          <w:highlight w:val="yellow"/>
        </w:rPr>
        <w:t>blamed for bad outcomes.</w:t>
      </w:r>
      <w:r w:rsidRPr="00DD488C">
        <w:rPr>
          <w:rStyle w:val="StyleUnderline"/>
          <w:highlight w:val="yellow"/>
        </w:rPr>
        <w:t xml:space="preserve">  Recessions, prolonged military conflict, scandals and other adverse events exact a toll on the president’s approval rating</w:t>
      </w:r>
      <w:r w:rsidRPr="000E171A">
        <w:rPr>
          <w:rStyle w:val="StyleUnderline"/>
        </w:rPr>
        <w:t>,</w:t>
      </w:r>
      <w:r>
        <w:t xml:space="preserve"> </w:t>
      </w:r>
      <w:r w:rsidRPr="000E171A">
        <w:rPr>
          <w:strike/>
        </w:rPr>
        <w:t xml:space="preserve">his </w:t>
      </w:r>
      <w:r w:rsidRPr="00DD488C">
        <w:rPr>
          <w:rStyle w:val="Emphasis"/>
          <w:highlight w:val="yellow"/>
        </w:rPr>
        <w:t>future effectiveness</w:t>
      </w:r>
      <w:r>
        <w:t xml:space="preserve">, </w:t>
      </w:r>
      <w:r w:rsidRPr="000E171A">
        <w:rPr>
          <w:sz w:val="16"/>
        </w:rPr>
        <w:t>and the electoral fortunes of his party (e.g., Jacobson 2004, 151-206; Simon, Ostrom, and Marra 1991).  Herein lays the trap of the textbook presidency.  In the face of adverse outcomes and events in the real world,</w:t>
      </w:r>
      <w:r>
        <w:t xml:space="preserve"> </w:t>
      </w:r>
      <w:r w:rsidRPr="00DD488C">
        <w:rPr>
          <w:rStyle w:val="StyleUnderline"/>
          <w:highlight w:val="yellow"/>
        </w:rPr>
        <w:t>these expectations lead to a conclusion that a president did not exercise</w:t>
      </w:r>
      <w:r w:rsidRPr="000E171A">
        <w:rPr>
          <w:strike/>
        </w:rPr>
        <w:t xml:space="preserve"> </w:t>
      </w:r>
      <w:r w:rsidRPr="000E171A">
        <w:rPr>
          <w:strike/>
          <w:sz w:val="16"/>
        </w:rPr>
        <w:t>his</w:t>
      </w:r>
      <w:r w:rsidRPr="000E171A">
        <w:rPr>
          <w:sz w:val="16"/>
        </w:rPr>
        <w:t xml:space="preserve"> </w:t>
      </w:r>
      <w:r w:rsidRPr="00DD488C">
        <w:rPr>
          <w:rStyle w:val="StyleUnderline"/>
          <w:highlight w:val="yellow"/>
        </w:rPr>
        <w:t>authority and power in a competent manner</w:t>
      </w:r>
      <w:r>
        <w:t xml:space="preserve"> (Peffley 1989).   </w:t>
      </w:r>
      <w:r w:rsidRPr="00DD488C">
        <w:rPr>
          <w:rStyle w:val="Emphasis"/>
          <w:highlight w:val="yellow"/>
        </w:rPr>
        <w:t>Seldom is the question raised</w:t>
      </w:r>
      <w:r w:rsidRPr="00DD488C">
        <w:rPr>
          <w:rStyle w:val="StyleUnderline"/>
          <w:highlight w:val="yellow"/>
        </w:rPr>
        <w:t xml:space="preserve"> as to whether presidents have, in fact, </w:t>
      </w:r>
      <w:r w:rsidRPr="00DD488C">
        <w:rPr>
          <w:rStyle w:val="Emphasis"/>
          <w:highlight w:val="yellow"/>
        </w:rPr>
        <w:t xml:space="preserve">sufficient power and authority </w:t>
      </w:r>
      <w:r w:rsidRPr="00DD488C">
        <w:rPr>
          <w:rStyle w:val="StyleUnderline"/>
          <w:highlight w:val="yellow"/>
        </w:rPr>
        <w:t>to meet these expectations</w:t>
      </w:r>
      <w:r w:rsidRPr="00DD488C">
        <w:rPr>
          <w:highlight w:val="yellow"/>
        </w:rPr>
        <w:t>.</w:t>
      </w:r>
      <w:r>
        <w:t xml:space="preserve">  </w:t>
      </w:r>
      <w:r w:rsidRPr="000E171A">
        <w:rPr>
          <w:sz w:val="16"/>
        </w:rPr>
        <w:t>One prominent example is the expectation of prosperity that flows from the president’s role of economic manager.  A realistic view of the office would emphasize that presidential influence over fiscal policy is restricted by the power of the purse granted to congress and that, on matters of monetary policy, the Federal Reserve Board is a regulatory agency independent of the executive branch.  In fact, recent case studies demonstrate that the Federal Reserve Board is more likely to influence presidential economic policy than vice versa (Woodward 2000; 1994).</w:t>
      </w:r>
      <w:r>
        <w:t xml:space="preserve"> </w:t>
      </w:r>
    </w:p>
    <w:p w:rsidR="00263F94" w:rsidRDefault="00263F94" w:rsidP="00263F94">
      <w:pPr>
        <w:pStyle w:val="Heading4"/>
      </w:pPr>
      <w:r>
        <w:t>(--) The president will get the blame for executive agency actions—people overestimate the actual governmental responsibility of the president:</w:t>
      </w:r>
    </w:p>
    <w:p w:rsidR="00263F94" w:rsidRPr="001D4E65" w:rsidRDefault="00263F94" w:rsidP="00263F94">
      <w:pPr>
        <w:ind w:left="360"/>
        <w:rPr>
          <w:sz w:val="18"/>
        </w:rPr>
      </w:pPr>
      <w:r w:rsidRPr="001D4E65">
        <w:rPr>
          <w:sz w:val="18"/>
        </w:rPr>
        <w:t>Michael A</w:t>
      </w:r>
      <w:r w:rsidRPr="00DD488C">
        <w:rPr>
          <w:rStyle w:val="Heading4Char"/>
        </w:rPr>
        <w:t>. Fitts, 1996</w:t>
      </w:r>
      <w:r w:rsidRPr="001D4E65">
        <w:t xml:space="preserve"> </w:t>
      </w:r>
      <w:r w:rsidRPr="001D4E65">
        <w:rPr>
          <w:sz w:val="18"/>
        </w:rPr>
        <w:t>(Professor of Law, University of Pennsylvania Law School).</w:t>
      </w:r>
      <w:r>
        <w:rPr>
          <w:sz w:val="18"/>
        </w:rPr>
        <w:t xml:space="preserve"> </w:t>
      </w:r>
      <w:r w:rsidRPr="001D4E65">
        <w:rPr>
          <w:sz w:val="18"/>
        </w:rPr>
        <w:t>University of Pennsylvania Law Review.</w:t>
      </w:r>
      <w:r>
        <w:rPr>
          <w:sz w:val="18"/>
        </w:rPr>
        <w:t xml:space="preserve"> </w:t>
      </w:r>
      <w:r w:rsidRPr="001D4E65">
        <w:rPr>
          <w:sz w:val="18"/>
        </w:rPr>
        <w:t>January</w:t>
      </w:r>
      <w:r>
        <w:rPr>
          <w:sz w:val="18"/>
        </w:rPr>
        <w:t xml:space="preserve"> </w:t>
      </w:r>
      <w:r w:rsidRPr="001D4E65">
        <w:rPr>
          <w:sz w:val="18"/>
        </w:rPr>
        <w:t>1996, 144 U. Pa. L. Rev. 827, “THE PARADOX OF POWER IN THE MODERN STATE:</w:t>
      </w:r>
      <w:r>
        <w:rPr>
          <w:sz w:val="18"/>
        </w:rPr>
        <w:t xml:space="preserve"> </w:t>
      </w:r>
      <w:r w:rsidRPr="001D4E65">
        <w:rPr>
          <w:sz w:val="18"/>
        </w:rPr>
        <w:t>WHY A UNITARY, CENTRALIZED PRESIDENCY MAY NOT EXHIBIT EFFECTIVE OR LEGITIMATE LEADERSHIP”</w:t>
      </w:r>
    </w:p>
    <w:p w:rsidR="00263F94" w:rsidRDefault="00263F94" w:rsidP="00263F94">
      <w:pPr>
        <w:rPr>
          <w:rStyle w:val="StyleUnderline"/>
          <w:sz w:val="24"/>
        </w:rPr>
      </w:pPr>
      <w:r w:rsidRPr="002B74D7">
        <w:rPr>
          <w:rStyle w:val="StyleUnderline"/>
          <w:sz w:val="16"/>
        </w:rPr>
        <w:t xml:space="preserve"> This Article takes issue with some important elements of this analysis. I argue that the</w:t>
      </w:r>
      <w:r w:rsidRPr="001D4E65">
        <w:rPr>
          <w:rStyle w:val="StyleUnderline"/>
          <w:sz w:val="24"/>
        </w:rPr>
        <w:t xml:space="preserve"> </w:t>
      </w:r>
      <w:r w:rsidRPr="00DD488C">
        <w:rPr>
          <w:rStyle w:val="StyleUnderline"/>
          <w:highlight w:val="yellow"/>
        </w:rPr>
        <w:t>structural changes that appear to enhance the power of the president</w:t>
      </w:r>
      <w:r w:rsidRPr="002B74D7">
        <w:rPr>
          <w:rStyle w:val="StyleUnderline"/>
        </w:rPr>
        <w:t xml:space="preserve"> </w:t>
      </w:r>
      <w:r w:rsidRPr="00F44E19">
        <w:rPr>
          <w:sz w:val="16"/>
        </w:rPr>
        <w:t>under public choice approaches and unitary executive principles</w:t>
      </w:r>
      <w:r w:rsidRPr="002B74D7">
        <w:rPr>
          <w:rStyle w:val="StyleUnderline"/>
        </w:rPr>
        <w:t xml:space="preserve"> </w:t>
      </w:r>
      <w:r w:rsidRPr="00DD488C">
        <w:rPr>
          <w:rStyle w:val="StyleUnderline"/>
          <w:highlight w:val="yellow"/>
        </w:rPr>
        <w:t>can,</w:t>
      </w:r>
      <w:r w:rsidRPr="002B74D7">
        <w:rPr>
          <w:rStyle w:val="StyleUnderline"/>
        </w:rPr>
        <w:t xml:space="preserve"> </w:t>
      </w:r>
      <w:r w:rsidRPr="00F44E19">
        <w:rPr>
          <w:sz w:val="16"/>
        </w:rPr>
        <w:t>at the same time,</w:t>
      </w:r>
      <w:r w:rsidRPr="002B74D7">
        <w:rPr>
          <w:rStyle w:val="StyleUnderline"/>
        </w:rPr>
        <w:t xml:space="preserve"> </w:t>
      </w:r>
      <w:r w:rsidRPr="00DD488C">
        <w:rPr>
          <w:rStyle w:val="Emphasis"/>
          <w:highlight w:val="yellow"/>
        </w:rPr>
        <w:t>actually undermine the president's reputation</w:t>
      </w:r>
      <w:r w:rsidRPr="001D4E65">
        <w:rPr>
          <w:rStyle w:val="StyleUnderline"/>
          <w:sz w:val="24"/>
        </w:rPr>
        <w:t xml:space="preserve">, </w:t>
      </w:r>
      <w:r w:rsidRPr="002B74D7">
        <w:rPr>
          <w:rStyle w:val="StyleUnderline"/>
          <w:strike/>
          <w:sz w:val="16"/>
        </w:rPr>
        <w:t>his</w:t>
      </w:r>
      <w:r w:rsidRPr="002B74D7">
        <w:rPr>
          <w:rStyle w:val="StyleUnderline"/>
          <w:sz w:val="16"/>
        </w:rPr>
        <w:t xml:space="preserve"> ability to resolve conflicts,</w:t>
      </w:r>
      <w:r w:rsidRPr="001D4E65">
        <w:rPr>
          <w:rStyle w:val="StyleUnderline"/>
          <w:sz w:val="24"/>
        </w:rPr>
        <w:t xml:space="preserve"> </w:t>
      </w:r>
      <w:r w:rsidRPr="00DD488C">
        <w:rPr>
          <w:rStyle w:val="StyleUnderline"/>
          <w:highlight w:val="yellow"/>
        </w:rPr>
        <w:t>and ultimately</w:t>
      </w:r>
      <w:r w:rsidRPr="001D4E65">
        <w:rPr>
          <w:rStyle w:val="StyleUnderline"/>
          <w:sz w:val="24"/>
        </w:rPr>
        <w:t xml:space="preserve">, </w:t>
      </w:r>
      <w:r w:rsidRPr="002B74D7">
        <w:rPr>
          <w:rStyle w:val="StyleUnderline"/>
          <w:strike/>
          <w:sz w:val="16"/>
        </w:rPr>
        <w:t xml:space="preserve">his </w:t>
      </w:r>
      <w:r w:rsidRPr="00DD488C">
        <w:rPr>
          <w:rStyle w:val="Emphasis"/>
          <w:highlight w:val="yellow"/>
        </w:rPr>
        <w:t>political strength</w:t>
      </w:r>
      <w:r w:rsidRPr="001D4E65">
        <w:rPr>
          <w:rStyle w:val="StyleUnderline"/>
          <w:sz w:val="24"/>
        </w:rPr>
        <w:t xml:space="preserve">. </w:t>
      </w:r>
      <w:r w:rsidRPr="008042D8">
        <w:rPr>
          <w:sz w:val="16"/>
        </w:rPr>
        <w:t>As a result, formal attempts to strengthen the presidency may have "diminishing marginal returns" and perhaps even negative effects, at least in some contexts. The reasons are complicated but straightforward</w:t>
      </w:r>
      <w:r w:rsidRPr="002B74D7">
        <w:rPr>
          <w:rStyle w:val="StyleUnderline"/>
          <w:sz w:val="16"/>
        </w:rPr>
        <w:t>:</w:t>
      </w:r>
      <w:r w:rsidRPr="001D4E65">
        <w:rPr>
          <w:rStyle w:val="StyleUnderline"/>
          <w:sz w:val="24"/>
        </w:rPr>
        <w:t xml:space="preserve"> </w:t>
      </w:r>
      <w:r w:rsidRPr="00DD488C">
        <w:rPr>
          <w:rStyle w:val="StyleUnderline"/>
          <w:highlight w:val="yellow"/>
        </w:rPr>
        <w:t xml:space="preserve">the </w:t>
      </w:r>
      <w:r w:rsidRPr="00DD488C">
        <w:rPr>
          <w:rStyle w:val="Emphasis"/>
          <w:highlight w:val="yellow"/>
        </w:rPr>
        <w:t>individuality, centrality, and visibility</w:t>
      </w:r>
      <w:r w:rsidRPr="00DD488C">
        <w:rPr>
          <w:rStyle w:val="StyleUnderline"/>
          <w:highlight w:val="yellow"/>
        </w:rPr>
        <w:t xml:space="preserve"> of the "personal unitary presidency,</w:t>
      </w:r>
      <w:r w:rsidRPr="002B74D7">
        <w:rPr>
          <w:rStyle w:val="StyleUnderline"/>
        </w:rPr>
        <w:t xml:space="preserve">" </w:t>
      </w:r>
      <w:r w:rsidRPr="008042D8">
        <w:rPr>
          <w:sz w:val="16"/>
        </w:rPr>
        <w:t>which is seen as an advantage in terms of collective choice and public debate, can be a disadvantage when it comes to conflict resolution and public assessment. By using the term "mediating conflict," I refer to the way in which a political leader or institution overcomes the social and political costs of resolving distributional and symbolicdisputes. n19 Due to his singularity and enhanced visibility,  [*836]</w:t>
      </w:r>
      <w:r w:rsidRPr="002B74D7">
        <w:rPr>
          <w:rStyle w:val="StyleUnderline"/>
          <w:sz w:val="16"/>
        </w:rPr>
        <w:t xml:space="preserve">  </w:t>
      </w:r>
      <w:r w:rsidRPr="00DD488C">
        <w:rPr>
          <w:rStyle w:val="StyleUnderline"/>
          <w:highlight w:val="yellow"/>
        </w:rPr>
        <w:t>a unitary, centralized president</w:t>
      </w:r>
      <w:r w:rsidRPr="002B74D7">
        <w:rPr>
          <w:rStyle w:val="StyleUnderline"/>
          <w:sz w:val="16"/>
        </w:rPr>
        <w:t xml:space="preserve"> may be less able to mediate many of these conflicts.</w:t>
      </w:r>
      <w:r w:rsidRPr="001D4E65">
        <w:rPr>
          <w:rStyle w:val="StyleUnderline"/>
          <w:sz w:val="24"/>
        </w:rPr>
        <w:t xml:space="preserve"> </w:t>
      </w:r>
      <w:r w:rsidRPr="00F44E19">
        <w:rPr>
          <w:sz w:val="16"/>
        </w:rPr>
        <w:t>At the same time, he[sic/she]</w:t>
      </w:r>
      <w:r w:rsidRPr="002B74D7">
        <w:rPr>
          <w:rStyle w:val="StyleUnderline"/>
        </w:rPr>
        <w:t xml:space="preserve"> </w:t>
      </w:r>
      <w:r w:rsidRPr="00DD488C">
        <w:rPr>
          <w:rStyle w:val="StyleUnderline"/>
          <w:highlight w:val="yellow"/>
        </w:rPr>
        <w:t xml:space="preserve">may be politically evaluated more often under </w:t>
      </w:r>
      <w:r w:rsidRPr="00DD488C">
        <w:rPr>
          <w:rStyle w:val="Emphasis"/>
          <w:highlight w:val="yellow"/>
        </w:rPr>
        <w:t>personal (rather than institutional) criteria</w:t>
      </w:r>
      <w:r w:rsidRPr="00DD488C">
        <w:rPr>
          <w:rStyle w:val="StyleUnderline"/>
          <w:highlight w:val="yellow"/>
        </w:rPr>
        <w:t xml:space="preserve"> and subjected to </w:t>
      </w:r>
      <w:r w:rsidRPr="00DD488C">
        <w:rPr>
          <w:rStyle w:val="Emphasis"/>
          <w:highlight w:val="yellow"/>
        </w:rPr>
        <w:t>an overassessment of government responsibility and error</w:t>
      </w:r>
      <w:r w:rsidRPr="00DD488C">
        <w:rPr>
          <w:rStyle w:val="StyleUnderline"/>
          <w:highlight w:val="yellow"/>
        </w:rPr>
        <w:t>. This combination of effects can undermine not only the popularity and perceived competence</w:t>
      </w:r>
      <w:r w:rsidRPr="002B74D7">
        <w:rPr>
          <w:rStyle w:val="StyleUnderline"/>
        </w:rPr>
        <w:t xml:space="preserve"> </w:t>
      </w:r>
      <w:r w:rsidRPr="00F44E19">
        <w:rPr>
          <w:sz w:val="16"/>
        </w:rPr>
        <w:t>- what I will call "legitimacy" - of the person who holds the office,</w:t>
      </w:r>
      <w:r w:rsidRPr="002B74D7">
        <w:rPr>
          <w:rStyle w:val="StyleUnderline"/>
        </w:rPr>
        <w:t xml:space="preserve"> </w:t>
      </w:r>
      <w:r w:rsidRPr="00DD488C">
        <w:rPr>
          <w:rStyle w:val="StyleUnderline"/>
          <w:highlight w:val="yellow"/>
        </w:rPr>
        <w:t xml:space="preserve">but indirectly, </w:t>
      </w:r>
      <w:r w:rsidRPr="00DD488C">
        <w:rPr>
          <w:rStyle w:val="Emphasis"/>
          <w:highlight w:val="yellow"/>
        </w:rPr>
        <w:t>the president's political influence as well.</w:t>
      </w:r>
      <w:r w:rsidRPr="002B74D7">
        <w:rPr>
          <w:rStyle w:val="Emphasis"/>
        </w:rPr>
        <w:t xml:space="preserve"> </w:t>
      </w:r>
      <w:r w:rsidRPr="002B74D7">
        <w:rPr>
          <w:rStyle w:val="StyleUnderline"/>
          <w:sz w:val="16"/>
        </w:rPr>
        <w:t>What the institution of the presidency seems to gain in strategic power from its centralization in a single visible individual, it may lose, at least in some contexts, as a result of the normative political standards applied to individuals.</w:t>
      </w:r>
      <w:r w:rsidRPr="001D4E65">
        <w:rPr>
          <w:rStyle w:val="StyleUnderline"/>
          <w:sz w:val="24"/>
        </w:rPr>
        <w:t xml:space="preserve"> </w:t>
      </w:r>
    </w:p>
    <w:p w:rsidR="00263F94" w:rsidRPr="000C26A4" w:rsidRDefault="00263F94" w:rsidP="00263F94">
      <w:pPr>
        <w:pStyle w:val="Heading4"/>
      </w:pPr>
      <w:r>
        <w:t xml:space="preserve">(--) </w:t>
      </w:r>
      <w:r w:rsidRPr="000C26A4">
        <w:t>PRESIDENCY IS THE FOCAL POINT OF POLITICS – PRESIDENT GETS THE CREDIT OR THE BLAME, DESERVED OR NOT</w:t>
      </w:r>
    </w:p>
    <w:p w:rsidR="00263F94" w:rsidRPr="000C26A4" w:rsidRDefault="00263F94" w:rsidP="00263F94">
      <w:pPr>
        <w:ind w:left="720"/>
        <w:rPr>
          <w:rStyle w:val="Heading3Char"/>
          <w:szCs w:val="20"/>
        </w:rPr>
      </w:pPr>
      <w:r w:rsidRPr="00DD488C">
        <w:rPr>
          <w:rStyle w:val="Heading4Char"/>
        </w:rPr>
        <w:t>Rosati 4.</w:t>
      </w:r>
      <w:r w:rsidRPr="000C26A4">
        <w:rPr>
          <w:i/>
          <w:sz w:val="16"/>
        </w:rPr>
        <w:t xml:space="preserve"> </w:t>
      </w:r>
      <w:r w:rsidRPr="000C26A4">
        <w:rPr>
          <w:rStyle w:val="Heading3Char"/>
          <w:i/>
          <w:sz w:val="16"/>
        </w:rPr>
        <w:t>[Jerel A., University of South Carolina Government and International Studies professor THE POLITICS OF UNITED STATES FOREIGN POLICY, 2004, p. 80]</w:t>
      </w:r>
    </w:p>
    <w:p w:rsidR="00263F94" w:rsidRDefault="00263F94" w:rsidP="00263F94">
      <w:pPr>
        <w:rPr>
          <w:sz w:val="16"/>
        </w:rPr>
      </w:pPr>
      <w:r w:rsidRPr="00974C0C">
        <w:rPr>
          <w:rStyle w:val="StyleUnderline"/>
          <w:highlight w:val="yellow"/>
        </w:rPr>
        <w:t>Given the popular image of presidential power, presidents receive credit when things are perceived as going well and are blamed when things go badly</w:t>
      </w:r>
      <w:r w:rsidRPr="00974C0C">
        <w:rPr>
          <w:sz w:val="16"/>
        </w:rPr>
        <w:t xml:space="preserve">. Unfortunately, American politics and the policy process are incredibly complex and beyond considerable presidential control. With so many complex issues and problems to address – the debt problem, the economy, energy, welfare, education, the environment, foreign policy – this is a very demanding time to be president. As long as presidential promises and public expectations remain high, the president’s job becomes virtually an impossible task. </w:t>
      </w:r>
      <w:r w:rsidRPr="00974C0C">
        <w:rPr>
          <w:rStyle w:val="StyleUnderline"/>
          <w:highlight w:val="yellow"/>
        </w:rPr>
        <w:t>Should success occur,</w:t>
      </w:r>
      <w:r w:rsidRPr="00974C0C">
        <w:rPr>
          <w:sz w:val="16"/>
        </w:rPr>
        <w:t xml:space="preserve"> given the lack of presidential power, it is probably not by the president’s own design. Nonetheless, </w:t>
      </w:r>
      <w:r w:rsidRPr="00974C0C">
        <w:rPr>
          <w:rStyle w:val="StyleUnderline"/>
          <w:highlight w:val="yellow"/>
        </w:rPr>
        <w:t>the president – the person perceived to be the leader of the country – will be rewarded in terms of public prestige,</w:t>
      </w:r>
      <w:r w:rsidRPr="00974C0C">
        <w:rPr>
          <w:sz w:val="16"/>
        </w:rPr>
        <w:t xml:space="preserve"> greater power, </w:t>
      </w:r>
      <w:r w:rsidRPr="00974C0C">
        <w:rPr>
          <w:rStyle w:val="StyleUnderline"/>
          <w:highlight w:val="yellow"/>
        </w:rPr>
        <w:t>and reelection</w:t>
      </w:r>
      <w:r w:rsidRPr="00974C0C">
        <w:rPr>
          <w:sz w:val="16"/>
        </w:rPr>
        <w:t xml:space="preserve"> (for him or his successor). However, </w:t>
      </w:r>
      <w:r w:rsidRPr="00974C0C">
        <w:rPr>
          <w:rStyle w:val="StyleUnderline"/>
          <w:highlight w:val="yellow"/>
        </w:rPr>
        <w:t>if the president is perceived as unsuccessful – a failure – this results not only in a weakened president but one the public wants replaced</w:t>
      </w:r>
      <w:r w:rsidRPr="00974C0C">
        <w:rPr>
          <w:sz w:val="16"/>
        </w:rPr>
        <w:t>, creating the opportunity to challenge an incumbent president or his heir as presidential nominee.</w:t>
      </w:r>
    </w:p>
    <w:p w:rsidR="00263F94" w:rsidRPr="000C26A4" w:rsidRDefault="00263F94" w:rsidP="00263F94">
      <w:pPr>
        <w:pStyle w:val="Heading4"/>
      </w:pPr>
      <w:r>
        <w:t xml:space="preserve">(--) </w:t>
      </w:r>
      <w:r w:rsidRPr="000C26A4">
        <w:t xml:space="preserve">Obama is the Velcro president – </w:t>
      </w:r>
      <w:r>
        <w:t>gets the blame for everything:</w:t>
      </w:r>
    </w:p>
    <w:p w:rsidR="00263F94" w:rsidRPr="000C26A4" w:rsidRDefault="00263F94" w:rsidP="00263F94">
      <w:pPr>
        <w:ind w:left="720"/>
        <w:rPr>
          <w:sz w:val="16"/>
        </w:rPr>
      </w:pPr>
      <w:r w:rsidRPr="000C26A4">
        <w:rPr>
          <w:rStyle w:val="StyleUnderline"/>
        </w:rPr>
        <w:t>Nicholas and Hook 10.</w:t>
      </w:r>
      <w:r w:rsidRPr="000C26A4">
        <w:t xml:space="preserve"> </w:t>
      </w:r>
      <w:r w:rsidRPr="000C26A4">
        <w:rPr>
          <w:sz w:val="16"/>
        </w:rPr>
        <w:t>(Peter and Janet, Staff Writers – LA Times, “Obama the Velcro president”, LA Times, 7-30, http://articles.latimes.com/2010/jul/30/nation/la-na-velcro-presidency-20100730/3)</w:t>
      </w:r>
    </w:p>
    <w:p w:rsidR="00263F94" w:rsidRDefault="00263F94" w:rsidP="00263F94">
      <w:r w:rsidRPr="000C26A4">
        <w:rPr>
          <w:sz w:val="16"/>
        </w:rPr>
        <w:t xml:space="preserve">If Ronald Reagan was the classic Teflon president, Barack </w:t>
      </w:r>
      <w:r w:rsidRPr="000C26A4">
        <w:rPr>
          <w:rStyle w:val="underline"/>
          <w:highlight w:val="yellow"/>
        </w:rPr>
        <w:t>Obama is made of Velcro</w:t>
      </w:r>
      <w:r w:rsidRPr="000C26A4">
        <w:rPr>
          <w:sz w:val="16"/>
        </w:rPr>
        <w:t xml:space="preserve">.  Through two terms, Reagan eluded much of the responsibility for recession and foreign policy scandal. In less than two years, Obama has become ensnared in blame. Hoping to better insulate Obama, White House aides have sought to give other Cabinet officials a higher profile and additional public exposure. They are also crafting new ways to explain the president's policies to a skeptical public.  </w:t>
      </w:r>
      <w:r w:rsidRPr="000C26A4">
        <w:rPr>
          <w:rStyle w:val="underline"/>
        </w:rPr>
        <w:t xml:space="preserve">But Obama remains the colossus of his administration — </w:t>
      </w:r>
      <w:r w:rsidRPr="000C26A4">
        <w:rPr>
          <w:rStyle w:val="underline"/>
          <w:highlight w:val="yellow"/>
        </w:rPr>
        <w:t>to a point where trouble anywhere</w:t>
      </w:r>
      <w:r w:rsidRPr="000C26A4">
        <w:rPr>
          <w:sz w:val="16"/>
        </w:rPr>
        <w:t xml:space="preserve"> in the world </w:t>
      </w:r>
      <w:r w:rsidRPr="000C26A4">
        <w:rPr>
          <w:rStyle w:val="underline"/>
          <w:highlight w:val="yellow"/>
        </w:rPr>
        <w:t>is</w:t>
      </w:r>
      <w:r w:rsidRPr="000C26A4">
        <w:rPr>
          <w:rStyle w:val="underline"/>
        </w:rPr>
        <w:t xml:space="preserve"> </w:t>
      </w:r>
      <w:r w:rsidRPr="000C26A4">
        <w:rPr>
          <w:sz w:val="16"/>
        </w:rPr>
        <w:t xml:space="preserve">often </w:t>
      </w:r>
      <w:r w:rsidRPr="000C26A4">
        <w:rPr>
          <w:rStyle w:val="underline"/>
          <w:highlight w:val="yellow"/>
        </w:rPr>
        <w:t>his to solve</w:t>
      </w:r>
      <w:r w:rsidRPr="000C26A4">
        <w:rPr>
          <w:sz w:val="16"/>
        </w:rPr>
        <w:t xml:space="preserve">.  The president is on the hook to repair the Gulf Coast oil spill disaster, stabilize Afghanistan, help fix Greece's ailing economy and do right by Shirley Sherrod, the Agriculture Department official fired as a result of a misleading fragment of videotape.  What's not sticking to Obama is a legislative track record that his recent predecessors might envy. Political dividends from passage of a healthcare overhaul or a financial regulatory bill have been fleeting.  Instead, voters are measuring his presidency by a more immediate yardstick: Is he creating enough jobs? So far the verdict is no, and that has taken a toll on Obama's approval ratings. Only 46% approve of Obama's job performance, compared with 47% who disapprove, according to Gallup's daily tracking poll.  "I think the accomplishments are very significant, but I think most people would look at this and say, 'What was the plan for jobs?' " said Sen. Byron L. Dorgan (D-N.D.). "The agenda he's pushed here has been a very important agenda, but it hasn't translated into dinner table conversations."  Reagan was able to glide past controversies with his popularity largely intact. He maintained his affable persona as a small-government advocate while seeming above the fray in his own administration.  Reagan was untarnished by such calamities as the 1983 terrorist bombing of the Marines stationed in Beirut and scandals involving members of his administration. In the 1986 Iran-Contra affair, most of the blame fell on lieutenants.  Obama lately has tried to rip off the Velcro veneer. In a revealing moment during the oil spill crisis, he reminded Americans that his powers aren't "limitless." He told residents in Grand Isle, La., that he is a flesh-and-blood president, not a comic-book superhero able to dive to the bottom of the sea and plug the hole.  "I can't suck it up with a straw," he said.  </w:t>
      </w:r>
      <w:r w:rsidRPr="000C26A4">
        <w:rPr>
          <w:rStyle w:val="underline"/>
        </w:rPr>
        <w:t>But as a candidate</w:t>
      </w:r>
      <w:r w:rsidRPr="000C26A4">
        <w:rPr>
          <w:sz w:val="16"/>
        </w:rPr>
        <w:t xml:space="preserve"> in 2008, </w:t>
      </w:r>
      <w:r w:rsidRPr="000C26A4">
        <w:rPr>
          <w:rStyle w:val="underline"/>
        </w:rPr>
        <w:t>he set sky-high expectations about what he could achieve</w:t>
      </w:r>
      <w:r w:rsidRPr="000C26A4">
        <w:rPr>
          <w:sz w:val="16"/>
        </w:rPr>
        <w:t xml:space="preserve"> and what government could accomplish.  Clinching the Democratic nomination two years ago, Obama described the moment as an epic breakthrough when "we began to provide care for the sick and good jobs to the jobless" and "when the rise of the oceans began to slow and our planet began to heal." Those towering goals remain a long way off. And most people would have preferred to see Obama focus more narrowly on the "good jobs" part of the promise.  A recent Gallup poll showed that 53% of the population rated unemployment and the economy as the nation's most important problem. By contrast, only 7% cited healthcare — a single-minded focus of the White House for a full year.  At every turn, Obama makes the argument that he has improved lives in concrete ways.  Without the steps he took, he says, the economy would be in worse shape and more people would be out of work. There's evidence to support that. Two economists, Mark Zandi and Alan Blinder, reported recently that without the stimulus and other measures, gross domestic product would be about 6.5% lower.  Yet, Americans aren't apt to cheer when something bad doesn't materialize.  Unemployment has been rising — from 7.7% when Obama took office, to 9.5%. Last month, more than 2 million homes in the U.S. were in various stages of foreclosure — up from 1.7 million when Obama was sworn in.  "Folks just aren't in a mood to hand out gold stars when unemployment is hovering around 10%," said Paul Begala, a Democratic pundit.  </w:t>
      </w:r>
      <w:r w:rsidRPr="000C26A4">
        <w:rPr>
          <w:rStyle w:val="underline"/>
          <w:highlight w:val="yellow"/>
        </w:rPr>
        <w:t>Insulating the president</w:t>
      </w:r>
      <w:r w:rsidRPr="000C26A4">
        <w:rPr>
          <w:sz w:val="16"/>
        </w:rPr>
        <w:t xml:space="preserve"> from bad news </w:t>
      </w:r>
      <w:r w:rsidRPr="000C26A4">
        <w:rPr>
          <w:rStyle w:val="underline"/>
          <w:highlight w:val="yellow"/>
        </w:rPr>
        <w:t xml:space="preserve">has </w:t>
      </w:r>
      <w:r w:rsidRPr="00D81CD2">
        <w:rPr>
          <w:rStyle w:val="Emphasis"/>
          <w:highlight w:val="yellow"/>
        </w:rPr>
        <w:t>proved impossible</w:t>
      </w:r>
      <w:r w:rsidRPr="000C26A4">
        <w:rPr>
          <w:sz w:val="16"/>
        </w:rPr>
        <w:t xml:space="preserve">. Other White Houses have tried doing so with more success. </w:t>
      </w:r>
      <w:r w:rsidRPr="000C26A4">
        <w:rPr>
          <w:rStyle w:val="underline"/>
        </w:rPr>
        <w:t>Reagan's Cabinet officials often took the blame, shielding the boss</w:t>
      </w:r>
      <w:r w:rsidRPr="000C26A4">
        <w:rPr>
          <w:sz w:val="16"/>
        </w:rPr>
        <w:t xml:space="preserve">.  </w:t>
      </w:r>
      <w:r w:rsidRPr="000C26A4">
        <w:rPr>
          <w:rStyle w:val="underline"/>
        </w:rPr>
        <w:t xml:space="preserve">But the Obama administration is about one man. </w:t>
      </w:r>
      <w:r w:rsidRPr="000C26A4">
        <w:rPr>
          <w:rStyle w:val="underline"/>
          <w:highlight w:val="yellow"/>
        </w:rPr>
        <w:t>Obama is the White House's chief spokes</w:t>
      </w:r>
      <w:r>
        <w:rPr>
          <w:rStyle w:val="underline"/>
          <w:highlight w:val="yellow"/>
        </w:rPr>
        <w:t>[sic person]</w:t>
      </w:r>
      <w:r w:rsidRPr="00D81CD2">
        <w:rPr>
          <w:rStyle w:val="underline"/>
          <w:strike/>
          <w:highlight w:val="yellow"/>
        </w:rPr>
        <w:t>man,</w:t>
      </w:r>
      <w:r w:rsidRPr="000C26A4">
        <w:rPr>
          <w:rStyle w:val="underline"/>
          <w:highlight w:val="yellow"/>
        </w:rPr>
        <w:t xml:space="preserve"> policy pitchman, fundraiser and negotiator. No Cabinet secretary has emerged as an adequate surrogate</w:t>
      </w:r>
      <w:r w:rsidRPr="000C26A4">
        <w:rPr>
          <w:sz w:val="16"/>
        </w:rPr>
        <w:t xml:space="preserve">. Treasury Secretary Timothy F. Geithner is seen as a tepid public speaker; Energy Secretary Steven Chu is prone to long, wonky digressions and has rarely gone before the cameras during an oil spill crisis that he is working to end. </w:t>
      </w:r>
      <w:r w:rsidRPr="000C26A4">
        <w:rPr>
          <w:rStyle w:val="underline"/>
        </w:rPr>
        <w:t xml:space="preserve">So, more falls to Obama, reinforcing the Velcro effect: </w:t>
      </w:r>
      <w:r w:rsidRPr="000C26A4">
        <w:rPr>
          <w:rStyle w:val="underline"/>
          <w:highlight w:val="yellow"/>
        </w:rPr>
        <w:t>Everything sticks to him</w:t>
      </w:r>
      <w:r w:rsidRPr="000C26A4">
        <w:rPr>
          <w:rStyle w:val="underline"/>
        </w:rPr>
        <w:t>.</w:t>
      </w:r>
      <w:r w:rsidRPr="000C26A4">
        <w:rPr>
          <w:sz w:val="16"/>
        </w:rPr>
        <w:t xml:space="preserve"> He has opined on virtually everything in the hundreds of public statements he has made: nuclear arms treaties, basketball star LeBron James' career plans; Chelsea Clinton's wedding.  Few audiences are off-limits. On Wednesday, he taped a spot on ABC's "The View," drawing a rebuke from Democratic Pennsylvania Gov. Edward G. Rendell, who deemed the appearance unworthy of the presidency during tough times. "</w:t>
      </w:r>
      <w:r w:rsidRPr="000C26A4">
        <w:rPr>
          <w:rStyle w:val="underline"/>
        </w:rPr>
        <w:t>Stylistically he creates some of those problems</w:t>
      </w:r>
      <w:r w:rsidRPr="000C26A4">
        <w:rPr>
          <w:sz w:val="16"/>
        </w:rPr>
        <w:t xml:space="preserve">," Eddie Mahe, a Republican political strategist, said in an interview. "His favorite pronoun is 'I.' </w:t>
      </w:r>
      <w:r w:rsidRPr="000C26A4">
        <w:rPr>
          <w:rStyle w:val="underline"/>
          <w:highlight w:val="yellow"/>
        </w:rPr>
        <w:t>When you position yourself as being all things to all people</w:t>
      </w:r>
      <w:r w:rsidRPr="000C26A4">
        <w:rPr>
          <w:rStyle w:val="underline"/>
        </w:rPr>
        <w:t xml:space="preserve">, the ultimate controller and decision maker with the capacity to fix anything, </w:t>
      </w:r>
      <w:r w:rsidRPr="000C26A4">
        <w:rPr>
          <w:rStyle w:val="underline"/>
          <w:highlight w:val="yellow"/>
        </w:rPr>
        <w:t>you set yourself up to be blamed</w:t>
      </w:r>
      <w:r w:rsidRPr="000C26A4">
        <w:rPr>
          <w:rStyle w:val="underline"/>
        </w:rPr>
        <w:t xml:space="preserve"> </w:t>
      </w:r>
      <w:r w:rsidRPr="000C26A4">
        <w:rPr>
          <w:rStyle w:val="StyleUnderline"/>
        </w:rPr>
        <w:t>when it doesn't get fixed or things happen."</w:t>
      </w:r>
      <w:r w:rsidRPr="000C26A4">
        <w:rPr>
          <w:sz w:val="16"/>
        </w:rPr>
        <w:t xml:space="preserve">  A new White House strategy is to forgo talk of big policy changes that are easy to ridicule. Instead, aides want to market policies as more digestible pieces. So, rather than tout the healthcare package as a whole, advisors will talk about smaller parts that may be more appealing and understandable — such as barring insurers from denying coverage based on preexisting conditions.  But at this stage, </w:t>
      </w:r>
      <w:r w:rsidRPr="000C26A4">
        <w:rPr>
          <w:rStyle w:val="underline"/>
          <w:highlight w:val="yellow"/>
        </w:rPr>
        <w:t>it may be late in the game to downsize</w:t>
      </w:r>
      <w:r w:rsidRPr="000C26A4">
        <w:rPr>
          <w:rStyle w:val="underline"/>
        </w:rPr>
        <w:t xml:space="preserve"> either </w:t>
      </w:r>
      <w:r w:rsidRPr="000C26A4">
        <w:rPr>
          <w:rStyle w:val="underline"/>
          <w:highlight w:val="yellow"/>
        </w:rPr>
        <w:t>the president</w:t>
      </w:r>
      <w:r w:rsidRPr="000C26A4">
        <w:rPr>
          <w:rStyle w:val="underline"/>
        </w:rPr>
        <w:t xml:space="preserve"> or his agenda</w:t>
      </w:r>
      <w:r w:rsidRPr="000C26A4">
        <w:rPr>
          <w:sz w:val="16"/>
        </w:rPr>
        <w:t xml:space="preserve">.  Sen. Richard J. Durbin (D-Ill.) said: "The man came in promising change. He has a higher profile than some presidents because of his youth, his race and the way he came to the White House with the message he brought in. </w:t>
      </w:r>
      <w:r w:rsidRPr="000C26A4">
        <w:rPr>
          <w:rStyle w:val="underline"/>
          <w:highlight w:val="yellow"/>
        </w:rPr>
        <w:t>It's</w:t>
      </w:r>
      <w:r w:rsidRPr="000C26A4">
        <w:rPr>
          <w:rStyle w:val="underline"/>
        </w:rPr>
        <w:t xml:space="preserve"> </w:t>
      </w:r>
      <w:r w:rsidRPr="000C26A4">
        <w:rPr>
          <w:rStyle w:val="underline"/>
          <w:highlight w:val="yellow"/>
        </w:rPr>
        <w:t>naive to believe he can step back and have some Cabinet secretary be the face</w:t>
      </w:r>
      <w:r w:rsidRPr="000C26A4">
        <w:rPr>
          <w:rStyle w:val="underline"/>
        </w:rPr>
        <w:t xml:space="preserve"> of the oil spill. The buck stops with his office</w:t>
      </w:r>
      <w:r w:rsidRPr="000C26A4">
        <w:rPr>
          <w:sz w:val="16"/>
        </w:rPr>
        <w:t>."</w:t>
      </w:r>
      <w:r w:rsidRPr="000C26A4">
        <w:t xml:space="preserve"> </w:t>
      </w:r>
    </w:p>
    <w:p w:rsidR="00263F94" w:rsidRPr="000C26A4" w:rsidRDefault="00263F94" w:rsidP="00263F94">
      <w:pPr>
        <w:pStyle w:val="Heading4"/>
      </w:pPr>
      <w:r>
        <w:t xml:space="preserve">(--) </w:t>
      </w:r>
      <w:r w:rsidRPr="000C26A4">
        <w:t xml:space="preserve">OBAMA WILL GET THE BLAME FOR ALL POLICIES PASSED – THE HILL IS TOO POLARIZED FOR ANY BLAME DEFLECTION. </w:t>
      </w:r>
    </w:p>
    <w:p w:rsidR="00263F94" w:rsidRPr="000C26A4" w:rsidRDefault="00263F94" w:rsidP="00263F94">
      <w:pPr>
        <w:ind w:firstLine="720"/>
        <w:rPr>
          <w:sz w:val="16"/>
        </w:rPr>
      </w:pPr>
      <w:bookmarkStart w:id="28" w:name="_Toc222313916"/>
      <w:bookmarkStart w:id="29" w:name="_Toc224840938"/>
      <w:bookmarkStart w:id="30" w:name="_Toc224842114"/>
      <w:r w:rsidRPr="000C26A4">
        <w:rPr>
          <w:rStyle w:val="StyleUnderline"/>
        </w:rPr>
        <w:t>Politico 9</w:t>
      </w:r>
      <w:r w:rsidRPr="000C26A4">
        <w:rPr>
          <w:sz w:val="16"/>
        </w:rPr>
        <w:t>. [2-13-09</w:t>
      </w:r>
      <w:bookmarkEnd w:id="28"/>
      <w:bookmarkEnd w:id="29"/>
      <w:bookmarkEnd w:id="30"/>
      <w:r w:rsidRPr="000C26A4">
        <w:rPr>
          <w:sz w:val="16"/>
        </w:rPr>
        <w:t xml:space="preserve"> -- http://www.politico.com/news/stories/0209/18827.html]</w:t>
      </w:r>
    </w:p>
    <w:p w:rsidR="00263F94" w:rsidRPr="000C26A4" w:rsidRDefault="00263F94" w:rsidP="00263F94">
      <w:pPr>
        <w:pStyle w:val="Normaltag"/>
        <w:rPr>
          <w:rStyle w:val="underline"/>
          <w:rFonts w:eastAsiaTheme="majorEastAsia"/>
          <w:b w:val="0"/>
        </w:rPr>
      </w:pPr>
      <w:r w:rsidRPr="00D81CD2">
        <w:rPr>
          <w:rStyle w:val="StyleUnderline"/>
          <w:highlight w:val="yellow"/>
        </w:rPr>
        <w:t>The Washington climate,</w:t>
      </w:r>
      <w:r w:rsidRPr="000C26A4">
        <w:rPr>
          <w:b w:val="0"/>
          <w:sz w:val="16"/>
        </w:rPr>
        <w:t xml:space="preserve"> which led to a party-line vote on the stimulus</w:t>
      </w:r>
      <w:r w:rsidRPr="000C26A4">
        <w:rPr>
          <w:rStyle w:val="underline"/>
          <w:rFonts w:eastAsiaTheme="majorEastAsia"/>
        </w:rPr>
        <w:t xml:space="preserve">, </w:t>
      </w:r>
      <w:r w:rsidRPr="00D81CD2">
        <w:rPr>
          <w:rStyle w:val="underline"/>
          <w:rFonts w:eastAsiaTheme="majorEastAsia"/>
          <w:highlight w:val="yellow"/>
        </w:rPr>
        <w:t>has big political implications: It means that Obama will have sole ownership -- whether that means credit or blame -- for all the massive changes in government he envisions over the coming year.</w:t>
      </w:r>
    </w:p>
    <w:p w:rsidR="00263F94" w:rsidRPr="000C26A4" w:rsidRDefault="00263F94" w:rsidP="00263F94">
      <w:pPr>
        <w:pStyle w:val="Normaltag"/>
        <w:rPr>
          <w:sz w:val="16"/>
        </w:rPr>
      </w:pPr>
    </w:p>
    <w:p w:rsidR="00263F94" w:rsidRPr="00D04E29" w:rsidRDefault="00263F94" w:rsidP="00263F94">
      <w:pPr>
        <w:pStyle w:val="Heading4"/>
        <w:rPr>
          <w:rStyle w:val="StyleUnderline"/>
          <w:rFonts w:cstheme="minorHAnsi"/>
          <w:b w:val="0"/>
          <w:szCs w:val="26"/>
        </w:rPr>
      </w:pPr>
      <w:r w:rsidRPr="00D04E29">
        <w:rPr>
          <w:rStyle w:val="StyleUnderline"/>
          <w:rFonts w:cstheme="minorHAnsi"/>
          <w:szCs w:val="26"/>
        </w:rPr>
        <w:t>(--) PRESIDENTS ARE THE FOCAL POINT OF POLITICS – THEY GET THE CREDIT/BLAME.</w:t>
      </w:r>
    </w:p>
    <w:p w:rsidR="00263F94" w:rsidRPr="000C26A4" w:rsidRDefault="00263F94" w:rsidP="00263F94">
      <w:pPr>
        <w:ind w:firstLine="720"/>
      </w:pPr>
      <w:r w:rsidRPr="00D81CD2">
        <w:rPr>
          <w:rStyle w:val="Style13ptBold"/>
        </w:rPr>
        <w:t>CNN, 2002</w:t>
      </w:r>
      <w:r w:rsidRPr="000C26A4">
        <w:t xml:space="preserve"> Late Edition with Wolf Blitzer 4/28/02</w:t>
      </w:r>
    </w:p>
    <w:p w:rsidR="00263F94" w:rsidRPr="000C26A4" w:rsidRDefault="00263F94" w:rsidP="00263F94">
      <w:pPr>
        <w:pStyle w:val="Heading4"/>
        <w:jc w:val="both"/>
        <w:rPr>
          <w:b w:val="0"/>
          <w:sz w:val="16"/>
        </w:rPr>
      </w:pPr>
      <w:r w:rsidRPr="000C26A4">
        <w:rPr>
          <w:b w:val="0"/>
          <w:sz w:val="16"/>
        </w:rPr>
        <w:t xml:space="preserve">Bruce Morton, Cnn Correspondent: </w:t>
      </w:r>
      <w:r w:rsidRPr="00D81CD2">
        <w:rPr>
          <w:rStyle w:val="StyleUnderline"/>
          <w:highlight w:val="yellow"/>
        </w:rPr>
        <w:t>Networks will often air whatever the president says, even if he's praising the Easter Bunny.</w:t>
      </w:r>
      <w:r w:rsidRPr="000C26A4">
        <w:rPr>
          <w:b w:val="0"/>
          <w:sz w:val="16"/>
        </w:rPr>
        <w:t xml:space="preserve"> Blitzer: Competing for face time on the cable news networks. Stay with us. Blitzer: Welcome back. Time now for Bruce Morton's essay on the struggle for balanced coverage on the cable networks. Morton: The Democrats have written the three cable news networks -- CNN, Fox and MSNBC -- complaining that </w:t>
      </w:r>
      <w:r w:rsidRPr="000C26A4">
        <w:rPr>
          <w:b w:val="0"/>
          <w:sz w:val="16"/>
          <w:szCs w:val="16"/>
        </w:rPr>
        <w:t>the Bush administration gets much more coverage than elected Democrats. They cite CNN, which they say, from January 1 through March 21, aired 157 live events involving the Bush administration, and 7 involving elected Democrats. Fox and MS, they say, did much the same thing. The coverage gap is certainly real, for several reasons. First, since September 11, the U.S. has been at war in Afghanistan, so the president has been an active commander in chief. And covering the war, networks will often air whatever the president says</w:t>
      </w:r>
      <w:r w:rsidRPr="000C26A4">
        <w:rPr>
          <w:b w:val="0"/>
          <w:sz w:val="16"/>
        </w:rPr>
        <w:t xml:space="preserve">, even if he's praising the Easter Bunny. Plus, the White House press secretary's briefing, the Pentagon's, maybe the State Department's. Why not? It's easy, it's cheap, the cameras are pooled, and in war time, the briefings may make major news. You never know. But </w:t>
      </w:r>
      <w:r w:rsidRPr="00D81CD2">
        <w:rPr>
          <w:sz w:val="22"/>
          <w:highlight w:val="yellow"/>
        </w:rPr>
        <w:t>there's a reason for the coverage gap that's older than</w:t>
      </w:r>
      <w:r w:rsidRPr="00D81CD2">
        <w:rPr>
          <w:b w:val="0"/>
          <w:sz w:val="22"/>
        </w:rPr>
        <w:t xml:space="preserve"> Mr. </w:t>
      </w:r>
      <w:r w:rsidRPr="00D81CD2">
        <w:rPr>
          <w:sz w:val="22"/>
          <w:highlight w:val="yellow"/>
        </w:rPr>
        <w:t>Bush's administration. In war or peace, the president is a commanding figure</w:t>
      </w:r>
      <w:r w:rsidRPr="000C26A4">
        <w:rPr>
          <w:b w:val="0"/>
          <w:sz w:val="16"/>
        </w:rPr>
        <w:t xml:space="preserve"> -- one man to whose politics and character and, nowadays, sex life, endless attention is paid. </w:t>
      </w:r>
      <w:r w:rsidRPr="00D81CD2">
        <w:rPr>
          <w:sz w:val="22"/>
          <w:highlight w:val="yellow"/>
        </w:rPr>
        <w:t>Congress is 535 people. What it does is complicated</w:t>
      </w:r>
      <w:r w:rsidRPr="000C26A4">
        <w:rPr>
          <w:b w:val="0"/>
          <w:sz w:val="16"/>
        </w:rPr>
        <w:t xml:space="preserve">, compromises on budget items </w:t>
      </w:r>
      <w:r w:rsidRPr="00D81CD2">
        <w:rPr>
          <w:rStyle w:val="StyleUnderline"/>
          <w:highlight w:val="yellow"/>
        </w:rPr>
        <w:t>done in private, and lacks the drama</w:t>
      </w:r>
      <w:r w:rsidRPr="000C26A4">
        <w:rPr>
          <w:b w:val="0"/>
          <w:sz w:val="16"/>
        </w:rPr>
        <w:t xml:space="preserve"> of the White House. There's a primetime TV show about a president. None about the Congress. If a small newspaper has one reporter in Washington, he'll cover two things, the local congressional delegation and, on big occasions, the White House. So the complaining Democrats have a point, </w:t>
      </w:r>
      <w:r w:rsidRPr="00D81CD2">
        <w:rPr>
          <w:b w:val="0"/>
          <w:sz w:val="22"/>
          <w:highlight w:val="yellow"/>
        </w:rPr>
        <w:t>but it's worth remembering that coverage of a president, while always intense, isn't always positive</w:t>
      </w:r>
      <w:r w:rsidRPr="00D81CD2">
        <w:rPr>
          <w:b w:val="0"/>
          <w:sz w:val="22"/>
        </w:rPr>
        <w:t xml:space="preserve">. </w:t>
      </w:r>
      <w:r w:rsidRPr="00D81CD2">
        <w:rPr>
          <w:rStyle w:val="StyleUnderline"/>
          <w:highlight w:val="yellow"/>
        </w:rPr>
        <w:t>You could ask the Clintons</w:t>
      </w:r>
      <w:r w:rsidRPr="00D81CD2">
        <w:rPr>
          <w:b w:val="0"/>
          <w:sz w:val="22"/>
        </w:rPr>
        <w:t xml:space="preserve">. 9 </w:t>
      </w:r>
      <w:r w:rsidRPr="00D81CD2">
        <w:rPr>
          <w:rStyle w:val="StyleUnderline"/>
          <w:highlight w:val="yellow"/>
        </w:rPr>
        <w:t>Presidents will always get more coverage than Congresses. They're sexier. But it won't always be coverage they like.</w:t>
      </w:r>
    </w:p>
    <w:p w:rsidR="00263F94" w:rsidRPr="000C26A4" w:rsidRDefault="00263F94" w:rsidP="00263F94">
      <w:pPr>
        <w:pStyle w:val="Normaltag"/>
        <w:rPr>
          <w:sz w:val="16"/>
        </w:rPr>
      </w:pPr>
    </w:p>
    <w:p w:rsidR="00263F94" w:rsidRDefault="00263F94" w:rsidP="00B21022">
      <w:pPr>
        <w:pStyle w:val="Heading3"/>
      </w:pPr>
      <w:bookmarkStart w:id="31" w:name="_Toc340176728"/>
      <w:bookmarkStart w:id="32" w:name="_Toc346315250"/>
      <w:bookmarkStart w:id="33" w:name="_Toc350547547"/>
      <w:bookmarkStart w:id="34" w:name="_Toc369266162"/>
      <w:bookmarkStart w:id="35" w:name="_Toc380746993"/>
      <w:bookmarkStart w:id="36" w:name="_Toc403812455"/>
      <w:bookmarkStart w:id="37" w:name="_Toc412146502"/>
      <w:bookmarkStart w:id="38" w:name="_Toc422397261"/>
      <w:r>
        <w:t>Links</w:t>
      </w:r>
      <w:bookmarkEnd w:id="31"/>
      <w:bookmarkEnd w:id="32"/>
      <w:bookmarkEnd w:id="33"/>
      <w:r>
        <w:t>:  Executive Orders</w:t>
      </w:r>
      <w:bookmarkEnd w:id="34"/>
      <w:bookmarkEnd w:id="35"/>
      <w:bookmarkEnd w:id="36"/>
      <w:bookmarkEnd w:id="37"/>
      <w:bookmarkEnd w:id="38"/>
    </w:p>
    <w:p w:rsidR="00263F94" w:rsidRPr="00572555" w:rsidRDefault="00263F94" w:rsidP="00263F94">
      <w:pPr>
        <w:pStyle w:val="Heading4"/>
      </w:pPr>
      <w:r w:rsidRPr="00572555">
        <w:t xml:space="preserve">Executive Orders are perceived as bypassing Congress </w:t>
      </w:r>
      <w:r>
        <w:t>and create great political controversy:</w:t>
      </w:r>
    </w:p>
    <w:p w:rsidR="00263F94" w:rsidRDefault="00263F94" w:rsidP="00263F94">
      <w:pPr>
        <w:ind w:left="720"/>
      </w:pPr>
      <w:r w:rsidRPr="00405B57">
        <w:t xml:space="preserve">Marybeth P. </w:t>
      </w:r>
      <w:r w:rsidRPr="00DD488C">
        <w:rPr>
          <w:rStyle w:val="Heading4Char"/>
        </w:rPr>
        <w:t>Ulrich,</w:t>
      </w:r>
      <w:r>
        <w:t xml:space="preserve"> July 20</w:t>
      </w:r>
      <w:r w:rsidRPr="00DD488C">
        <w:rPr>
          <w:rStyle w:val="Heading4Char"/>
        </w:rPr>
        <w:t>04</w:t>
      </w:r>
      <w:r>
        <w:t xml:space="preserve">, U.S. Army War College Guide to National Security Policy and Strategy, </w:t>
      </w:r>
      <w:r w:rsidRPr="00405B57">
        <w:t>Presidential Leadership and National Security Policymaking</w:t>
      </w:r>
    </w:p>
    <w:p w:rsidR="00263F94" w:rsidRDefault="00263F94" w:rsidP="00263F94">
      <w:pPr>
        <w:ind w:left="720"/>
        <w:rPr>
          <w:b/>
          <w:u w:val="single"/>
        </w:rPr>
      </w:pPr>
      <w:r w:rsidRPr="00405B57">
        <w:rPr>
          <w:sz w:val="16"/>
        </w:rPr>
        <w:t>Executive orders have mainly been used in three areas: to combat various forms of discrimination against citizens, to increase White House control over the executive branch, and to maintain secrets.</w:t>
      </w:r>
      <w:r>
        <w:t xml:space="preserve"> </w:t>
      </w:r>
      <w:r w:rsidRPr="00DD488C">
        <w:rPr>
          <w:highlight w:val="yellow"/>
          <w:u w:val="single"/>
        </w:rPr>
        <w:t xml:space="preserve">When Congress perceives that executive orders are taken to </w:t>
      </w:r>
      <w:r w:rsidRPr="00DD488C">
        <w:rPr>
          <w:b/>
          <w:highlight w:val="yellow"/>
          <w:u w:val="single"/>
        </w:rPr>
        <w:t>bypass Congress on controversial issues</w:t>
      </w:r>
      <w:r w:rsidRPr="00DD488C">
        <w:rPr>
          <w:highlight w:val="yellow"/>
          <w:u w:val="single"/>
        </w:rPr>
        <w:t xml:space="preserve">, they may elicit </w:t>
      </w:r>
      <w:r w:rsidRPr="00DD488C">
        <w:rPr>
          <w:b/>
          <w:highlight w:val="yellow"/>
          <w:u w:val="single"/>
        </w:rPr>
        <w:t>great political controversy</w:t>
      </w:r>
      <w:r w:rsidRPr="00DD488C">
        <w:rPr>
          <w:highlight w:val="yellow"/>
          <w:u w:val="single"/>
        </w:rPr>
        <w:t xml:space="preserve"> and be a </w:t>
      </w:r>
      <w:r w:rsidRPr="00DD488C">
        <w:rPr>
          <w:b/>
          <w:highlight w:val="yellow"/>
          <w:u w:val="single"/>
        </w:rPr>
        <w:t xml:space="preserve">source of conflict between the two branches.  </w:t>
      </w:r>
      <w:r w:rsidRPr="00DD488C">
        <w:rPr>
          <w:highlight w:val="yellow"/>
          <w:u w:val="single"/>
        </w:rPr>
        <w:t xml:space="preserve">Even the prospect of an executive order being issued can </w:t>
      </w:r>
      <w:r w:rsidRPr="00DD488C">
        <w:rPr>
          <w:b/>
          <w:highlight w:val="yellow"/>
          <w:u w:val="single"/>
        </w:rPr>
        <w:t>erupt in major political controversy</w:t>
      </w:r>
      <w:r w:rsidRPr="00DD488C">
        <w:rPr>
          <w:highlight w:val="yellow"/>
          <w:u w:val="single"/>
        </w:rPr>
        <w:t xml:space="preserve"> as was the case with</w:t>
      </w:r>
      <w:r w:rsidRPr="00405B57">
        <w:rPr>
          <w:sz w:val="16"/>
        </w:rPr>
        <w:t xml:space="preserve"> President</w:t>
      </w:r>
      <w:r>
        <w:t xml:space="preserve"> </w:t>
      </w:r>
      <w:r w:rsidRPr="00DD488C">
        <w:rPr>
          <w:highlight w:val="yellow"/>
          <w:u w:val="single"/>
        </w:rPr>
        <w:t>Clinton’s proposal to lift the ban on gays serving in the military</w:t>
      </w:r>
      <w:r w:rsidRPr="00405B57">
        <w:rPr>
          <w:u w:val="single"/>
        </w:rPr>
        <w:t>.</w:t>
      </w:r>
      <w:r w:rsidRPr="00405B57">
        <w:rPr>
          <w:sz w:val="16"/>
        </w:rPr>
        <w:t xml:space="preserve"> There was no question that the president had the legitimate authority to issue such an order as Truman had done to integrate the armed forces in 1948, but</w:t>
      </w:r>
      <w:r>
        <w:t xml:space="preserve"> </w:t>
      </w:r>
      <w:r w:rsidRPr="00DD488C">
        <w:rPr>
          <w:b/>
          <w:highlight w:val="yellow"/>
          <w:u w:val="single"/>
        </w:rPr>
        <w:t>the political backlash was so strong</w:t>
      </w:r>
      <w:r w:rsidRPr="00405B57">
        <w:rPr>
          <w:sz w:val="16"/>
        </w:rPr>
        <w:t xml:space="preserve"> in 1993 </w:t>
      </w:r>
      <w:r w:rsidRPr="00DD488C">
        <w:rPr>
          <w:highlight w:val="yellow"/>
          <w:u w:val="single"/>
        </w:rPr>
        <w:t xml:space="preserve">that Clinton abandoned the idea in order to </w:t>
      </w:r>
      <w:r w:rsidRPr="00DD488C">
        <w:rPr>
          <w:b/>
          <w:highlight w:val="yellow"/>
          <w:u w:val="single"/>
        </w:rPr>
        <w:t>salvage his domestic agenda before Congress.</w:t>
      </w:r>
    </w:p>
    <w:p w:rsidR="00263F94" w:rsidRPr="000B7D48" w:rsidRDefault="00263F94" w:rsidP="00263F94">
      <w:pPr>
        <w:pStyle w:val="Heading4"/>
      </w:pPr>
      <w:r>
        <w:t xml:space="preserve">(--) </w:t>
      </w:r>
      <w:r w:rsidRPr="000B7D48">
        <w:t xml:space="preserve">Unpopular XOs have political consequences and spark massive congressional </w:t>
      </w:r>
      <w:r>
        <w:t xml:space="preserve">and public </w:t>
      </w:r>
      <w:r w:rsidRPr="000B7D48">
        <w:t>backlash</w:t>
      </w:r>
      <w:r>
        <w:t>:</w:t>
      </w:r>
    </w:p>
    <w:p w:rsidR="00263F94" w:rsidRPr="00C06D65" w:rsidRDefault="00263F94" w:rsidP="00263F94">
      <w:r w:rsidRPr="000B7D48">
        <w:rPr>
          <w:b/>
          <w:sz w:val="24"/>
          <w:u w:val="single"/>
        </w:rPr>
        <w:t>Risen 2004</w:t>
      </w:r>
      <w:r w:rsidRPr="000B7D48">
        <w:rPr>
          <w:sz w:val="24"/>
        </w:rPr>
        <w:t xml:space="preserve"> </w:t>
      </w:r>
      <w:r w:rsidRPr="000B7D48">
        <w:rPr>
          <w:sz w:val="16"/>
        </w:rPr>
        <w:t xml:space="preserve">[Clay, Managing editor of </w:t>
      </w:r>
      <w:r w:rsidRPr="000B7D48">
        <w:rPr>
          <w:i/>
          <w:sz w:val="16"/>
        </w:rPr>
        <w:t xml:space="preserve">Democracy: A Journal of Ideas, </w:t>
      </w:r>
      <w:r w:rsidRPr="000B7D48">
        <w:rPr>
          <w:rStyle w:val="commentstext"/>
          <w:sz w:val="16"/>
        </w:rPr>
        <w:t>M.A. from the University of Chicago</w:t>
      </w:r>
      <w:r w:rsidRPr="000B7D48">
        <w:rPr>
          <w:sz w:val="16"/>
        </w:rPr>
        <w:t xml:space="preserve"> “The Power of the Pen: The Not-So-Secret Weapon of Congress-wary Presidents” The American Prospect, July 16, </w:t>
      </w:r>
      <w:r>
        <w:rPr>
          <w:sz w:val="16"/>
        </w:rPr>
        <w:t xml:space="preserve"> </w:t>
      </w:r>
      <w:r w:rsidRPr="000B7D48">
        <w:rPr>
          <w:sz w:val="16"/>
        </w:rPr>
        <w:t>http://www.prospect.org/cs/articles?article=the_power_of_the_pen]</w:t>
      </w:r>
    </w:p>
    <w:p w:rsidR="00263F94" w:rsidRPr="000B7D48" w:rsidRDefault="00263F94" w:rsidP="00263F94">
      <w:pPr>
        <w:pStyle w:val="card"/>
        <w:rPr>
          <w:sz w:val="24"/>
        </w:rPr>
      </w:pPr>
      <w:r w:rsidRPr="000B7D48">
        <w:rPr>
          <w:szCs w:val="16"/>
        </w:rPr>
        <w:t>The most effective check on executive orders has proven to be political.</w:t>
      </w:r>
      <w:r w:rsidRPr="000B7D48">
        <w:rPr>
          <w:sz w:val="24"/>
        </w:rPr>
        <w:t xml:space="preserve"> </w:t>
      </w:r>
      <w:r w:rsidRPr="00DD488C">
        <w:rPr>
          <w:sz w:val="24"/>
          <w:highlight w:val="yellow"/>
        </w:rPr>
        <w:t>W</w:t>
      </w:r>
      <w:r w:rsidRPr="00DD488C">
        <w:rPr>
          <w:rStyle w:val="underline"/>
          <w:rFonts w:eastAsiaTheme="majorEastAsia"/>
          <w:sz w:val="24"/>
          <w:highlight w:val="yellow"/>
        </w:rPr>
        <w:t>hen it comes to executive orders, “The president is much more clearly responsible</w:t>
      </w:r>
      <w:r w:rsidRPr="00DD488C">
        <w:rPr>
          <w:sz w:val="24"/>
          <w:highlight w:val="yellow"/>
        </w:rPr>
        <w:t>,”</w:t>
      </w:r>
      <w:r w:rsidRPr="000B7D48">
        <w:rPr>
          <w:sz w:val="24"/>
        </w:rPr>
        <w:t xml:space="preserve"> </w:t>
      </w:r>
      <w:r w:rsidRPr="000B7D48">
        <w:rPr>
          <w:szCs w:val="16"/>
        </w:rPr>
        <w:t xml:space="preserve">says Dellinger, who was heavily involved in crafting orders under Clinton. “Not only is there no involvement from Congress, but </w:t>
      </w:r>
      <w:r w:rsidRPr="00DD488C">
        <w:rPr>
          <w:rStyle w:val="underline"/>
          <w:rFonts w:eastAsiaTheme="majorEastAsia"/>
          <w:sz w:val="24"/>
          <w:highlight w:val="yellow"/>
        </w:rPr>
        <w:t>the president has to personally sign the order</w:t>
      </w:r>
      <w:r w:rsidRPr="00DD488C">
        <w:rPr>
          <w:sz w:val="24"/>
          <w:highlight w:val="yellow"/>
        </w:rPr>
        <w:t xml:space="preserve">.” </w:t>
      </w:r>
      <w:r w:rsidRPr="00DD488C">
        <w:rPr>
          <w:rStyle w:val="underline"/>
          <w:rFonts w:eastAsiaTheme="majorEastAsia"/>
          <w:sz w:val="24"/>
          <w:highlight w:val="yellow"/>
        </w:rPr>
        <w:t>Clinton's Grand Staircase-Escalante</w:t>
      </w:r>
      <w:r w:rsidRPr="000B7D48">
        <w:rPr>
          <w:sz w:val="24"/>
        </w:rPr>
        <w:t xml:space="preserve"> </w:t>
      </w:r>
      <w:r w:rsidRPr="000B7D48">
        <w:t>National Monument executive</w:t>
      </w:r>
      <w:r w:rsidRPr="000B7D48">
        <w:rPr>
          <w:sz w:val="24"/>
        </w:rPr>
        <w:t xml:space="preserve"> </w:t>
      </w:r>
      <w:r w:rsidRPr="000B7D48">
        <w:rPr>
          <w:rStyle w:val="underline"/>
          <w:rFonts w:eastAsiaTheme="majorEastAsia"/>
          <w:sz w:val="24"/>
        </w:rPr>
        <w:t>order</w:t>
      </w:r>
      <w:r w:rsidRPr="000B7D48">
        <w:rPr>
          <w:sz w:val="24"/>
        </w:rPr>
        <w:t xml:space="preserve"> </w:t>
      </w:r>
      <w:r w:rsidRPr="000B7D48">
        <w:t>may have helped him win votes, but it also</w:t>
      </w:r>
      <w:r w:rsidRPr="000B7D48">
        <w:rPr>
          <w:sz w:val="24"/>
        </w:rPr>
        <w:t xml:space="preserve"> </w:t>
      </w:r>
      <w:r w:rsidRPr="00DD488C">
        <w:rPr>
          <w:rStyle w:val="underline"/>
          <w:rFonts w:eastAsiaTheme="majorEastAsia"/>
          <w:sz w:val="24"/>
          <w:highlight w:val="yellow"/>
        </w:rPr>
        <w:t xml:space="preserve">set off a massive congressional </w:t>
      </w:r>
      <w:r w:rsidRPr="00DD488C">
        <w:rPr>
          <w:rStyle w:val="Emphasis"/>
          <w:rFonts w:eastAsiaTheme="majorEastAsia"/>
          <w:highlight w:val="yellow"/>
        </w:rPr>
        <w:t>and public backlash</w:t>
      </w:r>
      <w:r w:rsidRPr="000B7D48">
        <w:rPr>
          <w:sz w:val="24"/>
        </w:rPr>
        <w:t xml:space="preserve">. </w:t>
      </w:r>
      <w:r w:rsidRPr="000B7D48">
        <w:rPr>
          <w:szCs w:val="16"/>
        </w:rPr>
        <w:t>Right-wing Internet sites bristled with comments about “dictatorial powers,” and Republicans warned of an end to civil liberties as we know them. “President Clinton is running roughshod over our Constitution,” said then–House Majority Leader Dick Armey. Indeed</w:t>
      </w:r>
      <w:r w:rsidRPr="000B7D48">
        <w:t>,</w:t>
      </w:r>
      <w:r w:rsidRPr="000B7D48">
        <w:rPr>
          <w:sz w:val="24"/>
        </w:rPr>
        <w:t xml:space="preserve"> </w:t>
      </w:r>
      <w:r w:rsidRPr="00DD488C">
        <w:rPr>
          <w:sz w:val="24"/>
          <w:highlight w:val="yellow"/>
        </w:rPr>
        <w:t>an unpopular executive order can have immediate--and lasting--political consequences</w:t>
      </w:r>
      <w:r w:rsidRPr="000B7D48">
        <w:rPr>
          <w:sz w:val="24"/>
        </w:rPr>
        <w:t xml:space="preserve">. </w:t>
      </w:r>
      <w:r w:rsidRPr="000B7D48">
        <w:t>In 2001, for example,</w:t>
      </w:r>
      <w:r w:rsidRPr="000B7D48">
        <w:rPr>
          <w:sz w:val="24"/>
        </w:rPr>
        <w:t xml:space="preserve"> </w:t>
      </w:r>
      <w:r w:rsidRPr="00DD488C">
        <w:rPr>
          <w:rStyle w:val="underline"/>
          <w:rFonts w:eastAsiaTheme="majorEastAsia"/>
          <w:sz w:val="24"/>
          <w:highlight w:val="yellow"/>
        </w:rPr>
        <w:t>Bush</w:t>
      </w:r>
      <w:r w:rsidRPr="00DD488C">
        <w:rPr>
          <w:sz w:val="24"/>
          <w:highlight w:val="yellow"/>
        </w:rPr>
        <w:t xml:space="preserve"> </w:t>
      </w:r>
      <w:r w:rsidRPr="00DD488C">
        <w:rPr>
          <w:rStyle w:val="underline"/>
          <w:rFonts w:eastAsiaTheme="majorEastAsia"/>
          <w:sz w:val="24"/>
          <w:highlight w:val="yellow"/>
        </w:rPr>
        <w:t>proposed</w:t>
      </w:r>
      <w:r w:rsidRPr="00DD488C">
        <w:rPr>
          <w:sz w:val="24"/>
          <w:highlight w:val="yellow"/>
        </w:rPr>
        <w:t xml:space="preserve"> </w:t>
      </w:r>
      <w:r w:rsidRPr="00DD488C">
        <w:rPr>
          <w:rStyle w:val="underline"/>
          <w:rFonts w:eastAsiaTheme="majorEastAsia"/>
          <w:sz w:val="24"/>
          <w:highlight w:val="yellow"/>
        </w:rPr>
        <w:t>raising</w:t>
      </w:r>
      <w:r w:rsidRPr="000B7D48">
        <w:rPr>
          <w:sz w:val="24"/>
        </w:rPr>
        <w:t xml:space="preserve"> </w:t>
      </w:r>
      <w:r w:rsidRPr="000B7D48">
        <w:t>the</w:t>
      </w:r>
      <w:r w:rsidRPr="000B7D48">
        <w:rPr>
          <w:sz w:val="24"/>
        </w:rPr>
        <w:t xml:space="preserve"> </w:t>
      </w:r>
      <w:r w:rsidRPr="00DD488C">
        <w:rPr>
          <w:rStyle w:val="underline"/>
          <w:rFonts w:eastAsiaTheme="majorEastAsia"/>
          <w:sz w:val="24"/>
          <w:highlight w:val="yellow"/>
        </w:rPr>
        <w:t>acceptable</w:t>
      </w:r>
      <w:r w:rsidRPr="00DD488C">
        <w:rPr>
          <w:sz w:val="24"/>
          <w:highlight w:val="yellow"/>
        </w:rPr>
        <w:t xml:space="preserve"> </w:t>
      </w:r>
      <w:r w:rsidRPr="00DD488C">
        <w:rPr>
          <w:rStyle w:val="underline"/>
          <w:rFonts w:eastAsiaTheme="majorEastAsia"/>
          <w:sz w:val="24"/>
          <w:highlight w:val="yellow"/>
        </w:rPr>
        <w:t>number</w:t>
      </w:r>
      <w:r w:rsidRPr="00DD488C">
        <w:rPr>
          <w:sz w:val="24"/>
          <w:highlight w:val="yellow"/>
        </w:rPr>
        <w:t xml:space="preserve"> </w:t>
      </w:r>
      <w:r w:rsidRPr="00DD488C">
        <w:rPr>
          <w:rStyle w:val="underline"/>
          <w:rFonts w:eastAsiaTheme="majorEastAsia"/>
          <w:highlight w:val="yellow"/>
        </w:rPr>
        <w:t>of</w:t>
      </w:r>
      <w:r w:rsidRPr="000B7D48">
        <w:t xml:space="preserve"> parts per billion</w:t>
      </w:r>
      <w:r w:rsidRPr="000B7D48">
        <w:rPr>
          <w:sz w:val="24"/>
        </w:rPr>
        <w:t xml:space="preserve"> </w:t>
      </w:r>
      <w:r w:rsidRPr="000B7D48">
        <w:rPr>
          <w:rStyle w:val="underline"/>
          <w:rFonts w:eastAsiaTheme="majorEastAsia"/>
          <w:sz w:val="24"/>
        </w:rPr>
        <w:t xml:space="preserve">of </w:t>
      </w:r>
      <w:r w:rsidRPr="00DD488C">
        <w:rPr>
          <w:rStyle w:val="underline"/>
          <w:rFonts w:eastAsiaTheme="majorEastAsia"/>
          <w:sz w:val="24"/>
          <w:highlight w:val="yellow"/>
        </w:rPr>
        <w:t>arsenic in drinking water</w:t>
      </w:r>
      <w:r w:rsidRPr="000B7D48">
        <w:rPr>
          <w:sz w:val="24"/>
        </w:rPr>
        <w:t xml:space="preserve">. </w:t>
      </w:r>
      <w:r w:rsidRPr="000B7D48">
        <w:t>It was a bone he was trying to toss to the mining industry, and it would have overturned Clinton's order lowering the levels. But</w:t>
      </w:r>
      <w:r w:rsidRPr="000B7D48">
        <w:rPr>
          <w:sz w:val="24"/>
        </w:rPr>
        <w:t xml:space="preserve"> </w:t>
      </w:r>
      <w:r w:rsidRPr="00DD488C">
        <w:rPr>
          <w:rStyle w:val="underline"/>
          <w:rFonts w:eastAsiaTheme="majorEastAsia"/>
          <w:sz w:val="24"/>
          <w:highlight w:val="yellow"/>
        </w:rPr>
        <w:t>the overwhelmingly negative public reaction forced Bush to quickly withdraw his proposal--and it painted him indelibly as an anti-environmental president</w:t>
      </w:r>
      <w:r w:rsidRPr="00DD488C">
        <w:rPr>
          <w:sz w:val="24"/>
          <w:highlight w:val="yellow"/>
        </w:rPr>
        <w:t>.</w:t>
      </w:r>
      <w:r w:rsidRPr="000B7D48">
        <w:rPr>
          <w:sz w:val="24"/>
        </w:rPr>
        <w:t xml:space="preserve"> </w:t>
      </w:r>
    </w:p>
    <w:p w:rsidR="00263F94" w:rsidRPr="000B7D48" w:rsidRDefault="00263F94" w:rsidP="00263F94">
      <w:pPr>
        <w:pStyle w:val="Heading4"/>
      </w:pPr>
      <w:r>
        <w:t xml:space="preserve">(--) </w:t>
      </w:r>
      <w:r w:rsidRPr="000B7D48">
        <w:t xml:space="preserve">Executive orders turn the President into a lightning rod </w:t>
      </w:r>
    </w:p>
    <w:p w:rsidR="00263F94" w:rsidRPr="00C06D65" w:rsidRDefault="00263F94" w:rsidP="00263F94">
      <w:r w:rsidRPr="003E6101">
        <w:rPr>
          <w:b/>
          <w:sz w:val="24"/>
          <w:u w:val="single"/>
        </w:rPr>
        <w:t>Cooper 97</w:t>
      </w:r>
      <w:r w:rsidRPr="003E6101">
        <w:rPr>
          <w:sz w:val="24"/>
        </w:rPr>
        <w:t xml:space="preserve"> </w:t>
      </w:r>
      <w:r w:rsidRPr="00C06D65">
        <w:t>[Phillip, Professor of Poli Sci @ University of Vermont, Administration and Society, Lexis]</w:t>
      </w:r>
    </w:p>
    <w:p w:rsidR="00263F94" w:rsidRDefault="00263F94" w:rsidP="00263F94">
      <w:pPr>
        <w:pStyle w:val="card"/>
        <w:rPr>
          <w:rStyle w:val="underline"/>
          <w:rFonts w:eastAsiaTheme="majorEastAsia"/>
          <w:sz w:val="24"/>
        </w:rPr>
      </w:pPr>
      <w:r w:rsidRPr="003E6101">
        <w:t>Interestingly enough,</w:t>
      </w:r>
      <w:r w:rsidRPr="003E6101">
        <w:rPr>
          <w:sz w:val="24"/>
        </w:rPr>
        <w:t xml:space="preserve"> </w:t>
      </w:r>
      <w:r w:rsidRPr="00DD488C">
        <w:rPr>
          <w:rStyle w:val="underline"/>
          <w:rFonts w:eastAsiaTheme="majorEastAsia"/>
          <w:sz w:val="24"/>
          <w:highlight w:val="yellow"/>
        </w:rPr>
        <w:t>the effort to avoid opposition from Congress</w:t>
      </w:r>
      <w:r w:rsidRPr="003E6101">
        <w:rPr>
          <w:sz w:val="24"/>
        </w:rPr>
        <w:t xml:space="preserve"> </w:t>
      </w:r>
      <w:r w:rsidRPr="003E6101">
        <w:t>or agencies</w:t>
      </w:r>
      <w:r w:rsidRPr="003E6101">
        <w:rPr>
          <w:sz w:val="24"/>
        </w:rPr>
        <w:t xml:space="preserve"> </w:t>
      </w:r>
      <w:r w:rsidRPr="00DD488C">
        <w:rPr>
          <w:rStyle w:val="underline"/>
          <w:rFonts w:eastAsiaTheme="majorEastAsia"/>
          <w:sz w:val="24"/>
          <w:highlight w:val="yellow"/>
        </w:rPr>
        <w:t xml:space="preserve">can have the effect of turning the White House itself into a </w:t>
      </w:r>
      <w:r w:rsidRPr="00DD488C">
        <w:rPr>
          <w:sz w:val="24"/>
          <w:highlight w:val="yellow"/>
        </w:rPr>
        <w:t>lightning rod</w:t>
      </w:r>
      <w:r w:rsidRPr="00DD488C">
        <w:rPr>
          <w:rStyle w:val="underline"/>
          <w:rFonts w:eastAsiaTheme="majorEastAsia"/>
          <w:sz w:val="24"/>
          <w:highlight w:val="yellow"/>
        </w:rPr>
        <w:t>. When an administrative agency takes action</w:t>
      </w:r>
      <w:r w:rsidRPr="003E6101">
        <w:rPr>
          <w:rStyle w:val="underline"/>
          <w:rFonts w:eastAsiaTheme="majorEastAsia"/>
          <w:sz w:val="24"/>
        </w:rPr>
        <w:t xml:space="preserve"> </w:t>
      </w:r>
      <w:r w:rsidRPr="003E6101">
        <w:t>under its statutory authority and responsibility,</w:t>
      </w:r>
      <w:r w:rsidRPr="003E6101">
        <w:rPr>
          <w:sz w:val="24"/>
        </w:rPr>
        <w:t xml:space="preserve"> </w:t>
      </w:r>
      <w:r w:rsidRPr="00DD488C">
        <w:rPr>
          <w:rStyle w:val="underline"/>
          <w:rFonts w:eastAsiaTheme="majorEastAsia"/>
          <w:sz w:val="24"/>
          <w:highlight w:val="yellow"/>
        </w:rPr>
        <w:t>its opponents generally focus their conflicts as limited disputes aimed at the agency</w:t>
      </w:r>
      <w:r w:rsidRPr="003E6101">
        <w:rPr>
          <w:sz w:val="24"/>
        </w:rPr>
        <w:t xml:space="preserve"> </w:t>
      </w:r>
      <w:r w:rsidRPr="003E6101">
        <w:t>involved.</w:t>
      </w:r>
      <w:r w:rsidRPr="003E6101">
        <w:rPr>
          <w:sz w:val="24"/>
        </w:rPr>
        <w:t xml:space="preserve"> </w:t>
      </w:r>
      <w:r w:rsidRPr="00DD488C">
        <w:rPr>
          <w:rStyle w:val="underline"/>
          <w:rFonts w:eastAsiaTheme="majorEastAsia"/>
          <w:sz w:val="24"/>
          <w:highlight w:val="yellow"/>
        </w:rPr>
        <w:t>Where the White House employs an executive order</w:t>
      </w:r>
      <w:r w:rsidRPr="00DD488C">
        <w:rPr>
          <w:sz w:val="24"/>
          <w:highlight w:val="yellow"/>
        </w:rPr>
        <w:t>,</w:t>
      </w:r>
      <w:r w:rsidRPr="003E6101">
        <w:rPr>
          <w:sz w:val="24"/>
        </w:rPr>
        <w:t xml:space="preserve"> </w:t>
      </w:r>
      <w:r w:rsidRPr="003E6101">
        <w:rPr>
          <w:szCs w:val="16"/>
        </w:rPr>
        <w:t>for example, to shift critical elements of decision making from the agencies to the executive office of the president</w:t>
      </w:r>
      <w:r w:rsidRPr="003E6101">
        <w:rPr>
          <w:sz w:val="24"/>
        </w:rPr>
        <w:t xml:space="preserve">, </w:t>
      </w:r>
      <w:r w:rsidRPr="00DD488C">
        <w:rPr>
          <w:rStyle w:val="underline"/>
          <w:rFonts w:eastAsiaTheme="majorEastAsia"/>
          <w:sz w:val="24"/>
          <w:highlight w:val="yellow"/>
        </w:rPr>
        <w:t>the nature of conflict changes and</w:t>
      </w:r>
      <w:r w:rsidRPr="003E6101">
        <w:rPr>
          <w:rStyle w:val="underline"/>
          <w:rFonts w:eastAsiaTheme="majorEastAsia"/>
          <w:sz w:val="24"/>
        </w:rPr>
        <w:t xml:space="preserve"> </w:t>
      </w:r>
      <w:r w:rsidRPr="003E6101">
        <w:rPr>
          <w:rStyle w:val="underline"/>
          <w:rFonts w:eastAsiaTheme="majorEastAsia"/>
        </w:rPr>
        <w:t xml:space="preserve">the </w:t>
      </w:r>
      <w:r w:rsidRPr="003E6101">
        <w:t xml:space="preserve">focus shifts to 1600 Pennsylvania Avenue </w:t>
      </w:r>
      <w:r w:rsidRPr="003E6101">
        <w:rPr>
          <w:szCs w:val="16"/>
        </w:rPr>
        <w:t>or at least to the executive office buildings The saga of the OTRA battle with Congress under regulatory review orders and the murky status of the Quayle Commission working in concert with OIRA provides a dramatic case in point. The nature and focus of conflict is in some measure affected by the fact that executive orders take administrative action outside the normal rules of administrative law. And although there are tensions in that field of law, the fact is that it has been carefully developed over time with the intention of accommodating the needs of administration and the demands for accountability by agencies filled with unelected administrators who make important decisions having the force of law in the form of rules and administrative adjudications. On one hand, administrative law requires open, orderly, and participative decision processes, but it also creates significant presumptions in favor of administrative agencies. The courts provide legal support in the form of favorable decisions as well as assisting agencies in enforcement through orders enforcing subpoena and other investigative authority while also ordering compliance with agency decisions once the investigations and decision processes are complete. Administrative law also provides a vehicle for integrating administrative decisions having the force of law with the larger body of law and policy</w:t>
      </w:r>
      <w:r w:rsidRPr="003E6101">
        <w:t>.</w:t>
      </w:r>
      <w:r w:rsidRPr="003E6101">
        <w:rPr>
          <w:sz w:val="24"/>
        </w:rPr>
        <w:t xml:space="preserve"> </w:t>
      </w:r>
      <w:r w:rsidRPr="00DD488C">
        <w:rPr>
          <w:rStyle w:val="underline"/>
          <w:rFonts w:eastAsiaTheme="majorEastAsia"/>
          <w:sz w:val="24"/>
          <w:highlight w:val="yellow"/>
        </w:rPr>
        <w:t>The use of executive orders to confound or circumvent normal administrative law is counterproductive and ultimately dysfunctional</w:t>
      </w:r>
      <w:r w:rsidRPr="003E6101">
        <w:rPr>
          <w:rStyle w:val="underline"/>
          <w:rFonts w:eastAsiaTheme="majorEastAsia"/>
          <w:sz w:val="24"/>
        </w:rPr>
        <w:t xml:space="preserve">. </w:t>
      </w:r>
    </w:p>
    <w:p w:rsidR="00263F94" w:rsidRDefault="00263F94" w:rsidP="00263F94">
      <w:pPr>
        <w:rPr>
          <w:rStyle w:val="underline"/>
          <w:b/>
          <w:bCs/>
          <w:sz w:val="24"/>
        </w:rPr>
      </w:pPr>
      <w:r>
        <w:rPr>
          <w:rStyle w:val="underline"/>
          <w:sz w:val="24"/>
        </w:rPr>
        <w:br w:type="page"/>
      </w:r>
    </w:p>
    <w:p w:rsidR="00263F94" w:rsidRDefault="00263F94" w:rsidP="00B21022">
      <w:pPr>
        <w:pStyle w:val="Heading3"/>
      </w:pPr>
      <w:bookmarkStart w:id="39" w:name="_Toc340176729"/>
      <w:bookmarkStart w:id="40" w:name="_Toc346315251"/>
      <w:bookmarkStart w:id="41" w:name="_Toc350547548"/>
      <w:bookmarkStart w:id="42" w:name="_Toc369266163"/>
      <w:bookmarkStart w:id="43" w:name="_Toc380746994"/>
      <w:bookmarkStart w:id="44" w:name="_Toc403812456"/>
      <w:bookmarkStart w:id="45" w:name="_Toc412146503"/>
      <w:bookmarkStart w:id="46" w:name="_Toc422397262"/>
      <w:r>
        <w:t>Links</w:t>
      </w:r>
      <w:bookmarkEnd w:id="39"/>
      <w:bookmarkEnd w:id="40"/>
      <w:bookmarkEnd w:id="41"/>
      <w:r>
        <w:t>:  Flip Flops</w:t>
      </w:r>
      <w:bookmarkEnd w:id="42"/>
      <w:bookmarkEnd w:id="43"/>
      <w:bookmarkEnd w:id="44"/>
      <w:bookmarkEnd w:id="45"/>
      <w:bookmarkEnd w:id="46"/>
    </w:p>
    <w:p w:rsidR="00263F94" w:rsidRPr="000C26A4" w:rsidRDefault="00263F94" w:rsidP="00263F94">
      <w:pPr>
        <w:pStyle w:val="Heading4"/>
      </w:pPr>
      <w:r>
        <w:t xml:space="preserve">(--) </w:t>
      </w:r>
      <w:r w:rsidRPr="000C26A4">
        <w:t xml:space="preserve">Flip-flops kill the agenda - it’s the most destructive political label in America </w:t>
      </w:r>
    </w:p>
    <w:p w:rsidR="00263F94" w:rsidRPr="000C26A4" w:rsidRDefault="00263F94" w:rsidP="00263F94">
      <w:pPr>
        <w:ind w:left="720"/>
        <w:rPr>
          <w:sz w:val="16"/>
        </w:rPr>
      </w:pPr>
      <w:r w:rsidRPr="000C26A4">
        <w:rPr>
          <w:rStyle w:val="StyleUnderline"/>
        </w:rPr>
        <w:t>Rainey, 8</w:t>
      </w:r>
      <w:r w:rsidRPr="000C26A4">
        <w:rPr>
          <w:sz w:val="16"/>
        </w:rPr>
        <w:t xml:space="preserve">  (6/25/08 (James, Staff @ LA Times, "ON THE MEDIA: Candidates Show Lack of Leadership on Iraq," Daily Herald, </w:t>
      </w:r>
      <w:hyperlink r:id="rId72" w:history="1">
        <w:r w:rsidRPr="000C26A4">
          <w:rPr>
            <w:rStyle w:val="Hyperlink"/>
            <w:sz w:val="16"/>
          </w:rPr>
          <w:t>http://www.heraldextra.com/component/option,com_contentwire/task,view/id,61544/Itemid,53/</w:t>
        </w:r>
      </w:hyperlink>
      <w:r w:rsidRPr="000C26A4">
        <w:rPr>
          <w:sz w:val="16"/>
        </w:rPr>
        <w:t>)</w:t>
      </w:r>
    </w:p>
    <w:p w:rsidR="00263F94" w:rsidRPr="000C26A4" w:rsidRDefault="00263F94" w:rsidP="00263F94">
      <w:pPr>
        <w:rPr>
          <w:rStyle w:val="StyleUnderline"/>
        </w:rPr>
      </w:pPr>
      <w:r w:rsidRPr="000C26A4">
        <w:rPr>
          <w:sz w:val="16"/>
        </w:rPr>
        <w:t xml:space="preserve">The Iraq experts I interviewed agreed that </w:t>
      </w:r>
      <w:r w:rsidRPr="00A457D3">
        <w:rPr>
          <w:rStyle w:val="StyleUnderline"/>
          <w:highlight w:val="yellow"/>
        </w:rPr>
        <w:t>one of the most problematic barriers to a real debate is</w:t>
      </w:r>
      <w:r w:rsidRPr="000C26A4">
        <w:rPr>
          <w:sz w:val="16"/>
        </w:rPr>
        <w:t xml:space="preserve"> -- as author and journalist George Packer said -- </w:t>
      </w:r>
      <w:r w:rsidRPr="00A457D3">
        <w:rPr>
          <w:rStyle w:val="StyleUnderline"/>
          <w:highlight w:val="yellow"/>
        </w:rPr>
        <w:t xml:space="preserve">a culture that has "made flip-flopper the </w:t>
      </w:r>
      <w:r w:rsidRPr="00A457D3">
        <w:rPr>
          <w:rStyle w:val="Emphasis"/>
          <w:highlight w:val="yellow"/>
        </w:rPr>
        <w:t>most feared label</w:t>
      </w:r>
      <w:r w:rsidRPr="00A457D3">
        <w:rPr>
          <w:rStyle w:val="StyleUnderline"/>
          <w:highlight w:val="yellow"/>
        </w:rPr>
        <w:t xml:space="preserve"> in American politics."</w:t>
      </w:r>
      <w:r w:rsidRPr="000C26A4">
        <w:rPr>
          <w:sz w:val="16"/>
        </w:rPr>
        <w:t xml:space="preserve"> They could point to another politician, fact averse but stalwart, who took too long to adapt once it became clear Iraq was going sideways. "It seems </w:t>
      </w:r>
      <w:r w:rsidRPr="00A457D3">
        <w:rPr>
          <w:rStyle w:val="StyleUnderline"/>
          <w:highlight w:val="yellow"/>
        </w:rPr>
        <w:t>in America you are stuck with the position you adopted, even when events change, in order to claim absolute consistency," Packer said. "That can't be good."</w:t>
      </w:r>
      <w:r w:rsidRPr="000C26A4">
        <w:rPr>
          <w:rStyle w:val="StyleUnderlineCharTimesBold"/>
          <w:rFonts w:ascii="Times New Roman" w:eastAsia="SimSun" w:hAnsi="Times New Roman"/>
        </w:rPr>
        <w:t xml:space="preserve"> </w:t>
      </w:r>
    </w:p>
    <w:p w:rsidR="00263F94" w:rsidRPr="000C26A4" w:rsidRDefault="00263F94" w:rsidP="00263F94">
      <w:pPr>
        <w:pStyle w:val="Heading4"/>
      </w:pPr>
      <w:r>
        <w:t xml:space="preserve">(--) </w:t>
      </w:r>
      <w:r w:rsidRPr="000C26A4">
        <w:t xml:space="preserve">Flip-flops are politically devastating </w:t>
      </w:r>
    </w:p>
    <w:p w:rsidR="00263F94" w:rsidRPr="000C26A4" w:rsidRDefault="00263F94" w:rsidP="00263F94">
      <w:pPr>
        <w:rPr>
          <w:sz w:val="16"/>
        </w:rPr>
      </w:pPr>
      <w:r w:rsidRPr="000C26A4">
        <w:rPr>
          <w:rStyle w:val="StyleUnderline"/>
        </w:rPr>
        <w:t xml:space="preserve"> The Dallas Morning News, 1</w:t>
      </w:r>
      <w:r w:rsidRPr="000C26A4">
        <w:rPr>
          <w:sz w:val="16"/>
        </w:rPr>
        <w:t xml:space="preserve"> (4/16/2001 (lexis))</w:t>
      </w:r>
    </w:p>
    <w:p w:rsidR="00263F94" w:rsidRPr="000C26A4" w:rsidRDefault="00263F94" w:rsidP="00263F94">
      <w:pPr>
        <w:rPr>
          <w:rStyle w:val="StyleUnderline"/>
        </w:rPr>
      </w:pPr>
      <w:r w:rsidRPr="000C26A4">
        <w:rPr>
          <w:sz w:val="16"/>
        </w:rPr>
        <w:t xml:space="preserve">A high number of </w:t>
      </w:r>
      <w:r w:rsidRPr="00A457D3">
        <w:rPr>
          <w:rStyle w:val="StyleUnderline"/>
          <w:highlight w:val="yellow"/>
        </w:rPr>
        <w:t xml:space="preserve">flip-flops can </w:t>
      </w:r>
      <w:r w:rsidRPr="003E6EB6">
        <w:rPr>
          <w:rStyle w:val="Emphasis"/>
          <w:highlight w:val="yellow"/>
        </w:rPr>
        <w:t>bleed a president dry</w:t>
      </w:r>
      <w:r w:rsidRPr="000C26A4">
        <w:rPr>
          <w:sz w:val="16"/>
        </w:rPr>
        <w:t>, they added, especially one who campaigned for a "responsibility era" in contrast to the scandal-ridden Clinton era. "</w:t>
      </w:r>
      <w:r w:rsidRPr="00A457D3">
        <w:rPr>
          <w:rStyle w:val="StyleUnderline"/>
          <w:highlight w:val="yellow"/>
        </w:rPr>
        <w:t>His stock-in-trade more than anything else is, 'This is a guy who keeps his commitments, even when it's painful ,' " said</w:t>
      </w:r>
      <w:r w:rsidRPr="000C26A4">
        <w:rPr>
          <w:sz w:val="16"/>
        </w:rPr>
        <w:t xml:space="preserve"> Norman </w:t>
      </w:r>
      <w:r w:rsidRPr="00A457D3">
        <w:rPr>
          <w:rStyle w:val="StyleUnderline"/>
          <w:highlight w:val="yellow"/>
        </w:rPr>
        <w:t>Ornstein, a resident scholar at the American Enterprise Institute.</w:t>
      </w:r>
      <w:r w:rsidRPr="000C26A4">
        <w:rPr>
          <w:sz w:val="16"/>
        </w:rPr>
        <w:t xml:space="preserve"> Democrats said the coal companies applied pressure to Bush, forcing a decision they say ignores the threat of global warming. In mocking Bush's prior campaign pledge, many cited the chemical formula for carbon dioxide, CO2. "The president and his team have really made a 180-degree turn on their position here, suggesting now that CO2 is somehow A-OK," said Sen. Joe Lieberman, D-Conn., who ran against Bush as the Democratic candidate for vice president. Sen. Hillary Rodham Clinton, D-N.Y., wife of Bush's predecessor, called it "a promise made and a promise broken." "In less than eight weeks in office, President Bush has gone from CO2 to 'see you later,' " Hillary Clinton said. During a campaign speech in Saginaw, Mich., on Sept. 29, Bush outlined a clean air strategy targeting four pollutants. "With the help of Congress, environmental groups and industry, we will require all power plants to meet clean air standards in order to reduce emissions of sulfur dioxide, nitrogen oxide, mercury, and carbon dioxide within a reasonable period of time," Bush said. And since his inauguration, Bush's Environmental Protection Agency chief, Christie Whitman, has publicly backed the carbon dioxide restrictions. But late Tuesday, he sent a letter to Republican senators saying he was still committed to new emission standards on the first three items. "I do not believe, however, that the government should impose on power plants mandatory emissions reductions for carbon dioxide, which is not a 'pollutant' under the Clean Air Act," Bush wrote. Critics said broken promises are especially troublesome for Bush, who promised a more straightforward approach than his predecessor. During an Oct. 26 speech titled "Responsible Leadership," Bush told supporters in Pittsburgh that "in a responsibility era, government should trust the people." "And in a responsibility era, people should also be able to trust their government," Bush said. Ornstein said it may be hard for Bush to make those kind of comments in the future. "Now his opponents are going to jump up and say, 'Oh yeah?' " Ornstein said. "This is going to be used against him." White House aides said they believe most voters will understand the circumstances behind the decision. They cited a recent Energy Department study saying that capping carbon dioxide emissions would escalate the shift from coal to natural gas for electricity generation, thus boosting prices. "It's better to protect the consumer and avoid worsening the energy crisis," White House spokesman Ari Fleischer said. If Bush has any doubt how much damage a broken promise can do, he needs only to ask his father , President George Bush, who hurt himself by reversing his nationally televised "read my lips, no new taxes" pledge. The younger Bush's carbon dioxide pledge came in an energy policy speech, and most of the attention at the time was devoted to his proposal to drill for oil in an Alaska wildlife refuge. Thomas E. </w:t>
      </w:r>
      <w:r w:rsidRPr="00A457D3">
        <w:rPr>
          <w:rStyle w:val="StyleUnderline"/>
          <w:highlight w:val="yellow"/>
        </w:rPr>
        <w:t>Patterson, a professor of government and the press at</w:t>
      </w:r>
      <w:r w:rsidRPr="000C26A4">
        <w:rPr>
          <w:sz w:val="16"/>
        </w:rPr>
        <w:t xml:space="preserve"> the </w:t>
      </w:r>
      <w:r w:rsidRPr="00A457D3">
        <w:rPr>
          <w:highlight w:val="yellow"/>
        </w:rPr>
        <w:t>Harvard</w:t>
      </w:r>
      <w:r w:rsidRPr="00A457D3">
        <w:t xml:space="preserve"> </w:t>
      </w:r>
      <w:r w:rsidRPr="000C26A4">
        <w:rPr>
          <w:sz w:val="16"/>
        </w:rPr>
        <w:t xml:space="preserve">University's John F. Kennedy School of Government, said the damage done to Bush depends on what happens in the future. He </w:t>
      </w:r>
      <w:r w:rsidRPr="00A457D3">
        <w:rPr>
          <w:rStyle w:val="StyleUnderline"/>
          <w:highlight w:val="yellow"/>
        </w:rPr>
        <w:t>likened broken campaign promises to "razor cuts."</w:t>
      </w:r>
      <w:r w:rsidRPr="000C26A4">
        <w:rPr>
          <w:rStyle w:val="StyleUnderlineCharTimesBold"/>
          <w:rFonts w:ascii="Times New Roman" w:eastAsia="SimSun" w:hAnsi="Times New Roman"/>
        </w:rPr>
        <w:t xml:space="preserve"> </w:t>
      </w:r>
      <w:r w:rsidRPr="000C26A4">
        <w:rPr>
          <w:sz w:val="16"/>
        </w:rPr>
        <w:t xml:space="preserve">"If you only have a few of them, they really can get lost in everything else that's going on," Patterson said. </w:t>
      </w:r>
      <w:r w:rsidRPr="000C26A4">
        <w:rPr>
          <w:rStyle w:val="StyleUnderlineCharTimesBold"/>
          <w:rFonts w:ascii="Times New Roman" w:eastAsia="SimSun" w:hAnsi="Times New Roman"/>
        </w:rPr>
        <w:t xml:space="preserve">" </w:t>
      </w:r>
      <w:r w:rsidRPr="00A457D3">
        <w:rPr>
          <w:rStyle w:val="StyleUnderline"/>
          <w:highlight w:val="yellow"/>
        </w:rPr>
        <w:t>It's the accumulation of these razor cuts that starts the real bleeding."</w:t>
      </w:r>
      <w:r w:rsidRPr="000C26A4">
        <w:rPr>
          <w:rStyle w:val="StyleUnderlineCharTimesBold"/>
          <w:rFonts w:ascii="Times New Roman" w:eastAsia="SimSun" w:hAnsi="Times New Roman"/>
        </w:rPr>
        <w:t xml:space="preserve"> </w:t>
      </w:r>
    </w:p>
    <w:p w:rsidR="00263F94" w:rsidRPr="000C26A4" w:rsidRDefault="00263F94" w:rsidP="00263F94">
      <w:pPr>
        <w:rPr>
          <w:rStyle w:val="StyleUnderlineCharTimesBold"/>
          <w:rFonts w:eastAsia="SimSun"/>
        </w:rPr>
      </w:pPr>
    </w:p>
    <w:p w:rsidR="00263F94" w:rsidRPr="000C26A4" w:rsidRDefault="00263F94" w:rsidP="00263F94">
      <w:pPr>
        <w:pStyle w:val="Heading4"/>
      </w:pPr>
      <w:r>
        <w:t xml:space="preserve">(--) </w:t>
      </w:r>
      <w:r w:rsidRPr="000C26A4">
        <w:t>FLIP FLOPS KILL THE AGENDA.</w:t>
      </w:r>
    </w:p>
    <w:p w:rsidR="00263F94" w:rsidRPr="000C26A4" w:rsidRDefault="00263F94" w:rsidP="00263F94">
      <w:pPr>
        <w:rPr>
          <w:sz w:val="16"/>
        </w:rPr>
      </w:pPr>
      <w:r w:rsidRPr="000C26A4">
        <w:rPr>
          <w:rStyle w:val="StyleUnderline"/>
        </w:rPr>
        <w:t>Fitts 96</w:t>
      </w:r>
      <w:r w:rsidRPr="000C26A4">
        <w:t xml:space="preserve"> </w:t>
      </w:r>
      <w:r w:rsidRPr="000C26A4">
        <w:rPr>
          <w:sz w:val="16"/>
        </w:rPr>
        <w:t>(Michael A., University of Pennsylvania Law Review, January, Lexis)</w:t>
      </w:r>
    </w:p>
    <w:p w:rsidR="00263F94" w:rsidRPr="000C26A4" w:rsidRDefault="00263F94" w:rsidP="00263F94">
      <w:pPr>
        <w:pStyle w:val="Heading4"/>
        <w:rPr>
          <w:sz w:val="16"/>
        </w:rPr>
      </w:pPr>
    </w:p>
    <w:p w:rsidR="00263F94" w:rsidRDefault="00263F94" w:rsidP="00263F94">
      <w:pPr>
        <w:pStyle w:val="Heading4"/>
        <w:jc w:val="both"/>
        <w:rPr>
          <w:b w:val="0"/>
          <w:bCs/>
          <w:sz w:val="16"/>
        </w:rPr>
      </w:pPr>
      <w:r w:rsidRPr="000C26A4">
        <w:rPr>
          <w:b w:val="0"/>
          <w:sz w:val="16"/>
        </w:rPr>
        <w:t xml:space="preserve">Centralized and visible power, however, becomes a double-edged sword, once one explores the different ways in which unitariness and visibility can undermine an institution's informal influence, especially its ability to mediate conflict and appear competent. In this context, the visibility and centralization of the presidency can have mixed effects. </w:t>
      </w:r>
      <w:r w:rsidRPr="00A457D3">
        <w:rPr>
          <w:highlight w:val="yellow"/>
        </w:rPr>
        <w:t>As a single visible actor</w:t>
      </w:r>
      <w:r w:rsidRPr="00A457D3">
        <w:rPr>
          <w:b w:val="0"/>
        </w:rPr>
        <w:t xml:space="preserve"> </w:t>
      </w:r>
      <w:r w:rsidRPr="000C26A4">
        <w:rPr>
          <w:b w:val="0"/>
          <w:sz w:val="16"/>
        </w:rPr>
        <w:t>in an increasingly complex world,</w:t>
      </w:r>
      <w:r w:rsidRPr="000C26A4">
        <w:rPr>
          <w:b w:val="0"/>
          <w:sz w:val="20"/>
        </w:rPr>
        <w:t xml:space="preserve"> </w:t>
      </w:r>
      <w:r w:rsidRPr="00A457D3">
        <w:rPr>
          <w:highlight w:val="yellow"/>
        </w:rPr>
        <w:t>the unitary president can be prone to an overassessment of responsibility</w:t>
      </w:r>
      <w:r w:rsidRPr="000C26A4">
        <w:rPr>
          <w:b w:val="0"/>
          <w:sz w:val="20"/>
        </w:rPr>
        <w:t xml:space="preserve"> </w:t>
      </w:r>
      <w:r w:rsidRPr="000C26A4">
        <w:rPr>
          <w:b w:val="0"/>
          <w:sz w:val="16"/>
        </w:rPr>
        <w:t xml:space="preserve">and error. He also may be exposed to a normative standard of personal assessment that may conflict with his institutional duties. At the same time, the modern president often does not have at his disposal those bureaucratic institutions that can help mediate or deflect many conflicts. Unlike members of Congress or the agencies, he often must be clear about the tradeoffs he makes. Furthermore, </w:t>
      </w:r>
      <w:r w:rsidRPr="00A457D3">
        <w:rPr>
          <w:highlight w:val="yellow"/>
        </w:rPr>
        <w:t>a president who will be held personally accountable for government policy cannot pursue or hold inconsistent positions</w:t>
      </w:r>
      <w:r w:rsidRPr="000C26A4">
        <w:rPr>
          <w:b w:val="0"/>
          <w:sz w:val="16"/>
        </w:rPr>
        <w:t xml:space="preserve"> and values over a long period of time </w:t>
      </w:r>
      <w:r w:rsidRPr="00A457D3">
        <w:rPr>
          <w:highlight w:val="yellow"/>
        </w:rPr>
        <w:t>without suffering political repercussions</w:t>
      </w:r>
      <w:r w:rsidRPr="00A457D3">
        <w:rPr>
          <w:b w:val="0"/>
        </w:rPr>
        <w:t>.</w:t>
      </w:r>
      <w:r w:rsidRPr="000C26A4">
        <w:rPr>
          <w:b w:val="0"/>
          <w:sz w:val="16"/>
        </w:rPr>
        <w:t xml:space="preserve"> In short, the centralization and individualization of the presidency can be a source of its power, as its chief proponents and critics accurately have suggested, as well as its political illegitimacy and ultimate weakness.</w:t>
      </w:r>
    </w:p>
    <w:p w:rsidR="00263F94" w:rsidRDefault="00263F94" w:rsidP="00263F94">
      <w:r>
        <w:br w:type="page"/>
      </w:r>
    </w:p>
    <w:p w:rsidR="00263F94" w:rsidRPr="000C26A4" w:rsidRDefault="00263F94" w:rsidP="00B21022">
      <w:pPr>
        <w:pStyle w:val="Heading3"/>
      </w:pPr>
      <w:bookmarkStart w:id="47" w:name="_Toc303104606"/>
      <w:bookmarkStart w:id="48" w:name="_Toc340176730"/>
      <w:bookmarkStart w:id="49" w:name="_Toc346315252"/>
      <w:bookmarkStart w:id="50" w:name="_Toc350547549"/>
      <w:bookmarkStart w:id="51" w:name="_Toc369266164"/>
      <w:bookmarkStart w:id="52" w:name="_Toc380746995"/>
      <w:bookmarkStart w:id="53" w:name="_Toc403812457"/>
      <w:bookmarkStart w:id="54" w:name="_Toc412146504"/>
      <w:bookmarkStart w:id="55" w:name="_Toc422397263"/>
      <w:r>
        <w:t>Links</w:t>
      </w:r>
      <w:bookmarkEnd w:id="47"/>
      <w:bookmarkEnd w:id="48"/>
      <w:bookmarkEnd w:id="49"/>
      <w:bookmarkEnd w:id="50"/>
      <w:r>
        <w:t>:  Focus Links</w:t>
      </w:r>
      <w:bookmarkEnd w:id="51"/>
      <w:bookmarkEnd w:id="52"/>
      <w:bookmarkEnd w:id="53"/>
      <w:bookmarkEnd w:id="54"/>
      <w:bookmarkEnd w:id="55"/>
    </w:p>
    <w:p w:rsidR="00263F94" w:rsidRPr="000C26A4" w:rsidRDefault="00263F94" w:rsidP="00263F94">
      <w:pPr>
        <w:pStyle w:val="Heading4"/>
      </w:pPr>
      <w:r w:rsidRPr="000C26A4">
        <w:t xml:space="preserve">OBAMA’S AGENDA IS FINITE – FOCUS IS KEY – PLAN DERAILS THE AGENDA. </w:t>
      </w:r>
    </w:p>
    <w:p w:rsidR="00263F94" w:rsidRPr="000C26A4" w:rsidRDefault="00263F94" w:rsidP="00263F94">
      <w:pPr>
        <w:ind w:firstLine="720"/>
        <w:rPr>
          <w:sz w:val="16"/>
        </w:rPr>
      </w:pPr>
      <w:bookmarkStart w:id="56" w:name="_Toc224840889"/>
      <w:bookmarkStart w:id="57" w:name="_Toc224842063"/>
      <w:r w:rsidRPr="000C26A4">
        <w:rPr>
          <w:rStyle w:val="StyleUnderline"/>
        </w:rPr>
        <w:t>CSMonitor 9</w:t>
      </w:r>
      <w:bookmarkEnd w:id="56"/>
      <w:bookmarkEnd w:id="57"/>
      <w:r w:rsidRPr="000C26A4">
        <w:rPr>
          <w:sz w:val="16"/>
          <w:szCs w:val="26"/>
        </w:rPr>
        <w:t>. [March 12 – lexis]</w:t>
      </w:r>
      <w:r w:rsidRPr="000C26A4">
        <w:rPr>
          <w:sz w:val="16"/>
        </w:rPr>
        <w:t xml:space="preserve"> </w:t>
      </w:r>
    </w:p>
    <w:p w:rsidR="00263F94" w:rsidRPr="000C26A4" w:rsidRDefault="00263F94" w:rsidP="00263F94">
      <w:pPr>
        <w:rPr>
          <w:sz w:val="16"/>
        </w:rPr>
      </w:pPr>
      <w:r w:rsidRPr="00A457D3">
        <w:rPr>
          <w:rStyle w:val="StyleBoldUnderline1"/>
          <w:highlight w:val="yellow"/>
        </w:rPr>
        <w:t>The Obama administration itself has not hidden the fact that it sees a limited window to enact its agenda, almost like a game of "beat the clock." As long as Obama's job approval ratings are comfortably high -</w:t>
      </w:r>
      <w:r w:rsidRPr="000C26A4">
        <w:rPr>
          <w:rStyle w:val="StyleBoldUnderline1"/>
        </w:rPr>
        <w:t xml:space="preserve"> </w:t>
      </w:r>
      <w:r w:rsidRPr="000C26A4">
        <w:rPr>
          <w:sz w:val="16"/>
          <w:szCs w:val="26"/>
        </w:rPr>
        <w:t>currently in the 60s in major polls -</w:t>
      </w:r>
      <w:r w:rsidRPr="000C26A4">
        <w:rPr>
          <w:rStyle w:val="StyleBoldUnderline1"/>
        </w:rPr>
        <w:t xml:space="preserve"> </w:t>
      </w:r>
      <w:r w:rsidRPr="00A457D3">
        <w:rPr>
          <w:rStyle w:val="StyleBoldUnderline1"/>
          <w:highlight w:val="yellow"/>
        </w:rPr>
        <w:t>he has the political capital to address the pent-up demand for change that is inevitable when the opposition party takes over from an unpopular previous administration. But, there's only so much a White House and Congress can accomplish, given</w:t>
      </w:r>
      <w:r w:rsidRPr="000C26A4">
        <w:rPr>
          <w:rStyle w:val="StyleBoldUnderline1"/>
        </w:rPr>
        <w:t xml:space="preserve"> </w:t>
      </w:r>
      <w:r w:rsidRPr="000C26A4">
        <w:rPr>
          <w:sz w:val="16"/>
          <w:szCs w:val="26"/>
        </w:rPr>
        <w:t>the deliberative nature of the process, and even members of Obama's own party are raising warning flags about</w:t>
      </w:r>
      <w:r w:rsidRPr="000C26A4">
        <w:rPr>
          <w:rStyle w:val="StyleBoldUnderline1"/>
        </w:rPr>
        <w:t xml:space="preserve"> </w:t>
      </w:r>
      <w:r w:rsidRPr="00A457D3">
        <w:rPr>
          <w:rStyle w:val="StyleBoldUnderline1"/>
          <w:highlight w:val="yellow"/>
        </w:rPr>
        <w:t>the magnitude of the new president's agenda.</w:t>
      </w:r>
      <w:r w:rsidRPr="000C26A4">
        <w:rPr>
          <w:sz w:val="16"/>
        </w:rPr>
        <w:t xml:space="preserve"> </w:t>
      </w:r>
    </w:p>
    <w:p w:rsidR="00263F94" w:rsidRPr="000C26A4" w:rsidRDefault="00263F94" w:rsidP="00263F94">
      <w:pPr>
        <w:rPr>
          <w:sz w:val="16"/>
        </w:rPr>
      </w:pPr>
    </w:p>
    <w:p w:rsidR="00263F94" w:rsidRPr="000C26A4" w:rsidRDefault="00263F94" w:rsidP="00263F94">
      <w:pPr>
        <w:pStyle w:val="Heading4"/>
      </w:pPr>
      <w:r w:rsidRPr="000C26A4">
        <w:t xml:space="preserve">PRESIDENTIAL FOCUS IS KEY TO GETTING THE AGENDA – PLAN IS A SURPRISE DERAILING THE AGENDA  </w:t>
      </w:r>
    </w:p>
    <w:p w:rsidR="00263F94" w:rsidRPr="000C26A4" w:rsidRDefault="00263F94" w:rsidP="00263F94">
      <w:pPr>
        <w:rPr>
          <w:sz w:val="16"/>
          <w:szCs w:val="26"/>
        </w:rPr>
      </w:pPr>
      <w:bookmarkStart w:id="58" w:name="_Toc222556762"/>
      <w:bookmarkStart w:id="59" w:name="_Toc222568538"/>
      <w:bookmarkStart w:id="60" w:name="_Toc222568730"/>
      <w:bookmarkStart w:id="61" w:name="_Toc222572547"/>
      <w:bookmarkStart w:id="62" w:name="_Toc224842064"/>
      <w:r w:rsidRPr="000C26A4">
        <w:rPr>
          <w:rStyle w:val="StyleUnderline"/>
        </w:rPr>
        <w:t>GOMES 8</w:t>
      </w:r>
      <w:bookmarkEnd w:id="58"/>
      <w:bookmarkEnd w:id="59"/>
      <w:bookmarkEnd w:id="60"/>
      <w:bookmarkEnd w:id="61"/>
      <w:bookmarkEnd w:id="62"/>
      <w:r w:rsidRPr="000C26A4">
        <w:rPr>
          <w:sz w:val="16"/>
          <w:szCs w:val="26"/>
        </w:rPr>
        <w:t>. [11-10 Jim, columnist, “A climate plan in peril?” Boston Globe -- http://www.boston.com/lifestyle/green/articles/2008/11/10/a_climate_plan_in_peril/]</w:t>
      </w:r>
    </w:p>
    <w:p w:rsidR="00263F94" w:rsidRPr="00A457D3" w:rsidRDefault="00263F94" w:rsidP="00263F94">
      <w:pPr>
        <w:pStyle w:val="Heading4"/>
      </w:pPr>
      <w:bookmarkStart w:id="63" w:name="_Toc222556763"/>
      <w:bookmarkStart w:id="64" w:name="_Toc222568539"/>
      <w:bookmarkStart w:id="65" w:name="_Toc222568731"/>
      <w:bookmarkStart w:id="66" w:name="_Toc222572548"/>
      <w:bookmarkStart w:id="67" w:name="_Toc224842065"/>
      <w:r w:rsidRPr="000C26A4">
        <w:rPr>
          <w:b w:val="0"/>
          <w:sz w:val="16"/>
          <w:szCs w:val="26"/>
        </w:rPr>
        <w:t>A budget out of balance and a populace more worried about the economic present than our atmospheric future does not bode well for global warming emerging as a top-tier issue in the early days of the new administration</w:t>
      </w:r>
      <w:r w:rsidRPr="00A457D3">
        <w:rPr>
          <w:b w:val="0"/>
          <w:sz w:val="16"/>
          <w:szCs w:val="26"/>
          <w:highlight w:val="yellow"/>
        </w:rPr>
        <w:t>.</w:t>
      </w:r>
      <w:bookmarkEnd w:id="63"/>
      <w:bookmarkEnd w:id="64"/>
      <w:bookmarkEnd w:id="65"/>
      <w:bookmarkEnd w:id="66"/>
      <w:bookmarkEnd w:id="67"/>
      <w:r w:rsidRPr="00A457D3">
        <w:rPr>
          <w:b w:val="0"/>
          <w:sz w:val="20"/>
          <w:szCs w:val="28"/>
          <w:highlight w:val="yellow"/>
        </w:rPr>
        <w:t xml:space="preserve"> </w:t>
      </w:r>
      <w:r w:rsidRPr="00A457D3">
        <w:rPr>
          <w:highlight w:val="yellow"/>
        </w:rPr>
        <w:t xml:space="preserve">An agenda crowded with critical items - an economy in recession, wars in Iraq and Afghanistan, the continuing mortgage meltdown, healthcare - awaits our newly elected leaders. There are </w:t>
      </w:r>
      <w:r w:rsidRPr="00D81CD2">
        <w:rPr>
          <w:rStyle w:val="Emphasis"/>
          <w:highlight w:val="yellow"/>
        </w:rPr>
        <w:t>only so many priorities</w:t>
      </w:r>
      <w:r w:rsidRPr="00A457D3">
        <w:rPr>
          <w:highlight w:val="yellow"/>
        </w:rPr>
        <w:t xml:space="preserve"> that an administration and Congress </w:t>
      </w:r>
      <w:r w:rsidRPr="00D81CD2">
        <w:rPr>
          <w:rStyle w:val="Emphasis"/>
          <w:highlight w:val="yellow"/>
        </w:rPr>
        <w:t>can focus on</w:t>
      </w:r>
      <w:r w:rsidRPr="00A457D3">
        <w:rPr>
          <w:highlight w:val="yellow"/>
        </w:rPr>
        <w:t>, and they will need to make choices on how to use their initial honeymoon period and their finite supply of political capital.</w:t>
      </w:r>
    </w:p>
    <w:p w:rsidR="00263F94" w:rsidRPr="000C26A4" w:rsidRDefault="00263F94" w:rsidP="00263F94">
      <w:pPr>
        <w:rPr>
          <w:sz w:val="16"/>
        </w:rPr>
      </w:pPr>
    </w:p>
    <w:p w:rsidR="00263F94" w:rsidRPr="000C26A4" w:rsidRDefault="00263F94" w:rsidP="00263F94">
      <w:pPr>
        <w:pStyle w:val="Heading4"/>
      </w:pPr>
      <w:r w:rsidRPr="000C26A4">
        <w:t xml:space="preserve">PRESIDENTIAL FOCUS KEY AGENDA – PLAN TRADES OFF. </w:t>
      </w:r>
    </w:p>
    <w:p w:rsidR="00263F94" w:rsidRPr="000C26A4" w:rsidRDefault="00263F94" w:rsidP="00263F94">
      <w:r w:rsidRPr="000C26A4">
        <w:rPr>
          <w:rStyle w:val="StyleUnderline"/>
        </w:rPr>
        <w:t>ANDRES 00</w:t>
      </w:r>
      <w:r w:rsidRPr="000C26A4">
        <w:t>. [Gary, president for legislative affairs in the Bush Administration, Presidential Studies Quarterly, September -- lexis]</w:t>
      </w:r>
    </w:p>
    <w:p w:rsidR="00263F94" w:rsidRPr="000C26A4" w:rsidRDefault="00263F94" w:rsidP="00263F94">
      <w:pPr>
        <w:rPr>
          <w:rStyle w:val="Style8ptBold"/>
        </w:rPr>
      </w:pPr>
    </w:p>
    <w:p w:rsidR="00263F94" w:rsidRPr="000C26A4" w:rsidRDefault="00263F94" w:rsidP="00263F94">
      <w:pPr>
        <w:rPr>
          <w:rStyle w:val="apple-style-span"/>
        </w:rPr>
      </w:pPr>
      <w:r w:rsidRPr="00D81CD2">
        <w:rPr>
          <w:rStyle w:val="underline"/>
          <w:highlight w:val="yellow"/>
        </w:rPr>
        <w:t>The constraint of "time" is another trade-off the White House mustmanage. Members of Congress regularly criticize the White House for only being able to focus on one single issue at a time, a trait common to the White House legislative office</w:t>
      </w:r>
      <w:r w:rsidRPr="00D81CD2">
        <w:rPr>
          <w:rStyle w:val="apple-style-span"/>
          <w:sz w:val="16"/>
          <w:highlight w:val="yellow"/>
        </w:rPr>
        <w:t xml:space="preserve"> </w:t>
      </w:r>
      <w:r w:rsidRPr="00D81CD2">
        <w:rPr>
          <w:rStyle w:val="underline"/>
          <w:highlight w:val="yellow"/>
        </w:rPr>
        <w:t>that routinely works this</w:t>
      </w:r>
      <w:r w:rsidRPr="00D81CD2">
        <w:rPr>
          <w:rStyle w:val="apple-style-span"/>
          <w:sz w:val="16"/>
          <w:highlight w:val="yellow"/>
        </w:rPr>
        <w:t xml:space="preserve"> </w:t>
      </w:r>
      <w:r w:rsidRPr="00D81CD2">
        <w:rPr>
          <w:rStyle w:val="underline"/>
          <w:highlight w:val="yellow"/>
        </w:rPr>
        <w:t>way</w:t>
      </w:r>
      <w:r w:rsidRPr="000C26A4">
        <w:rPr>
          <w:rStyle w:val="apple-style-span"/>
          <w:sz w:val="16"/>
        </w:rPr>
        <w:t xml:space="preserve"> during major legislative battles, </w:t>
      </w:r>
      <w:r w:rsidRPr="00D81CD2">
        <w:rPr>
          <w:rStyle w:val="underline"/>
          <w:highlight w:val="yellow"/>
        </w:rPr>
        <w:t>focusing its attention to winning a key vote on the House or Senate floor, and disposing of it before moving on to another project</w:t>
      </w:r>
      <w:r w:rsidRPr="000C26A4">
        <w:rPr>
          <w:rStyle w:val="apple-style-span"/>
          <w:sz w:val="16"/>
        </w:rPr>
        <w:t xml:space="preserve">. Congress, with its diverse committee system and decentralized power structure, processes a variety of issues simultaneously. A typical legislative day might find two or three keyissues on the floor, leadership meetings about the agenda for the following week, and a half a dozen critical markups in committees. Given all the issues Congress can present to the president and the limited number of hours in a day or week, </w:t>
      </w:r>
      <w:r w:rsidRPr="00D81CD2">
        <w:rPr>
          <w:rStyle w:val="underline"/>
          <w:highlight w:val="yellow"/>
        </w:rPr>
        <w:t>it is critical how the White House prioritizes. The White House must decide which issues to get involved with and which to ignore</w:t>
      </w:r>
      <w:r w:rsidRPr="000C26A4">
        <w:rPr>
          <w:rStyle w:val="apple-style-span"/>
          <w:sz w:val="16"/>
        </w:rPr>
        <w:t xml:space="preserve"> or delegate to others within the administration. The resolution of these choices and the trade-offs ultimatelyshape the White House-congressional agenda.</w:t>
      </w:r>
    </w:p>
    <w:p w:rsidR="00263F94" w:rsidRPr="000C26A4" w:rsidRDefault="00263F94" w:rsidP="00263F94">
      <w:pPr>
        <w:pStyle w:val="Heading4"/>
      </w:pPr>
      <w:r w:rsidRPr="000C26A4">
        <w:t xml:space="preserve">Focus key to passing the president’s agenda. </w:t>
      </w:r>
    </w:p>
    <w:p w:rsidR="00263F94" w:rsidRPr="000C26A4" w:rsidRDefault="00263F94" w:rsidP="00263F94">
      <w:pPr>
        <w:pStyle w:val="Heading4"/>
        <w:rPr>
          <w:rStyle w:val="apple-style-span"/>
        </w:rPr>
      </w:pPr>
      <w:r w:rsidRPr="000C26A4">
        <w:rPr>
          <w:rStyle w:val="StyleUnderline"/>
        </w:rPr>
        <w:t>EDWARDS AND BARRETT 00</w:t>
      </w:r>
      <w:r w:rsidRPr="000C26A4">
        <w:rPr>
          <w:rStyle w:val="apple-style-span"/>
          <w:sz w:val="16"/>
        </w:rPr>
        <w:t>. [George &amp; Andrew, distinguished professor of political science @ A&amp;M, assistant lecturer/PhD Candidate in political science @ A&amp;M, Polarized Politics: Congress and the President in a Partisan Era, ed Bond and Fleisher p 110]</w:t>
      </w:r>
      <w:r w:rsidRPr="000C26A4">
        <w:rPr>
          <w:rStyle w:val="apple-style-span"/>
        </w:rPr>
        <w:t xml:space="preserve"> </w:t>
      </w:r>
    </w:p>
    <w:p w:rsidR="00263F94" w:rsidRDefault="00263F94" w:rsidP="00263F94">
      <w:pPr>
        <w:pStyle w:val="Heading4"/>
        <w:rPr>
          <w:rStyle w:val="underline"/>
          <w:b w:val="0"/>
        </w:rPr>
      </w:pPr>
      <w:r w:rsidRPr="000C26A4">
        <w:rPr>
          <w:rStyle w:val="apple-style-span"/>
          <w:sz w:val="16"/>
        </w:rPr>
        <w:t xml:space="preserve">In addition, the White House wants to ensure that its proposals compete favorably with other proposals on the agenda. </w:t>
      </w:r>
      <w:r w:rsidRPr="00D81CD2">
        <w:rPr>
          <w:rStyle w:val="underline"/>
          <w:highlight w:val="yellow"/>
        </w:rPr>
        <w:t xml:space="preserve">If presidents cannot </w:t>
      </w:r>
      <w:r w:rsidRPr="00D81CD2">
        <w:rPr>
          <w:rStyle w:val="Emphasis"/>
          <w:highlight w:val="yellow"/>
        </w:rPr>
        <w:t>focus Congress’s attention on their priority programs</w:t>
      </w:r>
      <w:r w:rsidRPr="00D81CD2">
        <w:rPr>
          <w:rStyle w:val="underline"/>
          <w:highlight w:val="yellow"/>
        </w:rPr>
        <w:t xml:space="preserve">, the programs will </w:t>
      </w:r>
      <w:r w:rsidRPr="00D81CD2">
        <w:rPr>
          <w:rStyle w:val="Emphasis"/>
          <w:highlight w:val="yellow"/>
        </w:rPr>
        <w:t>get lost in the complex and overloaded legislative process</w:t>
      </w:r>
      <w:r w:rsidRPr="00D81CD2">
        <w:rPr>
          <w:rStyle w:val="underline"/>
          <w:highlight w:val="yellow"/>
        </w:rPr>
        <w:t xml:space="preserve">. Moreover, presidents and their staff have the time and energy to lobby effectively for only a few bills at a time, and the president’s political capital is inevitably limited. As a result, presidents </w:t>
      </w:r>
      <w:r w:rsidRPr="00D81CD2">
        <w:rPr>
          <w:rStyle w:val="Emphasis"/>
          <w:highlight w:val="yellow"/>
        </w:rPr>
        <w:t>wish to focus</w:t>
      </w:r>
      <w:r w:rsidRPr="00D81CD2">
        <w:rPr>
          <w:rStyle w:val="underline"/>
          <w:highlight w:val="yellow"/>
        </w:rPr>
        <w:t xml:space="preserve"> on advancing their own initiatives rather than opposing or modifying the proposals of others. Thus, the White House not only wants its initiatives to be on the congressional agenda but also prefers to have </w:t>
      </w:r>
      <w:r w:rsidRPr="00D81CD2">
        <w:rPr>
          <w:rStyle w:val="Emphasis"/>
          <w:highlight w:val="yellow"/>
        </w:rPr>
        <w:t>fewer congressional initiatives</w:t>
      </w:r>
      <w:r w:rsidRPr="00D81CD2">
        <w:rPr>
          <w:rStyle w:val="underline"/>
          <w:highlight w:val="yellow"/>
        </w:rPr>
        <w:t xml:space="preserve"> with which it must deal.</w:t>
      </w:r>
      <w:r w:rsidRPr="00D81CD2">
        <w:rPr>
          <w:rStyle w:val="underline"/>
        </w:rPr>
        <w:t xml:space="preserve"> </w:t>
      </w:r>
    </w:p>
    <w:p w:rsidR="00263F94" w:rsidRDefault="00263F94">
      <w:r>
        <w:br w:type="page"/>
      </w:r>
    </w:p>
    <w:p w:rsidR="00263F94" w:rsidRDefault="00263F94" w:rsidP="00263F94">
      <w:pPr>
        <w:pStyle w:val="Heading2"/>
      </w:pPr>
      <w:bookmarkStart w:id="68" w:name="_Toc412146505"/>
      <w:bookmarkStart w:id="69" w:name="_Toc422397264"/>
      <w:r>
        <w:t>Internal Links</w:t>
      </w:r>
      <w:bookmarkEnd w:id="68"/>
      <w:bookmarkEnd w:id="69"/>
    </w:p>
    <w:p w:rsidR="00263F94" w:rsidRDefault="00263F94" w:rsidP="00B21022">
      <w:pPr>
        <w:pStyle w:val="Heading3"/>
      </w:pPr>
      <w:bookmarkStart w:id="70" w:name="_Toc412146506"/>
      <w:bookmarkStart w:id="71" w:name="_Toc422397265"/>
      <w:r>
        <w:t>IL’s:  Political Capital Key</w:t>
      </w:r>
      <w:bookmarkEnd w:id="70"/>
      <w:bookmarkEnd w:id="71"/>
    </w:p>
    <w:p w:rsidR="00263F94" w:rsidRDefault="00263F94" w:rsidP="00263F94">
      <w:pPr>
        <w:pStyle w:val="Heading4"/>
      </w:pPr>
      <w:r>
        <w:t>(--) Extend our Beauchamp evidence—Obama’s political capital is key to staving off Democratic support for the bill.</w:t>
      </w:r>
    </w:p>
    <w:p w:rsidR="00263F94" w:rsidRDefault="00263F94" w:rsidP="00263F94">
      <w:pPr>
        <w:pStyle w:val="Heading4"/>
      </w:pPr>
      <w:r>
        <w:t>(--) Obama’s political capital is key to block passage of the bill—Democrats are key:</w:t>
      </w:r>
    </w:p>
    <w:p w:rsidR="00263F94" w:rsidRDefault="00263F94" w:rsidP="00263F94">
      <w:r>
        <w:t xml:space="preserve">Daniel </w:t>
      </w:r>
      <w:r w:rsidRPr="008E7643">
        <w:rPr>
          <w:rStyle w:val="Style13ptBold"/>
        </w:rPr>
        <w:t>Pipes, 2/12/2015</w:t>
      </w:r>
      <w:r>
        <w:t xml:space="preserve"> (president of the Middle East Forum, “Why the (toothless) Iran sanctions bill matters,” </w:t>
      </w:r>
      <w:hyperlink r:id="rId73" w:history="1">
        <w:r w:rsidRPr="004B490F">
          <w:rPr>
            <w:rStyle w:val="Hyperlink"/>
          </w:rPr>
          <w:t>http://www.washingtontimes.com/news/2015/feb/12/daniel-pipes-why-toothless-iran-sanctions-bill-mat/</w:t>
        </w:r>
      </w:hyperlink>
      <w:r>
        <w:rPr>
          <w:rStyle w:val="Hyperlink"/>
        </w:rPr>
        <w:t>, Accessed 2/19/2015, rwg)</w:t>
      </w:r>
    </w:p>
    <w:p w:rsidR="00263F94" w:rsidRPr="008E7643" w:rsidRDefault="00263F94" w:rsidP="00263F94">
      <w:pPr>
        <w:rPr>
          <w:sz w:val="14"/>
        </w:rPr>
      </w:pPr>
      <w:r w:rsidRPr="008E7643">
        <w:rPr>
          <w:rStyle w:val="StyleUnderline"/>
          <w:highlight w:val="yellow"/>
        </w:rPr>
        <w:t>Nearly all the 54 Republican U.S. Senators will vote in favor of the Kirk-Menendez bill requiring sanctions on Iran</w:t>
      </w:r>
      <w:r w:rsidRPr="008E7643">
        <w:rPr>
          <w:sz w:val="14"/>
        </w:rPr>
        <w:t xml:space="preserve"> if the P5+1 negotiations fail. President </w:t>
      </w:r>
      <w:r w:rsidRPr="008E7643">
        <w:rPr>
          <w:rStyle w:val="StyleUnderline"/>
          <w:highlight w:val="yellow"/>
        </w:rPr>
        <w:t>Obama has promised to veto it. Now, the Senate is gearing up for a high-drama vote; will Democrats provide the 13 to 15 votes needed for a veto-proof majority?</w:t>
      </w:r>
      <w:r>
        <w:rPr>
          <w:rStyle w:val="StyleUnderline"/>
        </w:rPr>
        <w:t xml:space="preserve"> </w:t>
      </w:r>
      <w:r w:rsidRPr="008E7643">
        <w:rPr>
          <w:sz w:val="14"/>
        </w:rPr>
        <w:t xml:space="preserve">Lost in the shuffle is a little-noticed section of the bill that, if passed, guts it. The “Draft of Nuclear Weapon Free Iran Act of 2015,” posted on the website of Sen. Mark Kirk (Republican of Illinois) contains a “Waiver of Sanctions.” Designed to win the support of skittish Democrats, it also undermines the bill’s goal of forcing Obama’s hand in the negotiations. Section 208 bears quotation in full: The President may waive the application of any sanction pursuant to a provision of or amendment made by this title for a 30-day period, and may renew the waiver for additional 30-day periods, if the President, before the waiver or renewal, as the case may be – (1) certifies to the appropriate congressional committees that – (A) the waiver or renewal, as the case may be, is in the national security interest of the United States; (B) the waiver or renewal, as the case may be, is necessary to and likely to result in achieving a long-term comprehensive solution with Iran; and (C) Iran is not making further progress on its nuclear weapons program and is in compliance with all interim agreements with respect to that program; and (2) submits to the appropriate congressional committees a comprehensive report on the status of the negotiations toward a long-term comprehensive solution that includes an assessment of the likelihood of reaching that solution and the time frame anticipated for achieving that solution. What’s the point, one might ask, of the pro-sanctions side struggling so hard to attain a veto-proof majority when Obama can negate its provisions at will? Indeed, he has already made statements along the very lines the bill requires, notably in his State of the Union (SOTU) address in January, when he (falsely) claimed that “for the first time in a decade, we’ve halted the progress of its nuclear program and reduced its stockpile of nuclear material.” On the other side, </w:t>
      </w:r>
      <w:r w:rsidRPr="008E7643">
        <w:rPr>
          <w:rStyle w:val="StyleUnderline"/>
          <w:highlight w:val="yellow"/>
        </w:rPr>
        <w:t>why does the White House expend so much political capital stopping this bill</w:t>
      </w:r>
      <w:r w:rsidRPr="008E7643">
        <w:rPr>
          <w:sz w:val="14"/>
        </w:rPr>
        <w:t xml:space="preserve"> when it could let it pass and then kill it by invoking the waiver?</w:t>
      </w:r>
    </w:p>
    <w:p w:rsidR="00263F94" w:rsidRDefault="00263F94" w:rsidP="00263F94">
      <w:pPr>
        <w:pStyle w:val="Heading4"/>
      </w:pPr>
      <w:r>
        <w:t xml:space="preserve"> (--) Obama will prevent Congress from tanking the deal but sustained capital is key</w:t>
      </w:r>
    </w:p>
    <w:p w:rsidR="00263F94" w:rsidRPr="00C83095" w:rsidRDefault="00263F94" w:rsidP="00263F94">
      <w:r>
        <w:t xml:space="preserve">Stephen </w:t>
      </w:r>
      <w:r w:rsidRPr="00C83095">
        <w:rPr>
          <w:rStyle w:val="Style13ptBold"/>
        </w:rPr>
        <w:t>Collinson</w:t>
      </w:r>
      <w:r>
        <w:t xml:space="preserve">, Journalist, “Will Congress kill an Iran nuclear deal?” </w:t>
      </w:r>
      <w:r w:rsidRPr="00C83095">
        <w:rPr>
          <w:rStyle w:val="Style13ptBold"/>
        </w:rPr>
        <w:t>11-12</w:t>
      </w:r>
      <w:r>
        <w:t>-14, CNN, http://www.cnn.com/2014/11/12/politics/iran-congress/</w:t>
      </w:r>
    </w:p>
    <w:p w:rsidR="00263F94" w:rsidRDefault="00263F94" w:rsidP="00263F94">
      <w:pPr>
        <w:rPr>
          <w:sz w:val="16"/>
        </w:rPr>
      </w:pPr>
      <w:r w:rsidRPr="00937391">
        <w:rPr>
          <w:sz w:val="16"/>
        </w:rPr>
        <w:t xml:space="preserve">Veto Obama would be sure veto any legislation that could threaten the agreement. </w:t>
      </w:r>
      <w:r w:rsidRPr="00A03FC6">
        <w:rPr>
          <w:rStyle w:val="StyleUnderline"/>
        </w:rPr>
        <w:t xml:space="preserve">But </w:t>
      </w:r>
      <w:r w:rsidRPr="009959D4">
        <w:rPr>
          <w:rStyle w:val="StyleUnderline"/>
          <w:highlight w:val="yellow"/>
        </w:rPr>
        <w:t>Republicans could draw on skeptical Democrats to get</w:t>
      </w:r>
      <w:r w:rsidRPr="00A03FC6">
        <w:rPr>
          <w:rStyle w:val="StyleUnderline"/>
        </w:rPr>
        <w:t xml:space="preserve"> closer to </w:t>
      </w:r>
      <w:r w:rsidRPr="009959D4">
        <w:rPr>
          <w:rStyle w:val="StyleUnderline"/>
          <w:highlight w:val="yellow"/>
        </w:rPr>
        <w:t>a veto proof majority</w:t>
      </w:r>
      <w:r w:rsidRPr="00A03FC6">
        <w:rPr>
          <w:rStyle w:val="StyleUnderline"/>
        </w:rPr>
        <w:t xml:space="preserve"> of 67 Senate votes.</w:t>
      </w:r>
      <w:r>
        <w:rPr>
          <w:rStyle w:val="StyleUnderline"/>
        </w:rPr>
        <w:t xml:space="preserve"> </w:t>
      </w:r>
      <w:r w:rsidRPr="00937391">
        <w:rPr>
          <w:sz w:val="16"/>
        </w:rPr>
        <w:t>An official with a prominent pro-Israel policy group in Washington added: "It is not a question of doing the math.</w:t>
      </w:r>
      <w:r w:rsidRPr="00A03FC6">
        <w:rPr>
          <w:rStyle w:val="StyleUnderline"/>
        </w:rPr>
        <w:t xml:space="preserve"> The precise </w:t>
      </w:r>
      <w:r w:rsidRPr="00937391">
        <w:rPr>
          <w:rStyle w:val="StyleUnderline"/>
        </w:rPr>
        <w:t>change is in the leader's office</w:t>
      </w:r>
      <w:r w:rsidRPr="00A03FC6">
        <w:rPr>
          <w:rStyle w:val="StyleUnderline"/>
        </w:rPr>
        <w:t>. That</w:t>
      </w:r>
      <w:r w:rsidRPr="00937391">
        <w:rPr>
          <w:sz w:val="16"/>
        </w:rPr>
        <w:t xml:space="preserve"> now </w:t>
      </w:r>
      <w:r w:rsidRPr="00937391">
        <w:rPr>
          <w:rStyle w:val="StyleUnderline"/>
        </w:rPr>
        <w:t xml:space="preserve">enables sanctions legislation to move forward." </w:t>
      </w:r>
      <w:r w:rsidRPr="00937391">
        <w:rPr>
          <w:sz w:val="16"/>
        </w:rPr>
        <w:t xml:space="preserve">But other </w:t>
      </w:r>
      <w:r w:rsidRPr="00937391">
        <w:rPr>
          <w:rStyle w:val="StyleUnderline"/>
        </w:rPr>
        <w:t>sources doubt</w:t>
      </w:r>
      <w:r w:rsidRPr="00937391">
        <w:rPr>
          <w:sz w:val="16"/>
        </w:rPr>
        <w:t xml:space="preserve"> that if it really came to it</w:t>
      </w:r>
      <w:r w:rsidRPr="00937391">
        <w:rPr>
          <w:rStyle w:val="StyleUnderline"/>
        </w:rPr>
        <w:t xml:space="preserve">, there would be enough Democrats to challenge the president's veto </w:t>
      </w:r>
      <w:r w:rsidRPr="00937391">
        <w:rPr>
          <w:sz w:val="16"/>
        </w:rPr>
        <w:t xml:space="preserve">and risk being accused of trashing a deal the rest of the world has embraced. </w:t>
      </w:r>
      <w:r w:rsidRPr="00937391">
        <w:rPr>
          <w:rStyle w:val="StyleUnderline"/>
        </w:rPr>
        <w:t>But</w:t>
      </w:r>
      <w:r w:rsidRPr="00937391">
        <w:rPr>
          <w:sz w:val="16"/>
        </w:rPr>
        <w:t xml:space="preserve"> they admit</w:t>
      </w:r>
      <w:r w:rsidRPr="00937391">
        <w:rPr>
          <w:rStyle w:val="StyleUnderline"/>
        </w:rPr>
        <w:t xml:space="preserve"> the numbers are </w:t>
      </w:r>
      <w:r w:rsidRPr="00937391">
        <w:rPr>
          <w:rStyle w:val="Emphasis"/>
        </w:rPr>
        <w:t>tightening</w:t>
      </w:r>
      <w:r w:rsidRPr="00937391">
        <w:rPr>
          <w:rStyle w:val="StyleUnderline"/>
        </w:rPr>
        <w:t>. Ji</w:t>
      </w:r>
      <w:r w:rsidRPr="00E115DA">
        <w:rPr>
          <w:rStyle w:val="StyleUnderline"/>
        </w:rPr>
        <w:t>m</w:t>
      </w:r>
      <w:r w:rsidRPr="00937391">
        <w:rPr>
          <w:sz w:val="16"/>
        </w:rPr>
        <w:t xml:space="preserve"> </w:t>
      </w:r>
      <w:r w:rsidRPr="00937391">
        <w:rPr>
          <w:rStyle w:val="StyleUnderline"/>
          <w:highlight w:val="yellow"/>
        </w:rPr>
        <w:t>Walsh,</w:t>
      </w:r>
      <w:r w:rsidRPr="00A03FC6">
        <w:rPr>
          <w:rStyle w:val="StyleUnderline"/>
        </w:rPr>
        <w:t xml:space="preserve"> a research associate at Massachusetts Institute of Technology (MIT), who is an expert on Iranian nuclear diplomacy, </w:t>
      </w:r>
      <w:r w:rsidRPr="00937391">
        <w:rPr>
          <w:rStyle w:val="Emphasis"/>
          <w:highlight w:val="yellow"/>
        </w:rPr>
        <w:t>predicted a fierce political battle</w:t>
      </w:r>
      <w:r w:rsidRPr="00937391">
        <w:rPr>
          <w:rStyle w:val="StyleUnderline"/>
          <w:highlight w:val="yellow"/>
        </w:rPr>
        <w:t>.</w:t>
      </w:r>
      <w:r w:rsidRPr="00937391">
        <w:rPr>
          <w:sz w:val="16"/>
        </w:rPr>
        <w:t xml:space="preserve"> "There will definitely be a fight. It will be a hard fight,</w:t>
      </w:r>
      <w:r w:rsidRPr="00D65FC6">
        <w:rPr>
          <w:rStyle w:val="StyleUnderline"/>
        </w:rPr>
        <w:t xml:space="preserve"> </w:t>
      </w:r>
      <w:r w:rsidRPr="00937391">
        <w:rPr>
          <w:rStyle w:val="Emphasis"/>
          <w:highlight w:val="yellow"/>
        </w:rPr>
        <w:t xml:space="preserve">but </w:t>
      </w:r>
      <w:r w:rsidRPr="00937391">
        <w:rPr>
          <w:sz w:val="16"/>
          <w:highlight w:val="yellow"/>
        </w:rPr>
        <w:t>I think</w:t>
      </w:r>
      <w:r w:rsidRPr="00937391">
        <w:rPr>
          <w:rStyle w:val="Emphasis"/>
          <w:highlight w:val="yellow"/>
        </w:rPr>
        <w:t xml:space="preserve"> it will be a fight that the president can win</w:t>
      </w:r>
      <w:r w:rsidRPr="00937391">
        <w:rPr>
          <w:sz w:val="16"/>
        </w:rPr>
        <w:t xml:space="preserve"> because the consequences of failure are high," he said. </w:t>
      </w:r>
      <w:r w:rsidRPr="00937391">
        <w:rPr>
          <w:rStyle w:val="StyleUnderline"/>
          <w:highlight w:val="yellow"/>
        </w:rPr>
        <w:t>The White House has already won one skirmish over Iran.</w:t>
      </w:r>
      <w:r>
        <w:rPr>
          <w:rStyle w:val="StyleUnderline"/>
        </w:rPr>
        <w:t xml:space="preserve"> </w:t>
      </w:r>
      <w:r w:rsidRPr="00A03FC6">
        <w:rPr>
          <w:rStyle w:val="StyleUnderline"/>
        </w:rPr>
        <w:t xml:space="preserve">Last year, critics sought to derail an interim nuclear deal, but failed </w:t>
      </w:r>
      <w:r w:rsidRPr="00937391">
        <w:rPr>
          <w:sz w:val="16"/>
        </w:rPr>
        <w:t xml:space="preserve">largely because Democratic Senate Majority leader Harry Reid blocked sanctions bills. Republican Senate Obama will not have that safety net in the new Republican Senate which convenes in January and backers of an agreement fear even the threat of tougher action. Dylan Williams, director of Government Affairs for J Street, a left-leaning pro-Israel group said </w:t>
      </w:r>
      <w:r w:rsidRPr="00937391">
        <w:rPr>
          <w:rStyle w:val="StyleUnderline"/>
          <w:highlight w:val="yellow"/>
        </w:rPr>
        <w:t>new sanctions would "guarantee" a fracturing of the international coalition against Iran.</w:t>
      </w:r>
      <w:r>
        <w:rPr>
          <w:rStyle w:val="StyleUnderline"/>
        </w:rPr>
        <w:t xml:space="preserve"> </w:t>
      </w:r>
      <w:r w:rsidRPr="00937391">
        <w:rPr>
          <w:sz w:val="16"/>
        </w:rPr>
        <w:t xml:space="preserve">Even if opponents fail to overcome a veto, Congress could still stir up the kind of trouble that could embolden hardline opponents of President Hassan Rouhani who argue Washington can never be trusted to stick to its commitments. And </w:t>
      </w:r>
      <w:r w:rsidRPr="00937391">
        <w:rPr>
          <w:rStyle w:val="StyleUnderline"/>
          <w:highlight w:val="yellow"/>
        </w:rPr>
        <w:t>a deal could not survive as "temporary" forever</w:t>
      </w:r>
      <w:r w:rsidRPr="00D65FC6">
        <w:rPr>
          <w:rStyle w:val="StyleUnderline"/>
        </w:rPr>
        <w:t xml:space="preserve"> -- eventually Congress would have to act.</w:t>
      </w:r>
      <w:r>
        <w:rPr>
          <w:rStyle w:val="StyleUnderline"/>
        </w:rPr>
        <w:t xml:space="preserve"> </w:t>
      </w:r>
      <w:r w:rsidRPr="00937391">
        <w:rPr>
          <w:sz w:val="16"/>
        </w:rPr>
        <w:t>"It is clear there is a significant problem," said Trita Parsi, founder of the National Iranian American Council, which advocates dialogue between Washington and Tehran. "At the end of the day,</w:t>
      </w:r>
      <w:r w:rsidRPr="00D65FC6">
        <w:rPr>
          <w:rStyle w:val="StyleUnderline"/>
        </w:rPr>
        <w:t xml:space="preserve"> the president needs to lift sanctions through Congress in order to make a deal possible."</w:t>
      </w:r>
      <w:r>
        <w:rPr>
          <w:rStyle w:val="StyleUnderline"/>
        </w:rPr>
        <w:t xml:space="preserve"> </w:t>
      </w:r>
      <w:r w:rsidRPr="00937391">
        <w:rPr>
          <w:rStyle w:val="StyleUnderline"/>
          <w:highlight w:val="yellow"/>
        </w:rPr>
        <w:t>The politics on Iran are getting trickier for Obama by the day.</w:t>
      </w:r>
      <w:r>
        <w:rPr>
          <w:rStyle w:val="StyleUnderline"/>
        </w:rPr>
        <w:t xml:space="preserve"> </w:t>
      </w:r>
      <w:r w:rsidRPr="00937391">
        <w:rPr>
          <w:sz w:val="16"/>
        </w:rPr>
        <w:t xml:space="preserve">Republicans are outraged at reports last week that he wrote to Iran's Supreme Leader Ali Khamenei, days before the Ayatollah issued a barrage of tweets slamming the "barbaric, wolflike and infanticidal regime" in Israel. Meanwhile, a report by the UN's nuclear watchdog body last week suggested Tehran may have violated an interim nuclear deal by feeding natural uranium gas into one of its centrifuges. Iran was also accused of blocking existing inspections to its nuclear plants. Political hardball </w:t>
      </w:r>
      <w:r w:rsidRPr="00937391">
        <w:rPr>
          <w:rStyle w:val="StyleUnderline"/>
          <w:highlight w:val="yellow"/>
        </w:rPr>
        <w:t>The White House has already shown it is ready to play</w:t>
      </w:r>
      <w:r w:rsidRPr="00937391">
        <w:rPr>
          <w:sz w:val="16"/>
          <w:highlight w:val="yellow"/>
        </w:rPr>
        <w:t xml:space="preserve"> </w:t>
      </w:r>
      <w:r w:rsidRPr="00937391">
        <w:rPr>
          <w:rStyle w:val="StyleUnderline"/>
          <w:highlight w:val="yellow"/>
        </w:rPr>
        <w:t>political hardball over Iran,</w:t>
      </w:r>
      <w:r w:rsidRPr="00D65FC6">
        <w:rPr>
          <w:rStyle w:val="StyleUnderline"/>
        </w:rPr>
        <w:t xml:space="preserve"> warning last year that anyone who opposes the deal is effectively backing a march to war with Iran.</w:t>
      </w:r>
      <w:r>
        <w:rPr>
          <w:rStyle w:val="StyleUnderline"/>
        </w:rPr>
        <w:t xml:space="preserve"> </w:t>
      </w:r>
      <w:r w:rsidRPr="00937391">
        <w:rPr>
          <w:sz w:val="16"/>
        </w:rPr>
        <w:t>Obama is also at odds over Iran with Israeli Prime minister Benjamin Netanyahu, who views the prospect of an Iranian bomb as an existential threat to the Jewish state. Netanyahu warned in a video address to Jewish Federations leaders on Tuesday that it was obvious Iran wanted to remove sanctions and it should be "equally obvious" that it is not prepared to dismantle its nuclear program in return. The White House argues Israel's demand for a complete dismantling of Iran's nuclear infrastructure is impractical. Instead, it wants the deal between the permanent five members of the UN Security Council, Germany and Iran to lengthen the period of time it would take Tehran to dash towards a bomb. "We will not let Iran get a nuclear weapon. Period. We mean it," Vice President Joe Biden said in Washington Monday as negotiators from Iran, the US and Europe toiled in Oman to bridge gaps on a deal ahead of a final round of talks in Vienna next week. Several key players could determine how the row over an Iran deal plays out on Capitol Hill. Incoming Senate Foreign Relations Committee Chairman Bob Corker, R-Tennessee, has voiced skepticism about Obama's Iran diplomacy but has been more pragmatic than other critics on sanctions.</w:t>
      </w:r>
    </w:p>
    <w:p w:rsidR="00B21022" w:rsidRDefault="00B21022" w:rsidP="00B21022">
      <w:pPr>
        <w:pStyle w:val="Heading4"/>
      </w:pPr>
      <w:r>
        <w:t xml:space="preserve">(--) </w:t>
      </w:r>
      <w:r w:rsidRPr="00B21022">
        <w:t>Other issues will trade-off with Obama’s ability to persuade Democrats on Iran.</w:t>
      </w:r>
    </w:p>
    <w:p w:rsidR="00B21022" w:rsidRDefault="00B21022" w:rsidP="00B21022">
      <w:pPr>
        <w:pStyle w:val="BBCite"/>
      </w:pPr>
      <w:r>
        <w:t xml:space="preserve">Zach </w:t>
      </w:r>
      <w:r w:rsidRPr="00B21022">
        <w:rPr>
          <w:rStyle w:val="Style13ptBold"/>
        </w:rPr>
        <w:t>Beauchamp</w:t>
      </w:r>
      <w:r>
        <w:t>, (B.A.s in Philosophy and Political Science from Brown University) Nov. 6, 20</w:t>
      </w:r>
      <w:r w:rsidRPr="00B21022">
        <w:rPr>
          <w:rStyle w:val="Style13ptBold"/>
        </w:rPr>
        <w:t>14</w:t>
      </w:r>
      <w:r>
        <w:t>.  Retrieved Apr. 29, 2015 from http://www.vox.com/2014/11/6/7164283/iran-nuclear-deal-congress</w:t>
      </w:r>
    </w:p>
    <w:p w:rsidR="00B21022" w:rsidRDefault="00B21022" w:rsidP="00B21022">
      <w:pPr>
        <w:pStyle w:val="BBText"/>
      </w:pPr>
      <w:r>
        <w:t>This could be one of the biggest fights of Obama's last term It's true that Obama could veto any Congressional efforts to blow up an Iran deal with sanctions. But a two-thirds vote could override any veto — and, according to Sofer, an override is entirely within the realm of possibility. "</w:t>
      </w:r>
      <w:r w:rsidRPr="00B21022">
        <w:rPr>
          <w:rStyle w:val="StyleUnderline"/>
          <w:highlight w:val="yellow"/>
        </w:rPr>
        <w:t>There are plenty of Democrats that will probably side with Republicans if they try to push a harder line on Iran</w:t>
      </w:r>
      <w:r>
        <w:t xml:space="preserve">," Sofer says. For a variety of reasons, including deep skepticism of Iran's intentions and strong Democratic support for Israel, whose government opposes the negotiations, </w:t>
      </w:r>
      <w:r w:rsidRPr="00B21022">
        <w:rPr>
          <w:rStyle w:val="StyleUnderline"/>
          <w:highlight w:val="yellow"/>
        </w:rPr>
        <w:t>Congressional Democrats are not as open to making a deal with Iran as Obama is. Many will likely defect to the GOP side out of principle. The real fight</w:t>
      </w:r>
      <w:r>
        <w:t xml:space="preserve">, Sofer says, </w:t>
      </w:r>
      <w:r w:rsidRPr="00B21022">
        <w:rPr>
          <w:rStyle w:val="StyleUnderline"/>
          <w:highlight w:val="yellow"/>
        </w:rPr>
        <w:t>will be among the Democrats</w:t>
      </w:r>
      <w:r>
        <w:t xml:space="preserve"> — those who are willing to take the administration's side in theory, but don't necessarily think a deal with Iran is legislative priority number one, and maybe don't want to open themselves up to the political risk. </w:t>
      </w:r>
      <w:r w:rsidRPr="00B21022">
        <w:rPr>
          <w:rStyle w:val="StyleUnderline"/>
          <w:highlight w:val="yellow"/>
        </w:rPr>
        <w:t>These Democrats "can make it harder:</w:t>
      </w:r>
      <w:r>
        <w:t xml:space="preserve"> you can filibuster, if you're Obama you can veto — you can make it impossible for a full bill to be passed out of Congress on Iran," Sofer says. </w:t>
      </w:r>
      <w:r w:rsidRPr="00B21022">
        <w:rPr>
          <w:rStyle w:val="StyleUnderline"/>
          <w:highlight w:val="yellow"/>
        </w:rPr>
        <w:t xml:space="preserve">But it'd be </w:t>
      </w:r>
      <w:r w:rsidRPr="00B21022">
        <w:rPr>
          <w:rStyle w:val="Emphasis"/>
          <w:highlight w:val="yellow"/>
        </w:rPr>
        <w:t>a really tough battle</w:t>
      </w:r>
      <w:r w:rsidRPr="00B21022">
        <w:rPr>
          <w:rStyle w:val="StyleUnderline"/>
          <w:highlight w:val="yellow"/>
        </w:rPr>
        <w:t>, one that would consume a lot of energy and lobbying effort that Democrats might prefer to spend pushing on other issues.</w:t>
      </w:r>
      <w:r>
        <w:t xml:space="preserve"> </w:t>
      </w:r>
    </w:p>
    <w:p w:rsidR="00263F94" w:rsidRDefault="00263F94" w:rsidP="00263F94">
      <w:pPr>
        <w:pStyle w:val="Heading4"/>
      </w:pPr>
      <w:r>
        <w:t>Presidential weakness allows Congress to impose veto proof majority on sanctions:</w:t>
      </w:r>
    </w:p>
    <w:p w:rsidR="00263F94" w:rsidRDefault="00263F94" w:rsidP="00263F94">
      <w:r>
        <w:t xml:space="preserve">Lawrence J. </w:t>
      </w:r>
      <w:r w:rsidRPr="00437B4F">
        <w:rPr>
          <w:rStyle w:val="Style13ptBold"/>
        </w:rPr>
        <w:t>Haas, 12/16/2014</w:t>
      </w:r>
      <w:r>
        <w:t xml:space="preserve"> (senior fellow at the American Foreign Policy Council, “The Last Line of Defense,” </w:t>
      </w:r>
      <w:hyperlink r:id="rId74" w:history="1">
        <w:r w:rsidRPr="007F20AE">
          <w:rPr>
            <w:rStyle w:val="Hyperlink"/>
          </w:rPr>
          <w:t>http://www.usnews.com/opinion/blogs/world-report/2014/12/16/congress-is-last-line-of-defense-against-obamas-bad-iran-nuclear-deal</w:t>
        </w:r>
      </w:hyperlink>
      <w:r>
        <w:t>, Accessed 1/2/2015, rwg)</w:t>
      </w:r>
    </w:p>
    <w:p w:rsidR="00263F94" w:rsidRDefault="00263F94" w:rsidP="00263F94">
      <w:r w:rsidRPr="00437B4F">
        <w:rPr>
          <w:rStyle w:val="StyleUnderline"/>
          <w:highlight w:val="yellow"/>
        </w:rPr>
        <w:t>In the weeks to come, look for Congress to</w:t>
      </w:r>
      <w:r>
        <w:t xml:space="preserve"> seriously consider imposing a strict deadline for the talks, </w:t>
      </w:r>
      <w:r w:rsidRPr="00437B4F">
        <w:rPr>
          <w:rStyle w:val="StyleUnderline"/>
          <w:highlight w:val="yellow"/>
        </w:rPr>
        <w:t>establish</w:t>
      </w:r>
      <w:r>
        <w:t>ing “</w:t>
      </w:r>
      <w:r w:rsidRPr="00437B4F">
        <w:rPr>
          <w:rStyle w:val="StyleUnderline"/>
          <w:highlight w:val="yellow"/>
        </w:rPr>
        <w:t>sanctions-in-waiting” that would take affect if talks collapse</w:t>
      </w:r>
      <w:r>
        <w:t xml:space="preserve">, limiting Obama’s authority to lift sanctions, and forcing the administration to bring a final deal to Congress for approval. </w:t>
      </w:r>
      <w:r w:rsidRPr="00437B4F">
        <w:rPr>
          <w:rStyle w:val="StyleUnderline"/>
          <w:highlight w:val="yellow"/>
        </w:rPr>
        <w:t xml:space="preserve">In an environment of </w:t>
      </w:r>
      <w:r w:rsidRPr="00437B4F">
        <w:rPr>
          <w:rStyle w:val="Emphasis"/>
          <w:highlight w:val="yellow"/>
        </w:rPr>
        <w:t>presidential weakness</w:t>
      </w:r>
      <w:r w:rsidRPr="00437B4F">
        <w:rPr>
          <w:rStyle w:val="StyleUnderline"/>
          <w:highlight w:val="yellow"/>
        </w:rPr>
        <w:t xml:space="preserve"> and congressional skepticism, Obama may even be hard-pressed to prevent Congress from adopting such legislation with veto-proof majorities in both chambers</w:t>
      </w:r>
      <w:r>
        <w:t>.</w:t>
      </w:r>
    </w:p>
    <w:p w:rsidR="00263F94" w:rsidRDefault="00263F94" w:rsidP="00263F94">
      <w:pPr>
        <w:pStyle w:val="Heading4"/>
      </w:pPr>
      <w:r>
        <w:t>Obama is aggressively lobbying against sanctions:</w:t>
      </w:r>
    </w:p>
    <w:p w:rsidR="00263F94" w:rsidRDefault="00263F94" w:rsidP="00263F94">
      <w:r>
        <w:t xml:space="preserve">Kara </w:t>
      </w:r>
      <w:r w:rsidRPr="00C20BF0">
        <w:rPr>
          <w:rStyle w:val="Style13ptBold"/>
        </w:rPr>
        <w:t>Rowland, 1/29/2015</w:t>
      </w:r>
      <w:r>
        <w:t xml:space="preserve"> (staff writer, “Senate panel approves Iran sanctions bill, Dems prepare to hit pause,”  </w:t>
      </w:r>
      <w:hyperlink r:id="rId75" w:history="1">
        <w:r w:rsidRPr="00792E9B">
          <w:rPr>
            <w:rStyle w:val="Hyperlink"/>
          </w:rPr>
          <w:t>http://www.foxnews.com/politics/2015/01/29/senate-panel-poised-to-vote-on-iran-sanctions-bill-as-dems-prepare-to-hit-pause/</w:t>
        </w:r>
      </w:hyperlink>
      <w:r>
        <w:t>, Accessed 1/30/2015, rwg)</w:t>
      </w:r>
    </w:p>
    <w:p w:rsidR="00263F94" w:rsidRPr="00C20BF0" w:rsidRDefault="00263F94" w:rsidP="00263F94">
      <w:pPr>
        <w:rPr>
          <w:sz w:val="16"/>
        </w:rPr>
      </w:pPr>
      <w:r w:rsidRPr="00C20BF0">
        <w:rPr>
          <w:sz w:val="16"/>
        </w:rPr>
        <w:t xml:space="preserve">Sens. Bob Menendez, D-N.J., and Chuck Schumer, D-N.Y., both of whom signed onto the letter, voted for the sanctions bill in committee Thursday so the measure would be on the floor and ready for consideration if talks fail. </w:t>
      </w:r>
      <w:r w:rsidRPr="00C20BF0">
        <w:rPr>
          <w:rStyle w:val="StyleUnderline"/>
          <w:highlight w:val="yellow"/>
        </w:rPr>
        <w:t xml:space="preserve">The administration, which has </w:t>
      </w:r>
      <w:r w:rsidRPr="00C20BF0">
        <w:rPr>
          <w:rStyle w:val="Emphasis"/>
          <w:highlight w:val="yellow"/>
        </w:rPr>
        <w:t>aggressively lobbied</w:t>
      </w:r>
      <w:r w:rsidRPr="00C20BF0">
        <w:rPr>
          <w:rStyle w:val="StyleUnderline"/>
          <w:highlight w:val="yellow"/>
        </w:rPr>
        <w:t xml:space="preserve"> against even conditional sanctions, says the threat alone of further action is enough to keep Iran at the table</w:t>
      </w:r>
      <w:r w:rsidRPr="00C20BF0">
        <w:rPr>
          <w:sz w:val="16"/>
        </w:rPr>
        <w:t xml:space="preserve">. </w:t>
      </w:r>
    </w:p>
    <w:p w:rsidR="00263F94" w:rsidRDefault="00263F94" w:rsidP="00263F94">
      <w:pPr>
        <w:pStyle w:val="Heading4"/>
      </w:pPr>
      <w:r>
        <w:t>(--) It requires political capital to stave off Congress – otherwise the deal collapses</w:t>
      </w:r>
    </w:p>
    <w:p w:rsidR="00263F94" w:rsidRPr="0090196C" w:rsidRDefault="00263F94" w:rsidP="00263F94">
      <w:pPr>
        <w:rPr>
          <w:sz w:val="16"/>
        </w:rPr>
      </w:pPr>
      <w:r w:rsidRPr="002706C3">
        <w:rPr>
          <w:rStyle w:val="Style13ptBold"/>
        </w:rPr>
        <w:t>Winsor, 10/2/14</w:t>
      </w:r>
      <w:r w:rsidRPr="00FE134E">
        <w:rPr>
          <w:sz w:val="16"/>
        </w:rPr>
        <w:t xml:space="preserve"> </w:t>
      </w:r>
      <w:r w:rsidRPr="00397AEB">
        <w:t xml:space="preserve">(Ben, “A Coalition Is Working Furiously Behind The Scenes To Support Obama's Iran Talks,” </w:t>
      </w:r>
      <w:hyperlink r:id="rId76" w:history="1">
        <w:r w:rsidRPr="00397AEB">
          <w:rPr>
            <w:rStyle w:val="Hyperlink"/>
          </w:rPr>
          <w:t>http://www.businessinsider.com/rag-tag-iran-coalition-backing-diplomacy-2014-10</w:t>
        </w:r>
      </w:hyperlink>
      <w:r w:rsidRPr="00397AEB">
        <w:t>, JMP)</w:t>
      </w:r>
    </w:p>
    <w:p w:rsidR="00263F94" w:rsidRPr="00844D4F" w:rsidRDefault="00263F94" w:rsidP="00263F94">
      <w:pPr>
        <w:rPr>
          <w:u w:val="single"/>
        </w:rPr>
      </w:pPr>
      <w:r w:rsidRPr="00397AEB">
        <w:rPr>
          <w:rStyle w:val="StyleUnderline"/>
        </w:rPr>
        <w:t xml:space="preserve">Since November 2013, the </w:t>
      </w:r>
      <w:r w:rsidRPr="001E3167">
        <w:rPr>
          <w:rStyle w:val="StyleUnderline"/>
        </w:rPr>
        <w:t>Obama administration has engaged with Iran in tense, drawn-out nuclear negotiations which optimists hope could bring an end to decades of hostility and mistrust.</w:t>
      </w:r>
      <w:r>
        <w:rPr>
          <w:rStyle w:val="StyleUnderline"/>
        </w:rPr>
        <w:t xml:space="preserve"> </w:t>
      </w:r>
      <w:r w:rsidRPr="001E3167">
        <w:rPr>
          <w:rStyle w:val="StyleUnderline"/>
        </w:rPr>
        <w:t>Throughout it all</w:t>
      </w:r>
      <w:r w:rsidRPr="00937391">
        <w:rPr>
          <w:rStyle w:val="StyleUnderline"/>
          <w:highlight w:val="yellow"/>
        </w:rPr>
        <w:t>, Congress has threatened to play the spoiler, with a tough sanctions bill</w:t>
      </w:r>
      <w:r w:rsidRPr="00455625">
        <w:rPr>
          <w:rStyle w:val="StyleUnderline"/>
        </w:rPr>
        <w:t xml:space="preserve"> passing the House and looming in the Senate </w:t>
      </w:r>
      <w:r w:rsidRPr="00937391">
        <w:rPr>
          <w:rStyle w:val="StyleUnderline"/>
          <w:highlight w:val="yellow"/>
        </w:rPr>
        <w:t>which would almost certainly scuttle the fragile talks</w:t>
      </w:r>
      <w:r w:rsidRPr="00937391">
        <w:rPr>
          <w:sz w:val="16"/>
        </w:rPr>
        <w:t xml:space="preserve"> over the Iranian nuclear program. </w:t>
      </w:r>
      <w:r w:rsidRPr="00A92795">
        <w:rPr>
          <w:rStyle w:val="StyleUnderline"/>
        </w:rPr>
        <w:t>Now, as the deadline for the end of the talks approaches</w:t>
      </w:r>
      <w:r w:rsidRPr="00937391">
        <w:rPr>
          <w:sz w:val="16"/>
        </w:rPr>
        <w:t xml:space="preserve">, a coalition of legislators, advocacy groups, and </w:t>
      </w:r>
      <w:r w:rsidRPr="00A92795">
        <w:rPr>
          <w:rStyle w:val="Emphasis"/>
        </w:rPr>
        <w:t xml:space="preserve">White House </w:t>
      </w:r>
      <w:r w:rsidRPr="00937391">
        <w:rPr>
          <w:rStyle w:val="Emphasis"/>
          <w:highlight w:val="yellow"/>
        </w:rPr>
        <w:t>officials are working to hold Congress back</w:t>
      </w:r>
      <w:r w:rsidRPr="00937391">
        <w:rPr>
          <w:rStyle w:val="StyleUnderline"/>
          <w:highlight w:val="yellow"/>
        </w:rPr>
        <w:t xml:space="preserve"> </w:t>
      </w:r>
      <w:r w:rsidRPr="001E3167">
        <w:rPr>
          <w:rStyle w:val="StyleUnderline"/>
        </w:rPr>
        <w:t xml:space="preserve">from the brink of thwarting what they see as a historic window of opportunity. </w:t>
      </w:r>
      <w:r w:rsidRPr="001E3167">
        <w:rPr>
          <w:rStyle w:val="Emphasis"/>
        </w:rPr>
        <w:t xml:space="preserve">They're </w:t>
      </w:r>
      <w:r w:rsidRPr="00937391">
        <w:rPr>
          <w:rStyle w:val="Emphasis"/>
          <w:highlight w:val="yellow"/>
        </w:rPr>
        <w:t>fighting against legislators and conservative groups</w:t>
      </w:r>
      <w:r w:rsidRPr="00937391">
        <w:rPr>
          <w:sz w:val="16"/>
        </w:rPr>
        <w:t xml:space="preserve"> like The Heritage Foundation and The Free Enterprise Institute </w:t>
      </w:r>
      <w:r w:rsidRPr="001E3167">
        <w:rPr>
          <w:rStyle w:val="Emphasis"/>
        </w:rPr>
        <w:t xml:space="preserve">who are </w:t>
      </w:r>
      <w:r w:rsidRPr="00937391">
        <w:rPr>
          <w:rStyle w:val="Emphasis"/>
          <w:highlight w:val="yellow"/>
        </w:rPr>
        <w:t>pushing for the US to take a hawkish stance</w:t>
      </w:r>
      <w:r w:rsidRPr="00937391">
        <w:rPr>
          <w:sz w:val="16"/>
        </w:rPr>
        <w:t xml:space="preserve">. Legislators, led by Minnesota Congressman Keith Ellison, have been maneuvering quietly behind the scenes in Congress to keep the talks alive. At the same time, </w:t>
      </w:r>
      <w:r w:rsidRPr="00937391">
        <w:rPr>
          <w:rStyle w:val="Emphasis"/>
          <w:highlight w:val="yellow"/>
        </w:rPr>
        <w:t>officials</w:t>
      </w:r>
      <w:r w:rsidRPr="00FB6A04">
        <w:rPr>
          <w:rStyle w:val="Emphasis"/>
        </w:rPr>
        <w:t xml:space="preserve"> from the White House </w:t>
      </w:r>
      <w:r w:rsidRPr="00937391">
        <w:rPr>
          <w:rStyle w:val="Emphasis"/>
          <w:highlight w:val="yellow"/>
        </w:rPr>
        <w:t>have been leaning</w:t>
      </w:r>
      <w:r w:rsidRPr="00FB6A04">
        <w:rPr>
          <w:rStyle w:val="Emphasis"/>
        </w:rPr>
        <w:t xml:space="preserve"> heavily </w:t>
      </w:r>
      <w:r w:rsidRPr="00937391">
        <w:rPr>
          <w:rStyle w:val="Emphasis"/>
          <w:highlight w:val="yellow"/>
        </w:rPr>
        <w:t>on Senate Democrats to refrain from bringing a sanctions bill to the floor</w:t>
      </w:r>
      <w:r w:rsidRPr="00937391">
        <w:rPr>
          <w:sz w:val="16"/>
        </w:rPr>
        <w:t xml:space="preserve">. On the outside, a diverse range of pro-diplomacy groups, led by organisations like the National Iranian American Council (NIAC) and the liberal Jewish organization J Street, have found a common cause and rallied together to lobby for restraint. Even the Quakers are energized. </w:t>
      </w:r>
      <w:r w:rsidRPr="00412EEA">
        <w:rPr>
          <w:rStyle w:val="StyleUnderline"/>
        </w:rPr>
        <w:t>“This is a do-or-die moment, either we succeed, or we go in a much more negative direction,” said NIAC co-founder Trita Parsi</w:t>
      </w:r>
      <w:r w:rsidRPr="00937391">
        <w:rPr>
          <w:sz w:val="16"/>
        </w:rPr>
        <w:t xml:space="preserve"> at the group’s annual conference last weekend. </w:t>
      </w:r>
      <w:r w:rsidRPr="00412EEA">
        <w:rPr>
          <w:rStyle w:val="StyleUnderline"/>
        </w:rPr>
        <w:t xml:space="preserve">Parsi sees the negotiations as a historic moment during </w:t>
      </w:r>
      <w:r w:rsidRPr="00412EEA">
        <w:rPr>
          <w:rStyle w:val="Emphasis"/>
        </w:rPr>
        <w:t>a narrow window of opportunity</w:t>
      </w:r>
      <w:r w:rsidRPr="00412EEA">
        <w:rPr>
          <w:rStyle w:val="StyleUnderline"/>
        </w:rPr>
        <w:t xml:space="preserve">. </w:t>
      </w:r>
      <w:r w:rsidRPr="00937391">
        <w:rPr>
          <w:rStyle w:val="Emphasis"/>
          <w:highlight w:val="yellow"/>
        </w:rPr>
        <w:t>Presidents</w:t>
      </w:r>
      <w:r w:rsidRPr="00412EEA">
        <w:rPr>
          <w:rStyle w:val="Emphasis"/>
        </w:rPr>
        <w:t xml:space="preserve"> on both sides </w:t>
      </w:r>
      <w:r w:rsidRPr="00937391">
        <w:rPr>
          <w:rStyle w:val="Emphasis"/>
          <w:highlight w:val="yellow"/>
        </w:rPr>
        <w:t>have sunk significant time and energy into the talks</w:t>
      </w:r>
      <w:r w:rsidRPr="00412EEA">
        <w:rPr>
          <w:rStyle w:val="StyleUnderline"/>
        </w:rPr>
        <w:t xml:space="preserve"> and Parsi believes </w:t>
      </w:r>
      <w:r w:rsidRPr="00937391">
        <w:rPr>
          <w:rStyle w:val="StyleUnderline"/>
          <w:highlight w:val="yellow"/>
        </w:rPr>
        <w:t>the current leadership</w:t>
      </w:r>
      <w:r w:rsidRPr="00412EEA">
        <w:rPr>
          <w:rStyle w:val="StyleUnderline"/>
        </w:rPr>
        <w:t xml:space="preserve"> in both countries </w:t>
      </w:r>
      <w:r w:rsidRPr="00937391">
        <w:rPr>
          <w:rStyle w:val="StyleUnderline"/>
          <w:highlight w:val="yellow"/>
        </w:rPr>
        <w:t>is more likely to make a deal</w:t>
      </w:r>
      <w:r w:rsidRPr="00412EEA">
        <w:rPr>
          <w:rStyle w:val="StyleUnderline"/>
        </w:rPr>
        <w:t xml:space="preserve"> than those who came before — or might come after.</w:t>
      </w:r>
      <w:r>
        <w:rPr>
          <w:rStyle w:val="StyleUnderline"/>
        </w:rPr>
        <w:t xml:space="preserve"> </w:t>
      </w:r>
      <w:r w:rsidRPr="00937391">
        <w:rPr>
          <w:rStyle w:val="StyleUnderline"/>
          <w:highlight w:val="yellow"/>
        </w:rPr>
        <w:t>“The next president,</w:t>
      </w:r>
      <w:r w:rsidRPr="002340B9">
        <w:rPr>
          <w:rStyle w:val="StyleUnderline"/>
        </w:rPr>
        <w:t xml:space="preserve"> whatever political party they’re in, </w:t>
      </w:r>
      <w:r w:rsidRPr="00937391">
        <w:rPr>
          <w:rStyle w:val="StyleUnderline"/>
          <w:highlight w:val="yellow"/>
        </w:rPr>
        <w:t>is not going to spend</w:t>
      </w:r>
      <w:r w:rsidRPr="002340B9">
        <w:rPr>
          <w:rStyle w:val="StyleUnderline"/>
        </w:rPr>
        <w:t xml:space="preserve"> precious </w:t>
      </w:r>
      <w:r w:rsidRPr="00937391">
        <w:rPr>
          <w:rStyle w:val="StyleUnderline"/>
          <w:highlight w:val="yellow"/>
        </w:rPr>
        <w:t xml:space="preserve">political capital battling Congress… </w:t>
      </w:r>
      <w:r w:rsidRPr="00937391">
        <w:rPr>
          <w:rStyle w:val="Emphasis"/>
          <w:highlight w:val="yellow"/>
        </w:rPr>
        <w:t>[Obama] is the guy</w:t>
      </w:r>
      <w:r w:rsidRPr="00937391">
        <w:rPr>
          <w:rStyle w:val="StyleUnderline"/>
          <w:highlight w:val="yellow"/>
        </w:rPr>
        <w:t>,</w:t>
      </w:r>
      <w:r w:rsidRPr="002340B9">
        <w:rPr>
          <w:rStyle w:val="StyleUnderline"/>
        </w:rPr>
        <w:t>”</w:t>
      </w:r>
      <w:r w:rsidRPr="00937391">
        <w:rPr>
          <w:sz w:val="16"/>
        </w:rPr>
        <w:t xml:space="preserve"> Parsi said. </w:t>
      </w:r>
      <w:r w:rsidRPr="00964C93">
        <w:rPr>
          <w:rStyle w:val="StyleUnderline"/>
        </w:rPr>
        <w:t xml:space="preserve">Supporters fear that </w:t>
      </w:r>
      <w:r w:rsidRPr="00937391">
        <w:rPr>
          <w:rStyle w:val="StyleUnderline"/>
          <w:highlight w:val="yellow"/>
        </w:rPr>
        <w:t>failure</w:t>
      </w:r>
      <w:r w:rsidRPr="00964C93">
        <w:rPr>
          <w:rStyle w:val="StyleUnderline"/>
        </w:rPr>
        <w:t xml:space="preserve"> of the talks </w:t>
      </w:r>
      <w:r w:rsidRPr="00937391">
        <w:rPr>
          <w:rStyle w:val="StyleUnderline"/>
          <w:highlight w:val="yellow"/>
        </w:rPr>
        <w:t>could trigger increased sanctions</w:t>
      </w:r>
      <w:r w:rsidRPr="00964C93">
        <w:rPr>
          <w:rStyle w:val="StyleUnderline"/>
        </w:rPr>
        <w:t xml:space="preserve">, the rise of hardliners in Iran, </w:t>
      </w:r>
      <w:r w:rsidRPr="00937391">
        <w:rPr>
          <w:rStyle w:val="StyleUnderline"/>
          <w:highlight w:val="yellow"/>
        </w:rPr>
        <w:t xml:space="preserve">and </w:t>
      </w:r>
      <w:r w:rsidRPr="00937391">
        <w:rPr>
          <w:rStyle w:val="Emphasis"/>
          <w:highlight w:val="yellow"/>
        </w:rPr>
        <w:t>relations spiraling toward military confrontation</w:t>
      </w:r>
      <w:r w:rsidRPr="00937391">
        <w:rPr>
          <w:rStyle w:val="StyleUnderline"/>
          <w:highlight w:val="yellow"/>
        </w:rPr>
        <w:t>.</w:t>
      </w:r>
    </w:p>
    <w:p w:rsidR="00263F94" w:rsidRDefault="00263F94" w:rsidP="00263F94">
      <w:pPr>
        <w:pStyle w:val="Heading4"/>
      </w:pPr>
      <w:r>
        <w:t>(--) Obama convincing congress to hold off on sanctions</w:t>
      </w:r>
    </w:p>
    <w:p w:rsidR="00263F94" w:rsidRDefault="00263F94" w:rsidP="00263F94">
      <w:r w:rsidRPr="00CD12D1">
        <w:rPr>
          <w:rStyle w:val="Style13ptBold"/>
        </w:rPr>
        <w:t>Klapper &amp; Lee, 12/5/14</w:t>
      </w:r>
      <w:r>
        <w:t xml:space="preserve"> (Bradley &amp; Matthew, “In selling job to Congress, US officials list nuclear concessions they say Iran has made,” </w:t>
      </w:r>
      <w:hyperlink r:id="rId77" w:history="1">
        <w:r w:rsidRPr="00253E9C">
          <w:rPr>
            <w:rStyle w:val="Hyperlink"/>
          </w:rPr>
          <w:t>http://www.usnews.com/news/politics/articles/2014/12/05/us-officials-list-irans-concessions-in-nuke-talks</w:t>
        </w:r>
      </w:hyperlink>
      <w:r>
        <w:t>, JMP)</w:t>
      </w:r>
    </w:p>
    <w:p w:rsidR="00263F94" w:rsidRPr="003C3275" w:rsidRDefault="00263F94" w:rsidP="00263F94">
      <w:pPr>
        <w:rPr>
          <w:sz w:val="16"/>
        </w:rPr>
      </w:pPr>
      <w:r w:rsidRPr="003C3275">
        <w:rPr>
          <w:sz w:val="16"/>
        </w:rPr>
        <w:t xml:space="preserve">WASHINGTON (AP) — The </w:t>
      </w:r>
      <w:r w:rsidRPr="00937391">
        <w:rPr>
          <w:rStyle w:val="StyleUnderline"/>
          <w:highlight w:val="yellow"/>
        </w:rPr>
        <w:t>Obama</w:t>
      </w:r>
      <w:r w:rsidRPr="003C3275">
        <w:rPr>
          <w:sz w:val="16"/>
        </w:rPr>
        <w:t xml:space="preserve"> administration </w:t>
      </w:r>
      <w:r w:rsidRPr="00937391">
        <w:rPr>
          <w:rStyle w:val="StyleUnderline"/>
          <w:highlight w:val="yellow"/>
        </w:rPr>
        <w:t>is telling</w:t>
      </w:r>
      <w:r w:rsidRPr="003C3275">
        <w:rPr>
          <w:sz w:val="16"/>
        </w:rPr>
        <w:t xml:space="preserve"> members of </w:t>
      </w:r>
      <w:r w:rsidRPr="00937391">
        <w:rPr>
          <w:rStyle w:val="StyleUnderline"/>
          <w:highlight w:val="yellow"/>
        </w:rPr>
        <w:t>Congress it has won</w:t>
      </w:r>
      <w:r w:rsidRPr="005B0F2E">
        <w:rPr>
          <w:rStyle w:val="StyleUnderline"/>
        </w:rPr>
        <w:t xml:space="preserve"> significant </w:t>
      </w:r>
      <w:r w:rsidRPr="00937391">
        <w:rPr>
          <w:rStyle w:val="StyleUnderline"/>
          <w:highlight w:val="yellow"/>
        </w:rPr>
        <w:t>concessions from Iran</w:t>
      </w:r>
      <w:r w:rsidRPr="005B0F2E">
        <w:rPr>
          <w:rStyle w:val="StyleUnderline"/>
        </w:rPr>
        <w:t xml:space="preserve"> for extending nuclear talks</w:t>
      </w:r>
      <w:r w:rsidRPr="003C3275">
        <w:rPr>
          <w:sz w:val="16"/>
        </w:rPr>
        <w:t xml:space="preserve">, including promises by the Islamic republic to allow snap inspections of its facilities and to neutralize much of its remaining uranium stockpile. Those terms are included in a document that U.S. officials say represents the terms for a seven-month extension in nuclear negotiations between world powers and Iran, agreed to when the last deadline of Nov. 24 passed without an accord. A copy was obtained by The Associated Press. The authenticity of the document was confirmed by three U.S. officials and congressional aides familiar with closed-doors discussions in recent days that have included top U.S. nuclear negotiator Wendy Sherman and Jake Sullivan, formerly Vice President Joe Biden's national security adviser. </w:t>
      </w:r>
      <w:r w:rsidRPr="001D4286">
        <w:rPr>
          <w:rStyle w:val="StyleUnderline"/>
        </w:rPr>
        <w:t xml:space="preserve">The officials have been presenting the Iranian concessions to lawmakers </w:t>
      </w:r>
      <w:r w:rsidRPr="00937391">
        <w:rPr>
          <w:rStyle w:val="StyleUnderline"/>
          <w:highlight w:val="yellow"/>
        </w:rPr>
        <w:t xml:space="preserve">in the hopes of </w:t>
      </w:r>
      <w:r w:rsidRPr="00937391">
        <w:rPr>
          <w:rStyle w:val="Emphasis"/>
          <w:highlight w:val="yellow"/>
        </w:rPr>
        <w:t>convincing them to support the extension</w:t>
      </w:r>
      <w:r w:rsidRPr="00937391">
        <w:rPr>
          <w:rStyle w:val="StyleUnderline"/>
          <w:highlight w:val="yellow"/>
        </w:rPr>
        <w:t xml:space="preserve"> and hold off on</w:t>
      </w:r>
      <w:r w:rsidRPr="001D4286">
        <w:rPr>
          <w:rStyle w:val="StyleUnderline"/>
        </w:rPr>
        <w:t xml:space="preserve"> new economic </w:t>
      </w:r>
      <w:r w:rsidRPr="00937391">
        <w:rPr>
          <w:rStyle w:val="StyleUnderline"/>
          <w:highlight w:val="yellow"/>
        </w:rPr>
        <w:t>sanctions</w:t>
      </w:r>
      <w:r w:rsidRPr="001D4286">
        <w:rPr>
          <w:rStyle w:val="StyleUnderline"/>
        </w:rPr>
        <w:t xml:space="preserve"> that could derail the diplomatic effort.</w:t>
      </w:r>
      <w:r>
        <w:rPr>
          <w:u w:val="single"/>
        </w:rPr>
        <w:t xml:space="preserve"> </w:t>
      </w:r>
      <w:r w:rsidRPr="003C3275">
        <w:rPr>
          <w:sz w:val="16"/>
        </w:rPr>
        <w:t xml:space="preserve">There is no proof Tehran has agreed to or will follow through on the steps outlined, and negotiators representing world powers and Iran offered few specifics on their progress when they agreed to extend negotiations until July. No signed agreement emerged from that understanding, but administration officials say Iran accepted important limits on its nuclear program in the discussions last month. The officials weren't authorized to speak publicly on the sensitive negotiations and insisted on anonymity. The U.S. says Iran will further limit its development of new technology for enriching uranium that could be used for energy generation, as Tehran says is its objective, or for use in a nuclear warhead, which Washington and its international partners fear may be Iran's ultimate intent. It also seems to patch up what critics of last year's interim nuclear agreement described as loopholes on Iran's research and development of advanced centrifuges. For one centrifuge model Iran has been working on, the U.S. says Tehran won't be able to pursue the industrial-scale operation needed for any "breakout" effort toward producing enough material for a nuclear weapon. For other models in the pipeline, Iran won't be permitted to feed the centrifuges with uranium gas or begin testing on a cascade level, which are needed steps in their development. Iran also has agreed to turn 35 kilograms of higher-enriched uranium oxide stocks into fuel, making it unusable in the event Iran tries to secretly reach nuclear weapons capacity. That amounts for almost half of Iran's remaining stockpile of material that could in theory be converted into a form that is close to weapons-grade uranium. In addition, the administration says Iran will grant international inspectors expanded access to its centrifuge production facilities, allowing the U.N. nuclear agency to double the amount of visits it makes to sites and to undertake unannounced or "snap" inspections. The monitoring aims to deter Iran from producing centrifuges for any covert facility. Lastly, Iran will refrain from any other forms of enrichment, including through the use of laser technology. Last year's agreement halted Iran's progress on its gas centrifuge program, but U.S. officials feared the Iranians could experiment with other technology designed to do the same thing. Iran has attempted laser enrichment in the past, the U.S. believes, but now has committed to refrain from exploring it any further. It's unclear how Congress is receiving the message. </w:t>
      </w:r>
      <w:r w:rsidRPr="00702DA6">
        <w:rPr>
          <w:rStyle w:val="StyleUnderline"/>
        </w:rPr>
        <w:t xml:space="preserve">Many </w:t>
      </w:r>
      <w:r w:rsidRPr="00937391">
        <w:rPr>
          <w:rStyle w:val="StyleUnderline"/>
          <w:highlight w:val="yellow"/>
        </w:rPr>
        <w:t>lawmakers are decrying the stalemate</w:t>
      </w:r>
      <w:r w:rsidRPr="00702DA6">
        <w:rPr>
          <w:rStyle w:val="StyleUnderline"/>
        </w:rPr>
        <w:t xml:space="preserve"> in negotiations and what they perceive as wide concessions by the U.S.</w:t>
      </w:r>
      <w:r w:rsidRPr="003C3275">
        <w:rPr>
          <w:sz w:val="16"/>
        </w:rPr>
        <w:t xml:space="preserve"> and its partners for few steps by Iran to dismantle its nuclear program. </w:t>
      </w:r>
      <w:r w:rsidRPr="00937391">
        <w:rPr>
          <w:rStyle w:val="StyleUnderline"/>
          <w:highlight w:val="yellow"/>
        </w:rPr>
        <w:t>Several</w:t>
      </w:r>
      <w:r w:rsidRPr="00702DA6">
        <w:rPr>
          <w:rStyle w:val="StyleUnderline"/>
        </w:rPr>
        <w:t xml:space="preserve"> Democrats and Republicans in the Senate </w:t>
      </w:r>
      <w:r w:rsidRPr="00937391">
        <w:rPr>
          <w:rStyle w:val="StyleUnderline"/>
          <w:highlight w:val="yellow"/>
        </w:rPr>
        <w:t>are threatening new sanctions</w:t>
      </w:r>
      <w:r w:rsidRPr="00702DA6">
        <w:rPr>
          <w:rStyle w:val="StyleUnderline"/>
        </w:rPr>
        <w:t xml:space="preserve"> designed to pressure Iran into caving in the nuclear talks.</w:t>
      </w:r>
      <w:r w:rsidRPr="003C3275">
        <w:rPr>
          <w:sz w:val="16"/>
        </w:rPr>
        <w:t xml:space="preserve"> The House voted overwhelmingly for new sanctions 17 months ago. However, President Barack </w:t>
      </w:r>
      <w:r w:rsidRPr="00937391">
        <w:rPr>
          <w:rStyle w:val="StyleUnderline"/>
          <w:highlight w:val="yellow"/>
        </w:rPr>
        <w:t>Obama has threatened to veto any new sanctions legislation</w:t>
      </w:r>
      <w:r w:rsidRPr="003C3275">
        <w:rPr>
          <w:sz w:val="16"/>
        </w:rPr>
        <w:t xml:space="preserve"> while American diplomats continue their push for an accord that would set multiyear limits on Iran's nuclear progress in exchange for an easing of the international sanctions that have crippled the Iranian economy. </w:t>
      </w:r>
      <w:r w:rsidRPr="00841273">
        <w:rPr>
          <w:rStyle w:val="StyleUnderline"/>
        </w:rPr>
        <w:t xml:space="preserve">Senate </w:t>
      </w:r>
      <w:r w:rsidRPr="00937391">
        <w:rPr>
          <w:rStyle w:val="StyleUnderline"/>
          <w:highlight w:val="yellow"/>
        </w:rPr>
        <w:t>hawks are still trying to build a veto-proof majority of 67 votes</w:t>
      </w:r>
      <w:r w:rsidRPr="00841273">
        <w:rPr>
          <w:rStyle w:val="StyleUnderline"/>
        </w:rPr>
        <w:t xml:space="preserve"> with Republicans set to assume the majority next month.</w:t>
      </w:r>
    </w:p>
    <w:p w:rsidR="00263F94" w:rsidRDefault="00263F94" w:rsidP="00263F94">
      <w:pPr>
        <w:pStyle w:val="Heading4"/>
      </w:pPr>
      <w:r>
        <w:t xml:space="preserve">(--) PC Key </w:t>
      </w:r>
    </w:p>
    <w:p w:rsidR="00263F94" w:rsidRDefault="00263F94" w:rsidP="00263F94">
      <w:r w:rsidRPr="001B025A">
        <w:rPr>
          <w:rStyle w:val="Style13ptBold"/>
        </w:rPr>
        <w:t>Goldsmith 10/21</w:t>
      </w:r>
      <w:r>
        <w:t xml:space="preserve">/14 (Jack, Henry L. Shattuck Professor at Harvard Law School, where he teaches and writes about national security law, presidential power, cybersecurity, international law, internet law, foreign relations law, and conflict of laws, “Some Implications of President Obama’s Plans to Sidestep Congress on Iranian Sanctions,” </w:t>
      </w:r>
      <w:hyperlink r:id="rId78" w:history="1">
        <w:r w:rsidRPr="0051522E">
          <w:rPr>
            <w:rStyle w:val="Hyperlink"/>
          </w:rPr>
          <w:t>http://www.lawfareblog.com/2014/10/some-implications-of-president-obamas-plans-to-sidestep-congress-on-iranian-sanctions/</w:t>
        </w:r>
      </w:hyperlink>
      <w:r>
        <w:t xml:space="preserve"> ) </w:t>
      </w:r>
    </w:p>
    <w:p w:rsidR="00263F94" w:rsidRDefault="00263F94" w:rsidP="00263F94">
      <w:pPr>
        <w:rPr>
          <w:sz w:val="16"/>
        </w:rPr>
      </w:pPr>
      <w:r w:rsidRPr="003C3275">
        <w:rPr>
          <w:sz w:val="16"/>
        </w:rPr>
        <w:t xml:space="preserve">There are many different statutory sanctions against Iran, and </w:t>
      </w:r>
      <w:r w:rsidRPr="00937391">
        <w:rPr>
          <w:b/>
          <w:sz w:val="20"/>
          <w:szCs w:val="20"/>
          <w:highlight w:val="yellow"/>
          <w:u w:val="single"/>
        </w:rPr>
        <w:t>Congress’s most recent word</w:t>
      </w:r>
      <w:r w:rsidRPr="003C3275">
        <w:rPr>
          <w:sz w:val="16"/>
        </w:rPr>
        <w:t xml:space="preserve"> – from 2012 – </w:t>
      </w:r>
      <w:r w:rsidRPr="00937391">
        <w:rPr>
          <w:b/>
          <w:sz w:val="20"/>
          <w:szCs w:val="20"/>
          <w:highlight w:val="yellow"/>
          <w:u w:val="single"/>
        </w:rPr>
        <w:t>tightens and narrows the President’s authority to waive the sanctions</w:t>
      </w:r>
      <w:r w:rsidRPr="003C3275">
        <w:rPr>
          <w:sz w:val="16"/>
        </w:rPr>
        <w:t xml:space="preserve">. Without getting into the details, it nonetheless appears that the President can waive most if not all sanctions against Iran for the remaining two years of his term if he is willing to make the requisite findings. </w:t>
      </w:r>
      <w:r w:rsidRPr="00937391">
        <w:rPr>
          <w:b/>
          <w:sz w:val="20"/>
          <w:szCs w:val="20"/>
          <w:highlight w:val="yellow"/>
          <w:u w:val="single"/>
        </w:rPr>
        <w:t>If he does so</w:t>
      </w:r>
      <w:r w:rsidRPr="003C3275">
        <w:rPr>
          <w:sz w:val="16"/>
        </w:rPr>
        <w:t xml:space="preserve">, what are the implications for any nuclear deal with Iran? Answer: </w:t>
      </w:r>
      <w:r w:rsidRPr="00937391">
        <w:rPr>
          <w:b/>
          <w:sz w:val="20"/>
          <w:szCs w:val="20"/>
          <w:highlight w:val="yellow"/>
          <w:u w:val="single"/>
        </w:rPr>
        <w:t xml:space="preserve">The deal will be </w:t>
      </w:r>
      <w:r w:rsidRPr="00937391">
        <w:rPr>
          <w:rStyle w:val="StyleUnderline"/>
          <w:highlight w:val="yellow"/>
        </w:rPr>
        <w:t>tenuous</w:t>
      </w:r>
      <w:r w:rsidRPr="003C3275">
        <w:rPr>
          <w:sz w:val="16"/>
        </w:rPr>
        <w:t xml:space="preserve">. The fact </w:t>
      </w:r>
      <w:r w:rsidRPr="00937391">
        <w:rPr>
          <w:b/>
          <w:sz w:val="20"/>
          <w:szCs w:val="20"/>
          <w:highlight w:val="yellow"/>
          <w:u w:val="single"/>
        </w:rPr>
        <w:t xml:space="preserve">that the President does not think he can get Congress on board for any deal with Iran </w:t>
      </w:r>
      <w:r w:rsidRPr="00937391">
        <w:rPr>
          <w:rStyle w:val="StyleUnderline"/>
          <w:highlight w:val="yellow"/>
        </w:rPr>
        <w:t>signals</w:t>
      </w:r>
      <w:r w:rsidRPr="00937391">
        <w:rPr>
          <w:b/>
          <w:sz w:val="20"/>
          <w:szCs w:val="20"/>
          <w:highlight w:val="yellow"/>
          <w:u w:val="single"/>
        </w:rPr>
        <w:t xml:space="preserve"> to Iran that any deal would be with the President alone, and would last only as long as his waiver authority – i.e. two more years</w:t>
      </w:r>
      <w:r w:rsidRPr="003C3275">
        <w:rPr>
          <w:sz w:val="16"/>
        </w:rPr>
        <w:t xml:space="preserve">. The deal could last longer, as it did with the last major unilateral presidential deal with Iran, the 1981 Algiers Accords that effectuated the release of the hostages. In the transition between the Carter and Reagan administrations in January 1981 some in Congress and the press questioned whether President Reagan should honor the deal that Carter struck with Iran through Algerian intermediaries. President Reagan did honor it, of course, and the courts upheld his and Carter’s actions. But the situation with Iran today is different than 1981. Among other differences, (1) Congress appears more skeptical of this deal-to-be than it did of the deal in 1981, (2) President Reagan and Congress faced powerful financial incentives to stand by the deal struck by President Carter (namely, the ability of American firms to recover property expropriated by Iran) that are not present in the current negotiation, and (3) Congress’s consent is probably necessary to make any deal now with Iran work over the medium term in a way that it was not necessary to make the deal work in 1981. The bottom line, then, is that </w:t>
      </w:r>
      <w:r w:rsidRPr="00937391">
        <w:rPr>
          <w:b/>
          <w:sz w:val="20"/>
          <w:szCs w:val="20"/>
          <w:highlight w:val="yellow"/>
          <w:u w:val="single"/>
        </w:rPr>
        <w:t>any deal struck by</w:t>
      </w:r>
      <w:r w:rsidRPr="003C3275">
        <w:rPr>
          <w:sz w:val="16"/>
        </w:rPr>
        <w:t xml:space="preserve"> President </w:t>
      </w:r>
      <w:r w:rsidRPr="00937391">
        <w:rPr>
          <w:b/>
          <w:sz w:val="20"/>
          <w:szCs w:val="20"/>
          <w:highlight w:val="yellow"/>
          <w:u w:val="single"/>
        </w:rPr>
        <w:t>Obama with Iran will</w:t>
      </w:r>
      <w:r w:rsidRPr="003C3275">
        <w:rPr>
          <w:sz w:val="16"/>
        </w:rPr>
        <w:t xml:space="preserve"> probably </w:t>
      </w:r>
      <w:r w:rsidRPr="00937391">
        <w:rPr>
          <w:b/>
          <w:sz w:val="20"/>
          <w:szCs w:val="20"/>
          <w:highlight w:val="yellow"/>
          <w:u w:val="single"/>
        </w:rPr>
        <w:t>appear to the Iranians to be</w:t>
      </w:r>
      <w:r w:rsidRPr="003C3275">
        <w:rPr>
          <w:sz w:val="16"/>
        </w:rPr>
        <w:t xml:space="preserve">, at best, </w:t>
      </w:r>
      <w:r w:rsidRPr="00937391">
        <w:rPr>
          <w:b/>
          <w:sz w:val="20"/>
          <w:szCs w:val="20"/>
          <w:highlight w:val="yellow"/>
          <w:u w:val="single"/>
        </w:rPr>
        <w:t>short-term and tenuous</w:t>
      </w:r>
      <w:r w:rsidRPr="00937391">
        <w:rPr>
          <w:sz w:val="16"/>
          <w:highlight w:val="yellow"/>
        </w:rPr>
        <w:t>.</w:t>
      </w:r>
      <w:r w:rsidRPr="003C3275">
        <w:rPr>
          <w:sz w:val="16"/>
        </w:rPr>
        <w:t xml:space="preserve"> And so </w:t>
      </w:r>
      <w:r w:rsidRPr="00937391">
        <w:rPr>
          <w:b/>
          <w:sz w:val="20"/>
          <w:szCs w:val="20"/>
          <w:highlight w:val="yellow"/>
          <w:u w:val="single"/>
        </w:rPr>
        <w:t>we can probably expect</w:t>
      </w:r>
      <w:r w:rsidRPr="003C3275">
        <w:rPr>
          <w:sz w:val="16"/>
        </w:rPr>
        <w:t xml:space="preserve">, at best, </w:t>
      </w:r>
      <w:r w:rsidRPr="00937391">
        <w:rPr>
          <w:b/>
          <w:sz w:val="20"/>
          <w:szCs w:val="20"/>
          <w:highlight w:val="yellow"/>
          <w:u w:val="single"/>
        </w:rPr>
        <w:t>only a short-term and tenuous commitment from Iran in return</w:t>
      </w:r>
      <w:r w:rsidRPr="003C3275">
        <w:rPr>
          <w:sz w:val="16"/>
        </w:rPr>
        <w:t xml:space="preserve">. Here we can see the underappreciated benefits that accrue when the President succeeds in winning congressional approval for a foreign policy deal (whether it is a treaty, a congressional-executive agreement, or something short of those things).  </w:t>
      </w:r>
      <w:r w:rsidRPr="00937391">
        <w:rPr>
          <w:b/>
          <w:sz w:val="20"/>
          <w:szCs w:val="20"/>
          <w:highlight w:val="yellow"/>
          <w:u w:val="single"/>
        </w:rPr>
        <w:t>To win</w:t>
      </w:r>
      <w:r w:rsidRPr="001A5E46">
        <w:rPr>
          <w:b/>
          <w:sz w:val="20"/>
          <w:szCs w:val="20"/>
          <w:u w:val="single"/>
        </w:rPr>
        <w:t xml:space="preserve"> </w:t>
      </w:r>
      <w:r w:rsidRPr="003C3275">
        <w:rPr>
          <w:sz w:val="16"/>
        </w:rPr>
        <w:t xml:space="preserve">such </w:t>
      </w:r>
      <w:r w:rsidRPr="00937391">
        <w:rPr>
          <w:b/>
          <w:sz w:val="20"/>
          <w:szCs w:val="20"/>
          <w:highlight w:val="yellow"/>
          <w:u w:val="single"/>
        </w:rPr>
        <w:t xml:space="preserve">approval the President must </w:t>
      </w:r>
      <w:r w:rsidRPr="00937391">
        <w:rPr>
          <w:rStyle w:val="StyleUnderline"/>
          <w:highlight w:val="yellow"/>
        </w:rPr>
        <w:t>expend political capital</w:t>
      </w:r>
      <w:r w:rsidRPr="00937391">
        <w:rPr>
          <w:sz w:val="16"/>
          <w:highlight w:val="yellow"/>
        </w:rPr>
        <w:t xml:space="preserve"> </w:t>
      </w:r>
      <w:r w:rsidRPr="00937391">
        <w:rPr>
          <w:b/>
          <w:sz w:val="20"/>
          <w:szCs w:val="20"/>
          <w:highlight w:val="yellow"/>
          <w:u w:val="single"/>
        </w:rPr>
        <w:t xml:space="preserve">and </w:t>
      </w:r>
      <w:r w:rsidRPr="00937391">
        <w:rPr>
          <w:rStyle w:val="StyleUnderline"/>
          <w:highlight w:val="yellow"/>
        </w:rPr>
        <w:t>convince</w:t>
      </w:r>
      <w:r w:rsidRPr="003C3275">
        <w:rPr>
          <w:sz w:val="16"/>
        </w:rPr>
        <w:t xml:space="preserve"> the American people and its </w:t>
      </w:r>
      <w:r w:rsidRPr="00937391">
        <w:rPr>
          <w:rStyle w:val="StyleUnderline"/>
          <w:highlight w:val="yellow"/>
        </w:rPr>
        <w:t>representatives</w:t>
      </w:r>
      <w:r w:rsidRPr="00937391">
        <w:rPr>
          <w:sz w:val="16"/>
          <w:highlight w:val="yellow"/>
        </w:rPr>
        <w:t xml:space="preserve"> </w:t>
      </w:r>
      <w:r w:rsidRPr="00937391">
        <w:rPr>
          <w:b/>
          <w:sz w:val="20"/>
          <w:szCs w:val="20"/>
          <w:highlight w:val="yellow"/>
          <w:u w:val="single"/>
        </w:rPr>
        <w:t>about the value of the deal.  The expenditure of presidential capital signals the importance of the deal to the President</w:t>
      </w:r>
      <w:r w:rsidRPr="00937391">
        <w:rPr>
          <w:sz w:val="16"/>
          <w:highlight w:val="yellow"/>
        </w:rPr>
        <w:t xml:space="preserve">.  </w:t>
      </w:r>
      <w:r w:rsidRPr="00937391">
        <w:rPr>
          <w:b/>
          <w:sz w:val="20"/>
          <w:szCs w:val="20"/>
          <w:highlight w:val="yellow"/>
          <w:u w:val="single"/>
        </w:rPr>
        <w:t>If he succeeds in winning approval from Congress, that approval credibly conveys</w:t>
      </w:r>
      <w:r w:rsidRPr="003C3275">
        <w:rPr>
          <w:sz w:val="16"/>
        </w:rPr>
        <w:t xml:space="preserve"> that </w:t>
      </w:r>
      <w:r w:rsidRPr="00937391">
        <w:rPr>
          <w:rStyle w:val="StyleUnderline"/>
          <w:highlight w:val="yellow"/>
        </w:rPr>
        <w:t>the nation</w:t>
      </w:r>
      <w:r w:rsidRPr="003C3275">
        <w:rPr>
          <w:sz w:val="16"/>
        </w:rPr>
        <w:t xml:space="preserve">, as opposed to a particular president, </w:t>
      </w:r>
      <w:r w:rsidRPr="00937391">
        <w:rPr>
          <w:rStyle w:val="Emphasis"/>
          <w:highlight w:val="yellow"/>
        </w:rPr>
        <w:t>is behind the deal.  The negotiating partner thus receives</w:t>
      </w:r>
      <w:r w:rsidRPr="001A5E46">
        <w:rPr>
          <w:b/>
          <w:sz w:val="20"/>
          <w:szCs w:val="20"/>
          <w:u w:val="single"/>
        </w:rPr>
        <w:t xml:space="preserve"> </w:t>
      </w:r>
      <w:r w:rsidRPr="003C3275">
        <w:rPr>
          <w:sz w:val="16"/>
        </w:rPr>
        <w:t xml:space="preserve">meaningful information about the depth of the United States’(as opposed to the President’s) commitment, which makes possible (but does not guarantee) </w:t>
      </w:r>
      <w:r w:rsidRPr="00937391">
        <w:rPr>
          <w:b/>
          <w:sz w:val="20"/>
          <w:szCs w:val="20"/>
          <w:highlight w:val="yellow"/>
          <w:u w:val="single"/>
        </w:rPr>
        <w:t>a deeper and more meaningful commitment</w:t>
      </w:r>
      <w:r w:rsidRPr="001A5E46">
        <w:rPr>
          <w:b/>
          <w:sz w:val="20"/>
          <w:szCs w:val="20"/>
          <w:u w:val="single"/>
        </w:rPr>
        <w:t xml:space="preserve"> </w:t>
      </w:r>
      <w:r w:rsidRPr="003C3275">
        <w:rPr>
          <w:sz w:val="16"/>
        </w:rPr>
        <w:t>by the negotiating partner.  Vladimir Putin understood this when he rejected President Bush’s handshake deal on nuclear weapons reduction and insisted instead on ratification of what became the Treaty of Moscow, which significantly cut U.S. and American nuclear weapons arsenals.</w:t>
      </w:r>
    </w:p>
    <w:p w:rsidR="00263F94" w:rsidRPr="0094723E" w:rsidRDefault="00263F94" w:rsidP="00263F94">
      <w:pPr>
        <w:pStyle w:val="Heading4"/>
        <w:rPr>
          <w:sz w:val="16"/>
        </w:rPr>
      </w:pPr>
      <w:r>
        <w:t xml:space="preserve">(--) Iran negotiations will succeed now – Obama’s PC is key to prevent Congress from derailing them. </w:t>
      </w:r>
    </w:p>
    <w:p w:rsidR="00263F94" w:rsidRDefault="00263F94" w:rsidP="00263F94">
      <w:r w:rsidRPr="008249F6">
        <w:rPr>
          <w:rStyle w:val="Style13ptBold"/>
        </w:rPr>
        <w:t>Hassibi</w:t>
      </w:r>
      <w:r>
        <w:t xml:space="preserve">,  Non-Resident Fellow with the Nuclear Security Working Group and a doctoral candidate with the Research Group in International Politics at the University of Antwerp, </w:t>
      </w:r>
      <w:r w:rsidRPr="008249F6">
        <w:rPr>
          <w:rStyle w:val="Style13ptBold"/>
        </w:rPr>
        <w:t>10-20-14</w:t>
      </w:r>
      <w:r>
        <w:t xml:space="preserve"> (Navid, “On Iran: Congress, Please Step Aside,” </w:t>
      </w:r>
      <w:hyperlink r:id="rId79" w:history="1">
        <w:r w:rsidRPr="00BD62A2">
          <w:rPr>
            <w:rStyle w:val="Hyperlink"/>
          </w:rPr>
          <w:t>http://nationalinterest.org/feature/iran-congress-please-step-aside-11497?page=show</w:t>
        </w:r>
      </w:hyperlink>
      <w:r>
        <w:t>, accessed 10-20-14, CMM)</w:t>
      </w:r>
    </w:p>
    <w:p w:rsidR="00263F94" w:rsidRDefault="00263F94" w:rsidP="00263F94">
      <w:pPr>
        <w:rPr>
          <w:rStyle w:val="StyleUnderline"/>
        </w:rPr>
      </w:pPr>
      <w:r w:rsidRPr="00580579">
        <w:rPr>
          <w:rStyle w:val="StyleUnderline"/>
          <w:highlight w:val="yellow"/>
        </w:rPr>
        <w:t>While</w:t>
      </w:r>
      <w:r w:rsidRPr="00580579">
        <w:rPr>
          <w:sz w:val="16"/>
        </w:rPr>
        <w:t xml:space="preserve"> Secretary of State John </w:t>
      </w:r>
      <w:r w:rsidRPr="00580579">
        <w:rPr>
          <w:rStyle w:val="StyleUnderline"/>
          <w:highlight w:val="yellow"/>
        </w:rPr>
        <w:t>Kerry</w:t>
      </w:r>
      <w:r w:rsidRPr="00580579">
        <w:rPr>
          <w:sz w:val="16"/>
        </w:rPr>
        <w:t xml:space="preserve">, Foreign Minister Mohammad Javad </w:t>
      </w:r>
      <w:r w:rsidRPr="00580579">
        <w:rPr>
          <w:rStyle w:val="StyleUnderline"/>
          <w:highlight w:val="yellow"/>
        </w:rPr>
        <w:t>Zarif</w:t>
      </w:r>
      <w:r w:rsidRPr="00580579">
        <w:rPr>
          <w:sz w:val="16"/>
          <w:highlight w:val="yellow"/>
        </w:rPr>
        <w:t xml:space="preserve"> </w:t>
      </w:r>
      <w:r w:rsidRPr="00580579">
        <w:rPr>
          <w:rStyle w:val="StyleUnderline"/>
          <w:highlight w:val="yellow"/>
        </w:rPr>
        <w:t>and</w:t>
      </w:r>
      <w:r w:rsidRPr="00580579">
        <w:rPr>
          <w:sz w:val="16"/>
        </w:rPr>
        <w:t xml:space="preserve"> High Representative Catherine </w:t>
      </w:r>
      <w:r w:rsidRPr="00580579">
        <w:rPr>
          <w:rStyle w:val="StyleUnderline"/>
          <w:highlight w:val="yellow"/>
        </w:rPr>
        <w:t>Ashton gathered</w:t>
      </w:r>
      <w:r w:rsidRPr="008249F6">
        <w:rPr>
          <w:rStyle w:val="StyleUnderline"/>
        </w:rPr>
        <w:t xml:space="preserve"> last week </w:t>
      </w:r>
      <w:r w:rsidRPr="00580579">
        <w:rPr>
          <w:rStyle w:val="StyleUnderline"/>
          <w:highlight w:val="yellow"/>
        </w:rPr>
        <w:t>to kick-start</w:t>
      </w:r>
      <w:r w:rsidRPr="008249F6">
        <w:rPr>
          <w:rStyle w:val="StyleUnderline"/>
        </w:rPr>
        <w:t xml:space="preserve"> a new round of </w:t>
      </w:r>
      <w:r w:rsidRPr="00580579">
        <w:rPr>
          <w:rStyle w:val="StyleUnderline"/>
          <w:highlight w:val="yellow"/>
        </w:rPr>
        <w:t>negotiations</w:t>
      </w:r>
      <w:r w:rsidRPr="008249F6">
        <w:rPr>
          <w:rStyle w:val="StyleUnderline"/>
        </w:rPr>
        <w:t xml:space="preserve"> between the so-called P5+1 and Iran in </w:t>
      </w:r>
      <w:r w:rsidRPr="006239EE">
        <w:rPr>
          <w:rStyle w:val="StyleUnderline"/>
        </w:rPr>
        <w:t>efforts to meet a looming November 24 deadline to reach a comprehensive</w:t>
      </w:r>
      <w:r w:rsidRPr="008249F6">
        <w:rPr>
          <w:rStyle w:val="StyleUnderline"/>
        </w:rPr>
        <w:t xml:space="preserve"> nuclear agreement, </w:t>
      </w:r>
      <w:r w:rsidRPr="00580579">
        <w:rPr>
          <w:rStyle w:val="StyleUnderline"/>
          <w:highlight w:val="yellow"/>
        </w:rPr>
        <w:t>one</w:t>
      </w:r>
      <w:r w:rsidRPr="008249F6">
        <w:rPr>
          <w:rStyle w:val="StyleUnderline"/>
        </w:rPr>
        <w:t xml:space="preserve"> particular </w:t>
      </w:r>
      <w:r w:rsidRPr="00580579">
        <w:rPr>
          <w:rStyle w:val="StyleUnderline"/>
          <w:highlight w:val="yellow"/>
        </w:rPr>
        <w:t>actor has been</w:t>
      </w:r>
      <w:r w:rsidRPr="008249F6">
        <w:rPr>
          <w:rStyle w:val="StyleUnderline"/>
        </w:rPr>
        <w:t xml:space="preserve"> implicitly </w:t>
      </w:r>
      <w:r w:rsidRPr="00580579">
        <w:rPr>
          <w:rStyle w:val="StyleUnderline"/>
          <w:highlight w:val="yellow"/>
        </w:rPr>
        <w:t>threatening to sabotage the entire process</w:t>
      </w:r>
      <w:r w:rsidRPr="00580579">
        <w:rPr>
          <w:sz w:val="16"/>
        </w:rPr>
        <w:t xml:space="preserve">—the U.S. </w:t>
      </w:r>
      <w:r w:rsidRPr="00580579">
        <w:rPr>
          <w:rStyle w:val="StyleUnderline"/>
          <w:highlight w:val="yellow"/>
        </w:rPr>
        <w:t>Congress</w:t>
      </w:r>
      <w:r w:rsidRPr="00580579">
        <w:rPr>
          <w:sz w:val="16"/>
          <w:highlight w:val="yellow"/>
        </w:rPr>
        <w:t>.</w:t>
      </w:r>
      <w:r w:rsidRPr="00580579">
        <w:rPr>
          <w:sz w:val="16"/>
        </w:rPr>
        <w:t xml:space="preserve"> Considering Congress’s dismal approval ratings, and polls indicating that a large majority of Americans favor making a nuclear deal with Iran, Congress is hardly representing the majority of the American people on the issue of a nuclear deal with Iran and is towing a tough line seemingly intent on derailing any prospective breakthrough on the nuclear issue. </w:t>
      </w:r>
      <w:r w:rsidRPr="008249F6">
        <w:rPr>
          <w:rStyle w:val="StyleUnderline"/>
        </w:rPr>
        <w:t xml:space="preserve">Earlier this month, over </w:t>
      </w:r>
      <w:r w:rsidRPr="006239EE">
        <w:rPr>
          <w:rStyle w:val="StyleUnderline"/>
        </w:rPr>
        <w:t xml:space="preserve">350 </w:t>
      </w:r>
      <w:r w:rsidRPr="00580579">
        <w:rPr>
          <w:rStyle w:val="StyleUnderline"/>
          <w:highlight w:val="yellow"/>
        </w:rPr>
        <w:t xml:space="preserve">members </w:t>
      </w:r>
      <w:r w:rsidRPr="006239EE">
        <w:rPr>
          <w:rStyle w:val="StyleUnderline"/>
        </w:rPr>
        <w:t>of the U.S. House of Representatives</w:t>
      </w:r>
      <w:r w:rsidRPr="008249F6">
        <w:rPr>
          <w:rStyle w:val="StyleUnderline"/>
        </w:rPr>
        <w:t xml:space="preserve"> </w:t>
      </w:r>
      <w:r w:rsidRPr="00580579">
        <w:rPr>
          <w:rStyle w:val="StyleUnderline"/>
          <w:highlight w:val="yellow"/>
        </w:rPr>
        <w:t>signed and sent a letter</w:t>
      </w:r>
      <w:r w:rsidRPr="008249F6">
        <w:rPr>
          <w:rStyle w:val="StyleUnderline"/>
        </w:rPr>
        <w:t xml:space="preserve"> to</w:t>
      </w:r>
      <w:r w:rsidRPr="00580579">
        <w:rPr>
          <w:sz w:val="16"/>
        </w:rPr>
        <w:t xml:space="preserve"> Secretary </w:t>
      </w:r>
      <w:r w:rsidRPr="008249F6">
        <w:rPr>
          <w:rStyle w:val="StyleUnderline"/>
        </w:rPr>
        <w:t xml:space="preserve">Kerry </w:t>
      </w:r>
      <w:r w:rsidRPr="00580579">
        <w:rPr>
          <w:rStyle w:val="StyleUnderline"/>
          <w:highlight w:val="yellow"/>
        </w:rPr>
        <w:t>expressing concern over Iran’s</w:t>
      </w:r>
      <w:r w:rsidRPr="008249F6">
        <w:rPr>
          <w:rStyle w:val="StyleUnderline"/>
        </w:rPr>
        <w:t xml:space="preserve"> missed </w:t>
      </w:r>
      <w:r w:rsidRPr="00580579">
        <w:rPr>
          <w:rStyle w:val="StyleUnderline"/>
          <w:highlight w:val="yellow"/>
        </w:rPr>
        <w:t>deadline for the</w:t>
      </w:r>
      <w:r w:rsidRPr="00580579">
        <w:rPr>
          <w:sz w:val="16"/>
        </w:rPr>
        <w:t xml:space="preserve"> International Atomic Energy Agency’s (</w:t>
      </w:r>
      <w:r w:rsidRPr="006239EE">
        <w:rPr>
          <w:rStyle w:val="StyleUnderline"/>
        </w:rPr>
        <w:t xml:space="preserve">IAEA) </w:t>
      </w:r>
      <w:r w:rsidRPr="00580579">
        <w:rPr>
          <w:rStyle w:val="StyleUnderline"/>
          <w:highlight w:val="yellow"/>
        </w:rPr>
        <w:t>investigation</w:t>
      </w:r>
      <w:r w:rsidRPr="008249F6">
        <w:rPr>
          <w:rStyle w:val="StyleUnderline"/>
        </w:rPr>
        <w:t xml:space="preserve"> into prior possible military dimensions</w:t>
      </w:r>
      <w:r w:rsidRPr="00580579">
        <w:rPr>
          <w:sz w:val="16"/>
        </w:rPr>
        <w:t xml:space="preserve"> (PMD) </w:t>
      </w:r>
      <w:r w:rsidRPr="008249F6">
        <w:rPr>
          <w:rStyle w:val="StyleUnderline"/>
        </w:rPr>
        <w:t>to Iran’s nuclear program</w:t>
      </w:r>
      <w:r w:rsidRPr="00580579">
        <w:rPr>
          <w:sz w:val="16"/>
        </w:rPr>
        <w:t xml:space="preserve">. Essentially, </w:t>
      </w:r>
      <w:r w:rsidRPr="008249F6">
        <w:rPr>
          <w:rStyle w:val="StyleUnderline"/>
        </w:rPr>
        <w:t>the letter asserts that info</w:t>
      </w:r>
      <w:r w:rsidRPr="00580579">
        <w:rPr>
          <w:sz w:val="16"/>
        </w:rPr>
        <w:t xml:space="preserve">rmation on PMD is necessary </w:t>
      </w:r>
      <w:r w:rsidRPr="008249F6">
        <w:rPr>
          <w:rStyle w:val="StyleUnderline"/>
        </w:rPr>
        <w:t>to assess Iran’s current and future nuclear activity, which,</w:t>
      </w:r>
      <w:r w:rsidRPr="00580579">
        <w:rPr>
          <w:sz w:val="16"/>
        </w:rPr>
        <w:t xml:space="preserve"> as duly noted by Paul Pillar in the National Interest, </w:t>
      </w:r>
      <w:r w:rsidRPr="008249F6">
        <w:rPr>
          <w:rStyle w:val="StyleUnderline"/>
        </w:rPr>
        <w:t xml:space="preserve">is an assertion that lacks logic and is an issue likely being </w:t>
      </w:r>
      <w:r w:rsidRPr="006239EE">
        <w:rPr>
          <w:rStyle w:val="StyleUnderline"/>
        </w:rPr>
        <w:t>pursued by congressional opponents of a nuclear agreement, precisely because it will be a “deal killer”. This is but the most recent example of some lawmakers on Capitol Hill trying to derail a nuclear agreement with Iran</w:t>
      </w:r>
      <w:r w:rsidRPr="00580579">
        <w:rPr>
          <w:sz w:val="16"/>
        </w:rPr>
        <w:t xml:space="preserve">. </w:t>
      </w:r>
      <w:r w:rsidRPr="006239EE">
        <w:rPr>
          <w:rStyle w:val="StyleUnderline"/>
        </w:rPr>
        <w:t>Some legislators have suggested terms for the comprehensive agreement with which</w:t>
      </w:r>
      <w:r w:rsidRPr="008249F6">
        <w:rPr>
          <w:rStyle w:val="StyleUnderline"/>
        </w:rPr>
        <w:t xml:space="preserve"> Iran would find impossible to agree, such as the complete dismantlement of its uranium-enrichment program. </w:t>
      </w:r>
      <w:r w:rsidRPr="00580579">
        <w:rPr>
          <w:sz w:val="16"/>
        </w:rPr>
        <w:t xml:space="preserve">Indeed, both chambers of Congress have repeatedly moved to undermine the negotiating process with tough Netanyahu-like rhetoric since negotiations with Iran under the Rouhani era began over a year ago. The </w:t>
      </w:r>
      <w:r w:rsidRPr="00580579">
        <w:rPr>
          <w:rStyle w:val="StyleUnderline"/>
          <w:highlight w:val="yellow"/>
        </w:rPr>
        <w:t>Obama</w:t>
      </w:r>
      <w:r w:rsidRPr="00580579">
        <w:rPr>
          <w:sz w:val="16"/>
        </w:rPr>
        <w:t xml:space="preserve"> administration </w:t>
      </w:r>
      <w:r w:rsidRPr="00580579">
        <w:rPr>
          <w:rStyle w:val="StyleUnderline"/>
          <w:highlight w:val="yellow"/>
        </w:rPr>
        <w:t>has thus far been successful at pushing back against congressional derailment efforts.</w:t>
      </w:r>
      <w:r w:rsidRPr="00580579">
        <w:rPr>
          <w:sz w:val="16"/>
          <w:highlight w:val="yellow"/>
        </w:rPr>
        <w:t xml:space="preserve"> </w:t>
      </w:r>
      <w:r w:rsidRPr="00580579">
        <w:rPr>
          <w:rStyle w:val="StyleUnderline"/>
          <w:highlight w:val="yellow"/>
        </w:rPr>
        <w:t xml:space="preserve">The White House </w:t>
      </w:r>
      <w:r w:rsidRPr="00410C9D">
        <w:rPr>
          <w:rStyle w:val="StyleUnderline"/>
        </w:rPr>
        <w:t>successfully</w:t>
      </w:r>
      <w:r w:rsidRPr="008249F6">
        <w:rPr>
          <w:rStyle w:val="StyleUnderline"/>
        </w:rPr>
        <w:t xml:space="preserve"> </w:t>
      </w:r>
      <w:r w:rsidRPr="00580579">
        <w:rPr>
          <w:rStyle w:val="StyleUnderline"/>
          <w:highlight w:val="yellow"/>
        </w:rPr>
        <w:t>thwarted</w:t>
      </w:r>
      <w:r w:rsidRPr="008249F6">
        <w:rPr>
          <w:rStyle w:val="StyleUnderline"/>
        </w:rPr>
        <w:t xml:space="preserve"> congressional efforts earlier this year at enacting additional </w:t>
      </w:r>
      <w:r w:rsidRPr="00580579">
        <w:rPr>
          <w:rStyle w:val="StyleUnderline"/>
          <w:highlight w:val="yellow"/>
        </w:rPr>
        <w:t>sanctions</w:t>
      </w:r>
      <w:r w:rsidRPr="008249F6">
        <w:rPr>
          <w:rStyle w:val="StyleUnderline"/>
        </w:rPr>
        <w:t xml:space="preserve"> that would have been in contrary to the terms of the interim</w:t>
      </w:r>
      <w:r w:rsidRPr="00580579">
        <w:rPr>
          <w:sz w:val="16"/>
        </w:rPr>
        <w:t xml:space="preserve"> Joint Plan of Action (</w:t>
      </w:r>
      <w:r w:rsidRPr="008249F6">
        <w:rPr>
          <w:rStyle w:val="StyleUnderline"/>
        </w:rPr>
        <w:t>JPOA</w:t>
      </w:r>
      <w:r w:rsidRPr="00580579">
        <w:rPr>
          <w:sz w:val="16"/>
        </w:rPr>
        <w:t xml:space="preserve">) </w:t>
      </w:r>
      <w:r w:rsidRPr="008249F6">
        <w:rPr>
          <w:rStyle w:val="StyleUnderline"/>
        </w:rPr>
        <w:t>signed last November</w:t>
      </w:r>
      <w:r w:rsidRPr="00580579">
        <w:rPr>
          <w:sz w:val="16"/>
        </w:rPr>
        <w:t xml:space="preserve">. However, </w:t>
      </w:r>
      <w:r w:rsidRPr="008249F6">
        <w:rPr>
          <w:rStyle w:val="StyleUnderline"/>
        </w:rPr>
        <w:t xml:space="preserve">it seems that </w:t>
      </w:r>
      <w:r w:rsidRPr="00580579">
        <w:rPr>
          <w:rStyle w:val="StyleUnderline"/>
          <w:highlight w:val="yellow"/>
        </w:rPr>
        <w:t>some</w:t>
      </w:r>
      <w:r w:rsidRPr="008249F6">
        <w:rPr>
          <w:rStyle w:val="StyleUnderline"/>
        </w:rPr>
        <w:t xml:space="preserve"> in Congress </w:t>
      </w:r>
      <w:r w:rsidRPr="00580579">
        <w:rPr>
          <w:rStyle w:val="StyleUnderline"/>
          <w:highlight w:val="yellow"/>
        </w:rPr>
        <w:t xml:space="preserve">have resumed their pursuit of additional measures </w:t>
      </w:r>
      <w:r w:rsidRPr="006239EE">
        <w:rPr>
          <w:rStyle w:val="StyleUnderline"/>
        </w:rPr>
        <w:t xml:space="preserve">against Iran. </w:t>
      </w:r>
      <w:r w:rsidRPr="00580579">
        <w:rPr>
          <w:sz w:val="16"/>
        </w:rPr>
        <w:t xml:space="preserve">This past summer, Senate Republicans Bob </w:t>
      </w:r>
      <w:r w:rsidRPr="006239EE">
        <w:rPr>
          <w:rStyle w:val="StyleUnderline"/>
        </w:rPr>
        <w:t>Corker</w:t>
      </w:r>
      <w:r w:rsidRPr="00580579">
        <w:rPr>
          <w:sz w:val="16"/>
        </w:rPr>
        <w:t xml:space="preserve">, Lindsey </w:t>
      </w:r>
      <w:r w:rsidRPr="006239EE">
        <w:rPr>
          <w:rStyle w:val="StyleUnderline"/>
        </w:rPr>
        <w:t>Graham</w:t>
      </w:r>
      <w:r w:rsidRPr="00580579">
        <w:rPr>
          <w:sz w:val="16"/>
        </w:rPr>
        <w:t xml:space="preserve">, John </w:t>
      </w:r>
      <w:r w:rsidRPr="006239EE">
        <w:rPr>
          <w:rStyle w:val="StyleUnderline"/>
        </w:rPr>
        <w:t>McCain</w:t>
      </w:r>
      <w:r w:rsidRPr="00580579">
        <w:rPr>
          <w:sz w:val="16"/>
        </w:rPr>
        <w:t xml:space="preserve"> </w:t>
      </w:r>
      <w:r w:rsidRPr="006239EE">
        <w:rPr>
          <w:rStyle w:val="StyleUnderline"/>
        </w:rPr>
        <w:t>and</w:t>
      </w:r>
      <w:r w:rsidRPr="00580579">
        <w:rPr>
          <w:sz w:val="16"/>
        </w:rPr>
        <w:t xml:space="preserve"> Marco </w:t>
      </w:r>
      <w:r w:rsidRPr="006239EE">
        <w:rPr>
          <w:rStyle w:val="StyleUnderline"/>
        </w:rPr>
        <w:t>Rubio</w:t>
      </w:r>
      <w:r w:rsidRPr="00580579">
        <w:rPr>
          <w:sz w:val="16"/>
        </w:rPr>
        <w:t xml:space="preserve"> </w:t>
      </w:r>
      <w:r w:rsidRPr="006239EE">
        <w:rPr>
          <w:rStyle w:val="StyleUnderline"/>
        </w:rPr>
        <w:t>introduced the Iran Nuclear Negotiations Act of 2014 that would require the White House to submit any agreement</w:t>
      </w:r>
      <w:r w:rsidRPr="008249F6">
        <w:rPr>
          <w:rStyle w:val="StyleUnderline"/>
        </w:rPr>
        <w:t xml:space="preserve"> for Senate review.</w:t>
      </w:r>
      <w:r w:rsidRPr="00580579">
        <w:rPr>
          <w:sz w:val="16"/>
        </w:rPr>
        <w:t xml:space="preserve"> Also this summer, Senators Marco </w:t>
      </w:r>
      <w:r w:rsidRPr="008249F6">
        <w:rPr>
          <w:rStyle w:val="StyleUnderline"/>
        </w:rPr>
        <w:t>Rubio and</w:t>
      </w:r>
      <w:r w:rsidRPr="00580579">
        <w:rPr>
          <w:sz w:val="16"/>
        </w:rPr>
        <w:t xml:space="preserve"> Mark </w:t>
      </w:r>
      <w:r w:rsidRPr="008249F6">
        <w:rPr>
          <w:rStyle w:val="StyleUnderline"/>
        </w:rPr>
        <w:t>Kirk tabled the Iran Human Rights Accountability Act of 2014 into the Senate, which would impose additional sanctions on Iran</w:t>
      </w:r>
      <w:r w:rsidRPr="00580579">
        <w:rPr>
          <w:sz w:val="16"/>
        </w:rPr>
        <w:t xml:space="preserve">, among other things. The </w:t>
      </w:r>
      <w:r w:rsidRPr="00580579">
        <w:rPr>
          <w:rStyle w:val="StyleUnderline"/>
          <w:highlight w:val="yellow"/>
        </w:rPr>
        <w:t>Obama</w:t>
      </w:r>
      <w:r w:rsidRPr="00580579">
        <w:rPr>
          <w:sz w:val="16"/>
        </w:rPr>
        <w:t xml:space="preserve"> administration </w:t>
      </w:r>
      <w:r w:rsidRPr="00580579">
        <w:rPr>
          <w:rStyle w:val="StyleUnderline"/>
          <w:highlight w:val="yellow"/>
        </w:rPr>
        <w:t>is</w:t>
      </w:r>
      <w:r w:rsidRPr="00580579">
        <w:rPr>
          <w:sz w:val="16"/>
        </w:rPr>
        <w:t xml:space="preserve"> thus far </w:t>
      </w:r>
      <w:r w:rsidRPr="00580579">
        <w:rPr>
          <w:rStyle w:val="StyleUnderline"/>
          <w:highlight w:val="yellow"/>
        </w:rPr>
        <w:t>relying on Senate Democrats to block attempts</w:t>
      </w:r>
      <w:r w:rsidRPr="008249F6">
        <w:rPr>
          <w:rStyle w:val="StyleUnderline"/>
        </w:rPr>
        <w:t xml:space="preserve"> by the Republicans </w:t>
      </w:r>
      <w:r w:rsidRPr="00580579">
        <w:rPr>
          <w:rStyle w:val="StyleUnderline"/>
          <w:highlight w:val="yellow"/>
        </w:rPr>
        <w:t>to act on Iran.</w:t>
      </w:r>
      <w:r w:rsidRPr="00172E79">
        <w:rPr>
          <w:rStyle w:val="StyleUnderline"/>
        </w:rPr>
        <w:t xml:space="preserve"> To satisfy the inclination toward sanctions by some lawmakers and other opponents of a nuclear deal, the administration has adopted additional restrictive measures within existing sanctions legislation</w:t>
      </w:r>
      <w:r w:rsidRPr="00580579">
        <w:rPr>
          <w:sz w:val="16"/>
        </w:rPr>
        <w:t xml:space="preserve">; an act that is not within the spirit of the JPOA but well within its legal framework. Unfortunately for supporters of a nuclear deal, Capitol Hill’s role in the entire process is critical, particularly as it relates to sanctions relief. Since the mid-1990s, Congress has legislated seven acts targeting Iran’s energy, financial and trade sectors. </w:t>
      </w:r>
      <w:r w:rsidRPr="006239EE">
        <w:rPr>
          <w:rStyle w:val="StyleUnderline"/>
        </w:rPr>
        <w:t xml:space="preserve">Many </w:t>
      </w:r>
      <w:r w:rsidRPr="00580579">
        <w:rPr>
          <w:sz w:val="16"/>
        </w:rPr>
        <w:t xml:space="preserve">of these </w:t>
      </w:r>
      <w:r w:rsidRPr="006239EE">
        <w:rPr>
          <w:rStyle w:val="StyleUnderline"/>
        </w:rPr>
        <w:t xml:space="preserve">sanctions can be temporarily waived by the president </w:t>
      </w:r>
      <w:r w:rsidRPr="00580579">
        <w:rPr>
          <w:sz w:val="16"/>
        </w:rPr>
        <w:t xml:space="preserve">for a period of 180 days to a year, depending on the statute. The president cannot remove sanctions passed by Congress through an executive order. The repeal or amendment of the congressionally enacted sanction must follow the same legislative process all bills must undergo to be passed and signed into law. While sanctions relief within a mutually agreed timeline will surely be part of a comprehensive agreement, should the president fail to convince Congress to repeal legislated sanctions against Iran, the president will likely rely on the semi-annual renewal of waivers. </w:t>
      </w:r>
      <w:r w:rsidRPr="00172E79">
        <w:rPr>
          <w:rStyle w:val="StyleUnderline"/>
        </w:rPr>
        <w:t xml:space="preserve">Although this might not be attractive to Iranian negotiators due to uncertainties surrounding future U.S. presidents and their willingness to waive sanctions, </w:t>
      </w:r>
      <w:r w:rsidRPr="00580579">
        <w:rPr>
          <w:rStyle w:val="StyleUnderline"/>
          <w:highlight w:val="yellow"/>
        </w:rPr>
        <w:t>the U</w:t>
      </w:r>
      <w:r w:rsidRPr="00580579">
        <w:rPr>
          <w:sz w:val="16"/>
        </w:rPr>
        <w:t xml:space="preserve">nited </w:t>
      </w:r>
      <w:r w:rsidRPr="00580579">
        <w:rPr>
          <w:rStyle w:val="StyleUnderline"/>
          <w:highlight w:val="yellow"/>
        </w:rPr>
        <w:t>S</w:t>
      </w:r>
      <w:r w:rsidRPr="00580579">
        <w:rPr>
          <w:sz w:val="16"/>
        </w:rPr>
        <w:t xml:space="preserve">tates </w:t>
      </w:r>
      <w:r w:rsidRPr="00580579">
        <w:rPr>
          <w:rStyle w:val="StyleUnderline"/>
          <w:highlight w:val="yellow"/>
        </w:rPr>
        <w:t>can provide assurances that it will honor its commitment</w:t>
      </w:r>
      <w:r w:rsidRPr="00172E79">
        <w:rPr>
          <w:rStyle w:val="StyleUnderline"/>
        </w:rPr>
        <w:t xml:space="preserve"> to provide sanctions relief by including such language in a U</w:t>
      </w:r>
      <w:r w:rsidRPr="00580579">
        <w:rPr>
          <w:sz w:val="16"/>
        </w:rPr>
        <w:t xml:space="preserve">nited </w:t>
      </w:r>
      <w:r w:rsidRPr="00172E79">
        <w:rPr>
          <w:rStyle w:val="StyleUnderline"/>
        </w:rPr>
        <w:t>N</w:t>
      </w:r>
      <w:r w:rsidRPr="00580579">
        <w:rPr>
          <w:sz w:val="16"/>
        </w:rPr>
        <w:t xml:space="preserve">ations </w:t>
      </w:r>
      <w:r w:rsidRPr="00172E79">
        <w:rPr>
          <w:rStyle w:val="StyleUnderline"/>
        </w:rPr>
        <w:t>S</w:t>
      </w:r>
      <w:r w:rsidRPr="00580579">
        <w:rPr>
          <w:sz w:val="16"/>
        </w:rPr>
        <w:t xml:space="preserve">ecurity </w:t>
      </w:r>
      <w:r w:rsidRPr="00172E79">
        <w:rPr>
          <w:rStyle w:val="StyleUnderline"/>
        </w:rPr>
        <w:t>C</w:t>
      </w:r>
      <w:r w:rsidRPr="00580579">
        <w:rPr>
          <w:sz w:val="16"/>
        </w:rPr>
        <w:t xml:space="preserve">ouncil </w:t>
      </w:r>
      <w:r w:rsidRPr="00172E79">
        <w:rPr>
          <w:rStyle w:val="StyleUnderline"/>
        </w:rPr>
        <w:t>resolution codifying the terms of the comprehensive agreement, mandating the U</w:t>
      </w:r>
      <w:r w:rsidRPr="00580579">
        <w:rPr>
          <w:sz w:val="16"/>
        </w:rPr>
        <w:t xml:space="preserve">nited </w:t>
      </w:r>
      <w:r w:rsidRPr="00172E79">
        <w:rPr>
          <w:rStyle w:val="StyleUnderline"/>
        </w:rPr>
        <w:t>S</w:t>
      </w:r>
      <w:r w:rsidRPr="00580579">
        <w:rPr>
          <w:sz w:val="16"/>
        </w:rPr>
        <w:t xml:space="preserve">tates, the </w:t>
      </w:r>
      <w:r w:rsidRPr="00172E79">
        <w:rPr>
          <w:rStyle w:val="StyleUnderline"/>
        </w:rPr>
        <w:t xml:space="preserve">other members of the P5+1 </w:t>
      </w:r>
      <w:r w:rsidRPr="00580579">
        <w:rPr>
          <w:sz w:val="16"/>
        </w:rPr>
        <w:t xml:space="preserve">and UN members </w:t>
      </w:r>
      <w:r w:rsidRPr="00172E79">
        <w:rPr>
          <w:rStyle w:val="StyleUnderline"/>
        </w:rPr>
        <w:t>at large not to adopt sanctions against Iran, so long as Tehran remains compliant</w:t>
      </w:r>
      <w:r w:rsidRPr="00580579">
        <w:rPr>
          <w:sz w:val="16"/>
        </w:rPr>
        <w:t xml:space="preserve">, with validation from the IAEA, </w:t>
      </w:r>
      <w:r w:rsidRPr="00172E79">
        <w:rPr>
          <w:rStyle w:val="StyleUnderline"/>
        </w:rPr>
        <w:t>with the terms of the comprehensive agreement. This will provide future U.S. presidents the legal impetus and authority to continue providing waivers to legislated sanctions or risk violating international law and face possible legal recourse</w:t>
      </w:r>
      <w:r w:rsidRPr="00580579">
        <w:rPr>
          <w:sz w:val="16"/>
        </w:rPr>
        <w:t xml:space="preserve">. Of course, Congress can pass a bill barring the president from providing waivers and override the presidential veto that would likely follow with two-thirds majority of each house, but such a scenario is uncommon and has not occurred since President George W. Bush’s final two years in office. </w:t>
      </w:r>
      <w:r w:rsidRPr="00172E79">
        <w:rPr>
          <w:rStyle w:val="StyleUnderline"/>
        </w:rPr>
        <w:t>To be safe, the president will need the help of Congress if a comprehensive agreement is reached to repeal sanctions.</w:t>
      </w:r>
      <w:r w:rsidRPr="00580579">
        <w:rPr>
          <w:sz w:val="16"/>
        </w:rPr>
        <w:t xml:space="preserve"> In this regard, Democrats must retain a majority in the Senate to continue blocking derailment efforts by Iran hawks. </w:t>
      </w:r>
      <w:r w:rsidRPr="00172E79">
        <w:rPr>
          <w:rStyle w:val="StyleUnderline"/>
        </w:rPr>
        <w:t>The White House can</w:t>
      </w:r>
      <w:r w:rsidRPr="00580579">
        <w:rPr>
          <w:sz w:val="16"/>
        </w:rPr>
        <w:t xml:space="preserve"> also opt </w:t>
      </w:r>
      <w:r w:rsidRPr="00172E79">
        <w:rPr>
          <w:rStyle w:val="StyleUnderline"/>
        </w:rPr>
        <w:t xml:space="preserve">to negotiate with </w:t>
      </w:r>
      <w:r w:rsidRPr="00580579">
        <w:rPr>
          <w:sz w:val="16"/>
        </w:rPr>
        <w:t>a hostile</w:t>
      </w:r>
      <w:r w:rsidRPr="00172E79">
        <w:rPr>
          <w:rStyle w:val="StyleUnderline"/>
        </w:rPr>
        <w:t xml:space="preserve"> Republican</w:t>
      </w:r>
      <w:r w:rsidRPr="00580579">
        <w:rPr>
          <w:sz w:val="16"/>
        </w:rPr>
        <w:t xml:space="preserve"> </w:t>
      </w:r>
      <w:r w:rsidRPr="00172E79">
        <w:rPr>
          <w:rStyle w:val="StyleUnderline"/>
        </w:rPr>
        <w:t>leadership</w:t>
      </w:r>
      <w:r w:rsidRPr="00580579">
        <w:rPr>
          <w:sz w:val="16"/>
        </w:rPr>
        <w:t xml:space="preserve">, although this would seem unlikely given indications suggesting the president’s lack of appetite in doing so. Alternatively, President </w:t>
      </w:r>
      <w:r w:rsidRPr="00580579">
        <w:rPr>
          <w:rStyle w:val="StyleUnderline"/>
          <w:highlight w:val="yellow"/>
        </w:rPr>
        <w:t xml:space="preserve">Obama can lambast legislators </w:t>
      </w:r>
      <w:r w:rsidRPr="00172E79">
        <w:rPr>
          <w:rStyle w:val="StyleUnderline"/>
        </w:rPr>
        <w:t xml:space="preserve">much </w:t>
      </w:r>
      <w:r w:rsidRPr="00580579">
        <w:rPr>
          <w:rStyle w:val="StyleUnderline"/>
          <w:highlight w:val="yellow"/>
        </w:rPr>
        <w:t xml:space="preserve">like he did </w:t>
      </w:r>
      <w:r w:rsidRPr="006239EE">
        <w:rPr>
          <w:rStyle w:val="StyleUnderline"/>
        </w:rPr>
        <w:t xml:space="preserve">last fall/winter </w:t>
      </w:r>
      <w:r w:rsidRPr="00580579">
        <w:rPr>
          <w:rStyle w:val="StyleUnderline"/>
          <w:highlight w:val="yellow"/>
        </w:rPr>
        <w:t xml:space="preserve">when lawmakers tried to pass </w:t>
      </w:r>
      <w:r w:rsidRPr="00172E79">
        <w:rPr>
          <w:rStyle w:val="StyleUnderline"/>
        </w:rPr>
        <w:t xml:space="preserve">additional </w:t>
      </w:r>
      <w:r w:rsidRPr="00580579">
        <w:rPr>
          <w:rStyle w:val="StyleUnderline"/>
          <w:highlight w:val="yellow"/>
        </w:rPr>
        <w:t xml:space="preserve">sanctions </w:t>
      </w:r>
      <w:r w:rsidRPr="00172E79">
        <w:rPr>
          <w:rStyle w:val="StyleUnderline"/>
        </w:rPr>
        <w:t>after the JPOA was signed</w:t>
      </w:r>
      <w:r w:rsidRPr="00580579">
        <w:rPr>
          <w:sz w:val="16"/>
        </w:rPr>
        <w:t xml:space="preserve">. The </w:t>
      </w:r>
      <w:r w:rsidRPr="00580579">
        <w:rPr>
          <w:rStyle w:val="StyleUnderline"/>
          <w:highlight w:val="yellow"/>
        </w:rPr>
        <w:t>Obama</w:t>
      </w:r>
      <w:r w:rsidRPr="00580579">
        <w:rPr>
          <w:sz w:val="16"/>
        </w:rPr>
        <w:t xml:space="preserve"> administration </w:t>
      </w:r>
      <w:r w:rsidRPr="00172E79">
        <w:rPr>
          <w:rStyle w:val="StyleUnderline"/>
        </w:rPr>
        <w:t xml:space="preserve">significantly </w:t>
      </w:r>
      <w:r w:rsidRPr="00580579">
        <w:rPr>
          <w:rStyle w:val="StyleUnderline"/>
          <w:highlight w:val="yellow"/>
        </w:rPr>
        <w:t xml:space="preserve">lobbied Congress by sending delegations </w:t>
      </w:r>
      <w:r w:rsidRPr="00172E79">
        <w:rPr>
          <w:rStyle w:val="StyleUnderline"/>
        </w:rPr>
        <w:t xml:space="preserve">led by </w:t>
      </w:r>
      <w:r w:rsidRPr="00580579">
        <w:rPr>
          <w:sz w:val="16"/>
        </w:rPr>
        <w:t xml:space="preserve">Vice President Joe </w:t>
      </w:r>
      <w:r w:rsidRPr="00172E79">
        <w:rPr>
          <w:rStyle w:val="StyleUnderline"/>
        </w:rPr>
        <w:t>Biden</w:t>
      </w:r>
      <w:r w:rsidRPr="00580579">
        <w:rPr>
          <w:sz w:val="16"/>
        </w:rPr>
        <w:t xml:space="preserve"> </w:t>
      </w:r>
      <w:r w:rsidRPr="00172E79">
        <w:rPr>
          <w:rStyle w:val="StyleUnderline"/>
        </w:rPr>
        <w:t>and</w:t>
      </w:r>
      <w:r w:rsidRPr="00580579">
        <w:rPr>
          <w:sz w:val="16"/>
        </w:rPr>
        <w:t xml:space="preserve"> Secretary </w:t>
      </w:r>
      <w:r w:rsidRPr="00172E79">
        <w:rPr>
          <w:rStyle w:val="StyleUnderline"/>
        </w:rPr>
        <w:t>Kerry, and</w:t>
      </w:r>
      <w:r w:rsidRPr="00580579">
        <w:rPr>
          <w:sz w:val="16"/>
        </w:rPr>
        <w:t xml:space="preserve"> also </w:t>
      </w:r>
      <w:r w:rsidRPr="00172E79">
        <w:rPr>
          <w:rStyle w:val="StyleUnderline"/>
        </w:rPr>
        <w:t xml:space="preserve">invited committee staffers and legislators to the White House </w:t>
      </w:r>
      <w:r w:rsidRPr="00580579">
        <w:rPr>
          <w:rStyle w:val="StyleUnderline"/>
          <w:highlight w:val="yellow"/>
        </w:rPr>
        <w:t>for</w:t>
      </w:r>
      <w:r w:rsidRPr="00580579">
        <w:rPr>
          <w:rStyle w:val="StyleUnderline"/>
        </w:rPr>
        <w:t xml:space="preserve"> s</w:t>
      </w:r>
      <w:r w:rsidRPr="00172E79">
        <w:rPr>
          <w:rStyle w:val="StyleUnderline"/>
        </w:rPr>
        <w:t xml:space="preserve">pecial </w:t>
      </w:r>
      <w:r w:rsidRPr="00580579">
        <w:rPr>
          <w:rStyle w:val="StyleUnderline"/>
          <w:highlight w:val="yellow"/>
        </w:rPr>
        <w:t>briefings.</w:t>
      </w:r>
      <w:r w:rsidRPr="00172E79">
        <w:rPr>
          <w:rStyle w:val="StyleUnderline"/>
        </w:rPr>
        <w:t xml:space="preserve"> This was done </w:t>
      </w:r>
      <w:r w:rsidRPr="00580579">
        <w:rPr>
          <w:rStyle w:val="StyleUnderline"/>
          <w:highlight w:val="yellow"/>
        </w:rPr>
        <w:t>in concert with public statements</w:t>
      </w:r>
      <w:r w:rsidRPr="00172E79">
        <w:rPr>
          <w:rStyle w:val="StyleUnderline"/>
        </w:rPr>
        <w:t xml:space="preserve"> by the president and others in the administration who opposed further sanctions</w:t>
      </w:r>
      <w:r w:rsidRPr="00580579">
        <w:rPr>
          <w:sz w:val="16"/>
        </w:rPr>
        <w:t>. To be sure, the upcoming midterm elections could be telling in how the Obama administration chooses to engage Congress on Iran, particularly if Republicans win a majority in the Senate. Nevertheless</w:t>
      </w:r>
      <w:r w:rsidRPr="00172E79">
        <w:rPr>
          <w:rStyle w:val="StyleUnderline"/>
        </w:rPr>
        <w:t xml:space="preserve">, </w:t>
      </w:r>
      <w:r w:rsidRPr="0099154C">
        <w:rPr>
          <w:rStyle w:val="StyleUnderline"/>
        </w:rPr>
        <w:t>a</w:t>
      </w:r>
      <w:r w:rsidRPr="00172E79">
        <w:rPr>
          <w:rStyle w:val="StyleUnderline"/>
        </w:rPr>
        <w:t xml:space="preserve"> historic </w:t>
      </w:r>
      <w:r w:rsidRPr="00580579">
        <w:rPr>
          <w:rStyle w:val="StyleUnderline"/>
          <w:highlight w:val="yellow"/>
        </w:rPr>
        <w:t>opportunity exists</w:t>
      </w:r>
      <w:r w:rsidRPr="00172E79">
        <w:rPr>
          <w:rStyle w:val="StyleUnderline"/>
        </w:rPr>
        <w:t xml:space="preserve"> for the U</w:t>
      </w:r>
      <w:r w:rsidRPr="00580579">
        <w:rPr>
          <w:sz w:val="16"/>
        </w:rPr>
        <w:t xml:space="preserve">nited </w:t>
      </w:r>
      <w:r w:rsidRPr="00172E79">
        <w:rPr>
          <w:rStyle w:val="StyleUnderline"/>
        </w:rPr>
        <w:t>S</w:t>
      </w:r>
      <w:r w:rsidRPr="00580579">
        <w:rPr>
          <w:sz w:val="16"/>
        </w:rPr>
        <w:t xml:space="preserve">tates, </w:t>
      </w:r>
      <w:r w:rsidRPr="00172E79">
        <w:rPr>
          <w:rStyle w:val="StyleUnderline"/>
        </w:rPr>
        <w:t xml:space="preserve">the other members of the P5+1 and Iran </w:t>
      </w:r>
      <w:r w:rsidRPr="00580579">
        <w:rPr>
          <w:rStyle w:val="StyleUnderline"/>
          <w:highlight w:val="yellow"/>
        </w:rPr>
        <w:t>to peacefully resolve the long-standing nuclear dispute</w:t>
      </w:r>
      <w:r w:rsidRPr="00580579">
        <w:rPr>
          <w:sz w:val="16"/>
        </w:rPr>
        <w:t xml:space="preserve">, potentially </w:t>
      </w:r>
      <w:r w:rsidRPr="00172E79">
        <w:rPr>
          <w:rStyle w:val="StyleUnderline"/>
        </w:rPr>
        <w:t xml:space="preserve">opening the door to cooperation on other regional issues </w:t>
      </w:r>
      <w:r w:rsidRPr="00580579">
        <w:rPr>
          <w:sz w:val="16"/>
        </w:rPr>
        <w:t xml:space="preserve">and a new era of relations with Iran. To this end, </w:t>
      </w:r>
      <w:r w:rsidRPr="00172E79">
        <w:rPr>
          <w:rStyle w:val="StyleUnderline"/>
        </w:rPr>
        <w:t>Congress must work to be part of the solution, not the problem.</w:t>
      </w:r>
      <w:r>
        <w:rPr>
          <w:rStyle w:val="StyleUnderline"/>
        </w:rPr>
        <w:t xml:space="preserve"> </w:t>
      </w:r>
    </w:p>
    <w:p w:rsidR="00263F94" w:rsidRDefault="00263F94" w:rsidP="00263F94">
      <w:pPr>
        <w:pStyle w:val="Heading4"/>
      </w:pPr>
      <w:r>
        <w:t>(--) Obama is holding off a Congressional vote – that’s key to sustaining negotiations</w:t>
      </w:r>
    </w:p>
    <w:p w:rsidR="00263F94" w:rsidRDefault="00263F94" w:rsidP="00263F94">
      <w:r w:rsidRPr="00A410D6">
        <w:rPr>
          <w:rStyle w:val="Style13ptBold"/>
        </w:rPr>
        <w:t>SANGER, NYT, 10-19-14</w:t>
      </w:r>
      <w:r>
        <w:t xml:space="preserve"> (David, “Obama Sees an Iran Deal That Could Avoid Congress,” </w:t>
      </w:r>
      <w:hyperlink r:id="rId80" w:history="1">
        <w:r w:rsidRPr="00BD62A2">
          <w:rPr>
            <w:rStyle w:val="Hyperlink"/>
          </w:rPr>
          <w:t>http://www.nytimes.com/2014/10/20/us/fear-of-ebola-closes-schools-and-shapes-politics.html?rref=politics&amp;module=ArrowsNav&amp;contentCollection=Politics&amp;action=swipe&amp;region=FixedRight&amp;pgtype=article</w:t>
        </w:r>
      </w:hyperlink>
      <w:r>
        <w:t>, accessed 10-20-14, CMM)</w:t>
      </w:r>
    </w:p>
    <w:p w:rsidR="00263F94" w:rsidRPr="00580579" w:rsidRDefault="00263F94" w:rsidP="00263F94">
      <w:pPr>
        <w:rPr>
          <w:sz w:val="16"/>
        </w:rPr>
      </w:pPr>
      <w:r w:rsidRPr="00A410D6">
        <w:rPr>
          <w:rStyle w:val="StyleUnderline"/>
        </w:rPr>
        <w:t>No one knows if</w:t>
      </w:r>
      <w:r w:rsidRPr="00580579">
        <w:rPr>
          <w:sz w:val="16"/>
        </w:rPr>
        <w:t xml:space="preserve"> the </w:t>
      </w:r>
      <w:r w:rsidRPr="00A410D6">
        <w:rPr>
          <w:rStyle w:val="StyleUnderline"/>
        </w:rPr>
        <w:t>Obama</w:t>
      </w:r>
      <w:r w:rsidRPr="00580579">
        <w:rPr>
          <w:sz w:val="16"/>
        </w:rPr>
        <w:t xml:space="preserve"> administration </w:t>
      </w:r>
      <w:r w:rsidRPr="00A410D6">
        <w:rPr>
          <w:rStyle w:val="StyleUnderline"/>
        </w:rPr>
        <w:t>will</w:t>
      </w:r>
      <w:r w:rsidRPr="00580579">
        <w:rPr>
          <w:sz w:val="16"/>
        </w:rPr>
        <w:t xml:space="preserve"> </w:t>
      </w:r>
      <w:r w:rsidRPr="00A410D6">
        <w:rPr>
          <w:rStyle w:val="StyleUnderline"/>
        </w:rPr>
        <w:t>manage in the next five weeks to strike what many in the White House consider the most important foreign policy deal of his presidency: an accord with Iran that would forestall its ability to make a nuclear weapon</w:t>
      </w:r>
      <w:r w:rsidRPr="00580579">
        <w:rPr>
          <w:sz w:val="16"/>
        </w:rPr>
        <w:t xml:space="preserve">. </w:t>
      </w:r>
      <w:r w:rsidRPr="00A410D6">
        <w:rPr>
          <w:rStyle w:val="StyleUnderline"/>
        </w:rPr>
        <w:t>But the White House has made one significant decision: If agreement is reached</w:t>
      </w:r>
      <w:r w:rsidRPr="00580579">
        <w:rPr>
          <w:sz w:val="16"/>
        </w:rPr>
        <w:t xml:space="preserve">, President </w:t>
      </w:r>
      <w:r w:rsidRPr="00580579">
        <w:rPr>
          <w:rStyle w:val="StyleUnderline"/>
          <w:highlight w:val="yellow"/>
        </w:rPr>
        <w:t>Obama will do everything in his power to avoid letting Congress vote on it.</w:t>
      </w:r>
      <w:r>
        <w:rPr>
          <w:rStyle w:val="StyleUnderline"/>
        </w:rPr>
        <w:t xml:space="preserve"> </w:t>
      </w:r>
      <w:r w:rsidRPr="00580579">
        <w:rPr>
          <w:sz w:val="16"/>
        </w:rPr>
        <w:t xml:space="preserve">Even while negotiators argue over the number of centrifuges Iran would be allowed to spin and where inspectors could roam, </w:t>
      </w:r>
      <w:r w:rsidRPr="00580579">
        <w:rPr>
          <w:rStyle w:val="StyleUnderline"/>
          <w:highlight w:val="yellow"/>
        </w:rPr>
        <w:t>the Iranians have signaled that they would accept</w:t>
      </w:r>
      <w:r w:rsidRPr="00580579">
        <w:rPr>
          <w:sz w:val="16"/>
        </w:rPr>
        <w:t>, at least temporarily</w:t>
      </w:r>
      <w:r w:rsidRPr="005F47EA">
        <w:rPr>
          <w:rStyle w:val="StyleUnderline"/>
        </w:rPr>
        <w:t xml:space="preserve">, </w:t>
      </w:r>
      <w:r w:rsidRPr="00580579">
        <w:rPr>
          <w:rStyle w:val="StyleUnderline"/>
          <w:highlight w:val="yellow"/>
        </w:rPr>
        <w:t>a “suspension” of the stringent sanctions that have</w:t>
      </w:r>
      <w:r w:rsidRPr="005F47EA">
        <w:rPr>
          <w:rStyle w:val="StyleUnderline"/>
        </w:rPr>
        <w:t xml:space="preserve"> drastically </w:t>
      </w:r>
      <w:r w:rsidRPr="00580579">
        <w:rPr>
          <w:rStyle w:val="StyleUnderline"/>
          <w:highlight w:val="yellow"/>
        </w:rPr>
        <w:t>cut their oil revenues and terminated their banking relationships</w:t>
      </w:r>
      <w:r w:rsidRPr="005F47EA">
        <w:rPr>
          <w:rStyle w:val="StyleUnderline"/>
        </w:rPr>
        <w:t xml:space="preserve"> with the West, according to American and Iranian officials. The Treasury Department</w:t>
      </w:r>
      <w:r w:rsidRPr="00580579">
        <w:rPr>
          <w:sz w:val="16"/>
        </w:rPr>
        <w:t xml:space="preserve">, in a detailed study it declined to make public, </w:t>
      </w:r>
      <w:r w:rsidRPr="005F47EA">
        <w:rPr>
          <w:rStyle w:val="StyleUnderline"/>
        </w:rPr>
        <w:t>has concluded</w:t>
      </w:r>
      <w:r w:rsidRPr="00580579">
        <w:rPr>
          <w:sz w:val="16"/>
        </w:rPr>
        <w:t xml:space="preserve"> Mr. </w:t>
      </w:r>
      <w:r w:rsidRPr="005F47EA">
        <w:rPr>
          <w:rStyle w:val="StyleUnderline"/>
        </w:rPr>
        <w:t>Obama has the authority to suspend the vast majority of those sanctions without seeking a vote by Congress</w:t>
      </w:r>
      <w:r w:rsidRPr="00580579">
        <w:rPr>
          <w:sz w:val="16"/>
        </w:rPr>
        <w:t>, officials say. But Mr. Obama cannot permanently terminate those sanctions. Only Congress can take that step. And even if Democrats held on to the Senate next month, Mr. Obama’s advisers have concluded they would probably lose such a vote. “</w:t>
      </w:r>
      <w:r w:rsidRPr="00BB5969">
        <w:rPr>
          <w:rStyle w:val="StyleUnderline"/>
        </w:rPr>
        <w:t>We</w:t>
      </w:r>
      <w:r w:rsidRPr="005F47EA">
        <w:rPr>
          <w:rStyle w:val="StyleUnderline"/>
        </w:rPr>
        <w:t xml:space="preserve"> </w:t>
      </w:r>
      <w:r w:rsidRPr="00BB5969">
        <w:rPr>
          <w:rStyle w:val="StyleUnderline"/>
        </w:rPr>
        <w:t>wouldn’t seek congressional legislation in any</w:t>
      </w:r>
      <w:r w:rsidRPr="005F47EA">
        <w:rPr>
          <w:rStyle w:val="StyleUnderline"/>
        </w:rPr>
        <w:t xml:space="preserve"> comprehensive agreement for years,”</w:t>
      </w:r>
      <w:r w:rsidRPr="00580579">
        <w:rPr>
          <w:sz w:val="16"/>
        </w:rPr>
        <w:t xml:space="preserve"> one senior official said. White House officials say Congress should not be surprised by this plan. They point to testimony earlier this year when top negotiators argued that the best way to assure that Iran complies with its obligations is a step-by-step suspension of sanctions — with the implicit understanding that the president could turn them back on as fast as he turned them off. “</w:t>
      </w:r>
      <w:r w:rsidRPr="005F47EA">
        <w:rPr>
          <w:rStyle w:val="StyleUnderline"/>
        </w:rPr>
        <w:t>We have been clear that initially there would be suspension of any of the U.S. and international sanctions regime, and that the lifting of sanctions will only come when the I.A.E.A. verifies that Iran has met serious and substantive benchmarks,”</w:t>
      </w:r>
      <w:r w:rsidRPr="00580579">
        <w:rPr>
          <w:sz w:val="16"/>
        </w:rPr>
        <w:t xml:space="preserve"> Bernadette Meehan, the spokeswoman for the National Security Council, said Friday, referring to the International Atomic Energy Agency. “</w:t>
      </w:r>
      <w:r w:rsidRPr="005F47EA">
        <w:rPr>
          <w:rStyle w:val="StyleUnderline"/>
        </w:rPr>
        <w:t>We must be confident that Iran’s compliance is real and sustainable over a period of time.”</w:t>
      </w:r>
      <w:r>
        <w:rPr>
          <w:rStyle w:val="StyleUnderline"/>
        </w:rPr>
        <w:t xml:space="preserve"> </w:t>
      </w:r>
      <w:r w:rsidRPr="00580579">
        <w:rPr>
          <w:sz w:val="16"/>
        </w:rPr>
        <w:t xml:space="preserve">But </w:t>
      </w:r>
      <w:r w:rsidRPr="005F47EA">
        <w:rPr>
          <w:rStyle w:val="StyleUnderline"/>
        </w:rPr>
        <w:t>many members of Congress see the plan as an effort by the administration to freeze them out</w:t>
      </w:r>
      <w:r w:rsidRPr="00580579">
        <w:rPr>
          <w:sz w:val="16"/>
        </w:rPr>
        <w:t xml:space="preserve">, a view shared by some Israeli officials who see a congressional vote as the best way to constrain the kind of deal that Mr. Obama might strike. Ms. Meehan says there “is a role for Congress in our Iran policy,” but members of Congress want a role larger than consultation and advice. An agreement between Iran and the countries it is negotiating with — the United States, Britain, France, Germany, Russia and China — would not be a formal treaty, and thus would not require a two-thirds vote of the Senate. The </w:t>
      </w:r>
      <w:r w:rsidRPr="005F47EA">
        <w:rPr>
          <w:rStyle w:val="StyleUnderline"/>
        </w:rPr>
        <w:t>chairman of the Senate Foreign Relations Committee</w:t>
      </w:r>
      <w:r w:rsidRPr="00580579">
        <w:rPr>
          <w:sz w:val="16"/>
        </w:rPr>
        <w:t xml:space="preserve">, Senator Robert </w:t>
      </w:r>
      <w:r w:rsidRPr="00580579">
        <w:rPr>
          <w:rStyle w:val="StyleUnderline"/>
          <w:highlight w:val="yellow"/>
        </w:rPr>
        <w:t>Menendez</w:t>
      </w:r>
      <w:r w:rsidRPr="00580579">
        <w:rPr>
          <w:sz w:val="16"/>
          <w:highlight w:val="yellow"/>
        </w:rPr>
        <w:t>,</w:t>
      </w:r>
      <w:r w:rsidRPr="00580579">
        <w:rPr>
          <w:sz w:val="16"/>
        </w:rPr>
        <w:t xml:space="preserve"> the New Jersey Democrat, </w:t>
      </w:r>
      <w:r w:rsidRPr="00580579">
        <w:rPr>
          <w:rStyle w:val="StyleUnderline"/>
          <w:highlight w:val="yellow"/>
        </w:rPr>
        <w:t>said</w:t>
      </w:r>
      <w:r w:rsidRPr="005F47EA">
        <w:rPr>
          <w:rStyle w:val="StyleUnderline"/>
        </w:rPr>
        <w:t xml:space="preserve"> over the weekend </w:t>
      </w:r>
      <w:r w:rsidRPr="00580579">
        <w:rPr>
          <w:rStyle w:val="StyleUnderline"/>
          <w:highlight w:val="yellow"/>
        </w:rPr>
        <w:t>that, “If a potential deal does not</w:t>
      </w:r>
      <w:r w:rsidRPr="005F47EA">
        <w:rPr>
          <w:rStyle w:val="StyleUnderline"/>
        </w:rPr>
        <w:t xml:space="preserve"> substantially and </w:t>
      </w:r>
      <w:r w:rsidRPr="00580579">
        <w:rPr>
          <w:rStyle w:val="StyleUnderline"/>
          <w:highlight w:val="yellow"/>
        </w:rPr>
        <w:t>effectively dismantle Iran’s illicit nuclear weapons program, I expect Congress will</w:t>
      </w:r>
      <w:r w:rsidRPr="005F47EA">
        <w:rPr>
          <w:rStyle w:val="StyleUnderline"/>
        </w:rPr>
        <w:t xml:space="preserve"> respond. An </w:t>
      </w:r>
      <w:r w:rsidRPr="00BB5969">
        <w:rPr>
          <w:rStyle w:val="StyleUnderline"/>
        </w:rPr>
        <w:t>agreement</w:t>
      </w:r>
      <w:r w:rsidRPr="005F47EA">
        <w:rPr>
          <w:rStyle w:val="StyleUnderline"/>
        </w:rPr>
        <w:t xml:space="preserve"> cannot allow Iran to be a threshold nuclear state.” He has sponsored legislation to tighten sanctions if no agreement is reached by Nov. 24.</w:t>
      </w:r>
      <w:r>
        <w:rPr>
          <w:rStyle w:val="StyleUnderline"/>
        </w:rPr>
        <w:t xml:space="preserve"> </w:t>
      </w:r>
      <w:r w:rsidRPr="00580579">
        <w:rPr>
          <w:sz w:val="16"/>
        </w:rPr>
        <w:t xml:space="preserve">A leading Republican critic of the negotiations, Senator Mark S. </w:t>
      </w:r>
      <w:r w:rsidRPr="005F47EA">
        <w:rPr>
          <w:rStyle w:val="StyleUnderline"/>
        </w:rPr>
        <w:t>Kirk</w:t>
      </w:r>
      <w:r w:rsidRPr="00580579">
        <w:rPr>
          <w:sz w:val="16"/>
        </w:rPr>
        <w:t xml:space="preserve"> of Illinois, </w:t>
      </w:r>
      <w:r w:rsidRPr="005F47EA">
        <w:rPr>
          <w:rStyle w:val="StyleUnderline"/>
        </w:rPr>
        <w:t>added, “Congress will not permit the president to unilaterally unravel Iran sanctions that passed the Senate in a 99 to 0 vote,” a reference to the vote in 2010 that imposed what have become the toughest set of sanctions.</w:t>
      </w:r>
      <w:r>
        <w:rPr>
          <w:rStyle w:val="StyleUnderline"/>
        </w:rPr>
        <w:t xml:space="preserve"> </w:t>
      </w:r>
      <w:r w:rsidRPr="005F47EA">
        <w:rPr>
          <w:rStyle w:val="StyleUnderline"/>
        </w:rPr>
        <w:t xml:space="preserve">Such declarations have </w:t>
      </w:r>
      <w:r w:rsidRPr="00580579">
        <w:rPr>
          <w:sz w:val="16"/>
        </w:rPr>
        <w:t xml:space="preserve">the </w:t>
      </w:r>
      <w:r w:rsidRPr="005F47EA">
        <w:rPr>
          <w:rStyle w:val="StyleUnderline"/>
        </w:rPr>
        <w:t>Obama</w:t>
      </w:r>
      <w:r w:rsidRPr="00580579">
        <w:rPr>
          <w:sz w:val="16"/>
        </w:rPr>
        <w:t xml:space="preserve"> administration </w:t>
      </w:r>
      <w:r w:rsidRPr="005F47EA">
        <w:rPr>
          <w:rStyle w:val="StyleUnderline"/>
        </w:rPr>
        <w:t>concerned</w:t>
      </w:r>
      <w:r w:rsidRPr="00580579">
        <w:rPr>
          <w:sz w:val="16"/>
        </w:rPr>
        <w:t xml:space="preserve">. And they are a reminder that for a deal to be struck with Iran, Mr. </w:t>
      </w:r>
      <w:r w:rsidRPr="00580579">
        <w:rPr>
          <w:rStyle w:val="StyleUnderline"/>
          <w:highlight w:val="yellow"/>
        </w:rPr>
        <w:t>Obama must navigate not one negotiation, but three</w:t>
      </w:r>
      <w:r w:rsidRPr="00580579">
        <w:rPr>
          <w:sz w:val="16"/>
          <w:highlight w:val="yellow"/>
        </w:rPr>
        <w:t xml:space="preserve">. </w:t>
      </w:r>
      <w:r w:rsidRPr="00580579">
        <w:rPr>
          <w:rStyle w:val="StyleUnderline"/>
          <w:highlight w:val="yellow"/>
        </w:rPr>
        <w:t>The first is between</w:t>
      </w:r>
      <w:r w:rsidRPr="00580579">
        <w:rPr>
          <w:sz w:val="16"/>
        </w:rPr>
        <w:t xml:space="preserve"> Mr. </w:t>
      </w:r>
      <w:r w:rsidRPr="00580579">
        <w:rPr>
          <w:rStyle w:val="StyleUnderline"/>
          <w:highlight w:val="yellow"/>
        </w:rPr>
        <w:t>Obama’s negotiators and</w:t>
      </w:r>
      <w:r w:rsidRPr="00580579">
        <w:rPr>
          <w:sz w:val="16"/>
        </w:rPr>
        <w:t xml:space="preserve"> the team led by Mohammad Javad </w:t>
      </w:r>
      <w:r w:rsidRPr="00580579">
        <w:rPr>
          <w:rStyle w:val="StyleUnderline"/>
          <w:highlight w:val="yellow"/>
        </w:rPr>
        <w:t>Zarif</w:t>
      </w:r>
      <w:r w:rsidRPr="00580579">
        <w:rPr>
          <w:sz w:val="16"/>
          <w:highlight w:val="yellow"/>
        </w:rPr>
        <w:t>,</w:t>
      </w:r>
      <w:r w:rsidRPr="00580579">
        <w:rPr>
          <w:sz w:val="16"/>
        </w:rPr>
        <w:t xml:space="preserve"> the savvy Iranian foreign minister. </w:t>
      </w:r>
      <w:r w:rsidRPr="00580579">
        <w:rPr>
          <w:rStyle w:val="StyleUnderline"/>
          <w:highlight w:val="yellow"/>
        </w:rPr>
        <w:t>The second is between</w:t>
      </w:r>
      <w:r w:rsidRPr="00580579">
        <w:rPr>
          <w:sz w:val="16"/>
        </w:rPr>
        <w:t xml:space="preserve"> Mr. </w:t>
      </w:r>
      <w:r w:rsidRPr="00580579">
        <w:rPr>
          <w:rStyle w:val="StyleUnderline"/>
          <w:highlight w:val="yellow"/>
        </w:rPr>
        <w:t>Zarif and forces in Tehran</w:t>
      </w:r>
      <w:r w:rsidRPr="00580579">
        <w:rPr>
          <w:sz w:val="16"/>
        </w:rPr>
        <w:t xml:space="preserve"> that see no advantage in striking a deal, led by many in the Iranian Revolutionary Guard Corps and many of the mullahs. The critical player in that effort is Ayatollah Ali Khamenei, who has reissued specific benchmarks for an accord, including Iran’s eventual expansion of its uranium enrichment program by nearly tenfold. And </w:t>
      </w:r>
      <w:r w:rsidRPr="00580579">
        <w:rPr>
          <w:rStyle w:val="StyleUnderline"/>
          <w:highlight w:val="yellow"/>
        </w:rPr>
        <w:t>the third is between</w:t>
      </w:r>
      <w:r w:rsidRPr="00580579">
        <w:rPr>
          <w:sz w:val="16"/>
          <w:highlight w:val="yellow"/>
        </w:rPr>
        <w:t xml:space="preserve"> Mr. </w:t>
      </w:r>
      <w:r w:rsidRPr="00580579">
        <w:rPr>
          <w:rStyle w:val="StyleUnderline"/>
          <w:highlight w:val="yellow"/>
        </w:rPr>
        <w:t>Obama and Congress</w:t>
      </w:r>
      <w:r w:rsidRPr="00580579">
        <w:rPr>
          <w:sz w:val="16"/>
        </w:rPr>
        <w:t xml:space="preserve">. Mr. Zarif, in an interview last summer, said that Mr. </w:t>
      </w:r>
      <w:r w:rsidRPr="005F47EA">
        <w:rPr>
          <w:rStyle w:val="StyleUnderline"/>
        </w:rPr>
        <w:t>Obama “has a harder job” convincing Congress than he will have selling a deal in Tehran</w:t>
      </w:r>
      <w:r w:rsidRPr="00580579">
        <w:rPr>
          <w:sz w:val="16"/>
        </w:rPr>
        <w:t xml:space="preserve">. That may be bluster, but </w:t>
      </w:r>
      <w:r w:rsidRPr="005F47EA">
        <w:rPr>
          <w:rStyle w:val="StyleUnderline"/>
        </w:rPr>
        <w:t xml:space="preserve">it may not be </w:t>
      </w:r>
      <w:r w:rsidRPr="00580579">
        <w:rPr>
          <w:sz w:val="16"/>
        </w:rPr>
        <w:t xml:space="preserve">entirely </w:t>
      </w:r>
      <w:r w:rsidRPr="005F47EA">
        <w:rPr>
          <w:rStyle w:val="StyleUnderline"/>
        </w:rPr>
        <w:t>wrong</w:t>
      </w:r>
      <w:r w:rsidRPr="00580579">
        <w:rPr>
          <w:sz w:val="16"/>
        </w:rPr>
        <w:t xml:space="preserve">. Many of the details of the negotiations remain cloaked. The lead negotiator, Wendy Sherman, the under secretary of state for political affairs and a leading candidate to become the State Department’s No. 2 official next month, struck a deal with congressional leaders that enables her to avoid public testimony when the negotiations are underway. Instead, she conducts classified briefings for the key congressional committees. </w:t>
      </w:r>
      <w:r w:rsidRPr="005F47EA">
        <w:rPr>
          <w:rStyle w:val="StyleUnderline"/>
        </w:rPr>
        <w:t>But it is clear that along with the fate of Iran’s biggest nuclear sites — Natanz and Fordow</w:t>
      </w:r>
      <w:r w:rsidRPr="00580579">
        <w:rPr>
          <w:sz w:val="16"/>
        </w:rPr>
        <w:t xml:space="preserve">, where uranium fuel is enriched, and a heavy-water reactor at Arak that many fear will be able to produce weapons-grade plutonium — </w:t>
      </w:r>
      <w:r w:rsidRPr="005F47EA">
        <w:rPr>
          <w:rStyle w:val="StyleUnderline"/>
        </w:rPr>
        <w:t xml:space="preserve">the negotiations have focused intently on how sanctions would be suspended. </w:t>
      </w:r>
      <w:r w:rsidRPr="00580579">
        <w:rPr>
          <w:sz w:val="16"/>
        </w:rPr>
        <w:t xml:space="preserve">To the </w:t>
      </w:r>
      <w:r w:rsidRPr="005F47EA">
        <w:rPr>
          <w:rStyle w:val="StyleUnderline"/>
        </w:rPr>
        <w:t>Americans, the sanctions are their greatest leverage. For many ordinary Iranians, they are what this negotiation is all about: a chance to boost the economy, reconnect with the world and end Iran’s status as a pariah state.</w:t>
      </w:r>
      <w:r>
        <w:rPr>
          <w:rStyle w:val="StyleUnderline"/>
        </w:rPr>
        <w:t xml:space="preserve"> </w:t>
      </w:r>
      <w:r w:rsidRPr="005F47EA">
        <w:rPr>
          <w:rStyle w:val="StyleUnderline"/>
        </w:rPr>
        <w:t>For that reason, many think</w:t>
      </w:r>
      <w:r w:rsidRPr="00580579">
        <w:rPr>
          <w:sz w:val="16"/>
        </w:rPr>
        <w:t xml:space="preserve"> Mr. </w:t>
      </w:r>
      <w:r w:rsidRPr="005F47EA">
        <w:rPr>
          <w:rStyle w:val="StyleUnderline"/>
        </w:rPr>
        <w:t>Obama’s best option is to keep the negotiations going if a deal is not reached by the deadline</w:t>
      </w:r>
      <w:r w:rsidRPr="00580579">
        <w:rPr>
          <w:sz w:val="16"/>
        </w:rPr>
        <w:t xml:space="preserve">, a possibility both Iranian and Russian officials have floated. “Between now and 2017 Obama’s goal is to avert an Iranian bomb and avert bombing Iran,” said Karim Sadjadpour of the Carnegie Endowment for International Peace. “If Congress feels obliged to pass additional sanctions, the best way to do it would be to create a deterrent — basically to say if you recommence activities Iran has halted, here are new sanctions.” But Mr. </w:t>
      </w:r>
      <w:r w:rsidRPr="005F47EA">
        <w:rPr>
          <w:rStyle w:val="StyleUnderline"/>
        </w:rPr>
        <w:t>Obama is feeling pressure</w:t>
      </w:r>
      <w:r w:rsidRPr="00580579">
        <w:rPr>
          <w:sz w:val="16"/>
        </w:rPr>
        <w:t xml:space="preserve"> as well. Some cracks are appearing in the sanctions regime. In the spring, the administration was alarmed to see a spike in Chinese purchases of Iranian oil, seeming to undercut the sanctions. More recently the figures have declined again. Nonetheless they are the subject of behind-the-scenes talks between American and Chinese officials. And the Iranians want far more than a suspension of American-led sanctions: They are also pressing for an end to United Nations Security Council resolutions that bar “dual use” exports that have civilian uses but also could be used in nuclear and missile programs; those resolutions give the United States and its allies a legal basis for demanding inspections of shipments to Iran that could be part of a covert program.</w:t>
      </w:r>
    </w:p>
    <w:p w:rsidR="00263F94" w:rsidRDefault="00263F94" w:rsidP="00263F94">
      <w:pPr>
        <w:pStyle w:val="Heading4"/>
      </w:pPr>
      <w:r>
        <w:t>(--) Obama will successful hold off sanctions and a vote on the deal now</w:t>
      </w:r>
    </w:p>
    <w:p w:rsidR="00263F94" w:rsidRDefault="00263F94" w:rsidP="00263F94">
      <w:r w:rsidRPr="008912A9">
        <w:rPr>
          <w:rStyle w:val="Style13ptBold"/>
        </w:rPr>
        <w:t>WSJ, 10-14-14</w:t>
      </w:r>
      <w:r>
        <w:t xml:space="preserve"> (“Obama, Congress and Iran; The White House denies the Senate a say on a Tehran arms deal.,” proquest, accessed 10-19-14, CMM) </w:t>
      </w:r>
    </w:p>
    <w:p w:rsidR="00263F94" w:rsidRPr="00580579" w:rsidRDefault="00263F94" w:rsidP="00263F94">
      <w:pPr>
        <w:rPr>
          <w:sz w:val="16"/>
        </w:rPr>
      </w:pPr>
      <w:r w:rsidRPr="00580579">
        <w:rPr>
          <w:sz w:val="16"/>
        </w:rPr>
        <w:t xml:space="preserve"> </w:t>
      </w:r>
      <w:r w:rsidRPr="008912A9">
        <w:rPr>
          <w:rStyle w:val="StyleUnderline"/>
        </w:rPr>
        <w:t>Lost in the chaos of the Middle East is that the U</w:t>
      </w:r>
      <w:r w:rsidRPr="00580579">
        <w:rPr>
          <w:sz w:val="16"/>
        </w:rPr>
        <w:t xml:space="preserve">nited </w:t>
      </w:r>
      <w:r w:rsidRPr="008912A9">
        <w:rPr>
          <w:rStyle w:val="StyleUnderline"/>
        </w:rPr>
        <w:t>S</w:t>
      </w:r>
      <w:r w:rsidRPr="00580579">
        <w:rPr>
          <w:sz w:val="16"/>
        </w:rPr>
        <w:t xml:space="preserve">tates </w:t>
      </w:r>
      <w:r w:rsidRPr="008912A9">
        <w:rPr>
          <w:rStyle w:val="StyleUnderline"/>
        </w:rPr>
        <w:t xml:space="preserve">and Iran are fast approaching next month's deadline to strike a deal on Tehran's nuclear program. This has been teed up for years as the crown jewel of </w:t>
      </w:r>
      <w:r w:rsidRPr="00580579">
        <w:rPr>
          <w:sz w:val="16"/>
        </w:rPr>
        <w:t xml:space="preserve">President </w:t>
      </w:r>
      <w:r w:rsidRPr="008912A9">
        <w:rPr>
          <w:rStyle w:val="StyleUnderline"/>
        </w:rPr>
        <w:t>Obama's foreign-policy legacy</w:t>
      </w:r>
      <w:r w:rsidRPr="00580579">
        <w:rPr>
          <w:sz w:val="16"/>
        </w:rPr>
        <w:t xml:space="preserve">. On current course, it's more likely to end up as another setback to U.S. security. President </w:t>
      </w:r>
      <w:r w:rsidRPr="00580579">
        <w:rPr>
          <w:rStyle w:val="StyleUnderline"/>
          <w:highlight w:val="yellow"/>
        </w:rPr>
        <w:t>Obama</w:t>
      </w:r>
      <w:r w:rsidRPr="00580579">
        <w:rPr>
          <w:sz w:val="16"/>
          <w:highlight w:val="yellow"/>
        </w:rPr>
        <w:t>'s</w:t>
      </w:r>
      <w:r w:rsidRPr="00580579">
        <w:rPr>
          <w:sz w:val="16"/>
        </w:rPr>
        <w:t xml:space="preserve"> insistence on consulting largely with himself on the world's most complex issues is well known. Most troublesome for the outcome with Iran is his rejection of needed support from Congress. The Administration </w:t>
      </w:r>
      <w:r w:rsidRPr="00580579">
        <w:rPr>
          <w:rStyle w:val="StyleUnderline"/>
          <w:highlight w:val="yellow"/>
        </w:rPr>
        <w:t>is currently leaning on Democrats in the Senate to block an attempt</w:t>
      </w:r>
      <w:r w:rsidRPr="001168B4">
        <w:rPr>
          <w:rStyle w:val="StyleUnderline"/>
        </w:rPr>
        <w:t xml:space="preserve"> by Republicans </w:t>
      </w:r>
      <w:r w:rsidRPr="00580579">
        <w:rPr>
          <w:rStyle w:val="StyleUnderline"/>
          <w:highlight w:val="yellow"/>
        </w:rPr>
        <w:t>to give Congress a say on any Iran accord</w:t>
      </w:r>
      <w:r w:rsidRPr="00580579">
        <w:rPr>
          <w:sz w:val="16"/>
        </w:rPr>
        <w:t xml:space="preserve">. In late July, Bob </w:t>
      </w:r>
      <w:r w:rsidRPr="00580579">
        <w:rPr>
          <w:rStyle w:val="StyleUnderline"/>
          <w:highlight w:val="yellow"/>
        </w:rPr>
        <w:t>Corker</w:t>
      </w:r>
      <w:r w:rsidRPr="00580579">
        <w:rPr>
          <w:sz w:val="16"/>
        </w:rPr>
        <w:t xml:space="preserve">, Lindsey </w:t>
      </w:r>
      <w:r w:rsidRPr="00580579">
        <w:rPr>
          <w:rStyle w:val="StyleUnderline"/>
          <w:highlight w:val="yellow"/>
        </w:rPr>
        <w:t>Graham</w:t>
      </w:r>
      <w:r w:rsidRPr="00580579">
        <w:rPr>
          <w:sz w:val="16"/>
          <w:highlight w:val="yellow"/>
        </w:rPr>
        <w:t>,</w:t>
      </w:r>
      <w:r w:rsidRPr="00580579">
        <w:rPr>
          <w:sz w:val="16"/>
        </w:rPr>
        <w:t xml:space="preserve"> Marco </w:t>
      </w:r>
      <w:r w:rsidRPr="00580579">
        <w:rPr>
          <w:rStyle w:val="StyleUnderline"/>
          <w:highlight w:val="yellow"/>
        </w:rPr>
        <w:t>Rubio and</w:t>
      </w:r>
      <w:r w:rsidRPr="00580579">
        <w:rPr>
          <w:sz w:val="16"/>
        </w:rPr>
        <w:t xml:space="preserve"> John </w:t>
      </w:r>
      <w:r w:rsidRPr="00580579">
        <w:rPr>
          <w:rStyle w:val="StyleUnderline"/>
          <w:highlight w:val="yellow"/>
        </w:rPr>
        <w:t>McCain</w:t>
      </w:r>
      <w:r w:rsidRPr="00580579">
        <w:rPr>
          <w:sz w:val="16"/>
        </w:rPr>
        <w:t>--the GOP's strongest voices on foreign policy--</w:t>
      </w:r>
      <w:r w:rsidRPr="00580579">
        <w:rPr>
          <w:sz w:val="16"/>
          <w:highlight w:val="yellow"/>
        </w:rPr>
        <w:t>in</w:t>
      </w:r>
      <w:r w:rsidRPr="00580579">
        <w:rPr>
          <w:rStyle w:val="StyleUnderline"/>
          <w:highlight w:val="yellow"/>
        </w:rPr>
        <w:t>troduced the "Iran Nuclear Negotiations Act of 2014." The bill compels the Administration to submit any agreement for Senate review</w:t>
      </w:r>
      <w:r w:rsidRPr="008912A9">
        <w:rPr>
          <w:rStyle w:val="StyleUnderline"/>
        </w:rPr>
        <w:t xml:space="preserve"> within three days of completion.</w:t>
      </w:r>
      <w:r>
        <w:rPr>
          <w:rStyle w:val="StyleUnderline"/>
        </w:rPr>
        <w:t xml:space="preserve"> </w:t>
      </w:r>
      <w:r w:rsidRPr="008912A9">
        <w:rPr>
          <w:rStyle w:val="StyleUnderline"/>
        </w:rPr>
        <w:t xml:space="preserve">If Iran walks away from the table without a deal, the sanctions waived last November would be immediately reimposed. </w:t>
      </w:r>
      <w:r w:rsidRPr="00580579">
        <w:rPr>
          <w:rStyle w:val="StyleUnderline"/>
          <w:highlight w:val="yellow"/>
        </w:rPr>
        <w:t>The bill</w:t>
      </w:r>
      <w:r w:rsidRPr="00580579">
        <w:rPr>
          <w:sz w:val="16"/>
          <w:highlight w:val="yellow"/>
        </w:rPr>
        <w:t xml:space="preserve"> also </w:t>
      </w:r>
      <w:r w:rsidRPr="00580579">
        <w:rPr>
          <w:rStyle w:val="StyleUnderline"/>
          <w:highlight w:val="yellow"/>
        </w:rPr>
        <w:t>puts in place a quick mechanism to reimpose sanctions</w:t>
      </w:r>
      <w:r w:rsidRPr="008912A9">
        <w:rPr>
          <w:rStyle w:val="StyleUnderline"/>
        </w:rPr>
        <w:t xml:space="preserve"> in case Iran cheats on a deal. </w:t>
      </w:r>
      <w:r w:rsidRPr="00580579">
        <w:rPr>
          <w:sz w:val="16"/>
        </w:rPr>
        <w:t>Both</w:t>
      </w:r>
      <w:r w:rsidRPr="008912A9">
        <w:rPr>
          <w:rStyle w:val="StyleUnderline"/>
        </w:rPr>
        <w:t xml:space="preserve"> </w:t>
      </w:r>
      <w:r w:rsidRPr="00580579">
        <w:rPr>
          <w:sz w:val="16"/>
        </w:rPr>
        <w:t xml:space="preserve">provisions are sensible safeguards. Unlike previous sanctions legislation, </w:t>
      </w:r>
      <w:r w:rsidRPr="008912A9">
        <w:rPr>
          <w:rStyle w:val="StyleUnderline"/>
        </w:rPr>
        <w:t>this effort has failed to get a single Democratic co-sponsor</w:t>
      </w:r>
      <w:r w:rsidRPr="00580579">
        <w:rPr>
          <w:sz w:val="16"/>
        </w:rPr>
        <w:t xml:space="preserve">. New Jersey Sen. Robert Menendez, the otherwise hawkish Chairman of the Foreign Relations Committee, has refused to mark up the bill. </w:t>
      </w:r>
      <w:r w:rsidRPr="008912A9">
        <w:rPr>
          <w:rStyle w:val="StyleUnderline"/>
        </w:rPr>
        <w:t>Democratic skeptics on Iran say they're holding their political powder to look closely at a final agreement</w:t>
      </w:r>
      <w:r w:rsidRPr="00580579">
        <w:rPr>
          <w:sz w:val="16"/>
        </w:rPr>
        <w:t xml:space="preserve">. But </w:t>
      </w:r>
      <w:r w:rsidRPr="008912A9">
        <w:rPr>
          <w:rStyle w:val="StyleUnderline"/>
        </w:rPr>
        <w:t xml:space="preserve">by then </w:t>
      </w:r>
      <w:r w:rsidRPr="00580579">
        <w:rPr>
          <w:rStyle w:val="StyleUnderline"/>
          <w:highlight w:val="yellow"/>
        </w:rPr>
        <w:t xml:space="preserve">the White House will be turning up the heat on Democrats to support </w:t>
      </w:r>
      <w:r w:rsidRPr="001168B4">
        <w:rPr>
          <w:rStyle w:val="StyleUnderline"/>
        </w:rPr>
        <w:t>what</w:t>
      </w:r>
      <w:r w:rsidRPr="00580579">
        <w:rPr>
          <w:sz w:val="16"/>
        </w:rPr>
        <w:t xml:space="preserve"> Mr. </w:t>
      </w:r>
      <w:r w:rsidRPr="00580579">
        <w:rPr>
          <w:rStyle w:val="StyleUnderline"/>
          <w:highlight w:val="yellow"/>
        </w:rPr>
        <w:t>Obama</w:t>
      </w:r>
      <w:r w:rsidRPr="008912A9">
        <w:rPr>
          <w:rStyle w:val="StyleUnderline"/>
        </w:rPr>
        <w:t xml:space="preserve"> will portray as his signature diplomatic achievement</w:t>
      </w:r>
      <w:r w:rsidRPr="00580579">
        <w:rPr>
          <w:sz w:val="16"/>
        </w:rPr>
        <w:t xml:space="preserve">. In his first Inaugural address, President Obama extended a hand to Tehran's mullahs, and the interim nuclear deal struck last November was the first concrete step toward that goal. Iran froze work on advanced centrifuges, and the U.S. and European Union rolled back some economic sanctions. The two sides were supposed to strike a final agreement by July but extended talks to Nov. 24. Throughout the negotiations, however, the Obama Administration has gone out of its way to weaken the U.S. negotiating hand. </w:t>
      </w:r>
      <w:r w:rsidRPr="00580579">
        <w:rPr>
          <w:rStyle w:val="StyleUnderline"/>
          <w:highlight w:val="yellow"/>
        </w:rPr>
        <w:t>Earlier this year, the White House twisted arms in the Senate to abandon a bipartisan bill</w:t>
      </w:r>
      <w:r w:rsidRPr="008912A9">
        <w:rPr>
          <w:rStyle w:val="StyleUnderline"/>
        </w:rPr>
        <w:t>, co-sponsored by 60 of the chamber's 100 legislators, that put in place stronger sanctions against Iran in case those talks failed.</w:t>
      </w:r>
      <w:r>
        <w:rPr>
          <w:rStyle w:val="StyleUnderline"/>
        </w:rPr>
        <w:t xml:space="preserve"> </w:t>
      </w:r>
      <w:r w:rsidRPr="00580579">
        <w:rPr>
          <w:sz w:val="16"/>
        </w:rPr>
        <w:t xml:space="preserve">Despite Mr. Obama's opposition, the Senate had led the push to hit Iran's economy harder, forcing the regime to the table. Noting Iran's opposition to this year's sanctions bill, </w:t>
      </w:r>
      <w:r w:rsidRPr="008912A9">
        <w:rPr>
          <w:rStyle w:val="StyleUnderline"/>
        </w:rPr>
        <w:t>Administration officials said they wanted to send a goodwill gesture to Tehran</w:t>
      </w:r>
      <w:r w:rsidRPr="00580579">
        <w:rPr>
          <w:sz w:val="16"/>
        </w:rPr>
        <w:t>. As the summer deadline extension showed, the Iranians offered nothing in return.</w:t>
      </w:r>
    </w:p>
    <w:p w:rsidR="00263F94" w:rsidRDefault="00263F94" w:rsidP="00263F94">
      <w:pPr>
        <w:pStyle w:val="Heading4"/>
      </w:pPr>
      <w:r>
        <w:t>(--) Obama’s lobbying is key to turn the tide against the bill:</w:t>
      </w:r>
    </w:p>
    <w:p w:rsidR="00263F94" w:rsidRDefault="00263F94" w:rsidP="00263F94">
      <w:pPr>
        <w:ind w:left="720"/>
      </w:pPr>
      <w:r>
        <w:t xml:space="preserve">Dmitriy </w:t>
      </w:r>
      <w:r w:rsidRPr="00B45133">
        <w:rPr>
          <w:rStyle w:val="Style13ptBold"/>
        </w:rPr>
        <w:t>Shapiro,</w:t>
      </w:r>
      <w:r>
        <w:rPr>
          <w:rStyle w:val="Style13ptBold"/>
        </w:rPr>
        <w:t xml:space="preserve"> 2/1</w:t>
      </w:r>
      <w:r w:rsidRPr="00B45133">
        <w:rPr>
          <w:rStyle w:val="Style13ptBold"/>
        </w:rPr>
        <w:t>1/2014</w:t>
      </w:r>
      <w:r>
        <w:t xml:space="preserve"> (“Behind-the-scenes dealings may undermine Iran sanctions effort,” </w:t>
      </w:r>
      <w:hyperlink r:id="rId81" w:anchor=".UwZhXM51DJU" w:history="1">
        <w:r w:rsidRPr="00A62FBB">
          <w:rPr>
            <w:rStyle w:val="Hyperlink"/>
          </w:rPr>
          <w:t>http://www.jns.org/latest-articles/2014/2/11/behind- the-scenes-dealings-may-undermine-iran-sanctions-effort#.UwZhXM51DJU</w:t>
        </w:r>
      </w:hyperlink>
      <w:r>
        <w:t>, Accessed 2/21/2014, rwg)</w:t>
      </w:r>
    </w:p>
    <w:p w:rsidR="00263F94" w:rsidRPr="00B45133" w:rsidRDefault="00263F94" w:rsidP="00263F94">
      <w:pPr>
        <w:rPr>
          <w:sz w:val="16"/>
        </w:rPr>
      </w:pPr>
      <w:r w:rsidRPr="00B45133">
        <w:rPr>
          <w:sz w:val="16"/>
        </w:rPr>
        <w:t xml:space="preserve">As it stands right now, legislative action on the matter is in the Senate in the form of the Mendendez-Kirk bill, S. 1881. Last month, </w:t>
      </w:r>
      <w:r w:rsidRPr="00B45133">
        <w:rPr>
          <w:rStyle w:val="StyleUnderline"/>
          <w:highlight w:val="yellow"/>
        </w:rPr>
        <w:t>the Obama administration began lobbying the bipartisan bill’s Democratic sponsor, efforts which appear to have successfully turned the tide in the White House’s favor</w:t>
      </w:r>
      <w:r w:rsidRPr="00B45133">
        <w:rPr>
          <w:sz w:val="16"/>
        </w:rPr>
        <w:t>.</w:t>
      </w:r>
    </w:p>
    <w:p w:rsidR="00263F94" w:rsidRDefault="00263F94" w:rsidP="00263F94">
      <w:pPr>
        <w:pStyle w:val="Heading4"/>
      </w:pPr>
      <w:r>
        <w:t>(--) Pressure from the White House is key to getting members of Congress to back off the measure:</w:t>
      </w:r>
    </w:p>
    <w:p w:rsidR="00263F94" w:rsidRDefault="00263F94" w:rsidP="00263F94">
      <w:pPr>
        <w:ind w:firstLine="720"/>
      </w:pPr>
      <w:r>
        <w:t xml:space="preserve">Elad </w:t>
      </w:r>
      <w:r w:rsidRPr="00B45133">
        <w:rPr>
          <w:rStyle w:val="Style13ptBold"/>
        </w:rPr>
        <w:t>Benari, 2/7/2014</w:t>
      </w:r>
      <w:r>
        <w:t xml:space="preserve"> (staff writer, “AIPAC Backs Down from Support of New Iran Sanctions,”</w:t>
      </w:r>
    </w:p>
    <w:p w:rsidR="00263F94" w:rsidRDefault="00263F94" w:rsidP="00263F94">
      <w:pPr>
        <w:ind w:left="720"/>
      </w:pPr>
      <w:hyperlink r:id="rId82" w:anchor=".UwZhFM51DJU" w:history="1">
        <w:r w:rsidRPr="00A62FBB">
          <w:rPr>
            <w:rStyle w:val="Hyperlink"/>
          </w:rPr>
          <w:t>http://www.israelnationalnews.com/News/News.aspx/177217#.UwZhFM51DJU</w:t>
        </w:r>
      </w:hyperlink>
      <w:r>
        <w:t>, Accessed 2/21/2014, rwg)</w:t>
      </w:r>
    </w:p>
    <w:p w:rsidR="00263F94" w:rsidRPr="00B45133" w:rsidRDefault="00263F94" w:rsidP="00263F94">
      <w:pPr>
        <w:rPr>
          <w:sz w:val="16"/>
        </w:rPr>
      </w:pPr>
      <w:r w:rsidRPr="00B45133">
        <w:rPr>
          <w:rStyle w:val="StyleUnderline"/>
          <w:highlight w:val="yellow"/>
        </w:rPr>
        <w:t>The new sanctions bill has been gaining momentum in Congress in recent weeks</w:t>
      </w:r>
      <w:r w:rsidRPr="00B45133">
        <w:rPr>
          <w:sz w:val="16"/>
        </w:rPr>
        <w:t>. 59 of the 100 senators, including 16 of Obama's fellow Democrats, signed on as co-sponsors to it. The bill would impose new restrictions on Iran if talks on a permanent deal falter. Reid, however, has repeatedly declined to say when it might be voted on.</w:t>
      </w:r>
      <w:r w:rsidRPr="00B45133">
        <w:rPr>
          <w:sz w:val="12"/>
        </w:rPr>
        <w:t>¶</w:t>
      </w:r>
      <w:r w:rsidRPr="00B45133">
        <w:rPr>
          <w:sz w:val="16"/>
        </w:rPr>
        <w:t xml:space="preserve"> The Huffington Post noted that AIPAC’s latest statement shows that it has completely reversed course on the issue. For months, the group had been lobbying lawmakers hard to push the Iran sanctions bill, even launching an attack on one of its biggest allies, Rep. Debbie Wasserman Schultz (D-Fla.), for not supporting it.</w:t>
      </w:r>
      <w:r w:rsidRPr="00B45133">
        <w:rPr>
          <w:sz w:val="12"/>
        </w:rPr>
        <w:t>¶</w:t>
      </w:r>
      <w:r w:rsidRPr="00B45133">
        <w:rPr>
          <w:sz w:val="16"/>
        </w:rPr>
        <w:t xml:space="preserve"> </w:t>
      </w:r>
      <w:r w:rsidRPr="00B45133">
        <w:rPr>
          <w:rStyle w:val="StyleUnderline"/>
          <w:highlight w:val="yellow"/>
        </w:rPr>
        <w:t xml:space="preserve">Only in recent weeks has AIPAC begun backing off in the face of </w:t>
      </w:r>
      <w:r w:rsidRPr="00B45133">
        <w:rPr>
          <w:rStyle w:val="Emphasis"/>
          <w:highlight w:val="yellow"/>
        </w:rPr>
        <w:t>resistance from the White House</w:t>
      </w:r>
      <w:r w:rsidRPr="00B45133">
        <w:rPr>
          <w:rStyle w:val="StyleUnderline"/>
          <w:highlight w:val="yellow"/>
        </w:rPr>
        <w:t xml:space="preserve"> and key Democratic lawmakers</w:t>
      </w:r>
      <w:r w:rsidRPr="00B45133">
        <w:rPr>
          <w:sz w:val="16"/>
        </w:rPr>
        <w:t>, including Reid, the report noted.</w:t>
      </w:r>
    </w:p>
    <w:p w:rsidR="00263F94" w:rsidRDefault="00263F94" w:rsidP="00263F94">
      <w:pPr>
        <w:pStyle w:val="Heading4"/>
      </w:pPr>
      <w:r>
        <w:t>(--) Obama pressure is key to preventing sanctions against Iran:</w:t>
      </w:r>
    </w:p>
    <w:p w:rsidR="00263F94" w:rsidRDefault="00263F94" w:rsidP="00263F94">
      <w:pPr>
        <w:spacing w:after="200" w:line="276" w:lineRule="auto"/>
        <w:ind w:left="720"/>
      </w:pPr>
      <w:r>
        <w:t>Arshin Adib-</w:t>
      </w:r>
      <w:r w:rsidRPr="00097631">
        <w:rPr>
          <w:rStyle w:val="Style13ptBold"/>
        </w:rPr>
        <w:t>Moghaddam, 2/19/2014</w:t>
      </w:r>
      <w:r>
        <w:tab/>
        <w:t xml:space="preserve">(Chair of the Centre for Iranian Studies at the London Middle East Institute, “Renewed Iranian-American Relations Stabilize World Politics,” </w:t>
      </w:r>
      <w:hyperlink r:id="rId83" w:history="1">
        <w:r w:rsidRPr="00A62FBB">
          <w:rPr>
            <w:rStyle w:val="Hyperlink"/>
          </w:rPr>
          <w:t>http://www.payvand.com/news/14/feb/1129.html</w:t>
        </w:r>
      </w:hyperlink>
      <w:r>
        <w:t>, Accessed 2/20/2014, rwg)</w:t>
      </w:r>
    </w:p>
    <w:p w:rsidR="00263F94" w:rsidRPr="00097631" w:rsidRDefault="00263F94" w:rsidP="00263F94">
      <w:pPr>
        <w:spacing w:after="200" w:line="276" w:lineRule="auto"/>
        <w:rPr>
          <w:sz w:val="16"/>
        </w:rPr>
      </w:pPr>
      <w:r w:rsidRPr="00097631">
        <w:rPr>
          <w:sz w:val="16"/>
        </w:rPr>
        <w:t>Q: Iran and the P5+1 group have reached an agreement on the date for starting the implementation of the Joint Plan of Action, and the plan entered into force as of January 20, 2014. Following this development, the US Congress has stopped efforts aimed to escalate unilateral sanctions against Iran. What goal did the new Congress bill for the escalation of sanctions against Iran was pursuing and what developments have forced its proponents to withdraw from their previous position? Do you think that the US senators will finally give the go-ahead to the imposition of new sanctions against Iran?</w:t>
      </w:r>
      <w:r w:rsidRPr="00097631">
        <w:rPr>
          <w:sz w:val="12"/>
        </w:rPr>
        <w:t>¶</w:t>
      </w:r>
      <w:r w:rsidRPr="00097631">
        <w:rPr>
          <w:sz w:val="16"/>
        </w:rPr>
        <w:t xml:space="preserve"> A: When it comes to contentious international issues such as Iran or Palestine for that matter, an influential section of the US Congress does not act in independence of Israeli interests. That must be the starting point of the analysis. While there is no inevitability about that dependency, i.e. the US Congress does not automatically yield to the demands of pro-Israeli lobbying organizations, the linkages are salient enough to have an impact on US foreign policies. </w:t>
      </w:r>
      <w:r w:rsidRPr="00097631">
        <w:rPr>
          <w:rStyle w:val="StyleUnderline"/>
          <w:highlight w:val="yellow"/>
        </w:rPr>
        <w:t xml:space="preserve">In the case of Iran, AIPAC and other lobbying groups have been at the forefront of an aggressive campaign to escalate sanctions against Iran and it is well known that they </w:t>
      </w:r>
      <w:r w:rsidRPr="00097631">
        <w:rPr>
          <w:rStyle w:val="Emphasis"/>
          <w:highlight w:val="yellow"/>
        </w:rPr>
        <w:t>have access</w:t>
      </w:r>
      <w:r w:rsidRPr="00097631">
        <w:rPr>
          <w:rStyle w:val="StyleUnderline"/>
          <w:highlight w:val="yellow"/>
        </w:rPr>
        <w:t xml:space="preserve"> to enough congressmen to </w:t>
      </w:r>
      <w:r w:rsidRPr="00097631">
        <w:rPr>
          <w:rStyle w:val="Emphasis"/>
          <w:highlight w:val="yellow"/>
        </w:rPr>
        <w:t>influence the foreign policy</w:t>
      </w:r>
      <w:r w:rsidRPr="00097631">
        <w:rPr>
          <w:rStyle w:val="StyleUnderline"/>
          <w:highlight w:val="yellow"/>
        </w:rPr>
        <w:t xml:space="preserve"> of the government</w:t>
      </w:r>
      <w:r w:rsidRPr="00097631">
        <w:rPr>
          <w:sz w:val="16"/>
        </w:rPr>
        <w:t xml:space="preserve">. In this sense they are a part of a “deep state within the US state” which does not necessarily act in accordance with US national interest, but the interest of Israel. This is my disagreement with the Chomskyan analysis of the relationship between Israel and the United States. Chomsky sees Israel as the Trojan Horse of US strategic interests in West Asia and North Africa. For me Israel is a liability to those preferences, a hurdle rather than a facilitator. </w:t>
      </w:r>
      <w:r w:rsidRPr="00097631">
        <w:rPr>
          <w:rStyle w:val="StyleUnderline"/>
          <w:highlight w:val="yellow"/>
        </w:rPr>
        <w:t xml:space="preserve">The Obama administration has to balance the various poles of America’s power structures and so far it has done an excellent job in that regard. The fact that congress has been disciplined is down to </w:t>
      </w:r>
      <w:r w:rsidRPr="00097631">
        <w:rPr>
          <w:rStyle w:val="Emphasis"/>
          <w:highlight w:val="yellow"/>
        </w:rPr>
        <w:t>his administration and their supporters</w:t>
      </w:r>
      <w:r w:rsidRPr="00097631">
        <w:rPr>
          <w:rStyle w:val="StyleUnderline"/>
          <w:highlight w:val="yellow"/>
        </w:rPr>
        <w:t xml:space="preserve"> who made a decisive and persuasive case for diplomacy.</w:t>
      </w:r>
      <w:r w:rsidRPr="00097631">
        <w:rPr>
          <w:sz w:val="16"/>
        </w:rPr>
        <w:t xml:space="preserve"> This is an important departure from previous administrations. A moment of rare political audacity.</w:t>
      </w:r>
    </w:p>
    <w:p w:rsidR="00263F94" w:rsidRDefault="00263F94" w:rsidP="00263F94">
      <w:pPr>
        <w:pStyle w:val="Heading4"/>
      </w:pPr>
      <w:r>
        <w:t>(--) Pressure from Obama is key to keeping Democrats from jumping on board the Iran sanctions legislation:</w:t>
      </w:r>
    </w:p>
    <w:p w:rsidR="00263F94" w:rsidRDefault="00263F94" w:rsidP="00263F94">
      <w:pPr>
        <w:ind w:left="720"/>
      </w:pPr>
      <w:r>
        <w:t xml:space="preserve">DONNA </w:t>
      </w:r>
      <w:r w:rsidRPr="00CD06A9">
        <w:rPr>
          <w:rStyle w:val="Style13ptBold"/>
        </w:rPr>
        <w:t>CASSATA, 1/21/2014</w:t>
      </w:r>
      <w:r>
        <w:t xml:space="preserve"> (staff writer, “Dems signal willingness to wait on Iran sanctions,”  http://www.denverpost.com/breakingnews/ci_24957275/senate-dems-divided-over-new-iran-sanctions, Accessed 1/22/2014, rwg)</w:t>
      </w:r>
    </w:p>
    <w:p w:rsidR="00263F94" w:rsidRDefault="00263F94" w:rsidP="00263F94">
      <w:pPr>
        <w:rPr>
          <w:rStyle w:val="StyleUnderline"/>
          <w:highlight w:val="yellow"/>
        </w:rPr>
      </w:pPr>
      <w:r w:rsidRPr="00CD06A9">
        <w:rPr>
          <w:sz w:val="16"/>
        </w:rPr>
        <w:t>WASHINGTON—</w:t>
      </w:r>
      <w:r w:rsidRPr="00CD06A9">
        <w:rPr>
          <w:rStyle w:val="Emphasis"/>
          <w:highlight w:val="yellow"/>
        </w:rPr>
        <w:t>Under pressure from the Obama administration</w:t>
      </w:r>
      <w:r w:rsidRPr="00CD06A9">
        <w:rPr>
          <w:rStyle w:val="StyleUnderline"/>
          <w:highlight w:val="yellow"/>
        </w:rPr>
        <w:t xml:space="preserve">, Senate Democrats who favor a new batch of sanctions on Iran signaled a willingness to </w:t>
      </w:r>
      <w:r w:rsidRPr="00EE6297">
        <w:rPr>
          <w:rStyle w:val="Emphasis"/>
          <w:highlight w:val="yellow"/>
        </w:rPr>
        <w:t>hold off</w:t>
      </w:r>
      <w:r w:rsidRPr="00CD06A9">
        <w:rPr>
          <w:rStyle w:val="StyleUnderline"/>
          <w:highlight w:val="yellow"/>
        </w:rPr>
        <w:t xml:space="preserve"> on levying penalties to give diplomatic negotiations a chance.</w:t>
      </w:r>
      <w:r w:rsidRPr="00CD06A9">
        <w:rPr>
          <w:sz w:val="16"/>
        </w:rPr>
        <w:t xml:space="preserve"> Majority Leader Harry Reid, D-Nev., made clear that a vote on a package of penalties pushed by Sens. Bob Menendez, D-N.J., and Mark Kirk, R-Ill., wouldn't occur anytime soon despite a call for a vote from Republican leader Mitch McConnell and a daunting number of backers for the legislation—59. "We're going to wait and see how this plays out," Reid told reporters on Tuesday. </w:t>
      </w:r>
      <w:r w:rsidRPr="00CD06A9">
        <w:rPr>
          <w:rStyle w:val="StyleUnderline"/>
          <w:highlight w:val="yellow"/>
        </w:rPr>
        <w:t>Obama has argued that a new round of penalties would derail sensitive talks with Tehran</w:t>
      </w:r>
      <w:r w:rsidRPr="00CD06A9">
        <w:rPr>
          <w:sz w:val="16"/>
        </w:rPr>
        <w:t xml:space="preserve">, and Reid ensured no Senate votes late last year during debate on a defense policy bill. </w:t>
      </w:r>
      <w:r w:rsidRPr="00CD06A9">
        <w:rPr>
          <w:rStyle w:val="StyleUnderline"/>
          <w:highlight w:val="yellow"/>
        </w:rPr>
        <w:t xml:space="preserve">The administration has faced a tougher task trying to </w:t>
      </w:r>
      <w:r w:rsidRPr="00CD06A9">
        <w:rPr>
          <w:rStyle w:val="Emphasis"/>
          <w:highlight w:val="yellow"/>
        </w:rPr>
        <w:t>persuade the growing number of more than a dozen Democrats</w:t>
      </w:r>
      <w:r w:rsidRPr="00CD06A9">
        <w:rPr>
          <w:rStyle w:val="StyleUnderline"/>
          <w:highlight w:val="yellow"/>
        </w:rPr>
        <w:t xml:space="preserve"> who have signed onto the Menendez-Kirk legislation.</w:t>
      </w:r>
    </w:p>
    <w:p w:rsidR="00263F94" w:rsidRDefault="00263F94" w:rsidP="00263F94">
      <w:pPr>
        <w:pStyle w:val="Heading4"/>
      </w:pPr>
      <w:r>
        <w:t>(--) Political capital will be key to Obama easing sanctions on Iran:</w:t>
      </w:r>
    </w:p>
    <w:p w:rsidR="00263F94" w:rsidRDefault="00263F94" w:rsidP="00263F94">
      <w:pPr>
        <w:spacing w:after="200" w:line="276" w:lineRule="auto"/>
        <w:ind w:left="720"/>
      </w:pPr>
      <w:r>
        <w:t xml:space="preserve">Michael </w:t>
      </w:r>
      <w:r w:rsidRPr="00D94083">
        <w:rPr>
          <w:rStyle w:val="Style13ptBold"/>
        </w:rPr>
        <w:t>Martinez, 9/20/2013</w:t>
      </w:r>
      <w:r>
        <w:t xml:space="preserve"> (staff writer, “Iran's president begins 'charm offensive,' but will Obama buy it?”  </w:t>
      </w:r>
      <w:hyperlink r:id="rId84" w:history="1">
        <w:r w:rsidRPr="007942FB">
          <w:rPr>
            <w:rStyle w:val="Hyperlink"/>
          </w:rPr>
          <w:t>http://www.cnn.com/2013/09/20/world/us-iran-relations/</w:t>
        </w:r>
      </w:hyperlink>
      <w:r>
        <w:t>, Accessed 10/16/2013, rwg)</w:t>
      </w:r>
    </w:p>
    <w:p w:rsidR="00263F94" w:rsidRDefault="00263F94" w:rsidP="00263F94">
      <w:pPr>
        <w:spacing w:after="200" w:line="276" w:lineRule="auto"/>
        <w:rPr>
          <w:sz w:val="16"/>
        </w:rPr>
      </w:pPr>
      <w:r w:rsidRPr="00D94083">
        <w:rPr>
          <w:rStyle w:val="StyleUnderline"/>
          <w:highlight w:val="yellow"/>
        </w:rPr>
        <w:t xml:space="preserve">To keep hard-liners at bay, Rouhani </w:t>
      </w:r>
      <w:r w:rsidRPr="00EB6C88">
        <w:rPr>
          <w:rStyle w:val="Emphasis"/>
          <w:highlight w:val="yellow"/>
        </w:rPr>
        <w:t>now must deliver something</w:t>
      </w:r>
      <w:r w:rsidRPr="00D94083">
        <w:rPr>
          <w:rStyle w:val="StyleUnderline"/>
          <w:highlight w:val="yellow"/>
        </w:rPr>
        <w:t xml:space="preserve"> -- namely, economic relief as Iran strains under global sanctions -- or his critics will prevail as they did against Obama in 2009 when his own venture on U.S.-Iran diplomacy foundered</w:t>
      </w:r>
      <w:r w:rsidRPr="00D94083">
        <w:rPr>
          <w:sz w:val="16"/>
        </w:rPr>
        <w:t>, one analyst said.</w:t>
      </w:r>
      <w:r w:rsidRPr="00D94083">
        <w:rPr>
          <w:sz w:val="12"/>
        </w:rPr>
        <w:t>¶</w:t>
      </w:r>
      <w:r w:rsidRPr="00D94083">
        <w:rPr>
          <w:sz w:val="16"/>
        </w:rPr>
        <w:t xml:space="preserve"> "Now the roles are reversed: </w:t>
      </w:r>
      <w:r w:rsidRPr="00D94083">
        <w:rPr>
          <w:rStyle w:val="StyleUnderline"/>
          <w:highlight w:val="yellow"/>
        </w:rPr>
        <w:t>Rouhani needs to strike a deal quickly,"</w:t>
      </w:r>
      <w:r w:rsidRPr="00D94083">
        <w:rPr>
          <w:sz w:val="16"/>
        </w:rPr>
        <w:t xml:space="preserve"> said Trita Parsi, president of the National Iranian American Council who's authored "A Single Roll of the Dice: Obama's Diplomacy with Iran."</w:t>
      </w:r>
      <w:r w:rsidRPr="00D94083">
        <w:rPr>
          <w:sz w:val="12"/>
        </w:rPr>
        <w:t>¶</w:t>
      </w:r>
      <w:r w:rsidRPr="00D94083">
        <w:rPr>
          <w:sz w:val="16"/>
        </w:rPr>
        <w:t xml:space="preserve"> Next week's U.N. General Assembly meeting "could be quite decisive," Parsi said.</w:t>
      </w:r>
      <w:r w:rsidRPr="00D94083">
        <w:rPr>
          <w:sz w:val="12"/>
        </w:rPr>
        <w:t>¶</w:t>
      </w:r>
      <w:r w:rsidRPr="00D94083">
        <w:rPr>
          <w:sz w:val="16"/>
        </w:rPr>
        <w:t xml:space="preserve"> "That's going to be the moment where </w:t>
      </w:r>
      <w:r w:rsidRPr="00D94083">
        <w:rPr>
          <w:rStyle w:val="Emphasis"/>
          <w:highlight w:val="yellow"/>
        </w:rPr>
        <w:t>the two sides have to invest the political capital needed.</w:t>
      </w:r>
      <w:r w:rsidRPr="00D94083">
        <w:rPr>
          <w:rStyle w:val="StyleUnderline"/>
          <w:highlight w:val="yellow"/>
        </w:rPr>
        <w:t xml:space="preserve"> Otherwise it will </w:t>
      </w:r>
      <w:r w:rsidRPr="00D94083">
        <w:rPr>
          <w:rStyle w:val="Emphasis"/>
          <w:highlight w:val="yellow"/>
        </w:rPr>
        <w:t>go nowhere</w:t>
      </w:r>
      <w:r w:rsidRPr="00D94083">
        <w:rPr>
          <w:rStyle w:val="StyleUnderline"/>
          <w:highlight w:val="yellow"/>
        </w:rPr>
        <w:t xml:space="preserve">. It's going to be </w:t>
      </w:r>
      <w:r w:rsidRPr="00D94083">
        <w:rPr>
          <w:rStyle w:val="Emphasis"/>
          <w:highlight w:val="yellow"/>
        </w:rPr>
        <w:t>costly politically to strike a deal</w:t>
      </w:r>
      <w:r w:rsidRPr="00D94083">
        <w:rPr>
          <w:rStyle w:val="StyleUnderline"/>
          <w:highlight w:val="yellow"/>
        </w:rPr>
        <w:t>. There's going to be critics on both sides</w:t>
      </w:r>
      <w:r w:rsidRPr="00D94083">
        <w:rPr>
          <w:sz w:val="16"/>
        </w:rPr>
        <w:t>," Parsi said. "</w:t>
      </w:r>
      <w:r w:rsidRPr="00D94083">
        <w:rPr>
          <w:rStyle w:val="StyleUnderline"/>
          <w:highlight w:val="yellow"/>
        </w:rPr>
        <w:t xml:space="preserve">There is a need for a huge dose of </w:t>
      </w:r>
      <w:r w:rsidRPr="00D94083">
        <w:rPr>
          <w:rStyle w:val="Emphasis"/>
          <w:highlight w:val="yellow"/>
        </w:rPr>
        <w:t>political will</w:t>
      </w:r>
      <w:r w:rsidRPr="00D94083">
        <w:rPr>
          <w:rStyle w:val="StyleUnderline"/>
          <w:highlight w:val="yellow"/>
        </w:rPr>
        <w:t xml:space="preserve"> to be injected into the process.</w:t>
      </w:r>
      <w:r w:rsidRPr="00D94083">
        <w:rPr>
          <w:sz w:val="16"/>
        </w:rPr>
        <w:t>"</w:t>
      </w:r>
      <w:r w:rsidRPr="00D94083">
        <w:rPr>
          <w:sz w:val="12"/>
        </w:rPr>
        <w:t>¶</w:t>
      </w:r>
      <w:r w:rsidRPr="00D94083">
        <w:rPr>
          <w:sz w:val="16"/>
        </w:rPr>
        <w:t xml:space="preserve"> But Elliott Abrams, a senior fellow at the Council on Foreign Relations, said Obama shouldn't meet with Rouhani during the U.N. gathering, though shaking hands in a corridor would be appropriate.</w:t>
      </w:r>
    </w:p>
    <w:p w:rsidR="00263F94" w:rsidRDefault="00263F94" w:rsidP="00263F94">
      <w:pPr>
        <w:pStyle w:val="Heading4"/>
      </w:pPr>
      <w:r>
        <w:t>(--) Current efforts to stall the bill in the Senate have been successful:</w:t>
      </w:r>
    </w:p>
    <w:p w:rsidR="00263F94" w:rsidRDefault="00263F94" w:rsidP="00263F94">
      <w:pPr>
        <w:spacing w:after="200" w:line="276" w:lineRule="auto"/>
        <w:ind w:left="720"/>
        <w:rPr>
          <w:rStyle w:val="Hyperlink"/>
        </w:rPr>
      </w:pPr>
      <w:r>
        <w:t xml:space="preserve">Ali </w:t>
      </w:r>
      <w:r w:rsidRPr="00050447">
        <w:rPr>
          <w:rStyle w:val="Style13ptBold"/>
        </w:rPr>
        <w:t>Gharib, 12/18/2013</w:t>
      </w:r>
      <w:r>
        <w:t xml:space="preserve"> (a Foreign Policy blog, “Exclusive: Top Senate Democrats Break with White House and Circulate New Iran Sanctions Bill,” </w:t>
      </w:r>
      <w:hyperlink r:id="rId85" w:history="1">
        <w:r w:rsidRPr="008B7429">
          <w:rPr>
            <w:rStyle w:val="Hyperlink"/>
          </w:rPr>
          <w:t>http://thecable.foreignpolicy.com/posts/2013/12/18/</w:t>
        </w:r>
        <w:r>
          <w:rPr>
            <w:rStyle w:val="Hyperlink"/>
          </w:rPr>
          <w:t xml:space="preserve"> </w:t>
        </w:r>
        <w:r w:rsidRPr="008B7429">
          <w:rPr>
            <w:rStyle w:val="Hyperlink"/>
          </w:rPr>
          <w:t>exclusive_top_senate_democrats_break_with_white_house_and_circulate_new_iran_sancti</w:t>
        </w:r>
      </w:hyperlink>
      <w:r>
        <w:rPr>
          <w:rStyle w:val="Hyperlink"/>
        </w:rPr>
        <w:t>, Accessed 1/22/2014, rwg)</w:t>
      </w:r>
    </w:p>
    <w:p w:rsidR="00263F94" w:rsidRPr="00050447" w:rsidRDefault="00263F94" w:rsidP="00263F94">
      <w:pPr>
        <w:spacing w:after="200" w:line="276" w:lineRule="auto"/>
        <w:rPr>
          <w:sz w:val="16"/>
        </w:rPr>
      </w:pPr>
      <w:r w:rsidRPr="00050447">
        <w:rPr>
          <w:rStyle w:val="StyleUnderline"/>
          <w:highlight w:val="yellow"/>
        </w:rPr>
        <w:t>Critics of imposing new sanctions fear that the bill will violate either the spirit or the letter of the Joint Plan of Action signed in Geneva.</w:t>
      </w:r>
      <w:r w:rsidRPr="00050447">
        <w:rPr>
          <w:sz w:val="16"/>
        </w:rPr>
        <w:t xml:space="preserve"> The interim deal allows some flexibility, mandating that "the U.S. administration, acting consistent with the respective roles of the President and the Congress, will refrain from imposing new nuclear-related sanctions." </w:t>
      </w:r>
      <w:r w:rsidRPr="00050447">
        <w:rPr>
          <w:rStyle w:val="StyleUnderline"/>
          <w:highlight w:val="yellow"/>
        </w:rPr>
        <w:t>Administration officials have mounted a so-far successful effort to stall new sanctions in the Senate. (The House overwhelmingly passed new sanctions in the summer.)</w:t>
      </w:r>
      <w:r w:rsidRPr="00050447">
        <w:rPr>
          <w:sz w:val="16"/>
        </w:rPr>
        <w:t xml:space="preserve"> Previous rumors of a bill in the Senate were said to contain a six-month delay that would prevent the legislation from taking effect while talks continued, but this iteration of the legislation doesn't contain that kind of fail-safe. Asked this month by Time what would happen if a bill, even with a delay, passed Congress, Iran's Foreign Minister Javad Zarif said, "The entire deal is dead."</w:t>
      </w:r>
    </w:p>
    <w:p w:rsidR="00263F94" w:rsidRPr="00937391" w:rsidRDefault="00263F94" w:rsidP="00263F94">
      <w:pPr>
        <w:pStyle w:val="Heading4"/>
        <w:rPr>
          <w:rStyle w:val="Style13ptBold"/>
          <w:b/>
        </w:rPr>
      </w:pPr>
      <w:r w:rsidRPr="00937391">
        <w:rPr>
          <w:rStyle w:val="Style13ptBold"/>
          <w:b/>
        </w:rPr>
        <w:t>(--) Obama needs to mollify the Democrats to get them to support easing of Iran sanctions:</w:t>
      </w:r>
    </w:p>
    <w:p w:rsidR="00263F94" w:rsidRPr="00143137" w:rsidRDefault="00263F94" w:rsidP="00263F94">
      <w:pPr>
        <w:ind w:left="720"/>
      </w:pPr>
      <w:r w:rsidRPr="00143137">
        <w:rPr>
          <w:rStyle w:val="Style13ptBold"/>
        </w:rPr>
        <w:t>Warner, 11/14/13</w:t>
      </w:r>
      <w:r w:rsidRPr="00143137">
        <w:t xml:space="preserve"> – chief foreign affairs correspondent for PBS (Margaret, “As negotiators ready for Iran talks, Obama asks Congress not to step up pressure” PBS News Hour,</w:t>
      </w:r>
    </w:p>
    <w:p w:rsidR="00263F94" w:rsidRPr="00143137" w:rsidRDefault="00263F94" w:rsidP="00263F94">
      <w:pPr>
        <w:ind w:left="720"/>
      </w:pPr>
      <w:hyperlink r:id="rId86" w:history="1">
        <w:r w:rsidRPr="00143137">
          <w:rPr>
            <w:rStyle w:val="Hyperlink"/>
          </w:rPr>
          <w:t>http://www.pbs.org/newshour/bb/world/july-dec13/iran_11-14.html</w:t>
        </w:r>
      </w:hyperlink>
      <w:r w:rsidRPr="00143137">
        <w:t>, Accessed 1/22/2014, rwg)</w:t>
      </w:r>
    </w:p>
    <w:p w:rsidR="00263F94" w:rsidRDefault="00263F94" w:rsidP="00263F94">
      <w:pPr>
        <w:rPr>
          <w:sz w:val="16"/>
        </w:rPr>
      </w:pPr>
      <w:r w:rsidRPr="0086289F">
        <w:rPr>
          <w:sz w:val="16"/>
        </w:rPr>
        <w:t xml:space="preserve">Margaret, behind the scenes, </w:t>
      </w:r>
      <w:r w:rsidRPr="0086289F">
        <w:rPr>
          <w:rStyle w:val="StyleUnderline"/>
          <w:highlight w:val="yellow"/>
        </w:rPr>
        <w:t>it seem like what is the president is trying to do</w:t>
      </w:r>
      <w:r w:rsidRPr="0086289F">
        <w:rPr>
          <w:sz w:val="16"/>
        </w:rPr>
        <w:t xml:space="preserve">, as he was with health care today, </w:t>
      </w:r>
      <w:r w:rsidRPr="0086289F">
        <w:rPr>
          <w:rStyle w:val="StyleUnderline"/>
          <w:highlight w:val="yellow"/>
        </w:rPr>
        <w:t>is mollify the Democrats</w:t>
      </w:r>
      <w:r w:rsidRPr="0086289F">
        <w:rPr>
          <w:sz w:val="16"/>
        </w:rPr>
        <w:t xml:space="preserve">. MARGARET WARNER: </w:t>
      </w:r>
      <w:r w:rsidRPr="0086289F">
        <w:rPr>
          <w:rStyle w:val="StyleUnderline"/>
          <w:highlight w:val="yellow"/>
        </w:rPr>
        <w:t>That is one of his main problems</w:t>
      </w:r>
      <w:r w:rsidRPr="0086289F">
        <w:rPr>
          <w:sz w:val="16"/>
        </w:rPr>
        <w:t xml:space="preserve">, Gwen. </w:t>
      </w:r>
      <w:r w:rsidRPr="0086289F">
        <w:rPr>
          <w:rStyle w:val="StyleUnderline"/>
          <w:highlight w:val="yellow"/>
        </w:rPr>
        <w:t>There's strong sentiment on the Hill to step up pressure on Iran during these talks</w:t>
      </w:r>
      <w:r w:rsidRPr="0086289F">
        <w:rPr>
          <w:sz w:val="16"/>
        </w:rPr>
        <w:t xml:space="preserve">. And it's coming not just from Republicans, but from some leading Democrats, like Foreign Affairs Committee Chairman Bob Menendez. The two scenarios are, they would either impose new sanctions, or, as Senator Bob Corker, Republican, wants to do, strip the president of his ability to waive even existing sanctions under existing law. The administration says, if that happens, President Obama will have nothing left to deal on Geneva next week. His negotiators won't, because even the modest easing they're proposing, that they proposed last week, say, unblocking some funds that is Iranian money held in foreign accounts, he can't do if his hands are tied on the waivers. </w:t>
      </w:r>
      <w:r w:rsidRPr="0086289F">
        <w:rPr>
          <w:rStyle w:val="StyleUnderline"/>
          <w:highlight w:val="yellow"/>
        </w:rPr>
        <w:t xml:space="preserve">So that's why you saw a </w:t>
      </w:r>
      <w:r w:rsidRPr="0086289F">
        <w:rPr>
          <w:rStyle w:val="Emphasis"/>
          <w:highlight w:val="yellow"/>
        </w:rPr>
        <w:t>full-court press</w:t>
      </w:r>
      <w:r w:rsidRPr="0086289F">
        <w:rPr>
          <w:rStyle w:val="StyleUnderline"/>
          <w:highlight w:val="yellow"/>
        </w:rPr>
        <w:t xml:space="preserve"> this week, Vice President Biden, Secretary Kerry up on the Hill in private briefings</w:t>
      </w:r>
      <w:r w:rsidRPr="0086289F">
        <w:rPr>
          <w:sz w:val="16"/>
        </w:rPr>
        <w:t>.</w:t>
      </w:r>
    </w:p>
    <w:p w:rsidR="00B21022" w:rsidRDefault="00B21022" w:rsidP="00B21022">
      <w:pPr>
        <w:pStyle w:val="Heading3"/>
      </w:pPr>
      <w:bookmarkStart w:id="72" w:name="_Toc422397266"/>
      <w:r>
        <w:t>Internals:  Congressional Support Key</w:t>
      </w:r>
      <w:bookmarkEnd w:id="72"/>
    </w:p>
    <w:p w:rsidR="00B21022" w:rsidRDefault="00B21022" w:rsidP="00B21022">
      <w:pPr>
        <w:pStyle w:val="Heading4"/>
      </w:pPr>
      <w:r>
        <w:t>Congressional support is key to any deal with Iran.</w:t>
      </w:r>
    </w:p>
    <w:p w:rsidR="00B21022" w:rsidRDefault="00B21022" w:rsidP="00B21022">
      <w:pPr>
        <w:pStyle w:val="BBCite"/>
      </w:pPr>
      <w:r>
        <w:t xml:space="preserve">Zach </w:t>
      </w:r>
      <w:r w:rsidRPr="00B21022">
        <w:rPr>
          <w:rStyle w:val="Style13ptBold"/>
        </w:rPr>
        <w:t>Beauchamp,</w:t>
      </w:r>
      <w:r>
        <w:t xml:space="preserve"> (B.A.s in Philosophy and Political Science from Brown University) Nov. 6, 20</w:t>
      </w:r>
      <w:r w:rsidRPr="00B21022">
        <w:rPr>
          <w:rStyle w:val="Style13ptBold"/>
        </w:rPr>
        <w:t>14</w:t>
      </w:r>
      <w:r>
        <w:t>.  Retrieved Apr. 29, 2015 from http://www.vox.com/2014/11/6/7164283/iran-nuclear-deal-congress</w:t>
      </w:r>
    </w:p>
    <w:p w:rsidR="00B21022" w:rsidRDefault="00B21022" w:rsidP="00B21022">
      <w:pPr>
        <w:pStyle w:val="BBText"/>
      </w:pPr>
      <w:r>
        <w:t xml:space="preserve">But </w:t>
      </w:r>
      <w:r w:rsidRPr="00B21022">
        <w:rPr>
          <w:rStyle w:val="StyleUnderline"/>
          <w:highlight w:val="yellow"/>
        </w:rPr>
        <w:t xml:space="preserve">if he does reach a deal, and Congress doesn't like the terms, then they'll be able to kill it by passing new sanctions legislation, or preventing Obama from temporarily waiving the ones on the books. And make no mistake — imposing new sanctions or limiting Obama's authority to waive the current ones would </w:t>
      </w:r>
      <w:r w:rsidRPr="00B21022">
        <w:rPr>
          <w:rStyle w:val="Emphasis"/>
          <w:highlight w:val="yellow"/>
        </w:rPr>
        <w:t>kill any deal</w:t>
      </w:r>
      <w:r w:rsidRPr="00B21022">
        <w:rPr>
          <w:rStyle w:val="StyleUnderline"/>
          <w:highlight w:val="yellow"/>
        </w:rPr>
        <w:t>. If Iran can't expect Obama to follow through on his promises to relax sanctions, it has zero incentive to limit its nuclear program. "If Congress adopts sanctions</w:t>
      </w:r>
      <w:r>
        <w:t xml:space="preserve">," Iranian Foreign Minister Javad Zarif told Time last December, </w:t>
      </w:r>
      <w:r w:rsidRPr="00B21022">
        <w:rPr>
          <w:rStyle w:val="Emphasis"/>
          <w:highlight w:val="yellow"/>
        </w:rPr>
        <w:t>"the entire deal is dead."</w:t>
      </w:r>
    </w:p>
    <w:p w:rsidR="00B21022" w:rsidRDefault="00B21022" w:rsidP="00B21022">
      <w:pPr>
        <w:pStyle w:val="Heading4"/>
      </w:pPr>
      <w:r>
        <w:t xml:space="preserve">(--) </w:t>
      </w:r>
      <w:r>
        <w:t>US failure to abide by the deal collapses international support and the ability to coerce Iran.</w:t>
      </w:r>
    </w:p>
    <w:p w:rsidR="00B21022" w:rsidRDefault="00B21022" w:rsidP="00B21022">
      <w:pPr>
        <w:pStyle w:val="BBCite"/>
      </w:pPr>
      <w:r>
        <w:t xml:space="preserve">Zach </w:t>
      </w:r>
      <w:r w:rsidRPr="00B21022">
        <w:rPr>
          <w:rStyle w:val="Style13ptBold"/>
        </w:rPr>
        <w:t>Beauchamp</w:t>
      </w:r>
      <w:r>
        <w:t>, (B.A.s in Philosophy and Political Science from Brown University) Nov. 6, 20</w:t>
      </w:r>
      <w:r w:rsidRPr="00B21022">
        <w:rPr>
          <w:rStyle w:val="Style13ptBold"/>
        </w:rPr>
        <w:t>14</w:t>
      </w:r>
      <w:r>
        <w:t>.  Retrieved Apr. 29, 2015 from http://www.vox.com/2014/11/6/7164283/iran-nuclear-deal-congress</w:t>
      </w:r>
    </w:p>
    <w:p w:rsidR="00B21022" w:rsidRPr="00B21022" w:rsidRDefault="00B21022" w:rsidP="00B21022">
      <w:pPr>
        <w:pStyle w:val="BBText"/>
        <w:rPr>
          <w:rStyle w:val="StyleUnderline"/>
        </w:rPr>
      </w:pPr>
      <w:r>
        <w:t xml:space="preserve">Moreover, </w:t>
      </w:r>
      <w:r w:rsidRPr="00B21022">
        <w:rPr>
          <w:rStyle w:val="StyleUnderline"/>
          <w:highlight w:val="yellow"/>
        </w:rPr>
        <w:t>it could fracture the international movement to sanction Iran. The United States is far from Iran's biggest trading partner, so it depends on international cooperation in order to ensure the sanctions bite. If it looks like the US won't abide by the terms of a deal, the broad-based international sanctions regime could collapse</w:t>
      </w:r>
      <w:r>
        <w:t>. Europe, particularly, might decide that going along with the sanctions is no longer worthwhile. "</w:t>
      </w:r>
      <w:r w:rsidRPr="00B21022">
        <w:rPr>
          <w:rStyle w:val="StyleUnderline"/>
          <w:highlight w:val="yellow"/>
        </w:rPr>
        <w:t>Our ability to coerce Iran is largely based on whether or not the international community thinks that we are the ones that are being constructive and [Iranians] are the ones that being obstructive,"</w:t>
      </w:r>
      <w:r>
        <w:t xml:space="preserve"> Sofer says. "</w:t>
      </w:r>
      <w:r w:rsidRPr="00B21022">
        <w:rPr>
          <w:rStyle w:val="StyleUnderline"/>
          <w:highlight w:val="yellow"/>
        </w:rPr>
        <w:t>If they don't believe that, then the international sanctions regime falls apart."</w:t>
      </w:r>
      <w:r w:rsidRPr="00B21022">
        <w:rPr>
          <w:rStyle w:val="StyleUnderline"/>
        </w:rPr>
        <w:t xml:space="preserve"> </w:t>
      </w:r>
    </w:p>
    <w:p w:rsidR="00B21022" w:rsidRPr="00B21022" w:rsidRDefault="00B21022" w:rsidP="00B21022"/>
    <w:p w:rsidR="00263F94" w:rsidRDefault="00263F94" w:rsidP="00B21022">
      <w:pPr>
        <w:pStyle w:val="Heading3"/>
      </w:pPr>
      <w:bookmarkStart w:id="73" w:name="_Toc412146507"/>
      <w:bookmarkStart w:id="74" w:name="_Toc422397267"/>
      <w:r>
        <w:t>Internals:  Democrats are Key</w:t>
      </w:r>
      <w:bookmarkEnd w:id="73"/>
      <w:bookmarkEnd w:id="74"/>
    </w:p>
    <w:p w:rsidR="00263F94" w:rsidRDefault="00263F94" w:rsidP="00263F94">
      <w:pPr>
        <w:pStyle w:val="Heading4"/>
      </w:pPr>
      <w:r>
        <w:t>Democrats are key:</w:t>
      </w:r>
    </w:p>
    <w:p w:rsidR="00263F94" w:rsidRDefault="00263F94" w:rsidP="00263F94">
      <w:r>
        <w:t xml:space="preserve">Kristina </w:t>
      </w:r>
      <w:r w:rsidRPr="00571B32">
        <w:rPr>
          <w:rStyle w:val="Style13ptBold"/>
        </w:rPr>
        <w:t>Wong, 1/29/2015</w:t>
      </w:r>
      <w:r>
        <w:t xml:space="preserve"> (staff writer, “Iran sanctions bill passes Senate panel” </w:t>
      </w:r>
      <w:hyperlink r:id="rId87" w:history="1">
        <w:r w:rsidRPr="00792E9B">
          <w:rPr>
            <w:rStyle w:val="Hyperlink"/>
          </w:rPr>
          <w:t>http://thehill.com/policy/defense/231130-iran-sanctions-bill-passes-senate-panel</w:t>
        </w:r>
      </w:hyperlink>
      <w:r>
        <w:t>, Accessed 1/30/2015, rwg)</w:t>
      </w:r>
    </w:p>
    <w:p w:rsidR="00263F94" w:rsidRDefault="00263F94" w:rsidP="00263F94">
      <w:pPr>
        <w:rPr>
          <w:rStyle w:val="StyleUnderline"/>
        </w:rPr>
      </w:pPr>
      <w:r w:rsidRPr="00A418B6">
        <w:rPr>
          <w:sz w:val="16"/>
        </w:rPr>
        <w:t>"</w:t>
      </w:r>
      <w:r w:rsidRPr="00A418B6">
        <w:rPr>
          <w:rStyle w:val="StyleUnderline"/>
          <w:highlight w:val="yellow"/>
        </w:rPr>
        <w:t>Congress should have the collective patience to wait until the end of June to see whether our negotiators can resolve the nuclear issue with Iran through diplomacy</w:t>
      </w:r>
      <w:r w:rsidRPr="00A418B6">
        <w:rPr>
          <w:sz w:val="16"/>
        </w:rPr>
        <w:t xml:space="preserve">," Brown said. "Once that is determined, Congress and the president will unquestionably join hands in applying greater pressure," he added. </w:t>
      </w:r>
      <w:r w:rsidRPr="00A418B6">
        <w:rPr>
          <w:rStyle w:val="StyleUnderline"/>
          <w:highlight w:val="yellow"/>
        </w:rPr>
        <w:t>The passage of the bill in committee, however, is a sign that Democrats are running out of patience.</w:t>
      </w:r>
      <w:r>
        <w:rPr>
          <w:rStyle w:val="StyleUnderline"/>
          <w:highlight w:val="yellow"/>
        </w:rPr>
        <w:t xml:space="preserve"> </w:t>
      </w:r>
      <w:r w:rsidRPr="00A418B6">
        <w:rPr>
          <w:rStyle w:val="StyleUnderline"/>
          <w:highlight w:val="yellow"/>
        </w:rPr>
        <w:t>With 54 Republicans in the Senate</w:t>
      </w:r>
      <w:r w:rsidRPr="00A418B6">
        <w:rPr>
          <w:rStyle w:val="Emphasis"/>
          <w:highlight w:val="yellow"/>
        </w:rPr>
        <w:t>, Democratic support of the bill</w:t>
      </w:r>
      <w:r w:rsidRPr="00A418B6">
        <w:rPr>
          <w:rStyle w:val="StyleUnderline"/>
          <w:highlight w:val="yellow"/>
        </w:rPr>
        <w:t xml:space="preserve"> is necessary to reach a veto-proof majority of 67 votes.</w:t>
      </w:r>
    </w:p>
    <w:p w:rsidR="00263F94" w:rsidRDefault="00263F94" w:rsidP="00263F94">
      <w:pPr>
        <w:pStyle w:val="Heading4"/>
      </w:pPr>
      <w:r>
        <w:t>Democrats are key to the legislation:</w:t>
      </w:r>
    </w:p>
    <w:p w:rsidR="00263F94" w:rsidRDefault="00263F94" w:rsidP="00263F94">
      <w:r>
        <w:t xml:space="preserve">Kara </w:t>
      </w:r>
      <w:r w:rsidRPr="00C20BF0">
        <w:rPr>
          <w:rStyle w:val="Style13ptBold"/>
        </w:rPr>
        <w:t>Rowland, 1/29/2015</w:t>
      </w:r>
      <w:r>
        <w:t xml:space="preserve"> (staff writer, “Senate panel approves Iran sanctions bill, Dems prepare to hit pause,”  </w:t>
      </w:r>
      <w:hyperlink r:id="rId88" w:history="1">
        <w:r w:rsidRPr="00792E9B">
          <w:rPr>
            <w:rStyle w:val="Hyperlink"/>
          </w:rPr>
          <w:t>http://www.foxnews.com/politics/2015/01/29/senate-panel-poised-to-vote-on-iran-sanctions-bill-as-dems-prepare-to-hit-pause/</w:t>
        </w:r>
      </w:hyperlink>
      <w:r>
        <w:t>, Accessed 1/30/2015, rwg)</w:t>
      </w:r>
    </w:p>
    <w:p w:rsidR="00263F94" w:rsidRPr="00E249E6" w:rsidRDefault="00263F94" w:rsidP="00263F94">
      <w:pPr>
        <w:rPr>
          <w:sz w:val="16"/>
        </w:rPr>
      </w:pPr>
      <w:r w:rsidRPr="00E249E6">
        <w:rPr>
          <w:sz w:val="16"/>
        </w:rPr>
        <w:t>"</w:t>
      </w:r>
      <w:r w:rsidRPr="00C20BF0">
        <w:rPr>
          <w:rStyle w:val="StyleUnderline"/>
          <w:highlight w:val="yellow"/>
        </w:rPr>
        <w:t>Should Iran refuse a reasonable deal or cheat on its current commitments under the [agreement], the Senate and House could impose additional measures in a matter of hours</w:t>
      </w:r>
      <w:r w:rsidRPr="00E249E6">
        <w:rPr>
          <w:sz w:val="16"/>
        </w:rPr>
        <w:t xml:space="preserve">. The administration would strongly support such action," Tony Blinken, deputy secretary of state, told senators Tuesday. "Iran is well aware that an even sharper sword of Damocles hangs over its head. It needs no further motivation." The move by Democrats like Menendez to hit the pause button is more than a symbolic victory for the administration; </w:t>
      </w:r>
      <w:r w:rsidRPr="00C20BF0">
        <w:rPr>
          <w:rStyle w:val="StyleUnderline"/>
          <w:highlight w:val="yellow"/>
        </w:rPr>
        <w:t xml:space="preserve">contentious legislation requires 60 votes to pass the full Senate, meaning that Republicans would need to keep their own caucus of 54 together and pick up six Democrats to advance the measure. An additional </w:t>
      </w:r>
      <w:r w:rsidRPr="00E249E6">
        <w:rPr>
          <w:rStyle w:val="Emphasis"/>
          <w:highlight w:val="yellow"/>
        </w:rPr>
        <w:t>seven Democrats</w:t>
      </w:r>
      <w:r w:rsidRPr="00C20BF0">
        <w:rPr>
          <w:rStyle w:val="StyleUnderline"/>
          <w:highlight w:val="yellow"/>
        </w:rPr>
        <w:t xml:space="preserve"> would be needed to override a threatened presidential veto</w:t>
      </w:r>
      <w:r w:rsidRPr="00E249E6">
        <w:rPr>
          <w:sz w:val="16"/>
        </w:rPr>
        <w:t xml:space="preserve">. </w:t>
      </w:r>
    </w:p>
    <w:p w:rsidR="00263F94" w:rsidRPr="009F7384" w:rsidRDefault="00263F94" w:rsidP="00263F94"/>
    <w:p w:rsidR="00263F94" w:rsidRDefault="00263F94" w:rsidP="00B21022">
      <w:pPr>
        <w:pStyle w:val="Heading3"/>
      </w:pPr>
      <w:bookmarkStart w:id="75" w:name="_Toc350547568"/>
      <w:bookmarkStart w:id="76" w:name="_Toc376628147"/>
      <w:bookmarkStart w:id="77" w:name="_Toc380746780"/>
      <w:bookmarkStart w:id="78" w:name="_Toc412146508"/>
      <w:bookmarkStart w:id="79" w:name="_Toc422397268"/>
      <w:r>
        <w:t>Internals:  AT:  Hirsh/Political Capital Doesn’t Exist</w:t>
      </w:r>
      <w:bookmarkEnd w:id="75"/>
      <w:bookmarkEnd w:id="76"/>
      <w:bookmarkEnd w:id="77"/>
      <w:bookmarkEnd w:id="78"/>
      <w:bookmarkEnd w:id="79"/>
    </w:p>
    <w:p w:rsidR="00263F94" w:rsidRDefault="00263F94" w:rsidP="00263F94">
      <w:pPr>
        <w:pStyle w:val="Heading4"/>
      </w:pPr>
      <w:r>
        <w:t>(--) Hirsh doesn’t say political capital doesn’t exist just that it’s complex—prefer the specificity of our scenario:</w:t>
      </w:r>
    </w:p>
    <w:p w:rsidR="00263F94" w:rsidRDefault="00263F94" w:rsidP="00263F94">
      <w:pPr>
        <w:ind w:firstLine="720"/>
      </w:pPr>
      <w:r>
        <w:t xml:space="preserve">Michael </w:t>
      </w:r>
      <w:r w:rsidRPr="003636AD">
        <w:rPr>
          <w:rStyle w:val="Style13ptBold"/>
        </w:rPr>
        <w:t>Hirsh, 2/7/2013</w:t>
      </w:r>
      <w:r>
        <w:t xml:space="preserve"> (staff writer, “There’s No Such Thing as Political Capital,”</w:t>
      </w:r>
    </w:p>
    <w:p w:rsidR="00263F94" w:rsidRDefault="00263F94" w:rsidP="00263F94">
      <w:pPr>
        <w:ind w:left="720"/>
      </w:pPr>
      <w:hyperlink r:id="rId89" w:history="1">
        <w:r w:rsidRPr="00C04C7A">
          <w:rPr>
            <w:rStyle w:val="Hyperlink"/>
          </w:rPr>
          <w:t>http://www.nationaljournal.com/magazine/there-s-no-such-thing-as-political-capital-20130207</w:t>
        </w:r>
      </w:hyperlink>
      <w:r>
        <w:t>, Accessed 2/22/2013, rwg)</w:t>
      </w:r>
    </w:p>
    <w:p w:rsidR="00263F94" w:rsidRDefault="00263F94" w:rsidP="00263F94">
      <w:pPr>
        <w:rPr>
          <w:sz w:val="16"/>
        </w:rPr>
      </w:pPr>
      <w:r w:rsidRPr="003636AD">
        <w:rPr>
          <w:rStyle w:val="StyleUnderline"/>
          <w:highlight w:val="yellow"/>
        </w:rPr>
        <w:t>The point is not that “political capital” is a meaningless term</w:t>
      </w:r>
      <w:r w:rsidRPr="003636AD">
        <w:rPr>
          <w:sz w:val="16"/>
        </w:rPr>
        <w:t xml:space="preserve">.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w:t>
      </w:r>
      <w:r w:rsidRPr="003636AD">
        <w:rPr>
          <w:rStyle w:val="StyleUnderline"/>
          <w:highlight w:val="yellow"/>
        </w:rPr>
        <w:t xml:space="preserve">Many pundits still defend political capital as </w:t>
      </w:r>
      <w:r w:rsidRPr="003636AD">
        <w:rPr>
          <w:rStyle w:val="Emphasis"/>
          <w:highlight w:val="yellow"/>
        </w:rPr>
        <w:t>a useful metaphor at least</w:t>
      </w:r>
      <w:r w:rsidRPr="003636AD">
        <w:rPr>
          <w:rStyle w:val="StyleUnderline"/>
          <w:highlight w:val="yellow"/>
        </w:rPr>
        <w:t xml:space="preserve">. “It’s an unquantifiable but </w:t>
      </w:r>
      <w:r w:rsidRPr="003636AD">
        <w:rPr>
          <w:rStyle w:val="Emphasis"/>
          <w:highlight w:val="yellow"/>
        </w:rPr>
        <w:t>meaningful concept</w:t>
      </w:r>
      <w:r w:rsidRPr="003636AD">
        <w:rPr>
          <w:rStyle w:val="StyleUnderline"/>
          <w:highlight w:val="yellow"/>
        </w:rPr>
        <w:t>,” says</w:t>
      </w:r>
      <w:r w:rsidRPr="003636AD">
        <w:rPr>
          <w:rStyle w:val="StyleUnderline"/>
        </w:rPr>
        <w:t xml:space="preserve"> </w:t>
      </w:r>
      <w:r w:rsidRPr="003636AD">
        <w:rPr>
          <w:sz w:val="16"/>
        </w:rPr>
        <w:t xml:space="preserve">Norman </w:t>
      </w:r>
      <w:r w:rsidRPr="003636AD">
        <w:rPr>
          <w:rStyle w:val="StyleUnderline"/>
          <w:highlight w:val="yellow"/>
        </w:rPr>
        <w:t>Ornstein</w:t>
      </w:r>
      <w:r w:rsidRPr="003636AD">
        <w:rPr>
          <w:sz w:val="16"/>
        </w:rPr>
        <w:t xml:space="preserve"> of the American Enterprise Institute. “</w:t>
      </w:r>
      <w:r w:rsidRPr="003636AD">
        <w:rPr>
          <w:rStyle w:val="StyleUnderline"/>
          <w:highlight w:val="yellow"/>
        </w:rPr>
        <w:t xml:space="preserve">You can’t really look at a president and say he’s got 37 ounces of political capital. But the fact is, </w:t>
      </w:r>
      <w:r w:rsidRPr="003636AD">
        <w:rPr>
          <w:rStyle w:val="Emphasis"/>
          <w:highlight w:val="yellow"/>
        </w:rPr>
        <w:t>it’s a concept that matters</w:t>
      </w:r>
      <w:r w:rsidRPr="003636AD">
        <w:rPr>
          <w:rStyle w:val="StyleUnderline"/>
          <w:highlight w:val="yellow"/>
        </w:rPr>
        <w:t>, if you have popularity and some momentum on your side</w:t>
      </w:r>
      <w:r w:rsidRPr="003636AD">
        <w:rPr>
          <w:sz w:val="16"/>
        </w:rPr>
        <w:t>.”</w:t>
      </w:r>
      <w:r w:rsidRPr="003636AD">
        <w:rPr>
          <w:sz w:val="12"/>
        </w:rPr>
        <w:t>¶</w:t>
      </w:r>
      <w:r w:rsidRPr="003636AD">
        <w:rPr>
          <w:sz w:val="16"/>
        </w:rPr>
        <w:t xml:space="preserve"> The real problem is that the idea of political capital—or mandates, or momentum—is so poorly defined that presidents and pundits often get it wrong. “Presidents usually over-estimate it,” says George Edwards, a presidential scholar at Texas A&amp;M University. “The best kind of political capital—some sense of an electoral mandate to do something—is very rare. It almost never happens. In 1964, maybe. And to some degree in 1980.” For that reason, political capital is a concept that misleads far more than it enlightens. It is distortionary. It conveys the idea that we know more than we really do about the ever-elusive concept of political power, and it discounts the way unforeseen events can suddenly change everything. Instead, it suggests, erroneously, that a political figure has a concrete amount of political capital to invest, just as someone might have real investment capital—that a particular leader can bank his gains, and the size of his account determines what he can do at any given moment in history.</w:t>
      </w:r>
      <w:r w:rsidRPr="003636AD">
        <w:rPr>
          <w:sz w:val="12"/>
        </w:rPr>
        <w:t>¶</w:t>
      </w:r>
      <w:r w:rsidRPr="003636AD">
        <w:rPr>
          <w:sz w:val="16"/>
        </w:rPr>
        <w:t xml:space="preserve"> </w:t>
      </w:r>
      <w:r w:rsidRPr="003636AD">
        <w:rPr>
          <w:rStyle w:val="StyleUnderline"/>
          <w:highlight w:val="yellow"/>
        </w:rPr>
        <w:t xml:space="preserve">Naturally, any president has </w:t>
      </w:r>
      <w:r w:rsidRPr="003636AD">
        <w:rPr>
          <w:rStyle w:val="Emphasis"/>
          <w:highlight w:val="yellow"/>
        </w:rPr>
        <w:t>practical and electoral limits.</w:t>
      </w:r>
      <w:r w:rsidRPr="003636AD">
        <w:rPr>
          <w:sz w:val="16"/>
        </w:rPr>
        <w:t xml:space="preserve">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w:t>
      </w:r>
    </w:p>
    <w:p w:rsidR="00263F94" w:rsidRDefault="00263F94" w:rsidP="00263F94">
      <w:pPr>
        <w:pStyle w:val="Heading4"/>
      </w:pPr>
      <w:r>
        <w:t>(--) Political capital and winning depend on picking the right issues—we’ll prove they picked the wrong issues &amp; immigration reform is the right one:</w:t>
      </w:r>
    </w:p>
    <w:p w:rsidR="00263F94" w:rsidRDefault="00263F94" w:rsidP="00263F94">
      <w:pPr>
        <w:ind w:firstLine="720"/>
      </w:pPr>
      <w:r>
        <w:t xml:space="preserve">Michael </w:t>
      </w:r>
      <w:r w:rsidRPr="003636AD">
        <w:rPr>
          <w:rStyle w:val="Style13ptBold"/>
        </w:rPr>
        <w:t>Hirsh, 2/7/2013</w:t>
      </w:r>
      <w:r>
        <w:t xml:space="preserve"> (staff writer, “There’s No Such Thing as Political Capital,”</w:t>
      </w:r>
    </w:p>
    <w:p w:rsidR="00263F94" w:rsidRDefault="00263F94" w:rsidP="00263F94">
      <w:pPr>
        <w:ind w:left="720"/>
      </w:pPr>
      <w:hyperlink r:id="rId90" w:history="1">
        <w:r w:rsidRPr="00C04C7A">
          <w:rPr>
            <w:rStyle w:val="Hyperlink"/>
          </w:rPr>
          <w:t>http://www.nationaljournal.com/magazine/there-s-no-such-thing-as-political-capital-20130207</w:t>
        </w:r>
      </w:hyperlink>
      <w:r>
        <w:t>, Accessed 2/22/2013, rwg)</w:t>
      </w:r>
    </w:p>
    <w:p w:rsidR="00263F94" w:rsidRPr="003636AD" w:rsidRDefault="00263F94" w:rsidP="00263F94">
      <w:pPr>
        <w:rPr>
          <w:sz w:val="16"/>
        </w:rPr>
      </w:pPr>
    </w:p>
    <w:p w:rsidR="00263F94" w:rsidRDefault="00263F94" w:rsidP="00263F94">
      <w:pPr>
        <w:rPr>
          <w:sz w:val="16"/>
        </w:rPr>
      </w:pPr>
      <w:r w:rsidRPr="003636AD">
        <w:rPr>
          <w:sz w:val="16"/>
        </w:rPr>
        <w:t xml:space="preserve">And </w:t>
      </w:r>
      <w:r w:rsidRPr="003636AD">
        <w:rPr>
          <w:rStyle w:val="StyleUnderline"/>
          <w:highlight w:val="yellow"/>
        </w:rPr>
        <w:t xml:space="preserve">then there are the presidents who get the politics, and the issues, </w:t>
      </w:r>
      <w:r w:rsidRPr="003636AD">
        <w:rPr>
          <w:rStyle w:val="Emphasis"/>
          <w:highlight w:val="yellow"/>
        </w:rPr>
        <w:t>wrong</w:t>
      </w:r>
      <w:r w:rsidRPr="003636AD">
        <w:rPr>
          <w:sz w:val="16"/>
        </w:rPr>
        <w:t>. It was the last president before Obama who was just starting a second term, George W</w:t>
      </w:r>
      <w:r w:rsidRPr="003636AD">
        <w:rPr>
          <w:rStyle w:val="StyleUnderline"/>
          <w:highlight w:val="yellow"/>
        </w:rPr>
        <w:t>. Bush</w:t>
      </w:r>
      <w:r w:rsidRPr="003636AD">
        <w:rPr>
          <w:sz w:val="16"/>
        </w:rPr>
        <w:t xml:space="preserve">, who really </w:t>
      </w:r>
      <w:r w:rsidRPr="003636AD">
        <w:rPr>
          <w:rStyle w:val="StyleUnderline"/>
          <w:highlight w:val="yellow"/>
        </w:rPr>
        <w:t>revived the claim of political capital, which he was very fond of wielding. Then Bush promptly demonstrated that he didn’t fully understand the concept either</w:t>
      </w:r>
      <w:r w:rsidRPr="003636AD">
        <w:rPr>
          <w:sz w:val="16"/>
        </w:rPr>
        <w:t>.</w:t>
      </w:r>
      <w:r w:rsidRPr="003636AD">
        <w:rPr>
          <w:sz w:val="12"/>
        </w:rPr>
        <w:t>¶</w:t>
      </w:r>
      <w:r w:rsidRPr="003636AD">
        <w:rPr>
          <w:sz w:val="16"/>
        </w:rPr>
        <w:t xml:space="preserve"> At his first news conference after his 2004 victory, a confident-sounding Bush declared, “I earned capital in the campaign, political capital, and now I intend to spend it. That’s my style.” </w:t>
      </w:r>
      <w:r w:rsidRPr="003636AD">
        <w:rPr>
          <w:rStyle w:val="StyleUnderline"/>
          <w:highlight w:val="yellow"/>
        </w:rPr>
        <w:t>The 43rd president threw all of his political capital at</w:t>
      </w:r>
      <w:r w:rsidRPr="003636AD">
        <w:rPr>
          <w:sz w:val="16"/>
        </w:rPr>
        <w:t xml:space="preserve"> an overriding passion: </w:t>
      </w:r>
      <w:r w:rsidRPr="003636AD">
        <w:rPr>
          <w:rStyle w:val="StyleUnderline"/>
          <w:highlight w:val="yellow"/>
        </w:rPr>
        <w:t>the partial privatization of Social Security.</w:t>
      </w:r>
      <w:r w:rsidRPr="003636AD">
        <w:rPr>
          <w:sz w:val="16"/>
        </w:rPr>
        <w:t xml:space="preserve"> He mounted a full-bore public-relations campaign that included town-hall meetings across the country.</w:t>
      </w:r>
      <w:r w:rsidRPr="003636AD">
        <w:rPr>
          <w:sz w:val="12"/>
        </w:rPr>
        <w:t>¶</w:t>
      </w:r>
      <w:r w:rsidRPr="003636AD">
        <w:rPr>
          <w:sz w:val="16"/>
        </w:rPr>
        <w:t xml:space="preserve"> </w:t>
      </w:r>
      <w:r w:rsidRPr="003636AD">
        <w:rPr>
          <w:rStyle w:val="StyleUnderline"/>
          <w:highlight w:val="yellow"/>
        </w:rPr>
        <w:t>Bush failed utterly, of course. But the problem was not that he didn’t have enough political capital.</w:t>
      </w:r>
      <w:r w:rsidRPr="003636AD">
        <w:rPr>
          <w:sz w:val="16"/>
        </w:rPr>
        <w:t xml:space="preserve"> Yes, he may have overestimated his standing. Bush’s margin over John Kerry was thin—helped along by a bumbling Kerry campaign that was almost the mirror image of Romney’s gaffe-filled failure this time—but that was not the real mistake. </w:t>
      </w:r>
      <w:r w:rsidRPr="003636AD">
        <w:rPr>
          <w:rStyle w:val="StyleUnderline"/>
          <w:highlight w:val="yellow"/>
        </w:rPr>
        <w:t xml:space="preserve">The problem was that whatever credibility or stature Bush thought he had earned as a newly reelected president did nothing to make Social Security privatization </w:t>
      </w:r>
      <w:r w:rsidRPr="003636AD">
        <w:rPr>
          <w:rStyle w:val="Emphasis"/>
          <w:highlight w:val="yellow"/>
        </w:rPr>
        <w:t>a better idea</w:t>
      </w:r>
      <w:r w:rsidRPr="003636AD">
        <w:rPr>
          <w:rStyle w:val="StyleUnderline"/>
          <w:highlight w:val="yellow"/>
        </w:rPr>
        <w:t xml:space="preserve"> in most people’s eyes. Voters didn’t trust the plan,</w:t>
      </w:r>
      <w:r w:rsidRPr="003636AD">
        <w:rPr>
          <w:sz w:val="16"/>
        </w:rPr>
        <w:t xml:space="preserve"> and four years later, at the end of Bush’s term, the stock-market collapse bore out the public’s skepticism. </w:t>
      </w:r>
      <w:r w:rsidRPr="003636AD">
        <w:rPr>
          <w:rStyle w:val="StyleUnderline"/>
          <w:highlight w:val="yellow"/>
        </w:rPr>
        <w:t>Privatization just didn’t have any momentum behind it, no matter who was pushing it or how much capital Bush spent to sell it.</w:t>
      </w:r>
      <w:r w:rsidRPr="003636AD">
        <w:rPr>
          <w:rStyle w:val="StyleUnderline"/>
          <w:sz w:val="12"/>
          <w:highlight w:val="yellow"/>
        </w:rPr>
        <w:t>¶</w:t>
      </w:r>
      <w:r w:rsidRPr="003636AD">
        <w:rPr>
          <w:sz w:val="16"/>
        </w:rPr>
        <w:t xml:space="preserve"> The mistake that Bush made with Social Security, says John Sides, an associate professor of political science at George Washington University and a well-followed political blogger, “was that just because he won an election, he thought he had a green light. </w:t>
      </w:r>
      <w:r w:rsidRPr="003636AD">
        <w:rPr>
          <w:rStyle w:val="StyleUnderline"/>
          <w:highlight w:val="yellow"/>
        </w:rPr>
        <w:t>But there was no sense of any kind of public urgency on Social Security reform</w:t>
      </w:r>
      <w:r w:rsidRPr="003636AD">
        <w:rPr>
          <w:sz w:val="16"/>
        </w:rPr>
        <w:t xml:space="preserve">. It’s like he went into the garage where various Republican policy ideas were hanging up and picked one. </w:t>
      </w:r>
      <w:r w:rsidRPr="003636AD">
        <w:rPr>
          <w:rStyle w:val="StyleUnderline"/>
          <w:highlight w:val="yellow"/>
        </w:rPr>
        <w:t>I don’t think Obama’s going to make that mistake</w:t>
      </w:r>
      <w:r w:rsidRPr="003636AD">
        <w:rPr>
          <w:sz w:val="16"/>
        </w:rPr>
        <w:t xml:space="preserve">.… Bush decided he wanted to push a rock up a hill. He didn’t understand how steep the hill was. </w:t>
      </w:r>
      <w:r w:rsidRPr="003636AD">
        <w:rPr>
          <w:rStyle w:val="StyleUnderline"/>
          <w:highlight w:val="yellow"/>
        </w:rPr>
        <w:t xml:space="preserve">I think Obama has more </w:t>
      </w:r>
      <w:r w:rsidRPr="003636AD">
        <w:rPr>
          <w:rStyle w:val="Emphasis"/>
          <w:highlight w:val="yellow"/>
        </w:rPr>
        <w:t>momentum on his side</w:t>
      </w:r>
      <w:r w:rsidRPr="003636AD">
        <w:rPr>
          <w:rStyle w:val="StyleUnderline"/>
          <w:highlight w:val="yellow"/>
        </w:rPr>
        <w:t xml:space="preserve"> because of the Republican Party’s concerns about the Latino vote</w:t>
      </w:r>
      <w:r w:rsidRPr="003636AD">
        <w:rPr>
          <w:rStyle w:val="StyleUnderline"/>
        </w:rPr>
        <w:t xml:space="preserve"> </w:t>
      </w:r>
      <w:r w:rsidRPr="003636AD">
        <w:rPr>
          <w:sz w:val="16"/>
        </w:rPr>
        <w:t>and the shooting at Newtown.” Obama may also get his way on the debt ceiling, not because of his reelection, Sides says, “but because Republicans are beginning to doubt whether taking a hard line on fiscal policy is a good idea,” as the party suffers in the polls.</w:t>
      </w:r>
    </w:p>
    <w:p w:rsidR="00263F94" w:rsidRPr="000C26A4" w:rsidRDefault="00263F94" w:rsidP="00263F94">
      <w:pPr>
        <w:pStyle w:val="Heading4"/>
      </w:pPr>
      <w:r>
        <w:t xml:space="preserve">(--) </w:t>
      </w:r>
      <w:r w:rsidRPr="000C26A4">
        <w:t>Ideology doesn’t outweigh – presidential success dictates votes</w:t>
      </w:r>
      <w:r>
        <w:t>—prefer our evidence, it’s peer reviewed and more qualified:</w:t>
      </w:r>
    </w:p>
    <w:p w:rsidR="00263F94" w:rsidRPr="000C26A4" w:rsidRDefault="00263F94" w:rsidP="00263F94">
      <w:pPr>
        <w:ind w:left="720"/>
      </w:pPr>
      <w:r w:rsidRPr="000C26A4">
        <w:rPr>
          <w:rStyle w:val="StyleUnderline"/>
        </w:rPr>
        <w:t xml:space="preserve">Lebo, </w:t>
      </w:r>
      <w:r w:rsidRPr="00DD694A">
        <w:rPr>
          <w:rStyle w:val="Style13ptBold"/>
        </w:rPr>
        <w:t>Associate Professor, Stony Brook University</w:t>
      </w:r>
      <w:r>
        <w:rPr>
          <w:rStyle w:val="Style13ptBold"/>
        </w:rPr>
        <w:t xml:space="preserve">, </w:t>
      </w:r>
      <w:r w:rsidRPr="000C26A4">
        <w:rPr>
          <w:rStyle w:val="StyleUnderline"/>
        </w:rPr>
        <w:t>2010</w:t>
      </w:r>
      <w:r w:rsidRPr="000C26A4">
        <w:t xml:space="preserve"> </w:t>
      </w:r>
      <w:r w:rsidRPr="000C26A4">
        <w:rPr>
          <w:sz w:val="16"/>
          <w:szCs w:val="16"/>
        </w:rPr>
        <w:t>(Matthew J. Lebo, Associate Professor, Department of Political Science, Stony Brook University, and Andrew O'Geen, PhD Candidate, Department of Political Science, Stony Brook University, Journal of Politics, “The President’s Role in the Partisan Congressional Arena” forthcoming, google)</w:t>
      </w:r>
    </w:p>
    <w:p w:rsidR="00263F94" w:rsidRDefault="00263F94" w:rsidP="00263F94">
      <w:pPr>
        <w:rPr>
          <w:sz w:val="16"/>
        </w:rPr>
      </w:pPr>
      <w:r w:rsidRPr="000C26A4">
        <w:rPr>
          <w:sz w:val="16"/>
        </w:rPr>
        <w:t xml:space="preserve">Keeping this centrality in mind, </w:t>
      </w:r>
      <w:r w:rsidRPr="00DD694A">
        <w:rPr>
          <w:rStyle w:val="underline"/>
          <w:highlight w:val="yellow"/>
        </w:rPr>
        <w:t>we use established theories of congressional parties to model the  president’s role as an actor within the constraints of the partisan environment of Congress</w:t>
      </w:r>
      <w:r w:rsidRPr="000C26A4">
        <w:rPr>
          <w:sz w:val="16"/>
        </w:rPr>
        <w:t xml:space="preserve">. We also find a  role for the president's approval level, a variable of some controversy in the presidential success literature.  Further, we are interested in both the causes and consequences of success. We develop a theory that views  </w:t>
      </w:r>
      <w:r w:rsidRPr="00DD694A">
        <w:rPr>
          <w:rStyle w:val="underline"/>
          <w:highlight w:val="yellow"/>
        </w:rPr>
        <w:t>the president’s record as a key component of the party politics that are so important to both the passage of  legislation and the electoral outcomes that follow</w:t>
      </w:r>
      <w:r w:rsidRPr="000C26A4">
        <w:rPr>
          <w:sz w:val="16"/>
        </w:rPr>
        <w:t xml:space="preserve">. Specifically, </w:t>
      </w:r>
      <w:r w:rsidRPr="00DD694A">
        <w:rPr>
          <w:rStyle w:val="underline"/>
          <w:highlight w:val="yellow"/>
        </w:rPr>
        <w:t>theories of partisan politics in Congress argue  that cross-pressured legislators will side with their parties in order to enhance the collective reputation of  their party</w:t>
      </w:r>
      <w:r w:rsidRPr="000C26A4">
        <w:rPr>
          <w:sz w:val="16"/>
        </w:rPr>
        <w:t xml:space="preserve"> (Cox and McCubbins 1993, 2005), but no empirical research has answered the question: "of what  are collective reputations made?" We demonstrate </w:t>
      </w:r>
      <w:r w:rsidRPr="00DD694A">
        <w:rPr>
          <w:rStyle w:val="Emphasis"/>
        </w:rPr>
        <w:t xml:space="preserve">that </w:t>
      </w:r>
      <w:r w:rsidRPr="00DD694A">
        <w:rPr>
          <w:rStyle w:val="Emphasis"/>
          <w:highlight w:val="yellow"/>
        </w:rPr>
        <w:t>it is the success of the president</w:t>
      </w:r>
      <w:r w:rsidRPr="00DD694A">
        <w:rPr>
          <w:rStyle w:val="underline"/>
          <w:highlight w:val="yellow"/>
        </w:rPr>
        <w:t xml:space="preserve"> –  not parties in  Congress – that predicts rewards and punishments to parties in Congress</w:t>
      </w:r>
      <w:r w:rsidRPr="000C26A4">
        <w:rPr>
          <w:sz w:val="16"/>
        </w:rPr>
        <w:t xml:space="preserve">. This allows us to neatly fit the  president into existing theories of party competition in Congress while our analyses on presidential success  enable us to fit existing theories of party politics into the literature on the presidency. </w:t>
      </w:r>
    </w:p>
    <w:p w:rsidR="00263F94" w:rsidRPr="000C26A4" w:rsidRDefault="00263F94" w:rsidP="00263F94">
      <w:pPr>
        <w:pStyle w:val="Heading4"/>
      </w:pPr>
      <w:r>
        <w:t xml:space="preserve">(--) </w:t>
      </w:r>
      <w:r w:rsidRPr="000C26A4">
        <w:t>Capital determines agenda above all else</w:t>
      </w:r>
    </w:p>
    <w:p w:rsidR="00263F94" w:rsidRPr="000C26A4" w:rsidRDefault="00263F94" w:rsidP="00263F94">
      <w:r w:rsidRPr="000C26A4">
        <w:rPr>
          <w:rStyle w:val="StyleUnderline"/>
        </w:rPr>
        <w:t>Light 99</w:t>
      </w:r>
      <w:r w:rsidRPr="000C26A4">
        <w:rPr>
          <w:bCs/>
        </w:rPr>
        <w:t xml:space="preserve"> – </w:t>
      </w:r>
      <w:r w:rsidRPr="000C26A4">
        <w:t>Senior Fellow at the Center for Public Service (Paul, the President’s Agenda, p. 34)</w:t>
      </w:r>
    </w:p>
    <w:p w:rsidR="00263F94" w:rsidRDefault="00263F94" w:rsidP="00263F94">
      <w:pPr>
        <w:rPr>
          <w:u w:val="single"/>
        </w:rPr>
      </w:pPr>
      <w:r w:rsidRPr="000C26A4">
        <w:rPr>
          <w:sz w:val="16"/>
        </w:rPr>
        <w:t xml:space="preserve">In chapter 2, I will consider just how capital affects the basic parameters of the domestic agenda.  Though the internal resources are important contributors to timing and size, capital remains the cirtical factor.  That conclusion will become essential in understanding the domestic agenda.  </w:t>
      </w:r>
      <w:r w:rsidRPr="00DD694A">
        <w:rPr>
          <w:highlight w:val="yellow"/>
          <w:u w:val="single"/>
        </w:rPr>
        <w:t>Whatever the President’s personal expertise</w:t>
      </w:r>
      <w:r w:rsidRPr="000C26A4">
        <w:rPr>
          <w:sz w:val="16"/>
        </w:rPr>
        <w:t xml:space="preserve">, character, or skills, </w:t>
      </w:r>
      <w:r w:rsidRPr="00DD694A">
        <w:rPr>
          <w:rStyle w:val="Emphasis"/>
          <w:highlight w:val="yellow"/>
        </w:rPr>
        <w:t>capital is the most important resource</w:t>
      </w:r>
      <w:r w:rsidRPr="000C26A4">
        <w:rPr>
          <w:u w:val="single"/>
        </w:rPr>
        <w:t>.</w:t>
      </w:r>
      <w:r w:rsidRPr="000C26A4">
        <w:rPr>
          <w:sz w:val="16"/>
        </w:rPr>
        <w:t xml:space="preserve">  In the past, presidential scholars have focused on individual factors in discussing White House decisions, personality being the dominant factor.  Yet, given low levels in presidential capital,</w:t>
      </w:r>
      <w:r w:rsidRPr="000C26A4">
        <w:rPr>
          <w:u w:val="single"/>
        </w:rPr>
        <w:t xml:space="preserve"> </w:t>
      </w:r>
      <w:r w:rsidRPr="00DD694A">
        <w:rPr>
          <w:highlight w:val="yellow"/>
          <w:u w:val="single"/>
        </w:rPr>
        <w:t>even the most positive and most active executive could make little impact</w:t>
      </w:r>
      <w:r w:rsidRPr="000C26A4">
        <w:rPr>
          <w:sz w:val="16"/>
        </w:rPr>
        <w:t xml:space="preserve">.  A president can be skilled, charming, charismatic, a veritable legislative wizard, but </w:t>
      </w:r>
      <w:r w:rsidRPr="00DD694A">
        <w:rPr>
          <w:highlight w:val="yellow"/>
          <w:u w:val="single"/>
        </w:rPr>
        <w:t>if he does not have the basic congressional strength, his domestic agenda will be severely restricted</w:t>
      </w:r>
      <w:r w:rsidRPr="00DD694A">
        <w:rPr>
          <w:sz w:val="16"/>
          <w:highlight w:val="yellow"/>
        </w:rPr>
        <w:t xml:space="preserve"> – </w:t>
      </w:r>
      <w:r w:rsidRPr="00DD694A">
        <w:rPr>
          <w:highlight w:val="yellow"/>
          <w:u w:val="single"/>
        </w:rPr>
        <w:t>capital affects both the number and the content of the President’s priorities.</w:t>
      </w:r>
      <w:r w:rsidRPr="000C26A4">
        <w:rPr>
          <w:sz w:val="16"/>
        </w:rPr>
        <w:t xml:space="preserve">  Thus</w:t>
      </w:r>
      <w:r w:rsidRPr="000C26A4">
        <w:rPr>
          <w:u w:val="single"/>
        </w:rPr>
        <w:t xml:space="preserve">, </w:t>
      </w:r>
      <w:r w:rsidRPr="00DD694A">
        <w:rPr>
          <w:highlight w:val="yellow"/>
          <w:u w:val="single"/>
        </w:rPr>
        <w:t>it is capital that determines whether the President will have the opportunity to offer a detailed</w:t>
      </w:r>
      <w:r w:rsidRPr="000C26A4">
        <w:rPr>
          <w:u w:val="single"/>
        </w:rPr>
        <w:t xml:space="preserve"> </w:t>
      </w:r>
      <w:r w:rsidRPr="000C26A4">
        <w:rPr>
          <w:sz w:val="16"/>
        </w:rPr>
        <w:t>domestic</w:t>
      </w:r>
      <w:r w:rsidRPr="000C26A4">
        <w:rPr>
          <w:u w:val="single"/>
        </w:rPr>
        <w:t xml:space="preserve"> </w:t>
      </w:r>
      <w:r w:rsidRPr="00DD694A">
        <w:rPr>
          <w:highlight w:val="yellow"/>
          <w:u w:val="single"/>
        </w:rPr>
        <w:t>program</w:t>
      </w:r>
      <w:r w:rsidRPr="00DD694A">
        <w:rPr>
          <w:sz w:val="16"/>
          <w:highlight w:val="yellow"/>
        </w:rPr>
        <w:t>,</w:t>
      </w:r>
      <w:r w:rsidRPr="000C26A4">
        <w:rPr>
          <w:sz w:val="16"/>
        </w:rPr>
        <w:t xml:space="preserve"> whether he will be restricted to a series of limited initiatives and vetoes.  Capital sets the basic parameters of the agenda, determining the size of the agenda and guiding the criteria for choice.  Regardless of the President’s personality, </w:t>
      </w:r>
      <w:r w:rsidRPr="00DD694A">
        <w:rPr>
          <w:highlight w:val="yellow"/>
          <w:u w:val="single"/>
        </w:rPr>
        <w:t>capital is the central force behind the domestic agenda.</w:t>
      </w:r>
    </w:p>
    <w:p w:rsidR="00263F94" w:rsidRDefault="00263F94" w:rsidP="00B21022">
      <w:pPr>
        <w:pStyle w:val="Heading3"/>
      </w:pPr>
      <w:bookmarkStart w:id="80" w:name="_Toc350547570"/>
      <w:bookmarkStart w:id="81" w:name="_Toc380747004"/>
      <w:bookmarkStart w:id="82" w:name="_Toc403812461"/>
      <w:bookmarkStart w:id="83" w:name="_Toc412146509"/>
      <w:bookmarkStart w:id="84" w:name="_Toc422397269"/>
      <w:r>
        <w:t>Internal Links:  Popularity key to political capital</w:t>
      </w:r>
      <w:bookmarkEnd w:id="80"/>
      <w:bookmarkEnd w:id="81"/>
      <w:bookmarkEnd w:id="82"/>
      <w:bookmarkEnd w:id="83"/>
      <w:bookmarkEnd w:id="84"/>
    </w:p>
    <w:p w:rsidR="00263F94" w:rsidRDefault="00263F94" w:rsidP="00263F94">
      <w:pPr>
        <w:pStyle w:val="Heading4"/>
      </w:pPr>
      <w:r>
        <w:t>(--) Obama’s popularity will give him political influence in his second term:</w:t>
      </w:r>
    </w:p>
    <w:p w:rsidR="00263F94" w:rsidRPr="00741656" w:rsidRDefault="00263F94" w:rsidP="00263F94">
      <w:pPr>
        <w:ind w:left="720"/>
      </w:pPr>
      <w:r w:rsidRPr="00741656">
        <w:t xml:space="preserve">Andrew </w:t>
      </w:r>
      <w:r w:rsidRPr="00741656">
        <w:rPr>
          <w:rStyle w:val="Style13ptBold"/>
        </w:rPr>
        <w:t>Dugan, 1/11/2013</w:t>
      </w:r>
      <w:r>
        <w:t xml:space="preserve"> (staff writer, “</w:t>
      </w:r>
      <w:r w:rsidRPr="00741656">
        <w:t>U.S. Presidents Typica</w:t>
      </w:r>
      <w:r>
        <w:t xml:space="preserve">lly Less Popular in Second Term,” </w:t>
      </w:r>
      <w:hyperlink r:id="rId91" w:history="1">
        <w:r w:rsidRPr="002036B3">
          <w:rPr>
            <w:rStyle w:val="Hyperlink"/>
          </w:rPr>
          <w:t>http://www.gallup.com/poll/159809/presidents-typically-less-popular-second-term.aspx</w:t>
        </w:r>
      </w:hyperlink>
      <w:r>
        <w:t>, Accessed 1/24/2013, rwg)</w:t>
      </w:r>
    </w:p>
    <w:p w:rsidR="00263F94" w:rsidRPr="005D09D2" w:rsidRDefault="00263F94" w:rsidP="00263F94">
      <w:pPr>
        <w:rPr>
          <w:sz w:val="16"/>
        </w:rPr>
      </w:pPr>
      <w:r w:rsidRPr="005D09D2">
        <w:rPr>
          <w:rStyle w:val="StyleUnderline"/>
          <w:highlight w:val="yellow"/>
        </w:rPr>
        <w:t xml:space="preserve">Obama is now </w:t>
      </w:r>
      <w:r w:rsidRPr="005D09D2">
        <w:rPr>
          <w:rStyle w:val="Emphasis"/>
          <w:highlight w:val="yellow"/>
        </w:rPr>
        <w:t>slightly more popular</w:t>
      </w:r>
      <w:r w:rsidRPr="005D09D2">
        <w:rPr>
          <w:rStyle w:val="StyleUnderline"/>
          <w:highlight w:val="yellow"/>
        </w:rPr>
        <w:t xml:space="preserve"> than he typically was through most of his first term; consequently, he may have a </w:t>
      </w:r>
      <w:r w:rsidRPr="005D09D2">
        <w:rPr>
          <w:rStyle w:val="Emphasis"/>
          <w:highlight w:val="yellow"/>
        </w:rPr>
        <w:t>heightened amount of influence</w:t>
      </w:r>
      <w:r w:rsidRPr="005D09D2">
        <w:rPr>
          <w:rStyle w:val="StyleUnderline"/>
          <w:highlight w:val="yellow"/>
        </w:rPr>
        <w:t xml:space="preserve"> as he begins to pursue his next-term agenda</w:t>
      </w:r>
      <w:r w:rsidRPr="005D09D2">
        <w:rPr>
          <w:sz w:val="16"/>
        </w:rPr>
        <w:t>. New presidential terms are difficult -- regardless of the size of the re-election victory -- as Obama himself admitted recently when he cautioned he was "more than familiar with all the literature about presidential overreach in second terms." Yet, setbacks and opprobrium need not permanently derail a president, as Reagan's and Clinton's presidencies show.</w:t>
      </w:r>
    </w:p>
    <w:p w:rsidR="00263F94" w:rsidRDefault="00263F94" w:rsidP="00263F94">
      <w:pPr>
        <w:pStyle w:val="Heading4"/>
      </w:pPr>
      <w:r>
        <w:t>(--) Popularity key to political capital:</w:t>
      </w:r>
    </w:p>
    <w:p w:rsidR="00263F94" w:rsidRPr="002C34EE" w:rsidRDefault="00263F94" w:rsidP="00263F94">
      <w:pPr>
        <w:ind w:left="720"/>
      </w:pPr>
      <w:r w:rsidRPr="002C34EE">
        <w:t>Arturo Lopez-</w:t>
      </w:r>
      <w:r w:rsidRPr="006D4C0C">
        <w:rPr>
          <w:rStyle w:val="Style13ptBold"/>
        </w:rPr>
        <w:t>Levy</w:t>
      </w:r>
      <w:r>
        <w:t>, 11/24/20</w:t>
      </w:r>
      <w:r w:rsidRPr="006D4C0C">
        <w:rPr>
          <w:rStyle w:val="Style13ptBold"/>
        </w:rPr>
        <w:t>12</w:t>
      </w:r>
      <w:r>
        <w:t xml:space="preserve"> (staff writer, “</w:t>
      </w:r>
      <w:r w:rsidRPr="002C34EE">
        <w:t>The Latin American Gorilla</w:t>
      </w:r>
      <w:r>
        <w:t xml:space="preserve">,” </w:t>
      </w:r>
      <w:hyperlink r:id="rId92" w:history="1">
        <w:r w:rsidRPr="002036B3">
          <w:rPr>
            <w:rStyle w:val="Hyperlink"/>
          </w:rPr>
          <w:t>http://www.theepochtimes.com/n2/opinion/the-latin-american-gorilla-318169.html</w:t>
        </w:r>
      </w:hyperlink>
      <w:r>
        <w:t>, Accessed 1/23/2013, rwg)</w:t>
      </w:r>
    </w:p>
    <w:p w:rsidR="00263F94" w:rsidRDefault="00263F94" w:rsidP="00263F94">
      <w:pPr>
        <w:rPr>
          <w:sz w:val="16"/>
        </w:rPr>
      </w:pPr>
      <w:r w:rsidRPr="005E7CDF">
        <w:rPr>
          <w:rStyle w:val="Emphasis"/>
          <w:highlight w:val="yellow"/>
        </w:rPr>
        <w:t>The popularity</w:t>
      </w:r>
      <w:r w:rsidRPr="006D4C0C">
        <w:rPr>
          <w:rStyle w:val="StyleUnderline"/>
          <w:highlight w:val="yellow"/>
        </w:rPr>
        <w:t xml:space="preserve"> of a re-elected president tends to increase in the first year of the second term, </w:t>
      </w:r>
      <w:r w:rsidRPr="006D4C0C">
        <w:rPr>
          <w:rStyle w:val="Emphasis"/>
          <w:highlight w:val="yellow"/>
        </w:rPr>
        <w:t>providing Obama with more political capital</w:t>
      </w:r>
      <w:r w:rsidRPr="005E7CDF">
        <w:rPr>
          <w:sz w:val="16"/>
        </w:rPr>
        <w:t>. Additionally, the next discussion of immigration reform will occur in the context of modest Democratic gains in both Houses of Congress, and a Republican Party that has been criticized for obstructionism, bias, and a resistance to compromise.</w:t>
      </w:r>
    </w:p>
    <w:p w:rsidR="00263F94" w:rsidRPr="00A82950" w:rsidRDefault="00263F94" w:rsidP="00263F94">
      <w:pPr>
        <w:pStyle w:val="Heading4"/>
      </w:pPr>
      <w:r>
        <w:t xml:space="preserve">(--) </w:t>
      </w:r>
      <w:r w:rsidRPr="00A82950">
        <w:t xml:space="preserve">Public opinion </w:t>
      </w:r>
      <w:r>
        <w:t>is key to the president’s political capital</w:t>
      </w:r>
    </w:p>
    <w:p w:rsidR="00263F94" w:rsidRDefault="00263F94" w:rsidP="00263F94">
      <w:r w:rsidRPr="008B5374">
        <w:rPr>
          <w:rStyle w:val="Style13ptBold"/>
          <w:sz w:val="24"/>
          <w:szCs w:val="24"/>
        </w:rPr>
        <w:t>Barrett and Eshbaugh-Soha</w:t>
      </w:r>
      <w:r>
        <w:rPr>
          <w:rStyle w:val="Style13ptBold"/>
          <w:sz w:val="24"/>
          <w:szCs w:val="24"/>
        </w:rPr>
        <w:t>,</w:t>
      </w:r>
      <w:r w:rsidRPr="008B5374">
        <w:rPr>
          <w:rStyle w:val="Style13ptBold"/>
          <w:sz w:val="24"/>
          <w:szCs w:val="24"/>
        </w:rPr>
        <w:t xml:space="preserve"> </w:t>
      </w:r>
      <w:r>
        <w:rPr>
          <w:rStyle w:val="Style13ptBold"/>
          <w:sz w:val="24"/>
          <w:szCs w:val="24"/>
        </w:rPr>
        <w:t>‘</w:t>
      </w:r>
      <w:r w:rsidRPr="008B5374">
        <w:rPr>
          <w:rStyle w:val="Style13ptBold"/>
          <w:sz w:val="24"/>
          <w:szCs w:val="24"/>
        </w:rPr>
        <w:t>7</w:t>
      </w:r>
      <w:r>
        <w:t xml:space="preserve"> </w:t>
      </w:r>
    </w:p>
    <w:p w:rsidR="00263F94" w:rsidRPr="008B67B9" w:rsidRDefault="00263F94" w:rsidP="00263F94">
      <w:pPr>
        <w:ind w:left="720"/>
        <w:rPr>
          <w:rStyle w:val="StyleUnderline"/>
          <w:b/>
          <w:bCs/>
        </w:rPr>
      </w:pPr>
      <w:r>
        <w:t>(</w:t>
      </w:r>
      <w:r w:rsidRPr="00AA641E">
        <w:t>Andrew W. &amp; Matthew, March, Political Research Quarterly, Vol. 60, No. 1, “Presidential Success on the Substance of Legislation”, University of North Texas, pp. 100-112, Stable URL: http://www.jstor.org/stable/4623810, Accessed: 7-15-10)</w:t>
      </w:r>
    </w:p>
    <w:p w:rsidR="00263F94" w:rsidRPr="00FB2409" w:rsidRDefault="00263F94" w:rsidP="00263F94">
      <w:r w:rsidRPr="00FB2409">
        <w:rPr>
          <w:rStyle w:val="StyleUnderline"/>
          <w:highlight w:val="yellow"/>
        </w:rPr>
        <w:t>Public attitudes also should influence the president's bargaining position. Despite evidence to the contrary</w:t>
      </w:r>
      <w:r w:rsidRPr="00FB2409">
        <w:t xml:space="preserve"> (Bond and Fleisher 1990; Collier and Sullivan 1995), </w:t>
      </w:r>
      <w:r w:rsidRPr="00FB2409">
        <w:rPr>
          <w:rStyle w:val="StyleUnderline"/>
          <w:highlight w:val="yellow"/>
        </w:rPr>
        <w:t>presidents, White House staff, and legislators believe that public approval is important to the president's success in Congress</w:t>
      </w:r>
      <w:r w:rsidRPr="00FB2409">
        <w:t xml:space="preserve"> (Edwards 1997; Neustadt 1960; Rivers and Rose 1985). </w:t>
      </w:r>
      <w:r w:rsidRPr="00FB2409">
        <w:rPr>
          <w:rStyle w:val="StyleUnderline"/>
          <w:highlight w:val="yellow"/>
        </w:rPr>
        <w:t>Theoretically, public support will improve the president's bargain- ing position as members of Congress will not want to risk alienating their constituents by opposing a popu- lar president's policy preferences. Therefore, we hypothesize that the higher his level of approval, the more a final statute will reflect the president's policy preferences</w:t>
      </w:r>
      <w:r w:rsidRPr="00FB2409">
        <w:t>.</w:t>
      </w:r>
    </w:p>
    <w:p w:rsidR="00263F94" w:rsidRPr="00E93F14" w:rsidRDefault="00263F94" w:rsidP="00263F94">
      <w:pPr>
        <w:pStyle w:val="Heading4"/>
        <w:rPr>
          <w:rStyle w:val="Style13ptBold"/>
          <w:b/>
          <w:sz w:val="24"/>
          <w:szCs w:val="24"/>
        </w:rPr>
      </w:pPr>
      <w:r>
        <w:rPr>
          <w:rStyle w:val="Style13ptBold"/>
          <w:sz w:val="24"/>
          <w:szCs w:val="24"/>
        </w:rPr>
        <w:t xml:space="preserve">(--) </w:t>
      </w:r>
      <w:r w:rsidRPr="00E93F14">
        <w:rPr>
          <w:rStyle w:val="Style13ptBold"/>
          <w:sz w:val="24"/>
          <w:szCs w:val="24"/>
        </w:rPr>
        <w:t>Public opinion polls influence presidential agenda</w:t>
      </w:r>
    </w:p>
    <w:p w:rsidR="00263F94" w:rsidRPr="008B67B9" w:rsidRDefault="00263F94" w:rsidP="00263F94">
      <w:pPr>
        <w:rPr>
          <w:rStyle w:val="StyleUnderline"/>
        </w:rPr>
      </w:pPr>
      <w:r w:rsidRPr="008B5374">
        <w:rPr>
          <w:rStyle w:val="Style13ptBold"/>
          <w:sz w:val="24"/>
          <w:szCs w:val="24"/>
        </w:rPr>
        <w:t>Sparrow</w:t>
      </w:r>
      <w:r>
        <w:rPr>
          <w:rStyle w:val="Style13ptBold"/>
          <w:sz w:val="24"/>
          <w:szCs w:val="24"/>
        </w:rPr>
        <w:t>,</w:t>
      </w:r>
      <w:r w:rsidRPr="008B5374">
        <w:rPr>
          <w:rStyle w:val="Style13ptBold"/>
          <w:sz w:val="24"/>
          <w:szCs w:val="24"/>
        </w:rPr>
        <w:t xml:space="preserve"> </w:t>
      </w:r>
      <w:r>
        <w:rPr>
          <w:rStyle w:val="Style13ptBold"/>
          <w:sz w:val="24"/>
          <w:szCs w:val="24"/>
        </w:rPr>
        <w:t>‘</w:t>
      </w:r>
      <w:r w:rsidRPr="008B5374">
        <w:rPr>
          <w:rStyle w:val="Style13ptBold"/>
          <w:sz w:val="24"/>
          <w:szCs w:val="24"/>
        </w:rPr>
        <w:t>8</w:t>
      </w:r>
      <w:r>
        <w:t xml:space="preserve">   </w:t>
      </w:r>
      <w:r w:rsidRPr="00AA641E">
        <w:t>(Bartholomew H., University of Texas at Austin government professor, “Who Speaks for the People? The President, the Press, and Public Opinion in the United States”, 10-13-8, Presidential Studies Quarterly, Volume 38, Issue 4, Pages 578-592, Wiley InterScience, accessed 7-8-9)</w:t>
      </w:r>
    </w:p>
    <w:p w:rsidR="00263F94" w:rsidRDefault="00263F94" w:rsidP="00263F94">
      <w:pPr>
        <w:rPr>
          <w:sz w:val="16"/>
        </w:rPr>
      </w:pPr>
      <w:r w:rsidRPr="00FB2409">
        <w:rPr>
          <w:rStyle w:val="StyleUnderline"/>
          <w:highlight w:val="yellow"/>
        </w:rPr>
        <w:t>Public opinion serves as a metric of presidential leadership with respect to presidential approval ratings. Presidents and their advisors use public opinion</w:t>
      </w:r>
      <w:r w:rsidRPr="00A01913">
        <w:rPr>
          <w:sz w:val="16"/>
        </w:rPr>
        <w:t xml:space="preserve"> not as an absolute guide, but rather </w:t>
      </w:r>
      <w:r w:rsidRPr="00FB2409">
        <w:rPr>
          <w:rStyle w:val="StyleUnderline"/>
          <w:highlight w:val="yellow"/>
        </w:rPr>
        <w:t>for tactical purposes, and instrumentally, for reaching particular political ends</w:t>
      </w:r>
      <w:r w:rsidRPr="00A01913">
        <w:rPr>
          <w:sz w:val="16"/>
        </w:rPr>
        <w:t xml:space="preserve"> (Jacobs and Shapiro 2000). </w:t>
      </w:r>
      <w:r w:rsidRPr="00FB2409">
        <w:rPr>
          <w:rStyle w:val="StyleUnderline"/>
          <w:highlight w:val="yellow"/>
        </w:rPr>
        <w:t>In general, political analysts conceive of public opinion as a channel or guide for policy makers</w:t>
      </w:r>
      <w:r w:rsidRPr="00FB2409">
        <w:rPr>
          <w:sz w:val="16"/>
          <w:highlight w:val="yellow"/>
        </w:rPr>
        <w:t>,</w:t>
      </w:r>
      <w:r w:rsidRPr="00A01913">
        <w:rPr>
          <w:sz w:val="16"/>
        </w:rPr>
        <w:t xml:space="preserve"> boundaries beyond which they cannot go but which also offer leeway in terms of the exact path policy makers take. Public opinion serves as a "permissive limit" for policy makers (Almond 1950; Key 1961; Sobel 2001).</w:t>
      </w:r>
    </w:p>
    <w:p w:rsidR="00263F94" w:rsidRPr="00A82950" w:rsidRDefault="00263F94" w:rsidP="00263F94"/>
    <w:p w:rsidR="00263F94" w:rsidRPr="006B18B5" w:rsidRDefault="00263F94" w:rsidP="00263F94">
      <w:pPr>
        <w:pStyle w:val="Heading4"/>
      </w:pPr>
      <w:r>
        <w:t xml:space="preserve">(--) </w:t>
      </w:r>
      <w:r w:rsidRPr="006B18B5">
        <w:t xml:space="preserve">Popularity is key to congressional leverage </w:t>
      </w:r>
    </w:p>
    <w:p w:rsidR="00263F94" w:rsidRPr="006B18B5" w:rsidRDefault="00263F94" w:rsidP="00263F94">
      <w:r w:rsidRPr="006B18B5">
        <w:rPr>
          <w:rStyle w:val="CiteChar0"/>
        </w:rPr>
        <w:t>Spitzer 93</w:t>
      </w:r>
      <w:r w:rsidRPr="006B18B5">
        <w:t xml:space="preserve"> [robert, professor of political science at the university of new york state, president and congress, pg 65]</w:t>
      </w:r>
    </w:p>
    <w:p w:rsidR="00263F94" w:rsidRPr="006B18B5" w:rsidRDefault="00263F94" w:rsidP="00263F94">
      <w:pPr>
        <w:ind w:left="360"/>
      </w:pPr>
      <w:r w:rsidRPr="006B18B5">
        <w:t>Three observations about the relationship between Presidents and the people warrant mention here. First</w:t>
      </w:r>
      <w:r w:rsidRPr="006B18B5">
        <w:rPr>
          <w:rStyle w:val="underline"/>
        </w:rPr>
        <w:t xml:space="preserve">, </w:t>
      </w:r>
      <w:r w:rsidRPr="006B3EF7">
        <w:rPr>
          <w:rStyle w:val="underline"/>
          <w:highlight w:val="yellow"/>
        </w:rPr>
        <w:t>the link between the President’s public standing and the President’s influence in Congress is indisputably important</w:t>
      </w:r>
      <w:r w:rsidRPr="006B18B5">
        <w:t xml:space="preserve"> but also more complex than the above examples suggest. </w:t>
      </w:r>
      <w:r w:rsidRPr="006B3EF7">
        <w:rPr>
          <w:rStyle w:val="underline"/>
          <w:highlight w:val="yellow"/>
        </w:rPr>
        <w:t>When the President’s standing is high, members of Congress are likely to interpret this positive support as</w:t>
      </w:r>
      <w:r w:rsidRPr="006B18B5">
        <w:t xml:space="preserve"> either </w:t>
      </w:r>
      <w:r w:rsidRPr="006B3EF7">
        <w:rPr>
          <w:rStyle w:val="underline"/>
          <w:highlight w:val="yellow"/>
        </w:rPr>
        <w:t>direct</w:t>
      </w:r>
      <w:r w:rsidRPr="006B18B5">
        <w:t xml:space="preserve"> or indirect </w:t>
      </w:r>
      <w:r w:rsidRPr="006B3EF7">
        <w:rPr>
          <w:rStyle w:val="underline"/>
          <w:highlight w:val="yellow"/>
        </w:rPr>
        <w:t>evidence of a popular mandate for the President</w:t>
      </w:r>
      <w:r w:rsidRPr="006B3EF7">
        <w:rPr>
          <w:highlight w:val="yellow"/>
        </w:rPr>
        <w:t xml:space="preserve">. </w:t>
      </w:r>
      <w:r w:rsidRPr="006B3EF7">
        <w:rPr>
          <w:rStyle w:val="underline"/>
          <w:highlight w:val="yellow"/>
        </w:rPr>
        <w:t>Fearing a popular backlash, Congress is less likely to buck presidential preferences under these conditions</w:t>
      </w:r>
      <w:r w:rsidRPr="006B3EF7">
        <w:rPr>
          <w:highlight w:val="yellow"/>
        </w:rPr>
        <w:t>.</w:t>
      </w:r>
      <w:r w:rsidRPr="006B18B5">
        <w:t xml:space="preserve"> Moreover, some </w:t>
      </w:r>
      <w:r w:rsidRPr="006B3EF7">
        <w:rPr>
          <w:rStyle w:val="underline"/>
          <w:highlight w:val="yellow"/>
        </w:rPr>
        <w:t>members of Congress accept as a matter of principle that Presidents with a popular mandate are entitled</w:t>
      </w:r>
      <w:r w:rsidRPr="006B18B5">
        <w:t xml:space="preserve">, by virtue of that mandate </w:t>
      </w:r>
      <w:r w:rsidRPr="006B3EF7">
        <w:rPr>
          <w:rStyle w:val="underline"/>
          <w:highlight w:val="yellow"/>
        </w:rPr>
        <w:t>to have their programs enacted</w:t>
      </w:r>
      <w:r w:rsidRPr="006B3EF7">
        <w:rPr>
          <w:highlight w:val="yellow"/>
        </w:rPr>
        <w:t xml:space="preserve">. </w:t>
      </w:r>
      <w:r w:rsidRPr="006B3EF7">
        <w:rPr>
          <w:rStyle w:val="underline"/>
          <w:highlight w:val="yellow"/>
        </w:rPr>
        <w:t>Continued public approval is a sign of success</w:t>
      </w:r>
      <w:r w:rsidRPr="006B18B5">
        <w:t xml:space="preserve"> (or, to be more precise, perceived success); declining public approval signals an ebbing mandate.  </w:t>
      </w:r>
    </w:p>
    <w:p w:rsidR="00263F94" w:rsidRPr="006B18B5" w:rsidRDefault="00263F94" w:rsidP="00263F94">
      <w:pPr>
        <w:pStyle w:val="Heading4"/>
      </w:pPr>
      <w:r>
        <w:t xml:space="preserve">(--) </w:t>
      </w:r>
      <w:r w:rsidRPr="006B18B5">
        <w:t>Public key to agenda – frustrations affect Congress</w:t>
      </w:r>
    </w:p>
    <w:p w:rsidR="00263F94" w:rsidRPr="006B18B5" w:rsidRDefault="00263F94" w:rsidP="00263F94">
      <w:pPr>
        <w:ind w:left="432"/>
      </w:pPr>
      <w:r w:rsidRPr="006B18B5">
        <w:rPr>
          <w:rStyle w:val="CiteChar0"/>
        </w:rPr>
        <w:t>George 10</w:t>
      </w:r>
      <w:r w:rsidRPr="006B18B5">
        <w:t xml:space="preserve"> (Bill George - professor of management practice at Harvard Business School – 1/26, Business Week “An Agenda Disrupted: Obama After Year One” </w:t>
      </w:r>
      <w:r>
        <w:t xml:space="preserve"> </w:t>
      </w:r>
      <w:r w:rsidRPr="006B18B5">
        <w:t>http://www.businessweek.com/managing/content/jan2010/ca20100126_350258.htm ty)</w:t>
      </w:r>
    </w:p>
    <w:p w:rsidR="00263F94" w:rsidRDefault="00263F94" w:rsidP="00263F94">
      <w:pPr>
        <w:pStyle w:val="Cards0"/>
        <w:rPr>
          <w:rStyle w:val="underline"/>
        </w:rPr>
      </w:pPr>
      <w:r w:rsidRPr="00D04E29">
        <w:rPr>
          <w:sz w:val="16"/>
        </w:rPr>
        <w:t>Most pressing of all for Obama's second-year agenda is the deepening jobs crisis. Twenty-five million Americans—17.3% of the workforce—lack full-time jobs. While the massive stimulus bill saved some jobs, it did virtually nothing to create new ones. This November, absent a major jobs revival</w:t>
      </w:r>
      <w:r w:rsidRPr="00D04E29">
        <w:rPr>
          <w:sz w:val="16"/>
          <w:highlight w:val="yellow"/>
        </w:rPr>
        <w:t xml:space="preserve">, </w:t>
      </w:r>
      <w:r w:rsidRPr="006B3EF7">
        <w:rPr>
          <w:rStyle w:val="underline"/>
          <w:highlight w:val="yellow"/>
        </w:rPr>
        <w:t>voters' frustrations are likely to be directed at the party in power, further weakening the President's ability to lead an increasingly dysfunctional Congress.</w:t>
      </w:r>
      <w:r w:rsidRPr="00EC6894">
        <w:rPr>
          <w:rStyle w:val="underline"/>
        </w:rPr>
        <w:t xml:space="preserve"> </w:t>
      </w:r>
      <w:r w:rsidRPr="00D04E29">
        <w:rPr>
          <w:sz w:val="16"/>
        </w:rPr>
        <w:t xml:space="preserve"> At the outset of his second year, Obama faces a choice. </w:t>
      </w:r>
      <w:r w:rsidRPr="006B3EF7">
        <w:rPr>
          <w:rStyle w:val="underline"/>
          <w:highlight w:val="yellow"/>
        </w:rPr>
        <w:t>Obama the Politician would fan the flames of populist anger to solidify his base. Obama the Leader would follow in the footsteps of President Clinton</w:t>
      </w:r>
      <w:r w:rsidRPr="00D04E29">
        <w:rPr>
          <w:sz w:val="16"/>
        </w:rPr>
        <w:t>—who also faced failed health-care reform—and pivot to the political center to address the nation's most pressing problems, starting with job creation</w:t>
      </w:r>
      <w:r w:rsidRPr="00EC6894">
        <w:rPr>
          <w:rStyle w:val="underline"/>
        </w:rPr>
        <w:t xml:space="preserve">.  </w:t>
      </w:r>
      <w:r w:rsidRPr="006B3EF7">
        <w:rPr>
          <w:rStyle w:val="underline"/>
          <w:highlight w:val="yellow"/>
        </w:rPr>
        <w:t>For the sake of our nation's health, let's hope that Obama the Leader will prevail in the year ahead.</w:t>
      </w:r>
      <w:r w:rsidRPr="00EC6894">
        <w:rPr>
          <w:rStyle w:val="underline"/>
        </w:rPr>
        <w:t xml:space="preserve">  </w:t>
      </w:r>
    </w:p>
    <w:p w:rsidR="00263F94" w:rsidRPr="000C26A4" w:rsidRDefault="00263F94" w:rsidP="00263F94">
      <w:pPr>
        <w:rPr>
          <w:u w:val="single"/>
        </w:rPr>
      </w:pPr>
    </w:p>
    <w:p w:rsidR="00263F94" w:rsidRPr="00FC09C9" w:rsidRDefault="00263F94" w:rsidP="00263F94"/>
    <w:p w:rsidR="00263F94" w:rsidRDefault="00263F94" w:rsidP="00263F94"/>
    <w:p w:rsidR="00263F94" w:rsidRDefault="00263F94" w:rsidP="00263F94">
      <w:pPr>
        <w:pStyle w:val="Heading2"/>
      </w:pPr>
      <w:bookmarkStart w:id="85" w:name="_Toc403821523"/>
      <w:bookmarkStart w:id="86" w:name="_Toc412146510"/>
      <w:bookmarkStart w:id="87" w:name="_Toc422397270"/>
      <w:r>
        <w:t>Impacts</w:t>
      </w:r>
      <w:bookmarkEnd w:id="85"/>
      <w:bookmarkEnd w:id="86"/>
      <w:bookmarkEnd w:id="87"/>
    </w:p>
    <w:p w:rsidR="00263F94" w:rsidRDefault="00263F94" w:rsidP="00B21022">
      <w:pPr>
        <w:pStyle w:val="Heading3"/>
      </w:pPr>
      <w:bookmarkStart w:id="88" w:name="_Toc380746785"/>
      <w:bookmarkStart w:id="89" w:name="_Toc412146511"/>
      <w:bookmarkStart w:id="90" w:name="_Toc422397271"/>
      <w:r>
        <w:t>Impact Overview</w:t>
      </w:r>
      <w:bookmarkEnd w:id="88"/>
      <w:bookmarkEnd w:id="89"/>
      <w:bookmarkEnd w:id="90"/>
    </w:p>
    <w:p w:rsidR="00263F94" w:rsidRDefault="00263F94" w:rsidP="00263F94">
      <w:pPr>
        <w:pStyle w:val="Heading4"/>
      </w:pPr>
      <w:r>
        <w:t>Disad outweighs and turns the case:</w:t>
      </w:r>
    </w:p>
    <w:p w:rsidR="00263F94" w:rsidRDefault="00263F94" w:rsidP="00263F94">
      <w:pPr>
        <w:pStyle w:val="Heading4"/>
        <w:numPr>
          <w:ilvl w:val="0"/>
          <w:numId w:val="26"/>
        </w:numPr>
      </w:pPr>
      <w:r>
        <w:t>Time-Frame the negotiations with Iran are going on RIGHT NOW—the plan risks scuttling them by enacting new sanctions on Iran.</w:t>
      </w:r>
    </w:p>
    <w:p w:rsidR="00263F94" w:rsidRDefault="00263F94" w:rsidP="00263F94">
      <w:pPr>
        <w:pStyle w:val="Heading4"/>
        <w:numPr>
          <w:ilvl w:val="0"/>
          <w:numId w:val="26"/>
        </w:numPr>
      </w:pPr>
      <w:r>
        <w:t>Magnitude:  Our Stevens evidence indicates several scenarios for nuclear war in the Middle East.</w:t>
      </w:r>
    </w:p>
    <w:p w:rsidR="00263F94" w:rsidRDefault="00263F94" w:rsidP="00263F94">
      <w:pPr>
        <w:pStyle w:val="Heading4"/>
        <w:numPr>
          <w:ilvl w:val="0"/>
          <w:numId w:val="26"/>
        </w:numPr>
      </w:pPr>
      <w:r>
        <w:t xml:space="preserve">Probability: Middle East war uniquely likely to escalate—outweighs other escalation risks:  </w:t>
      </w:r>
    </w:p>
    <w:p w:rsidR="00263F94" w:rsidRDefault="00263F94" w:rsidP="00263F94">
      <w:pPr>
        <w:ind w:left="360"/>
      </w:pPr>
      <w:r>
        <w:t xml:space="preserve">James </w:t>
      </w:r>
      <w:r w:rsidRPr="004370DC">
        <w:rPr>
          <w:rStyle w:val="Style13ptBold"/>
        </w:rPr>
        <w:t>Russell 2009</w:t>
      </w:r>
      <w:r>
        <w:t xml:space="preserve"> (James, Senior Lecturer in the Department of National Security Affairs – Naval Postgraduate School, “Strategic Stability Reconsidered: Prosepects for Nuclear War and Escalation in the Middle East,” </w:t>
      </w:r>
      <w:r>
        <w:rPr>
          <w:rStyle w:val="HTMLCite"/>
          <w:rFonts w:eastAsiaTheme="majorEastAsia"/>
        </w:rPr>
        <w:t>ifri.org/downloads/PP26_Russell_2009.pdf</w:t>
      </w:r>
      <w:r>
        <w:t>)</w:t>
      </w:r>
    </w:p>
    <w:p w:rsidR="00263F94" w:rsidRDefault="00263F94" w:rsidP="00263F94">
      <w:r w:rsidRPr="004370DC">
        <w:rPr>
          <w:rStyle w:val="StyleUnderline"/>
          <w:highlight w:val="yellow"/>
        </w:rPr>
        <w:t>Strategic stability in the region is thus undermined by various factors</w:t>
      </w:r>
      <w:r w:rsidRPr="00A5197E">
        <w:rPr>
          <w:rStyle w:val="StyleUnderline"/>
        </w:rPr>
        <w:t>:</w:t>
      </w:r>
      <w:r>
        <w:t xml:space="preserve"> </w:t>
      </w:r>
      <w:r w:rsidRPr="00A5197E">
        <w:rPr>
          <w:sz w:val="16"/>
        </w:rPr>
        <w:t xml:space="preserve">(1) asymmetric interests in the bargaining framework that can introduce unpredictable behavior from actors; (2) the presence of non-state actors that introduce unpredictability into relationships between the antagonists; (3) incompatible assumptions about the structure of the deterrent relationship that makes the bargaining framework strategically unstable; (4) perceptions by Israel and the United States that its window of opportunity for military action is closing, which could prompt a preventive attack; (5) the prospect that Iran’s response to pre-emptive attacks could involve unconventional weapons, which could prompt escalation by Israel and/or the United States; (6) the lack of a communications framework to build trust and cooperation among framework participants. </w:t>
      </w:r>
      <w:r w:rsidRPr="004370DC">
        <w:rPr>
          <w:rStyle w:val="StyleUnderline"/>
          <w:highlight w:val="yellow"/>
        </w:rPr>
        <w:t>These systemic weaknesses</w:t>
      </w:r>
      <w:r>
        <w:t xml:space="preserve"> </w:t>
      </w:r>
      <w:r w:rsidRPr="00A5197E">
        <w:rPr>
          <w:sz w:val="16"/>
        </w:rPr>
        <w:t>in the coercive bargaining framework</w:t>
      </w:r>
      <w:r>
        <w:t xml:space="preserve"> </w:t>
      </w:r>
      <w:r w:rsidRPr="004370DC">
        <w:rPr>
          <w:rStyle w:val="StyleUnderline"/>
          <w:highlight w:val="yellow"/>
        </w:rPr>
        <w:t xml:space="preserve">all suggest that escalation by any the parties could happen either on purpose or as a result of miscalculation or the pressures of wartime circumstance. Given these factors, it is </w:t>
      </w:r>
      <w:r w:rsidRPr="004370DC">
        <w:rPr>
          <w:rStyle w:val="Emphasis"/>
          <w:highlight w:val="yellow"/>
        </w:rPr>
        <w:t>disturbingly easy</w:t>
      </w:r>
      <w:r w:rsidRPr="004370DC">
        <w:rPr>
          <w:rStyle w:val="StyleUnderline"/>
          <w:highlight w:val="yellow"/>
        </w:rPr>
        <w:t xml:space="preserve"> to imagine scenarios under which a conflict could </w:t>
      </w:r>
      <w:r w:rsidRPr="004370DC">
        <w:rPr>
          <w:rStyle w:val="Emphasis"/>
          <w:highlight w:val="yellow"/>
        </w:rPr>
        <w:t>quickly escalate</w:t>
      </w:r>
      <w:r w:rsidRPr="004370DC">
        <w:rPr>
          <w:rStyle w:val="StyleUnderline"/>
          <w:highlight w:val="yellow"/>
        </w:rPr>
        <w:t xml:space="preserve"> in which the regional antagonists would consider the use of chemical, biological, or </w:t>
      </w:r>
      <w:r w:rsidRPr="004370DC">
        <w:rPr>
          <w:rStyle w:val="Emphasis"/>
          <w:highlight w:val="yellow"/>
        </w:rPr>
        <w:t>nuclear weapons.</w:t>
      </w:r>
      <w:r w:rsidRPr="004370DC">
        <w:rPr>
          <w:rStyle w:val="StyleUnderline"/>
          <w:highlight w:val="yellow"/>
        </w:rPr>
        <w:t xml:space="preserve"> It would be a mistake to believe </w:t>
      </w:r>
      <w:r w:rsidRPr="004370DC">
        <w:rPr>
          <w:rStyle w:val="Emphasis"/>
          <w:highlight w:val="yellow"/>
        </w:rPr>
        <w:t>the nuclear taboo</w:t>
      </w:r>
      <w:r w:rsidRPr="004370DC">
        <w:rPr>
          <w:rStyle w:val="StyleUnderline"/>
          <w:highlight w:val="yellow"/>
        </w:rPr>
        <w:t xml:space="preserve"> can somehow magically keep nuclear weapons from being used in the context of an </w:t>
      </w:r>
      <w:r w:rsidRPr="004370DC">
        <w:rPr>
          <w:rStyle w:val="Emphasis"/>
          <w:highlight w:val="yellow"/>
        </w:rPr>
        <w:t>unstable strategic framework</w:t>
      </w:r>
      <w:r>
        <w:t xml:space="preserve">. </w:t>
      </w:r>
      <w:r w:rsidRPr="00A5197E">
        <w:rPr>
          <w:sz w:val="16"/>
        </w:rPr>
        <w:t>Systemic asymmetries between actors in fact suggest a certain increase in the probability of war – a war in which escalation could happen quickly and from a variety of participants.</w:t>
      </w:r>
      <w:r>
        <w:t xml:space="preserve"> </w:t>
      </w:r>
      <w:r w:rsidRPr="004370DC">
        <w:rPr>
          <w:rStyle w:val="StyleUnderline"/>
          <w:highlight w:val="yellow"/>
        </w:rPr>
        <w:t>Once such a war starts, events would likely develop a momentum all their own and decision-making would consequently be shaped in unpredictable ways. The international community must take this possibility seriously, and muster every tool at its disposal to prevent such an outcome</w:t>
      </w:r>
      <w:r w:rsidRPr="004370DC">
        <w:rPr>
          <w:highlight w:val="yellow"/>
        </w:rPr>
        <w:t>,</w:t>
      </w:r>
      <w:r>
        <w:t xml:space="preserve"> </w:t>
      </w:r>
      <w:r w:rsidRPr="00A5197E">
        <w:rPr>
          <w:sz w:val="16"/>
        </w:rPr>
        <w:t xml:space="preserve">which would be an unprecedented disaster for the peoples of the region, </w:t>
      </w:r>
      <w:r w:rsidRPr="004370DC">
        <w:rPr>
          <w:rStyle w:val="StyleUnderline"/>
          <w:highlight w:val="yellow"/>
        </w:rPr>
        <w:t>with substantial risk for the entire world.</w:t>
      </w:r>
      <w:r>
        <w:t xml:space="preserve"> </w:t>
      </w:r>
    </w:p>
    <w:p w:rsidR="00263F94" w:rsidRDefault="00263F94" w:rsidP="00B21022">
      <w:pPr>
        <w:pStyle w:val="Heading3"/>
      </w:pPr>
      <w:bookmarkStart w:id="91" w:name="_Toc412146512"/>
      <w:bookmarkStart w:id="92" w:name="_Toc422397272"/>
      <w:r>
        <w:t>Impacts:  AT:  Impact Defense</w:t>
      </w:r>
      <w:bookmarkEnd w:id="91"/>
      <w:bookmarkEnd w:id="92"/>
    </w:p>
    <w:p w:rsidR="00263F94" w:rsidRPr="00F846F7" w:rsidRDefault="00263F94" w:rsidP="00263F94">
      <w:pPr>
        <w:pStyle w:val="Heading4"/>
      </w:pPr>
      <w:r>
        <w:t>(--) Their impact defense is uniqueness for our disad --- failure to reach a deal will radically alter the status quo and spur instability across the Middle East</w:t>
      </w:r>
    </w:p>
    <w:p w:rsidR="00263F94" w:rsidRDefault="00263F94" w:rsidP="00263F94">
      <w:r w:rsidRPr="00F846F7">
        <w:rPr>
          <w:rStyle w:val="Style13ptBold"/>
        </w:rPr>
        <w:t>Garrett, Rohde &amp; Wright, 12/28/14</w:t>
      </w:r>
      <w:r>
        <w:t xml:space="preserve"> (Major Garrett – host, David Rohde – investigative reporter for Reuters, Robin Wright – Fellow at Woodrow Wilson Center, “Face the Nation Transcripts December 28, 2014: Sullenberger, Bratton, Giuliani, Klain, Hillenbrand,” </w:t>
      </w:r>
      <w:hyperlink r:id="rId93" w:history="1">
        <w:r w:rsidRPr="00253E9C">
          <w:rPr>
            <w:rStyle w:val="Hyperlink"/>
          </w:rPr>
          <w:t>http://www.cbsnews.com/news/face-the-nation-transcripts-december-28-2014-sullenberger-bratton-giuliani-klain-hillenbrand/</w:t>
        </w:r>
      </w:hyperlink>
      <w:r>
        <w:t>, JMP)</w:t>
      </w:r>
    </w:p>
    <w:p w:rsidR="00263F94" w:rsidRPr="00C457AD" w:rsidRDefault="00263F94" w:rsidP="00263F94">
      <w:pPr>
        <w:rPr>
          <w:sz w:val="16"/>
        </w:rPr>
      </w:pPr>
      <w:r w:rsidRPr="00C457AD">
        <w:rPr>
          <w:sz w:val="16"/>
        </w:rPr>
        <w:t xml:space="preserve">GARRETT: </w:t>
      </w:r>
      <w:r w:rsidRPr="00844D4F">
        <w:rPr>
          <w:rStyle w:val="Emphasis"/>
          <w:highlight w:val="green"/>
        </w:rPr>
        <w:t>Iran is a significant player in</w:t>
      </w:r>
      <w:r w:rsidRPr="00265D29">
        <w:rPr>
          <w:rStyle w:val="Emphasis"/>
        </w:rPr>
        <w:t xml:space="preserve"> all of our </w:t>
      </w:r>
      <w:r w:rsidRPr="00844D4F">
        <w:rPr>
          <w:rStyle w:val="Emphasis"/>
          <w:highlight w:val="green"/>
        </w:rPr>
        <w:t>geopolitical conversations.</w:t>
      </w:r>
      <w:r w:rsidRPr="00844D4F">
        <w:rPr>
          <w:rStyle w:val="StyleUnderline"/>
          <w:highlight w:val="green"/>
        </w:rPr>
        <w:t xml:space="preserve"> It is against ISIS</w:t>
      </w:r>
      <w:r w:rsidRPr="00C457AD">
        <w:rPr>
          <w:sz w:val="16"/>
        </w:rPr>
        <w:t xml:space="preserve">, though we don't acknowledge it. They're there. </w:t>
      </w:r>
      <w:r w:rsidRPr="00265D29">
        <w:rPr>
          <w:rStyle w:val="StyleUnderline"/>
        </w:rPr>
        <w:t>We're also working on a nuclear arms agreement.</w:t>
      </w:r>
      <w:r w:rsidRPr="00C457AD">
        <w:rPr>
          <w:sz w:val="16"/>
        </w:rPr>
        <w:t xml:space="preserve"> What are the prospects for that? And how do you think Iran will factor into all of the foreign policy conversation in the new year? WRIGHT: For first time in 35 years, </w:t>
      </w:r>
      <w:r w:rsidRPr="00AC108F">
        <w:rPr>
          <w:rStyle w:val="StyleUnderline"/>
        </w:rPr>
        <w:t>Iran and the United States</w:t>
      </w:r>
      <w:r w:rsidRPr="00C457AD">
        <w:rPr>
          <w:sz w:val="16"/>
        </w:rPr>
        <w:t xml:space="preserve"> are on the same page at the same time. And I think </w:t>
      </w:r>
      <w:r w:rsidRPr="00AC108F">
        <w:rPr>
          <w:rStyle w:val="StyleUnderline"/>
        </w:rPr>
        <w:t>both</w:t>
      </w:r>
      <w:r w:rsidRPr="00C457AD">
        <w:rPr>
          <w:sz w:val="16"/>
        </w:rPr>
        <w:t xml:space="preserve"> countries </w:t>
      </w:r>
      <w:r w:rsidRPr="00AC108F">
        <w:rPr>
          <w:rStyle w:val="StyleUnderline"/>
        </w:rPr>
        <w:t>really do want a deal</w:t>
      </w:r>
      <w:r w:rsidRPr="00C457AD">
        <w:rPr>
          <w:sz w:val="16"/>
        </w:rPr>
        <w:t xml:space="preserve">, the question has always been whether the conservative ayatollahs in Iran could buy in to a deal with the United States. </w:t>
      </w:r>
      <w:r w:rsidRPr="00AC108F">
        <w:rPr>
          <w:rStyle w:val="StyleUnderline"/>
        </w:rPr>
        <w:t>I think it is possible.</w:t>
      </w:r>
      <w:r w:rsidRPr="00C457AD">
        <w:rPr>
          <w:sz w:val="16"/>
        </w:rPr>
        <w:t xml:space="preserve"> Is it probable? It's hard to tell. But it is clear that </w:t>
      </w:r>
      <w:r w:rsidRPr="00844D4F">
        <w:rPr>
          <w:rStyle w:val="StyleUnderline"/>
          <w:highlight w:val="green"/>
        </w:rPr>
        <w:t>the U</w:t>
      </w:r>
      <w:r w:rsidRPr="00AC108F">
        <w:rPr>
          <w:rStyle w:val="StyleUnderline"/>
        </w:rPr>
        <w:t xml:space="preserve">nited </w:t>
      </w:r>
      <w:r w:rsidRPr="00844D4F">
        <w:rPr>
          <w:rStyle w:val="StyleUnderline"/>
          <w:highlight w:val="green"/>
        </w:rPr>
        <w:t>S</w:t>
      </w:r>
      <w:r w:rsidRPr="00AC108F">
        <w:rPr>
          <w:rStyle w:val="StyleUnderline"/>
        </w:rPr>
        <w:t xml:space="preserve">tates </w:t>
      </w:r>
      <w:r w:rsidRPr="00844D4F">
        <w:rPr>
          <w:rStyle w:val="StyleUnderline"/>
          <w:highlight w:val="green"/>
        </w:rPr>
        <w:t>and Iran</w:t>
      </w:r>
      <w:r w:rsidRPr="00AC108F">
        <w:rPr>
          <w:rStyle w:val="StyleUnderline"/>
        </w:rPr>
        <w:t xml:space="preserve"> also </w:t>
      </w:r>
      <w:r w:rsidRPr="00844D4F">
        <w:rPr>
          <w:rStyle w:val="StyleUnderline"/>
          <w:highlight w:val="green"/>
        </w:rPr>
        <w:t>share</w:t>
      </w:r>
      <w:r w:rsidRPr="00AC108F">
        <w:rPr>
          <w:rStyle w:val="StyleUnderline"/>
        </w:rPr>
        <w:t xml:space="preserve"> a lot of </w:t>
      </w:r>
      <w:r w:rsidRPr="00844D4F">
        <w:rPr>
          <w:rStyle w:val="StyleUnderline"/>
          <w:highlight w:val="green"/>
        </w:rPr>
        <w:t>interests in the Middle East</w:t>
      </w:r>
      <w:r w:rsidRPr="00AC108F">
        <w:rPr>
          <w:rStyle w:val="StyleUnderline"/>
        </w:rPr>
        <w:t xml:space="preserve"> today, particularly in Iraq where they both are concerned about the spread of ISIS</w:t>
      </w:r>
      <w:r w:rsidRPr="00C457AD">
        <w:rPr>
          <w:sz w:val="16"/>
        </w:rPr>
        <w:t xml:space="preserve">, and in broader way the disintegration of the borders defined a century ago. </w:t>
      </w:r>
      <w:r w:rsidRPr="00AC108F">
        <w:rPr>
          <w:rStyle w:val="StyleUnderline"/>
        </w:rPr>
        <w:t xml:space="preserve">Will the Middle East implode? It's not just the threat of ISIS, </w:t>
      </w:r>
      <w:r w:rsidRPr="00844D4F">
        <w:rPr>
          <w:rStyle w:val="StyleUnderline"/>
          <w:highlight w:val="green"/>
        </w:rPr>
        <w:t xml:space="preserve">it's the threat that the conflict will </w:t>
      </w:r>
      <w:r w:rsidRPr="00844D4F">
        <w:rPr>
          <w:rStyle w:val="Emphasis"/>
          <w:highlight w:val="green"/>
        </w:rPr>
        <w:t xml:space="preserve">have </w:t>
      </w:r>
      <w:r w:rsidRPr="00844D4F">
        <w:rPr>
          <w:rStyle w:val="Emphasis"/>
        </w:rPr>
        <w:t>rippling</w:t>
      </w:r>
      <w:r w:rsidRPr="00AC108F">
        <w:rPr>
          <w:rStyle w:val="Emphasis"/>
        </w:rPr>
        <w:t xml:space="preserve"> </w:t>
      </w:r>
      <w:r w:rsidRPr="00844D4F">
        <w:rPr>
          <w:rStyle w:val="Emphasis"/>
          <w:highlight w:val="green"/>
        </w:rPr>
        <w:t>repercussion across the Middle East</w:t>
      </w:r>
      <w:r w:rsidRPr="00AC108F">
        <w:rPr>
          <w:rStyle w:val="StyleUnderline"/>
        </w:rPr>
        <w:t>, affect everything from demographics of the country to the price of oil and affect whole region</w:t>
      </w:r>
      <w:r w:rsidRPr="00C457AD">
        <w:rPr>
          <w:sz w:val="16"/>
        </w:rPr>
        <w:t xml:space="preserve"> for not just years to come but </w:t>
      </w:r>
      <w:r w:rsidRPr="00AC108F">
        <w:rPr>
          <w:rStyle w:val="StyleUnderline"/>
        </w:rPr>
        <w:t>decades to come</w:t>
      </w:r>
      <w:r w:rsidRPr="00C457AD">
        <w:rPr>
          <w:sz w:val="16"/>
        </w:rPr>
        <w:t xml:space="preserve">. GARRETT: David, sthe sense at the White House is if there is no agreement but there's a continuation of the status quo that is not a bad deal. How do you view it? ROHDE: There's a big question mark about it. And the question is, really, how is congress going to view it and how will Israel view it? </w:t>
      </w:r>
      <w:r w:rsidRPr="00FF7D96">
        <w:rPr>
          <w:rStyle w:val="StyleUnderline"/>
        </w:rPr>
        <w:t xml:space="preserve">There are critical elections coming up in Israel. And if the Israelis start lobbying against extending this deal, the sort of status quo, that is going to be a problem. </w:t>
      </w:r>
      <w:r w:rsidRPr="00844D4F">
        <w:rPr>
          <w:rStyle w:val="StyleUnderline"/>
          <w:highlight w:val="green"/>
        </w:rPr>
        <w:t>If there's new sanction enacted</w:t>
      </w:r>
      <w:r w:rsidRPr="00FF7D96">
        <w:rPr>
          <w:rStyle w:val="StyleUnderline"/>
        </w:rPr>
        <w:t xml:space="preserve"> by the U.S. congress </w:t>
      </w:r>
      <w:r w:rsidRPr="00844D4F">
        <w:rPr>
          <w:rStyle w:val="StyleUnderline"/>
          <w:highlight w:val="green"/>
        </w:rPr>
        <w:t>that</w:t>
      </w:r>
      <w:r w:rsidRPr="00FF7D96">
        <w:rPr>
          <w:rStyle w:val="StyleUnderline"/>
        </w:rPr>
        <w:t xml:space="preserve"> sort of </w:t>
      </w:r>
      <w:r w:rsidRPr="00844D4F">
        <w:rPr>
          <w:rStyle w:val="StyleUnderline"/>
          <w:highlight w:val="green"/>
        </w:rPr>
        <w:t>makes it harder for the Iranians to compromise</w:t>
      </w:r>
      <w:r w:rsidRPr="00FF7D96">
        <w:rPr>
          <w:rStyle w:val="StyleUnderline"/>
        </w:rPr>
        <w:t>.</w:t>
      </w:r>
      <w:r w:rsidRPr="00C457AD">
        <w:rPr>
          <w:sz w:val="16"/>
        </w:rPr>
        <w:t xml:space="preserve"> They don't want to lose face in all of this. </w:t>
      </w:r>
      <w:r w:rsidRPr="00FF7D96">
        <w:rPr>
          <w:rStyle w:val="StyleUnderline"/>
        </w:rPr>
        <w:t xml:space="preserve">This is a huge issue for the Obama administration in 2015 if they can get this Iran deal or not. </w:t>
      </w:r>
      <w:r w:rsidRPr="00844D4F">
        <w:rPr>
          <w:rStyle w:val="StyleUnderline"/>
          <w:highlight w:val="green"/>
        </w:rPr>
        <w:t xml:space="preserve">If they fail it's </w:t>
      </w:r>
      <w:r w:rsidRPr="00844D4F">
        <w:rPr>
          <w:rStyle w:val="StyleUnderline"/>
        </w:rPr>
        <w:t xml:space="preserve">a </w:t>
      </w:r>
      <w:r w:rsidRPr="00844D4F">
        <w:rPr>
          <w:rStyle w:val="StyleUnderline"/>
          <w:highlight w:val="green"/>
        </w:rPr>
        <w:t>very dangerous</w:t>
      </w:r>
      <w:r w:rsidRPr="00FF7D96">
        <w:rPr>
          <w:rStyle w:val="StyleUnderline"/>
        </w:rPr>
        <w:t xml:space="preserve"> situation</w:t>
      </w:r>
      <w:r w:rsidRPr="00CE272C">
        <w:rPr>
          <w:rStyle w:val="StyleUnderline"/>
        </w:rPr>
        <w:t xml:space="preserve">. </w:t>
      </w:r>
      <w:r w:rsidRPr="00844D4F">
        <w:rPr>
          <w:rStyle w:val="StyleUnderline"/>
          <w:highlight w:val="green"/>
        </w:rPr>
        <w:t>Iran has helped push rebels</w:t>
      </w:r>
      <w:r w:rsidRPr="00CE272C">
        <w:rPr>
          <w:rStyle w:val="StyleUnderline"/>
        </w:rPr>
        <w:t xml:space="preserve"> there </w:t>
      </w:r>
      <w:r w:rsidRPr="00844D4F">
        <w:rPr>
          <w:rStyle w:val="StyleUnderline"/>
          <w:highlight w:val="green"/>
        </w:rPr>
        <w:t>to take</w:t>
      </w:r>
      <w:r w:rsidRPr="00CE272C">
        <w:rPr>
          <w:rStyle w:val="StyleUnderline"/>
        </w:rPr>
        <w:t xml:space="preserve"> large parts of </w:t>
      </w:r>
      <w:r w:rsidRPr="00844D4F">
        <w:rPr>
          <w:rStyle w:val="StyleUnderline"/>
          <w:highlight w:val="green"/>
        </w:rPr>
        <w:t>Yemen</w:t>
      </w:r>
      <w:r w:rsidRPr="00CE272C">
        <w:rPr>
          <w:rStyle w:val="StyleUnderline"/>
        </w:rPr>
        <w:t xml:space="preserve">. That's unstable. </w:t>
      </w:r>
      <w:r w:rsidRPr="00844D4F">
        <w:rPr>
          <w:rStyle w:val="StyleUnderline"/>
          <w:highlight w:val="green"/>
        </w:rPr>
        <w:t>They have</w:t>
      </w:r>
      <w:r w:rsidRPr="00CE272C">
        <w:rPr>
          <w:rStyle w:val="StyleUnderline"/>
        </w:rPr>
        <w:t xml:space="preserve"> got very large </w:t>
      </w:r>
      <w:r w:rsidRPr="00844D4F">
        <w:rPr>
          <w:rStyle w:val="StyleUnderline"/>
          <w:highlight w:val="green"/>
        </w:rPr>
        <w:t>influence in Lebanon</w:t>
      </w:r>
      <w:r w:rsidRPr="00CE272C">
        <w:rPr>
          <w:rStyle w:val="StyleUnderline"/>
        </w:rPr>
        <w:t>. And</w:t>
      </w:r>
      <w:r w:rsidRPr="00C457AD">
        <w:rPr>
          <w:sz w:val="16"/>
        </w:rPr>
        <w:t xml:space="preserve">, you know, I talked to senior State Department official and they said, you know, </w:t>
      </w:r>
      <w:r w:rsidRPr="00844D4F">
        <w:rPr>
          <w:rStyle w:val="Emphasis"/>
          <w:highlight w:val="green"/>
        </w:rPr>
        <w:t>Iranians are positioned to create havoc</w:t>
      </w:r>
      <w:r w:rsidRPr="00CE272C">
        <w:rPr>
          <w:rStyle w:val="Emphasis"/>
        </w:rPr>
        <w:t xml:space="preserve"> in many places including for U.S. forces in Iraq</w:t>
      </w:r>
      <w:r w:rsidRPr="00CE272C">
        <w:rPr>
          <w:rStyle w:val="StyleUnderline"/>
        </w:rPr>
        <w:t>.</w:t>
      </w:r>
      <w:r>
        <w:rPr>
          <w:rStyle w:val="StyleUnderline"/>
        </w:rPr>
        <w:t xml:space="preserve"> </w:t>
      </w:r>
      <w:r w:rsidRPr="00C457AD">
        <w:rPr>
          <w:sz w:val="16"/>
        </w:rPr>
        <w:t>So, watch this spring whether this deal happens or not. It's a huge issue for the administration.</w:t>
      </w:r>
    </w:p>
    <w:p w:rsidR="00263F94" w:rsidRPr="003C3275" w:rsidRDefault="00263F94" w:rsidP="00263F94"/>
    <w:p w:rsidR="00263F94" w:rsidRDefault="00263F94" w:rsidP="00B21022">
      <w:pPr>
        <w:pStyle w:val="Heading3"/>
      </w:pPr>
      <w:bookmarkStart w:id="93" w:name="_Toc412146513"/>
      <w:bookmarkStart w:id="94" w:name="_Toc422397273"/>
      <w:r>
        <w:t>Impacts:  Escalation</w:t>
      </w:r>
      <w:bookmarkEnd w:id="93"/>
      <w:bookmarkEnd w:id="94"/>
    </w:p>
    <w:p w:rsidR="00263F94" w:rsidRDefault="00263F94" w:rsidP="00263F94">
      <w:pPr>
        <w:pStyle w:val="Heading4"/>
      </w:pPr>
      <w:r>
        <w:t xml:space="preserve">(--) Uncontrollable escalation – draws-in every superpower, specifically US, Russia, and China – only scenario that rises to the level of extinction </w:t>
      </w:r>
    </w:p>
    <w:p w:rsidR="00263F94" w:rsidRPr="009A71B7" w:rsidRDefault="00263F94" w:rsidP="00263F94">
      <w:r w:rsidRPr="009A71B7">
        <w:rPr>
          <w:rStyle w:val="Style13ptBold"/>
        </w:rPr>
        <w:t>Reuveny, 10</w:t>
      </w:r>
      <w:r w:rsidRPr="009A71B7">
        <w:t xml:space="preserve"> – professor in the School of Public and Environmental Affairs at Indiana University (Rafael, “Unilateral strike could trigger World War III, global depression” Gazette Xtra,  8/7, - See more at: </w:t>
      </w:r>
      <w:hyperlink r:id="rId94" w:anchor="sthash.ec4zqu8o.dpuf" w:history="1">
        <w:r w:rsidRPr="009A71B7">
          <w:rPr>
            <w:rStyle w:val="Hyperlink"/>
          </w:rPr>
          <w:t>http://gazettextra.com/news/2010/aug/07/con-unilateral-strike-could-trigger-world-war-iii-/#sthash.ec4zqu8o.dpuf</w:t>
        </w:r>
      </w:hyperlink>
      <w:r w:rsidRPr="009A71B7">
        <w:t>)</w:t>
      </w:r>
    </w:p>
    <w:p w:rsidR="00263F94" w:rsidRPr="00255264" w:rsidRDefault="00263F94" w:rsidP="00263F94"/>
    <w:p w:rsidR="00263F94" w:rsidRPr="00840E3F" w:rsidRDefault="00263F94" w:rsidP="00263F94">
      <w:pPr>
        <w:rPr>
          <w:sz w:val="16"/>
        </w:rPr>
      </w:pPr>
      <w:r w:rsidRPr="00270111">
        <w:rPr>
          <w:rStyle w:val="StyleUnderline"/>
          <w:highlight w:val="green"/>
        </w:rPr>
        <w:t xml:space="preserve">A </w:t>
      </w:r>
      <w:r w:rsidRPr="00255264">
        <w:rPr>
          <w:rStyle w:val="StyleUnderline"/>
        </w:rPr>
        <w:t>u</w:t>
      </w:r>
      <w:r w:rsidRPr="00270111">
        <w:rPr>
          <w:rStyle w:val="StyleUnderline"/>
          <w:highlight w:val="green"/>
        </w:rPr>
        <w:t>n</w:t>
      </w:r>
      <w:r w:rsidRPr="00255264">
        <w:rPr>
          <w:rStyle w:val="StyleUnderline"/>
        </w:rPr>
        <w:t xml:space="preserve">ilateral </w:t>
      </w:r>
      <w:r w:rsidRPr="00270111">
        <w:rPr>
          <w:rStyle w:val="StyleUnderline"/>
          <w:highlight w:val="green"/>
        </w:rPr>
        <w:t>Israeli strike</w:t>
      </w:r>
      <w:r w:rsidRPr="00255264">
        <w:rPr>
          <w:rStyle w:val="StyleUnderline"/>
        </w:rPr>
        <w:t xml:space="preserve"> on Iran’s nuclear facilities </w:t>
      </w:r>
      <w:r w:rsidRPr="00270111">
        <w:rPr>
          <w:rStyle w:val="StyleUnderline"/>
          <w:highlight w:val="green"/>
        </w:rPr>
        <w:t>would</w:t>
      </w:r>
      <w:r w:rsidRPr="00255264">
        <w:rPr>
          <w:rStyle w:val="StyleUnderline"/>
        </w:rPr>
        <w:t xml:space="preserve"> likely </w:t>
      </w:r>
      <w:r w:rsidRPr="00270111">
        <w:rPr>
          <w:rStyle w:val="StyleUnderline"/>
          <w:highlight w:val="green"/>
        </w:rPr>
        <w:t>have</w:t>
      </w:r>
      <w:r w:rsidRPr="00255264">
        <w:rPr>
          <w:rStyle w:val="StyleUnderline"/>
        </w:rPr>
        <w:t xml:space="preserve"> dire </w:t>
      </w:r>
      <w:r w:rsidRPr="00270111">
        <w:rPr>
          <w:rStyle w:val="StyleUnderline"/>
          <w:highlight w:val="green"/>
        </w:rPr>
        <w:t>consequences</w:t>
      </w:r>
      <w:r w:rsidRPr="00840E3F">
        <w:rPr>
          <w:sz w:val="16"/>
          <w:highlight w:val="green"/>
        </w:rPr>
        <w:t xml:space="preserve">, </w:t>
      </w:r>
      <w:r w:rsidRPr="00270111">
        <w:rPr>
          <w:rStyle w:val="StyleUnderline"/>
          <w:highlight w:val="green"/>
        </w:rPr>
        <w:t>including a regional war, global</w:t>
      </w:r>
      <w:r w:rsidRPr="00255264">
        <w:rPr>
          <w:rStyle w:val="StyleUnderline"/>
        </w:rPr>
        <w:t xml:space="preserve"> </w:t>
      </w:r>
      <w:r w:rsidRPr="00270111">
        <w:rPr>
          <w:rStyle w:val="StyleUnderline"/>
          <w:highlight w:val="green"/>
        </w:rPr>
        <w:t>economic collapse and a major power clash</w:t>
      </w:r>
      <w:r w:rsidRPr="00840E3F">
        <w:rPr>
          <w:sz w:val="16"/>
        </w:rPr>
        <w:t xml:space="preserve">.  For an Israeli campaign to succeed, it must be quick and decisive. This requires an attack that would be so overwhelming that Iran would not dare to respond in full force.  Such an outcome is extremely unlikely since </w:t>
      </w:r>
      <w:r w:rsidRPr="00270111">
        <w:rPr>
          <w:rStyle w:val="StyleUnderline"/>
          <w:highlight w:val="green"/>
        </w:rPr>
        <w:t>the locations of</w:t>
      </w:r>
      <w:r w:rsidRPr="00255264">
        <w:rPr>
          <w:rStyle w:val="StyleUnderline"/>
        </w:rPr>
        <w:t xml:space="preserve"> some of </w:t>
      </w:r>
      <w:r w:rsidRPr="00270111">
        <w:rPr>
          <w:rStyle w:val="StyleUnderline"/>
          <w:highlight w:val="green"/>
        </w:rPr>
        <w:t>Iran’s</w:t>
      </w:r>
      <w:r w:rsidRPr="00255264">
        <w:rPr>
          <w:rStyle w:val="StyleUnderline"/>
        </w:rPr>
        <w:t xml:space="preserve"> nuclear </w:t>
      </w:r>
      <w:r w:rsidRPr="00270111">
        <w:rPr>
          <w:rStyle w:val="StyleUnderline"/>
          <w:highlight w:val="green"/>
        </w:rPr>
        <w:t>facilities are not</w:t>
      </w:r>
      <w:r w:rsidRPr="00255264">
        <w:rPr>
          <w:rStyle w:val="StyleUnderline"/>
        </w:rPr>
        <w:t xml:space="preserve"> fully </w:t>
      </w:r>
      <w:r w:rsidRPr="00270111">
        <w:rPr>
          <w:rStyle w:val="StyleUnderline"/>
          <w:highlight w:val="green"/>
        </w:rPr>
        <w:t>known</w:t>
      </w:r>
      <w:r w:rsidRPr="00255264">
        <w:rPr>
          <w:rStyle w:val="StyleUnderline"/>
        </w:rPr>
        <w:t xml:space="preserve"> and known facilities are buried deep underground</w:t>
      </w:r>
      <w:r w:rsidRPr="00840E3F">
        <w:rPr>
          <w:sz w:val="16"/>
        </w:rPr>
        <w:t xml:space="preserve">.  All of these widely spread facilities are shielded by elaborate air defense systems constructed not only by the Iranians but also the Chinese and, likely, the Russians as well.  By now, </w:t>
      </w:r>
      <w:r w:rsidRPr="00255264">
        <w:rPr>
          <w:rStyle w:val="StyleUnderline"/>
        </w:rPr>
        <w:t>Iran has also built redundant command and control systems and nuclear facilities</w:t>
      </w:r>
      <w:r w:rsidRPr="00840E3F">
        <w:rPr>
          <w:sz w:val="16"/>
        </w:rPr>
        <w:t xml:space="preserve">, developed early warning systems, acquired ballistic and cruise missiles and upgraded and enlarged its armed forces.  Because Iran is well-prepared, a single, conventional </w:t>
      </w:r>
      <w:r w:rsidRPr="00270111">
        <w:rPr>
          <w:rStyle w:val="StyleUnderline"/>
          <w:highlight w:val="green"/>
        </w:rPr>
        <w:t>Israeli</w:t>
      </w:r>
      <w:r w:rsidRPr="00840E3F">
        <w:rPr>
          <w:sz w:val="16"/>
        </w:rPr>
        <w:t xml:space="preserve"> strike—or even numerous </w:t>
      </w:r>
      <w:r w:rsidRPr="00270111">
        <w:rPr>
          <w:rStyle w:val="StyleUnderline"/>
          <w:highlight w:val="green"/>
        </w:rPr>
        <w:t>strikes—could not destroy all of its</w:t>
      </w:r>
      <w:r w:rsidRPr="00255264">
        <w:rPr>
          <w:rStyle w:val="StyleUnderline"/>
        </w:rPr>
        <w:t xml:space="preserve"> </w:t>
      </w:r>
      <w:r w:rsidRPr="00270111">
        <w:rPr>
          <w:rStyle w:val="StyleUnderline"/>
          <w:highlight w:val="green"/>
        </w:rPr>
        <w:t>capabilities</w:t>
      </w:r>
      <w:r w:rsidRPr="00840E3F">
        <w:rPr>
          <w:sz w:val="16"/>
        </w:rPr>
        <w:t xml:space="preserve">, giving Iran time to respond.  Unlike Iraq, whose nuclear program Israel destroyed in 1981, </w:t>
      </w:r>
      <w:r w:rsidRPr="00255264">
        <w:rPr>
          <w:rStyle w:val="StyleUnderline"/>
        </w:rPr>
        <w:t>Iran has a second-strike capability</w:t>
      </w:r>
      <w:r w:rsidRPr="00840E3F">
        <w:rPr>
          <w:sz w:val="16"/>
        </w:rPr>
        <w:t xml:space="preserve"> comprised of a coalition of Iranian, Syrian, Lebanese, Hezbollah, Hamas, and, perhaps, Turkish forces. Internal pressure might compel Jordan, Egypt and the Palestinian Authority to join the assault, turning a bad situation into a regional war.  During the 1973 Arab-Israeli War, at the apex of its power, Israel was saved from defeat by President Nixon’s shipment of weapons and planes. Today, Israel’s numerical inferiority is greater, and it faces more determined and better-equipped opponents. After years of futilely fighting Palestinian irregular armies, Israel has lost some of its perceived superiority—bolstering its enemies’ resolve.  Despite Israel’s touted defense systems, Iranian coalition missiles, armed forces, and terrorist attacks would likely wreak havoc on its enemy, leading to a prolonged tit-for-tat.  In the absence of massive U.S. assistance, </w:t>
      </w:r>
      <w:r w:rsidRPr="00255264">
        <w:rPr>
          <w:rStyle w:val="StyleUnderline"/>
        </w:rPr>
        <w:t>Israel’s military resources may quickly dwindle, forcing it to use</w:t>
      </w:r>
      <w:r w:rsidRPr="00840E3F">
        <w:rPr>
          <w:sz w:val="16"/>
        </w:rPr>
        <w:t xml:space="preserve"> its alleged </w:t>
      </w:r>
      <w:r w:rsidRPr="00255264">
        <w:rPr>
          <w:rStyle w:val="StyleUnderline"/>
        </w:rPr>
        <w:t>nuclear weapons</w:t>
      </w:r>
      <w:r w:rsidRPr="00840E3F">
        <w:rPr>
          <w:sz w:val="16"/>
        </w:rPr>
        <w:t xml:space="preserve">, as it had reportedly almost done in 1973.  An Israeli nuclear attack would likely destroy most of Iran’s capabilities, but a crippled Iran and its coalition could still attack neighboring oil facilities, unleash global terrorism, plant mines in the Persian Gulf and impair maritime trade in the Mediterranean, Red Sea and Indian Ocean.  Middle Eastern </w:t>
      </w:r>
      <w:r w:rsidRPr="00270111">
        <w:rPr>
          <w:rStyle w:val="StyleUnderline"/>
          <w:highlight w:val="green"/>
        </w:rPr>
        <w:t>oil shipments would</w:t>
      </w:r>
      <w:r w:rsidRPr="00840E3F">
        <w:rPr>
          <w:sz w:val="16"/>
        </w:rPr>
        <w:t xml:space="preserve"> likely </w:t>
      </w:r>
      <w:r w:rsidRPr="00270111">
        <w:rPr>
          <w:rStyle w:val="StyleUnderline"/>
          <w:highlight w:val="green"/>
        </w:rPr>
        <w:t>slow</w:t>
      </w:r>
      <w:r w:rsidRPr="00255264">
        <w:rPr>
          <w:rStyle w:val="StyleUnderline"/>
        </w:rPr>
        <w:t xml:space="preserve"> to a trickle</w:t>
      </w:r>
      <w:r w:rsidRPr="00840E3F">
        <w:rPr>
          <w:sz w:val="16"/>
        </w:rPr>
        <w:t xml:space="preserve"> as production declines due to the war and insurance companies decide to drop their risky Middle Eastern clients. Iran and Venezuela would likely stop selling oil to the United States and Europe.  From there, things could deteriorate as they did in the 1930s. </w:t>
      </w:r>
      <w:r w:rsidRPr="00270111">
        <w:rPr>
          <w:rStyle w:val="StyleUnderline"/>
          <w:highlight w:val="green"/>
        </w:rPr>
        <w:t>The world economy would head into a tailspin</w:t>
      </w:r>
      <w:r w:rsidRPr="00255264">
        <w:rPr>
          <w:rStyle w:val="StyleUnderline"/>
        </w:rPr>
        <w:t>; international acrimony would rise;</w:t>
      </w:r>
      <w:r w:rsidRPr="00840E3F">
        <w:rPr>
          <w:sz w:val="16"/>
        </w:rPr>
        <w:t xml:space="preserve"> and Iraqi and Afghani citizens might fully turn on the United States, immediately requiring the deployment of more American troops.  </w:t>
      </w:r>
      <w:r w:rsidRPr="00270111">
        <w:rPr>
          <w:rStyle w:val="StyleUnderline"/>
          <w:highlight w:val="green"/>
        </w:rPr>
        <w:t>Russia, China</w:t>
      </w:r>
      <w:r w:rsidRPr="00255264">
        <w:rPr>
          <w:rStyle w:val="StyleUnderline"/>
        </w:rPr>
        <w:t xml:space="preserve">, Venezuela, </w:t>
      </w:r>
      <w:r w:rsidRPr="00270111">
        <w:rPr>
          <w:rStyle w:val="StyleUnderline"/>
          <w:highlight w:val="green"/>
        </w:rPr>
        <w:t>and</w:t>
      </w:r>
      <w:r w:rsidRPr="00255264">
        <w:rPr>
          <w:rStyle w:val="StyleUnderline"/>
        </w:rPr>
        <w:t xml:space="preserve"> maybe </w:t>
      </w:r>
      <w:r w:rsidRPr="00270111">
        <w:rPr>
          <w:rStyle w:val="StyleUnderline"/>
          <w:highlight w:val="green"/>
        </w:rPr>
        <w:t>Brazil</w:t>
      </w:r>
      <w:r w:rsidRPr="00255264">
        <w:rPr>
          <w:rStyle w:val="StyleUnderline"/>
        </w:rPr>
        <w:t xml:space="preserve"> and Turkey</w:t>
      </w:r>
      <w:r w:rsidRPr="00840E3F">
        <w:rPr>
          <w:sz w:val="16"/>
        </w:rPr>
        <w:t>—all of which essentially support Iran—</w:t>
      </w:r>
      <w:r w:rsidRPr="00270111">
        <w:rPr>
          <w:rStyle w:val="StyleUnderline"/>
          <w:highlight w:val="green"/>
        </w:rPr>
        <w:t>could</w:t>
      </w:r>
      <w:r w:rsidRPr="00840E3F">
        <w:rPr>
          <w:sz w:val="16"/>
        </w:rPr>
        <w:t xml:space="preserve"> be tempted to </w:t>
      </w:r>
      <w:r w:rsidRPr="00270111">
        <w:rPr>
          <w:rStyle w:val="StyleUnderline"/>
          <w:highlight w:val="green"/>
        </w:rPr>
        <w:t>form an alliance and</w:t>
      </w:r>
      <w:r w:rsidRPr="00255264">
        <w:rPr>
          <w:rStyle w:val="StyleUnderline"/>
        </w:rPr>
        <w:t xml:space="preserve"> openly </w:t>
      </w:r>
      <w:r w:rsidRPr="00270111">
        <w:rPr>
          <w:rStyle w:val="StyleUnderline"/>
          <w:highlight w:val="green"/>
        </w:rPr>
        <w:t>challenge</w:t>
      </w:r>
      <w:r w:rsidRPr="00255264">
        <w:rPr>
          <w:rStyle w:val="StyleUnderline"/>
        </w:rPr>
        <w:t xml:space="preserve"> the </w:t>
      </w:r>
      <w:r w:rsidRPr="00270111">
        <w:rPr>
          <w:rStyle w:val="StyleUnderline"/>
          <w:highlight w:val="green"/>
        </w:rPr>
        <w:t>U.S. hegemony</w:t>
      </w:r>
      <w:r w:rsidRPr="00840E3F">
        <w:rPr>
          <w:sz w:val="16"/>
        </w:rPr>
        <w:t xml:space="preserve">.  Russia and China might rearm their injured Iranian protege overnight, just as Nixon rearmed Israel, and threaten to intervene, just as the U.S.S.R. threatened to join Egypt and Syria in 1973. President </w:t>
      </w:r>
      <w:r w:rsidRPr="00255264">
        <w:rPr>
          <w:rStyle w:val="StyleUnderline"/>
        </w:rPr>
        <w:t>Obama’s response would likely put U.S. forces on nuclear alert</w:t>
      </w:r>
      <w:r w:rsidRPr="00840E3F">
        <w:rPr>
          <w:sz w:val="16"/>
        </w:rPr>
        <w:t xml:space="preserve">, replaying Nixon’s nightmarish scenario.  Iran may well feel duty-bound to respond to a unilateral attack by its Israeli archenemy, but it knows that it could not take on the United States head-to-head. In contrast, if the United States leads the attack, Iran’s response would likely be muted.  If Iran chooses to absorb an American-led strike, its allies would likely protest and send weapons but would probably not risk using force.  While no one has a crystal ball, leaders should be risk-averse when choosing war as a foreign policy tool. If attacking Iran is deemed necessary, Israel must wait for an American green light. </w:t>
      </w:r>
      <w:r w:rsidRPr="00270111">
        <w:rPr>
          <w:rStyle w:val="StyleUnderline"/>
          <w:highlight w:val="green"/>
        </w:rPr>
        <w:t>A</w:t>
      </w:r>
      <w:r w:rsidRPr="00255264">
        <w:rPr>
          <w:rStyle w:val="StyleUnderline"/>
        </w:rPr>
        <w:t xml:space="preserve"> unilateral Israeli </w:t>
      </w:r>
      <w:r w:rsidRPr="00270111">
        <w:rPr>
          <w:rStyle w:val="StyleUnderline"/>
          <w:highlight w:val="green"/>
        </w:rPr>
        <w:t>strike could</w:t>
      </w:r>
      <w:r w:rsidRPr="00840E3F">
        <w:rPr>
          <w:sz w:val="16"/>
        </w:rPr>
        <w:t xml:space="preserve"> ultimately </w:t>
      </w:r>
      <w:r w:rsidRPr="00270111">
        <w:rPr>
          <w:rStyle w:val="Emphasis"/>
          <w:highlight w:val="green"/>
        </w:rPr>
        <w:t>spark World War III</w:t>
      </w:r>
      <w:r w:rsidRPr="00840E3F">
        <w:rPr>
          <w:sz w:val="16"/>
          <w:highlight w:val="green"/>
        </w:rPr>
        <w:t>.</w:t>
      </w:r>
    </w:p>
    <w:p w:rsidR="00263F94" w:rsidRDefault="00263F94" w:rsidP="00263F94">
      <w:pPr>
        <w:pStyle w:val="Heading4"/>
      </w:pPr>
      <w:r>
        <w:t>(--) Iran war escalates</w:t>
      </w:r>
    </w:p>
    <w:p w:rsidR="00263F94" w:rsidRPr="007656E9" w:rsidRDefault="00263F94" w:rsidP="00263F94">
      <w:r>
        <w:t xml:space="preserve">Jeffrey </w:t>
      </w:r>
      <w:r w:rsidRPr="007656E9">
        <w:rPr>
          <w:rStyle w:val="Style13ptBold"/>
        </w:rPr>
        <w:t>White</w:t>
      </w:r>
      <w:r>
        <w:t>, defense fellow, Washington Institute for Near East Policy, “What Would War with Iran Look Like,” AMERICAN INTEREST, July/August 20</w:t>
      </w:r>
      <w:r w:rsidRPr="007656E9">
        <w:rPr>
          <w:rStyle w:val="Style13ptBold"/>
        </w:rPr>
        <w:t>11</w:t>
      </w:r>
      <w:r>
        <w:t xml:space="preserve">, </w:t>
      </w:r>
      <w:hyperlink r:id="rId95" w:history="1">
        <w:r w:rsidRPr="007656E9">
          <w:rPr>
            <w:rStyle w:val="Hyperlink"/>
          </w:rPr>
          <w:t>http://www.the-american-interest.com/article-bd.cfm?piece=982</w:t>
        </w:r>
      </w:hyperlink>
    </w:p>
    <w:p w:rsidR="00263F94" w:rsidRPr="00840E3F" w:rsidRDefault="00263F94" w:rsidP="00263F94">
      <w:pPr>
        <w:rPr>
          <w:sz w:val="16"/>
        </w:rPr>
      </w:pPr>
      <w:r w:rsidRPr="002B6175">
        <w:rPr>
          <w:rStyle w:val="StyleUnderline"/>
          <w:highlight w:val="green"/>
        </w:rPr>
        <w:t>A U.S.-Iranian war would</w:t>
      </w:r>
      <w:r w:rsidRPr="00840E3F">
        <w:rPr>
          <w:sz w:val="16"/>
        </w:rPr>
        <w:t xml:space="preserve"> probably </w:t>
      </w:r>
      <w:r w:rsidRPr="002B6175">
        <w:rPr>
          <w:rStyle w:val="StyleUnderline"/>
          <w:highlight w:val="green"/>
        </w:rPr>
        <w:t>not be fought by theU</w:t>
      </w:r>
      <w:r w:rsidRPr="00840E3F">
        <w:rPr>
          <w:sz w:val="16"/>
        </w:rPr>
        <w:t xml:space="preserve">nited </w:t>
      </w:r>
      <w:r w:rsidRPr="002B6175">
        <w:rPr>
          <w:rStyle w:val="StyleUnderline"/>
          <w:highlight w:val="green"/>
        </w:rPr>
        <w:t>S</w:t>
      </w:r>
      <w:r w:rsidRPr="00840E3F">
        <w:rPr>
          <w:sz w:val="16"/>
        </w:rPr>
        <w:t xml:space="preserve">tates </w:t>
      </w:r>
      <w:r w:rsidRPr="002B6175">
        <w:rPr>
          <w:rStyle w:val="StyleUnderline"/>
          <w:highlight w:val="green"/>
        </w:rPr>
        <w:t>and Iran alone. Each</w:t>
      </w:r>
      <w:r w:rsidRPr="00504805">
        <w:rPr>
          <w:rStyle w:val="StyleUnderline"/>
        </w:rPr>
        <w:t xml:space="preserve"> </w:t>
      </w:r>
      <w:r w:rsidRPr="00840E3F">
        <w:rPr>
          <w:sz w:val="16"/>
        </w:rPr>
        <w:t xml:space="preserve">would </w:t>
      </w:r>
      <w:r w:rsidRPr="002B6175">
        <w:rPr>
          <w:rStyle w:val="StyleUnderline"/>
          <w:highlight w:val="green"/>
        </w:rPr>
        <w:t>have partners</w:t>
      </w:r>
      <w:r w:rsidRPr="00840E3F">
        <w:rPr>
          <w:sz w:val="16"/>
        </w:rPr>
        <w:t xml:space="preserve"> or allies, both willing and not-so-willing.</w:t>
      </w:r>
      <w:r w:rsidRPr="00504805">
        <w:rPr>
          <w:rStyle w:val="StyleUnderline"/>
        </w:rPr>
        <w:t xml:space="preserve"> </w:t>
      </w:r>
      <w:r w:rsidRPr="002B6175">
        <w:rPr>
          <w:rStyle w:val="StyleUnderline"/>
          <w:highlight w:val="green"/>
        </w:rPr>
        <w:t>Pre-conflict commitments, longstanding relationships</w:t>
      </w:r>
      <w:r w:rsidRPr="00840E3F">
        <w:rPr>
          <w:sz w:val="16"/>
        </w:rPr>
        <w:t xml:space="preserve">, the course of operations </w:t>
      </w:r>
      <w:r w:rsidRPr="002B6175">
        <w:rPr>
          <w:rStyle w:val="StyleUnderline"/>
          <w:highlight w:val="green"/>
        </w:rPr>
        <w:t>and other factors</w:t>
      </w:r>
      <w:r w:rsidRPr="00504805">
        <w:rPr>
          <w:rStyle w:val="StyleUnderline"/>
        </w:rPr>
        <w:t xml:space="preserve"> </w:t>
      </w:r>
      <w:r w:rsidRPr="00840E3F">
        <w:rPr>
          <w:sz w:val="16"/>
        </w:rPr>
        <w:t xml:space="preserve">would </w:t>
      </w:r>
      <w:r w:rsidRPr="002B6175">
        <w:rPr>
          <w:rStyle w:val="StyleUnderline"/>
          <w:highlight w:val="green"/>
        </w:rPr>
        <w:t>place the U</w:t>
      </w:r>
      <w:r w:rsidRPr="00840E3F">
        <w:rPr>
          <w:sz w:val="16"/>
        </w:rPr>
        <w:t xml:space="preserve">nited </w:t>
      </w:r>
      <w:r w:rsidRPr="002B6175">
        <w:rPr>
          <w:rStyle w:val="StyleUnderline"/>
          <w:highlight w:val="green"/>
        </w:rPr>
        <w:t>S</w:t>
      </w:r>
      <w:r w:rsidRPr="00840E3F">
        <w:rPr>
          <w:sz w:val="16"/>
        </w:rPr>
        <w:t xml:space="preserve">tates </w:t>
      </w:r>
      <w:r w:rsidRPr="002B6175">
        <w:rPr>
          <w:rStyle w:val="StyleUnderline"/>
          <w:highlight w:val="green"/>
        </w:rPr>
        <w:t xml:space="preserve">and Iran at </w:t>
      </w:r>
      <w:r>
        <w:rPr>
          <w:rStyle w:val="StyleUnderline"/>
        </w:rPr>
        <w:t xml:space="preserve"> </w:t>
      </w:r>
      <w:r w:rsidRPr="00504805">
        <w:rPr>
          <w:rStyle w:val="StyleUnderline"/>
        </w:rPr>
        <w:t xml:space="preserve"> </w:t>
      </w:r>
      <w:r w:rsidRPr="00840E3F">
        <w:rPr>
          <w:sz w:val="16"/>
        </w:rPr>
        <w:t xml:space="preserve">of more or less structured coalitions of the marginally willing. A Western coalition could consist of the United States and most of its traditional allies (but very likely not Turkey, based on the evolution of Turkish politics) in addition to some Persian Gulf states, Jordan and perhaps Egypt, depending on where its revolution takes it. Much would depend on whether U.S. leaders could persuade others to go along, which would mean convincing them that U.S. forces could shield them from Iranian and Iranian-proxy retaliation, or at least substantially weaken its effects. Coalition warfare would present a number of challenges to the U.S. government. Overall, it would lend legitimacy to the action, but it would also constrict U.S. freedom of action, perhaps by limiting the scope and intensity of military operations. There would thus be tension between the desire for a small coalition of the capable for operational and security purposes and a broader coalition that would include marginally useful allies to maximize legitimacy. The U.S. administration would probably not welcome Israeli participation. But if Israel were directly attacked by Iran or its allies, Washington would find it difficult to keep Israel out—as it did during the 1991 Gulf War. That would complicate the U.S. ability to manage its coalition, although it would not necessarily break it apart. Iranian diplomacy and information operations would seek to exploit Israeli participation to the fullest. </w:t>
      </w:r>
      <w:r w:rsidRPr="002B6175">
        <w:rPr>
          <w:rStyle w:val="StyleUnderline"/>
          <w:highlight w:val="green"/>
        </w:rPr>
        <w:t>Iran would have its own coalition. Hizballah</w:t>
      </w:r>
      <w:r w:rsidRPr="00840E3F">
        <w:rPr>
          <w:sz w:val="16"/>
        </w:rPr>
        <w:t xml:space="preserve"> in particular </w:t>
      </w:r>
      <w:r w:rsidRPr="002B6175">
        <w:rPr>
          <w:rStyle w:val="StyleUnderline"/>
          <w:highlight w:val="green"/>
        </w:rPr>
        <w:t>could</w:t>
      </w:r>
      <w:r w:rsidRPr="00840E3F">
        <w:rPr>
          <w:sz w:val="16"/>
        </w:rPr>
        <w:t xml:space="preserve"> act at Iran’s behest both by </w:t>
      </w:r>
      <w:r w:rsidRPr="002B6175">
        <w:rPr>
          <w:rStyle w:val="StyleUnderline"/>
          <w:highlight w:val="green"/>
        </w:rPr>
        <w:t>attack</w:t>
      </w:r>
      <w:r w:rsidRPr="00840E3F">
        <w:rPr>
          <w:sz w:val="16"/>
        </w:rPr>
        <w:t xml:space="preserve">ing </w:t>
      </w:r>
      <w:r w:rsidRPr="002B6175">
        <w:rPr>
          <w:rStyle w:val="StyleUnderline"/>
          <w:highlight w:val="green"/>
        </w:rPr>
        <w:t>Israel</w:t>
      </w:r>
      <w:r w:rsidRPr="007656E9">
        <w:rPr>
          <w:rStyle w:val="StyleUnderline"/>
        </w:rPr>
        <w:t xml:space="preserve"> </w:t>
      </w:r>
      <w:r w:rsidRPr="00840E3F">
        <w:rPr>
          <w:sz w:val="16"/>
        </w:rPr>
        <w:t xml:space="preserve">directly and by using its asymmetric and irregular warfare capabilities </w:t>
      </w:r>
      <w:r w:rsidRPr="002B6175">
        <w:rPr>
          <w:rStyle w:val="StyleUnderline"/>
          <w:highlight w:val="green"/>
        </w:rPr>
        <w:t>to expand the conflict and complicate</w:t>
      </w:r>
      <w:r w:rsidRPr="00840E3F">
        <w:rPr>
          <w:sz w:val="16"/>
        </w:rPr>
        <w:t xml:space="preserve"> the maintenance of </w:t>
      </w:r>
      <w:r w:rsidRPr="002B6175">
        <w:rPr>
          <w:rStyle w:val="StyleUnderline"/>
          <w:highlight w:val="green"/>
        </w:rPr>
        <w:t>the</w:t>
      </w:r>
      <w:r w:rsidRPr="00504805">
        <w:rPr>
          <w:rStyle w:val="StyleUnderline"/>
        </w:rPr>
        <w:t xml:space="preserve"> </w:t>
      </w:r>
      <w:r w:rsidRPr="00840E3F">
        <w:rPr>
          <w:sz w:val="16"/>
        </w:rPr>
        <w:t>U.S</w:t>
      </w:r>
      <w:r w:rsidRPr="00504805">
        <w:rPr>
          <w:rStyle w:val="StyleUnderline"/>
        </w:rPr>
        <w:t xml:space="preserve">. </w:t>
      </w:r>
      <w:r w:rsidRPr="002B6175">
        <w:rPr>
          <w:rStyle w:val="StyleUnderline"/>
          <w:highlight w:val="green"/>
        </w:rPr>
        <w:t>coalition</w:t>
      </w:r>
      <w:r w:rsidRPr="00504805">
        <w:rPr>
          <w:rStyle w:val="StyleUnderline"/>
        </w:rPr>
        <w:t xml:space="preserve">. </w:t>
      </w:r>
      <w:r w:rsidRPr="00840E3F">
        <w:rPr>
          <w:sz w:val="16"/>
        </w:rPr>
        <w:t>The escalation of the Hizballah-Israel conflict could draw in Syria and Hamas;</w:t>
      </w:r>
      <w:r w:rsidRPr="00504805">
        <w:rPr>
          <w:rStyle w:val="StyleUnderline"/>
        </w:rPr>
        <w:t xml:space="preserve"> </w:t>
      </w:r>
      <w:r w:rsidRPr="002B6175">
        <w:rPr>
          <w:rStyle w:val="StyleUnderline"/>
          <w:highlight w:val="green"/>
        </w:rPr>
        <w:t>Hamas</w:t>
      </w:r>
      <w:r w:rsidRPr="00840E3F">
        <w:rPr>
          <w:sz w:val="16"/>
        </w:rPr>
        <w:t xml:space="preserve"> in particular </w:t>
      </w:r>
      <w:r w:rsidRPr="002B6175">
        <w:rPr>
          <w:rStyle w:val="StyleUnderline"/>
          <w:highlight w:val="green"/>
        </w:rPr>
        <w:t>could feel compelled to respond</w:t>
      </w:r>
      <w:r w:rsidRPr="00504805">
        <w:rPr>
          <w:rStyle w:val="StyleUnderline"/>
        </w:rPr>
        <w:t xml:space="preserve"> </w:t>
      </w:r>
      <w:r w:rsidRPr="00840E3F">
        <w:rPr>
          <w:sz w:val="16"/>
        </w:rPr>
        <w:t xml:space="preserve">to an Iranian request for assistance. Some or all of these satellite actors might choose to leave Iran to its fate, especially if initial U.S. strikes seemed devastating to the point of decisive. But </w:t>
      </w:r>
      <w:r w:rsidRPr="002B6175">
        <w:rPr>
          <w:rStyle w:val="StyleUnderline"/>
          <w:highlight w:val="green"/>
        </w:rPr>
        <w:t>their involvement would spread the conflictto the entire eastern Mediterranean</w:t>
      </w:r>
      <w:r w:rsidRPr="007656E9">
        <w:rPr>
          <w:rStyle w:val="StyleUnderline"/>
        </w:rPr>
        <w:t xml:space="preserve"> </w:t>
      </w:r>
      <w:r w:rsidRPr="00504805">
        <w:rPr>
          <w:rStyle w:val="StyleUnderline"/>
        </w:rPr>
        <w:t>and</w:t>
      </w:r>
      <w:r w:rsidRPr="00840E3F">
        <w:rPr>
          <w:sz w:val="16"/>
        </w:rPr>
        <w:t xml:space="preserve"> perhaps beyond, complicating both U.S. military operations and coalition diplomacy.</w:t>
      </w:r>
    </w:p>
    <w:p w:rsidR="00263F94" w:rsidRDefault="00263F94" w:rsidP="00263F94">
      <w:pPr>
        <w:pStyle w:val="Heading4"/>
      </w:pPr>
      <w:r>
        <w:t>(--) Escalates, extinction</w:t>
      </w:r>
    </w:p>
    <w:p w:rsidR="00263F94" w:rsidRPr="007656E9" w:rsidRDefault="00263F94" w:rsidP="00263F94">
      <w:r>
        <w:t xml:space="preserve">Mahdi </w:t>
      </w:r>
      <w:r w:rsidRPr="007656E9">
        <w:rPr>
          <w:rStyle w:val="Style13ptBold"/>
        </w:rPr>
        <w:t>Nazemroaya</w:t>
      </w:r>
      <w:r>
        <w:t>, Research Associate, Centre for Research on Globalization,” The Next World War: The ‘Great Game’ and The Threat of Nuclear War,” Global Research, 1—10—</w:t>
      </w:r>
      <w:r w:rsidRPr="007656E9">
        <w:rPr>
          <w:rStyle w:val="Style13ptBold"/>
        </w:rPr>
        <w:t>11,</w:t>
      </w:r>
      <w:r>
        <w:t xml:space="preserve"> http://www.globalresearch.ca/the-next-world-war-the-great-game-and-the-threat-of-nuclear-war/22169?print=1</w:t>
      </w:r>
    </w:p>
    <w:p w:rsidR="00263F94" w:rsidRPr="00840E3F" w:rsidRDefault="00263F94" w:rsidP="00263F94">
      <w:pPr>
        <w:rPr>
          <w:sz w:val="16"/>
        </w:rPr>
      </w:pPr>
      <w:r w:rsidRPr="00840E3F">
        <w:rPr>
          <w:sz w:val="16"/>
        </w:rPr>
        <w:t xml:space="preserve">Any </w:t>
      </w:r>
      <w:r w:rsidRPr="002B6175">
        <w:rPr>
          <w:rStyle w:val="StyleUnderline"/>
          <w:highlight w:val="green"/>
        </w:rPr>
        <w:t>attack on Iran will</w:t>
      </w:r>
      <w:r w:rsidRPr="002B6175">
        <w:rPr>
          <w:highlight w:val="green"/>
          <w:u w:val="single"/>
          <w:shd w:val="clear" w:color="auto" w:fill="FFFFFF"/>
        </w:rPr>
        <w:t xml:space="preserve"> </w:t>
      </w:r>
      <w:r w:rsidRPr="00840E3F">
        <w:rPr>
          <w:sz w:val="16"/>
        </w:rPr>
        <w:t xml:space="preserve">be a joint operation between Israel, the U.S., and NATO. Such an attack </w:t>
      </w:r>
      <w:r w:rsidRPr="002B6175">
        <w:rPr>
          <w:rStyle w:val="StyleUnderline"/>
          <w:highlight w:val="green"/>
        </w:rPr>
        <w:t>will escalate into a major war</w:t>
      </w:r>
      <w:r w:rsidRPr="004A6895">
        <w:rPr>
          <w:u w:val="single"/>
          <w:shd w:val="clear" w:color="auto" w:fill="FFFFFF"/>
        </w:rPr>
        <w:t>.</w:t>
      </w:r>
      <w:r w:rsidRPr="00840E3F">
        <w:rPr>
          <w:sz w:val="16"/>
          <w:shd w:val="clear" w:color="auto" w:fill="FFFFFF"/>
        </w:rPr>
        <w:t xml:space="preserve"> The U.S. could attack Iran, </w:t>
      </w:r>
      <w:r w:rsidRPr="00840E3F">
        <w:rPr>
          <w:sz w:val="16"/>
        </w:rPr>
        <w:t>but can not win a conventional war. General Yuri Baluyevsky, the former chief of the Russian Armed Forces General Staff and Russian deputy defence minister, even publicly came forward in 2007 to warn that an attack on Iran would be a global disaster and unwinnable for the Pentagon. [97]</w:t>
      </w:r>
      <w:r w:rsidRPr="00840E3F">
        <w:rPr>
          <w:sz w:val="12"/>
        </w:rPr>
        <w:t>¶</w:t>
      </w:r>
      <w:r w:rsidRPr="00840E3F">
        <w:rPr>
          <w:sz w:val="16"/>
        </w:rPr>
        <w:t xml:space="preserve"> Such a</w:t>
      </w:r>
      <w:r w:rsidRPr="004A6895">
        <w:rPr>
          <w:color w:val="2C2C21"/>
          <w:u w:val="single"/>
        </w:rPr>
        <w:t xml:space="preserve"> </w:t>
      </w:r>
      <w:r w:rsidRPr="002B6175">
        <w:rPr>
          <w:rStyle w:val="StyleUnderline"/>
          <w:highlight w:val="green"/>
        </w:rPr>
        <w:t>war</w:t>
      </w:r>
      <w:r w:rsidRPr="007656E9">
        <w:rPr>
          <w:rStyle w:val="StyleUnderline"/>
        </w:rPr>
        <w:t xml:space="preserve"> </w:t>
      </w:r>
      <w:r w:rsidRPr="00840E3F">
        <w:rPr>
          <w:sz w:val="16"/>
        </w:rPr>
        <w:t>against Iran and</w:t>
      </w:r>
      <w:r w:rsidRPr="00840E3F">
        <w:rPr>
          <w:color w:val="2C2C21"/>
          <w:sz w:val="16"/>
        </w:rPr>
        <w:t xml:space="preserve"> its allies in the Middle East </w:t>
      </w:r>
      <w:r w:rsidRPr="002B6175">
        <w:rPr>
          <w:rStyle w:val="StyleUnderline"/>
          <w:highlight w:val="green"/>
        </w:rPr>
        <w:t>would lead to</w:t>
      </w:r>
      <w:r w:rsidRPr="004A6895">
        <w:rPr>
          <w:color w:val="2C2C21"/>
          <w:u w:val="single"/>
        </w:rPr>
        <w:t xml:space="preserve"> the </w:t>
      </w:r>
      <w:r w:rsidRPr="002B6175">
        <w:rPr>
          <w:rStyle w:val="StyleUnderline"/>
          <w:highlight w:val="green"/>
        </w:rPr>
        <w:t>use of nuclear weapons</w:t>
      </w:r>
      <w:r w:rsidRPr="007656E9">
        <w:rPr>
          <w:rStyle w:val="StyleUnderline"/>
        </w:rPr>
        <w:t xml:space="preserve"> </w:t>
      </w:r>
      <w:r w:rsidRPr="00840E3F">
        <w:rPr>
          <w:sz w:val="16"/>
        </w:rPr>
        <w:t>against Iran as the only means to defeat it. Even Saddam Hussein, who during his day once commanded the most powerful Arab state and military force, was aware of this. In July 25, 1990, in a meeting with April C. Glaspie, the U.S. ambassador in Baghdad, Saddam Hussein stated: “But you know you [meaning the U.S.] are not the ones who protected your friends during the war with Iran. I assure you, had the Iranians overrun the region, the American troops would not have stopped them, except by the use of nuclear weapons.” [98]</w:t>
      </w:r>
      <w:r w:rsidRPr="00840E3F">
        <w:rPr>
          <w:sz w:val="12"/>
        </w:rPr>
        <w:t>¶</w:t>
      </w:r>
      <w:r w:rsidRPr="00840E3F">
        <w:rPr>
          <w:sz w:val="16"/>
        </w:rPr>
        <w:t xml:space="preserve"> The diabolically unthinkable is no longer a taboo: the use of nuclear weapons once again against another country by the U.S. military. This will be a violation of the NPT and international law. Any nuclear attack on Iran will have major, long-term environmental impacts. A nuclear attack on Iran will also contaminate far-reaching areas that will go far beyond Iran to places such as Europe, Turkey, the Arabian Peninsula, Central Asia, Pakistan, and India.</w:t>
      </w:r>
      <w:r w:rsidRPr="00840E3F">
        <w:rPr>
          <w:sz w:val="12"/>
        </w:rPr>
        <w:t>¶</w:t>
      </w:r>
      <w:r w:rsidRPr="00840E3F">
        <w:rPr>
          <w:sz w:val="16"/>
        </w:rPr>
        <w:t xml:space="preserve"> Within the</w:t>
      </w:r>
      <w:r w:rsidRPr="00840E3F">
        <w:rPr>
          <w:color w:val="2C2C21"/>
          <w:sz w:val="16"/>
        </w:rPr>
        <w:t xml:space="preserve"> </w:t>
      </w:r>
      <w:r w:rsidRPr="002B6175">
        <w:rPr>
          <w:rStyle w:val="StyleUnderline"/>
          <w:highlight w:val="green"/>
        </w:rPr>
        <w:t>NATO</w:t>
      </w:r>
      <w:r w:rsidRPr="007656E9">
        <w:rPr>
          <w:rStyle w:val="StyleUnderline"/>
        </w:rPr>
        <w:t xml:space="preserve"> </w:t>
      </w:r>
      <w:r w:rsidRPr="00840E3F">
        <w:rPr>
          <w:sz w:val="16"/>
        </w:rPr>
        <w:t xml:space="preserve">alliance </w:t>
      </w:r>
      <w:r w:rsidRPr="002B6175">
        <w:rPr>
          <w:rStyle w:val="StyleUnderline"/>
          <w:highlight w:val="green"/>
        </w:rPr>
        <w:t>and</w:t>
      </w:r>
      <w:r w:rsidRPr="007656E9">
        <w:rPr>
          <w:rStyle w:val="StyleUnderline"/>
        </w:rPr>
        <w:t xml:space="preserve"> </w:t>
      </w:r>
      <w:r w:rsidRPr="00840E3F">
        <w:rPr>
          <w:sz w:val="16"/>
        </w:rPr>
        <w:t xml:space="preserve">amongst U.S. </w:t>
      </w:r>
      <w:r w:rsidRPr="002B6175">
        <w:rPr>
          <w:rStyle w:val="StyleUnderline"/>
          <w:highlight w:val="green"/>
        </w:rPr>
        <w:t>allies a consensus has been</w:t>
      </w:r>
      <w:r w:rsidRPr="00840E3F">
        <w:rPr>
          <w:sz w:val="16"/>
        </w:rPr>
        <w:t xml:space="preserve"> underway </w:t>
      </w:r>
      <w:r w:rsidRPr="002B6175">
        <w:rPr>
          <w:rStyle w:val="StyleUnderline"/>
          <w:highlight w:val="green"/>
        </w:rPr>
        <w:t>to legitimize</w:t>
      </w:r>
      <w:r w:rsidRPr="00840E3F">
        <w:rPr>
          <w:sz w:val="16"/>
        </w:rPr>
        <w:t xml:space="preserve"> and normalize </w:t>
      </w:r>
      <w:r w:rsidRPr="002B6175">
        <w:rPr>
          <w:rStyle w:val="StyleUnderline"/>
          <w:highlight w:val="green"/>
        </w:rPr>
        <w:t>the idea of using nuclear weapons</w:t>
      </w:r>
      <w:r w:rsidRPr="007656E9">
        <w:rPr>
          <w:rStyle w:val="StyleUnderline"/>
        </w:rPr>
        <w:t>.</w:t>
      </w:r>
      <w:r w:rsidRPr="00840E3F">
        <w:rPr>
          <w:sz w:val="16"/>
        </w:rPr>
        <w:t xml:space="preserve"> This consenus aims at paving the way for a nuclear strike against Iran and/or other countries in the future.This groundwork also includes the normalization of Israeli nukes.</w:t>
      </w:r>
      <w:r w:rsidRPr="00840E3F">
        <w:rPr>
          <w:sz w:val="12"/>
        </w:rPr>
        <w:t>¶</w:t>
      </w:r>
      <w:r w:rsidRPr="00840E3F">
        <w:rPr>
          <w:sz w:val="16"/>
        </w:rPr>
        <w:t xml:space="preserve"> Towards the end of 2006, Robert Gates stated that Israel has nuclear weapons, which was soon followed by a conveniently-timed slip of the tongue by Ehud Olmert stating that Tel Aviv possessed nuclear weapons. [99] Within this framework, Fumio Kyuma, a former Japanese defence minister, during a speech at Reitaku University in 2007 that followed the statements of Gates and Olmert, tried to publicly legitimize the dropping of atom bombs by the U.S. on Japanese civilians. [100] Because of the massive public outrage in Japanese society, Kyuma was forced to resign his post as defence minister. [101]</w:t>
      </w:r>
      <w:r w:rsidRPr="00840E3F">
        <w:rPr>
          <w:sz w:val="12"/>
        </w:rPr>
        <w:t>¶</w:t>
      </w:r>
      <w:r w:rsidRPr="00840E3F">
        <w:rPr>
          <w:sz w:val="16"/>
        </w:rPr>
        <w:t xml:space="preserve"> The Uncertain Road Ahead: Armageddon at Our Doorstep? The March into the Unknown Horizon...</w:t>
      </w:r>
      <w:r w:rsidRPr="00840E3F">
        <w:rPr>
          <w:sz w:val="12"/>
        </w:rPr>
        <w:t>¶</w:t>
      </w:r>
      <w:r w:rsidRPr="00840E3F">
        <w:rPr>
          <w:sz w:val="16"/>
        </w:rPr>
        <w:t xml:space="preserve"> According to theChristian Science Monitor, Beijing is a barometre on whether Iran will be attacked and it seems unlikely by the acceleration in trade between China and Iran. [102] Still</w:t>
      </w:r>
      <w:r w:rsidRPr="00840E3F">
        <w:rPr>
          <w:color w:val="2C2C21"/>
          <w:sz w:val="16"/>
        </w:rPr>
        <w:t xml:space="preserve"> </w:t>
      </w:r>
      <w:r w:rsidRPr="002B6175">
        <w:rPr>
          <w:rStyle w:val="StyleUnderline"/>
          <w:highlight w:val="green"/>
        </w:rPr>
        <w:t>a major war in the Middle East</w:t>
      </w:r>
      <w:r w:rsidRPr="004A6895">
        <w:rPr>
          <w:color w:val="2C2C21"/>
          <w:u w:val="single"/>
        </w:rPr>
        <w:t xml:space="preserve"> </w:t>
      </w:r>
      <w:r w:rsidRPr="00840E3F">
        <w:rPr>
          <w:sz w:val="16"/>
        </w:rPr>
        <w:t>and an even more dangerous global war with the use of nuclear weapons</w:t>
      </w:r>
      <w:r w:rsidRPr="004A6895">
        <w:rPr>
          <w:color w:val="2C2C21"/>
          <w:u w:val="single"/>
        </w:rPr>
        <w:t xml:space="preserve"> </w:t>
      </w:r>
      <w:r w:rsidRPr="002B6175">
        <w:rPr>
          <w:rStyle w:val="StyleUnderline"/>
          <w:highlight w:val="green"/>
        </w:rPr>
        <w:t>should not be ruled out</w:t>
      </w:r>
      <w:r w:rsidRPr="00840E3F">
        <w:rPr>
          <w:color w:val="2C2C21"/>
          <w:sz w:val="16"/>
        </w:rPr>
        <w:t xml:space="preserve">. The globe is facing a state of worldwide military escalation. </w:t>
      </w:r>
      <w:r w:rsidRPr="002B6175">
        <w:rPr>
          <w:rStyle w:val="StyleUnderline"/>
          <w:highlight w:val="green"/>
        </w:rPr>
        <w:t>What is looming</w:t>
      </w:r>
      <w:r w:rsidRPr="004A6895">
        <w:rPr>
          <w:color w:val="2C2C21"/>
          <w:u w:val="single"/>
        </w:rPr>
        <w:t xml:space="preserve"> </w:t>
      </w:r>
      <w:r w:rsidRPr="00840E3F">
        <w:rPr>
          <w:sz w:val="16"/>
        </w:rPr>
        <w:t>in front of humanity</w:t>
      </w:r>
      <w:r w:rsidRPr="004A6895">
        <w:rPr>
          <w:color w:val="2C2C21"/>
          <w:u w:val="single"/>
        </w:rPr>
        <w:t xml:space="preserve"> </w:t>
      </w:r>
      <w:r w:rsidRPr="002B6175">
        <w:rPr>
          <w:rStyle w:val="StyleUnderline"/>
          <w:highlight w:val="green"/>
        </w:rPr>
        <w:t>is the possibility of</w:t>
      </w:r>
      <w:r w:rsidRPr="002B6175">
        <w:rPr>
          <w:color w:val="2C2C21"/>
          <w:highlight w:val="green"/>
          <w:u w:val="single"/>
        </w:rPr>
        <w:t xml:space="preserve"> </w:t>
      </w:r>
      <w:r w:rsidRPr="00840E3F">
        <w:rPr>
          <w:sz w:val="16"/>
        </w:rPr>
        <w:t>an all-out nuclear war and the</w:t>
      </w:r>
      <w:r>
        <w:rPr>
          <w:color w:val="2C2C21"/>
          <w:u w:val="single"/>
        </w:rPr>
        <w:t xml:space="preserve"> </w:t>
      </w:r>
      <w:r w:rsidRPr="002B6175">
        <w:rPr>
          <w:rStyle w:val="StyleUnderline"/>
          <w:highlight w:val="green"/>
        </w:rPr>
        <w:t>extinction</w:t>
      </w:r>
      <w:r w:rsidRPr="004A6895">
        <w:rPr>
          <w:color w:val="2C2C21"/>
          <w:u w:val="single"/>
        </w:rPr>
        <w:t xml:space="preserve"> </w:t>
      </w:r>
      <w:r w:rsidRPr="00840E3F">
        <w:rPr>
          <w:sz w:val="16"/>
        </w:rPr>
        <w:t>of most life on this planet as we know it.</w:t>
      </w:r>
    </w:p>
    <w:p w:rsidR="00263F94" w:rsidRDefault="00263F94" w:rsidP="00263F94"/>
    <w:p w:rsidR="00263F94" w:rsidRDefault="00263F94" w:rsidP="00263F94"/>
    <w:p w:rsidR="00263F94" w:rsidRPr="000126D0" w:rsidRDefault="00263F94" w:rsidP="00263F94"/>
    <w:p w:rsidR="00263F94" w:rsidRDefault="00263F94" w:rsidP="00B21022">
      <w:pPr>
        <w:pStyle w:val="Heading3"/>
      </w:pPr>
      <w:bookmarkStart w:id="95" w:name="_Toc412146514"/>
      <w:bookmarkStart w:id="96" w:name="_Toc422397274"/>
      <w:r>
        <w:t>Impacts:  Sanctions Legislation = War</w:t>
      </w:r>
      <w:bookmarkEnd w:id="95"/>
      <w:bookmarkEnd w:id="96"/>
    </w:p>
    <w:p w:rsidR="00263F94" w:rsidRDefault="00263F94" w:rsidP="00263F94">
      <w:pPr>
        <w:pStyle w:val="Heading4"/>
      </w:pPr>
      <w:r>
        <w:t>New sanctions tank the talks and risk war:</w:t>
      </w:r>
    </w:p>
    <w:p w:rsidR="00263F94" w:rsidRDefault="00263F94" w:rsidP="00263F94">
      <w:r>
        <w:t xml:space="preserve">Burgess </w:t>
      </w:r>
      <w:r w:rsidRPr="00B048E4">
        <w:rPr>
          <w:rStyle w:val="Style13ptBold"/>
        </w:rPr>
        <w:t>Everett, 1/27/2015</w:t>
      </w:r>
      <w:r>
        <w:t xml:space="preserve"> (staff writer, “Dems give Obama 2 months to reach Iran deal,”  </w:t>
      </w:r>
      <w:hyperlink r:id="rId96" w:history="1">
        <w:r w:rsidRPr="00792E9B">
          <w:rPr>
            <w:rStyle w:val="Hyperlink"/>
          </w:rPr>
          <w:t>http://www.politico.com/story/2015/01/iran-nuclear-deal-sanctions-bob-menendez-114632.html</w:t>
        </w:r>
      </w:hyperlink>
      <w:r>
        <w:t>, Accessed 1/30/2015, rwg)</w:t>
      </w:r>
    </w:p>
    <w:p w:rsidR="00263F94" w:rsidRDefault="00263F94" w:rsidP="00263F94">
      <w:pPr>
        <w:rPr>
          <w:rStyle w:val="StyleUnderline"/>
        </w:rPr>
      </w:pPr>
      <w:r w:rsidRPr="00571B32">
        <w:rPr>
          <w:sz w:val="16"/>
        </w:rPr>
        <w:t xml:space="preserve">Separately, </w:t>
      </w:r>
      <w:r w:rsidRPr="00571B32">
        <w:rPr>
          <w:rStyle w:val="StyleUnderline"/>
          <w:highlight w:val="yellow"/>
        </w:rPr>
        <w:t>House Democrats are also pushing their colleagues not to enact Iran sanctions</w:t>
      </w:r>
      <w:r w:rsidRPr="00571B32">
        <w:rPr>
          <w:sz w:val="16"/>
        </w:rPr>
        <w:t xml:space="preserve">. Reps. Keith Ellison of Minnesota, Raúl Grijalva of Arizona and Barbara Lee of California sent a letter Tuesday to the chairmen and ranking members of the Senate Banking Committee and the House Foreign Affairs Committee, arguing that </w:t>
      </w:r>
      <w:r w:rsidRPr="00571B32">
        <w:rPr>
          <w:rStyle w:val="StyleUnderline"/>
          <w:highlight w:val="yellow"/>
        </w:rPr>
        <w:t>new sanctions would derail the talks.</w:t>
      </w:r>
      <w:r w:rsidRPr="00571B32">
        <w:rPr>
          <w:sz w:val="16"/>
        </w:rPr>
        <w:t xml:space="preserve"> “</w:t>
      </w:r>
      <w:r w:rsidRPr="00571B32">
        <w:rPr>
          <w:rStyle w:val="StyleUnderline"/>
          <w:highlight w:val="yellow"/>
        </w:rPr>
        <w:t>Enacting new sanctions legislation now undermines the efforts of the P5+1 and is contrary to a peaceful solution,</w:t>
      </w:r>
      <w:r w:rsidRPr="00571B32">
        <w:rPr>
          <w:sz w:val="16"/>
        </w:rPr>
        <w:t>” the lawmakers wrote in a letter obtained by POLITICO. “</w:t>
      </w:r>
      <w:r w:rsidRPr="00571B32">
        <w:rPr>
          <w:rStyle w:val="StyleUnderline"/>
          <w:highlight w:val="yellow"/>
        </w:rPr>
        <w:t>Given the sensitive timing, Congressional action should reflect support for a negotiated settlement over the Iranian nuclear dispute rather than pushing legislation that could take us off the negotiating track and escalate towards war.”</w:t>
      </w:r>
    </w:p>
    <w:p w:rsidR="00263F94" w:rsidRDefault="00263F94" w:rsidP="00263F94">
      <w:pPr>
        <w:pStyle w:val="Heading4"/>
      </w:pPr>
      <w:r>
        <w:t>Failure of Iran deal is war with Iran:</w:t>
      </w:r>
    </w:p>
    <w:p w:rsidR="00263F94" w:rsidRDefault="00263F94" w:rsidP="00263F94">
      <w:r>
        <w:t xml:space="preserve">Lawrence </w:t>
      </w:r>
      <w:r w:rsidRPr="0015470F">
        <w:rPr>
          <w:rStyle w:val="Style13ptBold"/>
        </w:rPr>
        <w:t>Wilkerson, 2/18/2015</w:t>
      </w:r>
      <w:r>
        <w:t xml:space="preserve"> (adjunct professor of government and public policy at the College of William and Mary, “Op-Ed: Iran vote: Some in Congress aim to kill diplomacy,” </w:t>
      </w:r>
      <w:hyperlink r:id="rId97" w:history="1">
        <w:r w:rsidRPr="004B490F">
          <w:rPr>
            <w:rStyle w:val="Hyperlink"/>
          </w:rPr>
          <w:t>http://www.richmond.com/opinion/their-opinion/guest-columnists/article_ee8b5615-1e9f-5cbf-bd26-2a2c11528a6e.html</w:t>
        </w:r>
      </w:hyperlink>
      <w:r>
        <w:rPr>
          <w:rStyle w:val="Hyperlink"/>
        </w:rPr>
        <w:t>, Accessed 2/19/2015, rwg)</w:t>
      </w:r>
    </w:p>
    <w:p w:rsidR="00263F94" w:rsidRPr="0015470F" w:rsidRDefault="00263F94" w:rsidP="00263F94">
      <w:pPr>
        <w:rPr>
          <w:sz w:val="16"/>
        </w:rPr>
      </w:pPr>
      <w:r w:rsidRPr="0015470F">
        <w:rPr>
          <w:sz w:val="16"/>
        </w:rPr>
        <w:t xml:space="preserve">And </w:t>
      </w:r>
      <w:r w:rsidRPr="0015470F">
        <w:rPr>
          <w:rStyle w:val="StyleUnderline"/>
          <w:highlight w:val="yellow"/>
        </w:rPr>
        <w:t>if Congress votes down the final Iran deal, what’s Plan B? With diplomacy dead, all that’s left on the table is the most unattractive option in dealing with the Iranian nuclear issue: military action.</w:t>
      </w:r>
      <w:r w:rsidRPr="0015470F">
        <w:rPr>
          <w:rStyle w:val="StyleUnderline"/>
        </w:rPr>
        <w:t xml:space="preserve"> </w:t>
      </w:r>
      <w:r w:rsidRPr="0015470F">
        <w:rPr>
          <w:sz w:val="16"/>
        </w:rPr>
        <w:t xml:space="preserve">Make no mistake: </w:t>
      </w:r>
      <w:r w:rsidRPr="0015470F">
        <w:rPr>
          <w:rStyle w:val="StyleUnderline"/>
          <w:highlight w:val="yellow"/>
        </w:rPr>
        <w:t>The same people who got us into war with Iraq have been calling for war with Iran for years</w:t>
      </w:r>
      <w:r w:rsidRPr="0015470F">
        <w:rPr>
          <w:sz w:val="16"/>
        </w:rPr>
        <w:t>. Graham himself declared the negotiations “over” more than two years ago, and in 2013, the senator from my home state of South Carolina pushed an authorization for the use of military force against Iran</w:t>
      </w:r>
      <w:r w:rsidRPr="0015470F">
        <w:rPr>
          <w:rStyle w:val="StyleUnderline"/>
          <w:highlight w:val="yellow"/>
        </w:rPr>
        <w:t>. I know what Graham wants: war.</w:t>
      </w:r>
    </w:p>
    <w:p w:rsidR="00263F94" w:rsidRDefault="00263F94" w:rsidP="00263F94">
      <w:pPr>
        <w:pStyle w:val="Heading4"/>
      </w:pPr>
      <w:r>
        <w:t>Sanctions cause war:</w:t>
      </w:r>
    </w:p>
    <w:p w:rsidR="00263F94" w:rsidRDefault="00263F94" w:rsidP="00263F94">
      <w:r>
        <w:t xml:space="preserve">Joseph </w:t>
      </w:r>
      <w:r w:rsidRPr="00D46AC6">
        <w:rPr>
          <w:rStyle w:val="Style13ptBold"/>
        </w:rPr>
        <w:t>Triscari, 1/30/2015</w:t>
      </w:r>
      <w:r>
        <w:t xml:space="preserve"> (“Menendez push for more sanctions on Iran undermines Obama's goal,” </w:t>
      </w:r>
      <w:hyperlink r:id="rId98" w:history="1">
        <w:r w:rsidRPr="00792E9B">
          <w:rPr>
            <w:rStyle w:val="Hyperlink"/>
          </w:rPr>
          <w:t>http://www.nj.com/opinion/index.ssf/2015/01/letter_menendez_push_for_more_sanctions_on_iran_un.html</w:t>
        </w:r>
      </w:hyperlink>
      <w:r>
        <w:t>, Accessed 1/30/2015, rwg)</w:t>
      </w:r>
    </w:p>
    <w:p w:rsidR="00263F94" w:rsidRDefault="00263F94" w:rsidP="00263F94">
      <w:pPr>
        <w:rPr>
          <w:rStyle w:val="StyleUnderline"/>
        </w:rPr>
      </w:pPr>
      <w:r w:rsidRPr="00A242F7">
        <w:rPr>
          <w:rStyle w:val="StyleUnderline"/>
          <w:highlight w:val="yellow"/>
        </w:rPr>
        <w:t>I am upset with</w:t>
      </w:r>
      <w:r w:rsidRPr="00A242F7">
        <w:rPr>
          <w:sz w:val="16"/>
        </w:rPr>
        <w:t xml:space="preserve"> Sen. Bob </w:t>
      </w:r>
      <w:r w:rsidRPr="00A242F7">
        <w:rPr>
          <w:rStyle w:val="StyleUnderline"/>
          <w:highlight w:val="yellow"/>
        </w:rPr>
        <w:t>Menendez’s</w:t>
      </w:r>
      <w:r w:rsidRPr="00A242F7">
        <w:rPr>
          <w:rStyle w:val="StyleUnderline"/>
        </w:rPr>
        <w:t xml:space="preserve"> </w:t>
      </w:r>
      <w:r w:rsidRPr="00A242F7">
        <w:rPr>
          <w:sz w:val="16"/>
        </w:rPr>
        <w:t xml:space="preserve">(D-N.J.) </w:t>
      </w:r>
      <w:r w:rsidRPr="00A242F7">
        <w:rPr>
          <w:rStyle w:val="StyleUnderline"/>
          <w:highlight w:val="yellow"/>
        </w:rPr>
        <w:t>insistence to proceed with a bill imposing more sanctions on Iran in the midst of ongoing negotiations</w:t>
      </w:r>
      <w:r w:rsidRPr="00A242F7">
        <w:rPr>
          <w:rStyle w:val="StyleUnderline"/>
        </w:rPr>
        <w:t xml:space="preserve"> </w:t>
      </w:r>
      <w:r w:rsidRPr="00A242F7">
        <w:rPr>
          <w:sz w:val="16"/>
        </w:rPr>
        <w:t xml:space="preserve">(“Menendez challenges Obama on Iran sanctions,” Jan. 21). That would do more to strengthen the position of Iranian conservatives opposed to the current discussions than to any "moderates" trying to move Iran toward a negotiated settlement. Moreover, his actions provide political cover to the new Republican majority in Congress, which is only too happy to embrace "bipartisanship" as a bludgeon to beat back any and all of the president's foreign policy initiatives. Taken in tandem with Rep. John Boehner's invitation to Israeli Prime Minister Benjamin Netanyahu to address both chambers of Congress, it is clear this is an orchestrated Republican attempt to scuttle the Iranian negotiations. </w:t>
      </w:r>
      <w:r w:rsidRPr="00A242F7">
        <w:rPr>
          <w:rStyle w:val="StyleUnderline"/>
          <w:highlight w:val="yellow"/>
        </w:rPr>
        <w:t>Is the alternative then to plunge into another war in the Middle East at the cost of American lives and treasure with the predictable result of creating more anti-American extremists?</w:t>
      </w:r>
    </w:p>
    <w:p w:rsidR="00263F94" w:rsidRPr="006E7D93" w:rsidRDefault="00263F94" w:rsidP="00263F94">
      <w:pPr>
        <w:pStyle w:val="Heading4"/>
        <w:rPr>
          <w:rStyle w:val="Style13ptBold"/>
          <w:b/>
        </w:rPr>
      </w:pPr>
      <w:r w:rsidRPr="006E7D93">
        <w:rPr>
          <w:rStyle w:val="Style13ptBold"/>
          <w:b/>
        </w:rPr>
        <w:t>Sanctions necessary to prevent war in the Middle East:</w:t>
      </w:r>
    </w:p>
    <w:p w:rsidR="00263F94" w:rsidRDefault="00263F94" w:rsidP="00263F94">
      <w:r w:rsidRPr="006E7D93">
        <w:rPr>
          <w:rStyle w:val="Style13ptBold"/>
        </w:rPr>
        <w:t>Nation, 1/13/2015</w:t>
      </w:r>
      <w:r>
        <w:t xml:space="preserve"> (“Don't Let Congress Kill Negotiations with Iran,” </w:t>
      </w:r>
      <w:hyperlink r:id="rId99" w:history="1">
        <w:r w:rsidRPr="001F438E">
          <w:rPr>
            <w:rStyle w:val="Hyperlink"/>
          </w:rPr>
          <w:t>http://www.thenation.com/blog/194793/dont-let-congress-kill-negotiations-iran</w:t>
        </w:r>
      </w:hyperlink>
      <w:r>
        <w:t>, Accessed 1/30/2015, rwg)</w:t>
      </w:r>
    </w:p>
    <w:p w:rsidR="00263F94" w:rsidRPr="006E7D93" w:rsidRDefault="00263F94" w:rsidP="00263F94">
      <w:pPr>
        <w:rPr>
          <w:rStyle w:val="StyleUnderline"/>
        </w:rPr>
      </w:pPr>
      <w:r w:rsidRPr="006E7D93">
        <w:rPr>
          <w:rStyle w:val="StyleUnderline"/>
          <w:highlight w:val="yellow"/>
        </w:rPr>
        <w:t>The US, our allies, and Iran are once again at the negotiating table working out a comprehensive agreement that could prevent a nuclear-armed Iran and help avert a disastrous war of choice in the Middle East</w:t>
      </w:r>
      <w:r>
        <w:t xml:space="preserve">. But while they work, </w:t>
      </w:r>
      <w:r w:rsidRPr="006E7D93">
        <w:rPr>
          <w:rStyle w:val="StyleUnderline"/>
          <w:highlight w:val="yellow"/>
        </w:rPr>
        <w:t>hawks in the Senate are threatening to introduce new sanctions that could sabotage these crucial negotiations.</w:t>
      </w:r>
      <w:r w:rsidRPr="006E7D93">
        <w:rPr>
          <w:rStyle w:val="StyleUnderline"/>
        </w:rPr>
        <w:t xml:space="preserve"> </w:t>
      </w:r>
    </w:p>
    <w:p w:rsidR="00263F94" w:rsidRPr="00A242F7" w:rsidRDefault="00263F94" w:rsidP="00263F94">
      <w:pPr>
        <w:rPr>
          <w:rStyle w:val="StyleUnderline"/>
        </w:rPr>
      </w:pPr>
    </w:p>
    <w:p w:rsidR="00263F94" w:rsidRDefault="00263F94" w:rsidP="00263F94">
      <w:pPr>
        <w:pStyle w:val="Heading4"/>
      </w:pPr>
    </w:p>
    <w:p w:rsidR="00263F94" w:rsidRDefault="00263F94" w:rsidP="00263F94">
      <w:pPr>
        <w:pStyle w:val="Heading4"/>
        <w:numPr>
          <w:ilvl w:val="0"/>
          <w:numId w:val="25"/>
        </w:numPr>
      </w:pPr>
      <w:r>
        <w:t>New sanctions blow up the negotiations with Iran:</w:t>
      </w:r>
    </w:p>
    <w:p w:rsidR="00263F94" w:rsidRDefault="00263F94" w:rsidP="00263F94">
      <w:r>
        <w:t xml:space="preserve">David </w:t>
      </w:r>
      <w:r w:rsidRPr="009939A3">
        <w:rPr>
          <w:rStyle w:val="Style13ptBold"/>
        </w:rPr>
        <w:t>McCabe, 12/2/2014</w:t>
      </w:r>
      <w:r>
        <w:t xml:space="preserve"> (staff writer, “Rice: New sanctions would 'blow up' Iran nuclear talks,” </w:t>
      </w:r>
      <w:hyperlink r:id="rId100" w:history="1">
        <w:r w:rsidRPr="007F20AE">
          <w:rPr>
            <w:rStyle w:val="Hyperlink"/>
          </w:rPr>
          <w:t>http://thehill.com/policy/international/225759-rice-new-sanctions-would-blow-up-iran-talks</w:t>
        </w:r>
      </w:hyperlink>
      <w:r>
        <w:t>, Accessed 1/2/2015, rwg)</w:t>
      </w:r>
    </w:p>
    <w:p w:rsidR="00263F94" w:rsidRPr="009939A3" w:rsidRDefault="00263F94" w:rsidP="00263F94">
      <w:pPr>
        <w:rPr>
          <w:sz w:val="16"/>
        </w:rPr>
      </w:pPr>
      <w:r w:rsidRPr="009939A3">
        <w:rPr>
          <w:rStyle w:val="StyleUnderline"/>
          <w:highlight w:val="yellow"/>
        </w:rPr>
        <w:t>Placing additional sanctions on Iran would “blow up” negotiations over the country’s nuclear program, national security adviser Susan Rice said</w:t>
      </w:r>
      <w:r w:rsidRPr="009939A3">
        <w:rPr>
          <w:sz w:val="16"/>
        </w:rPr>
        <w:t xml:space="preserve"> Tuesday. “</w:t>
      </w:r>
      <w:r w:rsidRPr="009939A3">
        <w:rPr>
          <w:rStyle w:val="StyleUnderline"/>
          <w:highlight w:val="yellow"/>
        </w:rPr>
        <w:t>The P5+1 would fracture, the international community would blame the U</w:t>
      </w:r>
      <w:r w:rsidRPr="009939A3">
        <w:rPr>
          <w:sz w:val="16"/>
        </w:rPr>
        <w:t xml:space="preserve">nited </w:t>
      </w:r>
      <w:r w:rsidRPr="009939A3">
        <w:rPr>
          <w:rStyle w:val="StyleUnderline"/>
          <w:highlight w:val="yellow"/>
        </w:rPr>
        <w:t>S</w:t>
      </w:r>
      <w:r w:rsidRPr="009939A3">
        <w:rPr>
          <w:sz w:val="16"/>
        </w:rPr>
        <w:t xml:space="preserve">tates rather than Iran </w:t>
      </w:r>
      <w:r w:rsidRPr="009939A3">
        <w:rPr>
          <w:rStyle w:val="StyleUnderline"/>
          <w:highlight w:val="yellow"/>
        </w:rPr>
        <w:t>for the collapse of the negotiations, and the Iranians would conclude that there’s little point in pursuing this process at the negotiating table,”</w:t>
      </w:r>
      <w:r w:rsidRPr="009939A3">
        <w:rPr>
          <w:sz w:val="16"/>
        </w:rPr>
        <w:t xml:space="preserve"> Rice said at a conference hosted by The Wall Street Journal.</w:t>
      </w:r>
    </w:p>
    <w:p w:rsidR="00263F94" w:rsidRDefault="00263F94" w:rsidP="00263F94">
      <w:pPr>
        <w:pStyle w:val="Heading4"/>
        <w:numPr>
          <w:ilvl w:val="0"/>
          <w:numId w:val="25"/>
        </w:numPr>
      </w:pPr>
      <w:r>
        <w:t>Deal Failure = War with Iran</w:t>
      </w:r>
    </w:p>
    <w:p w:rsidR="00263F94" w:rsidRPr="00B50262" w:rsidRDefault="00263F94" w:rsidP="00263F94">
      <w:r>
        <w:t xml:space="preserve">Ben </w:t>
      </w:r>
      <w:r w:rsidRPr="002B6175">
        <w:rPr>
          <w:rStyle w:val="Style13ptBold"/>
        </w:rPr>
        <w:t>Windsor</w:t>
      </w:r>
      <w:r>
        <w:t xml:space="preserve">, “A Coalition Is Working Furiously Behind the Scenes to Support Obama’s Iran Talks,” BUSINESS INSIDER </w:t>
      </w:r>
      <w:r w:rsidRPr="002B6175">
        <w:rPr>
          <w:rStyle w:val="Style13ptBold"/>
        </w:rPr>
        <w:t>10—2</w:t>
      </w:r>
      <w:r>
        <w:t xml:space="preserve">—14, </w:t>
      </w:r>
      <w:hyperlink r:id="rId101" w:history="1">
        <w:r w:rsidRPr="007F20AE">
          <w:rPr>
            <w:rStyle w:val="Hyperlink"/>
          </w:rPr>
          <w:t>http://www.businessinsider.com/rag-tag-iran-coalition-backing-diplomacy-2014-10</w:t>
        </w:r>
      </w:hyperlink>
      <w:r>
        <w:t>, Accessed 1/2/2015, rwg)</w:t>
      </w:r>
    </w:p>
    <w:p w:rsidR="00263F94" w:rsidRPr="009E51CC" w:rsidRDefault="00263F94" w:rsidP="00263F94">
      <w:pPr>
        <w:rPr>
          <w:u w:val="single"/>
        </w:rPr>
      </w:pPr>
      <w:r w:rsidRPr="002B6175">
        <w:t>Since November 2013, the Obama administration has engaged with Iran in tense, drawn-out nuclear negotiations which optimists hope could bring an end to decades of hostility and mistrust. Throughout it all,</w:t>
      </w:r>
      <w:r w:rsidRPr="00455625">
        <w:rPr>
          <w:rStyle w:val="StyleUnderline"/>
        </w:rPr>
        <w:t xml:space="preserve"> </w:t>
      </w:r>
      <w:r w:rsidRPr="00F359F0">
        <w:rPr>
          <w:rStyle w:val="StyleUnderline"/>
          <w:highlight w:val="yellow"/>
        </w:rPr>
        <w:t xml:space="preserve">Congress has threatened </w:t>
      </w:r>
      <w:r w:rsidRPr="002B6175">
        <w:t>to play the spoiler, with a tough</w:t>
      </w:r>
      <w:r w:rsidRPr="00455625">
        <w:rPr>
          <w:rStyle w:val="StyleUnderline"/>
        </w:rPr>
        <w:t xml:space="preserve"> </w:t>
      </w:r>
      <w:r w:rsidRPr="00F359F0">
        <w:rPr>
          <w:rStyle w:val="StyleUnderline"/>
          <w:highlight w:val="yellow"/>
        </w:rPr>
        <w:t>sanctions</w:t>
      </w:r>
      <w:r w:rsidRPr="00455625">
        <w:rPr>
          <w:rStyle w:val="StyleUnderline"/>
        </w:rPr>
        <w:t xml:space="preserve"> </w:t>
      </w:r>
      <w:r w:rsidRPr="002B6175">
        <w:t>bill passing the House and looming in the Senate</w:t>
      </w:r>
      <w:r w:rsidRPr="00455625">
        <w:rPr>
          <w:rStyle w:val="StyleUnderline"/>
        </w:rPr>
        <w:t xml:space="preserve"> </w:t>
      </w:r>
      <w:r w:rsidRPr="00F359F0">
        <w:rPr>
          <w:rStyle w:val="StyleUnderline"/>
          <w:highlight w:val="yellow"/>
        </w:rPr>
        <w:t>which would</w:t>
      </w:r>
      <w:r w:rsidRPr="00455625">
        <w:rPr>
          <w:rStyle w:val="StyleUnderline"/>
        </w:rPr>
        <w:t xml:space="preserve"> </w:t>
      </w:r>
      <w:r w:rsidRPr="002B6175">
        <w:t>almost certainly</w:t>
      </w:r>
      <w:r w:rsidRPr="00455625">
        <w:rPr>
          <w:rStyle w:val="StyleUnderline"/>
        </w:rPr>
        <w:t xml:space="preserve"> </w:t>
      </w:r>
      <w:r w:rsidRPr="00F359F0">
        <w:rPr>
          <w:rStyle w:val="StyleUnderline"/>
          <w:highlight w:val="yellow"/>
        </w:rPr>
        <w:t>scuttle the fragile talks</w:t>
      </w:r>
      <w:r>
        <w:t xml:space="preserve"> </w:t>
      </w:r>
      <w:r w:rsidRPr="002B6175">
        <w:t xml:space="preserve">over the Iranian nuclear program. Now, as the deadline for the end of the talks approaches, a coalition of legislators, advocacy groups, and White House </w:t>
      </w:r>
      <w:r w:rsidRPr="00F359F0">
        <w:rPr>
          <w:rStyle w:val="StyleUnderline"/>
          <w:highlight w:val="yellow"/>
        </w:rPr>
        <w:t xml:space="preserve">officials are working to hold Congress back </w:t>
      </w:r>
      <w:r w:rsidRPr="002B6175">
        <w:t xml:space="preserve">from the brink of thwarting what they see as a historic window of opportunity. They're </w:t>
      </w:r>
      <w:r w:rsidRPr="00F359F0">
        <w:rPr>
          <w:rStyle w:val="StyleUnderline"/>
          <w:highlight w:val="yellow"/>
        </w:rPr>
        <w:t>fighting against legislators and conservative groups</w:t>
      </w:r>
      <w:r w:rsidRPr="0061626B">
        <w:t xml:space="preserve"> </w:t>
      </w:r>
      <w:r>
        <w:t xml:space="preserve">like The Heritage Foundation and The Free Enterprise </w:t>
      </w:r>
      <w:r w:rsidRPr="002B6175">
        <w:t>Institute who are</w:t>
      </w:r>
      <w:r w:rsidRPr="002B6175">
        <w:rPr>
          <w:rStyle w:val="StyleUnderline"/>
        </w:rPr>
        <w:t xml:space="preserve"> </w:t>
      </w:r>
      <w:r w:rsidRPr="00F359F0">
        <w:rPr>
          <w:rStyle w:val="StyleUnderline"/>
          <w:highlight w:val="yellow"/>
        </w:rPr>
        <w:t>pushing</w:t>
      </w:r>
      <w:r w:rsidRPr="002B6175">
        <w:rPr>
          <w:rStyle w:val="StyleUnderline"/>
        </w:rPr>
        <w:t xml:space="preserve"> </w:t>
      </w:r>
      <w:r w:rsidRPr="002B6175">
        <w:t>for the US to take</w:t>
      </w:r>
      <w:r w:rsidRPr="002B6175">
        <w:rPr>
          <w:rStyle w:val="StyleUnderline"/>
        </w:rPr>
        <w:t xml:space="preserve"> </w:t>
      </w:r>
      <w:r w:rsidRPr="00F359F0">
        <w:rPr>
          <w:rStyle w:val="StyleUnderline"/>
          <w:highlight w:val="yellow"/>
        </w:rPr>
        <w:t>a hawkish stance</w:t>
      </w:r>
      <w:r>
        <w:t xml:space="preserve">. Legislators, led by Minnesota Congressman Keith Ellison, have been maneuvering quietly behind the scenes in Congress to keep the talks alive. At the same time, </w:t>
      </w:r>
      <w:r w:rsidRPr="00F359F0">
        <w:rPr>
          <w:rStyle w:val="StyleUnderline"/>
          <w:highlight w:val="yellow"/>
        </w:rPr>
        <w:t>officials</w:t>
      </w:r>
      <w:r w:rsidRPr="002B6175">
        <w:rPr>
          <w:rStyle w:val="StyleUnderline"/>
        </w:rPr>
        <w:t xml:space="preserve"> </w:t>
      </w:r>
      <w:r w:rsidRPr="002B6175">
        <w:t xml:space="preserve">from the White House </w:t>
      </w:r>
      <w:r w:rsidRPr="00F359F0">
        <w:rPr>
          <w:rStyle w:val="StyleUnderline"/>
          <w:highlight w:val="yellow"/>
        </w:rPr>
        <w:t>have been leaning</w:t>
      </w:r>
      <w:r w:rsidRPr="002B6175">
        <w:rPr>
          <w:rStyle w:val="StyleUnderline"/>
        </w:rPr>
        <w:t xml:space="preserve"> </w:t>
      </w:r>
      <w:r w:rsidRPr="002B6175">
        <w:t>heavily</w:t>
      </w:r>
      <w:r w:rsidRPr="002B6175">
        <w:rPr>
          <w:rStyle w:val="StyleUnderline"/>
        </w:rPr>
        <w:t xml:space="preserve"> </w:t>
      </w:r>
      <w:r w:rsidRPr="00F359F0">
        <w:rPr>
          <w:rStyle w:val="StyleUnderline"/>
          <w:highlight w:val="yellow"/>
        </w:rPr>
        <w:t>on</w:t>
      </w:r>
      <w:r w:rsidRPr="002B6175">
        <w:rPr>
          <w:rStyle w:val="StyleUnderline"/>
        </w:rPr>
        <w:t xml:space="preserve"> Senate </w:t>
      </w:r>
      <w:r w:rsidRPr="00F359F0">
        <w:rPr>
          <w:rStyle w:val="StyleUnderline"/>
          <w:highlight w:val="yellow"/>
        </w:rPr>
        <w:t>Democrats to refrain from bringing a sanctions bill to the floor</w:t>
      </w:r>
      <w:r w:rsidRPr="00F359F0">
        <w:rPr>
          <w:highlight w:val="yellow"/>
        </w:rPr>
        <w:t>.</w:t>
      </w:r>
      <w:r>
        <w:t xml:space="preserve"> </w:t>
      </w:r>
      <w:r w:rsidRPr="002B6175">
        <w:t>On the outside, a diverse range of pro-diplomacy groups, led by organisations like the National Iranian American Council (NIAC) and the liberal Jewish organization J Street, have found a common cause and rallied together to lobby for restraint. Even the Quakers are energized. “This is a do-or-die moment, either we succeed, or we go in a much more negative direction,” said NIAC co-founder Trita Parsi at the group’s annual conference last weekend. Parsi sees the negotiations as a historic moment during a narrow window of opportunity.</w:t>
      </w:r>
      <w:r w:rsidRPr="00412EEA">
        <w:rPr>
          <w:rStyle w:val="StyleUnderline"/>
        </w:rPr>
        <w:t xml:space="preserve"> </w:t>
      </w:r>
      <w:r w:rsidRPr="00F359F0">
        <w:rPr>
          <w:rStyle w:val="StyleUnderline"/>
          <w:highlight w:val="yellow"/>
        </w:rPr>
        <w:t>Presidents</w:t>
      </w:r>
      <w:r w:rsidRPr="002B6175">
        <w:rPr>
          <w:rStyle w:val="StyleUnderline"/>
        </w:rPr>
        <w:t xml:space="preserve"> </w:t>
      </w:r>
      <w:r w:rsidRPr="002B6175">
        <w:t>on both sides</w:t>
      </w:r>
      <w:r w:rsidRPr="002B6175">
        <w:rPr>
          <w:rStyle w:val="StyleUnderline"/>
        </w:rPr>
        <w:t xml:space="preserve"> </w:t>
      </w:r>
      <w:r w:rsidRPr="00F359F0">
        <w:rPr>
          <w:rStyle w:val="StyleUnderline"/>
          <w:highlight w:val="yellow"/>
        </w:rPr>
        <w:t>have sunk significant time and energy into the talks</w:t>
      </w:r>
      <w:r w:rsidRPr="00412EEA">
        <w:rPr>
          <w:rStyle w:val="StyleUnderline"/>
        </w:rPr>
        <w:t xml:space="preserve"> </w:t>
      </w:r>
      <w:r w:rsidRPr="002B6175">
        <w:t>and Parsi believes</w:t>
      </w:r>
      <w:r w:rsidRPr="00412EEA">
        <w:rPr>
          <w:rStyle w:val="StyleUnderline"/>
        </w:rPr>
        <w:t xml:space="preserve"> </w:t>
      </w:r>
      <w:r w:rsidRPr="00F359F0">
        <w:rPr>
          <w:rStyle w:val="StyleUnderline"/>
          <w:highlight w:val="yellow"/>
        </w:rPr>
        <w:t>the current leadership</w:t>
      </w:r>
      <w:r w:rsidRPr="00412EEA">
        <w:rPr>
          <w:rStyle w:val="StyleUnderline"/>
        </w:rPr>
        <w:t xml:space="preserve"> </w:t>
      </w:r>
      <w:r w:rsidRPr="002B6175">
        <w:t>in both countries</w:t>
      </w:r>
      <w:r w:rsidRPr="00412EEA">
        <w:rPr>
          <w:rStyle w:val="StyleUnderline"/>
        </w:rPr>
        <w:t xml:space="preserve"> </w:t>
      </w:r>
      <w:r w:rsidRPr="00F359F0">
        <w:rPr>
          <w:rStyle w:val="StyleUnderline"/>
          <w:highlight w:val="yellow"/>
        </w:rPr>
        <w:t>is more likely to make a deal</w:t>
      </w:r>
      <w:r w:rsidRPr="00412EEA">
        <w:rPr>
          <w:rStyle w:val="StyleUnderline"/>
        </w:rPr>
        <w:t xml:space="preserve"> </w:t>
      </w:r>
      <w:r w:rsidRPr="002B6175">
        <w:t>than those who came before — or might come after.</w:t>
      </w:r>
      <w:r>
        <w:rPr>
          <w:rStyle w:val="StyleUnderline"/>
        </w:rPr>
        <w:t xml:space="preserve"> </w:t>
      </w:r>
      <w:r w:rsidRPr="002340B9">
        <w:rPr>
          <w:rStyle w:val="StyleUnderline"/>
        </w:rPr>
        <w:t>“</w:t>
      </w:r>
      <w:r w:rsidRPr="00F359F0">
        <w:rPr>
          <w:rStyle w:val="StyleUnderline"/>
          <w:highlight w:val="yellow"/>
        </w:rPr>
        <w:t>The next president</w:t>
      </w:r>
      <w:r w:rsidRPr="002340B9">
        <w:rPr>
          <w:rStyle w:val="StyleUnderline"/>
        </w:rPr>
        <w:t xml:space="preserve">, </w:t>
      </w:r>
      <w:r w:rsidRPr="002B6175">
        <w:t>whatever political party they’re in</w:t>
      </w:r>
      <w:r w:rsidRPr="002340B9">
        <w:rPr>
          <w:rStyle w:val="StyleUnderline"/>
        </w:rPr>
        <w:t xml:space="preserve">, </w:t>
      </w:r>
      <w:r w:rsidRPr="00F359F0">
        <w:rPr>
          <w:rStyle w:val="StyleUnderline"/>
          <w:highlight w:val="yellow"/>
        </w:rPr>
        <w:t>is not going to spend</w:t>
      </w:r>
      <w:r w:rsidRPr="002340B9">
        <w:rPr>
          <w:rStyle w:val="StyleUnderline"/>
        </w:rPr>
        <w:t xml:space="preserve"> </w:t>
      </w:r>
      <w:r w:rsidRPr="002B6175">
        <w:t xml:space="preserve">precious </w:t>
      </w:r>
      <w:r w:rsidRPr="00F359F0">
        <w:rPr>
          <w:rStyle w:val="StyleUnderline"/>
          <w:highlight w:val="yellow"/>
        </w:rPr>
        <w:t>political capital battling Congress… [Obama] is the guy</w:t>
      </w:r>
      <w:r w:rsidRPr="002340B9">
        <w:rPr>
          <w:rStyle w:val="StyleUnderline"/>
        </w:rPr>
        <w:t>,”</w:t>
      </w:r>
      <w:r>
        <w:t xml:space="preserve"> Parsi said. </w:t>
      </w:r>
      <w:r w:rsidRPr="002B6175">
        <w:t>Supporters fear that</w:t>
      </w:r>
      <w:r w:rsidRPr="00964C93">
        <w:rPr>
          <w:rStyle w:val="StyleUnderline"/>
        </w:rPr>
        <w:t xml:space="preserve"> </w:t>
      </w:r>
      <w:r w:rsidRPr="00F359F0">
        <w:rPr>
          <w:rStyle w:val="StyleUnderline"/>
          <w:highlight w:val="yellow"/>
        </w:rPr>
        <w:t>failure</w:t>
      </w:r>
      <w:r w:rsidRPr="00964C93">
        <w:rPr>
          <w:rStyle w:val="StyleUnderline"/>
        </w:rPr>
        <w:t xml:space="preserve"> </w:t>
      </w:r>
      <w:r w:rsidRPr="002B6175">
        <w:t>of the talks</w:t>
      </w:r>
      <w:r w:rsidRPr="00964C93">
        <w:rPr>
          <w:rStyle w:val="StyleUnderline"/>
        </w:rPr>
        <w:t xml:space="preserve"> </w:t>
      </w:r>
      <w:r w:rsidRPr="00F359F0">
        <w:rPr>
          <w:rStyle w:val="StyleUnderline"/>
          <w:highlight w:val="yellow"/>
        </w:rPr>
        <w:t>could trigger increased sanctions, the rise of hardliners in Iran, and relations spiraling toward military confrontation</w:t>
      </w:r>
      <w:r w:rsidRPr="00964C93">
        <w:rPr>
          <w:rStyle w:val="StyleUnderline"/>
        </w:rPr>
        <w:t>.</w:t>
      </w:r>
    </w:p>
    <w:p w:rsidR="00263F94" w:rsidRPr="003349C2" w:rsidRDefault="00263F94" w:rsidP="00263F94"/>
    <w:p w:rsidR="00263F94" w:rsidRDefault="00263F94" w:rsidP="00263F94">
      <w:pPr>
        <w:pStyle w:val="Heading4"/>
        <w:numPr>
          <w:ilvl w:val="0"/>
          <w:numId w:val="25"/>
        </w:numPr>
      </w:pPr>
      <w:r>
        <w:t>Extinction</w:t>
      </w:r>
    </w:p>
    <w:p w:rsidR="00263F94" w:rsidRDefault="00263F94" w:rsidP="00263F94">
      <w:r>
        <w:t xml:space="preserve">John Scales </w:t>
      </w:r>
      <w:r w:rsidRPr="00B50262">
        <w:rPr>
          <w:rStyle w:val="Style13ptBold"/>
        </w:rPr>
        <w:t>Avery</w:t>
      </w:r>
      <w:r>
        <w:t>, Associate Professor, University of Copenhagen,” COUNTERCURRENTS, 11—5—</w:t>
      </w:r>
      <w:r w:rsidRPr="00B50262">
        <w:rPr>
          <w:rStyle w:val="Style13ptBold"/>
        </w:rPr>
        <w:t>13,</w:t>
      </w:r>
      <w:r>
        <w:t xml:space="preserve"> </w:t>
      </w:r>
      <w:hyperlink r:id="rId102" w:history="1">
        <w:r w:rsidRPr="003111EE">
          <w:rPr>
            <w:rStyle w:val="Hyperlink"/>
          </w:rPr>
          <w:t>http://www.countercurrents.org/avery061113.htm</w:t>
        </w:r>
      </w:hyperlink>
    </w:p>
    <w:p w:rsidR="00263F94" w:rsidRDefault="00263F94" w:rsidP="00263F94">
      <w:r w:rsidRPr="00ED5151">
        <w:t xml:space="preserve">Despite the willingness of Iran's new President, Hassan Rouhani to make all reasonable concessions to US demands, Israeli pressure groups in Washington continue to demand </w:t>
      </w:r>
      <w:r w:rsidRPr="00F359F0">
        <w:rPr>
          <w:highlight w:val="yellow"/>
        </w:rPr>
        <w:t>an attack on Iran</w:t>
      </w:r>
      <w:r w:rsidRPr="002B6175">
        <w:t>. But such</w:t>
      </w:r>
      <w:r w:rsidRPr="00ED5151">
        <w:t xml:space="preserve"> an attack </w:t>
      </w:r>
      <w:r w:rsidRPr="00F359F0">
        <w:rPr>
          <w:rStyle w:val="StyleUnderline"/>
          <w:highlight w:val="yellow"/>
        </w:rPr>
        <w:t>might escalate into a global nuclear war,</w:t>
      </w:r>
      <w:r w:rsidRPr="00ED5151">
        <w:t xml:space="preserve"> with catastrophic consequences. As we approach the 100th anniversary </w:t>
      </w:r>
      <w:r w:rsidRPr="002B6175">
        <w:t xml:space="preserve">World War I, we should remember that this colossal disaster escalated uncontrollably from what was intended to be </w:t>
      </w:r>
      <w:r w:rsidRPr="00F359F0">
        <w:rPr>
          <w:rStyle w:val="StyleUnderline"/>
          <w:highlight w:val="yellow"/>
        </w:rPr>
        <w:t>a minor conflict</w:t>
      </w:r>
      <w:r w:rsidRPr="00E4542B">
        <w:rPr>
          <w:rStyle w:val="StyleUnderline"/>
        </w:rPr>
        <w:t xml:space="preserve">. </w:t>
      </w:r>
      <w:r w:rsidRPr="002B6175">
        <w:t>There is a danger that an attack on Iran</w:t>
      </w:r>
      <w:r w:rsidRPr="00E4542B">
        <w:rPr>
          <w:rStyle w:val="StyleUnderline"/>
        </w:rPr>
        <w:t xml:space="preserve"> </w:t>
      </w:r>
      <w:r w:rsidRPr="00F359F0">
        <w:rPr>
          <w:rStyle w:val="StyleUnderline"/>
          <w:highlight w:val="yellow"/>
        </w:rPr>
        <w:t>would escalate into a large-scale war in the Middle East</w:t>
      </w:r>
      <w:r w:rsidRPr="002B6175">
        <w:t>, entirely</w:t>
      </w:r>
      <w:r w:rsidRPr="002B6175">
        <w:rPr>
          <w:rStyle w:val="StyleUnderline"/>
        </w:rPr>
        <w:t xml:space="preserve"> </w:t>
      </w:r>
      <w:r w:rsidRPr="00F359F0">
        <w:rPr>
          <w:rStyle w:val="StyleUnderline"/>
          <w:highlight w:val="yellow"/>
        </w:rPr>
        <w:t>destabilizing a region that is already deep in problems</w:t>
      </w:r>
      <w:r w:rsidRPr="00ED5151">
        <w:t xml:space="preserve">. </w:t>
      </w:r>
      <w:r w:rsidRPr="00692651">
        <w:rPr>
          <w:rStyle w:val="StyleUnderline"/>
        </w:rPr>
        <w:t xml:space="preserve">The </w:t>
      </w:r>
      <w:r w:rsidRPr="002B6175">
        <w:t>unstable government of</w:t>
      </w:r>
      <w:r w:rsidRPr="00692651">
        <w:rPr>
          <w:rStyle w:val="StyleUnderline"/>
        </w:rPr>
        <w:t xml:space="preserve"> </w:t>
      </w:r>
      <w:r w:rsidRPr="00F359F0">
        <w:rPr>
          <w:rStyle w:val="StyleUnderline"/>
          <w:highlight w:val="yellow"/>
        </w:rPr>
        <w:t xml:space="preserve">Pakistan might be overthrown, and the revolutionary </w:t>
      </w:r>
      <w:r w:rsidRPr="00F359F0">
        <w:rPr>
          <w:highlight w:val="yellow"/>
        </w:rPr>
        <w:t>Pakistani</w:t>
      </w:r>
      <w:r w:rsidRPr="00F359F0">
        <w:rPr>
          <w:rStyle w:val="StyleUnderline"/>
          <w:highlight w:val="yellow"/>
        </w:rPr>
        <w:t xml:space="preserve"> government might</w:t>
      </w:r>
      <w:r w:rsidRPr="00692651">
        <w:rPr>
          <w:rStyle w:val="StyleUnderline"/>
        </w:rPr>
        <w:t xml:space="preserve"> </w:t>
      </w:r>
      <w:r w:rsidRPr="002B6175">
        <w:t xml:space="preserve">enter the war on the side of Iran, </w:t>
      </w:r>
      <w:r w:rsidRPr="00F359F0">
        <w:rPr>
          <w:rStyle w:val="StyleUnderline"/>
          <w:highlight w:val="yellow"/>
        </w:rPr>
        <w:t>thus introducing nuclear weapons into the conflict. Russia and China</w:t>
      </w:r>
      <w:r w:rsidRPr="00692651">
        <w:rPr>
          <w:rStyle w:val="StyleUnderline"/>
        </w:rPr>
        <w:t xml:space="preserve">, </w:t>
      </w:r>
      <w:r w:rsidRPr="002B6175">
        <w:t>firm allies of</w:t>
      </w:r>
      <w:r w:rsidRPr="00692651">
        <w:rPr>
          <w:rStyle w:val="StyleUnderline"/>
        </w:rPr>
        <w:t xml:space="preserve"> </w:t>
      </w:r>
      <w:r w:rsidRPr="002B6175">
        <w:t>Iran,</w:t>
      </w:r>
      <w:r w:rsidRPr="00692651">
        <w:rPr>
          <w:rStyle w:val="StyleUnderline"/>
        </w:rPr>
        <w:t xml:space="preserve"> </w:t>
      </w:r>
      <w:r w:rsidRPr="00F359F0">
        <w:rPr>
          <w:rStyle w:val="StyleUnderline"/>
          <w:highlight w:val="yellow"/>
        </w:rPr>
        <w:t>might also be drawn into a general war in the Middle East</w:t>
      </w:r>
      <w:r w:rsidRPr="002B6175">
        <w:t xml:space="preserve">. Since much of the world's oil comes from the region, such a </w:t>
      </w:r>
      <w:r w:rsidRPr="00F359F0">
        <w:rPr>
          <w:rStyle w:val="StyleUnderline"/>
          <w:highlight w:val="yellow"/>
        </w:rPr>
        <w:t>war would certainly cause the price of oil to reach unheard-of heights, with catastrophic effects on the global economy</w:t>
      </w:r>
      <w:r w:rsidRPr="00692651">
        <w:rPr>
          <w:rStyle w:val="StyleUnderline"/>
        </w:rPr>
        <w:t>.</w:t>
      </w:r>
      <w:r>
        <w:rPr>
          <w:u w:val="single"/>
        </w:rPr>
        <w:t xml:space="preserve"> </w:t>
      </w:r>
      <w:r w:rsidRPr="002B6175">
        <w:t>In the dangerous situation that could potentially result from an attack on Iran, there is a risk that nuclear weapons would be used, either intentionally, or by accident or miscalculation. Recent research has shown that</w:t>
      </w:r>
      <w:r w:rsidRPr="00692651">
        <w:rPr>
          <w:rStyle w:val="StyleUnderline"/>
        </w:rPr>
        <w:t xml:space="preserve"> </w:t>
      </w:r>
      <w:r w:rsidRPr="00F359F0">
        <w:rPr>
          <w:rStyle w:val="StyleUnderline"/>
          <w:highlight w:val="yellow"/>
        </w:rPr>
        <w:t>besides making</w:t>
      </w:r>
      <w:r w:rsidRPr="00692651">
        <w:rPr>
          <w:rStyle w:val="StyleUnderline"/>
        </w:rPr>
        <w:t xml:space="preserve"> </w:t>
      </w:r>
      <w:r w:rsidRPr="002B6175">
        <w:t>large areas of</w:t>
      </w:r>
      <w:r w:rsidRPr="00692651">
        <w:rPr>
          <w:rStyle w:val="StyleUnderline"/>
        </w:rPr>
        <w:t xml:space="preserve"> </w:t>
      </w:r>
      <w:r w:rsidRPr="00F359F0">
        <w:rPr>
          <w:rStyle w:val="StyleUnderline"/>
          <w:highlight w:val="yellow"/>
        </w:rPr>
        <w:t>the world uninhabitable</w:t>
      </w:r>
      <w:r w:rsidRPr="00692651">
        <w:rPr>
          <w:rStyle w:val="StyleUnderline"/>
        </w:rPr>
        <w:t xml:space="preserve"> </w:t>
      </w:r>
      <w:r w:rsidRPr="002B6175">
        <w:t>through long-lasting radioactive contamination</w:t>
      </w:r>
      <w:r w:rsidRPr="00F359F0">
        <w:rPr>
          <w:rStyle w:val="StyleUnderline"/>
          <w:highlight w:val="yellow"/>
        </w:rPr>
        <w:t>, a nuclear war would damage global agriculture to such a extent that a global famine</w:t>
      </w:r>
      <w:r w:rsidRPr="00F359F0">
        <w:rPr>
          <w:rStyle w:val="StyleUnderline"/>
        </w:rPr>
        <w:t xml:space="preserve"> </w:t>
      </w:r>
      <w:r w:rsidRPr="00692651">
        <w:rPr>
          <w:rStyle w:val="StyleUnderline"/>
        </w:rPr>
        <w:t xml:space="preserve">of </w:t>
      </w:r>
      <w:r w:rsidRPr="002B6175">
        <w:t>previously unknown proportions</w:t>
      </w:r>
      <w:r w:rsidRPr="00692651">
        <w:rPr>
          <w:rStyle w:val="StyleUnderline"/>
        </w:rPr>
        <w:t xml:space="preserve"> </w:t>
      </w:r>
      <w:r w:rsidRPr="00F359F0">
        <w:rPr>
          <w:rStyle w:val="StyleUnderline"/>
          <w:highlight w:val="yellow"/>
        </w:rPr>
        <w:t>would result</w:t>
      </w:r>
      <w:r w:rsidRPr="00692651">
        <w:rPr>
          <w:rStyle w:val="StyleUnderline"/>
        </w:rPr>
        <w:t>.</w:t>
      </w:r>
      <w:r w:rsidRPr="00ED5151">
        <w:t xml:space="preserve"> Thus, </w:t>
      </w:r>
      <w:r w:rsidRPr="00F359F0">
        <w:rPr>
          <w:rStyle w:val="StyleUnderline"/>
          <w:highlight w:val="yellow"/>
        </w:rPr>
        <w:t>nuclear war</w:t>
      </w:r>
      <w:r w:rsidRPr="00692651">
        <w:rPr>
          <w:rStyle w:val="StyleUnderline"/>
        </w:rPr>
        <w:t xml:space="preserve"> </w:t>
      </w:r>
      <w:r w:rsidRPr="002B6175">
        <w:t xml:space="preserve">is the ultimate ecological catastrophe. It </w:t>
      </w:r>
      <w:r w:rsidRPr="00F359F0">
        <w:rPr>
          <w:rStyle w:val="StyleUnderline"/>
          <w:highlight w:val="yellow"/>
        </w:rPr>
        <w:t>could destroy human civilization</w:t>
      </w:r>
      <w:r w:rsidRPr="002B6175">
        <w:rPr>
          <w:rStyle w:val="StyleUnderline"/>
        </w:rPr>
        <w:t xml:space="preserve"> </w:t>
      </w:r>
      <w:r w:rsidRPr="002B6175">
        <w:t>and much of the biosphere. To risk such a war would be an unforgivable offense against the lives and future of all the peoples of the world, US citizens included.</w:t>
      </w:r>
    </w:p>
    <w:p w:rsidR="00263F94" w:rsidRDefault="00263F94" w:rsidP="00263F94">
      <w:pPr>
        <w:pStyle w:val="Heading4"/>
      </w:pPr>
      <w:r>
        <w:t>(--) Collapse of talks leads to war between Iran and Israel:</w:t>
      </w:r>
    </w:p>
    <w:p w:rsidR="00263F94" w:rsidRPr="00F515DC" w:rsidRDefault="00263F94" w:rsidP="00263F94">
      <w:r w:rsidRPr="00F515DC">
        <w:t xml:space="preserve">Julian </w:t>
      </w:r>
      <w:r w:rsidRPr="00F515DC">
        <w:rPr>
          <w:rStyle w:val="Style13ptBold"/>
        </w:rPr>
        <w:t>Borger, 12/31/2014</w:t>
      </w:r>
      <w:r w:rsidRPr="00F515DC">
        <w:t xml:space="preserve"> (staff writer, “A nuclear deal with Iran would mean a less volatile world,” </w:t>
      </w:r>
      <w:hyperlink r:id="rId103" w:history="1">
        <w:r w:rsidRPr="00F515DC">
          <w:rPr>
            <w:rStyle w:val="Hyperlink"/>
          </w:rPr>
          <w:t>http://www.theguardian.com/commentisfree/2014/dec/31/nuclear-deal-iran-cuba-proliferation</w:t>
        </w:r>
      </w:hyperlink>
      <w:r w:rsidRPr="00F515DC">
        <w:t>, Accessed 1/2/2015, rwg)</w:t>
      </w:r>
    </w:p>
    <w:p w:rsidR="00263F94" w:rsidRDefault="00263F94" w:rsidP="00263F94">
      <w:pPr>
        <w:rPr>
          <w:sz w:val="16"/>
        </w:rPr>
      </w:pPr>
      <w:r w:rsidRPr="00F515DC">
        <w:rPr>
          <w:sz w:val="16"/>
        </w:rPr>
        <w:t xml:space="preserve">These gaps remain substantial, but </w:t>
      </w:r>
      <w:r w:rsidRPr="00F515DC">
        <w:rPr>
          <w:rStyle w:val="StyleUnderline"/>
          <w:highlight w:val="yellow"/>
        </w:rPr>
        <w:t>none of the parties involved can walk away from the table. A collapse of talks would lead to a slide back to the edge of conflict between Iran and Israel; the latter has vowed to launch military strikes rather than allow the former to build a bomb. It could also trigger a wave of proliferation across the region</w:t>
      </w:r>
      <w:r w:rsidRPr="00F515DC">
        <w:rPr>
          <w:sz w:val="16"/>
        </w:rPr>
        <w:t xml:space="preserve"> and beyond as other countries hedge their bets.</w:t>
      </w:r>
    </w:p>
    <w:p w:rsidR="00263F94" w:rsidRDefault="00263F94" w:rsidP="00263F94">
      <w:pPr>
        <w:pStyle w:val="Heading4"/>
      </w:pPr>
      <w:r>
        <w:t>(--) New sanctions bill closes the window for negotiations:</w:t>
      </w:r>
    </w:p>
    <w:p w:rsidR="00263F94" w:rsidRDefault="00263F94" w:rsidP="00263F94">
      <w:r>
        <w:t xml:space="preserve">Julian </w:t>
      </w:r>
      <w:r w:rsidRPr="00810AEC">
        <w:rPr>
          <w:rStyle w:val="Style13ptBold"/>
        </w:rPr>
        <w:t>Borger, 1/1/2015</w:t>
      </w:r>
      <w:r>
        <w:t xml:space="preserve"> (“The year ended on unexpected high note for diplomacy,” </w:t>
      </w:r>
      <w:hyperlink r:id="rId104" w:history="1">
        <w:r w:rsidRPr="007F20AE">
          <w:rPr>
            <w:rStyle w:val="Hyperlink"/>
          </w:rPr>
          <w:t>http://www.dawn.com/news/1154458/the-year-ended-on-unexpected-high-note-for-diplomacy</w:t>
        </w:r>
      </w:hyperlink>
      <w:r>
        <w:t>, Accessed 1/2/2015, rwg)</w:t>
      </w:r>
    </w:p>
    <w:p w:rsidR="00263F94" w:rsidRPr="00810AEC" w:rsidRDefault="00263F94" w:rsidP="00263F94">
      <w:pPr>
        <w:rPr>
          <w:sz w:val="16"/>
        </w:rPr>
      </w:pPr>
      <w:r w:rsidRPr="00810AEC">
        <w:rPr>
          <w:sz w:val="16"/>
        </w:rPr>
        <w:t xml:space="preserve">In the end, neither side blinked. Unable to agree or walk away, they gave themselves a seven-month extension. However, </w:t>
      </w:r>
      <w:r w:rsidRPr="00810AEC">
        <w:rPr>
          <w:rStyle w:val="StyleUnderline"/>
          <w:highlight w:val="yellow"/>
        </w:rPr>
        <w:t xml:space="preserve">delay will strengthen hard-line opposition to compromise, particularly in Washington, where a Republican-dominated Congress will convene on Jan 6. That provides a hard political deadline. A new sanctions bill could </w:t>
      </w:r>
      <w:r w:rsidRPr="00810AEC">
        <w:rPr>
          <w:rStyle w:val="Emphasis"/>
          <w:highlight w:val="yellow"/>
        </w:rPr>
        <w:t>kill the negotiations,</w:t>
      </w:r>
      <w:r w:rsidRPr="00810AEC">
        <w:rPr>
          <w:rStyle w:val="StyleUnderline"/>
          <w:highlight w:val="yellow"/>
        </w:rPr>
        <w:t xml:space="preserve"> and a diplomatic window will close, perhaps for many years</w:t>
      </w:r>
      <w:r w:rsidRPr="00810AEC">
        <w:rPr>
          <w:sz w:val="16"/>
        </w:rPr>
        <w:t>.</w:t>
      </w:r>
    </w:p>
    <w:p w:rsidR="00263F94" w:rsidRDefault="00263F94" w:rsidP="00263F94">
      <w:pPr>
        <w:pStyle w:val="Heading4"/>
      </w:pPr>
      <w:r>
        <w:t>(--) The sanctions legislation will spiral into a Middle East war:</w:t>
      </w:r>
    </w:p>
    <w:p w:rsidR="00263F94" w:rsidRPr="00276AB7" w:rsidRDefault="00263F94" w:rsidP="00263F94">
      <w:pPr>
        <w:ind w:left="720"/>
      </w:pPr>
      <w:r>
        <w:t xml:space="preserve">Jon </w:t>
      </w:r>
      <w:r w:rsidRPr="00276AB7">
        <w:rPr>
          <w:rStyle w:val="Style13ptBold"/>
        </w:rPr>
        <w:t>Perr, 12/24/2013</w:t>
      </w:r>
      <w:r>
        <w:t xml:space="preserve"> (</w:t>
      </w:r>
      <w:r w:rsidRPr="0036291C">
        <w:t>B.A. in Political Science from Rutgers University</w:t>
      </w:r>
      <w:r>
        <w:t>, “</w:t>
      </w:r>
      <w:r w:rsidRPr="00276AB7">
        <w:t>Senate sanctions bill could let Israe</w:t>
      </w:r>
      <w:r>
        <w:t xml:space="preserve">l take U.S. to war against Iran,” </w:t>
      </w:r>
      <w:r w:rsidRPr="00276AB7">
        <w:t>http://www.dailykos.com/story/2013/12/24/1265184/-Senate-sanctions-bill-could-let-Israel-take-U-S-to-war-against-Iran#</w:t>
      </w:r>
      <w:r>
        <w:t>, Accessed 1/22/2014, rwg)</w:t>
      </w:r>
    </w:p>
    <w:p w:rsidR="00263F94" w:rsidRDefault="00263F94" w:rsidP="00263F94">
      <w:pPr>
        <w:rPr>
          <w:rStyle w:val="StyleUnderline"/>
          <w:highlight w:val="yellow"/>
        </w:rPr>
      </w:pPr>
      <w:r w:rsidRPr="00C2280F">
        <w:rPr>
          <w:sz w:val="16"/>
        </w:rPr>
        <w:t xml:space="preserve">As 2013 draws to close, the negotiations over the Iranian nuclear program have entered a delicate stage. But in 2014, the tensions will escalate dramatically as a bipartisan group of Senators brings a new Iran sanctions bill to the floor for a vote. As many others have warned, </w:t>
      </w:r>
      <w:r w:rsidRPr="00C2280F">
        <w:rPr>
          <w:rStyle w:val="StyleUnderline"/>
          <w:highlight w:val="yellow"/>
        </w:rPr>
        <w:t>that promise of new measures against Tehran will almost certainly blow up the interim deal reached by the Obama administration and its UN/EU partners in Geneva.</w:t>
      </w:r>
      <w:r w:rsidRPr="00C2280F">
        <w:rPr>
          <w:sz w:val="16"/>
        </w:rPr>
        <w:t xml:space="preserve"> But Congress' highly unusual intervention into the President's domain of foreign policy doesn't just make the prospect of an American conflict with Iran more likely. As it turns out, the Nuclear Weapon Free Iran Act essentially empowers Israel to decide whether the United States will go to war against Tehran. On their own, the tough new sanctions imposed automatically if a final deal isn't completed in six months pose a daunting enough challenge for President Obama and Secretary of State Kerry. But </w:t>
      </w:r>
      <w:r w:rsidRPr="00C2280F">
        <w:rPr>
          <w:rStyle w:val="StyleUnderline"/>
          <w:highlight w:val="yellow"/>
        </w:rPr>
        <w:t>it is the legislation's commitment to support an Israeli preventive strike against Iranian nuclear facilities that almost ensures the U.S. and Iran will come to blows</w:t>
      </w:r>
      <w:r w:rsidRPr="00C2280F">
        <w:rPr>
          <w:sz w:val="16"/>
        </w:rPr>
        <w:t xml:space="preserve">. As Section 2b, part 5 of the draft mandates: If the Government of Israel is compelled to take military action in legitimate self-defense against Iran's nuclear weapon program, the United States Government should stand with Israel and provide, in accordance with the law of the United States and the constitutional responsibility of Congress to authorize the use of military force, diplomatic, military, and economic support to the Government of Israel in its defense of its territory, people, and existence. Now, the legislation being pushed by Senators Mark Kirk (R-IL), Chuck Schumer (D-NY) and Robert Menendez (D-NJ) does not automatically give the President an authorization to use force should Israel attack the Iranians. (The draft language above explicitly states that the U.S. government must act "in accordance with the law of the United States and the constitutional responsibility of Congress to authorize the use of military force.") But there should be little doubt that an AUMF would be forthcoming from Congressmen on both sides of the aisle. As Lindsey Graham, who with Menendez co-sponsored a similar, non-binding "stand with Israel" resolution in March told a Christians United for Israel (CUFI) conference in July: "If nothing changes in Iran, come September, October, I will present a resolution that will authorize the use of military force to prevent Iran from developing a nuclear bomb." Graham would have plenty of company from the hardest of hard liners in his party. In August 2012, Romney national security adviser and pardoned Iran-Contra architect Elliott Abrams called for a war authorization in the pages of the Weekly Standard. And just two weeks ago, Norman Podhoretz used his Wall Street Journal op-ed to urge the Obama administration to "strike Iran now" to avoid "the nuclear war sure to come." But </w:t>
      </w:r>
      <w:r w:rsidRPr="00C2280F">
        <w:rPr>
          <w:rStyle w:val="StyleUnderline"/>
          <w:highlight w:val="yellow"/>
        </w:rPr>
        <w:t>at the end of the day, the lack of an explicit AUMF in the Nuclear Weapon Free Iran Act doesn't mean its supporters aren't giving Prime Minister Benjamin Netanyahu de facto carte blanche to hit Iranian nuclear facilities. The ensuing Iranian retaliation against to Israeli and American interests would almost certainly trigger the commitment of U.S. forces anyway</w:t>
      </w:r>
      <w:r w:rsidRPr="00C2280F">
        <w:rPr>
          <w:sz w:val="16"/>
        </w:rPr>
        <w:t>. Even if the Israelis alone launched a strike against Iran's atomic sites, Tehran will almost certainly hit back against U.S. targets in the Straits of Hormuz, in the region, possibly in Europe and even potentially in the American homeland. Israel would face certain retaliation from Hezbollah rockets launched from Lebanon and Hamas missiles raining down from Gaza. That's why former Bush Defense Secretary Bob Gates and CIA head Michael Hayden raising the alarms about the "disastrous" impact of the supposedly surgical strikes against the Ayatollah's nuclear infrastructure. As the New York Times reported in March 2012, "</w:t>
      </w:r>
      <w:r w:rsidRPr="00C2280F">
        <w:rPr>
          <w:rStyle w:val="StyleUnderline"/>
          <w:highlight w:val="yellow"/>
        </w:rPr>
        <w:t>A classified war simulation held this month to assess the repercussions of an Israeli attack on Iran forecasts that the strike would lead to a wider regional war</w:t>
      </w:r>
      <w:r w:rsidRPr="00C2280F">
        <w:rPr>
          <w:sz w:val="16"/>
        </w:rPr>
        <w:t xml:space="preserve">, which could draw in the United States and leave hundreds of Americans dead, according to American officials." And that September, a bipartisan group of U.S. foreign policy leaders including Brent Scowcroft, retired Admiral William Fallon, former Republican Senator (now Obama Pentagon chief) Chuck Hagel, retired General Anthony Zinni and former Ambassador Thomas Pickering concluded that American attacks with the objective of "ensuring that Iran never acquires a nuclear bomb" would "need to conduct a significantly expanded air and sea war over a prolonged period of time, likely several years." (Accomplishing regime change, the authors noted, would mean an occupation of Iran requiring a "commitment of resources and personnel greater than what the U.S. has expended over the past 10 years in the Iraq and Afghanistan wars combined.") The anticipated blowback? Serious costs to U.S. interests would also be felt over the longer term, we believe, with problematic consequences for global and regional stability, including economic stability. </w:t>
      </w:r>
      <w:r w:rsidRPr="00C2280F">
        <w:rPr>
          <w:rStyle w:val="StyleUnderline"/>
          <w:highlight w:val="yellow"/>
        </w:rPr>
        <w:t>A dynamic of escalation, action, and counteraction could produce serious unintended consequences that would significantly increase all of these costs and lead, potentially, to all-out regional war.</w:t>
      </w:r>
    </w:p>
    <w:p w:rsidR="00263F94" w:rsidRDefault="00263F94" w:rsidP="00263F94">
      <w:pPr>
        <w:pStyle w:val="Heading4"/>
        <w:rPr>
          <w:u w:val="single"/>
        </w:rPr>
      </w:pPr>
      <w:r>
        <w:t xml:space="preserve">(--) Capital </w:t>
      </w:r>
      <w:r w:rsidRPr="000E5BA6">
        <w:rPr>
          <w:u w:val="single"/>
        </w:rPr>
        <w:t>now</w:t>
      </w:r>
      <w:r>
        <w:t xml:space="preserve"> is key to keep congress at bay and to prevent war</w:t>
      </w:r>
    </w:p>
    <w:p w:rsidR="00263F94" w:rsidRPr="00BA1C05" w:rsidRDefault="00263F94" w:rsidP="00263F94">
      <w:r>
        <w:t xml:space="preserve">Michael </w:t>
      </w:r>
      <w:r w:rsidRPr="00BA1C05">
        <w:rPr>
          <w:rStyle w:val="Style13ptBold"/>
        </w:rPr>
        <w:t>Crowley</w:t>
      </w:r>
      <w:r>
        <w:t xml:space="preserve"> and Burgess Everett, Journalists, “Republicans seek to thwart deal”, </w:t>
      </w:r>
      <w:r w:rsidRPr="00BA1C05">
        <w:rPr>
          <w:rStyle w:val="Style13ptBold"/>
        </w:rPr>
        <w:t>11-12</w:t>
      </w:r>
      <w:r>
        <w:t>-14, POLITICO, http://www.politico.com/story/2014/11/how-republicans-plan-to-thwart-obamas-iran-talks-112805.html</w:t>
      </w:r>
    </w:p>
    <w:p w:rsidR="00263F94" w:rsidRPr="00840E3F" w:rsidRDefault="00263F94" w:rsidP="00263F94">
      <w:pPr>
        <w:rPr>
          <w:sz w:val="16"/>
        </w:rPr>
      </w:pPr>
      <w:r w:rsidRPr="00840E3F">
        <w:rPr>
          <w:sz w:val="16"/>
        </w:rPr>
        <w:t xml:space="preserve">Two weeks before a crucial diplomatic deadline, newly victorious </w:t>
      </w:r>
      <w:r w:rsidRPr="000463B9">
        <w:rPr>
          <w:rStyle w:val="StyleUnderline"/>
        </w:rPr>
        <w:t xml:space="preserve">Republicans in Congress are plotting to derail </w:t>
      </w:r>
      <w:r w:rsidRPr="00840E3F">
        <w:rPr>
          <w:sz w:val="16"/>
        </w:rPr>
        <w:t xml:space="preserve">one of Barack Obama’s few remaining chances for a second-term policy legacy: </w:t>
      </w:r>
      <w:r w:rsidRPr="000463B9">
        <w:rPr>
          <w:rStyle w:val="StyleUnderline"/>
        </w:rPr>
        <w:t>a</w:t>
      </w:r>
      <w:r w:rsidRPr="00840E3F">
        <w:rPr>
          <w:sz w:val="16"/>
        </w:rPr>
        <w:t xml:space="preserve"> nuclear</w:t>
      </w:r>
      <w:r w:rsidRPr="000463B9">
        <w:rPr>
          <w:rStyle w:val="StyleUnderline"/>
        </w:rPr>
        <w:t xml:space="preserve"> deal with Iran.</w:t>
      </w:r>
      <w:r w:rsidRPr="00840E3F">
        <w:rPr>
          <w:sz w:val="16"/>
        </w:rPr>
        <w:t xml:space="preserve"> The Obama administration’s interim agreement with Tehran expires on Nov. 24. But </w:t>
      </w:r>
      <w:r w:rsidRPr="00C83095">
        <w:rPr>
          <w:rStyle w:val="Emphasis"/>
          <w:highlight w:val="green"/>
        </w:rPr>
        <w:t>Senate Republicans don’t plan to wait</w:t>
      </w:r>
      <w:r w:rsidRPr="00840E3F">
        <w:rPr>
          <w:sz w:val="16"/>
        </w:rPr>
        <w:t xml:space="preserve"> until they take power in January </w:t>
      </w:r>
      <w:r w:rsidRPr="00666AAD">
        <w:rPr>
          <w:rStyle w:val="Emphasis"/>
          <w:highlight w:val="green"/>
        </w:rPr>
        <w:t>to rattle</w:t>
      </w:r>
      <w:r w:rsidRPr="00840E3F">
        <w:rPr>
          <w:sz w:val="16"/>
        </w:rPr>
        <w:t xml:space="preserve"> the </w:t>
      </w:r>
      <w:r w:rsidRPr="00666AAD">
        <w:rPr>
          <w:rStyle w:val="Emphasis"/>
          <w:highlight w:val="green"/>
        </w:rPr>
        <w:t>nuclear talks</w:t>
      </w:r>
      <w:r w:rsidRPr="000463B9">
        <w:rPr>
          <w:rStyle w:val="StyleUnderline"/>
          <w:highlight w:val="green"/>
        </w:rPr>
        <w:t>. O</w:t>
      </w:r>
      <w:r w:rsidRPr="00BA1C05">
        <w:rPr>
          <w:rStyle w:val="StyleUnderline"/>
          <w:highlight w:val="green"/>
        </w:rPr>
        <w:t>n Th</w:t>
      </w:r>
      <w:r w:rsidRPr="000463B9">
        <w:rPr>
          <w:rStyle w:val="StyleUnderline"/>
          <w:highlight w:val="green"/>
        </w:rPr>
        <w:t>ursday,</w:t>
      </w:r>
      <w:r w:rsidRPr="000463B9">
        <w:rPr>
          <w:rStyle w:val="StyleUnderline"/>
        </w:rPr>
        <w:t xml:space="preserve"> </w:t>
      </w:r>
      <w:r w:rsidRPr="00840E3F">
        <w:rPr>
          <w:sz w:val="16"/>
        </w:rPr>
        <w:t>a day after returning to Washington,</w:t>
      </w:r>
      <w:r w:rsidRPr="000463B9">
        <w:rPr>
          <w:rStyle w:val="StyleUnderline"/>
        </w:rPr>
        <w:t xml:space="preserve"> </w:t>
      </w:r>
      <w:r w:rsidRPr="000463B9">
        <w:rPr>
          <w:rStyle w:val="StyleUnderline"/>
          <w:highlight w:val="green"/>
        </w:rPr>
        <w:t>they will seek a vote</w:t>
      </w:r>
      <w:r w:rsidRPr="000463B9">
        <w:rPr>
          <w:rStyle w:val="StyleUnderline"/>
        </w:rPr>
        <w:t xml:space="preserve"> on legislation requiring that Congress approve any deal.</w:t>
      </w:r>
      <w:r w:rsidRPr="00840E3F">
        <w:rPr>
          <w:sz w:val="16"/>
        </w:rPr>
        <w:t xml:space="preserve"> Democrats, who still control the Senate, are likely to quash the move. But </w:t>
      </w:r>
      <w:r w:rsidRPr="004F57C3">
        <w:rPr>
          <w:rStyle w:val="StyleUnderline"/>
          <w:highlight w:val="green"/>
        </w:rPr>
        <w:t>it’s an early illustration of Republican plans to confound the</w:t>
      </w:r>
      <w:r w:rsidRPr="00840E3F">
        <w:rPr>
          <w:sz w:val="16"/>
        </w:rPr>
        <w:t xml:space="preserve"> president’s nuclear diplomacy, which the GOP sees as dangerously weak toward Tehran’s anti-American Islamic regime. “The Hill has a lot of power to make things miserable for the president,” said Mark Dubowitz, executive director of the Foundation for the Defense of Democracies and a critic of the nuclear </w:t>
      </w:r>
      <w:r w:rsidRPr="004F57C3">
        <w:rPr>
          <w:rStyle w:val="StyleUnderline"/>
          <w:highlight w:val="green"/>
        </w:rPr>
        <w:t>talks</w:t>
      </w:r>
      <w:r w:rsidRPr="00840E3F">
        <w:rPr>
          <w:sz w:val="16"/>
        </w:rPr>
        <w:t xml:space="preserve"> who consults closely with Congress on Iran legislation. </w:t>
      </w:r>
      <w:r w:rsidRPr="00BA1C05">
        <w:rPr>
          <w:rStyle w:val="Emphasis"/>
          <w:highlight w:val="green"/>
        </w:rPr>
        <w:t>The White House has spent months beating back</w:t>
      </w:r>
      <w:r w:rsidRPr="000463B9">
        <w:rPr>
          <w:rStyle w:val="StyleUnderline"/>
        </w:rPr>
        <w:t xml:space="preserve"> congressional </w:t>
      </w:r>
      <w:r w:rsidRPr="00BA1C05">
        <w:rPr>
          <w:rStyle w:val="Emphasis"/>
          <w:highlight w:val="green"/>
        </w:rPr>
        <w:t>action on Iran,</w:t>
      </w:r>
      <w:r w:rsidRPr="00BA1C05">
        <w:rPr>
          <w:rStyle w:val="Emphasis"/>
        </w:rPr>
        <w:t xml:space="preserve"> </w:t>
      </w:r>
      <w:r w:rsidRPr="00840E3F">
        <w:rPr>
          <w:sz w:val="16"/>
        </w:rPr>
        <w:t>i</w:t>
      </w:r>
      <w:r w:rsidRPr="000463B9">
        <w:rPr>
          <w:rStyle w:val="StyleUnderline"/>
        </w:rPr>
        <w:t>ncluding toughened sanctions</w:t>
      </w:r>
      <w:r w:rsidRPr="00840E3F">
        <w:rPr>
          <w:sz w:val="16"/>
        </w:rPr>
        <w:t xml:space="preserve"> on the longtime U.S. foe, which is presumed to be pursuing a nuclear weapon. </w:t>
      </w:r>
      <w:r w:rsidRPr="000463B9">
        <w:rPr>
          <w:rStyle w:val="StyleUnderline"/>
          <w:highlight w:val="green"/>
        </w:rPr>
        <w:t>New pressure on</w:t>
      </w:r>
      <w:r w:rsidRPr="000463B9">
        <w:rPr>
          <w:rStyle w:val="StyleUnderline"/>
        </w:rPr>
        <w:t xml:space="preserve"> the </w:t>
      </w:r>
      <w:r w:rsidRPr="000463B9">
        <w:rPr>
          <w:rStyle w:val="StyleUnderline"/>
          <w:highlight w:val="green"/>
        </w:rPr>
        <w:t>Iran</w:t>
      </w:r>
      <w:r w:rsidRPr="00840E3F">
        <w:rPr>
          <w:sz w:val="16"/>
        </w:rPr>
        <w:t xml:space="preserve">ians </w:t>
      </w:r>
      <w:r w:rsidRPr="000463B9">
        <w:rPr>
          <w:rStyle w:val="StyleUnderline"/>
          <w:highlight w:val="green"/>
        </w:rPr>
        <w:t>could drive them from the</w:t>
      </w:r>
      <w:r w:rsidRPr="000463B9">
        <w:rPr>
          <w:rStyle w:val="StyleUnderline"/>
        </w:rPr>
        <w:t xml:space="preserve"> </w:t>
      </w:r>
      <w:r w:rsidRPr="00840E3F">
        <w:rPr>
          <w:sz w:val="16"/>
        </w:rPr>
        <w:t>negotiating</w:t>
      </w:r>
      <w:r w:rsidRPr="000463B9">
        <w:rPr>
          <w:rStyle w:val="StyleUnderline"/>
        </w:rPr>
        <w:t xml:space="preserve"> </w:t>
      </w:r>
      <w:r w:rsidRPr="000463B9">
        <w:rPr>
          <w:rStyle w:val="StyleUnderline"/>
          <w:highlight w:val="green"/>
        </w:rPr>
        <w:t>table</w:t>
      </w:r>
      <w:r w:rsidRPr="000463B9">
        <w:rPr>
          <w:rStyle w:val="StyleUnderline"/>
        </w:rPr>
        <w:t xml:space="preserve">, </w:t>
      </w:r>
      <w:r w:rsidRPr="00840E3F">
        <w:rPr>
          <w:sz w:val="16"/>
        </w:rPr>
        <w:t xml:space="preserve">say Obama officials — </w:t>
      </w:r>
      <w:r w:rsidRPr="000463B9">
        <w:rPr>
          <w:rStyle w:val="Emphasis"/>
          <w:highlight w:val="green"/>
        </w:rPr>
        <w:t>and lead the U</w:t>
      </w:r>
      <w:r w:rsidRPr="00840E3F">
        <w:rPr>
          <w:sz w:val="16"/>
        </w:rPr>
        <w:t>nited</w:t>
      </w:r>
      <w:r w:rsidRPr="000463B9">
        <w:rPr>
          <w:rStyle w:val="Emphasis"/>
          <w:highlight w:val="green"/>
        </w:rPr>
        <w:t xml:space="preserve"> S</w:t>
      </w:r>
      <w:r w:rsidRPr="00840E3F">
        <w:rPr>
          <w:sz w:val="16"/>
        </w:rPr>
        <w:t>tates</w:t>
      </w:r>
      <w:r w:rsidRPr="000463B9">
        <w:rPr>
          <w:rStyle w:val="Emphasis"/>
          <w:highlight w:val="green"/>
        </w:rPr>
        <w:t xml:space="preserve"> to war.</w:t>
      </w:r>
      <w:r>
        <w:rPr>
          <w:rStyle w:val="StyleUnderline"/>
        </w:rPr>
        <w:t xml:space="preserve"> </w:t>
      </w:r>
      <w:r w:rsidRPr="00840E3F">
        <w:rPr>
          <w:sz w:val="16"/>
        </w:rPr>
        <w:t xml:space="preserve">Though </w:t>
      </w:r>
      <w:r w:rsidRPr="00BA1C05">
        <w:rPr>
          <w:rStyle w:val="StyleUnderline"/>
          <w:highlight w:val="green"/>
        </w:rPr>
        <w:t>some Dem</w:t>
      </w:r>
      <w:r w:rsidRPr="00840E3F">
        <w:rPr>
          <w:sz w:val="16"/>
        </w:rPr>
        <w:t>ocrat</w:t>
      </w:r>
      <w:r w:rsidRPr="00BA1C05">
        <w:rPr>
          <w:rStyle w:val="StyleUnderline"/>
          <w:highlight w:val="green"/>
        </w:rPr>
        <w:t>s support</w:t>
      </w:r>
      <w:r w:rsidRPr="00840E3F">
        <w:rPr>
          <w:sz w:val="16"/>
        </w:rPr>
        <w:t xml:space="preserve"> such measures — a proposal threatening stiffer </w:t>
      </w:r>
      <w:r w:rsidRPr="00BA1C05">
        <w:rPr>
          <w:rStyle w:val="StyleUnderline"/>
          <w:highlight w:val="green"/>
        </w:rPr>
        <w:t>sanctions</w:t>
      </w:r>
      <w:r w:rsidRPr="00840E3F">
        <w:rPr>
          <w:sz w:val="16"/>
        </w:rPr>
        <w:t xml:space="preserve"> won 60 Senate co-sponsors in the last Congress, including 15 Democrats — Senate Majority Leader Harry </w:t>
      </w:r>
      <w:r w:rsidRPr="00BA1C05">
        <w:rPr>
          <w:rStyle w:val="StyleUnderline"/>
          <w:highlight w:val="green"/>
        </w:rPr>
        <w:t>Reid</w:t>
      </w:r>
      <w:r w:rsidRPr="00840E3F">
        <w:rPr>
          <w:sz w:val="16"/>
        </w:rPr>
        <w:t xml:space="preserve"> has </w:t>
      </w:r>
      <w:r w:rsidRPr="00BA1C05">
        <w:rPr>
          <w:rStyle w:val="StyleUnderline"/>
          <w:highlight w:val="green"/>
        </w:rPr>
        <w:t>kept them bottled up</w:t>
      </w:r>
      <w:r w:rsidRPr="00840E3F">
        <w:rPr>
          <w:sz w:val="16"/>
        </w:rPr>
        <w:t>. “</w:t>
      </w:r>
      <w:r w:rsidRPr="00BA1C05">
        <w:rPr>
          <w:rStyle w:val="StyleUnderline"/>
          <w:highlight w:val="green"/>
        </w:rPr>
        <w:t>That</w:t>
      </w:r>
      <w:r w:rsidRPr="000463B9">
        <w:rPr>
          <w:rStyle w:val="StyleUnderline"/>
        </w:rPr>
        <w:t xml:space="preserve"> </w:t>
      </w:r>
      <w:r w:rsidRPr="00840E3F">
        <w:rPr>
          <w:sz w:val="16"/>
        </w:rPr>
        <w:t>situation</w:t>
      </w:r>
      <w:r w:rsidRPr="000463B9">
        <w:rPr>
          <w:rStyle w:val="StyleUnderline"/>
        </w:rPr>
        <w:t xml:space="preserve"> </w:t>
      </w:r>
      <w:r w:rsidRPr="00BA1C05">
        <w:rPr>
          <w:rStyle w:val="StyleUnderline"/>
          <w:highlight w:val="green"/>
        </w:rPr>
        <w:t>will be different</w:t>
      </w:r>
      <w:r w:rsidRPr="00840E3F">
        <w:rPr>
          <w:sz w:val="16"/>
        </w:rPr>
        <w:t xml:space="preserve"> in the new Congress,” said a Republican aide, noting that the incoming Senate leader, Mitch </w:t>
      </w:r>
      <w:r w:rsidRPr="00BA1C05">
        <w:rPr>
          <w:rStyle w:val="StyleUnderline"/>
          <w:highlight w:val="green"/>
        </w:rPr>
        <w:t>McConnell, won’t comply</w:t>
      </w:r>
      <w:r w:rsidRPr="00840E3F">
        <w:rPr>
          <w:sz w:val="16"/>
        </w:rPr>
        <w:t xml:space="preserve"> with White House pleas</w:t>
      </w:r>
      <w:r w:rsidRPr="000463B9">
        <w:rPr>
          <w:rStyle w:val="StyleUnderline"/>
        </w:rPr>
        <w:t xml:space="preserve"> </w:t>
      </w:r>
      <w:r w:rsidRPr="00BA1C05">
        <w:rPr>
          <w:rStyle w:val="StyleUnderline"/>
          <w:highlight w:val="green"/>
        </w:rPr>
        <w:t>the way Reid did.</w:t>
      </w:r>
      <w:r>
        <w:rPr>
          <w:rStyle w:val="StyleUnderline"/>
        </w:rPr>
        <w:t xml:space="preserve"> </w:t>
      </w:r>
      <w:r w:rsidRPr="00840E3F">
        <w:rPr>
          <w:sz w:val="16"/>
        </w:rPr>
        <w:t xml:space="preserve">The role Republicans play will depend on the course of the ongoing nuclear talks. An interim deal struck in Geneva last November by the U.S. and five other world powers — Russia, China, France, Great Britain and Germany — expires on Nov. 24. That deal froze the progress of Iran’s nuclear program in return for limited sanctions relief. Over the weekend, Secretary of State John Kerry and other U.S. officials met with Iranian officials in Oman. Their goal is to strike a long-term deal lifting sanctions in return for restrictions that would prevent Tehran from easily building an atomic bomb. But the Oman session seemed to achieve little; a planned press conference with the participants was canceled. “As best I can tell, [there was] no progress,” said Gary Samore, a former Obama White House aide who handled the Iranian nuclear portfolio and is now president of United Against a Nuclear Iran. Obama officials say </w:t>
      </w:r>
      <w:r w:rsidRPr="00030FC4">
        <w:rPr>
          <w:rStyle w:val="StyleUnderline"/>
          <w:highlight w:val="green"/>
        </w:rPr>
        <w:t>it’s still possible that a long-term deal will be</w:t>
      </w:r>
      <w:r w:rsidRPr="00030FC4">
        <w:rPr>
          <w:rStyle w:val="StyleUnderline"/>
        </w:rPr>
        <w:t xml:space="preserve"> reached by Nov. 24</w:t>
      </w:r>
      <w:r w:rsidRPr="00840E3F">
        <w:rPr>
          <w:sz w:val="16"/>
        </w:rPr>
        <w:t xml:space="preserve">. But Samore and other </w:t>
      </w:r>
      <w:r w:rsidRPr="00BA1C05">
        <w:rPr>
          <w:rStyle w:val="StyleUnderline"/>
          <w:highlight w:val="green"/>
        </w:rPr>
        <w:t>experts expect the interim deal,</w:t>
      </w:r>
      <w:r w:rsidRPr="000463B9">
        <w:rPr>
          <w:rStyle w:val="StyleUnderline"/>
        </w:rPr>
        <w:t xml:space="preserve"> </w:t>
      </w:r>
      <w:r w:rsidRPr="00840E3F">
        <w:rPr>
          <w:sz w:val="16"/>
        </w:rPr>
        <w:t xml:space="preserve">which was already extended once in July, </w:t>
      </w:r>
      <w:r w:rsidRPr="00BA1C05">
        <w:rPr>
          <w:rStyle w:val="StyleUnderline"/>
          <w:highlight w:val="green"/>
        </w:rPr>
        <w:t>will be extended</w:t>
      </w:r>
      <w:r w:rsidRPr="000463B9">
        <w:rPr>
          <w:rStyle w:val="StyleUnderline"/>
        </w:rPr>
        <w:t xml:space="preserve"> again </w:t>
      </w:r>
      <w:r w:rsidRPr="00BA1C05">
        <w:rPr>
          <w:rStyle w:val="StyleUnderline"/>
          <w:highlight w:val="green"/>
        </w:rPr>
        <w:t>into 2015.</w:t>
      </w:r>
      <w:r w:rsidRPr="00840E3F">
        <w:rPr>
          <w:sz w:val="16"/>
        </w:rPr>
        <w:t xml:space="preserve"> Either way, a Republican Congress will have its say come January. “I want to start [the Iran] discussion Thursday, and hopefully we’ll bring the bill up,” said Republican Sen. Lindsey </w:t>
      </w:r>
      <w:r w:rsidRPr="00BA1C05">
        <w:rPr>
          <w:rStyle w:val="StyleUnderline"/>
          <w:highlight w:val="green"/>
        </w:rPr>
        <w:t>Graham</w:t>
      </w:r>
      <w:r w:rsidRPr="00840E3F">
        <w:rPr>
          <w:sz w:val="16"/>
        </w:rPr>
        <w:t xml:space="preserve"> of South Carolina. “But in the event we do not, I hope Sen. McConnell</w:t>
      </w:r>
      <w:r w:rsidRPr="000463B9">
        <w:rPr>
          <w:rStyle w:val="StyleUnderline"/>
        </w:rPr>
        <w:t xml:space="preserve"> </w:t>
      </w:r>
      <w:r w:rsidRPr="00BA1C05">
        <w:rPr>
          <w:rStyle w:val="StyleUnderline"/>
          <w:highlight w:val="green"/>
        </w:rPr>
        <w:t>will make sanctions</w:t>
      </w:r>
      <w:r w:rsidRPr="00840E3F">
        <w:rPr>
          <w:sz w:val="16"/>
        </w:rPr>
        <w:t xml:space="preserve"> and the [Iran Nuclear Negotiations Act] </w:t>
      </w:r>
      <w:r w:rsidRPr="00BA1C05">
        <w:rPr>
          <w:rStyle w:val="StyleUnderline"/>
          <w:highlight w:val="green"/>
        </w:rPr>
        <w:t>must-</w:t>
      </w:r>
      <w:r w:rsidRPr="00C83095">
        <w:rPr>
          <w:rStyle w:val="StyleUnderline"/>
          <w:highlight w:val="green"/>
        </w:rPr>
        <w:t>dos in the new Congress.</w:t>
      </w:r>
      <w:r w:rsidRPr="00840E3F">
        <w:rPr>
          <w:sz w:val="16"/>
        </w:rPr>
        <w:t>” Introduced in July, the Iran Nuclear Negotiations Act would require an up-or-down vote by Congress on any final agreement with Iran. Many Republicans expect any deal to make too many concessions to Iran, and agree with Israeli Prime Minister Benjamin Netanyahu that the Iranians should be barred from maintaining a uranium enrichment program — something Tehran almost certainly will not agree to. A no vote wouldn’t actually void an Iran pact, however, because a nuclear deal wouldn’t constitute a formal treaty and therefore would not require Senate ratification. But if the Senate were to vote against a nuclear agreement, the legislation would re-impose any sanctions suspended by such a deal.</w:t>
      </w:r>
      <w:r w:rsidRPr="000463B9">
        <w:rPr>
          <w:rStyle w:val="StyleUnderline"/>
        </w:rPr>
        <w:t xml:space="preserve"> If such a move were to survive a </w:t>
      </w:r>
      <w:r w:rsidRPr="00840E3F">
        <w:rPr>
          <w:sz w:val="16"/>
        </w:rPr>
        <w:t>presidential v</w:t>
      </w:r>
      <w:r w:rsidRPr="000463B9">
        <w:rPr>
          <w:rStyle w:val="StyleUnderline"/>
        </w:rPr>
        <w:t xml:space="preserve">eto, </w:t>
      </w:r>
      <w:r w:rsidRPr="00BA1C05">
        <w:rPr>
          <w:rStyle w:val="StyleUnderline"/>
          <w:highlight w:val="green"/>
        </w:rPr>
        <w:t>it would</w:t>
      </w:r>
      <w:r w:rsidRPr="000463B9">
        <w:rPr>
          <w:rStyle w:val="StyleUnderline"/>
        </w:rPr>
        <w:t xml:space="preserve"> effectively </w:t>
      </w:r>
      <w:r w:rsidRPr="00BA1C05">
        <w:rPr>
          <w:rStyle w:val="StyleUnderline"/>
          <w:highlight w:val="green"/>
        </w:rPr>
        <w:t>kill an agreement</w:t>
      </w:r>
      <w:r w:rsidRPr="000463B9">
        <w:rPr>
          <w:rStyle w:val="StyleUnderline"/>
        </w:rPr>
        <w:t xml:space="preserve"> with Iran.</w:t>
      </w:r>
      <w:r w:rsidRPr="00BA1C05">
        <w:rPr>
          <w:rStyle w:val="Emphasis"/>
        </w:rPr>
        <w:t xml:space="preserve"> </w:t>
      </w:r>
      <w:r w:rsidRPr="00BA1C05">
        <w:rPr>
          <w:rStyle w:val="Emphasis"/>
          <w:highlight w:val="green"/>
        </w:rPr>
        <w:t>If the interim</w:t>
      </w:r>
      <w:r w:rsidRPr="00BA1C05">
        <w:rPr>
          <w:rStyle w:val="Emphasis"/>
        </w:rPr>
        <w:t xml:space="preserve"> </w:t>
      </w:r>
      <w:r w:rsidRPr="000463B9">
        <w:rPr>
          <w:rStyle w:val="StyleUnderline"/>
        </w:rPr>
        <w:t xml:space="preserve">nuclear </w:t>
      </w:r>
      <w:r w:rsidRPr="00BA1C05">
        <w:rPr>
          <w:rStyle w:val="Emphasis"/>
          <w:highlight w:val="green"/>
        </w:rPr>
        <w:t>deal is extended</w:t>
      </w:r>
      <w:r w:rsidRPr="00840E3F">
        <w:rPr>
          <w:sz w:val="16"/>
        </w:rPr>
        <w:t xml:space="preserve"> with few or no new concessions by Iran, sources say </w:t>
      </w:r>
      <w:r w:rsidRPr="00BA1C05">
        <w:rPr>
          <w:rStyle w:val="Emphasis"/>
          <w:highlight w:val="green"/>
        </w:rPr>
        <w:t xml:space="preserve">Republicans are </w:t>
      </w:r>
      <w:r w:rsidRPr="00030FC4">
        <w:rPr>
          <w:rStyle w:val="Emphasis"/>
          <w:highlight w:val="green"/>
        </w:rPr>
        <w:t>likely to</w:t>
      </w:r>
      <w:r w:rsidRPr="00840E3F">
        <w:rPr>
          <w:sz w:val="16"/>
        </w:rPr>
        <w:t xml:space="preserve"> take up</w:t>
      </w:r>
      <w:r w:rsidRPr="000463B9">
        <w:rPr>
          <w:rStyle w:val="StyleUnderline"/>
        </w:rPr>
        <w:t xml:space="preserve"> </w:t>
      </w:r>
      <w:r w:rsidRPr="00840E3F">
        <w:rPr>
          <w:sz w:val="16"/>
        </w:rPr>
        <w:t xml:space="preserve">legislation similar to a Senate bill sponsored last year by Foreign Relations Committee Chairman Robert Menendez and Sen. Mark Kirk, the one that drew 60 co-sponsors. That bill </w:t>
      </w:r>
      <w:r w:rsidRPr="00030FC4">
        <w:rPr>
          <w:rStyle w:val="Emphasis"/>
          <w:highlight w:val="green"/>
        </w:rPr>
        <w:t>threaten</w:t>
      </w:r>
      <w:r w:rsidRPr="00840E3F">
        <w:rPr>
          <w:sz w:val="16"/>
        </w:rPr>
        <w:t>ed</w:t>
      </w:r>
      <w:r w:rsidRPr="000463B9">
        <w:rPr>
          <w:rStyle w:val="StyleUnderline"/>
        </w:rPr>
        <w:t xml:space="preserve"> </w:t>
      </w:r>
      <w:r w:rsidRPr="00BA1C05">
        <w:rPr>
          <w:rStyle w:val="Emphasis"/>
          <w:highlight w:val="green"/>
        </w:rPr>
        <w:t>new sanctions</w:t>
      </w:r>
      <w:r w:rsidRPr="00840E3F">
        <w:rPr>
          <w:sz w:val="16"/>
        </w:rPr>
        <w:t xml:space="preserve"> should Iran violate the interim agreement, or if it abandons the negotiations. “If it’s just a simple extension with a couple of bells and whistles, like they did [in July], I expect Congress to move forward with a new bill similar to Menendez-Kirk,” said Dubowitz. “For the administration to actually get an extension without that they would have to come back with a partial deal — but a meaningful partial deal.” Republicans say they have other ways to complicate Obama’s deal making with Tehran, including by denying funding to offices that would implement any deal with the Iranians. Even before last week’s Republican electoral sweep</w:t>
      </w:r>
      <w:r w:rsidRPr="000463B9">
        <w:rPr>
          <w:rStyle w:val="StyleUnderline"/>
        </w:rPr>
        <w:t xml:space="preserve">, </w:t>
      </w:r>
      <w:r w:rsidRPr="00D8405F">
        <w:rPr>
          <w:rStyle w:val="Emphasis"/>
          <w:highlight w:val="green"/>
        </w:rPr>
        <w:t>tensions were growing between the White House and the Hill over Iran</w:t>
      </w:r>
      <w:r w:rsidRPr="000463B9">
        <w:rPr>
          <w:rStyle w:val="StyleUnderline"/>
        </w:rPr>
        <w:t xml:space="preserve"> policy. </w:t>
      </w:r>
      <w:r w:rsidRPr="00840E3F">
        <w:rPr>
          <w:sz w:val="16"/>
        </w:rPr>
        <w:t>Members of both parties have long complained that Obama officials, who regularly brief Hill leaders privately about the Iran talks, have provided them with only limited and opaque information about the talks. Last week’s revelation by The Wall Street Journal that Obama recently sent a secret letter to Iran’s Supreme Leader, Ayatollah Ali Khamenei, left many members fuming. The friction also spiked after The New York Times reported in mid-October that Obama officials were designing an Iran deal that would rely heavily on executive authority to suspend many of the U.S.-imposed sanctions that have stunted Iran’s economy. Administration officials say the president has that power, although only Congress can permanently lift sanctions it has passed. A State Department spokeswoman called the premise of the Times story “wrong.” But a Democratic staffer who has been briefed by senior officials called the idea “very real.” And senior Republicans already concerned that Obama would cut a soft deal with Iran are determined not to be sidelined. A senior administration official argued that Secretary of State John Kerry would not cut a deal with Iran that couldn’t be defended against critics, noting that any comprehensive agreement would also require the approval of America’s negotiating partners. As the administration has in the past, the official also again raised the idea that opponents of a deal with Iran were in effect choosing a path of dangerous confrontation. “You’re going to vote no — what’s that a vote for? So you think we should go to war?”</w:t>
      </w:r>
    </w:p>
    <w:p w:rsidR="00263F94" w:rsidRDefault="00263F94" w:rsidP="00263F94">
      <w:pPr>
        <w:pStyle w:val="Heading4"/>
      </w:pPr>
      <w:r>
        <w:t>(--) Bill kills the talks and drags the US into war with Iran:</w:t>
      </w:r>
    </w:p>
    <w:p w:rsidR="00263F94" w:rsidRPr="00C2280F" w:rsidRDefault="00263F94" w:rsidP="00263F94">
      <w:pPr>
        <w:ind w:left="720"/>
      </w:pPr>
      <w:r w:rsidRPr="00C2280F">
        <w:t xml:space="preserve">SHELDON </w:t>
      </w:r>
      <w:r w:rsidRPr="00C2280F">
        <w:rPr>
          <w:rStyle w:val="Style13ptBold"/>
        </w:rPr>
        <w:t>RICHMAN, 12/29/2013</w:t>
      </w:r>
      <w:r w:rsidRPr="00C2280F">
        <w:t xml:space="preserve"> (staff writer, “Congress Must Not Cede Its War Power to Israel,” http://www.counterpunch.org/2013/12/27/congress-must-not-cede-its-war-power-to-israel/, Accessed 1/22/2014, rwg)</w:t>
      </w:r>
    </w:p>
    <w:p w:rsidR="00263F94" w:rsidRDefault="00263F94" w:rsidP="00263F94">
      <w:pPr>
        <w:rPr>
          <w:sz w:val="16"/>
        </w:rPr>
      </w:pPr>
      <w:r w:rsidRPr="004C22EF">
        <w:rPr>
          <w:sz w:val="16"/>
        </w:rPr>
        <w:t xml:space="preserve">The bill, whose other principal sponsors are Sen. Robert Menendez (D-NJ) and Sen. Mark Kirk (R-IL), has a total of 26 Senate cosponsors. If it passes when the Senate reconvenes in January, it could provoke a historic conflict between Congress and President Obama, whose administration is engaged in negotiations with Iran at this time. Aside from declaring that the U.S. government should assist Israel if it attacks Iran, </w:t>
      </w:r>
      <w:r w:rsidRPr="00C2280F">
        <w:rPr>
          <w:rStyle w:val="StyleUnderline"/>
          <w:highlight w:val="yellow"/>
        </w:rPr>
        <w:t>the bill would also impose new economic sanctions on the Iranian people</w:t>
      </w:r>
      <w:r w:rsidRPr="004C22EF">
        <w:rPr>
          <w:sz w:val="16"/>
        </w:rPr>
        <w:t xml:space="preserve">. Obama has asked the Senate not to impose additional sanctions while his administration and five other governments are negotiating with Iran on a permanent settlement of the nuclear issue. A six-month interim agreement is now in force, one provision of which prohibits new sanctions on Iran. “The [Menendez-Schumer-Kirk] bill allows Obama to waive the new sanctions during the current talks by certifying every 30 days that Iran is complying with the Geneva deal and negotiating in good faith on a final agreement,” Ali Gharib writes at Foreign Policy magazine. That would effectively give Congress the power to undermine negotiations. As Iran’s foreign minister, Javad Zarif, told Time magazine, </w:t>
      </w:r>
      <w:r w:rsidRPr="00C2280F">
        <w:rPr>
          <w:rStyle w:val="StyleUnderline"/>
          <w:highlight w:val="yellow"/>
        </w:rPr>
        <w:t xml:space="preserve">if Congress imposes new sanctions, even if they are delayed for six months, “The entire deal is dead. We do not like to negotiate under duress.” Clearly, the bill is </w:t>
      </w:r>
      <w:r w:rsidRPr="00C2280F">
        <w:rPr>
          <w:rStyle w:val="Emphasis"/>
          <w:highlight w:val="yellow"/>
        </w:rPr>
        <w:t>designed to destroy the talks with Iran</w:t>
      </w:r>
      <w:r w:rsidRPr="004C22EF">
        <w:rPr>
          <w:sz w:val="16"/>
        </w:rPr>
        <w:t xml:space="preserve">, which is bending over backward to demonstrate that its nuclear program has no military aims. Netanyahu and Israel’s American supporters in and out of Congress loathe the prospect of an American-Iranian rapprochement after 34 years of U.S.-Israeli covert and proxy war against Iran, whose 1979 Islamic revolution followed a quarter-century of brutality at the hands of a U.S.-backed monarch. The Israeli government, AIPAC, and the Republicans and Democrats who do their bidding in Congress are on record opposing any agreement that would leave intact Iran’s ability to enrich uranium, even at low levels for peaceful civilian purposes. But insisting that Iran cease all enrichment of uranium is equivalent to obliterating any chance of a peaceful settlement with Iran and making war more likely. That’s what this bill is all about. </w:t>
      </w:r>
      <w:r w:rsidRPr="004C22EF">
        <w:rPr>
          <w:rStyle w:val="StyleUnderline"/>
          <w:highlight w:val="yellow"/>
        </w:rPr>
        <w:t>Americans should refuse to let Congress give Israel the power to drag the United States into war.</w:t>
      </w:r>
      <w:r w:rsidRPr="004C22EF">
        <w:rPr>
          <w:sz w:val="16"/>
        </w:rPr>
        <w:t xml:space="preserve"> American and Israeli intelligence agencies say repeatedly that Iran has no nuclear-weapons program. Though Iran champions the Palestinians, who live under Israeli occupation, it has not threatened Israel, which, remember, is itself a nuclear power. But even if Iran were a threat to Israel, that would not warrant letting any foreign government dictate when we go to war.</w:t>
      </w:r>
    </w:p>
    <w:p w:rsidR="00263F94" w:rsidRDefault="00263F94" w:rsidP="00263F94">
      <w:pPr>
        <w:rPr>
          <w:sz w:val="16"/>
        </w:rPr>
      </w:pPr>
    </w:p>
    <w:p w:rsidR="00263F94" w:rsidRDefault="00263F94" w:rsidP="00263F94">
      <w:pPr>
        <w:pStyle w:val="Heading4"/>
      </w:pPr>
      <w:r>
        <w:t>(--) New sanctions risk a war:</w:t>
      </w:r>
    </w:p>
    <w:p w:rsidR="00263F94" w:rsidRDefault="00263F94" w:rsidP="00263F94">
      <w:pPr>
        <w:ind w:left="720"/>
      </w:pPr>
      <w:r>
        <w:t>David W</w:t>
      </w:r>
      <w:r w:rsidRPr="000F4B71">
        <w:rPr>
          <w:rStyle w:val="Style13ptBold"/>
        </w:rPr>
        <w:t>. Kearn, 1/19/2014</w:t>
      </w:r>
      <w:r>
        <w:t xml:space="preserve"> (Assistant Professor, St. John’s University, “The Folly of New Iran Sanctions,”  http://www.huffingtonpost.com/david-w-kearn/the-folly-of-new-iran-san_b_4619522.html, Accessed 1/22/2014, rwg)</w:t>
      </w:r>
    </w:p>
    <w:p w:rsidR="00263F94" w:rsidRDefault="00263F94" w:rsidP="00263F94">
      <w:pPr>
        <w:rPr>
          <w:rStyle w:val="Emphasis"/>
        </w:rPr>
      </w:pPr>
      <w:r w:rsidRPr="000F4B71">
        <w:rPr>
          <w:rStyle w:val="StyleUnderline"/>
          <w:highlight w:val="yellow"/>
        </w:rPr>
        <w:t>The current sanctions bill in the Senate is not about providing</w:t>
      </w:r>
      <w:r w:rsidRPr="000F4B71">
        <w:rPr>
          <w:sz w:val="16"/>
        </w:rPr>
        <w:t xml:space="preserve"> President </w:t>
      </w:r>
      <w:r w:rsidRPr="000F4B71">
        <w:rPr>
          <w:rStyle w:val="StyleUnderline"/>
          <w:highlight w:val="yellow"/>
        </w:rPr>
        <w:t>Obama and</w:t>
      </w:r>
      <w:r w:rsidRPr="000F4B71">
        <w:rPr>
          <w:sz w:val="16"/>
        </w:rPr>
        <w:t xml:space="preserve"> Secretary </w:t>
      </w:r>
      <w:r w:rsidRPr="000F4B71">
        <w:rPr>
          <w:rStyle w:val="StyleUnderline"/>
          <w:highlight w:val="yellow"/>
        </w:rPr>
        <w:t>Kerry with greater leverage in the negotiations. The Iranian delegation has made clear that it views any such sanctions as an indication of bad faith that will wreck the process and undo any progress made to this point.</w:t>
      </w:r>
      <w:r w:rsidRPr="000F4B71">
        <w:rPr>
          <w:sz w:val="16"/>
        </w:rPr>
        <w:t xml:space="preserve"> With the interim agreement set to go into effect next week, this is clearly not the time for the Senate to usurp the authority of the commander-in-chief and his chief diplomat. Taking their respective rationales at face value, the Democratic members of the Senate supporting the sanctions legislation may have good intentions to provide a stronger "bad cop" to Secretary Kerry's "good cop" in Geneva. This is short-sighted. </w:t>
      </w:r>
      <w:r w:rsidRPr="000F4B71">
        <w:rPr>
          <w:rStyle w:val="StyleUnderline"/>
          <w:highlight w:val="yellow"/>
        </w:rPr>
        <w:t>New sanctions will not only play into the narrative of hard-liners in Iran who don't want agreement, it will also isolate the United States from its negotiating partners and likely cripple the cohesive united front that has seemingly emerged throughout the talks</w:t>
      </w:r>
      <w:r w:rsidRPr="000F4B71">
        <w:rPr>
          <w:sz w:val="16"/>
        </w:rPr>
        <w:t>. In doing so, it is most likely to fulfill the wishes of hardliners in Israel and the United States that simply don't want an agreement and refuse to take any "yes" for an answer. However</w:t>
      </w:r>
      <w:r w:rsidRPr="000F4B71">
        <w:rPr>
          <w:rStyle w:val="StyleUnderline"/>
          <w:highlight w:val="yellow"/>
        </w:rPr>
        <w:t xml:space="preserve">, with a failure of negotiations, military conflict is </w:t>
      </w:r>
      <w:r w:rsidRPr="000F4B71">
        <w:rPr>
          <w:rStyle w:val="Emphasis"/>
          <w:highlight w:val="yellow"/>
        </w:rPr>
        <w:t>much more likely.</w:t>
      </w:r>
    </w:p>
    <w:p w:rsidR="00263F94" w:rsidRDefault="00263F94" w:rsidP="00263F94">
      <w:pPr>
        <w:pStyle w:val="Heading4"/>
      </w:pPr>
      <w:r>
        <w:t>(--) Successful negotiations are needed to stop a new war in the Middle East:</w:t>
      </w:r>
    </w:p>
    <w:p w:rsidR="00263F94" w:rsidRDefault="00263F94" w:rsidP="00263F94">
      <w:pPr>
        <w:ind w:left="720"/>
      </w:pPr>
      <w:r>
        <w:t>David W</w:t>
      </w:r>
      <w:r w:rsidRPr="000F4B71">
        <w:rPr>
          <w:rStyle w:val="Style13ptBold"/>
        </w:rPr>
        <w:t>. Kearn, 1/19/2014</w:t>
      </w:r>
      <w:r>
        <w:t xml:space="preserve"> (Assistant Professor, St. John’s University, “The Folly of New Iran Sanctions,”  http://www.huffingtonpost.com/david-w-kearn/the-folly-of-new-iran-san_b_4619522.html, Accessed 1/22/2014, rwg)</w:t>
      </w:r>
    </w:p>
    <w:p w:rsidR="00263F94" w:rsidRDefault="00263F94" w:rsidP="00263F94">
      <w:pPr>
        <w:rPr>
          <w:rStyle w:val="StyleUnderline"/>
        </w:rPr>
      </w:pPr>
      <w:r w:rsidRPr="000F4B71">
        <w:rPr>
          <w:sz w:val="16"/>
        </w:rPr>
        <w:t xml:space="preserve">Nonetheless, this debate has effectively been made moot by official U.S. and Israeli policies. The clear commitment of the Obama administration to thwart Tehran from acquiring a nuclear weapon has been in place for some time. Containment is not an option, and </w:t>
      </w:r>
      <w:r w:rsidRPr="000F4B71">
        <w:rPr>
          <w:rStyle w:val="StyleUnderline"/>
          <w:highlight w:val="yellow"/>
        </w:rPr>
        <w:t>military force will ostensibly be used to prevent an Iranian nuclear weapon from becoming operational. Despite this commitment, the Israeli government has consistently expressed its willingness to act alone to stop an Iranian bomb even without U.S. support</w:t>
      </w:r>
      <w:r w:rsidRPr="000F4B71">
        <w:rPr>
          <w:sz w:val="16"/>
        </w:rPr>
        <w:t xml:space="preserve">. While hardliners in Tel Aviv and Washington may not agree, these are both credible threats that the regime in Tehran must take seriously. </w:t>
      </w:r>
      <w:r w:rsidRPr="000F4B71">
        <w:rPr>
          <w:rStyle w:val="StyleUnderline"/>
          <w:highlight w:val="yellow"/>
        </w:rPr>
        <w:t xml:space="preserve">Thus, the situation confronting Iran and the world is </w:t>
      </w:r>
      <w:r w:rsidRPr="000F4B71">
        <w:rPr>
          <w:rStyle w:val="Emphasis"/>
          <w:highlight w:val="yellow"/>
        </w:rPr>
        <w:t>either the peaceful negotiated solution</w:t>
      </w:r>
      <w:r w:rsidRPr="000F4B71">
        <w:rPr>
          <w:rStyle w:val="StyleUnderline"/>
          <w:highlight w:val="yellow"/>
        </w:rPr>
        <w:t xml:space="preserve"> to the nuclear question, or the high likelihood of </w:t>
      </w:r>
      <w:r w:rsidRPr="000F4B71">
        <w:rPr>
          <w:rStyle w:val="Emphasis"/>
          <w:highlight w:val="yellow"/>
        </w:rPr>
        <w:t>another destructive, costly war</w:t>
      </w:r>
      <w:r w:rsidRPr="000F4B71">
        <w:rPr>
          <w:rStyle w:val="StyleUnderline"/>
          <w:highlight w:val="yellow"/>
        </w:rPr>
        <w:t xml:space="preserve"> in a region already torn apart by conflict.</w:t>
      </w:r>
    </w:p>
    <w:p w:rsidR="00263F94" w:rsidRDefault="00263F94" w:rsidP="00263F94">
      <w:pPr>
        <w:pStyle w:val="Heading4"/>
      </w:pPr>
      <w:r>
        <w:t>(--) New sanctions bill would lead to war with Iran:</w:t>
      </w:r>
    </w:p>
    <w:p w:rsidR="00263F94" w:rsidRDefault="00263F94" w:rsidP="00263F94">
      <w:pPr>
        <w:ind w:left="720"/>
      </w:pPr>
      <w:r>
        <w:t xml:space="preserve">Nathan </w:t>
      </w:r>
      <w:r w:rsidRPr="000F4B71">
        <w:rPr>
          <w:rStyle w:val="Style13ptBold"/>
        </w:rPr>
        <w:t>Guttman, 1/21/2014</w:t>
      </w:r>
      <w:r>
        <w:t xml:space="preserve"> (staff writer, “Debbie Wasserman Schultz Squeezed Hard as Iran Sanctions Fight Heats Up,”  http://forward.com/articles/191261/debbie-wasserman-schultz-squeezed-hard-as-iran-san/, Accessed 1/22/2014, rwg)</w:t>
      </w:r>
    </w:p>
    <w:p w:rsidR="00263F94" w:rsidRDefault="00263F94" w:rsidP="00263F94">
      <w:pPr>
        <w:rPr>
          <w:rStyle w:val="StyleUnderline"/>
          <w:highlight w:val="yellow"/>
        </w:rPr>
      </w:pPr>
      <w:r w:rsidRPr="000733A6">
        <w:rPr>
          <w:rStyle w:val="StyleUnderline"/>
          <w:highlight w:val="yellow"/>
        </w:rPr>
        <w:t>Iran has threatened to walk out of the current talks if the Senate bill passes</w:t>
      </w:r>
      <w:r>
        <w:t xml:space="preserve">. And the administration, which sees the bill’s language as contrary to its own negotiating goals, has used the harshest of terms to describe the damage the bill could cause. </w:t>
      </w:r>
      <w:r w:rsidRPr="000733A6">
        <w:rPr>
          <w:rStyle w:val="StyleUnderline"/>
          <w:highlight w:val="yellow"/>
        </w:rPr>
        <w:t>Its passage,</w:t>
      </w:r>
      <w:r>
        <w:t xml:space="preserve"> said White House Jay Carney</w:t>
      </w:r>
      <w:r w:rsidRPr="000733A6">
        <w:rPr>
          <w:rStyle w:val="StyleUnderline"/>
        </w:rPr>
        <w:t xml:space="preserve"> </w:t>
      </w:r>
      <w:r w:rsidRPr="000733A6">
        <w:rPr>
          <w:rStyle w:val="StyleUnderline"/>
          <w:highlight w:val="yellow"/>
        </w:rPr>
        <w:t xml:space="preserve">could lead to “a </w:t>
      </w:r>
      <w:r w:rsidRPr="000733A6">
        <w:rPr>
          <w:rStyle w:val="Emphasis"/>
          <w:highlight w:val="yellow"/>
        </w:rPr>
        <w:t>march to war”</w:t>
      </w:r>
      <w:r w:rsidRPr="000733A6">
        <w:rPr>
          <w:rStyle w:val="StyleUnderline"/>
          <w:highlight w:val="yellow"/>
        </w:rPr>
        <w:t xml:space="preserve"> as the only alternative to collapsed talks.</w:t>
      </w:r>
    </w:p>
    <w:p w:rsidR="00263F94" w:rsidRDefault="00263F94" w:rsidP="00263F94">
      <w:pPr>
        <w:pStyle w:val="Heading4"/>
      </w:pPr>
      <w:r>
        <w:t>(--) New legislation gives Israel a green light to start a war against Iran:</w:t>
      </w:r>
    </w:p>
    <w:p w:rsidR="00263F94" w:rsidRPr="00276AB7" w:rsidRDefault="00263F94" w:rsidP="00263F94">
      <w:pPr>
        <w:ind w:left="720"/>
      </w:pPr>
      <w:r>
        <w:t xml:space="preserve">Jon </w:t>
      </w:r>
      <w:r w:rsidRPr="00276AB7">
        <w:rPr>
          <w:rStyle w:val="Style13ptBold"/>
        </w:rPr>
        <w:t>Perr, 12/24/2013</w:t>
      </w:r>
      <w:r>
        <w:t xml:space="preserve"> (</w:t>
      </w:r>
      <w:r w:rsidRPr="0036291C">
        <w:t>B.A. in Political Science from Rutgers University</w:t>
      </w:r>
      <w:r>
        <w:t>, “</w:t>
      </w:r>
      <w:r w:rsidRPr="00276AB7">
        <w:t>Senate sanctions bill could let Israe</w:t>
      </w:r>
      <w:r>
        <w:t xml:space="preserve">l take U.S. to war against Iran,” </w:t>
      </w:r>
      <w:r w:rsidRPr="00276AB7">
        <w:t>http://www.dailykos.com/story/2013/12/24/1265184/-Senate-sanctions-bill-could-let-Israel-take-U-S-to-war-against-Iran#</w:t>
      </w:r>
      <w:r>
        <w:t>, Accessed 1/22/2014, rwg)</w:t>
      </w:r>
    </w:p>
    <w:p w:rsidR="00263F94" w:rsidRDefault="00263F94" w:rsidP="00263F94">
      <w:pPr>
        <w:rPr>
          <w:rStyle w:val="Emphasis"/>
        </w:rPr>
      </w:pPr>
      <w:r w:rsidRPr="00C2280F">
        <w:rPr>
          <w:rStyle w:val="StyleUnderline"/>
          <w:highlight w:val="yellow"/>
        </w:rPr>
        <w:t>At the heart of the clash between Congressional hawks and President Obama is a disagreement over the so-called "red line" for Tehran</w:t>
      </w:r>
      <w:r w:rsidRPr="00276AB7">
        <w:t xml:space="preserve">. In the United States and in Israel alike, Obama has said the United States will not allow Iran to obtain an actual nuclear weapon. But most of his Republican foes and some of his Democratic allies have sided with Bibi Netanyahu in demanding Iran never possess a "nuclear weapons capability."  </w:t>
      </w:r>
      <w:r w:rsidRPr="00C2280F">
        <w:rPr>
          <w:rStyle w:val="StyleUnderline"/>
          <w:highlight w:val="yellow"/>
        </w:rPr>
        <w:t xml:space="preserve">That bottom line on Iranian nuclear know-how wouldn't just scuttle the interim deal and ongoing negotiations with Tehran, as the Obama administration and 10 Democratic Senate committee chairmen have warned. By the standard, </w:t>
      </w:r>
      <w:r w:rsidRPr="00C2280F">
        <w:rPr>
          <w:rStyle w:val="Emphasis"/>
          <w:highlight w:val="yellow"/>
        </w:rPr>
        <w:t>an American war with Iran</w:t>
      </w:r>
      <w:r w:rsidRPr="00C2280F">
        <w:rPr>
          <w:rStyle w:val="StyleUnderline"/>
          <w:highlight w:val="yellow"/>
        </w:rPr>
        <w:t xml:space="preserve"> would be almost a foregone conclusion. And if</w:t>
      </w:r>
      <w:r w:rsidRPr="00C2280F">
        <w:rPr>
          <w:rStyle w:val="StyleUnderline"/>
        </w:rPr>
        <w:t xml:space="preserve"> </w:t>
      </w:r>
      <w:r w:rsidRPr="00276AB7">
        <w:t xml:space="preserve">Chuck </w:t>
      </w:r>
      <w:r w:rsidRPr="00C2280F">
        <w:rPr>
          <w:rStyle w:val="StyleUnderline"/>
          <w:highlight w:val="yellow"/>
        </w:rPr>
        <w:t>Schumer</w:t>
      </w:r>
      <w:r w:rsidRPr="00276AB7">
        <w:t xml:space="preserve">, Bob </w:t>
      </w:r>
      <w:r w:rsidRPr="00C2280F">
        <w:rPr>
          <w:rStyle w:val="StyleUnderline"/>
          <w:highlight w:val="yellow"/>
        </w:rPr>
        <w:t>Menendez,</w:t>
      </w:r>
      <w:r w:rsidRPr="00276AB7">
        <w:t xml:space="preserve"> John McCain, Lindsey Graham </w:t>
      </w:r>
      <w:r w:rsidRPr="00C2280F">
        <w:rPr>
          <w:rStyle w:val="StyleUnderline"/>
          <w:highlight w:val="yellow"/>
        </w:rPr>
        <w:t xml:space="preserve">and over 30 other Senators get their way, Israel may well have a </w:t>
      </w:r>
      <w:r w:rsidRPr="00C2280F">
        <w:rPr>
          <w:rStyle w:val="Emphasis"/>
          <w:highlight w:val="yellow"/>
        </w:rPr>
        <w:t>green light to start it.</w:t>
      </w:r>
    </w:p>
    <w:p w:rsidR="00263F94" w:rsidRDefault="00263F94" w:rsidP="00263F94">
      <w:pPr>
        <w:pStyle w:val="Heading4"/>
      </w:pPr>
      <w:r>
        <w:t>(--) New sanctions scuttle the deal and lead to war:</w:t>
      </w:r>
    </w:p>
    <w:p w:rsidR="00263F94" w:rsidRPr="004C22EF" w:rsidRDefault="00263F94" w:rsidP="00263F94">
      <w:pPr>
        <w:ind w:left="720"/>
      </w:pPr>
      <w:r w:rsidRPr="004C22EF">
        <w:t xml:space="preserve">William </w:t>
      </w:r>
      <w:r w:rsidRPr="004C22EF">
        <w:rPr>
          <w:rStyle w:val="Style13ptBold"/>
        </w:rPr>
        <w:t>Davnie, 1/5/2014</w:t>
      </w:r>
      <w:r>
        <w:t xml:space="preserve"> (staff writer, “</w:t>
      </w:r>
      <w:r w:rsidRPr="004C22EF">
        <w:t>Iran sanctions bill threatens progress; pr</w:t>
      </w:r>
      <w:r>
        <w:t xml:space="preserve">essure is on Franken, Klobuchar,” </w:t>
      </w:r>
      <w:r w:rsidRPr="004C22EF">
        <w:t>http://www.startribune.com/opinion/commentaries/238660021.html</w:t>
      </w:r>
      <w:r>
        <w:t>, Accessed 1/22/2014, rwg)</w:t>
      </w:r>
    </w:p>
    <w:p w:rsidR="00263F94" w:rsidRPr="004C22EF" w:rsidRDefault="00263F94" w:rsidP="00263F94">
      <w:r w:rsidRPr="004C22EF">
        <w:rPr>
          <w:rStyle w:val="StyleUnderline"/>
          <w:highlight w:val="yellow"/>
        </w:rPr>
        <w:t>The historic Geneva deal to limit Iran’s nuclear program is scheduled to go into effect later this month. Once it does, the world will be farther away from a devastating war and a nuclear-armed Iran</w:t>
      </w:r>
      <w:r w:rsidRPr="004C22EF">
        <w:t>. As U.S. Rep. Betty McCollum, D-Minn., rightly pointed out, “</w:t>
      </w:r>
      <w:r w:rsidRPr="004C22EF">
        <w:rPr>
          <w:rStyle w:val="StyleUnderline"/>
          <w:highlight w:val="yellow"/>
        </w:rPr>
        <w:t>this initial deal is a triumph for engagement and tough diplomacy.” However, the U.S. Senate could reverse that progress through a vote on new sanctions as early as this week, putting the United States and Iran on a collision course toward war</w:t>
      </w:r>
      <w:r w:rsidRPr="004C22EF">
        <w:t>.</w:t>
      </w:r>
    </w:p>
    <w:p w:rsidR="00263F94" w:rsidRDefault="00263F94" w:rsidP="00263F94">
      <w:pPr>
        <w:pStyle w:val="Heading4"/>
      </w:pPr>
      <w:r>
        <w:t>(--) Sanctions legislation leads to a new Middle East conflict:</w:t>
      </w:r>
    </w:p>
    <w:p w:rsidR="00263F94" w:rsidRDefault="00263F94" w:rsidP="00263F94">
      <w:pPr>
        <w:ind w:firstLine="720"/>
      </w:pPr>
      <w:r>
        <w:t xml:space="preserve">Robert </w:t>
      </w:r>
      <w:r w:rsidRPr="00A769E8">
        <w:rPr>
          <w:rStyle w:val="Style13ptBold"/>
        </w:rPr>
        <w:t>Merry, 12/31/2013</w:t>
      </w:r>
      <w:r>
        <w:t xml:space="preserve"> (staff writer, “MERRY: Obama may buck the Israel lobby on Iran,”</w:t>
      </w:r>
    </w:p>
    <w:p w:rsidR="00263F94" w:rsidRPr="00A769E8" w:rsidRDefault="00263F94" w:rsidP="00263F94">
      <w:pPr>
        <w:ind w:left="720"/>
      </w:pPr>
      <w:r w:rsidRPr="00A769E8">
        <w:t>http://www.washingtontimes.com/news/2013/dec/31/merry-obama-may-buck-the-israel-lobby-on-iran/</w:t>
      </w:r>
      <w:r>
        <w:t>, Accessed 1/22/2014, rwg)</w:t>
      </w:r>
    </w:p>
    <w:p w:rsidR="00263F94" w:rsidRDefault="00263F94" w:rsidP="00263F94">
      <w:pPr>
        <w:rPr>
          <w:sz w:val="16"/>
        </w:rPr>
      </w:pPr>
      <w:r w:rsidRPr="00A769E8">
        <w:rPr>
          <w:rStyle w:val="StyleUnderline"/>
          <w:highlight w:val="yellow"/>
        </w:rPr>
        <w:t>That’s what the brewing confrontation between Mr. Obama and the Israel lobby comes down to — war and peace</w:t>
      </w:r>
      <w:r w:rsidRPr="00A769E8">
        <w:rPr>
          <w:sz w:val="16"/>
        </w:rPr>
        <w:t xml:space="preserve">. Mr. </w:t>
      </w:r>
      <w:r w:rsidRPr="00A769E8">
        <w:rPr>
          <w:rStyle w:val="StyleUnderline"/>
          <w:highlight w:val="yellow"/>
        </w:rPr>
        <w:t>Obama’s delicate negotiations with Iran</w:t>
      </w:r>
      <w:r w:rsidRPr="00A769E8">
        <w:rPr>
          <w:sz w:val="16"/>
        </w:rPr>
        <w:t xml:space="preserve">, whatever their outcome, </w:t>
      </w:r>
      <w:r w:rsidRPr="00A769E8">
        <w:rPr>
          <w:rStyle w:val="StyleUnderline"/>
          <w:highlight w:val="yellow"/>
        </w:rPr>
        <w:t xml:space="preserve">are designed to </w:t>
      </w:r>
      <w:r w:rsidRPr="00A769E8">
        <w:rPr>
          <w:rStyle w:val="Emphasis"/>
          <w:highlight w:val="yellow"/>
        </w:rPr>
        <w:t>avert another U.S. war in the Middle East</w:t>
      </w:r>
      <w:r w:rsidRPr="00A769E8">
        <w:rPr>
          <w:rStyle w:val="StyleUnderline"/>
          <w:highlight w:val="yellow"/>
        </w:rPr>
        <w:t xml:space="preserve">. The Menendez-Schumer-Kirk initiative is designed to kill that effort and cedes to Israel America’s war-making decision in matters involving Iran, which further </w:t>
      </w:r>
      <w:r w:rsidRPr="00A769E8">
        <w:rPr>
          <w:rStyle w:val="Emphasis"/>
          <w:highlight w:val="yellow"/>
        </w:rPr>
        <w:t>increases the prospects for war.</w:t>
      </w:r>
      <w:r w:rsidRPr="00A769E8">
        <w:rPr>
          <w:sz w:val="16"/>
        </w:rPr>
        <w:t xml:space="preserve"> It’s not even an argument about whether the United States should come to Israel’s aid if our ally is under attack, but whether the decision to do so and when that might be necessary should be made in Jerusalem or Washington.</w:t>
      </w:r>
    </w:p>
    <w:p w:rsidR="00263F94" w:rsidRDefault="00263F94" w:rsidP="00263F94">
      <w:pPr>
        <w:pStyle w:val="Heading4"/>
      </w:pPr>
      <w:r>
        <w:t>(--) The bill commits the US to support Israel in attacking Iran:</w:t>
      </w:r>
    </w:p>
    <w:p w:rsidR="00263F94" w:rsidRDefault="00263F94" w:rsidP="00263F94">
      <w:pPr>
        <w:ind w:firstLine="720"/>
      </w:pPr>
      <w:r>
        <w:t xml:space="preserve">Robert </w:t>
      </w:r>
      <w:r w:rsidRPr="00A769E8">
        <w:rPr>
          <w:rStyle w:val="Style13ptBold"/>
        </w:rPr>
        <w:t>Merry, 12/31/2013</w:t>
      </w:r>
      <w:r>
        <w:t xml:space="preserve"> (staff writer, “MERRY: Obama may buck the Israel lobby on Iran,”</w:t>
      </w:r>
    </w:p>
    <w:p w:rsidR="00263F94" w:rsidRPr="00A769E8" w:rsidRDefault="00263F94" w:rsidP="00263F94">
      <w:pPr>
        <w:ind w:left="720"/>
      </w:pPr>
      <w:r w:rsidRPr="00A769E8">
        <w:t>http://www.washingtontimes.com/news/2013/dec/31/merry-obama-may-buck-the-israel-lobby-on-iran/</w:t>
      </w:r>
      <w:r>
        <w:t>, Accessed 1/22/2014, rwg)</w:t>
      </w:r>
    </w:p>
    <w:p w:rsidR="00263F94" w:rsidRDefault="00263F94" w:rsidP="00263F94">
      <w:pPr>
        <w:rPr>
          <w:rStyle w:val="StyleUnderline"/>
        </w:rPr>
      </w:pPr>
      <w:r w:rsidRPr="00A769E8">
        <w:rPr>
          <w:sz w:val="16"/>
        </w:rPr>
        <w:t xml:space="preserve">Further, </w:t>
      </w:r>
      <w:r w:rsidRPr="00A769E8">
        <w:rPr>
          <w:rStyle w:val="StyleUnderline"/>
          <w:highlight w:val="yellow"/>
        </w:rPr>
        <w:t>the legislation contains language that would commit the United States to military action on behalf of Israel if Israel initiates action against Iran</w:t>
      </w:r>
      <w:r w:rsidRPr="00A769E8">
        <w:rPr>
          <w:sz w:val="16"/>
        </w:rPr>
        <w:t xml:space="preserve">. This language is cleverly worded, suggesting U.S. action should be triggered only if Israel acted in its “legitimate self-defense” and acknowledging “the law of the United States and the constitutional responsibility of Congress to authorize the use of military force,” but </w:t>
      </w:r>
      <w:r w:rsidRPr="00A769E8">
        <w:rPr>
          <w:rStyle w:val="StyleUnderline"/>
          <w:highlight w:val="yellow"/>
        </w:rPr>
        <w:t>the language is stunning in its brazenness and represents</w:t>
      </w:r>
      <w:r w:rsidRPr="00A769E8">
        <w:rPr>
          <w:sz w:val="16"/>
        </w:rPr>
        <w:t>, in the view of Andrew Sullivan, the prominent blogger, “</w:t>
      </w:r>
      <w:r w:rsidRPr="00A769E8">
        <w:rPr>
          <w:rStyle w:val="StyleUnderline"/>
          <w:highlight w:val="yellow"/>
        </w:rPr>
        <w:t>an appalling new low in the Israeli government’s grip on the U.S. Congress.”</w:t>
      </w:r>
      <w:r w:rsidRPr="00A769E8">
        <w:rPr>
          <w:sz w:val="16"/>
        </w:rPr>
        <w:t xml:space="preserve"> While noting the language would seem to be nonbinding, Mr. Sullivan adds that “</w:t>
      </w:r>
      <w:r w:rsidRPr="00A769E8">
        <w:rPr>
          <w:rStyle w:val="StyleUnderline"/>
          <w:highlight w:val="yellow"/>
        </w:rPr>
        <w:t>it’s basically endorsing the principle of handing over American foreign policy on a matter as grave as war and peace to a foreign government, acting against international law, thousands of miles away.”</w:t>
      </w:r>
    </w:p>
    <w:p w:rsidR="00263F94" w:rsidRDefault="00263F94" w:rsidP="00263F94">
      <w:pPr>
        <w:pStyle w:val="Heading4"/>
      </w:pPr>
      <w:r>
        <w:t>(--) New sanctions bill causes war with Iran:</w:t>
      </w:r>
    </w:p>
    <w:p w:rsidR="00263F94" w:rsidRPr="00D96DF9" w:rsidRDefault="00263F94" w:rsidP="00263F94">
      <w:pPr>
        <w:ind w:left="720"/>
      </w:pPr>
      <w:r w:rsidRPr="00D96DF9">
        <w:t xml:space="preserve">Ben </w:t>
      </w:r>
      <w:r w:rsidRPr="00D96DF9">
        <w:rPr>
          <w:rStyle w:val="Style13ptBold"/>
        </w:rPr>
        <w:t>Armbruster, 1/6/2014</w:t>
      </w:r>
      <w:r>
        <w:t xml:space="preserve"> (staff writer, “</w:t>
      </w:r>
      <w:r w:rsidRPr="00D96DF9">
        <w:t>Security Experts Ask Senators T</w:t>
      </w:r>
      <w:r>
        <w:t xml:space="preserve">o Pull Back Iran Sanctions Bill,”  </w:t>
      </w:r>
      <w:r w:rsidRPr="00D96DF9">
        <w:t>http://thinkprogress.org/security/2014/01/06/3122551/crocker-experts-senate-iran-sanctions-bill/</w:t>
      </w:r>
      <w:r>
        <w:t>, Accessed 1/22/2014, rwg)</w:t>
      </w:r>
    </w:p>
    <w:p w:rsidR="00263F94" w:rsidRDefault="00263F94" w:rsidP="00263F94">
      <w:pPr>
        <w:rPr>
          <w:sz w:val="16"/>
        </w:rPr>
      </w:pPr>
      <w:r w:rsidRPr="00276AB7">
        <w:rPr>
          <w:rStyle w:val="StyleUnderline"/>
          <w:highlight w:val="yellow"/>
        </w:rPr>
        <w:t xml:space="preserve">A group of national security experts and American foreign policy luminaries sent a letter on Monday to the primary co-sponsors of an Iran sanctions bill asking them to reconsider the measure, saying it jeopardizes the ongoing negotiations with Tehran over its nuclear program and could bring the United States </w:t>
      </w:r>
      <w:r w:rsidRPr="00276AB7">
        <w:rPr>
          <w:rStyle w:val="Emphasis"/>
          <w:highlight w:val="yellow"/>
        </w:rPr>
        <w:t>closer to war with Iran</w:t>
      </w:r>
      <w:r w:rsidRPr="00276AB7">
        <w:rPr>
          <w:rStyle w:val="Emphasis"/>
        </w:rPr>
        <w:t>.</w:t>
      </w:r>
      <w:r w:rsidRPr="00276AB7">
        <w:rPr>
          <w:sz w:val="16"/>
        </w:rPr>
        <w:t xml:space="preserve"> After various avenues to put forth Iran sanctions measures recently failed, Sens. Robert Menendez (D-NJ) and Mark Kirk (R-IL) introduced the stand-alone bill late last month. Nearly 50 senators — mostly Republicans — have signed on as co-sponsors, but the chairs of 10 Senate committees recently wrote to Senate Majority Harry Reid (D-NV) slamming the bill and asking him not to move forward with it. The White House has said it will veto the bill if it passes. </w:t>
      </w:r>
      <w:r w:rsidRPr="00276AB7">
        <w:rPr>
          <w:rStyle w:val="StyleUnderline"/>
          <w:highlight w:val="yellow"/>
        </w:rPr>
        <w:t>In the letter sent to Menendez and Kirk on Monday, the group of experts — which includes former U.S. Ambassador</w:t>
      </w:r>
      <w:r w:rsidRPr="00276AB7">
        <w:rPr>
          <w:sz w:val="16"/>
        </w:rPr>
        <w:t xml:space="preserve"> to Iraq and Afghanistan </w:t>
      </w:r>
      <w:r w:rsidRPr="00276AB7">
        <w:rPr>
          <w:rStyle w:val="StyleUnderline"/>
          <w:highlight w:val="yellow"/>
        </w:rPr>
        <w:t>Ryan Crocker, former U.S. Ambassador to Israel</w:t>
      </w:r>
      <w:r w:rsidRPr="00276AB7">
        <w:rPr>
          <w:sz w:val="16"/>
        </w:rPr>
        <w:t xml:space="preserve"> and Egypt Daniel </w:t>
      </w:r>
      <w:r w:rsidRPr="00276AB7">
        <w:rPr>
          <w:rStyle w:val="StyleUnderline"/>
          <w:highlight w:val="yellow"/>
        </w:rPr>
        <w:t>Kurtzer</w:t>
      </w:r>
      <w:r w:rsidRPr="00276AB7">
        <w:rPr>
          <w:sz w:val="16"/>
        </w:rPr>
        <w:t xml:space="preserve">, William H. </w:t>
      </w:r>
      <w:r w:rsidRPr="00276AB7">
        <w:rPr>
          <w:rStyle w:val="StyleUnderline"/>
          <w:highlight w:val="yellow"/>
        </w:rPr>
        <w:t>Luers, the former Ambassador to Venezuela</w:t>
      </w:r>
      <w:r w:rsidRPr="00276AB7">
        <w:rPr>
          <w:sz w:val="16"/>
        </w:rPr>
        <w:t xml:space="preserve"> and Czechoslovakia, </w:t>
      </w:r>
      <w:r w:rsidRPr="00276AB7">
        <w:rPr>
          <w:rStyle w:val="StyleUnderline"/>
          <w:highlight w:val="yellow"/>
        </w:rPr>
        <w:t>and</w:t>
      </w:r>
      <w:r w:rsidRPr="00276AB7">
        <w:rPr>
          <w:sz w:val="16"/>
        </w:rPr>
        <w:t xml:space="preserve"> Jessica Tuchman </w:t>
      </w:r>
      <w:r w:rsidRPr="00276AB7">
        <w:rPr>
          <w:rStyle w:val="StyleUnderline"/>
          <w:highlight w:val="yellow"/>
        </w:rPr>
        <w:t>Mathews, the President of the Carnegie Endowment for International Peace — say their bill “will threaten the prospects for success in the current negotiations and thus present us and our friends with a stark choice — military action or living with a nuclear Iran.”</w:t>
      </w:r>
      <w:r w:rsidRPr="00276AB7">
        <w:rPr>
          <w:sz w:val="16"/>
        </w:rPr>
        <w:t xml:space="preserve"> Crocker et al note that </w:t>
      </w:r>
      <w:r w:rsidRPr="00276AB7">
        <w:rPr>
          <w:rStyle w:val="StyleUnderline"/>
          <w:highlight w:val="yellow"/>
        </w:rPr>
        <w:t>attacking Iran would not prevent it from developing nuclear weapons and would most likely give the Iranians the justification to decide to seek them — “the very thing the U.S. hopes to prevent</w:t>
      </w:r>
      <w:r w:rsidRPr="00276AB7">
        <w:rPr>
          <w:sz w:val="16"/>
        </w:rPr>
        <w:t>,” they write.</w:t>
      </w:r>
    </w:p>
    <w:p w:rsidR="00263F94" w:rsidRDefault="00263F94" w:rsidP="00263F94">
      <w:pPr>
        <w:pStyle w:val="Heading4"/>
      </w:pPr>
      <w:r>
        <w:t>(--) Sanctions bill moves the US closer to war:</w:t>
      </w:r>
    </w:p>
    <w:p w:rsidR="00263F94" w:rsidRDefault="00263F94" w:rsidP="00263F94">
      <w:pPr>
        <w:ind w:left="720"/>
      </w:pPr>
      <w:r>
        <w:t xml:space="preserve">Timothy </w:t>
      </w:r>
      <w:r w:rsidRPr="00DF5EDA">
        <w:rPr>
          <w:rStyle w:val="Style13ptBold"/>
        </w:rPr>
        <w:t>Gardner, 1/6/2014</w:t>
      </w:r>
      <w:r>
        <w:t xml:space="preserve"> (staff writer, “Iran sanctions bill opposed by Obama gains Senate backers,”  http://www.reuters.com/article/2014/01/06/us-usa-sanctions-iran-idUSBREA0516E20140106, Accessed 1/22/2014, rwg)</w:t>
      </w:r>
    </w:p>
    <w:p w:rsidR="00263F94" w:rsidRDefault="00263F94" w:rsidP="00263F94">
      <w:pPr>
        <w:rPr>
          <w:sz w:val="16"/>
        </w:rPr>
      </w:pPr>
      <w:r w:rsidRPr="00DF5EDA">
        <w:rPr>
          <w:rStyle w:val="StyleUnderline"/>
          <w:highlight w:val="yellow"/>
        </w:rPr>
        <w:t>A bipartisan group of nine senior foreign policy experts urged Menendez and Kirk not to pass the new sanctions, saying the penalties could potentially move the United States closer to war</w:t>
      </w:r>
      <w:r w:rsidRPr="00DF5EDA">
        <w:rPr>
          <w:sz w:val="16"/>
        </w:rPr>
        <w:t xml:space="preserve">. Ryan Crocker, a former ambassador to Iraq and Afghanistan, and Thomas Pickering, former Ambassador to Israel, India and the United Nations, were among signers of a letter to the senators that said </w:t>
      </w:r>
      <w:r w:rsidRPr="00DF5EDA">
        <w:rPr>
          <w:rStyle w:val="StyleUnderline"/>
          <w:highlight w:val="yellow"/>
        </w:rPr>
        <w:t>a sanctions bill</w:t>
      </w:r>
      <w:r w:rsidRPr="00DF5EDA">
        <w:rPr>
          <w:sz w:val="16"/>
        </w:rPr>
        <w:t xml:space="preserve">, even if it took effect in six months, </w:t>
      </w:r>
      <w:r w:rsidRPr="00DF5EDA">
        <w:rPr>
          <w:rStyle w:val="StyleUnderline"/>
          <w:highlight w:val="yellow"/>
        </w:rPr>
        <w:t>would call into question Washington's good faith and possibly isolate the United States among the countries holding talks with Iran</w:t>
      </w:r>
      <w:r w:rsidRPr="00DF5EDA">
        <w:rPr>
          <w:sz w:val="16"/>
        </w:rPr>
        <w:t>. The bill gives the administration up to a year to pursue a diplomatic track, which backers say would not violate terms of the interim deal. On oil exports, the new bill seeks to cut sales at least 30 percent within a year and to zero within two years, if Iran breaks the deal or a comprehensive deal is not reached. Since 2012, U.S. and European sanctions have cut Iran's oil sales by more than 1 million barrels per day, costing the country billions of dollars a month and driving up inflation.</w:t>
      </w:r>
    </w:p>
    <w:p w:rsidR="00263F94" w:rsidRDefault="00263F94" w:rsidP="00263F94">
      <w:pPr>
        <w:pStyle w:val="Heading4"/>
      </w:pPr>
      <w:r>
        <w:t>(--) Success of the Geneva accord takes war against Iran off the table:</w:t>
      </w:r>
    </w:p>
    <w:p w:rsidR="00263F94" w:rsidRDefault="00263F94" w:rsidP="00263F94">
      <w:pPr>
        <w:ind w:left="720"/>
      </w:pPr>
      <w:r>
        <w:t xml:space="preserve">Ryan </w:t>
      </w:r>
      <w:r w:rsidRPr="004B4E29">
        <w:rPr>
          <w:rStyle w:val="Style13ptBold"/>
        </w:rPr>
        <w:t>Costello, 12/19/2013</w:t>
      </w:r>
      <w:r>
        <w:t xml:space="preserve"> (Policy Fellow with the National Iranian American Council, “To Boost Leverage with Iran, Give Obama a Sanctions Kill Switch,” </w:t>
      </w:r>
      <w:r w:rsidRPr="004B4E29">
        <w:t>http://nationalinterest.org/commentary/boost-leverage-iran-give-obama-sanctions-kill-switch-9591</w:t>
      </w:r>
      <w:r>
        <w:t>, Accessed 1/22/2014, rwg)</w:t>
      </w:r>
    </w:p>
    <w:p w:rsidR="00263F94" w:rsidRDefault="00263F94" w:rsidP="00263F94">
      <w:r w:rsidRPr="00292FB3">
        <w:rPr>
          <w:rStyle w:val="StyleUnderline"/>
          <w:highlight w:val="yellow"/>
        </w:rPr>
        <w:t>The initial nuclear agreement with Iran represents a historic break in the cycle of escalation between our two countries. If it leads to a comprehensive deal, we could permanently take war and an Iranian nuclear weapon off the table. There’s only one catch: the agreement requires that we abstain from imposing new sanctions on Iran, and many in Congress are still working to pass new sanctions</w:t>
      </w:r>
      <w:r>
        <w:t>.</w:t>
      </w:r>
    </w:p>
    <w:p w:rsidR="00263F94" w:rsidRDefault="00263F94" w:rsidP="00263F94">
      <w:pPr>
        <w:pStyle w:val="Heading4"/>
      </w:pPr>
      <w:r>
        <w:t>(--) Geneva accord stops the march to war:</w:t>
      </w:r>
    </w:p>
    <w:p w:rsidR="00263F94" w:rsidRDefault="00263F94" w:rsidP="00263F94">
      <w:pPr>
        <w:ind w:left="720"/>
      </w:pPr>
      <w:r>
        <w:t xml:space="preserve">SEN. CARL </w:t>
      </w:r>
      <w:r w:rsidRPr="001764C5">
        <w:rPr>
          <w:rStyle w:val="Style13ptBold"/>
        </w:rPr>
        <w:t>LEVIN and</w:t>
      </w:r>
      <w:r>
        <w:t xml:space="preserve"> SEN. BARBARA </w:t>
      </w:r>
      <w:r w:rsidRPr="00050447">
        <w:rPr>
          <w:rStyle w:val="Style13ptBold"/>
        </w:rPr>
        <w:t>BOXER, 12/18/2013</w:t>
      </w:r>
      <w:r>
        <w:t xml:space="preserve"> (“Now’s No Time for New Iran ,”</w:t>
      </w:r>
    </w:p>
    <w:p w:rsidR="00263F94" w:rsidRDefault="00263F94" w:rsidP="00263F94">
      <w:pPr>
        <w:ind w:left="720"/>
      </w:pPr>
      <w:r>
        <w:t>http://www.politico.com/magazine/story/2013/12/nows-no-time-for-new-iran-sanctions-101303.html, Accessed 1/22/2014, rwg)</w:t>
      </w:r>
    </w:p>
    <w:p w:rsidR="00263F94" w:rsidRPr="00106F74" w:rsidRDefault="00263F94" w:rsidP="00263F94">
      <w:pPr>
        <w:rPr>
          <w:sz w:val="16"/>
        </w:rPr>
      </w:pPr>
      <w:r w:rsidRPr="00106F74">
        <w:rPr>
          <w:sz w:val="16"/>
        </w:rPr>
        <w:t xml:space="preserve">And </w:t>
      </w:r>
      <w:r w:rsidRPr="00BF60EF">
        <w:rPr>
          <w:rStyle w:val="StyleUnderline"/>
          <w:highlight w:val="yellow"/>
        </w:rPr>
        <w:t>this agreement offers hope of something greater. It offers the chance to end our confrontation with Iran peacefully—instead of a status quo that offers no alternative to ending Iran’s march toward a nuclear weapon short of military action</w:t>
      </w:r>
      <w:r w:rsidRPr="00106F74">
        <w:rPr>
          <w:sz w:val="16"/>
        </w:rPr>
        <w:t>. The past few months have made clear that the Iranian people want to change their country’s anti-Western outlook and to end its pariah status. So we have an obligation to test the willingness of Iran’s leaders to give up the possibility of acquiring a nuclear weapon. And if they fail that test, everything is still on the table.</w:t>
      </w:r>
    </w:p>
    <w:p w:rsidR="00263F94" w:rsidRDefault="00263F94" w:rsidP="00263F94">
      <w:pPr>
        <w:pStyle w:val="Heading4"/>
      </w:pPr>
      <w:r>
        <w:t>(--) Failure of negotiations causes a war with Iran:</w:t>
      </w:r>
    </w:p>
    <w:p w:rsidR="00263F94" w:rsidRPr="001816BF" w:rsidRDefault="00263F94" w:rsidP="00263F94">
      <w:pPr>
        <w:ind w:left="720"/>
      </w:pPr>
      <w:r>
        <w:t xml:space="preserve">Paul </w:t>
      </w:r>
      <w:r w:rsidRPr="001816BF">
        <w:rPr>
          <w:rStyle w:val="Style13ptBold"/>
        </w:rPr>
        <w:t>McGeough, 1/5/2014</w:t>
      </w:r>
      <w:r>
        <w:t xml:space="preserve"> (staff writer, “US, Iranian hardliners work to give war a chance,” </w:t>
      </w:r>
      <w:r w:rsidRPr="001816BF">
        <w:t>http://www.smh.com.au/comment/us-iranian-hardliners-work-to-give-war-a-chance-20140104-30amw.html</w:t>
      </w:r>
      <w:r>
        <w:t>, Accessed 1/23/2014, rwg)</w:t>
      </w:r>
    </w:p>
    <w:p w:rsidR="00263F94" w:rsidRDefault="00263F94" w:rsidP="00263F94">
      <w:pPr>
        <w:rPr>
          <w:sz w:val="16"/>
        </w:rPr>
      </w:pPr>
      <w:r w:rsidRPr="0048441F">
        <w:rPr>
          <w:sz w:val="16"/>
        </w:rPr>
        <w:t xml:space="preserve">Hence </w:t>
      </w:r>
      <w:r w:rsidRPr="0048441F">
        <w:rPr>
          <w:rStyle w:val="StyleUnderline"/>
          <w:highlight w:val="yellow"/>
        </w:rPr>
        <w:t>there's a conclusion being drawn in some quarters that the Senate push is calculated to make agreement impossible. And, because the senators are opposed to a nuclear Iran, the only conclusion to be drawn is that they want to force</w:t>
      </w:r>
      <w:r w:rsidRPr="0048441F">
        <w:rPr>
          <w:sz w:val="16"/>
        </w:rPr>
        <w:t xml:space="preserve"> President Barack </w:t>
      </w:r>
      <w:r w:rsidRPr="0048441F">
        <w:rPr>
          <w:rStyle w:val="StyleUnderline"/>
          <w:highlight w:val="yellow"/>
        </w:rPr>
        <w:t>Obama's hand on the military option</w:t>
      </w:r>
      <w:r w:rsidRPr="0048441F">
        <w:rPr>
          <w:sz w:val="16"/>
        </w:rPr>
        <w:t xml:space="preserve">. There was no surprise then that this ''tit'' by the American senators was met with a ''tat'' from their Iranian counterparts - </w:t>
      </w:r>
      <w:r w:rsidRPr="0048441F">
        <w:rPr>
          <w:rStyle w:val="StyleUnderline"/>
          <w:highlight w:val="yellow"/>
        </w:rPr>
        <w:t>hardliners who oppose the interim deal and anything that looks like concessions by Iran to the international community. So they have drafted their own legislation to be debated in the Iranian parliament, calling for any new sanctions to be met by an escalation in Iran's uranium enrichment to a near bomb-grade level of 60 per cent.</w:t>
      </w:r>
      <w:r w:rsidRPr="0048441F">
        <w:rPr>
          <w:sz w:val="16"/>
        </w:rPr>
        <w:t xml:space="preserve"> In both countries, we have influential rejectionists who rely on each other to make their worst prognostications believable. Neither side is interested in a diplomatic solution. Citing the respective attitudes to Israel, Bill Keller portrays this self-serving dynamic in his blog for The New York Times: </w:t>
      </w:r>
      <w:r w:rsidRPr="0048441F">
        <w:rPr>
          <w:rStyle w:val="StyleUnderline"/>
          <w:highlight w:val="yellow"/>
        </w:rPr>
        <w:t>''To the Iranian hard core, Israel is a nuclear-armed interloper and America's conjoined infidel twin; to their American counterparts</w:t>
      </w:r>
      <w:r w:rsidRPr="0048441F">
        <w:rPr>
          <w:sz w:val="16"/>
        </w:rPr>
        <w:t xml:space="preserve">, Israel's values and interests are inextricable from our own and Benjamin Netanyahu is a more trustworthy defender of our security than Barack Obama.'' Keller draws a dismal, scary conclusion: </w:t>
      </w:r>
      <w:r w:rsidRPr="0048441F">
        <w:rPr>
          <w:rStyle w:val="StyleUnderline"/>
          <w:highlight w:val="yellow"/>
        </w:rPr>
        <w:t xml:space="preserve">''A failure of negotiations would delight both of them - American hawks because Israel could get on with the business of bombing; </w:t>
      </w:r>
      <w:r w:rsidRPr="0048441F">
        <w:rPr>
          <w:sz w:val="16"/>
        </w:rPr>
        <w:t>Iranian hawks because there's nothing like an attack by the infidels to unify a fractious public behind an authoritarian regime.''</w:t>
      </w:r>
    </w:p>
    <w:p w:rsidR="00263F94" w:rsidRDefault="00263F94" w:rsidP="00B21022">
      <w:pPr>
        <w:pStyle w:val="Heading3"/>
        <w:rPr>
          <w:rStyle w:val="StyleUnderline"/>
        </w:rPr>
      </w:pPr>
      <w:bookmarkStart w:id="97" w:name="_Toc412146515"/>
      <w:bookmarkStart w:id="98" w:name="_Toc422397275"/>
      <w:r>
        <w:rPr>
          <w:rStyle w:val="StyleUnderline"/>
        </w:rPr>
        <w:t>Impacts:  AT:  Bill is Watered Down</w:t>
      </w:r>
      <w:bookmarkEnd w:id="97"/>
      <w:bookmarkEnd w:id="98"/>
    </w:p>
    <w:p w:rsidR="00263F94" w:rsidRDefault="00263F94" w:rsidP="00263F94">
      <w:pPr>
        <w:pStyle w:val="Heading4"/>
      </w:pPr>
      <w:r>
        <w:t>Even a watered down sanctions bill tanks the talks:</w:t>
      </w:r>
    </w:p>
    <w:p w:rsidR="00263F94" w:rsidRDefault="00263F94" w:rsidP="00263F94">
      <w:r>
        <w:t xml:space="preserve">Jeremy </w:t>
      </w:r>
      <w:r w:rsidRPr="001D6BA7">
        <w:rPr>
          <w:rStyle w:val="Style13ptBold"/>
        </w:rPr>
        <w:t>Diamond, 1/26/2015</w:t>
      </w:r>
      <w:r>
        <w:t xml:space="preserve"> (staff writer, “Why the Iran sanctions fight is a big deal,” </w:t>
      </w:r>
      <w:hyperlink r:id="rId105" w:history="1">
        <w:r w:rsidRPr="001F438E">
          <w:rPr>
            <w:rStyle w:val="Hyperlink"/>
          </w:rPr>
          <w:t>http://www.cnn.com/2015/01/26/politics/iran-sanctions-negotiations-explainer/</w:t>
        </w:r>
      </w:hyperlink>
      <w:r>
        <w:t>, Accessed 1/30/2015, rwg)</w:t>
      </w:r>
    </w:p>
    <w:p w:rsidR="00263F94" w:rsidRPr="001D6BA7" w:rsidRDefault="00263F94" w:rsidP="00263F94">
      <w:pPr>
        <w:rPr>
          <w:sz w:val="16"/>
        </w:rPr>
      </w:pPr>
      <w:r w:rsidRPr="001D6BA7">
        <w:rPr>
          <w:rStyle w:val="StyleUnderline"/>
          <w:highlight w:val="yellow"/>
        </w:rPr>
        <w:t>Senate staffers and their bosses have stripped away the most divisive provisions, though stronger language could always get added to the new, watered-down bill</w:t>
      </w:r>
      <w:r w:rsidRPr="001D6BA7">
        <w:rPr>
          <w:rStyle w:val="StyleUnderline"/>
        </w:rPr>
        <w:t xml:space="preserve"> </w:t>
      </w:r>
      <w:r w:rsidRPr="001D6BA7">
        <w:rPr>
          <w:sz w:val="16"/>
        </w:rPr>
        <w:t xml:space="preserve">as it winds its way through the legislative process. </w:t>
      </w:r>
      <w:r w:rsidRPr="001D6BA7">
        <w:rPr>
          <w:rStyle w:val="StyleUnderline"/>
          <w:highlight w:val="yellow"/>
        </w:rPr>
        <w:t>But even in its current form, Obama is urging Congress to stand down. Negotiators argue any measure from Congress would threaten to unravel the fragile international coalition they believe is the world's best shot at peacefully ending Iran's nuclear program. The Iranians could feel like threatened or bullied by sanctions legislation, prompting them to ditch the negotiating table</w:t>
      </w:r>
      <w:r w:rsidRPr="001D6BA7">
        <w:rPr>
          <w:sz w:val="16"/>
        </w:rPr>
        <w:t>. And then, they can blame the U.S. Congress for undoing a potential deal -- a blame game many countries would buy.</w:t>
      </w:r>
    </w:p>
    <w:p w:rsidR="00263F94" w:rsidRPr="00AC41C7" w:rsidRDefault="00263F94" w:rsidP="00263F94"/>
    <w:p w:rsidR="00263F94" w:rsidRDefault="00263F94" w:rsidP="00263F94"/>
    <w:p w:rsidR="00263F94" w:rsidRDefault="00263F94" w:rsidP="00263F94"/>
    <w:p w:rsidR="00263F94" w:rsidRDefault="00263F94" w:rsidP="00B21022">
      <w:pPr>
        <w:pStyle w:val="Heading3"/>
      </w:pPr>
      <w:bookmarkStart w:id="99" w:name="_Toc412146516"/>
      <w:bookmarkStart w:id="100" w:name="_Toc422397276"/>
      <w:r>
        <w:t>Impacts:  Sanctions Kill Deal</w:t>
      </w:r>
      <w:bookmarkEnd w:id="99"/>
      <w:bookmarkEnd w:id="100"/>
    </w:p>
    <w:p w:rsidR="00263F94" w:rsidRDefault="00263F94" w:rsidP="00263F94">
      <w:pPr>
        <w:pStyle w:val="Heading4"/>
      </w:pPr>
      <w:r>
        <w:t>New sanctions against Iran kills the talks:</w:t>
      </w:r>
    </w:p>
    <w:p w:rsidR="00263F94" w:rsidRDefault="00263F94" w:rsidP="00263F94">
      <w:r>
        <w:t xml:space="preserve">Saeed Kamali </w:t>
      </w:r>
      <w:r w:rsidRPr="00694FF8">
        <w:rPr>
          <w:rStyle w:val="Style13ptBold"/>
        </w:rPr>
        <w:t>Dehghan, 2/3/2015</w:t>
      </w:r>
      <w:r>
        <w:t xml:space="preserve"> (staff writer, “Iran could halt nuclear agreement with west if US imposes further sanctions,” </w:t>
      </w:r>
      <w:hyperlink r:id="rId106" w:history="1">
        <w:r w:rsidRPr="004B490F">
          <w:rPr>
            <w:rStyle w:val="Hyperlink"/>
          </w:rPr>
          <w:t>http://www.theguardian.com/world/iran-blog/2015/feb/03/iran-could-halt-nuclear-agreement-over-us-sanctions</w:t>
        </w:r>
      </w:hyperlink>
      <w:r>
        <w:rPr>
          <w:rStyle w:val="Hyperlink"/>
        </w:rPr>
        <w:t>, Accessed 2/19/2015, rwg)</w:t>
      </w:r>
    </w:p>
    <w:p w:rsidR="00263F94" w:rsidRPr="00694FF8" w:rsidRDefault="00263F94" w:rsidP="00263F94">
      <w:pPr>
        <w:rPr>
          <w:sz w:val="16"/>
        </w:rPr>
      </w:pPr>
      <w:r w:rsidRPr="00694FF8">
        <w:rPr>
          <w:rStyle w:val="StyleUnderline"/>
          <w:highlight w:val="yellow"/>
        </w:rPr>
        <w:t>Iran’s parliament is considering a bill</w:t>
      </w:r>
      <w:r w:rsidRPr="00694FF8">
        <w:rPr>
          <w:sz w:val="16"/>
        </w:rPr>
        <w:t xml:space="preserve"> requiring the government led by Hassan Rouhani, the president, </w:t>
      </w:r>
      <w:r w:rsidRPr="00694FF8">
        <w:rPr>
          <w:rStyle w:val="StyleUnderline"/>
          <w:highlight w:val="yellow"/>
        </w:rPr>
        <w:t>to halt implementation of the interim nuclear agreement with the west if the US imposes further sanctions.</w:t>
      </w:r>
      <w:r>
        <w:rPr>
          <w:rStyle w:val="StyleUnderline"/>
        </w:rPr>
        <w:t xml:space="preserve"> </w:t>
      </w:r>
      <w:r w:rsidRPr="00694FF8">
        <w:rPr>
          <w:rStyle w:val="StyleUnderline"/>
          <w:highlight w:val="yellow"/>
        </w:rPr>
        <w:t>The bill is a retaliatory plan</w:t>
      </w:r>
      <w:r w:rsidRPr="00694FF8">
        <w:rPr>
          <w:sz w:val="16"/>
        </w:rPr>
        <w:t xml:space="preserve"> designed by hardline Iranian MPs </w:t>
      </w:r>
      <w:r w:rsidRPr="00694FF8">
        <w:rPr>
          <w:rStyle w:val="StyleUnderline"/>
          <w:highlight w:val="yellow"/>
        </w:rPr>
        <w:t>in case US Congress passes its proposed legislation for fresh sanctions against Tehran</w:t>
      </w:r>
      <w:r w:rsidRPr="00694FF8">
        <w:rPr>
          <w:sz w:val="16"/>
        </w:rPr>
        <w:t xml:space="preserve">, which Barack Obama has promised to veto. Parliamentarians in Iran voted overwhelmingly on Tuesday in favour of a motion to fast-track examining the bill, which aims “to protect the nuclear rights and achievements of Iranian people”. It was not clear when exactly they will vote on the bill itself. Under the Iranian proposal, </w:t>
      </w:r>
      <w:r w:rsidRPr="00694FF8">
        <w:rPr>
          <w:rStyle w:val="StyleUnderline"/>
          <w:highlight w:val="yellow"/>
        </w:rPr>
        <w:t>if the US Congress approves new sanctions, the Iranian government will immediately be obliged to stop implementing the November 2013 nuclear agreement, known as the Joint Plan of Action.</w:t>
      </w:r>
      <w:r>
        <w:rPr>
          <w:rStyle w:val="StyleUnderline"/>
        </w:rPr>
        <w:t xml:space="preserve"> </w:t>
      </w:r>
      <w:r w:rsidRPr="00694FF8">
        <w:rPr>
          <w:rStyle w:val="StyleUnderline"/>
          <w:highlight w:val="yellow"/>
        </w:rPr>
        <w:t>Under such a circumstance, Rouhani’s government will also have to step up the country’s enrichment programme and continue with the development of the heavy water reactor at Arak</w:t>
      </w:r>
      <w:r w:rsidRPr="00694FF8">
        <w:rPr>
          <w:sz w:val="16"/>
        </w:rPr>
        <w:t>, which are both subject to limits under the existing interim deal. Legislatures in both countries are trying to set their own conditions as diplomats continue talks.</w:t>
      </w:r>
    </w:p>
    <w:p w:rsidR="00263F94" w:rsidRDefault="00263F94" w:rsidP="00263F94"/>
    <w:p w:rsidR="00263F94" w:rsidRDefault="00263F94" w:rsidP="00263F94">
      <w:pPr>
        <w:pStyle w:val="Heading4"/>
      </w:pPr>
      <w:r>
        <w:t>New sanctions ratchet up the hardliners and kill the deal:</w:t>
      </w:r>
    </w:p>
    <w:p w:rsidR="00263F94" w:rsidRDefault="00263F94" w:rsidP="00263F94">
      <w:r>
        <w:t xml:space="preserve">Ali </w:t>
      </w:r>
      <w:r w:rsidRPr="007472CA">
        <w:rPr>
          <w:rStyle w:val="Style13ptBold"/>
        </w:rPr>
        <w:t>Vaez, 1/28/2015</w:t>
      </w:r>
      <w:r>
        <w:t xml:space="preserve"> (staff writer, “Why new Iran sanctions bid has split Washington,” </w:t>
      </w:r>
      <w:hyperlink r:id="rId107" w:history="1">
        <w:r w:rsidRPr="004B490F">
          <w:rPr>
            <w:rStyle w:val="Hyperlink"/>
          </w:rPr>
          <w:t>http://america.aljazeera.com/articles/2015/1/28/why-new-iran-sanctions-bid-has-split-washington.html</w:t>
        </w:r>
      </w:hyperlink>
      <w:r>
        <w:rPr>
          <w:rStyle w:val="Hyperlink"/>
        </w:rPr>
        <w:t>, Accessed 2/19/2015, rwg)</w:t>
      </w:r>
    </w:p>
    <w:p w:rsidR="00263F94" w:rsidRPr="00694FF8" w:rsidRDefault="00263F94" w:rsidP="00263F94">
      <w:pPr>
        <w:rPr>
          <w:rStyle w:val="Emphasis"/>
        </w:rPr>
      </w:pPr>
      <w:r w:rsidRPr="00694FF8">
        <w:rPr>
          <w:rStyle w:val="StyleUnderline"/>
          <w:highlight w:val="yellow"/>
        </w:rPr>
        <w:t>Bolster Iran’s hard-liners? New sanctions imposed by Washington at this stage will be seized upon by a substantial faction of the Iranian leadership that mistrusts Western intentions</w:t>
      </w:r>
      <w:r w:rsidRPr="00694FF8">
        <w:rPr>
          <w:sz w:val="16"/>
        </w:rPr>
        <w:t xml:space="preserve"> and opposes any concessions on the nuclear issue. </w:t>
      </w:r>
      <w:r w:rsidRPr="00694FF8">
        <w:rPr>
          <w:rStyle w:val="StyleUnderline"/>
          <w:highlight w:val="yellow"/>
        </w:rPr>
        <w:t>If such measures are passed over the objections of the White House, they will exacerbate Iranian doubts in Obama’s ability to deliver on sanctions relief</w:t>
      </w:r>
      <w:r w:rsidRPr="00694FF8">
        <w:rPr>
          <w:sz w:val="16"/>
        </w:rPr>
        <w:t xml:space="preserve"> that would be part of a final nuclear deal. And just as backers of new sanctions measures say their goal is to boost U.S. leverage in talks with Iran, </w:t>
      </w:r>
      <w:r w:rsidRPr="00694FF8">
        <w:rPr>
          <w:rStyle w:val="StyleUnderline"/>
          <w:highlight w:val="yellow"/>
        </w:rPr>
        <w:t xml:space="preserve">many in Tehran believe that expanding its nuclear work creates leverage for Iran. In a prospective retaliatory move, 205 members of Iran’s parliament are preparing legislation that would authorize the government to </w:t>
      </w:r>
      <w:r w:rsidRPr="00694FF8">
        <w:rPr>
          <w:rStyle w:val="Emphasis"/>
          <w:highlight w:val="yellow"/>
        </w:rPr>
        <w:t>dramatically ratchet up uranium-enrichment levels</w:t>
      </w:r>
      <w:r w:rsidRPr="00694FF8">
        <w:rPr>
          <w:rStyle w:val="StyleUnderline"/>
          <w:highlight w:val="yellow"/>
        </w:rPr>
        <w:t xml:space="preserve"> in the event of </w:t>
      </w:r>
      <w:r w:rsidRPr="00694FF8">
        <w:rPr>
          <w:rStyle w:val="Emphasis"/>
          <w:highlight w:val="yellow"/>
        </w:rPr>
        <w:t>new U.S. sanctions.</w:t>
      </w:r>
      <w:r w:rsidRPr="00694FF8">
        <w:rPr>
          <w:rStyle w:val="Emphasis"/>
        </w:rPr>
        <w:t xml:space="preserve"> </w:t>
      </w:r>
    </w:p>
    <w:p w:rsidR="00263F94" w:rsidRDefault="00263F94" w:rsidP="00263F94">
      <w:pPr>
        <w:pStyle w:val="Heading4"/>
      </w:pPr>
      <w:r>
        <w:t>(--) New sanctions kill a deal:</w:t>
      </w:r>
    </w:p>
    <w:p w:rsidR="00263F94" w:rsidRDefault="00263F94" w:rsidP="00263F94">
      <w:r>
        <w:t xml:space="preserve">Paul </w:t>
      </w:r>
      <w:r w:rsidRPr="00BB64DA">
        <w:rPr>
          <w:rStyle w:val="Style13ptBold"/>
        </w:rPr>
        <w:t>Richter, 12/6/2014</w:t>
      </w:r>
      <w:r>
        <w:t xml:space="preserve"> (staff writer, “New Iran sanctions? Congress may hold off,” </w:t>
      </w:r>
      <w:hyperlink r:id="rId108" w:history="1">
        <w:r w:rsidRPr="007F20AE">
          <w:rPr>
            <w:rStyle w:val="Hyperlink"/>
          </w:rPr>
          <w:t>http://seattletimes.com/html/nationworld/2025183129_congresssanctionsxml.html</w:t>
        </w:r>
      </w:hyperlink>
      <w:r>
        <w:t>, Accessed 1/2/2015, rwg)</w:t>
      </w:r>
    </w:p>
    <w:p w:rsidR="00263F94" w:rsidRDefault="00263F94" w:rsidP="00263F94">
      <w:pPr>
        <w:rPr>
          <w:sz w:val="16"/>
        </w:rPr>
      </w:pPr>
      <w:r w:rsidRPr="00437B4F">
        <w:rPr>
          <w:rStyle w:val="StyleUnderline"/>
          <w:highlight w:val="yellow"/>
        </w:rPr>
        <w:t>It had been widely expected that if the negotiations failed to yield a deal by the deadline, Congress would step in with new sanctions on the theory that the penalties could force the Islamic Republic to give ground</w:t>
      </w:r>
      <w:r w:rsidRPr="00437B4F">
        <w:rPr>
          <w:sz w:val="16"/>
        </w:rPr>
        <w:t xml:space="preserve">. </w:t>
      </w:r>
      <w:r w:rsidRPr="00437B4F">
        <w:rPr>
          <w:rStyle w:val="StyleUnderline"/>
          <w:highlight w:val="yellow"/>
        </w:rPr>
        <w:t>But experts and administration officials have argued that such a step could drive Iran away from the negotiating table,</w:t>
      </w:r>
      <w:r w:rsidRPr="00437B4F">
        <w:rPr>
          <w:sz w:val="16"/>
        </w:rPr>
        <w:t xml:space="preserve"> or convince many nations that the United States, not Iran, is to blame if the talks fail. That could undermine the current sanctions by encouraging oil-purchasing nations to increase purchases of Iranian petroleum.</w:t>
      </w:r>
    </w:p>
    <w:p w:rsidR="00263F94" w:rsidRPr="009959D4" w:rsidRDefault="00263F94" w:rsidP="00263F94">
      <w:pPr>
        <w:pStyle w:val="Heading4"/>
        <w:rPr>
          <w:rStyle w:val="Style13ptBold"/>
          <w:b/>
        </w:rPr>
      </w:pPr>
      <w:r w:rsidRPr="009959D4">
        <w:rPr>
          <w:rStyle w:val="Style13ptBold"/>
          <w:b/>
        </w:rPr>
        <w:t>(--) Lack of sanctions legislation necessary for talks to continue:</w:t>
      </w:r>
    </w:p>
    <w:p w:rsidR="00263F94" w:rsidRDefault="00263F94" w:rsidP="00263F94">
      <w:pPr>
        <w:rPr>
          <w:rStyle w:val="StyleUnderline"/>
        </w:rPr>
      </w:pPr>
      <w:r w:rsidRPr="009959D4">
        <w:rPr>
          <w:rStyle w:val="Style13ptBold"/>
        </w:rPr>
        <w:t>Iran Focus, 1/2/2015 (“</w:t>
      </w:r>
      <w:r w:rsidRPr="009959D4">
        <w:t xml:space="preserve">Veto-Proof Sanctions on Iran,” </w:t>
      </w:r>
      <w:hyperlink r:id="rId109" w:history="1">
        <w:r w:rsidRPr="009959D4">
          <w:rPr>
            <w:rStyle w:val="Hyperlink"/>
          </w:rPr>
          <w:t>http://www.iranfocus.com/en/index.php?option=com_content&amp;view=article&amp;id=29988:veto-proof-sanctions-on-ira&amp;catid=34&amp;Itemid=128</w:t>
        </w:r>
      </w:hyperlink>
      <w:r w:rsidRPr="009959D4">
        <w:rPr>
          <w:rStyle w:val="StyleUnderline"/>
          <w:u w:val="none"/>
        </w:rPr>
        <w:t>, Accessed 1/2/2015, rwg)</w:t>
      </w:r>
    </w:p>
    <w:p w:rsidR="00263F94" w:rsidRPr="009959D4" w:rsidRDefault="00263F94" w:rsidP="00263F94">
      <w:pPr>
        <w:rPr>
          <w:rStyle w:val="StyleUnderline"/>
        </w:rPr>
      </w:pPr>
      <w:r w:rsidRPr="00ED17DB">
        <w:t xml:space="preserve">There is support for increasing sanctions on Iran in the new Republican-controlled US Congress to override veto threats by President Obama according to news reports. </w:t>
      </w:r>
      <w:r w:rsidRPr="009959D4">
        <w:rPr>
          <w:rStyle w:val="StyleUnderline"/>
          <w:highlight w:val="yellow"/>
        </w:rPr>
        <w:t>The Obama administration and other global powers are in negotiation with Tehran to convince the regime to give up its nuclear program. All the while, the White House has tried to make sure no law is passed in the US Congress for more sanctions so talks can continue unhindered.</w:t>
      </w:r>
      <w:r w:rsidRPr="009959D4">
        <w:rPr>
          <w:rStyle w:val="StyleUnderline"/>
        </w:rPr>
        <w:t xml:space="preserve">  </w:t>
      </w:r>
    </w:p>
    <w:p w:rsidR="00263F94" w:rsidRDefault="00263F94" w:rsidP="00263F94">
      <w:pPr>
        <w:pStyle w:val="Heading4"/>
      </w:pPr>
      <w:r>
        <w:t>(--) New sanctions undermines international unity:</w:t>
      </w:r>
    </w:p>
    <w:p w:rsidR="00263F94" w:rsidRDefault="00263F94" w:rsidP="00263F94">
      <w:r>
        <w:t xml:space="preserve">Justin </w:t>
      </w:r>
      <w:r w:rsidRPr="009939A3">
        <w:rPr>
          <w:rStyle w:val="Style13ptBold"/>
        </w:rPr>
        <w:t>Sink, 11/24/2014</w:t>
      </w:r>
      <w:r>
        <w:t xml:space="preserve"> (staff writer, “White House: New sanctions on Iran would be 'counterproductive'” </w:t>
      </w:r>
      <w:hyperlink r:id="rId110" w:history="1">
        <w:r w:rsidRPr="007F20AE">
          <w:rPr>
            <w:rStyle w:val="Hyperlink"/>
          </w:rPr>
          <w:t>http://thehill.com/policy/international/225205-wh-new-iran-sanctions-would-be-counterproductive</w:t>
        </w:r>
      </w:hyperlink>
      <w:r>
        <w:t>, Accessed 1/2/2015, rwg)</w:t>
      </w:r>
    </w:p>
    <w:p w:rsidR="00263F94" w:rsidRPr="009939A3" w:rsidRDefault="00263F94" w:rsidP="00263F94">
      <w:pPr>
        <w:rPr>
          <w:sz w:val="14"/>
        </w:rPr>
      </w:pPr>
      <w:r w:rsidRPr="009939A3">
        <w:rPr>
          <w:rStyle w:val="StyleUnderline"/>
          <w:highlight w:val="yellow"/>
        </w:rPr>
        <w:t>Additional sanctions recommended by lawmakers frustrated by the second consecutive delay in nuclear talks with Iran would be "counterproductive,"</w:t>
      </w:r>
      <w:r w:rsidRPr="009939A3">
        <w:rPr>
          <w:sz w:val="14"/>
        </w:rPr>
        <w:t xml:space="preserve"> the White House insisted Monday. "</w:t>
      </w:r>
      <w:r w:rsidRPr="009939A3">
        <w:rPr>
          <w:rStyle w:val="StyleUnderline"/>
          <w:highlight w:val="yellow"/>
        </w:rPr>
        <w:t>The concern that we have is that layering on additional sanctions could leave some of our partners with the impression that this sanctions regime is more punitive in nature than anything else, and that could cause some cracks in that international coordination to appear</w:t>
      </w:r>
      <w:r w:rsidRPr="009939A3">
        <w:rPr>
          <w:sz w:val="14"/>
        </w:rPr>
        <w:t xml:space="preserve">," White House press secretary Josh Earnest said. </w:t>
      </w:r>
      <w:r w:rsidRPr="009939A3">
        <w:rPr>
          <w:rStyle w:val="StyleUnderline"/>
          <w:highlight w:val="yellow"/>
        </w:rPr>
        <w:t>"And that would therefore undermine the point of the sanctions regime in the first place."</w:t>
      </w:r>
      <w:r w:rsidRPr="009939A3">
        <w:rPr>
          <w:sz w:val="14"/>
        </w:rPr>
        <w:t xml:space="preserve"> Earnest added that </w:t>
      </w:r>
      <w:r w:rsidRPr="009939A3">
        <w:rPr>
          <w:rStyle w:val="StyleUnderline"/>
          <w:highlight w:val="yellow"/>
        </w:rPr>
        <w:t>allies would believe that the U.S. was simply "more interested in punishing" Iran</w:t>
      </w:r>
      <w:r w:rsidRPr="009939A3">
        <w:rPr>
          <w:sz w:val="14"/>
        </w:rPr>
        <w:t xml:space="preserve"> than striking a deal, </w:t>
      </w:r>
      <w:r w:rsidRPr="009939A3">
        <w:rPr>
          <w:rStyle w:val="StyleUnderline"/>
          <w:highlight w:val="yellow"/>
        </w:rPr>
        <w:t>and that the administration could lose "buy-in" on the talks</w:t>
      </w:r>
      <w:r w:rsidRPr="009939A3">
        <w:rPr>
          <w:sz w:val="14"/>
        </w:rPr>
        <w:t xml:space="preserve"> with additional penalties.</w:t>
      </w:r>
    </w:p>
    <w:p w:rsidR="00263F94" w:rsidRDefault="00263F94" w:rsidP="00263F94">
      <w:pPr>
        <w:rPr>
          <w:sz w:val="16"/>
        </w:rPr>
      </w:pPr>
    </w:p>
    <w:p w:rsidR="00263F94" w:rsidRDefault="00263F94" w:rsidP="00263F94">
      <w:r>
        <w:br w:type="page"/>
      </w:r>
    </w:p>
    <w:p w:rsidR="00263F94" w:rsidRDefault="00263F94" w:rsidP="00B21022">
      <w:pPr>
        <w:pStyle w:val="Heading3"/>
      </w:pPr>
      <w:bookmarkStart w:id="101" w:name="_Toc378248162"/>
      <w:bookmarkStart w:id="102" w:name="_Toc380746787"/>
      <w:bookmarkStart w:id="103" w:name="_Toc412146517"/>
      <w:bookmarkStart w:id="104" w:name="_Toc422397277"/>
      <w:r>
        <w:t>Impacts:  Iran Prolif Module</w:t>
      </w:r>
      <w:bookmarkEnd w:id="101"/>
      <w:bookmarkEnd w:id="102"/>
      <w:bookmarkEnd w:id="103"/>
      <w:bookmarkEnd w:id="104"/>
    </w:p>
    <w:p w:rsidR="00263F94" w:rsidRDefault="00263F94" w:rsidP="00263F94">
      <w:pPr>
        <w:pStyle w:val="Heading4"/>
        <w:numPr>
          <w:ilvl w:val="0"/>
          <w:numId w:val="28"/>
        </w:numPr>
      </w:pPr>
      <w:r>
        <w:t>Geneva agreement rolls back Iran’s nuclear program:</w:t>
      </w:r>
    </w:p>
    <w:p w:rsidR="00263F94" w:rsidRPr="00183109" w:rsidRDefault="00263F94" w:rsidP="00263F94">
      <w:pPr>
        <w:ind w:left="720"/>
      </w:pPr>
      <w:r w:rsidRPr="00183109">
        <w:t xml:space="preserve">Shemuel </w:t>
      </w:r>
      <w:r w:rsidRPr="00183109">
        <w:rPr>
          <w:rStyle w:val="Style13ptBold"/>
        </w:rPr>
        <w:t>Meir, 12/22/2013</w:t>
      </w:r>
      <w:r w:rsidRPr="00183109">
        <w:t xml:space="preserve"> (associate researcher at the Jaffee Center, “An important year for Iran nuclear talks: What Israel got wrong,” </w:t>
      </w:r>
    </w:p>
    <w:p w:rsidR="00263F94" w:rsidRDefault="00263F94" w:rsidP="00263F94">
      <w:pPr>
        <w:ind w:left="720"/>
      </w:pPr>
      <w:r w:rsidRPr="00183109">
        <w:t>http://972mag.com/the-nuclear-deal-with-iran-what-really-happened-in-geneva/84149/, Accessed 1/22/2014, rwg)</w:t>
      </w:r>
    </w:p>
    <w:p w:rsidR="00263F94" w:rsidRDefault="00263F94" w:rsidP="00263F94">
      <w:pPr>
        <w:rPr>
          <w:b/>
          <w:bCs/>
          <w:iCs/>
        </w:rPr>
      </w:pPr>
      <w:r w:rsidRPr="00183109">
        <w:rPr>
          <w:rStyle w:val="StyleUnderline"/>
          <w:highlight w:val="yellow"/>
        </w:rPr>
        <w:t>The nuclear agreement with Iran</w:t>
      </w:r>
      <w:r>
        <w:rPr>
          <w:b/>
          <w:bCs/>
          <w:iCs/>
        </w:rPr>
        <w:t xml:space="preserve">, known as the “Joint Plan of Action,” </w:t>
      </w:r>
      <w:r w:rsidRPr="00183109">
        <w:rPr>
          <w:rStyle w:val="StyleUnderline"/>
          <w:highlight w:val="yellow"/>
        </w:rPr>
        <w:t>which was signed in Geneva on November 24</w:t>
      </w:r>
      <w:r w:rsidRPr="00183109">
        <w:rPr>
          <w:rStyle w:val="StyleUnderline"/>
        </w:rPr>
        <w:t xml:space="preserve"> </w:t>
      </w:r>
      <w:r>
        <w:rPr>
          <w:b/>
          <w:bCs/>
          <w:iCs/>
        </w:rPr>
        <w:t xml:space="preserve">between Iran and the superpowers is a great American diplomatic achievement with positive implications for Israel’s security. The agreement </w:t>
      </w:r>
      <w:r w:rsidRPr="00183109">
        <w:rPr>
          <w:rStyle w:val="StyleUnderline"/>
          <w:highlight w:val="yellow"/>
        </w:rPr>
        <w:t xml:space="preserve">limits Iran’s capability to enrich uranium and begins to “roll back” those elements of Iran’s nuclear program that possess dangerous military potential. This is an agreement that has </w:t>
      </w:r>
      <w:r w:rsidRPr="00D36981">
        <w:rPr>
          <w:rStyle w:val="Emphasis"/>
          <w:highlight w:val="yellow"/>
        </w:rPr>
        <w:t>moved Iran off the nuclear weapons path</w:t>
      </w:r>
      <w:r>
        <w:rPr>
          <w:b/>
          <w:bCs/>
          <w:iCs/>
        </w:rPr>
        <w:t xml:space="preserve"> and imposed on it strict and intrusive supervision. But that’s not the picture that was presented to the Israeli public.</w:t>
      </w:r>
    </w:p>
    <w:p w:rsidR="00263F94" w:rsidRDefault="00263F94" w:rsidP="00263F94">
      <w:pPr>
        <w:pStyle w:val="Heading4"/>
        <w:numPr>
          <w:ilvl w:val="0"/>
          <w:numId w:val="28"/>
        </w:numPr>
      </w:pPr>
      <w:r>
        <w:t xml:space="preserve">Iranian prolif risks a Middle East nuclear war—deterrence will break down:  </w:t>
      </w:r>
    </w:p>
    <w:p w:rsidR="00263F94" w:rsidRDefault="00263F94" w:rsidP="00263F94">
      <w:r>
        <w:rPr>
          <w:b/>
        </w:rPr>
        <w:t xml:space="preserve">Phillip Stephens, 11/14/13 </w:t>
      </w:r>
      <w:r>
        <w:t xml:space="preserve">– columnist for the Financial Times (Phillip, Financial Times, “The four big truths that are shaping the Iran talks” </w:t>
      </w:r>
      <w:hyperlink r:id="rId111" w:anchor="axzz2kkvx15JT" w:history="1">
        <w:r w:rsidRPr="005D3265">
          <w:rPr>
            <w:rStyle w:val="Hyperlink"/>
          </w:rPr>
          <w:t>http://www.ft.com/intl/cms/s/0/af170df6-4d1c-11e3-bf32-00144feabdc0.html#axzz2kkvx15JT</w:t>
        </w:r>
      </w:hyperlink>
    </w:p>
    <w:p w:rsidR="00263F94" w:rsidRDefault="00263F94" w:rsidP="00263F94"/>
    <w:p w:rsidR="00263F94" w:rsidRDefault="00263F94" w:rsidP="00263F94">
      <w:r>
        <w:t xml:space="preserve">The first of these is that </w:t>
      </w:r>
      <w:r w:rsidRPr="00050447">
        <w:rPr>
          <w:rStyle w:val="StyleUnderline"/>
          <w:highlight w:val="yellow"/>
        </w:rPr>
        <w:t xml:space="preserve">Tehran’s acquisition of a bomb would be more than dangerous for the Middle East and for wider international security. It would most likely set off a </w:t>
      </w:r>
      <w:r w:rsidRPr="00BF60EF">
        <w:rPr>
          <w:rStyle w:val="Emphasis"/>
          <w:highlight w:val="yellow"/>
        </w:rPr>
        <w:t>nuclear arms race</w:t>
      </w:r>
      <w:r w:rsidRPr="00050447">
        <w:rPr>
          <w:rStyle w:val="StyleUnderline"/>
          <w:highlight w:val="yellow"/>
        </w:rPr>
        <w:t xml:space="preserve"> that would see Saudi Arabia, Turkey and Egypt signing up to the nuclear club</w:t>
      </w:r>
      <w:r>
        <w:t xml:space="preserve">. </w:t>
      </w:r>
      <w:r w:rsidRPr="00050447">
        <w:rPr>
          <w:rStyle w:val="StyleUnderline"/>
          <w:highlight w:val="yellow"/>
        </w:rPr>
        <w:t>The nuclear non-proliferation</w:t>
      </w:r>
      <w:r w:rsidRPr="002F1339">
        <w:rPr>
          <w:rStyle w:val="StyleUnderline"/>
        </w:rPr>
        <w:t xml:space="preserve"> </w:t>
      </w:r>
      <w:r w:rsidRPr="00655DB9">
        <w:rPr>
          <w:rStyle w:val="StyleUnderline"/>
          <w:highlight w:val="yellow"/>
        </w:rPr>
        <w:t xml:space="preserve">treaty would be </w:t>
      </w:r>
      <w:r w:rsidRPr="00BF60EF">
        <w:rPr>
          <w:rStyle w:val="Emphasis"/>
          <w:highlight w:val="yellow"/>
        </w:rPr>
        <w:t>shattered</w:t>
      </w:r>
      <w:r w:rsidRPr="00BF60EF">
        <w:rPr>
          <w:rStyle w:val="Emphasis"/>
        </w:rPr>
        <w:t>.</w:t>
      </w:r>
      <w:r w:rsidRPr="002F1339">
        <w:rPr>
          <w:rStyle w:val="StyleUnderline"/>
        </w:rPr>
        <w:t xml:space="preserve"> A future </w:t>
      </w:r>
      <w:r w:rsidRPr="00655DB9">
        <w:rPr>
          <w:rStyle w:val="StyleUnderline"/>
          <w:highlight w:val="yellow"/>
        </w:rPr>
        <w:t>regional conflict could draw Israel into</w:t>
      </w:r>
      <w:r w:rsidRPr="002F1339">
        <w:rPr>
          <w:rStyle w:val="StyleUnderline"/>
        </w:rPr>
        <w:t xml:space="preserve"> launching a </w:t>
      </w:r>
      <w:r w:rsidRPr="00050447">
        <w:rPr>
          <w:rStyle w:val="StyleUnderline"/>
          <w:highlight w:val="yellow"/>
        </w:rPr>
        <w:t xml:space="preserve">pre-emptive </w:t>
      </w:r>
      <w:r w:rsidRPr="00BF60EF">
        <w:rPr>
          <w:rStyle w:val="Emphasis"/>
          <w:highlight w:val="yellow"/>
        </w:rPr>
        <w:t>nuclear strike</w:t>
      </w:r>
      <w:r w:rsidRPr="00050447">
        <w:rPr>
          <w:highlight w:val="yellow"/>
        </w:rPr>
        <w:t xml:space="preserve">. </w:t>
      </w:r>
      <w:r w:rsidRPr="00050447">
        <w:rPr>
          <w:rStyle w:val="StyleUnderline"/>
          <w:highlight w:val="yellow"/>
        </w:rPr>
        <w:t xml:space="preserve">This is not a region </w:t>
      </w:r>
      <w:r w:rsidRPr="00050447">
        <w:rPr>
          <w:highlight w:val="yellow"/>
        </w:rPr>
        <w:t xml:space="preserve">obviously </w:t>
      </w:r>
      <w:r w:rsidRPr="00050447">
        <w:rPr>
          <w:rStyle w:val="StyleUnderline"/>
          <w:highlight w:val="yellow"/>
        </w:rPr>
        <w:t>susceptible to cold war disciplines of deterrence</w:t>
      </w:r>
      <w:r>
        <w:t>.</w:t>
      </w:r>
    </w:p>
    <w:p w:rsidR="00263F94" w:rsidRDefault="00263F94" w:rsidP="00263F94">
      <w:pPr>
        <w:pStyle w:val="Heading4"/>
      </w:pPr>
      <w:r>
        <w:t>(--) Sanctions bill just makes Iranian prolif more likely:</w:t>
      </w:r>
    </w:p>
    <w:p w:rsidR="00263F94" w:rsidRDefault="00263F94" w:rsidP="00263F94">
      <w:pPr>
        <w:ind w:left="720"/>
      </w:pPr>
      <w:r>
        <w:t xml:space="preserve">BRADLEY </w:t>
      </w:r>
      <w:r w:rsidRPr="00D8444B">
        <w:rPr>
          <w:rStyle w:val="Style13ptBold"/>
        </w:rPr>
        <w:t>KLAPPER, 1/9/2014</w:t>
      </w:r>
      <w:r>
        <w:t xml:space="preserve"> (staff writer, “Obama, Congress Locked in Iran Sanctions Dispute,”  http://abcnews.go.com/Politics/wireStory/obama-congress-locked-iran-sanctions-dispute-21471744?singlePage=true, Accessed 1/22/2014, rwg)</w:t>
      </w:r>
    </w:p>
    <w:p w:rsidR="00263F94" w:rsidRDefault="00263F94" w:rsidP="00263F94">
      <w:pPr>
        <w:rPr>
          <w:rStyle w:val="StyleUnderline"/>
        </w:rPr>
      </w:pPr>
      <w:r>
        <w:t xml:space="preserve">UNREALISTIC GOALS: </w:t>
      </w:r>
      <w:r w:rsidRPr="00D8444B">
        <w:rPr>
          <w:rStyle w:val="StyleUnderline"/>
          <w:highlight w:val="yellow"/>
        </w:rPr>
        <w:t xml:space="preserve">The sanctions bill in Congress insists Iran halt all uranium enrichment, a demand long ceded by U.S., European and other negotiators. In Geneva, world powers implicitly recognized Iran's ability to enrich at levels below what is needed to produce weapons-grade material. By making the complete end to enrichment a requirement for any final deal, the administration fears Congress is </w:t>
      </w:r>
      <w:r w:rsidRPr="00D8444B">
        <w:rPr>
          <w:rStyle w:val="Emphasis"/>
          <w:highlight w:val="yellow"/>
        </w:rPr>
        <w:t>setting the bar so high</w:t>
      </w:r>
      <w:r w:rsidRPr="00D8444B">
        <w:rPr>
          <w:rStyle w:val="StyleUnderline"/>
          <w:highlight w:val="yellow"/>
        </w:rPr>
        <w:t xml:space="preserve"> that </w:t>
      </w:r>
      <w:r w:rsidRPr="00D8444B">
        <w:rPr>
          <w:rStyle w:val="Emphasis"/>
          <w:highlight w:val="yellow"/>
        </w:rPr>
        <w:t>diplomacy cannot succeed</w:t>
      </w:r>
      <w:r w:rsidRPr="00D8444B">
        <w:rPr>
          <w:rStyle w:val="StyleUnderline"/>
          <w:highlight w:val="yellow"/>
        </w:rPr>
        <w:t xml:space="preserve">. That would make two worrying scenarios more likely: </w:t>
      </w:r>
      <w:r w:rsidRPr="00D36981">
        <w:rPr>
          <w:rStyle w:val="Emphasis"/>
          <w:highlight w:val="yellow"/>
        </w:rPr>
        <w:t>Iran acquiring nuclear weapons</w:t>
      </w:r>
      <w:r w:rsidRPr="00D8444B">
        <w:rPr>
          <w:rStyle w:val="StyleUnderline"/>
          <w:highlight w:val="yellow"/>
        </w:rPr>
        <w:t xml:space="preserve"> or the U.S. being forced to resort to military action.</w:t>
      </w:r>
    </w:p>
    <w:p w:rsidR="00263F94" w:rsidRDefault="00263F94" w:rsidP="00263F94">
      <w:pPr>
        <w:pStyle w:val="Heading4"/>
      </w:pPr>
      <w:r>
        <w:t>(--) Sanctions bill makes Iranian prolif more likely:</w:t>
      </w:r>
    </w:p>
    <w:p w:rsidR="00263F94" w:rsidRDefault="00263F94" w:rsidP="00263F94">
      <w:pPr>
        <w:ind w:left="720"/>
      </w:pPr>
      <w:r>
        <w:t xml:space="preserve">Colin H. </w:t>
      </w:r>
      <w:r w:rsidRPr="005F3073">
        <w:rPr>
          <w:rStyle w:val="Style13ptBold"/>
        </w:rPr>
        <w:t>Kahl, 12/31/2013</w:t>
      </w:r>
      <w:r>
        <w:t xml:space="preserve"> (former NDT finalist, </w:t>
      </w:r>
      <w:r w:rsidRPr="00143C05">
        <w:t>associate professor in Georgetown University’s Edmund A. Walsh School of Foreign Service</w:t>
      </w:r>
      <w:r>
        <w:t>, “The Danger of New Iran Sanctions,”</w:t>
      </w:r>
    </w:p>
    <w:p w:rsidR="00263F94" w:rsidRDefault="00263F94" w:rsidP="00263F94">
      <w:pPr>
        <w:ind w:left="720"/>
      </w:pPr>
      <w:r>
        <w:t>http://nationalinterest.org/commentary/the-danger-new-iran-sanctions-9651, Accessed 1/22/2014, rwg)</w:t>
      </w:r>
    </w:p>
    <w:p w:rsidR="00263F94" w:rsidRDefault="00263F94" w:rsidP="00263F94">
      <w:pPr>
        <w:rPr>
          <w:rStyle w:val="StyleUnderline"/>
          <w:highlight w:val="yellow"/>
        </w:rPr>
      </w:pPr>
      <w:r w:rsidRPr="00AC0293">
        <w:rPr>
          <w:rStyle w:val="StyleUnderline"/>
          <w:highlight w:val="yellow"/>
        </w:rPr>
        <w:t>The legislation defies a request by the Obama administration and ten Senate committee chairs to stand down on sanctions while negotiations continue</w:t>
      </w:r>
      <w:r w:rsidRPr="00AC0293">
        <w:rPr>
          <w:sz w:val="16"/>
        </w:rPr>
        <w:t xml:space="preserve">. It also flies in the face of an unclassified intelligence assessment that </w:t>
      </w:r>
      <w:r w:rsidRPr="00AC0293">
        <w:rPr>
          <w:rStyle w:val="StyleUnderline"/>
          <w:highlight w:val="yellow"/>
        </w:rPr>
        <w:t>new sanctions “would undermine the prospects for a successful comprehensive nuclear agreement with Iran</w:t>
      </w:r>
      <w:r w:rsidRPr="00AC0293">
        <w:rPr>
          <w:sz w:val="16"/>
        </w:rPr>
        <w:t xml:space="preserve">.” Proponents of the bill note that the proposed sanctions would only come into force if Iran violates the Geneva agreement or fails to move toward a final deal, and would not kick in for months. But </w:t>
      </w:r>
      <w:r w:rsidRPr="00AC0293">
        <w:rPr>
          <w:rStyle w:val="StyleUnderline"/>
          <w:highlight w:val="yellow"/>
        </w:rPr>
        <w:t>the White House warns that enshrining new economic threats in law now runs counter to the spirit of the Geneva pledge of no new sanctions during negotiations, and risks empowering Iranian forces hoping to</w:t>
      </w:r>
      <w:r w:rsidRPr="00AC0293">
        <w:rPr>
          <w:rStyle w:val="Emphasis"/>
          <w:highlight w:val="yellow"/>
        </w:rPr>
        <w:t xml:space="preserve"> scuttle nuclear talks</w:t>
      </w:r>
      <w:r w:rsidRPr="00AC0293">
        <w:rPr>
          <w:sz w:val="16"/>
        </w:rPr>
        <w:t xml:space="preserve">. The legislation also defines congressionally acceptable parameters for a final deal that Iran experts almost universally believe are unachievable, namely the requirement that Iran completely dismantle its uranium enrichment program. </w:t>
      </w:r>
      <w:r w:rsidRPr="00AC0293">
        <w:rPr>
          <w:rStyle w:val="StyleUnderline"/>
          <w:highlight w:val="yellow"/>
        </w:rPr>
        <w:t xml:space="preserve">For these reasons, the administration believes the bill represents a poison pill that could kill diplomacy, making a </w:t>
      </w:r>
      <w:r w:rsidRPr="00AC0293">
        <w:rPr>
          <w:rStyle w:val="Emphasis"/>
          <w:highlight w:val="yellow"/>
        </w:rPr>
        <w:t>nuclear-armed Iran</w:t>
      </w:r>
      <w:r w:rsidRPr="00AC0293">
        <w:rPr>
          <w:rStyle w:val="StyleUnderline"/>
          <w:highlight w:val="yellow"/>
        </w:rPr>
        <w:t xml:space="preserve"> or war more likely.</w:t>
      </w:r>
    </w:p>
    <w:p w:rsidR="00263F94" w:rsidRDefault="00263F94" w:rsidP="00263F94">
      <w:pPr>
        <w:pStyle w:val="Heading4"/>
      </w:pPr>
      <w:r>
        <w:t>(--) New sanctions only accelerate Iranian prolif:</w:t>
      </w:r>
    </w:p>
    <w:p w:rsidR="00263F94" w:rsidRDefault="00263F94" w:rsidP="00263F94">
      <w:pPr>
        <w:ind w:left="720"/>
      </w:pPr>
      <w:r>
        <w:t xml:space="preserve">Colin H. </w:t>
      </w:r>
      <w:r w:rsidRPr="005F3073">
        <w:rPr>
          <w:rStyle w:val="Style13ptBold"/>
        </w:rPr>
        <w:t>Kahl, 12/31/2013</w:t>
      </w:r>
      <w:r>
        <w:t xml:space="preserve"> (former NDT finalist, </w:t>
      </w:r>
      <w:r w:rsidRPr="00143C05">
        <w:t>associate professor in Georgetown University’s Edmund A. Walsh School of Foreign Service</w:t>
      </w:r>
      <w:r>
        <w:t>, “The Danger of New Iran Sanctions,”</w:t>
      </w:r>
    </w:p>
    <w:p w:rsidR="00263F94" w:rsidRDefault="00263F94" w:rsidP="00263F94">
      <w:pPr>
        <w:ind w:left="720"/>
      </w:pPr>
      <w:r>
        <w:t>http://nationalinterest.org/commentary/the-danger-new-iran-sanctions-9651, Accessed 1/22/2014, rwg)</w:t>
      </w:r>
    </w:p>
    <w:p w:rsidR="00263F94" w:rsidRDefault="00263F94" w:rsidP="00263F94">
      <w:pPr>
        <w:rPr>
          <w:rStyle w:val="StyleUnderline"/>
        </w:rPr>
      </w:pPr>
      <w:r w:rsidRPr="00AC0293">
        <w:rPr>
          <w:rStyle w:val="StyleUnderline"/>
          <w:highlight w:val="yellow"/>
        </w:rPr>
        <w:t>The Senate bill could also lead to provocative Iranian counter-reactions at an extraordinarily delicate moment for diplomacy. Indeed, nearly one hundred hardline Iranian parliamentarians have already drafted legislation that would mandate escalating enrichment to the nearly-bomb-grade 60 percent level if more U.S. sanctions are imposed</w:t>
      </w:r>
      <w:r>
        <w:t xml:space="preserve">. Given thirty-five years of distrust between Tehran and Washington, </w:t>
      </w:r>
      <w:r w:rsidRPr="00AC0293">
        <w:rPr>
          <w:rStyle w:val="StyleUnderline"/>
          <w:highlight w:val="yellow"/>
        </w:rPr>
        <w:t>it would not take much perceived bad faith by either party to reverse the modicum of confidence built at Geneva. It is difficult to imagine negotiations surviving such a tit-for-tat retaliatory cycle.</w:t>
      </w:r>
    </w:p>
    <w:p w:rsidR="00263F94" w:rsidRDefault="00263F94" w:rsidP="00263F94">
      <w:pPr>
        <w:pStyle w:val="Heading4"/>
      </w:pPr>
      <w:r>
        <w:t>(--) Sanctions relief key to getting Iran to give up the bomb:</w:t>
      </w:r>
    </w:p>
    <w:p w:rsidR="00263F94" w:rsidRPr="002B1684" w:rsidRDefault="00263F94" w:rsidP="00263F94">
      <w:pPr>
        <w:ind w:left="720"/>
      </w:pPr>
      <w:r>
        <w:t xml:space="preserve">Laicie </w:t>
      </w:r>
      <w:r w:rsidRPr="002B1684">
        <w:rPr>
          <w:rStyle w:val="Style13ptBold"/>
        </w:rPr>
        <w:t>Heeley,</w:t>
      </w:r>
      <w:r>
        <w:t xml:space="preserve"> 6/3/20</w:t>
      </w:r>
      <w:r w:rsidRPr="002B1684">
        <w:rPr>
          <w:rStyle w:val="Style13ptBold"/>
        </w:rPr>
        <w:t>13</w:t>
      </w:r>
      <w:r>
        <w:t xml:space="preserve"> (Center for Arms Control and Nonproliferation, “Are Sanctions on Iran Working?” </w:t>
      </w:r>
      <w:hyperlink r:id="rId112" w:history="1">
        <w:r w:rsidRPr="007942FB">
          <w:rPr>
            <w:rStyle w:val="Hyperlink"/>
          </w:rPr>
          <w:t>http://armscontrolcenter.org/assets/pdfs/REPORT_-_Are_Sanctions_On_Iran_Working_-_June_3.pdf</w:t>
        </w:r>
      </w:hyperlink>
      <w:r>
        <w:t>, Accessed 10/16/2013, rwg)</w:t>
      </w:r>
    </w:p>
    <w:p w:rsidR="00263F94" w:rsidRDefault="00263F94" w:rsidP="00263F94">
      <w:pPr>
        <w:rPr>
          <w:rStyle w:val="StyleUnderline"/>
        </w:rPr>
      </w:pPr>
      <w:r>
        <w:t xml:space="preserve">However, </w:t>
      </w:r>
      <w:r w:rsidRPr="002B1684">
        <w:rPr>
          <w:rStyle w:val="StyleUnderline"/>
          <w:highlight w:val="yellow"/>
        </w:rPr>
        <w:t>Iran has not¶ halted¶ its nuclear development:¶ Iran has not yet acceded to¶ the¶ desired¶ limits on its nuclear program¶</w:t>
      </w:r>
      <w:r w:rsidRPr="002B1684">
        <w:rPr>
          <w:sz w:val="12"/>
        </w:rPr>
        <w:t xml:space="preserve"> </w:t>
      </w:r>
      <w:r>
        <w:t>–</w:t>
      </w:r>
      <w:r w:rsidRPr="002B1684">
        <w:rPr>
          <w:sz w:val="12"/>
        </w:rPr>
        <w:t xml:space="preserve">¶ </w:t>
      </w:r>
      <w:r>
        <w:t>it has continued to enrich uranium to</w:t>
      </w:r>
      <w:r w:rsidRPr="002B1684">
        <w:rPr>
          <w:sz w:val="12"/>
        </w:rPr>
        <w:t xml:space="preserve">¶ </w:t>
      </w:r>
      <w:r>
        <w:t>levels</w:t>
      </w:r>
      <w:r w:rsidRPr="002B1684">
        <w:rPr>
          <w:sz w:val="12"/>
        </w:rPr>
        <w:t xml:space="preserve">¶ </w:t>
      </w:r>
      <w:r>
        <w:t>close to</w:t>
      </w:r>
      <w:r w:rsidRPr="002B1684">
        <w:rPr>
          <w:sz w:val="12"/>
        </w:rPr>
        <w:t xml:space="preserve">¶ </w:t>
      </w:r>
      <w:r>
        <w:t>weapons</w:t>
      </w:r>
      <w:r w:rsidRPr="002B1684">
        <w:rPr>
          <w:sz w:val="12"/>
        </w:rPr>
        <w:t xml:space="preserve">¶ </w:t>
      </w:r>
      <w:r>
        <w:t>-</w:t>
      </w:r>
      <w:r w:rsidRPr="002B1684">
        <w:rPr>
          <w:sz w:val="12"/>
        </w:rPr>
        <w:t xml:space="preserve">¶ </w:t>
      </w:r>
      <w:r>
        <w:t>grade, and it has proceeded with the upgrading</w:t>
      </w:r>
      <w:r w:rsidRPr="002B1684">
        <w:rPr>
          <w:sz w:val="12"/>
        </w:rPr>
        <w:t xml:space="preserve">¶ </w:t>
      </w:r>
      <w:r>
        <w:t>and expansion of</w:t>
      </w:r>
      <w:r w:rsidRPr="002B1684">
        <w:rPr>
          <w:sz w:val="12"/>
        </w:rPr>
        <w:t xml:space="preserve">¶ </w:t>
      </w:r>
      <w:r>
        <w:t>nuclear</w:t>
      </w:r>
      <w:r w:rsidRPr="002B1684">
        <w:rPr>
          <w:sz w:val="12"/>
        </w:rPr>
        <w:t xml:space="preserve">¶ </w:t>
      </w:r>
      <w:r>
        <w:t xml:space="preserve">facilities. </w:t>
      </w:r>
      <w:r w:rsidRPr="002B1684">
        <w:rPr>
          <w:rStyle w:val="StyleUnderline"/>
          <w:highlight w:val="yellow"/>
        </w:rPr>
        <w:t>This continued progress suggests that sanctions alone are unlikely to convince¶ Iran to change course¶ : robust negotiations in which incentives (</w:t>
      </w:r>
      <w:r w:rsidRPr="002B1684">
        <w:rPr>
          <w:rStyle w:val="Emphasis"/>
          <w:highlight w:val="yellow"/>
        </w:rPr>
        <w:t>including sanctions relief)¶</w:t>
      </w:r>
      <w:r w:rsidRPr="002B1684">
        <w:rPr>
          <w:rStyle w:val="StyleUnderline"/>
          <w:highlight w:val="yellow"/>
        </w:rPr>
        <w:t xml:space="preserve"> are offered to Iran will be necessary to¶ persuad¶ e Iran to comply with international¶ demands.</w:t>
      </w:r>
      <w:r w:rsidRPr="002B1684">
        <w:rPr>
          <w:rStyle w:val="StyleUnderline"/>
        </w:rPr>
        <w:t xml:space="preserve"> </w:t>
      </w:r>
    </w:p>
    <w:p w:rsidR="00263F94" w:rsidRDefault="00263F94" w:rsidP="00263F94">
      <w:pPr>
        <w:pStyle w:val="Heading4"/>
      </w:pPr>
      <w:r>
        <w:t>(--) New Congressional sanctions would devastate diplomacy with Iran:</w:t>
      </w:r>
    </w:p>
    <w:p w:rsidR="00263F94" w:rsidRDefault="00263F94" w:rsidP="00263F94">
      <w:pPr>
        <w:spacing w:after="200" w:line="276" w:lineRule="auto"/>
        <w:ind w:left="720"/>
      </w:pPr>
      <w:r>
        <w:t xml:space="preserve">Mark </w:t>
      </w:r>
      <w:r w:rsidRPr="00D74BA6">
        <w:rPr>
          <w:rStyle w:val="Style13ptBold"/>
        </w:rPr>
        <w:t>Landler, 10/11/2013</w:t>
      </w:r>
      <w:r>
        <w:t xml:space="preserve"> (staff writer, “On Iran Talks, Congress Could Play ‘Bad Cop’” </w:t>
      </w:r>
      <w:hyperlink r:id="rId113" w:history="1">
        <w:r w:rsidRPr="007942FB">
          <w:rPr>
            <w:rStyle w:val="Hyperlink"/>
          </w:rPr>
          <w:t>http://www.nytimes.com/2013/10/11/world/middleeast/on-iran-talks-congress-could-play-bad-cop.html</w:t>
        </w:r>
      </w:hyperlink>
      <w:r>
        <w:t>, Accessed 10/16/2013, rwg)</w:t>
      </w:r>
    </w:p>
    <w:p w:rsidR="00263F94" w:rsidRDefault="00263F94" w:rsidP="00263F94">
      <w:pPr>
        <w:spacing w:after="200" w:line="276" w:lineRule="auto"/>
        <w:rPr>
          <w:rStyle w:val="StyleUnderline"/>
        </w:rPr>
      </w:pPr>
      <w:r w:rsidRPr="00D74BA6">
        <w:rPr>
          <w:sz w:val="16"/>
        </w:rPr>
        <w:t>WASHINGTON — When Iranian diplomats sit down in Geneva next Tuesday with the United States and five other world powers for a new round of talks about Iran’s nuclear program, Congress will not have a seat at the table. But that does not mean it will not have a voice.</w:t>
      </w:r>
      <w:r w:rsidRPr="00D74BA6">
        <w:rPr>
          <w:sz w:val="12"/>
        </w:rPr>
        <w:t>¶</w:t>
      </w:r>
      <w:r w:rsidRPr="00D74BA6">
        <w:rPr>
          <w:sz w:val="16"/>
        </w:rPr>
        <w:t xml:space="preserve"> </w:t>
      </w:r>
      <w:r w:rsidRPr="00D74BA6">
        <w:rPr>
          <w:rStyle w:val="StyleUnderline"/>
          <w:highlight w:val="yellow"/>
        </w:rPr>
        <w:t>With a tough, new Iran sanctions bill teed up in the Senate</w:t>
      </w:r>
      <w:r w:rsidRPr="00D74BA6">
        <w:rPr>
          <w:sz w:val="16"/>
        </w:rPr>
        <w:t xml:space="preserve">, following the overwhelming passage of similar legislation by the House in July, </w:t>
      </w:r>
      <w:r w:rsidRPr="00D74BA6">
        <w:rPr>
          <w:rStyle w:val="StyleUnderline"/>
          <w:highlight w:val="yellow"/>
        </w:rPr>
        <w:t>lawmakers</w:t>
      </w:r>
      <w:r w:rsidRPr="00D74BA6">
        <w:rPr>
          <w:rStyle w:val="StyleUnderline"/>
        </w:rPr>
        <w:t xml:space="preserve"> </w:t>
      </w:r>
      <w:r w:rsidRPr="00D74BA6">
        <w:rPr>
          <w:sz w:val="16"/>
        </w:rPr>
        <w:t xml:space="preserve">are poised to do one of two things: They could tighten the screws on Iran’s leaders in a way that helps produce a nuclear deal. Or they </w:t>
      </w:r>
      <w:r w:rsidRPr="00D74BA6">
        <w:rPr>
          <w:rStyle w:val="StyleUnderline"/>
          <w:highlight w:val="yellow"/>
        </w:rPr>
        <w:t>could foul up delicate diplomacy at a crucial moment</w:t>
      </w:r>
      <w:r w:rsidRPr="00D74BA6">
        <w:rPr>
          <w:sz w:val="16"/>
        </w:rPr>
        <w:t>.</w:t>
      </w:r>
      <w:r w:rsidRPr="00D74BA6">
        <w:rPr>
          <w:sz w:val="12"/>
        </w:rPr>
        <w:t>¶</w:t>
      </w:r>
      <w:r w:rsidRPr="00D74BA6">
        <w:rPr>
          <w:sz w:val="16"/>
        </w:rPr>
        <w:t xml:space="preserve"> The Senate banking committee, under pressure from Secretary of State John Kerry, agreed to put a brief pause on its bill to avoid spoiling the first bargaining session in Geneva. But the committee’s chairman, Senator Tim Johnson, Democrat of South Dakota, has told the Obama administration he plans to move forward with the bill in coming weeks.</w:t>
      </w:r>
      <w:r w:rsidRPr="00D74BA6">
        <w:rPr>
          <w:sz w:val="12"/>
        </w:rPr>
        <w:t>¶</w:t>
      </w:r>
      <w:r w:rsidRPr="00D74BA6">
        <w:rPr>
          <w:sz w:val="16"/>
        </w:rPr>
        <w:t xml:space="preserve"> That sets up the prospect of Congress voting for draconian new sanctions against Iran just as the West is forming a judgment about whether Iran’s new president, Hassan Rouhani, is serious about reaching an agreement that would ease concerns about Iran’s nuclear ambitions enough for the United States to lift existing sanctions.</w:t>
      </w:r>
      <w:r w:rsidRPr="00D74BA6">
        <w:rPr>
          <w:sz w:val="12"/>
        </w:rPr>
        <w:t>¶</w:t>
      </w:r>
      <w:r w:rsidRPr="00D74BA6">
        <w:rPr>
          <w:sz w:val="16"/>
        </w:rPr>
        <w:t xml:space="preserve"> “We know the sanctions are starting to take a toll on the regime,” said Senator Mark S. Kirk, an Illinois Republican and Iran hawk, who has sponsored bills to cut off Iran’s access to international financing. “This is the moment to ratchet up the pressure, not dial it back.”</w:t>
      </w:r>
      <w:r w:rsidRPr="00D74BA6">
        <w:rPr>
          <w:sz w:val="12"/>
        </w:rPr>
        <w:t>¶</w:t>
      </w:r>
      <w:r w:rsidRPr="00D74BA6">
        <w:rPr>
          <w:sz w:val="16"/>
        </w:rPr>
        <w:t xml:space="preserve"> It is not the first time that Congress has played the heavy in the diplomatic dance between the United States and Iran. On several occasions in recent years, it has passed legislation — sometimes over the objections of the White House — that has forced President Obama to be tougher than he might otherwise have been on the Iranian government.</w:t>
      </w:r>
      <w:r w:rsidRPr="00D74BA6">
        <w:rPr>
          <w:sz w:val="12"/>
        </w:rPr>
        <w:t>¶</w:t>
      </w:r>
      <w:r w:rsidRPr="00D74BA6">
        <w:rPr>
          <w:sz w:val="16"/>
        </w:rPr>
        <w:t xml:space="preserve"> This time, though, Capitol Hill’s influence looks to be more important, and less predictable.</w:t>
      </w:r>
      <w:r w:rsidRPr="00D74BA6">
        <w:rPr>
          <w:sz w:val="12"/>
        </w:rPr>
        <w:t>¶</w:t>
      </w:r>
      <w:r w:rsidRPr="00D74BA6">
        <w:rPr>
          <w:sz w:val="16"/>
        </w:rPr>
        <w:t xml:space="preserve"> </w:t>
      </w:r>
      <w:r w:rsidRPr="00D74BA6">
        <w:rPr>
          <w:rStyle w:val="StyleUnderline"/>
          <w:highlight w:val="yellow"/>
        </w:rPr>
        <w:t xml:space="preserve">Although Mr. Rouhani was elected with a mandate to negotiate relief from sanctions, there is a deep latent hostility to diplomacy among hard-liners in Iran. Some Iran watchers worry that if Congress were to pass new sanctions prematurely, it could provoke a conservative backlash in Tehran that would </w:t>
      </w:r>
      <w:r w:rsidRPr="00D74BA6">
        <w:rPr>
          <w:rStyle w:val="Emphasis"/>
          <w:highlight w:val="yellow"/>
        </w:rPr>
        <w:t>doom the new leader’s efforts</w:t>
      </w:r>
      <w:r w:rsidRPr="00D74BA6">
        <w:rPr>
          <w:rStyle w:val="Emphasis"/>
        </w:rPr>
        <w:t>.</w:t>
      </w:r>
      <w:r w:rsidRPr="00D74BA6">
        <w:rPr>
          <w:rStyle w:val="Emphasis"/>
          <w:sz w:val="12"/>
          <w:u w:val="none"/>
        </w:rPr>
        <w:t>¶</w:t>
      </w:r>
      <w:r w:rsidRPr="00D74BA6">
        <w:rPr>
          <w:sz w:val="16"/>
        </w:rPr>
        <w:t xml:space="preserve"> “These negotiations are going to be tremendously complex,” said Cliff Kupchan, an Iran expert at the Eurasia Group, a risk consulting firm. “</w:t>
      </w:r>
      <w:r w:rsidRPr="00D74BA6">
        <w:rPr>
          <w:rStyle w:val="StyleUnderline"/>
          <w:highlight w:val="yellow"/>
        </w:rPr>
        <w:t xml:space="preserve">The </w:t>
      </w:r>
      <w:r w:rsidRPr="00D74BA6">
        <w:rPr>
          <w:rStyle w:val="Emphasis"/>
          <w:highlight w:val="yellow"/>
        </w:rPr>
        <w:t>ultimate train wreck</w:t>
      </w:r>
      <w:r w:rsidRPr="00D74BA6">
        <w:rPr>
          <w:rStyle w:val="StyleUnderline"/>
          <w:highlight w:val="yellow"/>
        </w:rPr>
        <w:t xml:space="preserve"> would result from Congress moving forward on this sanctions bill before diplomacy has a chance to produce results.”</w:t>
      </w:r>
    </w:p>
    <w:p w:rsidR="00263F94" w:rsidRDefault="00263F94" w:rsidP="00263F94">
      <w:pPr>
        <w:pStyle w:val="Heading4"/>
      </w:pPr>
      <w:r>
        <w:t>(--) Loosening sanctions on Iran key to ending its drive for nuclear weapons:</w:t>
      </w:r>
    </w:p>
    <w:p w:rsidR="00263F94" w:rsidRPr="002A5D8C" w:rsidRDefault="00263F94" w:rsidP="00263F94">
      <w:pPr>
        <w:ind w:left="720"/>
        <w:rPr>
          <w:sz w:val="24"/>
          <w:szCs w:val="24"/>
        </w:rPr>
      </w:pPr>
      <w:r>
        <w:rPr>
          <w:sz w:val="24"/>
          <w:szCs w:val="24"/>
        </w:rPr>
        <w:t xml:space="preserve">Rachel </w:t>
      </w:r>
      <w:r w:rsidRPr="002A5D8C">
        <w:rPr>
          <w:rStyle w:val="Style13ptBold"/>
        </w:rPr>
        <w:t>Maddow, 9/20/2013</w:t>
      </w:r>
      <w:r>
        <w:rPr>
          <w:sz w:val="24"/>
          <w:szCs w:val="24"/>
        </w:rPr>
        <w:t xml:space="preserve"> (tv journalist, “</w:t>
      </w:r>
      <w:r w:rsidRPr="002A5D8C">
        <w:t>When crises become opportunities</w:t>
      </w:r>
      <w:r>
        <w:t xml:space="preserve">,” </w:t>
      </w:r>
      <w:hyperlink r:id="rId114" w:history="1">
        <w:r w:rsidRPr="002A5D8C">
          <w:rPr>
            <w:rStyle w:val="Hyperlink"/>
            <w:sz w:val="24"/>
            <w:szCs w:val="24"/>
          </w:rPr>
          <w:t>http://www.msnbc.com/rachel-maddow-show/when-crises-become-opportunities?lite</w:t>
        </w:r>
      </w:hyperlink>
      <w:r w:rsidRPr="002A5D8C">
        <w:rPr>
          <w:sz w:val="24"/>
          <w:szCs w:val="24"/>
        </w:rPr>
        <w:t>=</w:t>
      </w:r>
      <w:r>
        <w:rPr>
          <w:sz w:val="24"/>
          <w:szCs w:val="24"/>
        </w:rPr>
        <w:t>, Accessed 10/16/2013, rwg)</w:t>
      </w:r>
    </w:p>
    <w:p w:rsidR="00263F94" w:rsidRDefault="00263F94" w:rsidP="00263F94">
      <w:pPr>
        <w:rPr>
          <w:sz w:val="16"/>
        </w:rPr>
      </w:pPr>
      <w:r w:rsidRPr="00A433D8">
        <w:rPr>
          <w:sz w:val="16"/>
        </w:rPr>
        <w:t xml:space="preserve">Meanwhile, </w:t>
      </w:r>
      <w:r w:rsidRPr="00A433D8">
        <w:rPr>
          <w:rStyle w:val="StyleUnderline"/>
          <w:highlight w:val="yellow"/>
        </w:rPr>
        <w:t>Iranian President</w:t>
      </w:r>
      <w:r w:rsidRPr="00A433D8">
        <w:rPr>
          <w:sz w:val="16"/>
        </w:rPr>
        <w:t xml:space="preserve"> Hasan </w:t>
      </w:r>
      <w:r w:rsidRPr="00A433D8">
        <w:rPr>
          <w:rStyle w:val="StyleUnderline"/>
          <w:highlight w:val="yellow"/>
        </w:rPr>
        <w:t>Rouhani has a new op-ed in the Washington Post arguing that the United States and the rest of the world “must work together to end the unhealthy rivalries</w:t>
      </w:r>
      <w:r w:rsidRPr="00A433D8">
        <w:rPr>
          <w:sz w:val="16"/>
        </w:rPr>
        <w:t xml:space="preserve"> and interferences that fuel violence and drive us apart” </w:t>
      </w:r>
      <w:r w:rsidRPr="00A433D8">
        <w:rPr>
          <w:rStyle w:val="StyleUnderline"/>
          <w:highlight w:val="yellow"/>
        </w:rPr>
        <w:t>through a policy of “constructive engagement.”</w:t>
      </w:r>
      <w:r w:rsidRPr="00A433D8">
        <w:rPr>
          <w:rStyle w:val="StyleUnderline"/>
          <w:sz w:val="12"/>
          <w:highlight w:val="yellow"/>
        </w:rPr>
        <w:t>¶</w:t>
      </w:r>
      <w:r w:rsidRPr="00A433D8">
        <w:rPr>
          <w:rStyle w:val="StyleUnderline"/>
          <w:highlight w:val="yellow"/>
        </w:rPr>
        <w:t xml:space="preserve"> The New York Times added that Iranian leaders, “seizing on perceived flexibility in a private letter from</w:t>
      </w:r>
      <w:r w:rsidRPr="00A433D8">
        <w:rPr>
          <w:sz w:val="16"/>
        </w:rPr>
        <w:t xml:space="preserve"> President </w:t>
      </w:r>
      <w:r w:rsidRPr="00A433D8">
        <w:rPr>
          <w:rStyle w:val="StyleUnderline"/>
          <w:highlight w:val="yellow"/>
        </w:rPr>
        <w:t xml:space="preserve">Obama, have decided to </w:t>
      </w:r>
      <w:r w:rsidRPr="00A433D8">
        <w:rPr>
          <w:rStyle w:val="Emphasis"/>
          <w:highlight w:val="yellow"/>
        </w:rPr>
        <w:t>gamble on forging a swift agreement over their nuclear program</w:t>
      </w:r>
      <w:r w:rsidRPr="00A433D8">
        <w:rPr>
          <w:rStyle w:val="StyleUnderline"/>
          <w:highlight w:val="yellow"/>
        </w:rPr>
        <w:t xml:space="preserve"> with the </w:t>
      </w:r>
      <w:r w:rsidRPr="00A433D8">
        <w:rPr>
          <w:rStyle w:val="Emphasis"/>
          <w:highlight w:val="yellow"/>
        </w:rPr>
        <w:t>goal of ending crippling sanctions</w:t>
      </w:r>
      <w:r w:rsidRPr="00A433D8">
        <w:rPr>
          <w:sz w:val="16"/>
        </w:rPr>
        <w:t>.”</w:t>
      </w:r>
      <w:r w:rsidRPr="00A433D8">
        <w:rPr>
          <w:sz w:val="12"/>
        </w:rPr>
        <w:t>¶</w:t>
      </w:r>
      <w:r w:rsidRPr="00A433D8">
        <w:rPr>
          <w:sz w:val="16"/>
        </w:rPr>
        <w:t xml:space="preserve"> David Sanger summarized the bigger picture nicely.</w:t>
      </w:r>
      <w:r w:rsidRPr="00A433D8">
        <w:rPr>
          <w:sz w:val="12"/>
        </w:rPr>
        <w:t>¶</w:t>
      </w:r>
      <w:r w:rsidRPr="00A433D8">
        <w:rPr>
          <w:sz w:val="16"/>
        </w:rPr>
        <w:t xml:space="preserve"> Only two weeks after Washington and the nation were debating a unilateral military strike on Syria that was also intended as a forceful warning to Iran about its nuclear program, President Obama finds himself at the opening stages of two unexpected diplomatic initiatives with America’s biggest adversaries in the Middle East, each fraught with opportunity and danger.</w:t>
      </w:r>
      <w:r w:rsidRPr="00A433D8">
        <w:rPr>
          <w:sz w:val="12"/>
        </w:rPr>
        <w:t>¶</w:t>
      </w:r>
      <w:r w:rsidRPr="00A433D8">
        <w:rPr>
          <w:sz w:val="16"/>
        </w:rPr>
        <w:t xml:space="preserve"> Without much warning, diplomacy is suddenly alive again after a decade of debilitating war in the region. </w:t>
      </w:r>
      <w:r w:rsidRPr="00A433D8">
        <w:rPr>
          <w:rStyle w:val="StyleUnderline"/>
          <w:highlight w:val="yellow"/>
        </w:rPr>
        <w:t xml:space="preserve">After years of increasing tension with Iran, there is talk of finding a way for it to maintain a face-saving capacity to produce a very limited amount of nuclear fuel while </w:t>
      </w:r>
      <w:r w:rsidRPr="00A433D8">
        <w:rPr>
          <w:rStyle w:val="Emphasis"/>
          <w:highlight w:val="yellow"/>
        </w:rPr>
        <w:t>allaying fears</w:t>
      </w:r>
      <w:r w:rsidRPr="00A433D8">
        <w:rPr>
          <w:rStyle w:val="StyleUnderline"/>
          <w:highlight w:val="yellow"/>
        </w:rPr>
        <w:t xml:space="preserve"> in the United States and Israel that it </w:t>
      </w:r>
      <w:r w:rsidRPr="0012163E">
        <w:rPr>
          <w:rStyle w:val="Emphasis"/>
          <w:highlight w:val="yellow"/>
        </w:rPr>
        <w:t>could race for a bomb</w:t>
      </w:r>
      <w:r w:rsidRPr="00A433D8">
        <w:rPr>
          <w:rStyle w:val="StyleUnderline"/>
          <w:highlight w:val="yellow"/>
        </w:rPr>
        <w:t>.</w:t>
      </w:r>
      <w:r w:rsidRPr="00A433D8">
        <w:rPr>
          <w:rStyle w:val="StyleUnderline"/>
          <w:sz w:val="12"/>
          <w:highlight w:val="yellow"/>
        </w:rPr>
        <w:t>¶</w:t>
      </w:r>
      <w:r w:rsidRPr="00A433D8">
        <w:rPr>
          <w:sz w:val="16"/>
        </w:rPr>
        <w:t xml:space="preserve"> The surprising progress has come so suddenly that a senior American diplomat described this week’s developments as “head spinning.”</w:t>
      </w:r>
    </w:p>
    <w:p w:rsidR="00263F94" w:rsidRDefault="00263F94" w:rsidP="00263F94">
      <w:pPr>
        <w:pStyle w:val="Heading4"/>
      </w:pPr>
      <w:r>
        <w:t>(--) Iran will scale back nuclear activities to achieve sanctions relief:</w:t>
      </w:r>
    </w:p>
    <w:p w:rsidR="00263F94" w:rsidRDefault="00263F94" w:rsidP="00263F94">
      <w:pPr>
        <w:spacing w:after="200" w:line="276" w:lineRule="auto"/>
        <w:ind w:left="720"/>
      </w:pPr>
      <w:r>
        <w:t xml:space="preserve">Louis </w:t>
      </w:r>
      <w:r w:rsidRPr="00586FD1">
        <w:rPr>
          <w:rStyle w:val="Style13ptBold"/>
        </w:rPr>
        <w:t>Charbonneau, 10/16/2013</w:t>
      </w:r>
      <w:r>
        <w:t xml:space="preserve"> (“U.S. says talks intense, serious after Iran hints at atomic concessions,” </w:t>
      </w:r>
      <w:hyperlink r:id="rId115" w:history="1">
        <w:r w:rsidRPr="007942FB">
          <w:rPr>
            <w:rStyle w:val="Hyperlink"/>
          </w:rPr>
          <w:t>http://www.reuters.com/article/2013/10/16/us-iran-nuclear-idUSBRE99F0G820131016</w:t>
        </w:r>
      </w:hyperlink>
      <w:r>
        <w:t>, Accessed 10/16/2013, rwg)</w:t>
      </w:r>
    </w:p>
    <w:p w:rsidR="00263F94" w:rsidRDefault="00263F94" w:rsidP="00263F94">
      <w:pPr>
        <w:spacing w:after="200" w:line="276" w:lineRule="auto"/>
        <w:rPr>
          <w:rStyle w:val="Emphasis"/>
        </w:rPr>
      </w:pPr>
      <w:r>
        <w:t xml:space="preserve"> (Reuters) - </w:t>
      </w:r>
      <w:r w:rsidRPr="00586FD1">
        <w:rPr>
          <w:rStyle w:val="StyleUnderline"/>
          <w:highlight w:val="yellow"/>
        </w:rPr>
        <w:t>The U</w:t>
      </w:r>
      <w:r>
        <w:t xml:space="preserve">nited </w:t>
      </w:r>
      <w:r w:rsidRPr="00586FD1">
        <w:rPr>
          <w:rStyle w:val="StyleUnderline"/>
          <w:highlight w:val="yellow"/>
        </w:rPr>
        <w:t>S</w:t>
      </w:r>
      <w:r>
        <w:t xml:space="preserve">tates </w:t>
      </w:r>
      <w:r w:rsidRPr="00586FD1">
        <w:rPr>
          <w:rStyle w:val="StyleUnderline"/>
          <w:highlight w:val="yellow"/>
        </w:rPr>
        <w:t xml:space="preserve">described two days of nuclear negotiations with Iran as the most serious and candid to date after Western diplomats said Tehran hinted it was ready to scale back sensitive atomic activities to </w:t>
      </w:r>
      <w:r w:rsidRPr="00586FD1">
        <w:rPr>
          <w:rStyle w:val="Emphasis"/>
          <w:highlight w:val="yellow"/>
        </w:rPr>
        <w:t>secure urgent sanctions relief</w:t>
      </w:r>
      <w:r w:rsidRPr="00586FD1">
        <w:rPr>
          <w:rStyle w:val="Emphasis"/>
        </w:rPr>
        <w:t>.</w:t>
      </w:r>
    </w:p>
    <w:p w:rsidR="00263F94" w:rsidRDefault="00263F94" w:rsidP="00263F94">
      <w:pPr>
        <w:pStyle w:val="Heading4"/>
      </w:pPr>
      <w:r>
        <w:t>(--) Sanctions wind down can build trust with Iran:</w:t>
      </w:r>
    </w:p>
    <w:p w:rsidR="00263F94" w:rsidRDefault="00263F94" w:rsidP="00263F94">
      <w:pPr>
        <w:spacing w:after="200" w:line="276" w:lineRule="auto"/>
        <w:ind w:left="720"/>
      </w:pPr>
      <w:r w:rsidRPr="00D41EF5">
        <w:rPr>
          <w:rStyle w:val="Style13ptBold"/>
        </w:rPr>
        <w:t>REUTERS, 10/16/2013</w:t>
      </w:r>
      <w:r>
        <w:t xml:space="preserve"> (“Hawkish US Congress holds key to easing Iran sanctions,” </w:t>
      </w:r>
      <w:hyperlink r:id="rId116" w:history="1">
        <w:r w:rsidRPr="007942FB">
          <w:rPr>
            <w:rStyle w:val="Hyperlink"/>
          </w:rPr>
          <w:t>http://www.jpost.com/Iranian-Threat/News/Hawkish-US-Congress-holds-key-to-easing-Iran-sanctions-328831</w:t>
        </w:r>
      </w:hyperlink>
      <w:r>
        <w:t>, Accessed 10/16/2013, rwg)</w:t>
      </w:r>
    </w:p>
    <w:p w:rsidR="00263F94" w:rsidRDefault="00263F94" w:rsidP="00263F94">
      <w:pPr>
        <w:spacing w:after="200" w:line="276" w:lineRule="auto"/>
      </w:pPr>
      <w:r w:rsidRPr="007F1CFB">
        <w:rPr>
          <w:rStyle w:val="StyleUnderline"/>
          <w:highlight w:val="yellow"/>
        </w:rPr>
        <w:t>The sanctions Washington would likely wind down first are morsels such as easing restrictions on medical supplies, travel and the sale of spare airplane parts</w:t>
      </w:r>
      <w:r>
        <w:t xml:space="preserve"> and service for US-built aircraft in Iran.</w:t>
      </w:r>
      <w:r w:rsidRPr="007F1CFB">
        <w:rPr>
          <w:sz w:val="12"/>
        </w:rPr>
        <w:t xml:space="preserve">¶ </w:t>
      </w:r>
      <w:r>
        <w:t>"</w:t>
      </w:r>
      <w:r w:rsidRPr="007F1CFB">
        <w:rPr>
          <w:rStyle w:val="StyleUnderline"/>
          <w:highlight w:val="yellow"/>
        </w:rPr>
        <w:t>Many of these are low impact</w:t>
      </w:r>
      <w:r>
        <w:t>, they are not going to turn Iran's economy around," said Greg Theilmann, a fellow at the Arms Control Association, and a former top intelligence official at the State Department.</w:t>
      </w:r>
      <w:r w:rsidRPr="007F1CFB">
        <w:rPr>
          <w:sz w:val="12"/>
        </w:rPr>
        <w:t xml:space="preserve">¶ </w:t>
      </w:r>
      <w:r>
        <w:t>"</w:t>
      </w:r>
      <w:r w:rsidRPr="007F1CFB">
        <w:rPr>
          <w:rStyle w:val="StyleUnderline"/>
          <w:highlight w:val="yellow"/>
        </w:rPr>
        <w:t>But it's important to at least know there are a number of things that can be done to show US bona fides if the Iranians show that they are willing to take significant steps in the direction of what the US and other parties say they have to do,"</w:t>
      </w:r>
      <w:r>
        <w:t xml:space="preserve"> he said.</w:t>
      </w:r>
    </w:p>
    <w:p w:rsidR="00263F94" w:rsidRDefault="00263F94" w:rsidP="00263F94">
      <w:pPr>
        <w:pStyle w:val="Heading4"/>
      </w:pPr>
      <w:r>
        <w:t>(--) Iran is seeking sanctions relief in negotiations now:</w:t>
      </w:r>
    </w:p>
    <w:p w:rsidR="00263F94" w:rsidRDefault="00263F94" w:rsidP="00263F94">
      <w:pPr>
        <w:ind w:left="720"/>
      </w:pPr>
      <w:r>
        <w:t xml:space="preserve">MICHAEL R. </w:t>
      </w:r>
      <w:r w:rsidRPr="00A433D8">
        <w:rPr>
          <w:rStyle w:val="Style13ptBold"/>
        </w:rPr>
        <w:t>GORDON, 10/16/2013</w:t>
      </w:r>
      <w:r>
        <w:t xml:space="preserve"> (staff writer, “Iran Talks Called Substantive; More Discussions Scheduled,” </w:t>
      </w:r>
      <w:hyperlink r:id="rId117" w:history="1">
        <w:r w:rsidRPr="007942FB">
          <w:rPr>
            <w:rStyle w:val="Hyperlink"/>
          </w:rPr>
          <w:t>http://www.nytimes.com/2013/10/17/world/middleeast/iran-nuclear-talks.html</w:t>
        </w:r>
      </w:hyperlink>
      <w:r>
        <w:t>, Accessed 10/16/2013, rwg)</w:t>
      </w:r>
    </w:p>
    <w:p w:rsidR="00263F94" w:rsidRPr="004A203A" w:rsidRDefault="00263F94" w:rsidP="00263F94">
      <w:pPr>
        <w:spacing w:after="200" w:line="276" w:lineRule="auto"/>
        <w:rPr>
          <w:sz w:val="16"/>
        </w:rPr>
      </w:pPr>
      <w:r w:rsidRPr="00A433D8">
        <w:rPr>
          <w:rStyle w:val="StyleUnderline"/>
          <w:highlight w:val="yellow"/>
        </w:rPr>
        <w:t>Another major issue for the next round is how fast to ease economic sanctions that have battered the Iranian economy. Mr. Zarif emphasized that he hoped the West would take a “balanced” approach, an apparent allusion to Iranian demands for a quick easing of tough sanctions.</w:t>
      </w:r>
      <w:r w:rsidRPr="004A203A">
        <w:rPr>
          <w:sz w:val="16"/>
        </w:rPr>
        <w:t xml:space="preserve"> In contrast, American officials have said they want to maintain major sanctions until all of the United States’ top demands are met.</w:t>
      </w:r>
      <w:r w:rsidRPr="004A203A">
        <w:rPr>
          <w:sz w:val="12"/>
        </w:rPr>
        <w:t>¶</w:t>
      </w:r>
      <w:r w:rsidRPr="004A203A">
        <w:rPr>
          <w:sz w:val="16"/>
        </w:rPr>
        <w:t xml:space="preserve"> Striking a balance between Iran’s demand for relief and the United States’ desire to constrain the Iranian program will not be easy. Given advances in Iran’s nuclear program, some experts say, it is no longer sufficient for Iran to agree to a moratorium on the enrichment of uranium to 20 percent for some sanctions to be eased — a step Iran’s Fars News Agency reported Tehran was willing to take for six months. Rather, they say, limitations should also be imposed on the number of centrifuge machines Iran can possess and Iran should stop work on a plant that would produce plutonium, which also can be used in a weapon.</w:t>
      </w:r>
      <w:r w:rsidRPr="004A203A">
        <w:rPr>
          <w:sz w:val="12"/>
        </w:rPr>
        <w:t>¶</w:t>
      </w:r>
      <w:r w:rsidRPr="004A203A">
        <w:rPr>
          <w:sz w:val="16"/>
        </w:rPr>
        <w:t xml:space="preserve"> “</w:t>
      </w:r>
      <w:r w:rsidRPr="00A433D8">
        <w:rPr>
          <w:rStyle w:val="StyleUnderline"/>
          <w:highlight w:val="yellow"/>
        </w:rPr>
        <w:t>I do think that there is some convergence this round on the idea of having near-term, interim measures in place while negotiations go forward on the details of a comprehensive deal</w:t>
      </w:r>
      <w:r w:rsidRPr="004A203A">
        <w:rPr>
          <w:sz w:val="16"/>
        </w:rPr>
        <w:t>,” said Robert Einhorn, a senior fellow at the Brookings Institution who has served at the State Department as a senior adviser on proliferation issues.</w:t>
      </w:r>
      <w:r w:rsidRPr="004A203A">
        <w:rPr>
          <w:sz w:val="12"/>
        </w:rPr>
        <w:t>¶</w:t>
      </w:r>
      <w:r w:rsidRPr="004A203A">
        <w:rPr>
          <w:sz w:val="16"/>
        </w:rPr>
        <w:t xml:space="preserve"> “</w:t>
      </w:r>
      <w:r w:rsidRPr="00A433D8">
        <w:rPr>
          <w:rStyle w:val="StyleUnderline"/>
          <w:highlight w:val="yellow"/>
        </w:rPr>
        <w:t>A key challenge will be to reach agreement on an interim measure that balances the P5-plus-1 desire to halt advances in Iran’s nuclear program with Iran’s desire for early sanctions relief</w:t>
      </w:r>
      <w:r w:rsidRPr="004A203A">
        <w:rPr>
          <w:sz w:val="16"/>
        </w:rPr>
        <w:t xml:space="preserve">,” he added. </w:t>
      </w:r>
      <w:r w:rsidRPr="00A433D8">
        <w:rPr>
          <w:rStyle w:val="StyleUnderline"/>
          <w:highlight w:val="yellow"/>
        </w:rPr>
        <w:t>Despite the many obstacles, American officials highlighted the positive tone of the meeting just ended,</w:t>
      </w:r>
      <w:r w:rsidRPr="004A203A">
        <w:rPr>
          <w:sz w:val="16"/>
        </w:rPr>
        <w:t xml:space="preserve"> saying that the United States team had offered friendly advice to Mr. Zarif about how to deal with the back pain that plagued him this week.</w:t>
      </w:r>
    </w:p>
    <w:p w:rsidR="00263F94" w:rsidRDefault="00263F94" w:rsidP="00263F94">
      <w:r>
        <w:br w:type="page"/>
      </w:r>
    </w:p>
    <w:p w:rsidR="00263F94" w:rsidRDefault="00263F94" w:rsidP="00B21022">
      <w:pPr>
        <w:pStyle w:val="Heading3"/>
      </w:pPr>
      <w:bookmarkStart w:id="105" w:name="_Toc376628254"/>
      <w:bookmarkStart w:id="106" w:name="_Toc378248163"/>
      <w:bookmarkStart w:id="107" w:name="_Toc380746788"/>
      <w:bookmarkStart w:id="108" w:name="_Toc412146518"/>
      <w:bookmarkStart w:id="109" w:name="_Toc422397278"/>
      <w:r>
        <w:t>Impacts:  Iran Prolif Bad</w:t>
      </w:r>
      <w:bookmarkEnd w:id="105"/>
      <w:bookmarkEnd w:id="106"/>
      <w:bookmarkEnd w:id="107"/>
      <w:bookmarkEnd w:id="108"/>
      <w:bookmarkEnd w:id="109"/>
    </w:p>
    <w:p w:rsidR="00263F94" w:rsidRDefault="00263F94" w:rsidP="00263F94">
      <w:pPr>
        <w:pStyle w:val="Heading4"/>
      </w:pPr>
      <w:r>
        <w:t xml:space="preserve">(--) Iranian prolif risks a prolif snowball and nuclear war:  </w:t>
      </w:r>
    </w:p>
    <w:p w:rsidR="00263F94" w:rsidRDefault="00263F94" w:rsidP="00263F94">
      <w:pPr>
        <w:spacing w:after="200" w:line="276" w:lineRule="auto"/>
        <w:ind w:left="720"/>
      </w:pPr>
      <w:r>
        <w:t xml:space="preserve">Eric S. </w:t>
      </w:r>
      <w:r w:rsidRPr="00984CB0">
        <w:rPr>
          <w:rStyle w:val="Style13ptBold"/>
        </w:rPr>
        <w:t>Edelman, 2011</w:t>
      </w:r>
      <w:r>
        <w:t xml:space="preserve"> (Distinguished Fellow at the Center for Strategic and Budgetary Assessments, “The dangers of NATO a nuclear Iran: the limits of containment,” Foreign Affairs, Jan-Feb. 2011, Accessed via General Onefile, 10/16/2013, rwg)</w:t>
      </w:r>
    </w:p>
    <w:p w:rsidR="00263F94" w:rsidRDefault="00263F94" w:rsidP="00263F94">
      <w:pPr>
        <w:spacing w:after="200" w:line="276" w:lineRule="auto"/>
        <w:rPr>
          <w:rStyle w:val="StyleUnderline"/>
        </w:rPr>
      </w:pPr>
      <w:r w:rsidRPr="006F1DAD">
        <w:rPr>
          <w:sz w:val="16"/>
        </w:rPr>
        <w:t xml:space="preserve">The reports of the Congressional Commission on the Strategic Posture of the United States and the Commission on the Prevention of Weapons of Mass Destruction Proliferation and Terrorism, as well as other analyses, have highlighted the risk that </w:t>
      </w:r>
      <w:r w:rsidRPr="006F1DAD">
        <w:rPr>
          <w:rStyle w:val="StyleUnderline"/>
          <w:highlight w:val="yellow"/>
        </w:rPr>
        <w:t>a nuclear-armed Iran could trigger additional nuclear proliferation in the Middle East,</w:t>
      </w:r>
      <w:r w:rsidRPr="006F1DAD">
        <w:rPr>
          <w:sz w:val="16"/>
        </w:rPr>
        <w:t xml:space="preserve"> even if Israel does not declare its own nuclear arsenal. Notably, Algeria, Bahrain, Egypt, Jordan, Saudi Arabia, Turkey, and the United Arab Emirates--all signatories to the Nuclear Nonproliferation Treaty (NPT)--have recently announced or initiated nuclear energy programs. Although some of these states have legitimate economic rationales for pursuing nuclear power and although the low-enriched fuel used for power reactors cannot be used in nuclear weapons, these moves have been widely interpreted as hedges against a nuclear-armed Iran. The NPT does not bar states from developing the sensitive technology required to produce nuclear fuel on their own, that is, the capability to enrich natural uranium and separate plutonium from spent nuclear fuel. Yet enrichment and reprocessing can also be used to accumulate weapons-grade enriched uranium and plutonium--the very loophole that Iran has apparently exploited in pursuing a nuclear weapons capability.</w:t>
      </w:r>
      <w:r w:rsidRPr="006F1DAD">
        <w:rPr>
          <w:sz w:val="12"/>
        </w:rPr>
        <w:t>¶</w:t>
      </w:r>
      <w:r w:rsidRPr="006F1DAD">
        <w:rPr>
          <w:sz w:val="16"/>
        </w:rPr>
        <w:t xml:space="preserve"> Developing nuclear weapons remains a slow, expensive, and difficult process, even for states with considerable economic resources, and especially if other nations try to constrain aspiring nuclear states' access to critical materials and technology. Without external support, it is unlikely that any of these aspirants could develop a nuclear weapons capability within a decade.</w:t>
      </w:r>
      <w:r w:rsidRPr="006F1DAD">
        <w:rPr>
          <w:sz w:val="12"/>
        </w:rPr>
        <w:t>¶</w:t>
      </w:r>
      <w:r w:rsidRPr="006F1DAD">
        <w:rPr>
          <w:sz w:val="16"/>
        </w:rPr>
        <w:t xml:space="preserve"> There is, however, </w:t>
      </w:r>
      <w:r w:rsidRPr="006F1DAD">
        <w:rPr>
          <w:rStyle w:val="StyleUnderline"/>
          <w:highlight w:val="yellow"/>
        </w:rPr>
        <w:t>at least one state that could receive significant outside support: Saudi Arabia</w:t>
      </w:r>
      <w:r w:rsidRPr="006F1DAD">
        <w:rPr>
          <w:sz w:val="16"/>
        </w:rPr>
        <w:t>. And if it did, proliferation could accelerate throughout the region. Iran and Saudi Arabia have long been geopolitical and ideological rivals</w:t>
      </w:r>
      <w:r w:rsidRPr="006F1DAD">
        <w:rPr>
          <w:rStyle w:val="StyleUnderline"/>
          <w:highlight w:val="yellow"/>
        </w:rPr>
        <w:t>. Riyadh would face tremendous pressure to respond in some form to a nuclear-armed Iran,</w:t>
      </w:r>
      <w:r w:rsidRPr="006F1DAD">
        <w:rPr>
          <w:sz w:val="16"/>
        </w:rPr>
        <w:t xml:space="preserve"> not only to deter Iranian coercion and subversion but also </w:t>
      </w:r>
      <w:r w:rsidRPr="006F1DAD">
        <w:rPr>
          <w:rStyle w:val="StyleUnderline"/>
          <w:highlight w:val="yellow"/>
        </w:rPr>
        <w:t>to preserve its sense that Saudi Arabia is the leading nation in the Muslim world. The Saudi government is already pursuing a nuclear power capability, which could be the first step along a slow road to nuclear weapons</w:t>
      </w:r>
      <w:r w:rsidRPr="006F1DAD">
        <w:rPr>
          <w:sz w:val="16"/>
        </w:rPr>
        <w:t xml:space="preserve"> development. And concerns persist that it might be able to accelerate its progress by exploiting its close ties to Pakistan. During the 1980s, in response to the use of missiles during the Iran-Iraq War and their growing proliferation throughout the region, Saudi Arabia acquired several dozen CSS-2 intermediate-range ballistic missiles from China. The Pakistani government reportedly brokered the deal, and it may have also offered to sell Saudi Arabia nuclear warheads for the CSS-2s, which are not accurate enough to deliver conventional warheads effectively.</w:t>
      </w:r>
      <w:r w:rsidRPr="006F1DAD">
        <w:rPr>
          <w:sz w:val="12"/>
        </w:rPr>
        <w:t>¶</w:t>
      </w:r>
      <w:r w:rsidRPr="006F1DAD">
        <w:rPr>
          <w:sz w:val="16"/>
        </w:rPr>
        <w:t xml:space="preserve"> There are still rumors that Riyadh and Islamabad have had discussions involving nuclear weapons, nuclear technology, or security guarantees. This "Islamabad option" could develop in one of several different ways. Pakistan could sell operational nuclear weapons and delivery systems to Saudi Arabia, or it could provide the Saudis with the infrastructure, material, and technical support they need to produce nuclear weapons themselves within a matter of years, as opposed to a decade or longer. Not only has Pakistan provided such support in the past, but it is currently building two more heavy-water reactors for plutonium production and a second chemical reprocessing facility to extract plutonium from spent nuclear fuel. In other words, it might accumulate more fissile material than it needs to maintain even a substantially expanded arsenal of its own.</w:t>
      </w:r>
      <w:r w:rsidRPr="006F1DAD">
        <w:rPr>
          <w:sz w:val="12"/>
        </w:rPr>
        <w:t>¶</w:t>
      </w:r>
      <w:r w:rsidRPr="006F1DAD">
        <w:rPr>
          <w:sz w:val="16"/>
        </w:rPr>
        <w:t xml:space="preserve"> Alternatively, Pakistan might offer an extended deterrent guarantee to Saudi Arabia and deploy nuclear weapons, delivery systems, and troops on Saudi territory, a practice that the United States has employed for decades with its allies. This arrangement could be particularly appealing to both Saudi Arabia and Pakistan. It would allow the Saudis to argue that they are not violating the NPT since they would not be acquiring their own nuclear weapons. And an extended deterrent from Pakistan might be preferable to one from the United States because stationing foreign Muslim forces on Saudi territory would not trigger the kind of popular opposition that would accompany the deployment of U.S. troops. Pakistan, for its part, would gain financial benefits and international clout by deploying nuclear weapons in Saudi Arabia, as well as strategic depth against its chief rival, India.</w:t>
      </w:r>
      <w:r w:rsidRPr="006F1DAD">
        <w:rPr>
          <w:sz w:val="12"/>
        </w:rPr>
        <w:t>¶</w:t>
      </w:r>
      <w:r w:rsidRPr="006F1DAD">
        <w:rPr>
          <w:sz w:val="16"/>
        </w:rPr>
        <w:t xml:space="preserve"> The Islamabad option raises a host of difficult issues, perhaps the most worrisome being how India would respond. Would it target Pakistan's weapons in Saudi Arabia with its own conventional or nuclear weapons? How would this expanded nuclear competition influence stability during a crisis in either the Middle East or South Asia? Regardless of India's reaction, any decision by the Saudi government to seek out nuclear weapons, by whatever means, would be highly destabilizing. It would increase the incentives of other nations in the Middle East to pursue nuclear weapons of their own. And it could increase their ability to do so by eroding the remaining barriers to nuclear proliferation: each additional state that acquires nuclear weapons weakens the nonproliferation regime, even if its particular method of acquisition only circumvents, rather than violates, the NPT.</w:t>
      </w:r>
      <w:r w:rsidRPr="006F1DAD">
        <w:rPr>
          <w:sz w:val="12"/>
        </w:rPr>
        <w:t>¶</w:t>
      </w:r>
      <w:r w:rsidRPr="006F1DAD">
        <w:rPr>
          <w:sz w:val="16"/>
        </w:rPr>
        <w:t xml:space="preserve"> N-PLAYER COMPETITION</w:t>
      </w:r>
      <w:r w:rsidRPr="006F1DAD">
        <w:rPr>
          <w:sz w:val="12"/>
        </w:rPr>
        <w:t>¶</w:t>
      </w:r>
      <w:r w:rsidRPr="006F1DAD">
        <w:rPr>
          <w:sz w:val="16"/>
        </w:rPr>
        <w:t xml:space="preserve"> </w:t>
      </w:r>
      <w:r w:rsidRPr="006F1DAD">
        <w:rPr>
          <w:rStyle w:val="StyleUnderline"/>
          <w:highlight w:val="yellow"/>
        </w:rPr>
        <w:t>Were Saudi Arabia to acquire nuclear weapons, the Middle East would count three nuclear-armed states,</w:t>
      </w:r>
      <w:r w:rsidRPr="006F1DAD">
        <w:rPr>
          <w:sz w:val="16"/>
        </w:rPr>
        <w:t xml:space="preserve"> and perhaps more before long. It is unclear how such an n-player competition would unfold because most analyses of nuclear deterrence are based on the U.S.-Soviet rivalry during the Cold War. </w:t>
      </w:r>
      <w:r w:rsidRPr="006F1DAD">
        <w:rPr>
          <w:rStyle w:val="StyleUnderline"/>
          <w:highlight w:val="yellow"/>
        </w:rPr>
        <w:t>It seems likely, however, that the interaction among three or more nuclear-armed powers would be more prone to miscalculation and escalation</w:t>
      </w:r>
      <w:r w:rsidRPr="006F1DAD">
        <w:rPr>
          <w:sz w:val="16"/>
        </w:rPr>
        <w:t xml:space="preserve"> than a bipolar competition. During the Cold War, the United States and the Soviet Union only needed to concern themselves with an attack from the other. Multipolar systems are generally considered to be less stable than bipolar systems because coalitions can shift quickly, upsetting the balance of power and creating incentives for an attack.</w:t>
      </w:r>
      <w:r w:rsidRPr="006F1DAD">
        <w:rPr>
          <w:sz w:val="12"/>
        </w:rPr>
        <w:t>¶</w:t>
      </w:r>
      <w:r w:rsidRPr="006F1DAD">
        <w:rPr>
          <w:sz w:val="16"/>
        </w:rPr>
        <w:t xml:space="preserve"> More important, </w:t>
      </w:r>
      <w:r w:rsidRPr="006F1DAD">
        <w:rPr>
          <w:rStyle w:val="StyleUnderline"/>
          <w:highlight w:val="yellow"/>
        </w:rPr>
        <w:t>emerging nuclear powers in the Middle East might not take the costly steps necessary to preserve regional stability and avoid a nuclear exchange</w:t>
      </w:r>
      <w:r w:rsidRPr="006F1DAD">
        <w:rPr>
          <w:sz w:val="16"/>
        </w:rPr>
        <w:t xml:space="preserve">. For nuclear-armed states, the bedrock of deterrence is the knowledge that each side has a secure second-strike capability, so that no state can launch an attack with the expectation that it can wipe out its opponents' forces and avoid a devastating retaliation. However, emerging nuclear powers might not invest in expensive but survivable capabilities such as hardened missile silos or submarine-based nuclear forces. Given this likely vulnerability, the close proximity of states in the Middle East, and the very short flight times of ballistic missiles in the region, any new nuclear powers might be compelled to "launch on warning" of an attack or even, during a crisis, to use their nuclear forces preemptively. Their governments might also delegate launch authority to lower-level commanders, heightening the possibility of miscalculation and escalation. Moreover, if early warning systems were not integrated into robust command-and-control systems, the risk of an unauthorized or accidental launch would increase further still. And without sophisticated early warning systems, a nuclear attack might be unattributable or attributed incorrectly. That is, assuming that the leadership of a targeted state survived a first strike, it might not be able to accurately determine which nation was responsible. And </w:t>
      </w:r>
      <w:r w:rsidRPr="006F1DAD">
        <w:rPr>
          <w:rStyle w:val="StyleUnderline"/>
          <w:highlight w:val="yellow"/>
        </w:rPr>
        <w:t>this uncertainty, when combined with the pressure to respond quickly, would create a significant risk that it would retaliate against the wrong party, potentially triggering a regional nuclear war.</w:t>
      </w:r>
      <w:r w:rsidRPr="006F1DAD">
        <w:rPr>
          <w:rStyle w:val="StyleUnderline"/>
        </w:rPr>
        <w:t xml:space="preserve"> </w:t>
      </w:r>
    </w:p>
    <w:p w:rsidR="00263F94" w:rsidRDefault="00263F94" w:rsidP="00263F94">
      <w:pPr>
        <w:pStyle w:val="Heading4"/>
      </w:pPr>
      <w:r>
        <w:t>(--) Iranian prolif won’t be peaceful—it risks an Iranian-Israeli nuclear war:</w:t>
      </w:r>
    </w:p>
    <w:p w:rsidR="00263F94" w:rsidRDefault="00263F94" w:rsidP="00263F94">
      <w:pPr>
        <w:spacing w:after="200" w:line="276" w:lineRule="auto"/>
        <w:ind w:left="720"/>
      </w:pPr>
      <w:r>
        <w:t xml:space="preserve">Eric S. </w:t>
      </w:r>
      <w:r w:rsidRPr="00984CB0">
        <w:rPr>
          <w:rStyle w:val="Style13ptBold"/>
        </w:rPr>
        <w:t>Edelman, 2011</w:t>
      </w:r>
      <w:r>
        <w:t xml:space="preserve"> (Distinguished Fellow at the Center for Strategic and Budgetary Assessments, “The dangers of NATO a nuclear Iran: the limits of containment,” Foreign Affairs, Jan-Feb. 2011, Accessed via General Onefile, 10/16/2013, rwg)</w:t>
      </w:r>
    </w:p>
    <w:p w:rsidR="00263F94" w:rsidRPr="00984CB0" w:rsidRDefault="00263F94" w:rsidP="00263F94">
      <w:pPr>
        <w:spacing w:after="200" w:line="276" w:lineRule="auto"/>
        <w:rPr>
          <w:sz w:val="16"/>
        </w:rPr>
      </w:pPr>
      <w:r w:rsidRPr="00984CB0">
        <w:rPr>
          <w:sz w:val="16"/>
        </w:rPr>
        <w:t xml:space="preserve">What to do about Iran's nuclear program is one of the most vexing foreign policy challenges confronting the Obama administration. This debate is increasingly characterized both by growing pessimism about whether the international community's diplomatic efforts and economic sanctions can prevent Iran from acquiring nuclear weapons and by guarded optimism that the consequences a nuclear-armed Iran are manageable. </w:t>
      </w:r>
      <w:r w:rsidRPr="00984CB0">
        <w:rPr>
          <w:rStyle w:val="StyleUnderline"/>
          <w:highlight w:val="yellow"/>
        </w:rPr>
        <w:t>Writing in these pages last spring,</w:t>
      </w:r>
      <w:r w:rsidRPr="00984CB0">
        <w:rPr>
          <w:sz w:val="16"/>
        </w:rPr>
        <w:t xml:space="preserve"> James </w:t>
      </w:r>
      <w:r w:rsidRPr="00984CB0">
        <w:rPr>
          <w:rStyle w:val="StyleUnderline"/>
          <w:highlight w:val="yellow"/>
        </w:rPr>
        <w:t>Lindsay and</w:t>
      </w:r>
      <w:r w:rsidRPr="00984CB0">
        <w:rPr>
          <w:sz w:val="16"/>
        </w:rPr>
        <w:t xml:space="preserve"> Ray </w:t>
      </w:r>
      <w:r w:rsidRPr="00984CB0">
        <w:rPr>
          <w:rStyle w:val="StyleUnderline"/>
          <w:highlight w:val="yellow"/>
        </w:rPr>
        <w:t>Takeyh</w:t>
      </w:r>
      <w:r w:rsidRPr="00984CB0">
        <w:rPr>
          <w:sz w:val="16"/>
        </w:rPr>
        <w:t xml:space="preserve">, both of the Council on Foreign Relations, </w:t>
      </w:r>
      <w:r w:rsidRPr="00984CB0">
        <w:rPr>
          <w:rStyle w:val="StyleUnderline"/>
          <w:highlight w:val="yellow"/>
        </w:rPr>
        <w:t>maintained that the United States could contain Iran even if it developed a nuclear arsenal</w:t>
      </w:r>
      <w:r w:rsidRPr="00984CB0">
        <w:rPr>
          <w:sz w:val="16"/>
        </w:rPr>
        <w:t xml:space="preserve"> by establishing clear "redlines" that Tehran would not be allowed to cross without risking some type of retaliation. For example, if Iran used its nuclear weapons, transferred them to a third party, invaded its neighbors, or increased its support for terrorist groups such as Hamas and Hezbollah, the United States would be compelled to respond, although the measures it chose to adopt would not be specified in advance. This argument reflects the public position of many senior U.S. and European officials, as well as a number of prominent academics and defense intellectuals.</w:t>
      </w:r>
      <w:r w:rsidRPr="00984CB0">
        <w:rPr>
          <w:sz w:val="12"/>
        </w:rPr>
        <w:t>¶</w:t>
      </w:r>
      <w:r w:rsidRPr="00984CB0">
        <w:rPr>
          <w:sz w:val="16"/>
        </w:rPr>
        <w:t xml:space="preserve"> Yet </w:t>
      </w:r>
      <w:r w:rsidRPr="00984CB0">
        <w:rPr>
          <w:rStyle w:val="StyleUnderline"/>
          <w:highlight w:val="yellow"/>
        </w:rPr>
        <w:t xml:space="preserve">this view is far too sanguine. Above all, it rests on the </w:t>
      </w:r>
      <w:r w:rsidRPr="00984CB0">
        <w:rPr>
          <w:rStyle w:val="Emphasis"/>
          <w:highlight w:val="yellow"/>
        </w:rPr>
        <w:t>questionable assumptions</w:t>
      </w:r>
      <w:r w:rsidRPr="00984CB0">
        <w:rPr>
          <w:rStyle w:val="StyleUnderline"/>
          <w:highlight w:val="yellow"/>
        </w:rPr>
        <w:t xml:space="preserve"> that possessing nuclear weapons induces caution and restraint</w:t>
      </w:r>
      <w:r w:rsidRPr="00984CB0">
        <w:rPr>
          <w:sz w:val="16"/>
        </w:rPr>
        <w:t xml:space="preserve">, that other nations in the Middle East would balance against Iran rather than bandwagon with it, that a nuclear-armed Iran would respect new redlines even though a conventionally armed Iran has failed to comply with similar warnings, and that further proliferation in the region could be avoided. </w:t>
      </w:r>
      <w:r w:rsidRPr="00984CB0">
        <w:rPr>
          <w:rStyle w:val="StyleUnderline"/>
          <w:highlight w:val="yellow"/>
        </w:rPr>
        <w:t>It seems more likely that Iran would become increasingly aggressive once it acquired a nuclear capability</w:t>
      </w:r>
      <w:r w:rsidRPr="00984CB0">
        <w:rPr>
          <w:sz w:val="16"/>
        </w:rPr>
        <w:t xml:space="preserve">, that the United States' allies in the Middle East would feel greatly threatened and so would increasingly accommodate Tehran, that the United States' ability to promote and defend its interests in the region would be diminished, </w:t>
      </w:r>
      <w:r w:rsidRPr="00984CB0">
        <w:rPr>
          <w:rStyle w:val="StyleUnderline"/>
          <w:highlight w:val="yellow"/>
        </w:rPr>
        <w:t>and that further nuclear proliferation, with all the dangers that entails, would occur. The greatest concern in the near term would be that an unstable Iranian-Israeli nuclear contest could emerge, with a significant risk that either side would launch a first strike on the other despite the enormous risks and costs involved</w:t>
      </w:r>
      <w:r w:rsidRPr="00984CB0">
        <w:rPr>
          <w:sz w:val="16"/>
        </w:rPr>
        <w:t>. Over the longer term, Saudi Arabia and other states in the Middle East might pursue their own nuclear capabilities, raising the possibility of a highly unstable regional nuclear arms race.</w:t>
      </w:r>
    </w:p>
    <w:p w:rsidR="00263F94" w:rsidRDefault="00263F94" w:rsidP="00263F94">
      <w:pPr>
        <w:pStyle w:val="Heading4"/>
      </w:pPr>
      <w:r>
        <w:t>(--) Iranian prolif risks a Middle Eastern nuclear war:</w:t>
      </w:r>
    </w:p>
    <w:p w:rsidR="00263F94" w:rsidRDefault="00263F94" w:rsidP="00263F94">
      <w:pPr>
        <w:spacing w:after="200" w:line="276" w:lineRule="auto"/>
        <w:ind w:left="720"/>
      </w:pPr>
      <w:r>
        <w:t xml:space="preserve">Eric S. </w:t>
      </w:r>
      <w:r w:rsidRPr="00984CB0">
        <w:rPr>
          <w:rStyle w:val="Style13ptBold"/>
        </w:rPr>
        <w:t>Edelman, 2011</w:t>
      </w:r>
      <w:r>
        <w:t xml:space="preserve"> (Distinguished Fellow at the Center for Strategic and Budgetary Assessments, “The dangers of NATO a nuclear Iran: the limits of containment,” Foreign Affairs, Jan-Feb. 2011, Accessed via General Onefile, 10/16/2013, rwg)</w:t>
      </w:r>
    </w:p>
    <w:p w:rsidR="00263F94" w:rsidRPr="00984CB0" w:rsidRDefault="00263F94" w:rsidP="00263F94">
      <w:pPr>
        <w:spacing w:after="200" w:line="276" w:lineRule="auto"/>
        <w:rPr>
          <w:sz w:val="16"/>
        </w:rPr>
      </w:pPr>
      <w:r w:rsidRPr="00984CB0">
        <w:rPr>
          <w:sz w:val="16"/>
        </w:rPr>
        <w:t xml:space="preserve">Given Israel's status as an assumed but undeclared nuclear weapons state, </w:t>
      </w:r>
      <w:r w:rsidRPr="00984CB0">
        <w:rPr>
          <w:rStyle w:val="StyleUnderline"/>
          <w:highlight w:val="yellow"/>
        </w:rPr>
        <w:t>the most immediate consequence of Iran's crossing the nuclear threshold would be the emergence of an unstable bipolar nuclear competition in the Middle East. Given Israel's enormous quantitative and qualitative advantage in nuclear weapons</w:t>
      </w:r>
      <w:r w:rsidRPr="00984CB0">
        <w:rPr>
          <w:sz w:val="16"/>
        </w:rPr>
        <w:t xml:space="preserve">--its arsenal is estimated to consist of anywhere from 100 to more than 200 warheads, possibly including thermonuclear weapons--Tehran might fear a disarming preventive or preemptive strike. During a crisis, then, </w:t>
      </w:r>
      <w:r w:rsidRPr="00984CB0">
        <w:rPr>
          <w:rStyle w:val="StyleUnderline"/>
          <w:highlight w:val="yellow"/>
        </w:rPr>
        <w:t xml:space="preserve">the Iranian leadership might face a "use them or lose them" dilemma with respect to its nuclear weapons and resolve it </w:t>
      </w:r>
      <w:r w:rsidRPr="00984CB0">
        <w:rPr>
          <w:rStyle w:val="Emphasis"/>
          <w:highlight w:val="yellow"/>
        </w:rPr>
        <w:t>by attacking first</w:t>
      </w:r>
      <w:r w:rsidRPr="00984CB0">
        <w:rPr>
          <w:rStyle w:val="Emphasis"/>
        </w:rPr>
        <w:t>.</w:t>
      </w:r>
      <w:r w:rsidRPr="00984CB0">
        <w:rPr>
          <w:sz w:val="12"/>
        </w:rPr>
        <w:t>¶</w:t>
      </w:r>
      <w:r w:rsidRPr="00984CB0">
        <w:rPr>
          <w:sz w:val="16"/>
        </w:rPr>
        <w:t xml:space="preserve"> </w:t>
      </w:r>
      <w:r w:rsidRPr="00984CB0">
        <w:rPr>
          <w:rStyle w:val="StyleUnderline"/>
          <w:highlight w:val="yellow"/>
        </w:rPr>
        <w:t>For their part, Israeli leaders might also be willing to strike first</w:t>
      </w:r>
      <w:r w:rsidRPr="00984CB0">
        <w:rPr>
          <w:sz w:val="16"/>
        </w:rPr>
        <w:t>, despite the enormous risks. Israel's small size means that even a few nuclear detonations on its soil would be devastating; Iran's former president Ali Akbar Hashemi Rafsanjani was exaggerating only slightly when he claimed that "even one nuclear bomb inside Israel will destroy everything." Iran's nuclear arsenal is likely to be small at first and perhaps vulnerable to a preventive attack. Moreover, even if current and future Israeli missile defenses could not stop a full-scale premeditated attack by ballistic missiles, they might be effective against any retaliation Iran might launch if it were hit first. And the willingness to execute a preventive or preemptive strike when confronting a serious threat is a deeply ingrained element of Israel's strategic culture, as Israel demonstrated in its attacks against Egypt in 1956 and 1967, against Iraq's nuclear program in 1981, and against a suspected Syrian nuclear site in 2007. On the one occasion that Israel absorbed the first blow, in 1973, it came perilously close to defeat. In short, the early stages of an Iranian-Israeli nuclear competition would be unstable.</w:t>
      </w:r>
    </w:p>
    <w:p w:rsidR="00263F94" w:rsidRDefault="00263F94" w:rsidP="00263F94">
      <w:pPr>
        <w:pStyle w:val="Heading4"/>
      </w:pPr>
      <w:r>
        <w:t>(--) Iranian prolif risks a cascade of Middle East proliferation:</w:t>
      </w:r>
    </w:p>
    <w:p w:rsidR="00263F94" w:rsidRDefault="00263F94" w:rsidP="00263F94">
      <w:pPr>
        <w:spacing w:after="200" w:line="276" w:lineRule="auto"/>
        <w:ind w:left="720"/>
      </w:pPr>
      <w:r>
        <w:t xml:space="preserve">Eric S. </w:t>
      </w:r>
      <w:r w:rsidRPr="00984CB0">
        <w:rPr>
          <w:rStyle w:val="Style13ptBold"/>
        </w:rPr>
        <w:t>Edelman, 2011</w:t>
      </w:r>
      <w:r>
        <w:t xml:space="preserve"> (Distinguished Fellow at the Center for Strategic and Budgetary Assessments, “The dangers of NATO a nuclear Iran: the limits of containment,” Foreign Affairs, Jan-Feb. 2011, Accessed via General Onefile, 10/16/2013, rwg)</w:t>
      </w:r>
    </w:p>
    <w:p w:rsidR="00263F94" w:rsidRDefault="00263F94" w:rsidP="00263F94">
      <w:pPr>
        <w:spacing w:after="200" w:line="276" w:lineRule="auto"/>
        <w:rPr>
          <w:sz w:val="16"/>
        </w:rPr>
      </w:pPr>
      <w:r w:rsidRPr="00984CB0">
        <w:rPr>
          <w:rStyle w:val="StyleUnderline"/>
          <w:highlight w:val="yellow"/>
        </w:rPr>
        <w:t>Even if Iran and Israel managed to avoid a direct conflict, Iran's nuclear weapons would remain a persistent source of instability in the Middle East</w:t>
      </w:r>
      <w:r w:rsidRPr="00984CB0">
        <w:rPr>
          <w:sz w:val="16"/>
        </w:rPr>
        <w:t>. Tehran would almost certainly attempt to expand the size of its arsenal to enhance the survivability of its nuclear weapons. To that end, it would have a strong incentive to adopt the North Korean model of proliferation: negotiating with the international community while continuing to expand its stockpile. Tehran could also deflect international pressure to disarm by offering to relinquish its arsenal if Israel did so as well, exploiting the desire of U.S. President Barack Obama and other Western leaders to make progress toward a world without nuclear weapons. As Iran's arsenal became larger and its fear of retaliation declined, however, it might be increasingly willing to engage in more subtle but still dangerous forms of aggression, including heightened support for terrorist groups or coercive diplomacy.</w:t>
      </w:r>
      <w:r w:rsidRPr="00984CB0">
        <w:rPr>
          <w:sz w:val="12"/>
        </w:rPr>
        <w:t>¶</w:t>
      </w:r>
      <w:r w:rsidRPr="00984CB0">
        <w:rPr>
          <w:sz w:val="16"/>
        </w:rPr>
        <w:t xml:space="preserve"> </w:t>
      </w:r>
      <w:r w:rsidRPr="00984CB0">
        <w:rPr>
          <w:rStyle w:val="StyleUnderline"/>
          <w:highlight w:val="yellow"/>
        </w:rPr>
        <w:t>Meanwhile, if Iran acquires nuclear weapons, Israel might face internal and external pressures to abandon its posture of nuclear opacity, that is, its policy of refusing to confirm or deny that it has nuclear weapons.</w:t>
      </w:r>
      <w:r w:rsidRPr="00984CB0">
        <w:rPr>
          <w:sz w:val="16"/>
        </w:rPr>
        <w:t xml:space="preserve"> Internal pressure would come from those who believe that declaring Israel's arsenal is necessary to deter an attack by Iran. External pressure would come from those who view an Israeli declaration as the first step toward regional nuclear disarmament. But if Israel did abandon its policy of nuclear opacity, cooperation between Israel and its Arab neighbors would be far more difficult, and a containment strategy against Iran would thus be more challenging to implement. </w:t>
      </w:r>
      <w:r w:rsidRPr="00984CB0">
        <w:rPr>
          <w:rStyle w:val="StyleUnderline"/>
          <w:highlight w:val="yellow"/>
        </w:rPr>
        <w:t>Such a disclosure might also encourage other states in the region to pursue their own nuclear weapons programs. Although most of Israel's neighbors have been willing to accept its undeclared nuclear weapons program so far, the combination of a nuclear-armed Iran and an openly nuclear-armed Israel could alter their calculations</w:t>
      </w:r>
      <w:r w:rsidRPr="00984CB0">
        <w:rPr>
          <w:sz w:val="16"/>
        </w:rPr>
        <w:t>--due to a heightened sense of threat, a desire for prestige, domestic pressure, or all three.</w:t>
      </w:r>
    </w:p>
    <w:p w:rsidR="00263F94" w:rsidRDefault="00263F94" w:rsidP="00263F94">
      <w:pPr>
        <w:pStyle w:val="Heading4"/>
      </w:pPr>
      <w:r>
        <w:t>(--) Prolif risks extinction:</w:t>
      </w:r>
    </w:p>
    <w:p w:rsidR="00263F94" w:rsidRPr="00984CB0" w:rsidRDefault="00263F94" w:rsidP="00263F94">
      <w:pPr>
        <w:spacing w:after="200" w:line="276" w:lineRule="auto"/>
        <w:ind w:left="720"/>
        <w:rPr>
          <w:sz w:val="16"/>
        </w:rPr>
      </w:pPr>
      <w:r w:rsidRPr="00A00337">
        <w:rPr>
          <w:rFonts w:ascii="Arial" w:hAnsi="Arial" w:cs="Arial"/>
          <w:b/>
          <w:u w:val="single"/>
        </w:rPr>
        <w:t>Taylor '02</w:t>
      </w:r>
      <w:r>
        <w:rPr>
          <w:rFonts w:ascii="Arial" w:hAnsi="Arial" w:cs="Arial"/>
        </w:rPr>
        <w:t xml:space="preserve"> (Stuart Jr., Senior Writer with the National Journal and contributing editor at Newsweek, Legal Times, September 16, L/N)</w:t>
      </w:r>
      <w:r>
        <w:rPr>
          <w:rFonts w:ascii="Arial" w:hAnsi="Arial" w:cs="Arial"/>
        </w:rPr>
        <w:br/>
        <w:t xml:space="preserve">&lt; </w:t>
      </w:r>
      <w:r w:rsidRPr="007F1CFB">
        <w:rPr>
          <w:rFonts w:ascii="Arial" w:hAnsi="Arial" w:cs="Arial"/>
          <w:highlight w:val="yellow"/>
          <w:u w:val="single"/>
        </w:rPr>
        <w:t>The truth is, no matter what we do about Iraq, if we don't stop proliferation another five or ten potentially unstable nations may go nuclear before long, making it ever more likely that one or more bombs will be set off on our soil by terrorists or terrorist governments</w:t>
      </w:r>
      <w:r>
        <w:rPr>
          <w:rFonts w:ascii="Arial" w:hAnsi="Arial" w:cs="Arial"/>
        </w:rPr>
        <w:t>. Even an airtight missile defense will be useless against a nuke hidden in a truck, a shipping container, or a boat.</w:t>
      </w:r>
      <w:r>
        <w:rPr>
          <w:rFonts w:ascii="Arial" w:hAnsi="Arial" w:cs="Arial"/>
        </w:rPr>
        <w:br/>
      </w:r>
      <w:r w:rsidRPr="007F1CFB">
        <w:rPr>
          <w:rFonts w:ascii="Arial" w:hAnsi="Arial" w:cs="Arial"/>
          <w:highlight w:val="yellow"/>
          <w:u w:val="single"/>
        </w:rPr>
        <w:t>Unless we get serious about stopping proliferation, we are headed for "a world filled with nuclear-weapons states where every crisis threatens to go nuclear," where "</w:t>
      </w:r>
      <w:r w:rsidRPr="007F1CFB">
        <w:rPr>
          <w:rFonts w:ascii="Arial" w:hAnsi="Arial" w:cs="Arial"/>
          <w:b/>
          <w:highlight w:val="yellow"/>
          <w:u w:val="single"/>
        </w:rPr>
        <w:t>the survival of civilization truly is in question from day to day</w:t>
      </w:r>
      <w:r w:rsidRPr="00A00337">
        <w:rPr>
          <w:rFonts w:ascii="Arial" w:hAnsi="Arial" w:cs="Arial"/>
          <w:u w:val="single"/>
        </w:rPr>
        <w:t>,"</w:t>
      </w:r>
      <w:r>
        <w:rPr>
          <w:rFonts w:ascii="Arial" w:hAnsi="Arial" w:cs="Arial"/>
        </w:rPr>
        <w:t xml:space="preserve"> and where "it would be impossible to keep these weapons out of the hands of terrorists, religious cults, and criminal organizations," So writes Ambassador Thomas Graham Jr., a moderate Republican who served as a career arms-controller under six presidents and led the successful Clinton administration effort to extend the Nuclear Nonproliferation Treaty.</w:t>
      </w:r>
    </w:p>
    <w:p w:rsidR="00263F94" w:rsidRDefault="00263F94" w:rsidP="00263F94">
      <w:pPr>
        <w:spacing w:after="200" w:line="276" w:lineRule="auto"/>
      </w:pPr>
    </w:p>
    <w:p w:rsidR="00263F94" w:rsidRDefault="00263F94" w:rsidP="00263F94">
      <w:pPr>
        <w:pStyle w:val="Heading4"/>
      </w:pPr>
      <w:r>
        <w:t>(--) Iranian prolif will cause Saudi prolif—this causes a cascade of proliferation:</w:t>
      </w:r>
    </w:p>
    <w:p w:rsidR="00263F94" w:rsidRDefault="00263F94" w:rsidP="00263F94">
      <w:pPr>
        <w:spacing w:after="200" w:line="276" w:lineRule="auto"/>
        <w:ind w:left="720"/>
      </w:pPr>
      <w:r>
        <w:t xml:space="preserve">Eric S. </w:t>
      </w:r>
      <w:r w:rsidRPr="00984CB0">
        <w:rPr>
          <w:rStyle w:val="Style13ptBold"/>
        </w:rPr>
        <w:t>Edelman, 2011</w:t>
      </w:r>
      <w:r>
        <w:t xml:space="preserve"> (Distinguished Fellow at the Center for Strategic and Budgetary Assessments, “The dangers of NATO a nuclear Iran: the limits of containment,” Foreign Affairs, Jan-Feb. 2011, Accessed via General Onefile, 10/16/2013, rwg)</w:t>
      </w:r>
    </w:p>
    <w:p w:rsidR="00263F94" w:rsidRDefault="00263F94" w:rsidP="00263F94">
      <w:pPr>
        <w:spacing w:after="200" w:line="276" w:lineRule="auto"/>
        <w:rPr>
          <w:sz w:val="16"/>
        </w:rPr>
      </w:pPr>
      <w:r w:rsidRPr="00984CB0">
        <w:rPr>
          <w:sz w:val="16"/>
        </w:rPr>
        <w:t xml:space="preserve">There is, however, at least one state that could receive significant outside support: </w:t>
      </w:r>
      <w:r w:rsidRPr="00984CB0">
        <w:rPr>
          <w:rStyle w:val="StyleUnderline"/>
          <w:highlight w:val="yellow"/>
        </w:rPr>
        <w:t>Saudi Arabia. And if it did, proliferation could accelerate throughout the region. Iran and Saudi Arabia have long been geopolitical and ideological rivals. Riyadh would face tremendous pressure to respond in some form to a nuclear-armed Iran, not only to deter Iranian coercion and subversion but also to preserve its sense that Saudi Arabia is the leading nation in the Muslim world.</w:t>
      </w:r>
      <w:r w:rsidRPr="00984CB0">
        <w:rPr>
          <w:sz w:val="16"/>
        </w:rPr>
        <w:t xml:space="preserve"> The Saudi government is already pursuing a nuclear power capability, which could be the first step along a slow road to nuclear weapons development. And concerns persist that it might be able to accelerate its progress by exploiting its close ties to Pakistan. During the 1980s, in response to the use of missiles during the Iran-Iraq War and their growing proliferation throughout the region, Saudi Arabia acquired several dozen CSS-2 intermediate-range ballistic missiles from China. The Pakistani government reportedly brokered the deal, and it may have also offered to sell Saudi Arabia nuclear warheads for the CSS-2s, which are not accurate enough to deliver conventional warheads effectively.</w:t>
      </w:r>
      <w:r w:rsidRPr="00984CB0">
        <w:rPr>
          <w:sz w:val="12"/>
        </w:rPr>
        <w:t>¶</w:t>
      </w:r>
      <w:r w:rsidRPr="00984CB0">
        <w:rPr>
          <w:sz w:val="16"/>
        </w:rPr>
        <w:t xml:space="preserve"> There are still rumors that Riyadh and Islamabad have had discussions involving nuclear weapons, nuclear technology, or security guarantees. This "Islamabad option" could develop in one of several different ways. Pakistan could sell operational nuclear weapons and delivery systems to Saudi Arabia, or it could provide the Saudis with the infrastructure, material, and technical support they need to produce nuclear weapons themselves within a matter of years, as opposed to a decade or longer. </w:t>
      </w:r>
      <w:r w:rsidRPr="00984CB0">
        <w:rPr>
          <w:rStyle w:val="StyleUnderline"/>
          <w:highlight w:val="yellow"/>
        </w:rPr>
        <w:t>Not only has Pakistan provided such support in the past, but it is currently building two more heavy-water reactors for plutonium production and a second chemical reprocessing facility to extract plutonium from spent nuclear fuel. In other words, it might accumulate more fissile material than it needs to maintain even a substantially expanded arsenal of its own</w:t>
      </w:r>
      <w:r w:rsidRPr="00984CB0">
        <w:rPr>
          <w:sz w:val="16"/>
        </w:rPr>
        <w:t>.</w:t>
      </w:r>
      <w:r w:rsidRPr="00984CB0">
        <w:rPr>
          <w:sz w:val="12"/>
        </w:rPr>
        <w:t>¶</w:t>
      </w:r>
      <w:r w:rsidRPr="00984CB0">
        <w:rPr>
          <w:sz w:val="16"/>
        </w:rPr>
        <w:t xml:space="preserve"> Alternatively, Pakistan might offer an extended deterrent guarantee to Saudi Arabia and deploy nuclear weapons, delivery systems, and troops on Saudi territory, a practice that the United States has employed for decades with its allies. This arrangement could be particularly appealing to both Saudi Arabia and Pakistan. It would allow the Saudis to argue that they are not violating the NPT since they would not be acquiring their own nuclear weapons. And an extended deterrent from Pakistan might be preferable to one from the United States because stationing foreign Muslim forces on Saudi territory would not trigger the kind of popular opposition that would accompany the deployment of U.S. troops. Pakistan, for its part, would gain financial benefits and international clout by deploying nuclear weapons in Saudi Arabia, as well as strategic depth against its chief rival, India.</w:t>
      </w:r>
      <w:r w:rsidRPr="00984CB0">
        <w:rPr>
          <w:sz w:val="12"/>
        </w:rPr>
        <w:t>¶</w:t>
      </w:r>
      <w:r w:rsidRPr="00984CB0">
        <w:rPr>
          <w:sz w:val="16"/>
        </w:rPr>
        <w:t xml:space="preserve"> The Islamabad option raises a host of difficult issues, perhaps the most worrisome being how India would respond. Would it target Pakistan's weapons in Saudi Arabia with its own conventional or nuclear weapons? How would this expanded nuclear competition influence stability during a crisis in either the Middle East or South Asia? Regardless of India's reaction, </w:t>
      </w:r>
      <w:r w:rsidRPr="00984CB0">
        <w:rPr>
          <w:rStyle w:val="StyleUnderline"/>
          <w:highlight w:val="yellow"/>
        </w:rPr>
        <w:t>any decision by the Saudi government to seek out nuclear weapons, by whatever means, would be highly destabilizing. It would increase the incentives of other nations in the Middle East to pursue nuclear weapons of their own</w:t>
      </w:r>
      <w:r w:rsidRPr="00984CB0">
        <w:rPr>
          <w:sz w:val="16"/>
        </w:rPr>
        <w:t>. And it could increase their ability to do so by eroding the remaining barriers to nuclear proliferation: each additional state that acquires nuclear weapons weakens the nonproliferation regime, even if its particular method of acquisition only circumvents, rather than violates, the NPT.</w:t>
      </w:r>
    </w:p>
    <w:p w:rsidR="00263F94" w:rsidRDefault="00263F94" w:rsidP="00263F94">
      <w:pPr>
        <w:spacing w:after="200" w:line="276" w:lineRule="auto"/>
        <w:rPr>
          <w:sz w:val="16"/>
        </w:rPr>
      </w:pPr>
      <w:r>
        <w:rPr>
          <w:sz w:val="16"/>
        </w:rPr>
        <w:br w:type="page"/>
      </w:r>
    </w:p>
    <w:p w:rsidR="00263F94" w:rsidRDefault="00263F94" w:rsidP="00B21022">
      <w:pPr>
        <w:pStyle w:val="Heading3"/>
      </w:pPr>
      <w:bookmarkStart w:id="110" w:name="_Toc376628255"/>
      <w:bookmarkStart w:id="111" w:name="_Toc378248164"/>
      <w:bookmarkStart w:id="112" w:name="_Toc380746789"/>
      <w:bookmarkStart w:id="113" w:name="_Toc412146519"/>
      <w:bookmarkStart w:id="114" w:name="_Toc422397279"/>
      <w:r>
        <w:t>Impacts:  AT:  Iran will be deterred</w:t>
      </w:r>
      <w:bookmarkEnd w:id="110"/>
      <w:bookmarkEnd w:id="111"/>
      <w:bookmarkEnd w:id="112"/>
      <w:bookmarkEnd w:id="113"/>
      <w:bookmarkEnd w:id="114"/>
    </w:p>
    <w:p w:rsidR="00263F94" w:rsidRDefault="00263F94" w:rsidP="00263F94">
      <w:pPr>
        <w:pStyle w:val="Heading4"/>
      </w:pPr>
      <w:r>
        <w:t>A nuclear Iran can’t be deterred:</w:t>
      </w:r>
    </w:p>
    <w:p w:rsidR="00263F94" w:rsidRDefault="00263F94" w:rsidP="00263F94">
      <w:pPr>
        <w:spacing w:after="200" w:line="276" w:lineRule="auto"/>
        <w:ind w:left="720"/>
      </w:pPr>
      <w:r>
        <w:t xml:space="preserve">Eric S. </w:t>
      </w:r>
      <w:r w:rsidRPr="00984CB0">
        <w:rPr>
          <w:rStyle w:val="Style13ptBold"/>
        </w:rPr>
        <w:t>Edelman, 2011</w:t>
      </w:r>
      <w:r>
        <w:t xml:space="preserve"> (Distinguished Fellow at the Center for Strategic and Budgetary Assessments, “The dangers of NATO a nuclear Iran: the limits of containment,” Foreign Affairs, Jan-Feb. 2011, Accessed via General Onefile, 10/16/2013, rwg)</w:t>
      </w:r>
    </w:p>
    <w:p w:rsidR="00263F94" w:rsidRPr="00D5569C" w:rsidRDefault="00263F94" w:rsidP="00263F94">
      <w:pPr>
        <w:spacing w:after="200" w:line="276" w:lineRule="auto"/>
        <w:rPr>
          <w:sz w:val="16"/>
        </w:rPr>
      </w:pPr>
      <w:r w:rsidRPr="00D5569C">
        <w:rPr>
          <w:rStyle w:val="StyleUnderline"/>
          <w:highlight w:val="yellow"/>
        </w:rPr>
        <w:t>If Iran did acquire nuclear weapons, would a containment strategy preserve stability in the Middle East?</w:t>
      </w:r>
      <w:r w:rsidRPr="00D5569C">
        <w:rPr>
          <w:sz w:val="16"/>
        </w:rPr>
        <w:t xml:space="preserve"> Some analysts, including Lindsay and Takeyh, argue that although Iran can be aggressive at times, it also regulates its behavior to avoid provoking retaliation. Since the regime is sensitive to costs, the logic goes, it recognizes the dangers of escalation; hence, containment would work. Other analysts argue that Iran's antagonism toward the United States and Israel is so strong and so central to its leaders' legitimacy that Tehran will become more hostile once it has a nuclear arsenal, regardless of the consequences.</w:t>
      </w:r>
      <w:r w:rsidRPr="00D5569C">
        <w:rPr>
          <w:sz w:val="12"/>
        </w:rPr>
        <w:t>¶</w:t>
      </w:r>
      <w:r w:rsidRPr="00D5569C">
        <w:rPr>
          <w:sz w:val="16"/>
        </w:rPr>
        <w:t xml:space="preserve"> The truth probably lies somewhere in between. Tehran may not be irrationally aggressive, but its leadership structure and decision-making are opaque. </w:t>
      </w:r>
      <w:r w:rsidRPr="00D5569C">
        <w:rPr>
          <w:rStyle w:val="StyleUnderline"/>
          <w:highlight w:val="yellow"/>
        </w:rPr>
        <w:t>Its rhetoric toward the United States, Israel, and the Arab nations is often inflammatory. And its hostile behavior--</w:t>
      </w:r>
      <w:r w:rsidRPr="00D5569C">
        <w:rPr>
          <w:sz w:val="16"/>
        </w:rPr>
        <w:t xml:space="preserve">including its support for proxies such as Hezbollah, </w:t>
      </w:r>
      <w:r w:rsidRPr="00D5569C">
        <w:rPr>
          <w:rStyle w:val="StyleUnderline"/>
          <w:highlight w:val="yellow"/>
        </w:rPr>
        <w:t>its efforts to subvert its neighbors, and its provocative naval maneuvers in the Persian Gulf--could easily trigger a crisis. In short, it is unclear how a nuclear-armed Iran would weigh the costs, benefits, and risks of brinkmanship and escalation and therefore how easily it could be deterred from attacking the United States' interests or partners in the Middle East</w:t>
      </w:r>
      <w:r w:rsidRPr="00D5569C">
        <w:rPr>
          <w:sz w:val="16"/>
        </w:rPr>
        <w:t>.</w:t>
      </w:r>
    </w:p>
    <w:p w:rsidR="00263F94" w:rsidRDefault="00263F94" w:rsidP="00263F94">
      <w:pPr>
        <w:pStyle w:val="Heading4"/>
      </w:pPr>
      <w:r>
        <w:t>(--) Extended deterrence vs. Iran will fail:</w:t>
      </w:r>
    </w:p>
    <w:p w:rsidR="00263F94" w:rsidRDefault="00263F94" w:rsidP="00263F94">
      <w:pPr>
        <w:spacing w:after="200" w:line="276" w:lineRule="auto"/>
        <w:ind w:left="720"/>
      </w:pPr>
      <w:r>
        <w:t xml:space="preserve">Eric S. </w:t>
      </w:r>
      <w:r w:rsidRPr="00984CB0">
        <w:rPr>
          <w:rStyle w:val="Style13ptBold"/>
        </w:rPr>
        <w:t>Edelman, 2011</w:t>
      </w:r>
      <w:r>
        <w:t xml:space="preserve"> (Distinguished Fellow at the Center for Strategic and Budgetary Assessments, “The dangers of NATO a nuclear Iran: the limits of containment,” Foreign Affairs, Jan-Feb. 2011, Accessed via General Onefile, 10/16/2013, rwg)</w:t>
      </w:r>
    </w:p>
    <w:p w:rsidR="00263F94" w:rsidRDefault="00263F94" w:rsidP="00263F94">
      <w:pPr>
        <w:spacing w:after="200" w:line="276" w:lineRule="auto"/>
        <w:rPr>
          <w:sz w:val="16"/>
        </w:rPr>
      </w:pPr>
      <w:r w:rsidRPr="00D5569C">
        <w:rPr>
          <w:sz w:val="16"/>
        </w:rPr>
        <w:t xml:space="preserve">In sum, </w:t>
      </w:r>
      <w:r w:rsidRPr="00D5569C">
        <w:rPr>
          <w:rStyle w:val="StyleUnderline"/>
          <w:highlight w:val="yellow"/>
        </w:rPr>
        <w:t>any U.S. effort to implement an extended deterrence regime in the Middle East in order to contain a nuclear Iran and stem proliferation in the region would face very serious challenges. Given the magnitude of those challenges, the United States must redouble its efforts to prevent Iran from acquiring nuclear weapons</w:t>
      </w:r>
      <w:r w:rsidRPr="00D5569C">
        <w:rPr>
          <w:sz w:val="16"/>
        </w:rPr>
        <w:t xml:space="preserve"> while also taking steps that will bolster its credibility if containment becomes necessary because Iran has acquired nuclear weapons.</w:t>
      </w:r>
    </w:p>
    <w:p w:rsidR="00263F94" w:rsidRDefault="00263F94" w:rsidP="00B21022">
      <w:pPr>
        <w:pStyle w:val="Heading3"/>
      </w:pPr>
      <w:bookmarkStart w:id="115" w:name="_Toc380746790"/>
      <w:bookmarkStart w:id="116" w:name="_Toc412146520"/>
      <w:bookmarkStart w:id="117" w:name="_Toc422397280"/>
      <w:r>
        <w:t>Impacts:  AT:  Have to Be Able to Threaten Force</w:t>
      </w:r>
      <w:bookmarkEnd w:id="115"/>
      <w:bookmarkEnd w:id="116"/>
      <w:bookmarkEnd w:id="117"/>
    </w:p>
    <w:p w:rsidR="00263F94" w:rsidRDefault="00263F94" w:rsidP="00263F94">
      <w:pPr>
        <w:pStyle w:val="Heading4"/>
      </w:pPr>
      <w:r>
        <w:t>(--) Deal with Iran doesn’t take the use of force off the table:</w:t>
      </w:r>
    </w:p>
    <w:p w:rsidR="00263F94" w:rsidRDefault="00263F94" w:rsidP="00263F94">
      <w:pPr>
        <w:ind w:left="720"/>
      </w:pPr>
      <w:r>
        <w:t xml:space="preserve">Laicie </w:t>
      </w:r>
      <w:r w:rsidRPr="00CB4332">
        <w:rPr>
          <w:rStyle w:val="Style13ptBold"/>
        </w:rPr>
        <w:t>Heeley, 2/20/2014</w:t>
      </w:r>
      <w:r>
        <w:t xml:space="preserve"> (staff writer, “Progress With Iran as Negotiations Continue in Vienna,”  </w:t>
      </w:r>
      <w:hyperlink r:id="rId118" w:history="1">
        <w:r w:rsidRPr="00A62FBB">
          <w:rPr>
            <w:rStyle w:val="Hyperlink"/>
          </w:rPr>
          <w:t>http://www.truth-out.org/opinion/item/21966-progress-with-iran-as-negotiations-continue-in-vienna</w:t>
        </w:r>
      </w:hyperlink>
      <w:r>
        <w:t>, Accessed 2/21/2014, rwg)</w:t>
      </w:r>
    </w:p>
    <w:p w:rsidR="00263F94" w:rsidRPr="00CB4332" w:rsidRDefault="00263F94" w:rsidP="00263F94">
      <w:pPr>
        <w:rPr>
          <w:rStyle w:val="StyleUnderline"/>
        </w:rPr>
      </w:pPr>
      <w:r w:rsidRPr="00CB4332">
        <w:rPr>
          <w:sz w:val="16"/>
        </w:rPr>
        <w:t xml:space="preserve">While there is some room to negotiate, </w:t>
      </w:r>
      <w:r w:rsidRPr="00CB4332">
        <w:rPr>
          <w:rStyle w:val="StyleUnderline"/>
          <w:highlight w:val="yellow"/>
        </w:rPr>
        <w:t xml:space="preserve">a final agreement will seek to ensure that any scenario in which Iran should choose to reverse its path would allow the international community sufficient time for action, </w:t>
      </w:r>
      <w:r w:rsidRPr="00CB4332">
        <w:rPr>
          <w:rStyle w:val="Emphasis"/>
          <w:highlight w:val="yellow"/>
        </w:rPr>
        <w:t>including military force</w:t>
      </w:r>
      <w:r w:rsidRPr="00CB4332">
        <w:rPr>
          <w:sz w:val="16"/>
        </w:rPr>
        <w:t xml:space="preserve">. Former US nuclear negotiator Robert Einhorn suggested in October that </w:t>
      </w:r>
      <w:r w:rsidRPr="00CB4332">
        <w:rPr>
          <w:rStyle w:val="StyleUnderline"/>
          <w:highlight w:val="yellow"/>
        </w:rPr>
        <w:t>a final deal must "sufficiently limit" Iran's ability "to suddenly abandon constraints, kick out inspectors</w:t>
      </w:r>
      <w:r w:rsidRPr="00CB4332">
        <w:rPr>
          <w:sz w:val="16"/>
        </w:rPr>
        <w:t xml:space="preserve">, disable monitoring equipment and use existing enrichment facilities to produce enough weapons-grade uranium for one or more nuclear weapons - </w:t>
      </w:r>
      <w:r w:rsidRPr="00CB4332">
        <w:rPr>
          <w:rStyle w:val="StyleUnderline"/>
          <w:highlight w:val="yellow"/>
        </w:rPr>
        <w:t>and to do these things before the international community can take effective action to stop them."</w:t>
      </w:r>
    </w:p>
    <w:p w:rsidR="00263F94" w:rsidRDefault="00263F94" w:rsidP="00263F94"/>
    <w:p w:rsidR="00263F94" w:rsidRDefault="00263F94" w:rsidP="00263F94"/>
    <w:p w:rsidR="00263F94" w:rsidRDefault="00263F94" w:rsidP="00B21022">
      <w:pPr>
        <w:pStyle w:val="Heading3"/>
      </w:pPr>
      <w:bookmarkStart w:id="118" w:name="_Toc378248165"/>
      <w:bookmarkStart w:id="119" w:name="_Toc380746791"/>
      <w:bookmarkStart w:id="120" w:name="_Toc412146521"/>
      <w:bookmarkStart w:id="121" w:name="_Toc422397281"/>
      <w:r>
        <w:t>Impacts:  AT:  Sanctions Can Be Waived</w:t>
      </w:r>
      <w:bookmarkEnd w:id="118"/>
      <w:bookmarkEnd w:id="119"/>
      <w:bookmarkEnd w:id="120"/>
      <w:bookmarkEnd w:id="121"/>
    </w:p>
    <w:p w:rsidR="00263F94" w:rsidRDefault="00263F94" w:rsidP="00263F94">
      <w:pPr>
        <w:pStyle w:val="Heading4"/>
      </w:pPr>
      <w:r>
        <w:t>(--) Waivers won’t solve:</w:t>
      </w:r>
    </w:p>
    <w:p w:rsidR="00263F94" w:rsidRDefault="00263F94" w:rsidP="00263F94">
      <w:pPr>
        <w:ind w:left="720"/>
      </w:pPr>
      <w:r>
        <w:t xml:space="preserve">Trita </w:t>
      </w:r>
      <w:r w:rsidRPr="005C1FF2">
        <w:rPr>
          <w:rStyle w:val="Style13ptBold"/>
        </w:rPr>
        <w:t>Parsi, 2/18/2014</w:t>
      </w:r>
      <w:r>
        <w:t xml:space="preserve"> (President of the National Iranian American Council, “US-Iran deal: Compromise is key,” </w:t>
      </w:r>
      <w:hyperlink r:id="rId119" w:history="1">
        <w:r w:rsidRPr="00A62FBB">
          <w:rPr>
            <w:rStyle w:val="Hyperlink"/>
          </w:rPr>
          <w:t>http://www.aljazeera.com/indepth/opinion/2014/02/us-iran-deal-compromise-key-201421845935181913.html</w:t>
        </w:r>
      </w:hyperlink>
      <w:r>
        <w:t>, Accessed 2/21/2014, rwg)</w:t>
      </w:r>
    </w:p>
    <w:p w:rsidR="00263F94" w:rsidRPr="005C1FF2" w:rsidRDefault="00263F94" w:rsidP="00263F94">
      <w:pPr>
        <w:rPr>
          <w:sz w:val="14"/>
        </w:rPr>
      </w:pPr>
      <w:r w:rsidRPr="005C1FF2">
        <w:rPr>
          <w:sz w:val="14"/>
        </w:rPr>
        <w:t xml:space="preserve">Going forward, </w:t>
      </w:r>
      <w:r w:rsidRPr="005C1FF2">
        <w:rPr>
          <w:rStyle w:val="StyleUnderline"/>
          <w:highlight w:val="yellow"/>
        </w:rPr>
        <w:t>Obama will face severe difficulties offering relief on key sanctions such as those on oil and banking, since these are controlled by Congress.</w:t>
      </w:r>
      <w:r w:rsidRPr="005C1FF2">
        <w:rPr>
          <w:rStyle w:val="StyleUnderline"/>
          <w:sz w:val="12"/>
          <w:highlight w:val="yellow"/>
        </w:rPr>
        <w:t>¶</w:t>
      </w:r>
      <w:r w:rsidRPr="005C1FF2">
        <w:rPr>
          <w:rStyle w:val="StyleUnderline"/>
          <w:highlight w:val="yellow"/>
        </w:rPr>
        <w:t xml:space="preserve"> Obama can temporarily waive Congressional sanctions, but the </w:t>
      </w:r>
      <w:r w:rsidRPr="005C1FF2">
        <w:rPr>
          <w:rStyle w:val="Emphasis"/>
          <w:highlight w:val="yellow"/>
        </w:rPr>
        <w:t>utility of waivers is questionable</w:t>
      </w:r>
      <w:r w:rsidRPr="005C1FF2">
        <w:rPr>
          <w:rStyle w:val="StyleUnderline"/>
          <w:highlight w:val="yellow"/>
        </w:rPr>
        <w:t xml:space="preserve"> due to the proportionality principle established in the Istanbul talks in the spring of 2012.</w:t>
      </w:r>
      <w:r w:rsidRPr="005C1FF2">
        <w:rPr>
          <w:sz w:val="12"/>
        </w:rPr>
        <w:t>¶</w:t>
      </w:r>
      <w:r w:rsidRPr="005C1FF2">
        <w:rPr>
          <w:sz w:val="14"/>
        </w:rPr>
        <w:t xml:space="preserve"> Reversible Western concessions, the Istanbul talks established, will have to be exchanged for reversible Iranian measures and vice versa. </w:t>
      </w:r>
      <w:r w:rsidRPr="005C1FF2">
        <w:rPr>
          <w:rStyle w:val="StyleUnderline"/>
          <w:highlight w:val="yellow"/>
        </w:rPr>
        <w:t>To extract irreversible concessions, similarly irreversible measures have to be offered.</w:t>
      </w:r>
      <w:r w:rsidRPr="005C1FF2">
        <w:rPr>
          <w:rStyle w:val="StyleUnderline"/>
          <w:sz w:val="12"/>
          <w:highlight w:val="yellow"/>
        </w:rPr>
        <w:t xml:space="preserve">¶ </w:t>
      </w:r>
      <w:r w:rsidRPr="005C1FF2">
        <w:rPr>
          <w:rStyle w:val="StyleUnderline"/>
          <w:highlight w:val="yellow"/>
        </w:rPr>
        <w:t>Sanctions waivers are fundamentally reversible</w:t>
      </w:r>
      <w:r w:rsidRPr="005C1FF2">
        <w:rPr>
          <w:sz w:val="14"/>
        </w:rPr>
        <w:t>. They usually last only six months and have to be actively renewed by the president - including by whoever occupies the White House after 2016.</w:t>
      </w:r>
    </w:p>
    <w:p w:rsidR="00263F94" w:rsidRDefault="00263F94" w:rsidP="00263F94"/>
    <w:p w:rsidR="00263F94" w:rsidRDefault="00263F94" w:rsidP="00263F94">
      <w:pPr>
        <w:pStyle w:val="Heading4"/>
      </w:pPr>
      <w:r>
        <w:t>(--) Waiver isn’t enough to get Iran on board:</w:t>
      </w:r>
    </w:p>
    <w:p w:rsidR="00263F94" w:rsidRDefault="00263F94" w:rsidP="00263F94">
      <w:pPr>
        <w:ind w:left="720"/>
      </w:pPr>
      <w:r>
        <w:t xml:space="preserve">Trita </w:t>
      </w:r>
      <w:r w:rsidRPr="005C1FF2">
        <w:rPr>
          <w:rStyle w:val="Style13ptBold"/>
        </w:rPr>
        <w:t>Parsi, 2/18/2014</w:t>
      </w:r>
      <w:r>
        <w:t xml:space="preserve"> (President of the National Iranian American Council, “US-Iran deal: Compromise is key,” </w:t>
      </w:r>
      <w:hyperlink r:id="rId120" w:history="1">
        <w:r w:rsidRPr="00A62FBB">
          <w:rPr>
            <w:rStyle w:val="Hyperlink"/>
          </w:rPr>
          <w:t>http://www.aljazeera.com/indepth/opinion/2014/02/us-iran-deal-compromise-key-201421845935181913.html</w:t>
        </w:r>
      </w:hyperlink>
      <w:r>
        <w:t>, Accessed 2/21/2014, rwg)</w:t>
      </w:r>
    </w:p>
    <w:p w:rsidR="00263F94" w:rsidRPr="005C1FF2" w:rsidRDefault="00263F94" w:rsidP="00263F94">
      <w:pPr>
        <w:rPr>
          <w:sz w:val="16"/>
        </w:rPr>
      </w:pPr>
      <w:r w:rsidRPr="005C1FF2">
        <w:rPr>
          <w:sz w:val="16"/>
        </w:rPr>
        <w:t xml:space="preserve">Moreover, </w:t>
      </w:r>
      <w:r w:rsidRPr="005C1FF2">
        <w:rPr>
          <w:rStyle w:val="StyleUnderline"/>
          <w:highlight w:val="yellow"/>
        </w:rPr>
        <w:t>for the deal to be sellable in Iran, economic relief must be real and come early. International companies are unlikely to return to the Iranian market simply based on sanctions being temporarily waived.</w:t>
      </w:r>
      <w:r w:rsidRPr="005C1FF2">
        <w:rPr>
          <w:rStyle w:val="StyleUnderline"/>
        </w:rPr>
        <w:t xml:space="preserve"> </w:t>
      </w:r>
      <w:r w:rsidRPr="005C1FF2">
        <w:rPr>
          <w:sz w:val="16"/>
        </w:rPr>
        <w:t xml:space="preserve">They will, as they do elsewhere, demand stability. Consequently, </w:t>
      </w:r>
      <w:r w:rsidRPr="005C1FF2">
        <w:rPr>
          <w:rStyle w:val="Emphasis"/>
          <w:highlight w:val="yellow"/>
        </w:rPr>
        <w:t>waivers won't be enough</w:t>
      </w:r>
      <w:r w:rsidRPr="005C1FF2">
        <w:rPr>
          <w:rStyle w:val="StyleUnderline"/>
          <w:highlight w:val="yellow"/>
        </w:rPr>
        <w:t>. Iran's economy won't get the boost that would justify the nuclear compromises demanded of Iran</w:t>
      </w:r>
      <w:r w:rsidRPr="005C1FF2">
        <w:rPr>
          <w:sz w:val="16"/>
        </w:rPr>
        <w:t>. In short, neither the Iranian elite nor the public will go for it, Iran's negotiators will argue.</w:t>
      </w:r>
    </w:p>
    <w:p w:rsidR="00263F94" w:rsidRDefault="00263F94" w:rsidP="00263F94"/>
    <w:p w:rsidR="00263F94" w:rsidRDefault="00263F94" w:rsidP="00263F94">
      <w:pPr>
        <w:pStyle w:val="Heading4"/>
      </w:pPr>
      <w:r>
        <w:t>(--) Even passing the bill destroys diplomacy with Iran:</w:t>
      </w:r>
    </w:p>
    <w:p w:rsidR="00263F94" w:rsidRPr="004C22EF" w:rsidRDefault="00263F94" w:rsidP="00263F94">
      <w:pPr>
        <w:ind w:left="720"/>
      </w:pPr>
      <w:r w:rsidRPr="004C22EF">
        <w:t xml:space="preserve">William </w:t>
      </w:r>
      <w:r w:rsidRPr="004C22EF">
        <w:rPr>
          <w:rStyle w:val="Style13ptBold"/>
        </w:rPr>
        <w:t>Davnie, 1/5/2014</w:t>
      </w:r>
      <w:r>
        <w:t xml:space="preserve"> (staff writer, “</w:t>
      </w:r>
      <w:r w:rsidRPr="004C22EF">
        <w:t>Iran sanctions bill threatens progress; pr</w:t>
      </w:r>
      <w:r>
        <w:t xml:space="preserve">essure is on Franken, Klobuchar,” </w:t>
      </w:r>
      <w:r w:rsidRPr="004C22EF">
        <w:t>http://www.startribune.com/opinion/commentaries/238660021.html</w:t>
      </w:r>
      <w:r>
        <w:t>, Accessed 1/22/2014, rwg)</w:t>
      </w:r>
    </w:p>
    <w:p w:rsidR="00263F94" w:rsidRDefault="00263F94" w:rsidP="00263F94">
      <w:pPr>
        <w:rPr>
          <w:sz w:val="16"/>
        </w:rPr>
      </w:pPr>
      <w:r w:rsidRPr="00DF5EDA">
        <w:rPr>
          <w:sz w:val="16"/>
        </w:rPr>
        <w:t xml:space="preserve">However, in an open rebuke of the White House, the intelligence community and the 10 Senate committee chairs who cautioned against new sanctions, Sens. Robert Menendez, D-N.J.; Chuck Schumer, D-N.Y., and Mark Kirk, R-Ill., have introduced a bill (S. 1881) to impose new oil and financial sanctions on Iran. </w:t>
      </w:r>
      <w:r w:rsidRPr="00DF5EDA">
        <w:rPr>
          <w:rStyle w:val="StyleUnderline"/>
          <w:highlight w:val="yellow"/>
        </w:rPr>
        <w:t>Supporters of this measure stress that new sanctions would take effect only if Iran violates the Geneva agreement or fails to move toward a final deal at the end of the six-month negotiation period</w:t>
      </w:r>
      <w:r w:rsidRPr="00DF5EDA">
        <w:rPr>
          <w:sz w:val="16"/>
        </w:rPr>
        <w:t xml:space="preserve">. And some dismiss this congressional threat as toothless, given President Obama’s vow to veto any sanctions legislation. </w:t>
      </w:r>
      <w:r w:rsidRPr="00DF5EDA">
        <w:rPr>
          <w:rStyle w:val="StyleUnderline"/>
          <w:highlight w:val="yellow"/>
        </w:rPr>
        <w:t xml:space="preserve">But </w:t>
      </w:r>
      <w:r w:rsidRPr="00DF5EDA">
        <w:rPr>
          <w:rStyle w:val="Emphasis"/>
          <w:highlight w:val="yellow"/>
        </w:rPr>
        <w:t>simply passing these sanctions</w:t>
      </w:r>
      <w:r w:rsidRPr="00DF5EDA">
        <w:rPr>
          <w:rStyle w:val="StyleUnderline"/>
          <w:highlight w:val="yellow"/>
        </w:rPr>
        <w:t xml:space="preserve"> would </w:t>
      </w:r>
      <w:r w:rsidRPr="00DF5EDA">
        <w:rPr>
          <w:rStyle w:val="Emphasis"/>
          <w:highlight w:val="yellow"/>
        </w:rPr>
        <w:t>dangerously escalate tensions</w:t>
      </w:r>
      <w:r w:rsidRPr="00DF5EDA">
        <w:rPr>
          <w:rStyle w:val="StyleUnderline"/>
          <w:highlight w:val="yellow"/>
        </w:rPr>
        <w:t xml:space="preserve"> with Iran</w:t>
      </w:r>
      <w:r w:rsidRPr="00DF5EDA">
        <w:rPr>
          <w:sz w:val="16"/>
        </w:rPr>
        <w:t>. U.S. Rep. Keith Ellison, D-Minn., put it best: “</w:t>
      </w:r>
      <w:r w:rsidRPr="00DF5EDA">
        <w:rPr>
          <w:rStyle w:val="StyleUnderline"/>
          <w:highlight w:val="yellow"/>
        </w:rPr>
        <w:t>New sanctions stand to kill any hope for diplomacy</w:t>
      </w:r>
      <w:r w:rsidRPr="00DF5EDA">
        <w:rPr>
          <w:sz w:val="16"/>
        </w:rPr>
        <w:t>.” Already, anti-Geneva-deal counterparts in Iran’s parliament have responded with their own provocation, introducing legislation to require Iran to enrich near weapons grade if the United States imposes new sanctions. Like the Senate sanctions bill, the Iranian parliament’s legislation would have a delayed trigger. Like the Senate bill, the mere introduction of this reckless legislation isn’t a violation of the letter of the Geneva agreement per se. But both bills risk restarting the vicious cycle of confrontation that has defined the U.S.-Iran relationship for decades.</w:t>
      </w:r>
    </w:p>
    <w:p w:rsidR="00263F94" w:rsidRDefault="00263F94" w:rsidP="00263F94">
      <w:pPr>
        <w:pStyle w:val="Heading4"/>
      </w:pPr>
      <w:r>
        <w:t>(--) Even though the sanctions are suspended, they kill diplomacy:</w:t>
      </w:r>
    </w:p>
    <w:p w:rsidR="00263F94" w:rsidRDefault="00263F94" w:rsidP="00263F94">
      <w:pPr>
        <w:ind w:left="720"/>
      </w:pPr>
      <w:r>
        <w:t xml:space="preserve">BRADLEY </w:t>
      </w:r>
      <w:r w:rsidRPr="00D8444B">
        <w:rPr>
          <w:rStyle w:val="Style13ptBold"/>
        </w:rPr>
        <w:t>KLAPPER, 1/9/2014</w:t>
      </w:r>
      <w:r>
        <w:t xml:space="preserve"> (staff writer, “Obama, Congress Locked in Iran Sanctions Dispute,”  http://abcnews.go.com/Politics/wireStory/obama-congress-locked-iran-sanctions-dispute-21471744?singlePage=true, Accessed 1/22/2014, rwg)</w:t>
      </w:r>
    </w:p>
    <w:p w:rsidR="00263F94" w:rsidRDefault="00263F94" w:rsidP="00263F94">
      <w:pPr>
        <w:rPr>
          <w:rStyle w:val="StyleUnderline"/>
        </w:rPr>
      </w:pPr>
      <w:r>
        <w:t xml:space="preserve">BAD FAITH: As part of the interim deal, the U.S. promised Iran no new nuclear-related economic penalties for six months. </w:t>
      </w:r>
      <w:r w:rsidRPr="00D8444B">
        <w:rPr>
          <w:rStyle w:val="StyleUnderline"/>
          <w:highlight w:val="yellow"/>
        </w:rPr>
        <w:t>A new round of sanctions, even though conditionally suspended, may stop short of breaking the agreement but could push Iran to quit negotiations</w:t>
      </w:r>
      <w:r>
        <w:t xml:space="preserve"> — or issue its own threats of future action</w:t>
      </w:r>
      <w:r w:rsidRPr="00D8444B">
        <w:rPr>
          <w:rStyle w:val="StyleUnderline"/>
          <w:highlight w:val="yellow"/>
        </w:rPr>
        <w:t>. Neither response serves U.S. national interests</w:t>
      </w:r>
      <w:r>
        <w:t xml:space="preserve">, administration officials say. America's international partners, who've invested years trying to resolve the crisis peacefully, could also blame Washington and question U.S. laws against investing in Iran. </w:t>
      </w:r>
      <w:r w:rsidRPr="00D8444B">
        <w:rPr>
          <w:rStyle w:val="StyleUnderline"/>
          <w:highlight w:val="yellow"/>
        </w:rPr>
        <w:t>New sanctions</w:t>
      </w:r>
      <w:r>
        <w:t>, Secretary of State John Kerry told Congress last month, "</w:t>
      </w:r>
      <w:r w:rsidRPr="00D8444B">
        <w:rPr>
          <w:rStyle w:val="StyleUnderline"/>
          <w:highlight w:val="yellow"/>
        </w:rPr>
        <w:t>could lead our international partners to think that we're not an honest broker."</w:t>
      </w:r>
    </w:p>
    <w:p w:rsidR="00263F94" w:rsidRDefault="00263F94" w:rsidP="00263F94">
      <w:pPr>
        <w:pStyle w:val="Heading4"/>
      </w:pPr>
      <w:r>
        <w:t>(--) Even though the sanctions don’t go into effect immediately, sanctions risk a war:</w:t>
      </w:r>
    </w:p>
    <w:p w:rsidR="00263F94" w:rsidRDefault="00263F94" w:rsidP="00263F94">
      <w:pPr>
        <w:ind w:left="720"/>
      </w:pPr>
      <w:r>
        <w:t xml:space="preserve">Ryan </w:t>
      </w:r>
      <w:r w:rsidRPr="004B4E29">
        <w:rPr>
          <w:rStyle w:val="Style13ptBold"/>
        </w:rPr>
        <w:t>Costello, 12/19/2013</w:t>
      </w:r>
      <w:r>
        <w:t xml:space="preserve"> (Policy Fellow with the National Iranian American Council, “To Boost Leverage with Iran, Give Obama a Sanctions Kill Switch,” </w:t>
      </w:r>
      <w:r w:rsidRPr="004B4E29">
        <w:t>http://nationalinterest.org/commentary/boost-leverage-iran-give-obama-sanctions-kill-switch-9591</w:t>
      </w:r>
      <w:r>
        <w:t>, Accessed 1/22/2014, rwg)</w:t>
      </w:r>
    </w:p>
    <w:p w:rsidR="00263F94" w:rsidRPr="00292FB3" w:rsidRDefault="00263F94" w:rsidP="00263F94">
      <w:pPr>
        <w:rPr>
          <w:rStyle w:val="StyleUnderline"/>
        </w:rPr>
      </w:pPr>
      <w:r>
        <w:t xml:space="preserve">This stance puts Menendez and others in open opposition to the president and our nation’s negotiators. </w:t>
      </w:r>
      <w:r w:rsidRPr="00292FB3">
        <w:rPr>
          <w:rStyle w:val="StyleUnderline"/>
          <w:highlight w:val="yellow"/>
        </w:rPr>
        <w:t>As the White House has made clear, if Congress passes new sanctions—</w:t>
      </w:r>
      <w:r w:rsidRPr="00292FB3">
        <w:rPr>
          <w:rStyle w:val="Emphasis"/>
          <w:highlight w:val="yellow"/>
        </w:rPr>
        <w:t>even if they include waivers</w:t>
      </w:r>
      <w:r w:rsidRPr="00292FB3">
        <w:rPr>
          <w:rStyle w:val="StyleUnderline"/>
          <w:highlight w:val="yellow"/>
        </w:rPr>
        <w:t xml:space="preserve"> to delay implementation—both Iran and the international community would see the United States as violating the terms and faith of the agreement. After the deal collapses, Iran would once again have an unconstrained nuclear program, we would lose our unprecedented inspections regime, and the U.S. and Iran would be back on </w:t>
      </w:r>
      <w:r w:rsidRPr="00292FB3">
        <w:rPr>
          <w:rStyle w:val="Emphasis"/>
          <w:highlight w:val="yellow"/>
        </w:rPr>
        <w:t>a pathway to war.</w:t>
      </w:r>
    </w:p>
    <w:p w:rsidR="00263F94" w:rsidRDefault="00263F94" w:rsidP="00263F94">
      <w:pPr>
        <w:pStyle w:val="Heading4"/>
      </w:pPr>
      <w:r>
        <w:t>(--) New bill limits Obama’s ability to waive the sanctions:</w:t>
      </w:r>
    </w:p>
    <w:p w:rsidR="00263F94" w:rsidRDefault="00263F94" w:rsidP="00263F94">
      <w:pPr>
        <w:spacing w:after="200" w:line="276" w:lineRule="auto"/>
        <w:ind w:left="720"/>
        <w:rPr>
          <w:rStyle w:val="Hyperlink"/>
        </w:rPr>
      </w:pPr>
      <w:r>
        <w:t xml:space="preserve">Ali </w:t>
      </w:r>
      <w:r w:rsidRPr="00050447">
        <w:rPr>
          <w:rStyle w:val="Style13ptBold"/>
        </w:rPr>
        <w:t>Gharib, 12/18/2013</w:t>
      </w:r>
      <w:r>
        <w:t xml:space="preserve"> (a Foreign Policy blog, “Exclusive: Top Senate Democrats Break with White House and Circulate New Iran Sanctions Bill,” </w:t>
      </w:r>
      <w:hyperlink r:id="rId121" w:history="1">
        <w:r w:rsidRPr="008B7429">
          <w:rPr>
            <w:rStyle w:val="Hyperlink"/>
          </w:rPr>
          <w:t>http://thecable.foreignpolicy.com/posts/2013/12/18/</w:t>
        </w:r>
        <w:r>
          <w:rPr>
            <w:rStyle w:val="Hyperlink"/>
          </w:rPr>
          <w:t xml:space="preserve"> </w:t>
        </w:r>
        <w:r w:rsidRPr="008B7429">
          <w:rPr>
            <w:rStyle w:val="Hyperlink"/>
          </w:rPr>
          <w:t>exclusive_top_senate_democrats_break_with_white_house_and_circulate_new_iran_sancti</w:t>
        </w:r>
      </w:hyperlink>
      <w:r>
        <w:rPr>
          <w:rStyle w:val="Hyperlink"/>
        </w:rPr>
        <w:t>, Accessed 1/22/2014, rwg)</w:t>
      </w:r>
    </w:p>
    <w:p w:rsidR="00263F94" w:rsidRDefault="00263F94" w:rsidP="00263F94">
      <w:pPr>
        <w:spacing w:after="200" w:line="276" w:lineRule="auto"/>
        <w:rPr>
          <w:sz w:val="16"/>
        </w:rPr>
      </w:pPr>
      <w:r w:rsidRPr="00050447">
        <w:rPr>
          <w:sz w:val="16"/>
        </w:rPr>
        <w:t xml:space="preserve">In accordance with goals laid out frequently by hard-liners in Congress and the influential lobbying group the American Israel Public Affairs Committee, </w:t>
      </w:r>
      <w:r w:rsidRPr="00050447">
        <w:rPr>
          <w:rStyle w:val="StyleUnderline"/>
          <w:highlight w:val="yellow"/>
        </w:rPr>
        <w:t xml:space="preserve">the bill sets tough conditions for a final deal, should one be reached with Iranian negotiators. Among those conditions is a provision that only allows Obama to waive new sanctions, even after a final deal has been struck, if that deal bars Iran from enriching </w:t>
      </w:r>
      <w:r w:rsidRPr="00050447">
        <w:rPr>
          <w:rStyle w:val="Emphasis"/>
          <w:highlight w:val="yellow"/>
        </w:rPr>
        <w:t>any new uranium whatsoever</w:t>
      </w:r>
      <w:r w:rsidRPr="00050447">
        <w:rPr>
          <w:rStyle w:val="StyleUnderline"/>
          <w:highlight w:val="yellow"/>
        </w:rPr>
        <w:t xml:space="preserve">. The bill states Obama </w:t>
      </w:r>
      <w:r w:rsidRPr="00050447">
        <w:rPr>
          <w:rStyle w:val="Emphasis"/>
          <w:highlight w:val="yellow"/>
        </w:rPr>
        <w:t>may not waive sanctions</w:t>
      </w:r>
      <w:r w:rsidRPr="00050447">
        <w:rPr>
          <w:rStyle w:val="StyleUnderline"/>
          <w:highlight w:val="yellow"/>
        </w:rPr>
        <w:t xml:space="preserve"> unless the United States and its allies "reached a final and verifiable agreement or arrangement with Iran that will ... dismantle Iran's illicit nuclear infrastructure, including enrichment and reprocessing capabilities and facilities."</w:t>
      </w:r>
      <w:r w:rsidRPr="00050447">
        <w:rPr>
          <w:sz w:val="16"/>
        </w:rPr>
        <w:t xml:space="preserve"> (Congress could also block Obama's waivers by passing a "joint resolution of disapproval" against a final deal.)</w:t>
      </w:r>
    </w:p>
    <w:p w:rsidR="00263F94" w:rsidRDefault="00263F94" w:rsidP="00263F94">
      <w:pPr>
        <w:pStyle w:val="Heading4"/>
      </w:pPr>
      <w:r>
        <w:t>(--) Flexibility from Obama is key to ending the nuclear standoff with Iran:</w:t>
      </w:r>
    </w:p>
    <w:p w:rsidR="00263F94" w:rsidRPr="002A5D8C" w:rsidRDefault="00263F94" w:rsidP="00263F94">
      <w:pPr>
        <w:ind w:left="720"/>
        <w:rPr>
          <w:sz w:val="24"/>
          <w:szCs w:val="24"/>
        </w:rPr>
      </w:pPr>
      <w:r>
        <w:rPr>
          <w:sz w:val="24"/>
          <w:szCs w:val="24"/>
        </w:rPr>
        <w:t xml:space="preserve">Rachel </w:t>
      </w:r>
      <w:r w:rsidRPr="002A5D8C">
        <w:rPr>
          <w:rStyle w:val="Style13ptBold"/>
        </w:rPr>
        <w:t>Maddow, 9/20/2013</w:t>
      </w:r>
      <w:r>
        <w:rPr>
          <w:sz w:val="24"/>
          <w:szCs w:val="24"/>
        </w:rPr>
        <w:t xml:space="preserve"> (tv journalist, “</w:t>
      </w:r>
      <w:r w:rsidRPr="002A5D8C">
        <w:t>When crises become opportunities</w:t>
      </w:r>
      <w:r>
        <w:t xml:space="preserve">,” </w:t>
      </w:r>
      <w:hyperlink r:id="rId122" w:history="1">
        <w:r w:rsidRPr="002A5D8C">
          <w:rPr>
            <w:rStyle w:val="Hyperlink"/>
            <w:sz w:val="24"/>
            <w:szCs w:val="24"/>
          </w:rPr>
          <w:t>http://www.msnbc.com/rachel-maddow-show/when-crises-become-opportunities?lite</w:t>
        </w:r>
      </w:hyperlink>
      <w:r w:rsidRPr="002A5D8C">
        <w:rPr>
          <w:sz w:val="24"/>
          <w:szCs w:val="24"/>
        </w:rPr>
        <w:t>=</w:t>
      </w:r>
      <w:r>
        <w:rPr>
          <w:sz w:val="24"/>
          <w:szCs w:val="24"/>
        </w:rPr>
        <w:t>, Accessed 10/16/2013, rwg)</w:t>
      </w:r>
    </w:p>
    <w:p w:rsidR="00263F94" w:rsidRDefault="00263F94" w:rsidP="00263F94">
      <w:pPr>
        <w:rPr>
          <w:rStyle w:val="Emphasis"/>
          <w:highlight w:val="yellow"/>
        </w:rPr>
      </w:pPr>
      <w:r w:rsidRPr="00A433D8">
        <w:rPr>
          <w:sz w:val="16"/>
        </w:rPr>
        <w:t xml:space="preserve">There are some awfully significant – and promising – parallels here with the U.S. standoff with Iran. </w:t>
      </w:r>
      <w:r w:rsidRPr="00A433D8">
        <w:rPr>
          <w:rStyle w:val="StyleUnderline"/>
          <w:highlight w:val="yellow"/>
        </w:rPr>
        <w:t>Obama has been clear that he wants Iran to give up its rogue uranium-enrichment program and submit to the kind of rigorous inspections that would guarantee that its nuclear program is peaceful</w:t>
      </w:r>
      <w:r w:rsidRPr="00A433D8">
        <w:rPr>
          <w:sz w:val="16"/>
        </w:rPr>
        <w:t xml:space="preserve">. He’s also been clear that the United States is using severe economic sanctions to coerce Tehran to cooperate and that it would use military force if necessary. </w:t>
      </w:r>
      <w:r w:rsidRPr="00A433D8">
        <w:rPr>
          <w:rStyle w:val="StyleUnderline"/>
          <w:highlight w:val="yellow"/>
        </w:rPr>
        <w:t>The implicit (and sometimes explicit) message to Iran has been: If you abandon your enrichment program, we’ll make it worth your while by easing off</w:t>
      </w:r>
      <w:r w:rsidRPr="00A433D8">
        <w:rPr>
          <w:sz w:val="16"/>
        </w:rPr>
        <w:t>.</w:t>
      </w:r>
      <w:r w:rsidRPr="00A433D8">
        <w:rPr>
          <w:sz w:val="12"/>
        </w:rPr>
        <w:t>¶</w:t>
      </w:r>
      <w:r w:rsidRPr="00A433D8">
        <w:rPr>
          <w:sz w:val="16"/>
        </w:rPr>
        <w:t xml:space="preserve"> Here’s where the parallel with Syria is really important: </w:t>
      </w:r>
      <w:r w:rsidRPr="00A433D8">
        <w:rPr>
          <w:rStyle w:val="StyleUnderline"/>
          <w:highlight w:val="yellow"/>
        </w:rPr>
        <w:t xml:space="preserve">Iranian leaders distrust the United States deeply and fear that Obama would betray them by not holding up his end of the bargain. That’s been a major hurdle to any U.S.-Iran nuclear deal. But seeing Assad’s deal with Obama work out (so far) sends the message to Iran that it can trust the United States. It also sends the message that making concessions to the United States can pay off. Iran’s supreme leader has been talking a lot lately about flexibility and diplomacy toward the West. So </w:t>
      </w:r>
      <w:r w:rsidRPr="00A433D8">
        <w:rPr>
          <w:rStyle w:val="Emphasis"/>
          <w:highlight w:val="yellow"/>
        </w:rPr>
        <w:t xml:space="preserve">it’s an ideal moment </w:t>
      </w:r>
      <w:r w:rsidRPr="00A433D8">
        <w:rPr>
          <w:rStyle w:val="StyleUnderline"/>
          <w:highlight w:val="yellow"/>
        </w:rPr>
        <w:t xml:space="preserve">for Obama to be demonstrating </w:t>
      </w:r>
      <w:r w:rsidRPr="00A433D8">
        <w:rPr>
          <w:rStyle w:val="Emphasis"/>
          <w:highlight w:val="yellow"/>
        </w:rPr>
        <w:t>flexibility and diplomacy toward the Middle East.</w:t>
      </w:r>
    </w:p>
    <w:p w:rsidR="00263F94" w:rsidRDefault="00263F94" w:rsidP="00263F94">
      <w:pPr>
        <w:pStyle w:val="Heading4"/>
      </w:pPr>
      <w:r>
        <w:t>(--) Waivers risk a Congressional backlash:</w:t>
      </w:r>
    </w:p>
    <w:p w:rsidR="00263F94" w:rsidRDefault="00263F94" w:rsidP="00263F94">
      <w:pPr>
        <w:spacing w:after="200" w:line="276" w:lineRule="auto"/>
        <w:ind w:left="720"/>
      </w:pPr>
      <w:r w:rsidRPr="00D41EF5">
        <w:rPr>
          <w:rStyle w:val="Style13ptBold"/>
        </w:rPr>
        <w:t>REUTERS, 10/16/2013</w:t>
      </w:r>
      <w:r>
        <w:t xml:space="preserve"> (“Hawkish US Congress holds key to easing Iran sanctions,” </w:t>
      </w:r>
      <w:hyperlink r:id="rId123" w:history="1">
        <w:r w:rsidRPr="007942FB">
          <w:rPr>
            <w:rStyle w:val="Hyperlink"/>
          </w:rPr>
          <w:t>http://www.jpost.com/Iranian-Threat/News/Hawkish-US-Congress-holds-key-to-easing-Iran-sanctions-328831</w:t>
        </w:r>
      </w:hyperlink>
      <w:r>
        <w:t>, Accessed 10/16/2013, rwg)</w:t>
      </w:r>
    </w:p>
    <w:p w:rsidR="00263F94" w:rsidRPr="007F1CFB" w:rsidRDefault="00263F94" w:rsidP="00263F94">
      <w:pPr>
        <w:spacing w:after="200" w:line="276" w:lineRule="auto"/>
        <w:rPr>
          <w:rStyle w:val="StyleUnderline"/>
        </w:rPr>
      </w:pPr>
      <w:r>
        <w:t xml:space="preserve">But </w:t>
      </w:r>
      <w:r w:rsidRPr="007F1CFB">
        <w:rPr>
          <w:rStyle w:val="StyleUnderline"/>
          <w:highlight w:val="yellow"/>
        </w:rPr>
        <w:t>even waivers could risk a backlash from Congress, at a time when Obama already has his hands full with fiscal fights with Republicans that have brought the United States to the brink of a debt default.¶ Pressuring Iran is one of the rare issues both Democrats and Republicans agree upon and powerful pro-Israel lobbying groups hold great sway among lawmakers from both parties who worry Obama will give up too much in the current nuclear talks.</w:t>
      </w:r>
    </w:p>
    <w:p w:rsidR="00263F94" w:rsidRDefault="00263F94" w:rsidP="00263F94">
      <w:pPr>
        <w:rPr>
          <w:rStyle w:val="Emphasis"/>
          <w:highlight w:val="yellow"/>
        </w:rPr>
      </w:pPr>
    </w:p>
    <w:p w:rsidR="00263F94" w:rsidRDefault="00263F94" w:rsidP="00263F94">
      <w:pPr>
        <w:spacing w:after="200" w:line="276" w:lineRule="auto"/>
        <w:rPr>
          <w:sz w:val="16"/>
        </w:rPr>
      </w:pPr>
    </w:p>
    <w:p w:rsidR="00263F94" w:rsidRDefault="00263F94" w:rsidP="00263F94">
      <w:pPr>
        <w:spacing w:after="200" w:line="276" w:lineRule="auto"/>
        <w:rPr>
          <w:sz w:val="16"/>
        </w:rPr>
      </w:pPr>
      <w:r>
        <w:rPr>
          <w:sz w:val="16"/>
        </w:rPr>
        <w:br w:type="page"/>
      </w:r>
    </w:p>
    <w:p w:rsidR="00263F94" w:rsidRDefault="00263F94" w:rsidP="00B21022">
      <w:pPr>
        <w:pStyle w:val="Heading3"/>
      </w:pPr>
      <w:bookmarkStart w:id="122" w:name="_Toc378248166"/>
      <w:bookmarkStart w:id="123" w:name="_Toc380746792"/>
      <w:bookmarkStart w:id="124" w:name="_Toc412146522"/>
      <w:bookmarkStart w:id="125" w:name="_Toc422397282"/>
      <w:r>
        <w:t>Impacts:  AT:  Iran Will Cheat</w:t>
      </w:r>
      <w:bookmarkEnd w:id="122"/>
      <w:bookmarkEnd w:id="123"/>
      <w:bookmarkEnd w:id="124"/>
      <w:bookmarkEnd w:id="125"/>
    </w:p>
    <w:p w:rsidR="00263F94" w:rsidRDefault="00263F94" w:rsidP="00263F94">
      <w:pPr>
        <w:pStyle w:val="Heading4"/>
      </w:pPr>
      <w:r>
        <w:t>(--) Iran isn’t cheating now</w:t>
      </w:r>
    </w:p>
    <w:p w:rsidR="00263F94" w:rsidRDefault="00263F94" w:rsidP="00263F94">
      <w:r>
        <w:t xml:space="preserve">Peter </w:t>
      </w:r>
      <w:r w:rsidRPr="00EB292D">
        <w:rPr>
          <w:rStyle w:val="Style13ptBold"/>
        </w:rPr>
        <w:t>Bader, 12/19/2014</w:t>
      </w:r>
      <w:r>
        <w:t xml:space="preserve"> (staff writer, “Iran honors nuclear deal with powers, IAEA report shows,” </w:t>
      </w:r>
      <w:hyperlink r:id="rId124" w:history="1">
        <w:r w:rsidRPr="007F20AE">
          <w:rPr>
            <w:rStyle w:val="Hyperlink"/>
          </w:rPr>
          <w:t>http://www.reuters.com/article/2014/12/19/us-iran-nuclear-iaea-idUSKBN0JX1GM20141219</w:t>
        </w:r>
      </w:hyperlink>
      <w:r>
        <w:t>, Accessed 1/2/2015, rwg)</w:t>
      </w:r>
    </w:p>
    <w:p w:rsidR="00263F94" w:rsidRDefault="00263F94" w:rsidP="00263F94">
      <w:pPr>
        <w:rPr>
          <w:sz w:val="16"/>
        </w:rPr>
      </w:pPr>
      <w:r w:rsidRPr="00EB292D">
        <w:rPr>
          <w:sz w:val="16"/>
        </w:rPr>
        <w:t xml:space="preserve">(Reuters) - </w:t>
      </w:r>
      <w:r w:rsidRPr="00EB292D">
        <w:rPr>
          <w:rStyle w:val="StyleUnderline"/>
          <w:highlight w:val="yellow"/>
        </w:rPr>
        <w:t>Iran has continued to meet commitments under an interim nuclear agreement with six world powers</w:t>
      </w:r>
      <w:r w:rsidRPr="00EB292D">
        <w:rPr>
          <w:sz w:val="16"/>
        </w:rPr>
        <w:t xml:space="preserve">, a confidential U.N. agency report showed, though Tehran temporarily halted conversion work that makes higher-grade uranium less suitable for bombs. </w:t>
      </w:r>
      <w:r w:rsidRPr="00EB292D">
        <w:rPr>
          <w:rStyle w:val="StyleUnderline"/>
          <w:highlight w:val="yellow"/>
        </w:rPr>
        <w:t>The monthly update by the</w:t>
      </w:r>
      <w:r w:rsidRPr="00EB292D">
        <w:rPr>
          <w:sz w:val="16"/>
        </w:rPr>
        <w:t xml:space="preserve"> International Atomic Energy Agency (</w:t>
      </w:r>
      <w:r w:rsidRPr="00EB292D">
        <w:rPr>
          <w:rStyle w:val="StyleUnderline"/>
          <w:highlight w:val="yellow"/>
        </w:rPr>
        <w:t>IAEA)</w:t>
      </w:r>
      <w:r w:rsidRPr="00EB292D">
        <w:rPr>
          <w:sz w:val="16"/>
        </w:rPr>
        <w:t xml:space="preserve">, seen by Reuters, </w:t>
      </w:r>
      <w:r w:rsidRPr="00EB292D">
        <w:rPr>
          <w:rStyle w:val="StyleUnderline"/>
          <w:highlight w:val="yellow"/>
        </w:rPr>
        <w:t>said Iran was not enriching uranium above a fissile concentration of 5 percent, far below the 90 percent level needed for atomic arms. It also said Iran had not made "any further advances" to its activities at two enrichment facilities and an unfinished heavy water reactor</w:t>
      </w:r>
      <w:r w:rsidRPr="00EB292D">
        <w:rPr>
          <w:sz w:val="16"/>
        </w:rPr>
        <w:t>.</w:t>
      </w:r>
    </w:p>
    <w:p w:rsidR="00263F94" w:rsidRDefault="00263F94" w:rsidP="00263F94">
      <w:pPr>
        <w:pStyle w:val="Heading4"/>
      </w:pPr>
      <w:r>
        <w:t>(--) Accusations of cheating are false:</w:t>
      </w:r>
    </w:p>
    <w:p w:rsidR="00263F94" w:rsidRDefault="00263F94" w:rsidP="00263F94">
      <w:r>
        <w:t xml:space="preserve">Muhammad </w:t>
      </w:r>
      <w:r w:rsidRPr="00015F34">
        <w:rPr>
          <w:rStyle w:val="Style13ptBold"/>
        </w:rPr>
        <w:t>Sahimi, 12/24/2014</w:t>
      </w:r>
      <w:r>
        <w:t xml:space="preserve"> (Professor of Chemical Engineering &amp; Materials Science and the NIOC Chair in Petroleum Engineering at the University of Southern California, “US Iran Hawks Try to Sabotage Nuclear Deal,” </w:t>
      </w:r>
      <w:hyperlink r:id="rId125" w:history="1">
        <w:r w:rsidRPr="007F20AE">
          <w:rPr>
            <w:rStyle w:val="Hyperlink"/>
          </w:rPr>
          <w:t>http://nationalinterest.org/feature/us-iran-hawks-try-sabotage-nuclear-deal-11920</w:t>
        </w:r>
      </w:hyperlink>
      <w:r>
        <w:t>, Accessed 1/2/2015, rwg)</w:t>
      </w:r>
    </w:p>
    <w:p w:rsidR="00263F94" w:rsidRDefault="00263F94" w:rsidP="00263F94">
      <w:pPr>
        <w:rPr>
          <w:sz w:val="16"/>
        </w:rPr>
      </w:pPr>
      <w:r w:rsidRPr="008B5505">
        <w:rPr>
          <w:rStyle w:val="StyleUnderline"/>
          <w:highlight w:val="yellow"/>
        </w:rPr>
        <w:t>Dubowitz also states a discredited story. Specifically, he refers to “cheating” by Iran after the November 2013 Geneva Accord was signed. What is the alleged cheating about?</w:t>
      </w:r>
      <w:r w:rsidRPr="008B5505">
        <w:rPr>
          <w:sz w:val="16"/>
        </w:rPr>
        <w:t xml:space="preserve"> The IAEA had reported that Iran “had ‘intermittently’ been feeding natural uranium gas into a single so-called IR-5 centrifuge at a research facility.” IR-5 is a more advanced version of Iran’s currently operating centrifuges. David Albright, head of the Institute for Science and International Security in Washington, had interpreted it as “cheating” by Iran. </w:t>
      </w:r>
      <w:r w:rsidRPr="008B5505">
        <w:rPr>
          <w:rStyle w:val="StyleUnderline"/>
          <w:highlight w:val="yellow"/>
        </w:rPr>
        <w:t>The reality is that the Geneva Accord and its Joint Plan of Action permit Iran to continue its research on more advanced centrifuges. Iran’s obligation, which it has lived by, is not installing such centrifuges</w:t>
      </w:r>
      <w:r w:rsidRPr="008B5505">
        <w:rPr>
          <w:sz w:val="16"/>
        </w:rPr>
        <w:t>. After this was pointed out, Albright retreated, declaring that the test was in violation of the “spirit” of the Accord. Who is moving whose goalposts, again?</w:t>
      </w:r>
    </w:p>
    <w:p w:rsidR="00263F94" w:rsidRDefault="00263F94" w:rsidP="00263F94">
      <w:pPr>
        <w:pStyle w:val="Heading4"/>
      </w:pPr>
      <w:r>
        <w:t>(--) Iran isn’t cheating on the deal:</w:t>
      </w:r>
    </w:p>
    <w:p w:rsidR="00263F94" w:rsidRDefault="00263F94" w:rsidP="00263F94">
      <w:r>
        <w:t xml:space="preserve">Jon </w:t>
      </w:r>
      <w:r w:rsidRPr="008B5505">
        <w:rPr>
          <w:rStyle w:val="Style13ptBold"/>
        </w:rPr>
        <w:t>Greenberg, 12/31/2014</w:t>
      </w:r>
      <w:r>
        <w:t xml:space="preserve"> (staff writer, “Stephen Hayes: Iran cheated on the interim nuclear deal,” </w:t>
      </w:r>
      <w:hyperlink r:id="rId126" w:history="1">
        <w:r w:rsidRPr="007F20AE">
          <w:rPr>
            <w:rStyle w:val="Hyperlink"/>
          </w:rPr>
          <w:t>http://www.politifact.com/punditfact/statements/2014/dec/31/stephen-hayes/hayes-iran-cheated-interim-nuclear-deal/</w:t>
        </w:r>
      </w:hyperlink>
      <w:r>
        <w:t>, Accessed 1/2/2015, rwg)</w:t>
      </w:r>
    </w:p>
    <w:p w:rsidR="00263F94" w:rsidRPr="008B5505" w:rsidRDefault="00263F94" w:rsidP="00263F94">
      <w:pPr>
        <w:rPr>
          <w:rStyle w:val="StyleUnderline"/>
        </w:rPr>
      </w:pPr>
      <w:r w:rsidRPr="008B5505">
        <w:rPr>
          <w:rStyle w:val="StyleUnderline"/>
          <w:highlight w:val="yellow"/>
        </w:rPr>
        <w:t>We decided to check whether Iran was caught cheating on the interim agreement</w:t>
      </w:r>
      <w:r w:rsidRPr="008B5505">
        <w:rPr>
          <w:sz w:val="16"/>
        </w:rPr>
        <w:t xml:space="preserve">. Hayes told us he had two violations in mind. The one most tightly tied to Iran’s nuclear program had to do with Iran’s work with a new model of centrifuge. Centrifuges are key to enriching uranium and enriched uranium is key to making a bomb. The other violation had to do with Iran selling more oil than it is allowed. In our research, we found a third possible violation involving Iran buying parts for its heavy water reactor in Arak. </w:t>
      </w:r>
      <w:r w:rsidRPr="008B5505">
        <w:rPr>
          <w:rStyle w:val="StyleUnderline"/>
          <w:highlight w:val="yellow"/>
        </w:rPr>
        <w:t>What we discovered is that while Iran isn’t squeaky clean, no point is definitively in violation of the interim agreement. Importantly, the I</w:t>
      </w:r>
      <w:r w:rsidRPr="008B5505">
        <w:rPr>
          <w:sz w:val="16"/>
        </w:rPr>
        <w:t xml:space="preserve">nternational </w:t>
      </w:r>
      <w:r w:rsidRPr="008B5505">
        <w:rPr>
          <w:rStyle w:val="StyleUnderline"/>
          <w:highlight w:val="yellow"/>
        </w:rPr>
        <w:t>A</w:t>
      </w:r>
      <w:r w:rsidRPr="008B5505">
        <w:rPr>
          <w:sz w:val="16"/>
        </w:rPr>
        <w:t xml:space="preserve">tomic </w:t>
      </w:r>
      <w:r w:rsidRPr="008B5505">
        <w:rPr>
          <w:rStyle w:val="StyleUnderline"/>
          <w:highlight w:val="yellow"/>
        </w:rPr>
        <w:t>E</w:t>
      </w:r>
      <w:r w:rsidRPr="008B5505">
        <w:rPr>
          <w:sz w:val="16"/>
        </w:rPr>
        <w:t xml:space="preserve">nergy </w:t>
      </w:r>
      <w:r w:rsidRPr="008B5505">
        <w:rPr>
          <w:rStyle w:val="StyleUnderline"/>
          <w:highlight w:val="yellow"/>
        </w:rPr>
        <w:t>A</w:t>
      </w:r>
      <w:r w:rsidRPr="008B5505">
        <w:rPr>
          <w:sz w:val="16"/>
        </w:rPr>
        <w:t xml:space="preserve">gency </w:t>
      </w:r>
      <w:r w:rsidRPr="008B5505">
        <w:rPr>
          <w:rStyle w:val="StyleUnderline"/>
          <w:highlight w:val="yellow"/>
        </w:rPr>
        <w:t>has reported no violations with the Joint Plan of Action.</w:t>
      </w:r>
    </w:p>
    <w:p w:rsidR="00263F94" w:rsidRDefault="00263F94" w:rsidP="00263F94">
      <w:pPr>
        <w:pStyle w:val="Heading4"/>
      </w:pPr>
      <w:r>
        <w:t>(--) Iran isn’t cheating on the interim agreement:</w:t>
      </w:r>
    </w:p>
    <w:p w:rsidR="00263F94" w:rsidRDefault="00263F94" w:rsidP="00263F94">
      <w:r>
        <w:t xml:space="preserve">Jon </w:t>
      </w:r>
      <w:r w:rsidRPr="008B5505">
        <w:rPr>
          <w:rStyle w:val="Style13ptBold"/>
        </w:rPr>
        <w:t>Greenberg, 12/31/2014</w:t>
      </w:r>
      <w:r>
        <w:t xml:space="preserve"> (staff writer, “Stephen Hayes: Iran cheated on the interim nuclear deal,” </w:t>
      </w:r>
      <w:hyperlink r:id="rId127" w:history="1">
        <w:r w:rsidRPr="007F20AE">
          <w:rPr>
            <w:rStyle w:val="Hyperlink"/>
          </w:rPr>
          <w:t>http://www.politifact.com/punditfact/statements/2014/dec/31/stephen-hayes/hayes-iran-cheated-interim-nuclear-deal/</w:t>
        </w:r>
      </w:hyperlink>
      <w:r>
        <w:t>, Accessed 1/2/2015, rwg)</w:t>
      </w:r>
    </w:p>
    <w:p w:rsidR="00263F94" w:rsidRPr="008B5505" w:rsidRDefault="00263F94" w:rsidP="00263F94">
      <w:pPr>
        <w:rPr>
          <w:sz w:val="16"/>
        </w:rPr>
      </w:pPr>
      <w:r w:rsidRPr="008B5505">
        <w:rPr>
          <w:sz w:val="16"/>
        </w:rPr>
        <w:t xml:space="preserve">Adam Mount, a nuclear security fellow at the Council on Foreign Relations, said as far as anyone can tell, </w:t>
      </w:r>
      <w:r w:rsidRPr="008B5505">
        <w:rPr>
          <w:rStyle w:val="StyleUnderline"/>
          <w:highlight w:val="yellow"/>
        </w:rPr>
        <w:t>the interim agreement has achieved what it set out to do.</w:t>
      </w:r>
      <w:r>
        <w:rPr>
          <w:rStyle w:val="StyleUnderline"/>
        </w:rPr>
        <w:t xml:space="preserve"> </w:t>
      </w:r>
      <w:r w:rsidRPr="008B5505">
        <w:rPr>
          <w:sz w:val="16"/>
        </w:rPr>
        <w:t>"</w:t>
      </w:r>
      <w:r w:rsidRPr="008B5505">
        <w:rPr>
          <w:rStyle w:val="StyleUnderline"/>
          <w:highlight w:val="yellow"/>
        </w:rPr>
        <w:t>There is no publicly available evidence that Iran has violated the terms of the Joint Plan of Action</w:t>
      </w:r>
      <w:r w:rsidRPr="008B5505">
        <w:rPr>
          <w:sz w:val="16"/>
        </w:rPr>
        <w:t>," Mount said. "</w:t>
      </w:r>
      <w:r w:rsidRPr="008B5505">
        <w:rPr>
          <w:rStyle w:val="StyleUnderline"/>
          <w:highlight w:val="yellow"/>
        </w:rPr>
        <w:t>Progress on the Iranian nuclear program is frozen and in some of the most important areas, it has been rolled back</w:t>
      </w:r>
      <w:r w:rsidRPr="008B5505">
        <w:rPr>
          <w:sz w:val="16"/>
        </w:rPr>
        <w:t>."</w:t>
      </w:r>
    </w:p>
    <w:p w:rsidR="00263F94" w:rsidRDefault="00263F94" w:rsidP="00263F94">
      <w:pPr>
        <w:pStyle w:val="Heading4"/>
      </w:pPr>
      <w:r>
        <w:t>(--) Iran isn’t cheating on the nuclear deal:</w:t>
      </w:r>
    </w:p>
    <w:p w:rsidR="00263F94" w:rsidRDefault="00263F94" w:rsidP="00263F94">
      <w:r>
        <w:t xml:space="preserve">Jon </w:t>
      </w:r>
      <w:r w:rsidRPr="008B5505">
        <w:rPr>
          <w:rStyle w:val="Style13ptBold"/>
        </w:rPr>
        <w:t>Greenberg, 12/31/2014</w:t>
      </w:r>
      <w:r>
        <w:t xml:space="preserve"> (staff writer, “Stephen Hayes: Iran cheated on the interim nuclear deal,” </w:t>
      </w:r>
      <w:hyperlink r:id="rId128" w:history="1">
        <w:r w:rsidRPr="007F20AE">
          <w:rPr>
            <w:rStyle w:val="Hyperlink"/>
          </w:rPr>
          <w:t>http://www.politifact.com/punditfact/statements/2014/dec/31/stephen-hayes/hayes-iran-cheated-interim-nuclear-deal/</w:t>
        </w:r>
      </w:hyperlink>
      <w:r>
        <w:t>, Accessed 1/2/2015, rwg)</w:t>
      </w:r>
    </w:p>
    <w:p w:rsidR="00263F94" w:rsidRPr="00810AEC" w:rsidRDefault="00263F94" w:rsidP="00263F94">
      <w:pPr>
        <w:rPr>
          <w:sz w:val="16"/>
        </w:rPr>
      </w:pPr>
      <w:r w:rsidRPr="00810AEC">
        <w:rPr>
          <w:rStyle w:val="StyleUnderline"/>
          <w:highlight w:val="yellow"/>
        </w:rPr>
        <w:t>Hayes said Iran had been caught cheating on the interim deal to rein in Iran’s nuclear program</w:t>
      </w:r>
      <w:r w:rsidRPr="00810AEC">
        <w:rPr>
          <w:sz w:val="16"/>
        </w:rPr>
        <w:t xml:space="preserve">, called the Joint Plan of Action. </w:t>
      </w:r>
      <w:r w:rsidRPr="00810AEC">
        <w:rPr>
          <w:rStyle w:val="StyleUnderline"/>
          <w:highlight w:val="yellow"/>
        </w:rPr>
        <w:t>First, the I</w:t>
      </w:r>
      <w:r w:rsidRPr="00810AEC">
        <w:rPr>
          <w:sz w:val="16"/>
        </w:rPr>
        <w:t xml:space="preserve">nternational </w:t>
      </w:r>
      <w:r w:rsidRPr="00810AEC">
        <w:rPr>
          <w:rStyle w:val="StyleUnderline"/>
          <w:highlight w:val="yellow"/>
        </w:rPr>
        <w:t>A</w:t>
      </w:r>
      <w:r w:rsidRPr="00810AEC">
        <w:rPr>
          <w:sz w:val="16"/>
        </w:rPr>
        <w:t xml:space="preserve">tomic </w:t>
      </w:r>
      <w:r w:rsidRPr="00810AEC">
        <w:rPr>
          <w:rStyle w:val="StyleUnderline"/>
          <w:highlight w:val="yellow"/>
        </w:rPr>
        <w:t>E</w:t>
      </w:r>
      <w:r w:rsidRPr="00810AEC">
        <w:rPr>
          <w:sz w:val="16"/>
        </w:rPr>
        <w:t xml:space="preserve">nergy </w:t>
      </w:r>
      <w:r w:rsidRPr="00810AEC">
        <w:rPr>
          <w:rStyle w:val="StyleUnderline"/>
          <w:highlight w:val="yellow"/>
        </w:rPr>
        <w:t>A</w:t>
      </w:r>
      <w:r w:rsidRPr="00810AEC">
        <w:rPr>
          <w:sz w:val="16"/>
        </w:rPr>
        <w:t xml:space="preserve">gency </w:t>
      </w:r>
      <w:r w:rsidRPr="00810AEC">
        <w:rPr>
          <w:rStyle w:val="StyleUnderline"/>
          <w:highlight w:val="yellow"/>
        </w:rPr>
        <w:t>has reported no violations with the Joint Plan of Action</w:t>
      </w:r>
      <w:r w:rsidRPr="00810AEC">
        <w:rPr>
          <w:sz w:val="16"/>
        </w:rPr>
        <w:t xml:space="preserve">. That said, there are some actions by Iran that certainly cut near the boundaries of the terms of the agreement. </w:t>
      </w:r>
      <w:r w:rsidRPr="00810AEC">
        <w:rPr>
          <w:rStyle w:val="StyleUnderline"/>
          <w:highlight w:val="yellow"/>
        </w:rPr>
        <w:t>Iran has worked with a new kind of centrifuge that, while perhaps not a formal violation, does seem to contradict the U</w:t>
      </w:r>
      <w:r w:rsidRPr="00810AEC">
        <w:rPr>
          <w:sz w:val="16"/>
        </w:rPr>
        <w:t xml:space="preserve">nited </w:t>
      </w:r>
      <w:r w:rsidRPr="00810AEC">
        <w:rPr>
          <w:rStyle w:val="StyleUnderline"/>
          <w:highlight w:val="yellow"/>
        </w:rPr>
        <w:t>S</w:t>
      </w:r>
      <w:r w:rsidRPr="00810AEC">
        <w:rPr>
          <w:sz w:val="16"/>
        </w:rPr>
        <w:t xml:space="preserve">tates’ </w:t>
      </w:r>
      <w:r w:rsidRPr="00810AEC">
        <w:rPr>
          <w:rStyle w:val="StyleUnderline"/>
          <w:highlight w:val="yellow"/>
        </w:rPr>
        <w:t>understanding of the deal</w:t>
      </w:r>
      <w:r w:rsidRPr="00810AEC">
        <w:rPr>
          <w:sz w:val="16"/>
        </w:rPr>
        <w:t xml:space="preserve">, an expert told us. </w:t>
      </w:r>
      <w:r w:rsidRPr="00810AEC">
        <w:rPr>
          <w:rStyle w:val="StyleUnderline"/>
          <w:highlight w:val="yellow"/>
        </w:rPr>
        <w:t>When confronted on the matter, Iran stopped its work.</w:t>
      </w:r>
      <w:r>
        <w:rPr>
          <w:rStyle w:val="StyleUnderline"/>
          <w:highlight w:val="yellow"/>
        </w:rPr>
        <w:t xml:space="preserve"> </w:t>
      </w:r>
      <w:r w:rsidRPr="00810AEC">
        <w:rPr>
          <w:rStyle w:val="StyleUnderline"/>
          <w:highlight w:val="yellow"/>
        </w:rPr>
        <w:t>Also, there is some question about the amount of oil Iran is exporting. But an expert said we just don’t have enough information to determine whether that constitutes a violation of the agreement or not</w:t>
      </w:r>
      <w:r w:rsidRPr="00810AEC">
        <w:rPr>
          <w:sz w:val="16"/>
        </w:rPr>
        <w:t xml:space="preserve">. </w:t>
      </w:r>
      <w:r w:rsidRPr="00810AEC">
        <w:rPr>
          <w:rStyle w:val="StyleUnderline"/>
          <w:highlight w:val="yellow"/>
        </w:rPr>
        <w:t>Hayes said we caught Iran cheating.</w:t>
      </w:r>
      <w:r w:rsidRPr="00810AEC">
        <w:rPr>
          <w:sz w:val="16"/>
        </w:rPr>
        <w:t xml:space="preserve"> You can say some allege that, and you can say there’s some evidence that might suggest that. But we found no hand in the cookie jar. </w:t>
      </w:r>
      <w:r w:rsidRPr="00810AEC">
        <w:rPr>
          <w:rStyle w:val="StyleUnderline"/>
          <w:highlight w:val="yellow"/>
        </w:rPr>
        <w:t>As such, we rate this claim Mostly False.</w:t>
      </w:r>
    </w:p>
    <w:p w:rsidR="00263F94" w:rsidRDefault="00263F94" w:rsidP="00263F94">
      <w:pPr>
        <w:pStyle w:val="Heading4"/>
      </w:pPr>
      <w:r>
        <w:t>(--) Interim agreement includes rigid inspection requirements:</w:t>
      </w:r>
    </w:p>
    <w:p w:rsidR="00263F94" w:rsidRDefault="00263F94" w:rsidP="00263F94">
      <w:pPr>
        <w:ind w:left="720"/>
      </w:pPr>
      <w:r>
        <w:t xml:space="preserve">SEN. CARL </w:t>
      </w:r>
      <w:r w:rsidRPr="001764C5">
        <w:rPr>
          <w:rStyle w:val="Style13ptBold"/>
        </w:rPr>
        <w:t>LEVIN and</w:t>
      </w:r>
      <w:r>
        <w:t xml:space="preserve"> SEN. BARBARA </w:t>
      </w:r>
      <w:r w:rsidRPr="00050447">
        <w:rPr>
          <w:rStyle w:val="Style13ptBold"/>
        </w:rPr>
        <w:t>BOXER, 12/18/2013</w:t>
      </w:r>
      <w:r>
        <w:t xml:space="preserve"> (“Now’s No Time for New Iran ,”</w:t>
      </w:r>
    </w:p>
    <w:p w:rsidR="00263F94" w:rsidRDefault="00263F94" w:rsidP="00263F94">
      <w:pPr>
        <w:ind w:left="720"/>
      </w:pPr>
      <w:r>
        <w:t>http://www.politico.com/magazine/story/2013/12/nows-no-time-for-new-iran-sanctions-101303.html, Accessed 1/22/2014, rwg)</w:t>
      </w:r>
    </w:p>
    <w:p w:rsidR="00263F94" w:rsidRDefault="00263F94" w:rsidP="00263F94">
      <w:r w:rsidRPr="00BF60EF">
        <w:rPr>
          <w:rStyle w:val="StyleUnderline"/>
          <w:highlight w:val="yellow"/>
        </w:rPr>
        <w:t xml:space="preserve">The interim agreement includes inspection requirements unprecedented in their scope and stringency. For the first time, the deal gives international inspectors broad, intrusive and frequent access to Iran’s nuclear facilities. For this reason alone—the ability to monitor Iran’s nuclear program more closely than ever before—this initial agreement is </w:t>
      </w:r>
      <w:r w:rsidRPr="00BF60EF">
        <w:rPr>
          <w:rStyle w:val="Emphasis"/>
          <w:highlight w:val="yellow"/>
        </w:rPr>
        <w:t>a clear improvement</w:t>
      </w:r>
      <w:r w:rsidRPr="00BF60EF">
        <w:rPr>
          <w:rStyle w:val="StyleUnderline"/>
          <w:highlight w:val="yellow"/>
        </w:rPr>
        <w:t xml:space="preserve"> over the status quo</w:t>
      </w:r>
      <w:r>
        <w:t>. And it doesn’t just allow us to keep a closer eye on the Iranian nuclear program. For the first time, it halts, and to an extent rolls back, that program.</w:t>
      </w:r>
    </w:p>
    <w:p w:rsidR="00263F94" w:rsidRDefault="00263F94" w:rsidP="00263F94">
      <w:pPr>
        <w:pStyle w:val="Heading4"/>
      </w:pPr>
      <w:r>
        <w:t xml:space="preserve">(--) Verification solves </w:t>
      </w:r>
    </w:p>
    <w:p w:rsidR="00263F94" w:rsidRDefault="00263F94" w:rsidP="00263F94">
      <w:pPr>
        <w:rPr>
          <w:b/>
        </w:rPr>
      </w:pPr>
      <w:r>
        <w:rPr>
          <w:b/>
        </w:rPr>
        <w:t>Meir, 12/22/13 -</w:t>
      </w:r>
      <w:r w:rsidRPr="00703D6D">
        <w:t xml:space="preserve"> Shemuel Meir is a former IDF analyst in the Strategic Planning Department and associate researcher at the Jaffee Center for Strategic Studies at Tel Aviv University (“An important year for Iran nuclear talks: What Israel got wrong” </w:t>
      </w:r>
      <w:hyperlink r:id="rId129" w:history="1">
        <w:r w:rsidRPr="00703D6D">
          <w:rPr>
            <w:rStyle w:val="Hyperlink"/>
          </w:rPr>
          <w:t>http://972mag.com/the-nuclear-deal-with-iran-what-really-happened-in-geneva/84149/</w:t>
        </w:r>
      </w:hyperlink>
      <w:r w:rsidRPr="00703D6D">
        <w:t>)</w:t>
      </w:r>
    </w:p>
    <w:p w:rsidR="00263F94" w:rsidRPr="00703D6D" w:rsidRDefault="00263F94" w:rsidP="00263F94">
      <w:pPr>
        <w:rPr>
          <w:b/>
        </w:rPr>
      </w:pPr>
    </w:p>
    <w:p w:rsidR="00263F94" w:rsidRPr="006E402A" w:rsidRDefault="00263F94" w:rsidP="00263F94">
      <w:pPr>
        <w:rPr>
          <w:sz w:val="16"/>
        </w:rPr>
      </w:pPr>
      <w:r w:rsidRPr="006E402A">
        <w:rPr>
          <w:sz w:val="16"/>
        </w:rPr>
        <w:t xml:space="preserve">In his answer to General Yadlin, President Obama explained that theoretically, Iran could have “the breakout capability.” But in practical terms, </w:t>
      </w:r>
      <w:r w:rsidRPr="00703D6D">
        <w:rPr>
          <w:rStyle w:val="StyleUnderline"/>
        </w:rPr>
        <w:t xml:space="preserve">the </w:t>
      </w:r>
      <w:r w:rsidRPr="00B43FE9">
        <w:rPr>
          <w:rStyle w:val="StyleUnderline"/>
          <w:highlight w:val="yellow"/>
        </w:rPr>
        <w:t xml:space="preserve">strict limitations </w:t>
      </w:r>
      <w:r w:rsidRPr="00703D6D">
        <w:rPr>
          <w:rStyle w:val="StyleUnderline"/>
        </w:rPr>
        <w:t xml:space="preserve">on its low-level enrichment program </w:t>
      </w:r>
      <w:r w:rsidRPr="00B43FE9">
        <w:rPr>
          <w:rStyle w:val="StyleUnderline"/>
          <w:highlight w:val="yellow"/>
        </w:rPr>
        <w:t xml:space="preserve">and </w:t>
      </w:r>
      <w:r w:rsidRPr="00703D6D">
        <w:rPr>
          <w:rStyle w:val="StyleUnderline"/>
        </w:rPr>
        <w:t xml:space="preserve">the </w:t>
      </w:r>
      <w:r w:rsidRPr="00B43FE9">
        <w:rPr>
          <w:rStyle w:val="StyleUnderline"/>
          <w:highlight w:val="yellow"/>
        </w:rPr>
        <w:t xml:space="preserve">intrusive </w:t>
      </w:r>
      <w:r w:rsidRPr="00703D6D">
        <w:rPr>
          <w:rStyle w:val="StyleUnderline"/>
        </w:rPr>
        <w:t xml:space="preserve">IAEA </w:t>
      </w:r>
      <w:r w:rsidRPr="00B43FE9">
        <w:rPr>
          <w:rStyle w:val="StyleUnderline"/>
          <w:highlight w:val="yellow"/>
        </w:rPr>
        <w:t xml:space="preserve">monitoring provide a good guarantee </w:t>
      </w:r>
      <w:r w:rsidRPr="00703D6D">
        <w:rPr>
          <w:rStyle w:val="StyleUnderline"/>
        </w:rPr>
        <w:t>that Iran would not have a “breakout capability</w:t>
      </w:r>
      <w:r w:rsidRPr="006E402A">
        <w:rPr>
          <w:sz w:val="16"/>
        </w:rPr>
        <w:t xml:space="preserve">.” </w:t>
      </w:r>
      <w:r w:rsidRPr="006E402A">
        <w:rPr>
          <w:rStyle w:val="StyleUnderline"/>
          <w:highlight w:val="yellow"/>
        </w:rPr>
        <w:t>According to the agreement</w:t>
      </w:r>
      <w:r w:rsidRPr="006E402A">
        <w:rPr>
          <w:sz w:val="16"/>
          <w:highlight w:val="yellow"/>
        </w:rPr>
        <w:t xml:space="preserve">, </w:t>
      </w:r>
      <w:r w:rsidRPr="006E402A">
        <w:rPr>
          <w:rStyle w:val="StyleUnderline"/>
          <w:highlight w:val="yellow"/>
        </w:rPr>
        <w:t>Iran will be placed under a “</w:t>
      </w:r>
      <w:r w:rsidRPr="00B52D91">
        <w:rPr>
          <w:rStyle w:val="Emphasis"/>
          <w:highlight w:val="yellow"/>
        </w:rPr>
        <w:t>unique</w:t>
      </w:r>
      <w:r w:rsidRPr="00B52D91">
        <w:rPr>
          <w:sz w:val="16"/>
          <w:highlight w:val="yellow"/>
        </w:rPr>
        <w:t xml:space="preserve"> </w:t>
      </w:r>
      <w:r w:rsidRPr="00B52D91">
        <w:rPr>
          <w:rStyle w:val="Emphasis"/>
          <w:highlight w:val="yellow"/>
        </w:rPr>
        <w:t>and unprecedented</w:t>
      </w:r>
      <w:r w:rsidRPr="006E402A">
        <w:rPr>
          <w:sz w:val="16"/>
          <w:highlight w:val="yellow"/>
        </w:rPr>
        <w:t xml:space="preserve">” </w:t>
      </w:r>
      <w:r w:rsidRPr="006E402A">
        <w:rPr>
          <w:rStyle w:val="Emphasis"/>
          <w:highlight w:val="yellow"/>
        </w:rPr>
        <w:t>verification</w:t>
      </w:r>
      <w:r w:rsidRPr="006E402A">
        <w:rPr>
          <w:sz w:val="16"/>
        </w:rPr>
        <w:t xml:space="preserve"> and monitoring </w:t>
      </w:r>
      <w:r w:rsidRPr="006E402A">
        <w:rPr>
          <w:rStyle w:val="Emphasis"/>
          <w:highlight w:val="yellow"/>
        </w:rPr>
        <w:t>mechanism</w:t>
      </w:r>
      <w:r w:rsidRPr="006E402A">
        <w:rPr>
          <w:sz w:val="16"/>
        </w:rPr>
        <w:t xml:space="preserve">. </w:t>
      </w:r>
      <w:r w:rsidRPr="00703D6D">
        <w:rPr>
          <w:rStyle w:val="StyleUnderline"/>
        </w:rPr>
        <w:t xml:space="preserve">Already in the first stage, </w:t>
      </w:r>
      <w:r w:rsidRPr="006E402A">
        <w:rPr>
          <w:rStyle w:val="StyleUnderline"/>
          <w:highlight w:val="yellow"/>
        </w:rPr>
        <w:t>IAEA monitors will be given</w:t>
      </w:r>
      <w:r w:rsidRPr="00703D6D">
        <w:rPr>
          <w:rStyle w:val="StyleUnderline"/>
        </w:rPr>
        <w:t xml:space="preserve"> </w:t>
      </w:r>
      <w:r w:rsidRPr="006E402A">
        <w:rPr>
          <w:rStyle w:val="StyleUnderline"/>
          <w:highlight w:val="yellow"/>
        </w:rPr>
        <w:t>access on a daily basis to the centrifuge sites</w:t>
      </w:r>
      <w:r w:rsidRPr="006E402A">
        <w:rPr>
          <w:sz w:val="16"/>
        </w:rPr>
        <w:t xml:space="preserve">, to the facilities for the production and storage of centrifuges (that until today were “off limits” to the IAEA). In this way, Iran undertakes already in the first stage some elements of the “Additional Protocol” (based on the lessons learned from Saddam Hussein’s clandestine program) which permits intrusive snap inspections at short notice, including at undeclared suspected sites which will prevent the possibility of secret stockpiling of fissile material for a bomb going unperceived by the inspectors. </w:t>
      </w:r>
      <w:r w:rsidRPr="00B43FE9">
        <w:rPr>
          <w:rStyle w:val="StyleUnderline"/>
          <w:highlight w:val="yellow"/>
        </w:rPr>
        <w:t xml:space="preserve">This will prevent the </w:t>
      </w:r>
      <w:r w:rsidRPr="00703D6D">
        <w:rPr>
          <w:rStyle w:val="StyleUnderline"/>
        </w:rPr>
        <w:t xml:space="preserve">possibility of a </w:t>
      </w:r>
      <w:r w:rsidRPr="00B43FE9">
        <w:rPr>
          <w:rStyle w:val="StyleUnderline"/>
          <w:highlight w:val="yellow"/>
        </w:rPr>
        <w:t xml:space="preserve">clandestine route </w:t>
      </w:r>
      <w:r w:rsidRPr="00703D6D">
        <w:rPr>
          <w:rStyle w:val="StyleUnderline"/>
        </w:rPr>
        <w:t>to nuclear weapons.</w:t>
      </w:r>
      <w:r>
        <w:rPr>
          <w:rStyle w:val="StyleUnderline"/>
        </w:rPr>
        <w:t xml:space="preserve"> </w:t>
      </w:r>
      <w:r w:rsidRPr="00703D6D">
        <w:rPr>
          <w:rStyle w:val="StyleUnderline"/>
        </w:rPr>
        <w:t xml:space="preserve">It is worth remembering that </w:t>
      </w:r>
      <w:r w:rsidRPr="00B43FE9">
        <w:rPr>
          <w:rStyle w:val="StyleUnderline"/>
          <w:highlight w:val="yellow"/>
        </w:rPr>
        <w:t xml:space="preserve">to date, Iran is the most monitored country in the world – inspectors are permanently </w:t>
      </w:r>
      <w:r w:rsidRPr="00703D6D">
        <w:rPr>
          <w:rStyle w:val="StyleUnderline"/>
        </w:rPr>
        <w:t xml:space="preserve">and continually </w:t>
      </w:r>
      <w:r w:rsidRPr="00B43FE9">
        <w:rPr>
          <w:rStyle w:val="StyleUnderline"/>
          <w:highlight w:val="yellow"/>
        </w:rPr>
        <w:t xml:space="preserve">in place </w:t>
      </w:r>
      <w:r w:rsidRPr="00703D6D">
        <w:rPr>
          <w:rStyle w:val="StyleUnderline"/>
        </w:rPr>
        <w:t>in Iran, video cameras broadcast directly to the IAEA headquarters in Vienna</w:t>
      </w:r>
      <w:r w:rsidRPr="006E402A">
        <w:rPr>
          <w:sz w:val="16"/>
        </w:rPr>
        <w:t xml:space="preserve">. The US intelligence effort through satellites recall operations over Soviet territory during the Cold War. The satellite coverage is more than photography and includes the collection and interpretation of activities on the basis of samples of material released into the atmosphere. In addition, there is the NSA tracking of signals. In the nuclear context, tight monitoring is the best confidence-building measure. The second point explicitly emphasized by President Obama in his speech at the Saban Forum was that the North Korean model was not applicable to Iran and that there is no room for comparison between the two cases. President Obama emphasized the fact (based on intelligence material) that when the U.S. entered into negotiations with North Korea – the latter already had fissile material for nuclear weapons. North Korea had never been a full member of the NPT. It entered the treaty in an irregular and late manner, withdrew in 2003 and carried out its first nuclear explosion in 2006. The huge difference between Iran and North Korea can be found on the declarative level: North Korea according to its constitution is “a state armed with nuclear weapons” while Iran is an NPT country which, in the Geneva Agreement, has reaffirmed that it will not develop nuclear weapons. President Obama thus put an end to the North Korea spin. At Saban Forum, President Obama tried to signal (with admirable tact) to Israeli leaders that the prevalent concept according to which “there is nothing new in Iran” should be reexamined. That </w:t>
      </w:r>
      <w:r w:rsidRPr="00B43FE9">
        <w:rPr>
          <w:rStyle w:val="StyleUnderline"/>
          <w:highlight w:val="yellow"/>
        </w:rPr>
        <w:t>the importance of the political change in Iran should not be underestimated</w:t>
      </w:r>
      <w:r w:rsidRPr="00703D6D">
        <w:rPr>
          <w:rStyle w:val="StyleUnderline"/>
        </w:rPr>
        <w:t xml:space="preserve">. President </w:t>
      </w:r>
      <w:r w:rsidRPr="00B43FE9">
        <w:rPr>
          <w:rStyle w:val="StyleUnderline"/>
          <w:highlight w:val="yellow"/>
        </w:rPr>
        <w:t xml:space="preserve">Rouhani’s </w:t>
      </w:r>
      <w:r w:rsidRPr="00703D6D">
        <w:rPr>
          <w:rStyle w:val="StyleUnderline"/>
        </w:rPr>
        <w:t xml:space="preserve">sweeping electoral </w:t>
      </w:r>
      <w:r w:rsidRPr="00B43FE9">
        <w:rPr>
          <w:rStyle w:val="StyleUnderline"/>
          <w:highlight w:val="yellow"/>
        </w:rPr>
        <w:t xml:space="preserve">victory reflects a change of direction </w:t>
      </w:r>
      <w:r w:rsidRPr="00703D6D">
        <w:rPr>
          <w:rStyle w:val="StyleUnderline"/>
        </w:rPr>
        <w:t>in Iran</w:t>
      </w:r>
      <w:r w:rsidRPr="006E402A">
        <w:rPr>
          <w:sz w:val="16"/>
        </w:rPr>
        <w:t>. An understanding of the global reality of the NPT regime (no to nuclear weapons, yes to civil nuclear programs) and the reality of the new Iran – these explain what happened in Geneva. The explanation is not to be found in an imagined US. naiveté. President Shimon Peres, who recently said in public that Iran is not an enemy state, seems to share President Obama’s assessment.</w:t>
      </w:r>
    </w:p>
    <w:p w:rsidR="00263F94" w:rsidRDefault="00263F94" w:rsidP="00263F94"/>
    <w:p w:rsidR="00263F94" w:rsidRPr="00050447" w:rsidRDefault="00263F94" w:rsidP="00263F94">
      <w:pPr>
        <w:spacing w:after="200" w:line="276" w:lineRule="auto"/>
        <w:rPr>
          <w:sz w:val="16"/>
        </w:rPr>
      </w:pPr>
    </w:p>
    <w:p w:rsidR="00263F94" w:rsidRPr="000F4B71" w:rsidRDefault="00263F94" w:rsidP="00263F94">
      <w:pPr>
        <w:rPr>
          <w:sz w:val="16"/>
        </w:rPr>
      </w:pPr>
    </w:p>
    <w:p w:rsidR="00263F94" w:rsidRDefault="00263F94" w:rsidP="00263F94">
      <w:pPr>
        <w:pStyle w:val="Heading2"/>
        <w:rPr>
          <w:sz w:val="32"/>
          <w:u w:val="single"/>
        </w:rPr>
      </w:pPr>
      <w:bookmarkStart w:id="126" w:name="_Toc378248167"/>
      <w:bookmarkStart w:id="127" w:name="_Toc380746793"/>
      <w:bookmarkStart w:id="128" w:name="_Toc412146523"/>
      <w:bookmarkStart w:id="129" w:name="_Toc422397283"/>
      <w:r>
        <w:t>Impacts:  Sanctions Bad/Diplomacy Works</w:t>
      </w:r>
      <w:bookmarkEnd w:id="126"/>
      <w:bookmarkEnd w:id="127"/>
      <w:bookmarkEnd w:id="128"/>
      <w:bookmarkEnd w:id="129"/>
    </w:p>
    <w:p w:rsidR="00263F94" w:rsidRDefault="00263F94" w:rsidP="00B21022">
      <w:pPr>
        <w:pStyle w:val="Heading3"/>
      </w:pPr>
      <w:bookmarkStart w:id="130" w:name="_Toc378248168"/>
      <w:bookmarkStart w:id="131" w:name="_Toc380746794"/>
      <w:bookmarkStart w:id="132" w:name="_Toc412146524"/>
      <w:bookmarkStart w:id="133" w:name="_Toc422397284"/>
      <w:r>
        <w:t>Impacts:  AT:  Sanctions Good</w:t>
      </w:r>
      <w:bookmarkEnd w:id="130"/>
      <w:bookmarkEnd w:id="131"/>
      <w:bookmarkEnd w:id="132"/>
      <w:bookmarkEnd w:id="133"/>
    </w:p>
    <w:p w:rsidR="00263F94" w:rsidRDefault="00263F94" w:rsidP="00263F94">
      <w:pPr>
        <w:pStyle w:val="Heading4"/>
      </w:pPr>
      <w:r>
        <w:t>(--) Sanctions didn’t bring Iran to the negotiating table:</w:t>
      </w:r>
    </w:p>
    <w:p w:rsidR="00263F94" w:rsidRDefault="00263F94" w:rsidP="00263F94">
      <w:r>
        <w:t xml:space="preserve">Muhammad </w:t>
      </w:r>
      <w:r w:rsidRPr="00015F34">
        <w:rPr>
          <w:rStyle w:val="Style13ptBold"/>
        </w:rPr>
        <w:t>Sahimi, 12/24/2014</w:t>
      </w:r>
      <w:r>
        <w:t xml:space="preserve"> (Professor of Chemical Engineering &amp; Materials Science and the NIOC Chair in Petroleum Engineering at the University of Southern California, “US Iran Hawks Try to Sabotage Nuclear Deal,” </w:t>
      </w:r>
      <w:hyperlink r:id="rId130" w:history="1">
        <w:r w:rsidRPr="007F20AE">
          <w:rPr>
            <w:rStyle w:val="Hyperlink"/>
          </w:rPr>
          <w:t>http://nationalinterest.org/feature/us-iran-hawks-try-sabotage-nuclear-deal-11920</w:t>
        </w:r>
      </w:hyperlink>
      <w:r>
        <w:t>, Accessed 1/2/2015, rwg)</w:t>
      </w:r>
    </w:p>
    <w:p w:rsidR="00263F94" w:rsidRPr="00015F34" w:rsidRDefault="00263F94" w:rsidP="00263F94">
      <w:pPr>
        <w:rPr>
          <w:rStyle w:val="StyleUnderline"/>
        </w:rPr>
      </w:pPr>
      <w:r>
        <w:t xml:space="preserve">We see this unfortunate dynamic in an article this month by Mark Dubowitz, Executive Director of the Foundation for Defense of Democracies, published in the National Interest. </w:t>
      </w:r>
      <w:r w:rsidRPr="00015F34">
        <w:rPr>
          <w:rStyle w:val="StyleUnderline"/>
          <w:highlight w:val="yellow"/>
        </w:rPr>
        <w:t>Dubowitz’s main premise is that it was the economic sanctions imposed by the United States and its allies that brought Iran to the negotiation table, and only more economic sanctions will induce it to surrender. The premise is false. While the sanctions did play a role, they were not the most important reason, or even one of the primary ones. Iran is negotiating because that is what it has wanted</w:t>
      </w:r>
      <w:r>
        <w:t>—</w:t>
      </w:r>
      <w:r w:rsidRPr="00015F34">
        <w:rPr>
          <w:rStyle w:val="StyleUnderline"/>
          <w:highlight w:val="yellow"/>
        </w:rPr>
        <w:t>contrary to Dubowitz’s assertion that “Iran does not appear to be ready to compromise.”</w:t>
      </w:r>
    </w:p>
    <w:p w:rsidR="00263F94" w:rsidRDefault="00263F94" w:rsidP="00263F94">
      <w:pPr>
        <w:pStyle w:val="Heading4"/>
      </w:pPr>
      <w:r>
        <w:t>(--) We’ll control uniqueness on the sanctions debate:  Negotiations are working now—Iran is taking concrete steps to roll back its nuclear program:</w:t>
      </w:r>
    </w:p>
    <w:p w:rsidR="00263F94" w:rsidRDefault="00263F94" w:rsidP="00263F94">
      <w:pPr>
        <w:ind w:firstLine="720"/>
      </w:pPr>
      <w:r>
        <w:t xml:space="preserve">Anita </w:t>
      </w:r>
      <w:r w:rsidRPr="00B43FED">
        <w:rPr>
          <w:rStyle w:val="Style13ptBold"/>
        </w:rPr>
        <w:t>Kumar, 1/21/2014</w:t>
      </w:r>
      <w:r>
        <w:t xml:space="preserve"> (staff writer, “Iran sanctions eased; uranium work curbed,”</w:t>
      </w:r>
    </w:p>
    <w:p w:rsidR="00263F94" w:rsidRDefault="00263F94" w:rsidP="00263F94">
      <w:pPr>
        <w:ind w:left="720"/>
      </w:pPr>
      <w:r>
        <w:t>http://www.dispatch.com/content/stories/national_world/2014/01/21/iran-sanctions-eased-uranium-work-curbed.html, Accessed 1/22/2014, rwg)</w:t>
      </w:r>
    </w:p>
    <w:p w:rsidR="00263F94" w:rsidRDefault="00263F94" w:rsidP="00263F94">
      <w:r>
        <w:t xml:space="preserve">WASHINGTON — </w:t>
      </w:r>
      <w:r w:rsidRPr="00B43FED">
        <w:rPr>
          <w:rStyle w:val="StyleUnderline"/>
          <w:highlight w:val="yellow"/>
        </w:rPr>
        <w:t>Iran has started suspending some of its uranium enrichment as part of a deal between Tehran and world powers</w:t>
      </w:r>
      <w:r>
        <w:t xml:space="preserve"> to rein in the nation’s nuclear program in return for the lifting of some economic sanctions, an international watchdog says. Negotiators for the nations said they will begin working on a longer-term, more-comprehensive agreement. “</w:t>
      </w:r>
      <w:r w:rsidRPr="00B43FED">
        <w:rPr>
          <w:rStyle w:val="StyleUnderline"/>
          <w:highlight w:val="yellow"/>
        </w:rPr>
        <w:t xml:space="preserve">These actions represent the first time in nearly a decade that Iran has </w:t>
      </w:r>
      <w:r w:rsidRPr="00B43FED">
        <w:rPr>
          <w:rStyle w:val="Emphasis"/>
          <w:highlight w:val="yellow"/>
        </w:rPr>
        <w:t>verifiably enacted measures</w:t>
      </w:r>
      <w:r w:rsidRPr="00B43FED">
        <w:rPr>
          <w:rStyle w:val="StyleUnderline"/>
          <w:highlight w:val="yellow"/>
        </w:rPr>
        <w:t xml:space="preserve"> to halt progress on its nuclear program and roll it back in key respects,”</w:t>
      </w:r>
      <w:r>
        <w:t xml:space="preserve"> White House spokesman Jay Carney said in a statement. “Taken together, </w:t>
      </w:r>
      <w:r w:rsidRPr="00B43FED">
        <w:rPr>
          <w:rStyle w:val="StyleUnderline"/>
          <w:highlight w:val="yellow"/>
        </w:rPr>
        <w:t>these concrete actions represent an important step forward.”</w:t>
      </w:r>
    </w:p>
    <w:p w:rsidR="00263F94" w:rsidRDefault="00263F94" w:rsidP="00263F94">
      <w:pPr>
        <w:pStyle w:val="Heading4"/>
      </w:pPr>
      <w:r>
        <w:t>(--) New sanctions UNDERMINE, not enhance US negotiating posture:</w:t>
      </w:r>
    </w:p>
    <w:p w:rsidR="00263F94" w:rsidRPr="00D96DF9" w:rsidRDefault="00263F94" w:rsidP="00263F94">
      <w:pPr>
        <w:ind w:left="720"/>
      </w:pPr>
      <w:r w:rsidRPr="00D96DF9">
        <w:t xml:space="preserve">Ben </w:t>
      </w:r>
      <w:r w:rsidRPr="00D96DF9">
        <w:rPr>
          <w:rStyle w:val="Style13ptBold"/>
        </w:rPr>
        <w:t>Armbruster, 1/6/2014</w:t>
      </w:r>
      <w:r>
        <w:t xml:space="preserve"> (staff writer, “</w:t>
      </w:r>
      <w:r w:rsidRPr="00D96DF9">
        <w:t>Security Experts Ask Senators T</w:t>
      </w:r>
      <w:r>
        <w:t xml:space="preserve">o Pull Back Iran Sanctions Bill,”  </w:t>
      </w:r>
      <w:r w:rsidRPr="00D96DF9">
        <w:t>http://thinkprogress.org/security/2014/01/06/3122551/crocker-experts-senate-iran-sanctions-bill/</w:t>
      </w:r>
      <w:r>
        <w:t>, Accessed 1/22/2014, rwg)</w:t>
      </w:r>
    </w:p>
    <w:p w:rsidR="00263F94" w:rsidRDefault="00263F94" w:rsidP="00263F94">
      <w:pPr>
        <w:rPr>
          <w:rStyle w:val="StyleUnderline"/>
        </w:rPr>
      </w:pPr>
      <w:r w:rsidRPr="00276AB7">
        <w:rPr>
          <w:rStyle w:val="StyleUnderline"/>
          <w:highlight w:val="yellow"/>
        </w:rPr>
        <w:t>The letter’s signatories share that concern and address the argument that lawmakers often make when pushing more sanctions now: the threat of harsh penalties will strengthen the U.S.’s negotiating position. “To the contrary</w:t>
      </w:r>
      <w:r w:rsidRPr="00276AB7">
        <w:rPr>
          <w:sz w:val="16"/>
        </w:rPr>
        <w:t>,” the letter says, “</w:t>
      </w:r>
      <w:r w:rsidRPr="00276AB7">
        <w:rPr>
          <w:rStyle w:val="StyleUnderline"/>
          <w:highlight w:val="yellow"/>
        </w:rPr>
        <w:t>Iranian leaders are more likely to see such Congressional action as a violation of the spirit and perhaps the letter of the Joint Plan of Action</w:t>
      </w:r>
      <w:r w:rsidRPr="00276AB7">
        <w:rPr>
          <w:sz w:val="16"/>
        </w:rPr>
        <w:t xml:space="preserve"> of November 24, 2013, </w:t>
      </w:r>
      <w:r w:rsidRPr="00276AB7">
        <w:rPr>
          <w:rStyle w:val="StyleUnderline"/>
          <w:highlight w:val="yellow"/>
        </w:rPr>
        <w:t xml:space="preserve">and to </w:t>
      </w:r>
      <w:r w:rsidRPr="00276AB7">
        <w:rPr>
          <w:rStyle w:val="Emphasis"/>
          <w:highlight w:val="yellow"/>
        </w:rPr>
        <w:t>harden rather than soften</w:t>
      </w:r>
      <w:r w:rsidRPr="00276AB7">
        <w:rPr>
          <w:rStyle w:val="StyleUnderline"/>
          <w:highlight w:val="yellow"/>
        </w:rPr>
        <w:t xml:space="preserve"> their negotiating position</w:t>
      </w:r>
      <w:r w:rsidRPr="00276AB7">
        <w:rPr>
          <w:sz w:val="16"/>
        </w:rPr>
        <w:t>.” They note that Iranian parliamentarians have already introduced a measure to enrich nearly weapons-grade uranium in response to the Menendez-Kirk bill. “</w:t>
      </w:r>
      <w:r w:rsidRPr="00276AB7">
        <w:rPr>
          <w:rStyle w:val="StyleUnderline"/>
          <w:highlight w:val="yellow"/>
        </w:rPr>
        <w:t>This kind of tit-for-tat spiral threatens to undermine any possibility of curtailing Iran’s nuclear program,”</w:t>
      </w:r>
      <w:r w:rsidRPr="00276AB7">
        <w:rPr>
          <w:sz w:val="16"/>
        </w:rPr>
        <w:t xml:space="preserve"> they write. “</w:t>
      </w:r>
      <w:r w:rsidRPr="00276AB7">
        <w:rPr>
          <w:rStyle w:val="StyleUnderline"/>
          <w:highlight w:val="yellow"/>
        </w:rPr>
        <w:t>Should the U.S. Congress decide it must unilaterally seek to add even more burdens now on this complicated and critical process, it is unlikely that the goals of our negotiations can be achieved</w:t>
      </w:r>
      <w:r w:rsidRPr="00276AB7">
        <w:rPr>
          <w:sz w:val="16"/>
        </w:rPr>
        <w:t xml:space="preserve">,” they write, warning that “our other negotiating partners (UK, France, Germany, Russia, and China) would be displeased and would conclude that the US is no longer proceeding in good faith in accord with the Joint Plan of Action. </w:t>
      </w:r>
      <w:r w:rsidRPr="00276AB7">
        <w:rPr>
          <w:rStyle w:val="StyleUnderline"/>
          <w:highlight w:val="yellow"/>
        </w:rPr>
        <w:t>This bill could lead to an unraveling of the sanctions regime that the U.S. and its partners have so patiently built.”</w:t>
      </w:r>
    </w:p>
    <w:p w:rsidR="00263F94" w:rsidRDefault="00263F94" w:rsidP="00263F94">
      <w:pPr>
        <w:pStyle w:val="Heading4"/>
      </w:pPr>
      <w:r>
        <w:t>(--) The status quo is the best of both worlds—maintains the stick of sanctions while not empowering the hardliners in Iran:</w:t>
      </w:r>
    </w:p>
    <w:p w:rsidR="00263F94" w:rsidRDefault="00263F94" w:rsidP="00263F94">
      <w:pPr>
        <w:ind w:left="720"/>
      </w:pPr>
      <w:r>
        <w:t xml:space="preserve">BRADLEY </w:t>
      </w:r>
      <w:r w:rsidRPr="00D8444B">
        <w:rPr>
          <w:rStyle w:val="Style13ptBold"/>
        </w:rPr>
        <w:t>KLAPPER, 1/9/2014</w:t>
      </w:r>
      <w:r>
        <w:t xml:space="preserve"> (staff writer, “Obama, Congress Locked in Iran Sanctions Dispute,”  http://abcnews.go.com/Politics/wireStory/obama-congress-locked-iran-sanctions-dispute-21471744?singlePage=true, Accessed 1/22/2014, rwg)</w:t>
      </w:r>
    </w:p>
    <w:p w:rsidR="00263F94" w:rsidRDefault="00263F94" w:rsidP="00263F94">
      <w:pPr>
        <w:rPr>
          <w:sz w:val="16"/>
        </w:rPr>
      </w:pPr>
      <w:r w:rsidRPr="00D8444B">
        <w:rPr>
          <w:sz w:val="16"/>
        </w:rPr>
        <w:t xml:space="preserve">TIMING: </w:t>
      </w:r>
      <w:r w:rsidRPr="00D8444B">
        <w:rPr>
          <w:rStyle w:val="StyleUnderline"/>
          <w:highlight w:val="yellow"/>
        </w:rPr>
        <w:t xml:space="preserve">The Obama administration says the point of sanctions was to pressure Iran into negotiating limits on its nuclear program. </w:t>
      </w:r>
      <w:r w:rsidRPr="00D8444B">
        <w:rPr>
          <w:rStyle w:val="Emphasis"/>
          <w:highlight w:val="yellow"/>
        </w:rPr>
        <w:t>Now that Iran is doing that</w:t>
      </w:r>
      <w:r w:rsidRPr="00D8444B">
        <w:rPr>
          <w:rStyle w:val="StyleUnderline"/>
          <w:highlight w:val="yellow"/>
        </w:rPr>
        <w:t xml:space="preserve">, U.S. officials say fresh sanctions are pointless and </w:t>
      </w:r>
      <w:r w:rsidRPr="00D8444B">
        <w:rPr>
          <w:rStyle w:val="Emphasis"/>
          <w:highlight w:val="yellow"/>
        </w:rPr>
        <w:t>perhaps counterproductive</w:t>
      </w:r>
      <w:r w:rsidRPr="00D8444B">
        <w:rPr>
          <w:sz w:val="16"/>
        </w:rPr>
        <w:t xml:space="preserve"> as the world tests Iran. </w:t>
      </w:r>
      <w:r w:rsidRPr="00D8444B">
        <w:rPr>
          <w:rStyle w:val="StyleUnderline"/>
          <w:highlight w:val="yellow"/>
        </w:rPr>
        <w:t>Congress, they warn, is providing ammunition to Iranian hardliners who want to undermine Rouhani's more moderate approach. Billions of dollars in U.S. sanctions remain in force already. And if Iran cheats or diplomacy fails, more sanctions could always come then. "There is no need for new sanctions legislation, not yet</w:t>
      </w:r>
      <w:r w:rsidRPr="00D8444B">
        <w:rPr>
          <w:sz w:val="16"/>
        </w:rPr>
        <w:t>," Obama said at his year-end news conference.</w:t>
      </w:r>
    </w:p>
    <w:p w:rsidR="00263F94" w:rsidRDefault="00263F94" w:rsidP="00263F94">
      <w:pPr>
        <w:spacing w:after="200" w:line="276" w:lineRule="auto"/>
        <w:rPr>
          <w:sz w:val="16"/>
        </w:rPr>
      </w:pPr>
      <w:r>
        <w:rPr>
          <w:sz w:val="16"/>
        </w:rPr>
        <w:br w:type="page"/>
      </w:r>
    </w:p>
    <w:p w:rsidR="00263F94" w:rsidRDefault="00263F94" w:rsidP="00263F94">
      <w:pPr>
        <w:pStyle w:val="Heading4"/>
      </w:pPr>
      <w:r>
        <w:t>(--) Their sanctions good literature mis-reads the current political situation in Iran:</w:t>
      </w:r>
    </w:p>
    <w:p w:rsidR="00263F94" w:rsidRDefault="00263F94" w:rsidP="00263F94">
      <w:pPr>
        <w:ind w:left="720"/>
      </w:pPr>
      <w:r>
        <w:t xml:space="preserve">Colin H. </w:t>
      </w:r>
      <w:r w:rsidRPr="005F3073">
        <w:rPr>
          <w:rStyle w:val="Style13ptBold"/>
        </w:rPr>
        <w:t>Kahl, 12/31/2013</w:t>
      </w:r>
      <w:r>
        <w:t xml:space="preserve"> (former NDT finalist, </w:t>
      </w:r>
      <w:r w:rsidRPr="00143C05">
        <w:t>associate professor in Georgetown University’s Edmund A. Walsh School of Foreign Service</w:t>
      </w:r>
      <w:r>
        <w:t>, “The Danger of New Iran Sanctions,”</w:t>
      </w:r>
    </w:p>
    <w:p w:rsidR="00263F94" w:rsidRDefault="00263F94" w:rsidP="00263F94">
      <w:pPr>
        <w:ind w:left="720"/>
      </w:pPr>
      <w:r>
        <w:t>http://nationalinterest.org/commentary/the-danger-new-iran-sanctions-9651, Accessed 1/22/2014, rwg)</w:t>
      </w:r>
    </w:p>
    <w:p w:rsidR="00263F94" w:rsidRDefault="00263F94" w:rsidP="00263F94">
      <w:pPr>
        <w:rPr>
          <w:sz w:val="16"/>
        </w:rPr>
      </w:pPr>
      <w:r w:rsidRPr="00AC0293">
        <w:rPr>
          <w:rStyle w:val="StyleUnderline"/>
          <w:highlight w:val="yellow"/>
        </w:rPr>
        <w:t>Sanctions hawks disagree, arguing that the legislation will enable, not thwart, diplomatic progress</w:t>
      </w:r>
      <w:r w:rsidRPr="00AC0293">
        <w:rPr>
          <w:sz w:val="16"/>
        </w:rPr>
        <w:t xml:space="preserve">. “Current sanctions brought Iran to the negotiating table,” Senator Robert Menendez, the bill’s leading champion, contends, “and a credible threat of future sanctions will require Iran to cooperate and act in good faith at the negotiating table.” </w:t>
      </w:r>
      <w:r w:rsidRPr="00AC0293">
        <w:rPr>
          <w:rStyle w:val="StyleUnderline"/>
          <w:highlight w:val="yellow"/>
        </w:rPr>
        <w:t xml:space="preserve">But this logic badly misreads the historical effect of sanctions on Iranian behavior and under-appreciates the role played by Iran’s fractious domestic politics. A careful look at Iranian actions over the past decade suggests that economic pressure has sometimes been effective, but only when it aligns with particular Iranian political dynamics and policy preferences. And once domestic Iranian politics are factored in, the lesson for today’s sanctions debate is clear: the threat of additional sanctions, at this critical juncture, could </w:t>
      </w:r>
      <w:r w:rsidRPr="00AC0293">
        <w:rPr>
          <w:rStyle w:val="Emphasis"/>
          <w:highlight w:val="yellow"/>
        </w:rPr>
        <w:t>derail negotiations</w:t>
      </w:r>
      <w:r w:rsidRPr="00AC0293">
        <w:rPr>
          <w:rStyle w:val="StyleUnderline"/>
          <w:highlight w:val="yellow"/>
        </w:rPr>
        <w:t xml:space="preserve"> toward a peaceful solution.</w:t>
      </w:r>
      <w:r w:rsidRPr="00AC0293">
        <w:rPr>
          <w:sz w:val="16"/>
        </w:rPr>
        <w:t>In the fall of 2003, under Iran’s reformist president Mohammad Khatami and his lead nuclear negotiator, national-security adviser Hassan Rouhani, the so-called E-3 (Britain, France, and Germany) persuaded Tehran to voluntarily suspend its uranium enrichment activities. Iran also agreed to implement the Nuclear Non-Proliferation Treaty Additional Protocol, allowing International Atomic Energy Agency (IAEA) inspectors more expansive access to Iranian nuclear facilities. According to the 2007 U.S. National Intelligence Estimate and a November 2011 IAEA report, the Iranian regime previously halted its organized effort to design a nuclear warhead. François Nicoullaud, the French ambassador to Iran during this period, suggested that Rouhani may have played a key role in convincing Supreme Leader Ayatollah Ali Khamenei to order the halt to Iran’s weaponization work.</w:t>
      </w:r>
    </w:p>
    <w:p w:rsidR="00263F94" w:rsidRPr="00FC6570" w:rsidRDefault="00263F94" w:rsidP="00263F94">
      <w:pPr>
        <w:pStyle w:val="Heading4"/>
        <w:rPr>
          <w:rStyle w:val="StyleUnderline"/>
          <w:szCs w:val="26"/>
        </w:rPr>
      </w:pPr>
      <w:r w:rsidRPr="00FC6570">
        <w:rPr>
          <w:rStyle w:val="StyleUnderline"/>
          <w:szCs w:val="26"/>
        </w:rPr>
        <w:t>(--) New sanctions won’t cause Iran to capitulate:</w:t>
      </w:r>
    </w:p>
    <w:p w:rsidR="00263F94" w:rsidRDefault="00263F94" w:rsidP="00263F94">
      <w:pPr>
        <w:ind w:left="720"/>
        <w:rPr>
          <w:rStyle w:val="StyleUnderline"/>
          <w:b/>
        </w:rPr>
      </w:pPr>
      <w:r w:rsidRPr="004D2DA3">
        <w:rPr>
          <w:rStyle w:val="StyleUnderline"/>
        </w:rPr>
        <w:t xml:space="preserve">Alireza </w:t>
      </w:r>
      <w:r w:rsidRPr="004D2DA3">
        <w:rPr>
          <w:rStyle w:val="Style13ptBold"/>
        </w:rPr>
        <w:t>Nader, 1/23/2014</w:t>
      </w:r>
      <w:r>
        <w:rPr>
          <w:rStyle w:val="StyleUnderline"/>
        </w:rPr>
        <w:t xml:space="preserve"> (</w:t>
      </w:r>
      <w:r w:rsidRPr="004D2DA3">
        <w:rPr>
          <w:rStyle w:val="StyleUnderline"/>
        </w:rPr>
        <w:t>senior international policy analyst at the nonprofit, nonpartisan R</w:t>
      </w:r>
      <w:r>
        <w:rPr>
          <w:rStyle w:val="StyleUnderline"/>
        </w:rPr>
        <w:t>AND Corporation, “</w:t>
      </w:r>
      <w:r w:rsidRPr="004D2DA3">
        <w:rPr>
          <w:rStyle w:val="StyleUnderline"/>
        </w:rPr>
        <w:t>Why N</w:t>
      </w:r>
      <w:r>
        <w:rPr>
          <w:rStyle w:val="StyleUnderline"/>
        </w:rPr>
        <w:t xml:space="preserve">ew Sanctions on Iran Won't Work,” </w:t>
      </w:r>
      <w:r w:rsidRPr="004D2DA3">
        <w:rPr>
          <w:rStyle w:val="StyleUnderline"/>
        </w:rPr>
        <w:t>http://nationalinterest.org/commentary/why-new-sanctions-iran-wont-work-9753</w:t>
      </w:r>
      <w:r>
        <w:rPr>
          <w:rStyle w:val="StyleUnderline"/>
        </w:rPr>
        <w:t>, Accessed 1/22/2014, rwg)</w:t>
      </w:r>
    </w:p>
    <w:p w:rsidR="00263F94" w:rsidRPr="004B4E29" w:rsidRDefault="00263F94" w:rsidP="00263F94">
      <w:pPr>
        <w:rPr>
          <w:rStyle w:val="StyleUnderline"/>
          <w:b/>
          <w:sz w:val="16"/>
        </w:rPr>
      </w:pPr>
      <w:r w:rsidRPr="004B4E29">
        <w:rPr>
          <w:rStyle w:val="StyleUnderline"/>
          <w:highlight w:val="yellow"/>
        </w:rPr>
        <w:t>Supporters of more sanctions may assume that Iran is on its knees, and that only a bit more tightening of the screws could lead Khamenei and company to cry “uncle.” And perhaps the Iranian regime would then agree to dismantle its entire program, the prosanctions crowd reasons</w:t>
      </w:r>
      <w:r w:rsidRPr="004B4E29">
        <w:rPr>
          <w:rStyle w:val="StyleUnderline"/>
          <w:sz w:val="16"/>
        </w:rPr>
        <w:t xml:space="preserve">. Some may also assume that added sanctions will change Iran’s behavior – including its support of terrorist groups like Hezbollah – in tandem with resolving the nuclear issue. </w:t>
      </w:r>
      <w:r w:rsidRPr="004B4E29">
        <w:rPr>
          <w:rStyle w:val="StyleUnderline"/>
          <w:highlight w:val="yellow"/>
        </w:rPr>
        <w:t>But while the Iranian regime is under great pressure, it is nowhere near collapse. Oil exports may be down and inflation up, but the economic system in Iran still functions, albeit poorly. And it was not just sanctions that damaged Iran’s economy; former president Mahmoud Ahmadinejad’s inept management was also to blame</w:t>
      </w:r>
      <w:r w:rsidRPr="004B4E29">
        <w:rPr>
          <w:rStyle w:val="StyleUnderline"/>
          <w:sz w:val="16"/>
        </w:rPr>
        <w:t>.</w:t>
      </w:r>
    </w:p>
    <w:p w:rsidR="00263F94" w:rsidRPr="00AC0293" w:rsidRDefault="00263F94" w:rsidP="00263F94">
      <w:pPr>
        <w:rPr>
          <w:sz w:val="16"/>
        </w:rPr>
      </w:pPr>
    </w:p>
    <w:p w:rsidR="00263F94" w:rsidRDefault="00263F94" w:rsidP="00263F94">
      <w:pPr>
        <w:pStyle w:val="Heading4"/>
      </w:pPr>
      <w:r>
        <w:t>(--) More pressure/more concessions linkage is false:</w:t>
      </w:r>
    </w:p>
    <w:p w:rsidR="00263F94" w:rsidRDefault="00263F94" w:rsidP="00263F94">
      <w:pPr>
        <w:ind w:left="720"/>
      </w:pPr>
      <w:r>
        <w:t xml:space="preserve">Colin H. </w:t>
      </w:r>
      <w:r w:rsidRPr="005F3073">
        <w:rPr>
          <w:rStyle w:val="Style13ptBold"/>
        </w:rPr>
        <w:t>Kahl, 12/31/2013</w:t>
      </w:r>
      <w:r>
        <w:t xml:space="preserve"> (former NDT finalist, </w:t>
      </w:r>
      <w:r w:rsidRPr="00143C05">
        <w:t>associate professor in Georgetown University’s Edmund A. Walsh School of Foreign Service</w:t>
      </w:r>
      <w:r>
        <w:t>, “The Danger of New Iran Sanctions,”</w:t>
      </w:r>
    </w:p>
    <w:p w:rsidR="00263F94" w:rsidRDefault="00263F94" w:rsidP="00263F94">
      <w:pPr>
        <w:ind w:left="720"/>
      </w:pPr>
      <w:r>
        <w:t>http://nationalinterest.org/commentary/the-danger-new-iran-sanctions-9651, Accessed 1/22/2014, rwg)</w:t>
      </w:r>
    </w:p>
    <w:p w:rsidR="00263F94" w:rsidRPr="00AC0293" w:rsidRDefault="00263F94" w:rsidP="00263F94">
      <w:pPr>
        <w:rPr>
          <w:sz w:val="16"/>
        </w:rPr>
      </w:pPr>
      <w:r w:rsidRPr="00AC0293">
        <w:rPr>
          <w:rStyle w:val="StyleUnderline"/>
          <w:highlight w:val="yellow"/>
        </w:rPr>
        <w:t>Iran’s behavior over the last decade clearly shows that there is no inevitable or linear causal relationship between applying “more pressure” and obtaining “more concessions,” as many sanctions advocates claim. Sometimes, as was the case in the 2003-2005 period, the threat of sanctions motivated nuclear compromise; but at other times (2006 to mid-2013), the actual imposition of sanctions appeared to have the opposite effect.</w:t>
      </w:r>
      <w:r w:rsidRPr="00AC0293">
        <w:rPr>
          <w:sz w:val="16"/>
        </w:rPr>
        <w:t xml:space="preserve"> There is little doubt that the economic deprivations produced by crippling sanctions—worsened by profound mismanagement under Ahmadinejad—compounded popular dissatisfaction with the regime and played a role in Rouhani’s recent election. And sanctions certainly influenced the Iranian regime’s apparent willingness to move toward nuclear accommodation in Geneva. But there is also little doubt that had Jalili become president, as some Western analysts predicted, Tehran’s nuclear intransigence would have continued despite the same level of economic hardship. </w:t>
      </w:r>
      <w:r w:rsidRPr="00AC0293">
        <w:rPr>
          <w:rStyle w:val="StyleUnderline"/>
          <w:highlight w:val="yellow"/>
        </w:rPr>
        <w:t>History thus suggests that external economic pressure matters, but the balance of domestic political forces in Iran matters at least as much—and it is the interaction between the two that matters most of all.</w:t>
      </w:r>
      <w:r w:rsidRPr="00AC0293">
        <w:rPr>
          <w:rStyle w:val="StyleUnderline"/>
        </w:rPr>
        <w:t xml:space="preserve"> </w:t>
      </w:r>
      <w:r w:rsidRPr="00AC0293">
        <w:rPr>
          <w:sz w:val="16"/>
        </w:rPr>
        <w:t>The Islamic Republic's authoritarian political system is not nearly as static or monolithic as many casual observers assume. Rather, it is an arena for contestation between competing political actors and interests—and the winners of these battles can have considerable influence over the ultimate course Iran takes. To be sure, Supreme Leader Khamenei is the most powerful actor in the Iranian government, and he is the ultimate decider on the nuclear issue. But he is not omnipotent or unmovable. More often than not, Khamenei stays above the political fray, waiting to weigh in on controversial decisions until he has assessed the domestic power balance and the direction the political winds are blowing.</w:t>
      </w:r>
    </w:p>
    <w:p w:rsidR="00263F94" w:rsidRDefault="00263F94" w:rsidP="00263F94">
      <w:pPr>
        <w:pStyle w:val="Heading4"/>
      </w:pPr>
      <w:r>
        <w:t>(--) Evidence Filter:  Their evidence is from neo-conservative hacks—trust the factual view of the Geneva accord:</w:t>
      </w:r>
    </w:p>
    <w:p w:rsidR="00263F94" w:rsidRPr="00183109" w:rsidRDefault="00263F94" w:rsidP="00263F94">
      <w:pPr>
        <w:ind w:left="720"/>
      </w:pPr>
      <w:r w:rsidRPr="00183109">
        <w:t xml:space="preserve">Shemuel </w:t>
      </w:r>
      <w:r w:rsidRPr="00183109">
        <w:rPr>
          <w:rStyle w:val="Style13ptBold"/>
        </w:rPr>
        <w:t>Meir, 12/22/2013</w:t>
      </w:r>
      <w:r w:rsidRPr="00183109">
        <w:t xml:space="preserve"> (associate researcher at the Jaffee Center, “An important year for Iran nuclear talks: What Israel got wrong,” </w:t>
      </w:r>
    </w:p>
    <w:p w:rsidR="00263F94" w:rsidRDefault="00263F94" w:rsidP="00263F94">
      <w:pPr>
        <w:ind w:left="720"/>
      </w:pPr>
      <w:r w:rsidRPr="00183109">
        <w:t>http://972mag.com/the-nuclear-deal-with-iran-what-really-happened-in-geneva/84149/, Accessed 1/22/2014, rwg)</w:t>
      </w:r>
    </w:p>
    <w:p w:rsidR="00263F94" w:rsidRDefault="00263F94" w:rsidP="00263F94">
      <w:pPr>
        <w:pStyle w:val="Heading4"/>
        <w:rPr>
          <w:rStyle w:val="StyleUnderline"/>
          <w:b w:val="0"/>
        </w:rPr>
      </w:pPr>
      <w:r w:rsidRPr="00183109">
        <w:rPr>
          <w:rFonts w:eastAsiaTheme="minorHAnsi" w:cs="Calibri"/>
          <w:sz w:val="16"/>
        </w:rPr>
        <w:t xml:space="preserve">The Prime Minister’s Office (PMO) and the security establishment dictated the tone of the public discourse that followed. </w:t>
      </w:r>
      <w:r w:rsidRPr="00183109">
        <w:rPr>
          <w:rStyle w:val="StyleUnderline"/>
          <w:highlight w:val="yellow"/>
        </w:rPr>
        <w:t>From the PMO’s overreaction (“a bad deal”) and the majority of editorial columns appearing in Israeli newspapers, it appeared that Iran would not even for a moment stop its race to a nuclear bomb, and that Israel has been abandoned. All the spins and the incorrect interpretations have obscured the facts of what really happened in Geneva. The Israeli discourse has seen an overwhelming use of metaphors –</w:t>
      </w:r>
      <w:r w:rsidRPr="00183109">
        <w:rPr>
          <w:rFonts w:eastAsiaTheme="minorHAnsi" w:cs="Calibri"/>
          <w:sz w:val="16"/>
        </w:rPr>
        <w:t xml:space="preserve"> “Munich 1938” “existential threat”, “the centrifuges keep spinning,” “it is all tactics and Iran is dragging its feet” – </w:t>
      </w:r>
      <w:r w:rsidRPr="00183109">
        <w:rPr>
          <w:rStyle w:val="StyleUnderline"/>
          <w:highlight w:val="yellow"/>
        </w:rPr>
        <w:t>rather than facts and the media has taken to using headlines from the field of nuclear strategy and technology unaccompanied by accurate explanations or contexts.</w:t>
      </w:r>
    </w:p>
    <w:p w:rsidR="00263F94" w:rsidRDefault="00263F94" w:rsidP="00263F94">
      <w:pPr>
        <w:pStyle w:val="Heading4"/>
      </w:pPr>
      <w:r>
        <w:t>(--) New sanctions jeopardize any final deal with Iran:</w:t>
      </w:r>
    </w:p>
    <w:p w:rsidR="00263F94" w:rsidRPr="00D96DF9" w:rsidRDefault="00263F94" w:rsidP="00263F94">
      <w:pPr>
        <w:ind w:left="720"/>
      </w:pPr>
      <w:r w:rsidRPr="00D96DF9">
        <w:t xml:space="preserve">Ben </w:t>
      </w:r>
      <w:r w:rsidRPr="00D96DF9">
        <w:rPr>
          <w:rStyle w:val="Style13ptBold"/>
        </w:rPr>
        <w:t>Armbruster, 1/6/2014</w:t>
      </w:r>
      <w:r>
        <w:t xml:space="preserve"> (staff writer, “</w:t>
      </w:r>
      <w:r w:rsidRPr="00D96DF9">
        <w:t>Security Experts Ask Senators T</w:t>
      </w:r>
      <w:r>
        <w:t xml:space="preserve">o Pull Back Iran Sanctions Bill,”  </w:t>
      </w:r>
      <w:r w:rsidRPr="00D96DF9">
        <w:t>http://thinkprogress.org/security/2014/01/06/3122551/crocker-experts-senate-iran-sanctions-bill/</w:t>
      </w:r>
      <w:r>
        <w:t>, Accessed 1/22/2014, rwg)</w:t>
      </w:r>
    </w:p>
    <w:p w:rsidR="00263F94" w:rsidRDefault="00263F94" w:rsidP="00263F94">
      <w:r w:rsidRPr="00276AB7">
        <w:rPr>
          <w:rStyle w:val="StyleUnderline"/>
          <w:highlight w:val="yellow"/>
        </w:rPr>
        <w:t>The interim agreement reached between Iran, the U.S. and its international partners in Geneva last November significantly reined in Iran’s nuclear program in exchange for modest sanctions relief</w:t>
      </w:r>
      <w:r w:rsidRPr="00D96DF9">
        <w:t xml:space="preserve"> (most polls show that Americans support this first step deal). </w:t>
      </w:r>
      <w:r w:rsidRPr="00276AB7">
        <w:rPr>
          <w:rStyle w:val="StyleUnderline"/>
          <w:highlight w:val="yellow"/>
        </w:rPr>
        <w:t>But Obama administration officials and Iran experts believe that passing new sanctions on Iran now</w:t>
      </w:r>
      <w:r w:rsidRPr="00D96DF9">
        <w:t xml:space="preserve"> — even those with a delayed trigger as the Menendez-Kirk bill mandates — </w:t>
      </w:r>
      <w:r w:rsidRPr="00276AB7">
        <w:rPr>
          <w:rStyle w:val="StyleUnderline"/>
          <w:highlight w:val="yellow"/>
        </w:rPr>
        <w:t xml:space="preserve">would violate the terms of Geneva’s Joint Plan of Action, thus </w:t>
      </w:r>
      <w:r w:rsidRPr="00276AB7">
        <w:rPr>
          <w:rStyle w:val="Emphasis"/>
          <w:highlight w:val="yellow"/>
        </w:rPr>
        <w:t>jeopardizing any final deal with Iran.</w:t>
      </w:r>
    </w:p>
    <w:p w:rsidR="00263F94" w:rsidRDefault="00263F94" w:rsidP="00263F94">
      <w:pPr>
        <w:pStyle w:val="Heading4"/>
      </w:pPr>
      <w:r>
        <w:t>(--) Sanctions relief key to solving Iranian proliferation—sanctions alone are ineffective:</w:t>
      </w:r>
    </w:p>
    <w:p w:rsidR="00263F94" w:rsidRPr="002B1684" w:rsidRDefault="00263F94" w:rsidP="00263F94">
      <w:pPr>
        <w:ind w:left="720"/>
      </w:pPr>
      <w:r>
        <w:t xml:space="preserve">Laicie </w:t>
      </w:r>
      <w:r w:rsidRPr="002B1684">
        <w:rPr>
          <w:rStyle w:val="Style13ptBold"/>
        </w:rPr>
        <w:t>Heeley,</w:t>
      </w:r>
      <w:r>
        <w:t xml:space="preserve"> 6/3/20</w:t>
      </w:r>
      <w:r w:rsidRPr="002B1684">
        <w:rPr>
          <w:rStyle w:val="Style13ptBold"/>
        </w:rPr>
        <w:t>13</w:t>
      </w:r>
      <w:r>
        <w:t xml:space="preserve"> (Center for Arms Control and Nonproliferation, “Are Sanctions on Iran Working?” </w:t>
      </w:r>
      <w:hyperlink r:id="rId131" w:history="1">
        <w:r w:rsidRPr="007942FB">
          <w:rPr>
            <w:rStyle w:val="Hyperlink"/>
          </w:rPr>
          <w:t>http://armscontrolcenter.org/assets/pdfs/REPORT_-_Are_Sanctions_On_Iran_Working_-_June_3.pdf</w:t>
        </w:r>
      </w:hyperlink>
      <w:r>
        <w:t>, Accessed 10/16/2013, rwg)</w:t>
      </w:r>
    </w:p>
    <w:p w:rsidR="00263F94" w:rsidRPr="002B1684" w:rsidRDefault="00263F94" w:rsidP="00263F94">
      <w:pPr>
        <w:rPr>
          <w:sz w:val="16"/>
        </w:rPr>
      </w:pPr>
      <w:r w:rsidRPr="002B1684">
        <w:rPr>
          <w:rStyle w:val="StyleUnderline"/>
          <w:highlight w:val="yellow"/>
        </w:rPr>
        <w:t>Iran has continued to defy international demands, but has exhibited some openness to a</w:t>
      </w:r>
      <w:r w:rsidRPr="002B1684">
        <w:rPr>
          <w:rStyle w:val="StyleUnderline"/>
          <w:sz w:val="12"/>
          <w:highlight w:val="yellow"/>
        </w:rPr>
        <w:t>¶</w:t>
      </w:r>
      <w:r w:rsidRPr="002B1684">
        <w:rPr>
          <w:rStyle w:val="StyleUnderline"/>
          <w:highlight w:val="yellow"/>
        </w:rPr>
        <w:t xml:space="preserve"> negotiated compromise that includes sanctions relief.</w:t>
      </w:r>
      <w:r w:rsidRPr="002B1684">
        <w:rPr>
          <w:rStyle w:val="StyleUnderline"/>
          <w:sz w:val="12"/>
          <w:highlight w:val="yellow"/>
        </w:rPr>
        <w:t>¶</w:t>
      </w:r>
      <w:r w:rsidRPr="002B1684">
        <w:rPr>
          <w:rStyle w:val="StyleUnderline"/>
          <w:highlight w:val="yellow"/>
        </w:rPr>
        <w:t xml:space="preserve"> Iran has not</w:t>
      </w:r>
      <w:r w:rsidRPr="002B1684">
        <w:rPr>
          <w:rStyle w:val="StyleUnderline"/>
          <w:sz w:val="12"/>
          <w:highlight w:val="yellow"/>
        </w:rPr>
        <w:t>¶</w:t>
      </w:r>
      <w:r w:rsidRPr="002B1684">
        <w:rPr>
          <w:rStyle w:val="StyleUnderline"/>
          <w:highlight w:val="yellow"/>
        </w:rPr>
        <w:t xml:space="preserve"> yet</w:t>
      </w:r>
      <w:r w:rsidRPr="002B1684">
        <w:rPr>
          <w:rStyle w:val="StyleUnderline"/>
          <w:sz w:val="12"/>
          <w:highlight w:val="yellow"/>
        </w:rPr>
        <w:t>¶</w:t>
      </w:r>
      <w:r w:rsidRPr="002B1684">
        <w:rPr>
          <w:rStyle w:val="StyleUnderline"/>
          <w:highlight w:val="yellow"/>
        </w:rPr>
        <w:t xml:space="preserve"> halted its nuclear program</w:t>
      </w:r>
      <w:r w:rsidRPr="002B1684">
        <w:rPr>
          <w:sz w:val="12"/>
        </w:rPr>
        <w:t>¶</w:t>
      </w:r>
      <w:r w:rsidRPr="002B1684">
        <w:rPr>
          <w:sz w:val="16"/>
        </w:rPr>
        <w:t xml:space="preserve"> or agreed to a compromise, </w:t>
      </w:r>
      <w:r w:rsidRPr="002B1684">
        <w:rPr>
          <w:rStyle w:val="StyleUnderline"/>
          <w:highlight w:val="yellow"/>
        </w:rPr>
        <w:t>but there are some indicati</w:t>
      </w:r>
      <w:r w:rsidRPr="002B1684">
        <w:rPr>
          <w:rStyle w:val="StyleUnderline"/>
          <w:sz w:val="12"/>
          <w:highlight w:val="yellow"/>
        </w:rPr>
        <w:t>¶</w:t>
      </w:r>
      <w:r w:rsidRPr="002B1684">
        <w:rPr>
          <w:rStyle w:val="StyleUnderline"/>
          <w:highlight w:val="yellow"/>
        </w:rPr>
        <w:t xml:space="preserve"> ons that</w:t>
      </w:r>
      <w:r w:rsidRPr="002B1684">
        <w:rPr>
          <w:rStyle w:val="StyleUnderline"/>
          <w:sz w:val="12"/>
          <w:highlight w:val="yellow"/>
        </w:rPr>
        <w:t>¶</w:t>
      </w:r>
      <w:r w:rsidRPr="002B1684">
        <w:rPr>
          <w:rStyle w:val="StyleUnderline"/>
          <w:highlight w:val="yellow"/>
        </w:rPr>
        <w:t xml:space="preserve"> it is</w:t>
      </w:r>
      <w:r w:rsidRPr="002B1684">
        <w:rPr>
          <w:rStyle w:val="StyleUnderline"/>
          <w:sz w:val="12"/>
          <w:highlight w:val="yellow"/>
        </w:rPr>
        <w:t>¶</w:t>
      </w:r>
      <w:r w:rsidRPr="002B1684">
        <w:rPr>
          <w:rStyle w:val="StyleUnderline"/>
          <w:highlight w:val="yellow"/>
        </w:rPr>
        <w:t xml:space="preserve"> becoming more open to doing so. Iranian officials have signaled that they</w:t>
      </w:r>
      <w:r w:rsidRPr="002B1684">
        <w:rPr>
          <w:rStyle w:val="StyleUnderline"/>
          <w:sz w:val="12"/>
          <w:highlight w:val="yellow"/>
        </w:rPr>
        <w:t>¶</w:t>
      </w:r>
      <w:r w:rsidRPr="002B1684">
        <w:rPr>
          <w:rStyle w:val="StyleUnderline"/>
          <w:highlight w:val="yellow"/>
        </w:rPr>
        <w:t xml:space="preserve"> could</w:t>
      </w:r>
      <w:r w:rsidRPr="002B1684">
        <w:rPr>
          <w:rStyle w:val="StyleUnderline"/>
          <w:sz w:val="12"/>
          <w:highlight w:val="yellow"/>
        </w:rPr>
        <w:t>¶</w:t>
      </w:r>
      <w:r w:rsidRPr="002B1684">
        <w:rPr>
          <w:rStyle w:val="StyleUnderline"/>
          <w:highlight w:val="yellow"/>
        </w:rPr>
        <w:t xml:space="preserve"> be willing to halt the most problematic parts of</w:t>
      </w:r>
      <w:r w:rsidRPr="002B1684">
        <w:rPr>
          <w:rStyle w:val="StyleUnderline"/>
          <w:sz w:val="12"/>
          <w:highlight w:val="yellow"/>
        </w:rPr>
        <w:t>¶</w:t>
      </w:r>
      <w:r w:rsidRPr="002B1684">
        <w:rPr>
          <w:rStyle w:val="StyleUnderline"/>
          <w:highlight w:val="yellow"/>
        </w:rPr>
        <w:t xml:space="preserve"> their nuclear development, but have emphasized that they require sanctions relief in exchange</w:t>
      </w:r>
      <w:r w:rsidRPr="002B1684">
        <w:rPr>
          <w:sz w:val="16"/>
        </w:rPr>
        <w:t>.</w:t>
      </w:r>
      <w:r w:rsidRPr="002B1684">
        <w:rPr>
          <w:sz w:val="12"/>
        </w:rPr>
        <w:t>¶</w:t>
      </w:r>
      <w:r w:rsidRPr="002B1684">
        <w:rPr>
          <w:sz w:val="16"/>
        </w:rPr>
        <w:t xml:space="preserve"> For sanctions to</w:t>
      </w:r>
      <w:r w:rsidRPr="002B1684">
        <w:rPr>
          <w:sz w:val="12"/>
        </w:rPr>
        <w:t>¶</w:t>
      </w:r>
      <w:r w:rsidRPr="002B1684">
        <w:rPr>
          <w:sz w:val="16"/>
        </w:rPr>
        <w:t xml:space="preserve"> be effective in bringing about this compromise</w:t>
      </w:r>
      <w:r w:rsidRPr="002B1684">
        <w:rPr>
          <w:rStyle w:val="StyleUnderline"/>
          <w:highlight w:val="yellow"/>
        </w:rPr>
        <w:t>, the path to sanctions relief</w:t>
      </w:r>
      <w:r w:rsidRPr="002B1684">
        <w:rPr>
          <w:rStyle w:val="StyleUnderline"/>
          <w:sz w:val="12"/>
          <w:highlight w:val="yellow"/>
        </w:rPr>
        <w:t>¶</w:t>
      </w:r>
      <w:r w:rsidRPr="002B1684">
        <w:rPr>
          <w:rStyle w:val="StyleUnderline"/>
          <w:highlight w:val="yellow"/>
        </w:rPr>
        <w:t xml:space="preserve"> must be much clearer</w:t>
      </w:r>
      <w:r w:rsidRPr="002B1684">
        <w:rPr>
          <w:sz w:val="16"/>
        </w:rPr>
        <w:t>, and the West must be willing to lift sanctions</w:t>
      </w:r>
      <w:r w:rsidRPr="002B1684">
        <w:rPr>
          <w:sz w:val="12"/>
        </w:rPr>
        <w:t>¶</w:t>
      </w:r>
      <w:r w:rsidRPr="002B1684">
        <w:rPr>
          <w:sz w:val="16"/>
        </w:rPr>
        <w:t xml:space="preserve"> step</w:t>
      </w:r>
      <w:r w:rsidRPr="002B1684">
        <w:rPr>
          <w:sz w:val="12"/>
        </w:rPr>
        <w:t>¶</w:t>
      </w:r>
      <w:r w:rsidRPr="002B1684">
        <w:rPr>
          <w:sz w:val="16"/>
        </w:rPr>
        <w:t xml:space="preserve"> -</w:t>
      </w:r>
      <w:r w:rsidRPr="002B1684">
        <w:rPr>
          <w:sz w:val="12"/>
        </w:rPr>
        <w:t>¶</w:t>
      </w:r>
      <w:r w:rsidRPr="002B1684">
        <w:rPr>
          <w:sz w:val="16"/>
        </w:rPr>
        <w:t xml:space="preserve"> by</w:t>
      </w:r>
      <w:r w:rsidRPr="002B1684">
        <w:rPr>
          <w:sz w:val="12"/>
        </w:rPr>
        <w:t>¶</w:t>
      </w:r>
      <w:r w:rsidRPr="002B1684">
        <w:rPr>
          <w:sz w:val="16"/>
        </w:rPr>
        <w:t xml:space="preserve"> -</w:t>
      </w:r>
      <w:r w:rsidRPr="002B1684">
        <w:rPr>
          <w:sz w:val="12"/>
        </w:rPr>
        <w:t>¶</w:t>
      </w:r>
      <w:r w:rsidRPr="002B1684">
        <w:rPr>
          <w:sz w:val="16"/>
        </w:rPr>
        <w:t xml:space="preserve"> step</w:t>
      </w:r>
      <w:r w:rsidRPr="002B1684">
        <w:rPr>
          <w:sz w:val="12"/>
        </w:rPr>
        <w:t>¶</w:t>
      </w:r>
      <w:r w:rsidRPr="002B1684">
        <w:rPr>
          <w:sz w:val="16"/>
        </w:rPr>
        <w:t xml:space="preserve"> .</w:t>
      </w:r>
      <w:r w:rsidRPr="002B1684">
        <w:rPr>
          <w:sz w:val="12"/>
        </w:rPr>
        <w:t>¶</w:t>
      </w:r>
      <w:r w:rsidRPr="002B1684">
        <w:rPr>
          <w:sz w:val="16"/>
        </w:rPr>
        <w:t xml:space="preserve"> The sanctions</w:t>
      </w:r>
      <w:r w:rsidRPr="002B1684">
        <w:rPr>
          <w:sz w:val="12"/>
        </w:rPr>
        <w:t>¶</w:t>
      </w:r>
      <w:r w:rsidRPr="002B1684">
        <w:rPr>
          <w:sz w:val="16"/>
        </w:rPr>
        <w:t xml:space="preserve"> on Iran are a complex, overlapping set of measures that will be difficult to lift</w:t>
      </w:r>
      <w:r w:rsidRPr="002B1684">
        <w:rPr>
          <w:sz w:val="12"/>
        </w:rPr>
        <w:t>¶</w:t>
      </w:r>
      <w:r w:rsidRPr="002B1684">
        <w:rPr>
          <w:sz w:val="16"/>
        </w:rPr>
        <w:t xml:space="preserve"> in the timely,</w:t>
      </w:r>
      <w:r w:rsidRPr="002B1684">
        <w:rPr>
          <w:sz w:val="12"/>
        </w:rPr>
        <w:t>¶</w:t>
      </w:r>
      <w:r w:rsidRPr="002B1684">
        <w:rPr>
          <w:sz w:val="16"/>
        </w:rPr>
        <w:t xml:space="preserve"> sequential way that a compromise would</w:t>
      </w:r>
      <w:r w:rsidRPr="002B1684">
        <w:rPr>
          <w:sz w:val="12"/>
        </w:rPr>
        <w:t>¶</w:t>
      </w:r>
      <w:r w:rsidRPr="002B1684">
        <w:rPr>
          <w:sz w:val="16"/>
        </w:rPr>
        <w:t xml:space="preserve"> require</w:t>
      </w:r>
      <w:r w:rsidRPr="002B1684">
        <w:rPr>
          <w:sz w:val="12"/>
        </w:rPr>
        <w:t>¶</w:t>
      </w:r>
      <w:r w:rsidRPr="002B1684">
        <w:rPr>
          <w:sz w:val="16"/>
        </w:rPr>
        <w:t xml:space="preserve"> . To date, a clear path forward for how sanctions</w:t>
      </w:r>
      <w:r w:rsidRPr="002B1684">
        <w:rPr>
          <w:sz w:val="12"/>
        </w:rPr>
        <w:t>¶</w:t>
      </w:r>
      <w:r w:rsidRPr="002B1684">
        <w:rPr>
          <w:sz w:val="16"/>
        </w:rPr>
        <w:t xml:space="preserve"> will be lifted in exchange for certain concessions by Iran</w:t>
      </w:r>
      <w:r w:rsidRPr="002B1684">
        <w:rPr>
          <w:sz w:val="12"/>
        </w:rPr>
        <w:t>¶</w:t>
      </w:r>
      <w:r w:rsidRPr="002B1684">
        <w:rPr>
          <w:sz w:val="16"/>
        </w:rPr>
        <w:t xml:space="preserve"> apparently</w:t>
      </w:r>
      <w:r w:rsidRPr="002B1684">
        <w:rPr>
          <w:sz w:val="12"/>
        </w:rPr>
        <w:t>¶</w:t>
      </w:r>
      <w:r w:rsidRPr="002B1684">
        <w:rPr>
          <w:sz w:val="16"/>
        </w:rPr>
        <w:t xml:space="preserve"> has not been</w:t>
      </w:r>
      <w:r w:rsidRPr="002B1684">
        <w:rPr>
          <w:sz w:val="12"/>
        </w:rPr>
        <w:t>¶</w:t>
      </w:r>
      <w:r w:rsidRPr="002B1684">
        <w:rPr>
          <w:sz w:val="16"/>
        </w:rPr>
        <w:t xml:space="preserve"> put forth</w:t>
      </w:r>
      <w:r w:rsidRPr="002B1684">
        <w:rPr>
          <w:sz w:val="12"/>
        </w:rPr>
        <w:t>¶</w:t>
      </w:r>
      <w:r w:rsidRPr="002B1684">
        <w:rPr>
          <w:sz w:val="16"/>
        </w:rPr>
        <w:t xml:space="preserve"> . </w:t>
      </w:r>
      <w:r w:rsidRPr="002B1684">
        <w:rPr>
          <w:rStyle w:val="StyleUnderline"/>
          <w:highlight w:val="yellow"/>
        </w:rPr>
        <w:t>The¶ complexity and inflexibility of the existing¶ set¶ of sanctions makes it difficult to credibly use¶ the¶ promise of sanctions relief as a bargaining tool¶ when¶ negotiating with Iran.</w:t>
      </w:r>
    </w:p>
    <w:p w:rsidR="00263F94" w:rsidRDefault="00263F94" w:rsidP="00263F94">
      <w:pPr>
        <w:pStyle w:val="Heading4"/>
      </w:pPr>
      <w:r>
        <w:t>(--) Sanctions only empower the hardliners in Iran:</w:t>
      </w:r>
    </w:p>
    <w:p w:rsidR="00263F94" w:rsidRPr="002B1684" w:rsidRDefault="00263F94" w:rsidP="00263F94">
      <w:pPr>
        <w:ind w:left="720"/>
      </w:pPr>
      <w:r>
        <w:t xml:space="preserve">Laicie </w:t>
      </w:r>
      <w:r w:rsidRPr="002B1684">
        <w:rPr>
          <w:rStyle w:val="Style13ptBold"/>
        </w:rPr>
        <w:t>Heeley,</w:t>
      </w:r>
      <w:r>
        <w:t xml:space="preserve"> 6/3/20</w:t>
      </w:r>
      <w:r w:rsidRPr="002B1684">
        <w:rPr>
          <w:rStyle w:val="Style13ptBold"/>
        </w:rPr>
        <w:t>13</w:t>
      </w:r>
      <w:r>
        <w:t xml:space="preserve"> (Center for Arms Control and Nonproliferation, “Are Sanctions on Iran Working?” </w:t>
      </w:r>
      <w:hyperlink r:id="rId132" w:history="1">
        <w:r w:rsidRPr="007942FB">
          <w:rPr>
            <w:rStyle w:val="Hyperlink"/>
          </w:rPr>
          <w:t>http://armscontrolcenter.org/assets/pdfs/REPORT_-_Are_Sanctions_On_Iran_Working_-_June_3.pdf</w:t>
        </w:r>
      </w:hyperlink>
      <w:r>
        <w:t>, Accessed 10/16/2013, rwg)</w:t>
      </w:r>
    </w:p>
    <w:p w:rsidR="00263F94" w:rsidRDefault="00263F94" w:rsidP="00263F94">
      <w:pPr>
        <w:rPr>
          <w:sz w:val="16"/>
        </w:rPr>
      </w:pPr>
      <w:r w:rsidRPr="002B1684">
        <w:rPr>
          <w:rStyle w:val="StyleUnderline"/>
          <w:highlight w:val="yellow"/>
        </w:rPr>
        <w:t>However, sanctions have had important unintended consequences, including empowering the</w:t>
      </w:r>
      <w:r w:rsidRPr="002B1684">
        <w:rPr>
          <w:rStyle w:val="StyleUnderline"/>
          <w:sz w:val="12"/>
          <w:highlight w:val="yellow"/>
        </w:rPr>
        <w:t>¶</w:t>
      </w:r>
      <w:r w:rsidRPr="002B1684">
        <w:rPr>
          <w:rStyle w:val="StyleUnderline"/>
          <w:highlight w:val="yellow"/>
        </w:rPr>
        <w:t xml:space="preserve"> existing regime, while weakening more moderate, pro</w:t>
      </w:r>
      <w:r w:rsidRPr="002B1684">
        <w:rPr>
          <w:rStyle w:val="StyleUnderline"/>
          <w:sz w:val="12"/>
          <w:highlight w:val="yellow"/>
        </w:rPr>
        <w:t>¶</w:t>
      </w:r>
      <w:r w:rsidRPr="002B1684">
        <w:rPr>
          <w:rStyle w:val="StyleUnderline"/>
          <w:highlight w:val="yellow"/>
        </w:rPr>
        <w:t xml:space="preserve"> -</w:t>
      </w:r>
      <w:r w:rsidRPr="002B1684">
        <w:rPr>
          <w:rStyle w:val="StyleUnderline"/>
          <w:sz w:val="12"/>
          <w:highlight w:val="yellow"/>
        </w:rPr>
        <w:t>¶</w:t>
      </w:r>
      <w:r w:rsidRPr="002B1684">
        <w:rPr>
          <w:rStyle w:val="StyleUnderline"/>
          <w:highlight w:val="yellow"/>
        </w:rPr>
        <w:t xml:space="preserve"> Western Iranians who could be allies of</w:t>
      </w:r>
      <w:r w:rsidRPr="002B1684">
        <w:rPr>
          <w:rStyle w:val="StyleUnderline"/>
          <w:sz w:val="12"/>
          <w:highlight w:val="yellow"/>
        </w:rPr>
        <w:t>¶</w:t>
      </w:r>
      <w:r w:rsidRPr="002B1684">
        <w:rPr>
          <w:rStyle w:val="StyleUnderline"/>
          <w:highlight w:val="yellow"/>
        </w:rPr>
        <w:t xml:space="preserve"> the United States in the future</w:t>
      </w:r>
      <w:r w:rsidRPr="002B1684">
        <w:rPr>
          <w:sz w:val="16"/>
        </w:rPr>
        <w:t>.</w:t>
      </w:r>
      <w:r w:rsidRPr="002B1684">
        <w:rPr>
          <w:sz w:val="12"/>
        </w:rPr>
        <w:t>¶</w:t>
      </w:r>
      <w:r w:rsidRPr="002B1684">
        <w:rPr>
          <w:sz w:val="16"/>
        </w:rPr>
        <w:t xml:space="preserve"> Paradoxically, economic woes have</w:t>
      </w:r>
      <w:r w:rsidRPr="002B1684">
        <w:rPr>
          <w:sz w:val="12"/>
        </w:rPr>
        <w:t>¶</w:t>
      </w:r>
      <w:r w:rsidRPr="002B1684">
        <w:rPr>
          <w:sz w:val="16"/>
        </w:rPr>
        <w:t xml:space="preserve"> allowed the government to</w:t>
      </w:r>
      <w:r w:rsidRPr="002B1684">
        <w:rPr>
          <w:sz w:val="12"/>
        </w:rPr>
        <w:t>¶</w:t>
      </w:r>
      <w:r w:rsidRPr="002B1684">
        <w:rPr>
          <w:sz w:val="16"/>
        </w:rPr>
        <w:t xml:space="preserve"> take</w:t>
      </w:r>
      <w:r w:rsidRPr="002B1684">
        <w:rPr>
          <w:sz w:val="12"/>
        </w:rPr>
        <w:t>¶</w:t>
      </w:r>
      <w:r w:rsidRPr="002B1684">
        <w:rPr>
          <w:sz w:val="16"/>
        </w:rPr>
        <w:t xml:space="preserve"> greater</w:t>
      </w:r>
      <w:r w:rsidRPr="002B1684">
        <w:rPr>
          <w:sz w:val="12"/>
        </w:rPr>
        <w:t>¶</w:t>
      </w:r>
      <w:r w:rsidRPr="002B1684">
        <w:rPr>
          <w:sz w:val="16"/>
        </w:rPr>
        <w:t xml:space="preserve"> control over the economy, and to use patronage, favors, and other methods to shield</w:t>
      </w:r>
      <w:r w:rsidRPr="002B1684">
        <w:rPr>
          <w:sz w:val="12"/>
        </w:rPr>
        <w:t>¶</w:t>
      </w:r>
      <w:r w:rsidRPr="002B1684">
        <w:rPr>
          <w:sz w:val="16"/>
        </w:rPr>
        <w:t xml:space="preserve"> regime allies</w:t>
      </w:r>
      <w:r w:rsidRPr="002B1684">
        <w:rPr>
          <w:sz w:val="12"/>
        </w:rPr>
        <w:t>¶</w:t>
      </w:r>
      <w:r w:rsidRPr="002B1684">
        <w:rPr>
          <w:sz w:val="16"/>
        </w:rPr>
        <w:t xml:space="preserve"> from the pain of sanctions. On the other hand, </w:t>
      </w:r>
      <w:r w:rsidRPr="002B1684">
        <w:rPr>
          <w:rStyle w:val="StyleUnderline"/>
          <w:highlight w:val="yellow"/>
        </w:rPr>
        <w:t>those hit hardest by the sanctions</w:t>
      </w:r>
      <w:r w:rsidRPr="002B1684">
        <w:rPr>
          <w:rStyle w:val="StyleUnderline"/>
          <w:sz w:val="12"/>
          <w:highlight w:val="yellow"/>
        </w:rPr>
        <w:t>¶</w:t>
      </w:r>
      <w:r w:rsidRPr="002B1684">
        <w:rPr>
          <w:rStyle w:val="StyleUnderline"/>
          <w:highlight w:val="yellow"/>
        </w:rPr>
        <w:t xml:space="preserve"> seem</w:t>
      </w:r>
      <w:r w:rsidRPr="002B1684">
        <w:rPr>
          <w:rStyle w:val="StyleUnderline"/>
          <w:sz w:val="12"/>
          <w:highlight w:val="yellow"/>
        </w:rPr>
        <w:t>¶</w:t>
      </w:r>
      <w:r w:rsidRPr="002B1684">
        <w:rPr>
          <w:rStyle w:val="StyleUnderline"/>
          <w:highlight w:val="yellow"/>
        </w:rPr>
        <w:t xml:space="preserve"> to</w:t>
      </w:r>
      <w:r w:rsidRPr="002B1684">
        <w:rPr>
          <w:rStyle w:val="StyleUnderline"/>
          <w:sz w:val="12"/>
          <w:highlight w:val="yellow"/>
        </w:rPr>
        <w:t>¶</w:t>
      </w:r>
      <w:r w:rsidRPr="002B1684">
        <w:rPr>
          <w:rStyle w:val="StyleUnderline"/>
          <w:highlight w:val="yellow"/>
        </w:rPr>
        <w:t xml:space="preserve"> be precisely those who</w:t>
      </w:r>
      <w:r w:rsidRPr="002B1684">
        <w:rPr>
          <w:rStyle w:val="StyleUnderline"/>
          <w:sz w:val="12"/>
          <w:highlight w:val="yellow"/>
        </w:rPr>
        <w:t>¶</w:t>
      </w:r>
      <w:r w:rsidRPr="002B1684">
        <w:rPr>
          <w:rStyle w:val="StyleUnderline"/>
          <w:highlight w:val="yellow"/>
        </w:rPr>
        <w:t xml:space="preserve"> otherwise would</w:t>
      </w:r>
      <w:r w:rsidRPr="002B1684">
        <w:rPr>
          <w:rStyle w:val="StyleUnderline"/>
          <w:sz w:val="12"/>
          <w:highlight w:val="yellow"/>
        </w:rPr>
        <w:t>¶</w:t>
      </w:r>
      <w:r w:rsidRPr="002B1684">
        <w:rPr>
          <w:rStyle w:val="StyleUnderline"/>
          <w:highlight w:val="yellow"/>
        </w:rPr>
        <w:t xml:space="preserve"> support a more moderate government in Iran, and who</w:t>
      </w:r>
      <w:r w:rsidRPr="002B1684">
        <w:rPr>
          <w:rStyle w:val="StyleUnderline"/>
          <w:sz w:val="12"/>
          <w:highlight w:val="yellow"/>
        </w:rPr>
        <w:t>¶</w:t>
      </w:r>
      <w:r w:rsidRPr="002B1684">
        <w:rPr>
          <w:rStyle w:val="StyleUnderline"/>
          <w:highlight w:val="yellow"/>
        </w:rPr>
        <w:t xml:space="preserve"> look favorably on the U.S. Reducing the economic and political power that such groups wield is not</w:t>
      </w:r>
      <w:r w:rsidRPr="002B1684">
        <w:rPr>
          <w:rStyle w:val="StyleUnderline"/>
          <w:sz w:val="12"/>
          <w:highlight w:val="yellow"/>
        </w:rPr>
        <w:t>¶</w:t>
      </w:r>
      <w:r w:rsidRPr="002B1684">
        <w:rPr>
          <w:rStyle w:val="StyleUnderline"/>
          <w:highlight w:val="yellow"/>
        </w:rPr>
        <w:t xml:space="preserve"> in the U.S.’ long</w:t>
      </w:r>
      <w:r w:rsidRPr="002B1684">
        <w:rPr>
          <w:rStyle w:val="StyleUnderline"/>
          <w:sz w:val="12"/>
          <w:highlight w:val="yellow"/>
        </w:rPr>
        <w:t>¶</w:t>
      </w:r>
      <w:r w:rsidRPr="002B1684">
        <w:rPr>
          <w:rStyle w:val="StyleUnderline"/>
          <w:highlight w:val="yellow"/>
        </w:rPr>
        <w:t xml:space="preserve"> -</w:t>
      </w:r>
      <w:r w:rsidRPr="002B1684">
        <w:rPr>
          <w:rStyle w:val="StyleUnderline"/>
          <w:sz w:val="12"/>
          <w:highlight w:val="yellow"/>
        </w:rPr>
        <w:t>¶</w:t>
      </w:r>
      <w:r w:rsidRPr="002B1684">
        <w:rPr>
          <w:rStyle w:val="StyleUnderline"/>
          <w:highlight w:val="yellow"/>
        </w:rPr>
        <w:t xml:space="preserve"> term interests as it looks to eventually pursue a normalized relationsh</w:t>
      </w:r>
      <w:r w:rsidRPr="002B1684">
        <w:rPr>
          <w:rStyle w:val="StyleUnderline"/>
          <w:sz w:val="12"/>
          <w:highlight w:val="yellow"/>
        </w:rPr>
        <w:t>¶</w:t>
      </w:r>
      <w:r w:rsidRPr="002B1684">
        <w:rPr>
          <w:rStyle w:val="StyleUnderline"/>
          <w:highlight w:val="yellow"/>
        </w:rPr>
        <w:t xml:space="preserve"> ip with Iran</w:t>
      </w:r>
      <w:r w:rsidRPr="002B1684">
        <w:rPr>
          <w:sz w:val="16"/>
        </w:rPr>
        <w:t xml:space="preserve">. </w:t>
      </w:r>
    </w:p>
    <w:p w:rsidR="00263F94" w:rsidRDefault="00263F94" w:rsidP="00263F94">
      <w:pPr>
        <w:rPr>
          <w:sz w:val="16"/>
        </w:rPr>
      </w:pPr>
    </w:p>
    <w:p w:rsidR="00263F94" w:rsidRDefault="00263F94" w:rsidP="00263F94">
      <w:pPr>
        <w:pStyle w:val="Heading4"/>
      </w:pPr>
      <w:r>
        <w:t>(--) Iran shields itself from the effects of sanctions:</w:t>
      </w:r>
    </w:p>
    <w:p w:rsidR="00263F94" w:rsidRPr="002B1684" w:rsidRDefault="00263F94" w:rsidP="00263F94">
      <w:pPr>
        <w:ind w:left="720"/>
      </w:pPr>
      <w:r>
        <w:t xml:space="preserve">Laicie </w:t>
      </w:r>
      <w:r w:rsidRPr="002B1684">
        <w:rPr>
          <w:rStyle w:val="Style13ptBold"/>
        </w:rPr>
        <w:t>Heeley,</w:t>
      </w:r>
      <w:r>
        <w:t xml:space="preserve"> 6/3/20</w:t>
      </w:r>
      <w:r w:rsidRPr="002B1684">
        <w:rPr>
          <w:rStyle w:val="Style13ptBold"/>
        </w:rPr>
        <w:t>13</w:t>
      </w:r>
      <w:r>
        <w:t xml:space="preserve"> (Center for Arms Control and Nonproliferation, “Are Sanctions on Iran Working?” </w:t>
      </w:r>
      <w:hyperlink r:id="rId133" w:history="1">
        <w:r w:rsidRPr="007942FB">
          <w:rPr>
            <w:rStyle w:val="Hyperlink"/>
          </w:rPr>
          <w:t>http://armscontrolcenter.org/assets/pdfs/REPORT_-_Are_Sanctions_On_Iran_Working_-_June_3.pdf</w:t>
        </w:r>
      </w:hyperlink>
      <w:r>
        <w:t>, Accessed 10/16/2013, rwg)</w:t>
      </w:r>
    </w:p>
    <w:p w:rsidR="00263F94" w:rsidRDefault="00263F94" w:rsidP="00263F94">
      <w:r w:rsidRPr="002B1684">
        <w:t xml:space="preserve">However, </w:t>
      </w:r>
      <w:r w:rsidRPr="002B1684">
        <w:rPr>
          <w:rStyle w:val="StyleUnderline"/>
          <w:highlight w:val="yellow"/>
        </w:rPr>
        <w:t>state controls allow the¶ government to minimize¶ sanctions’ impact:¶ To manage the¶ fallout from rising prices, the state¶ has implemented currency controls¶ that shield its main political base¶ from the effect of sancti¶ ons. The¶ Iranian government has created a¶ separate exchange rate for basic¶ goods, in effect blunting the impact</w:t>
      </w:r>
      <w:r w:rsidRPr="002B1684">
        <w:rPr>
          <w:sz w:val="12"/>
        </w:rPr>
        <w:t xml:space="preserve">¶ </w:t>
      </w:r>
      <w:r w:rsidRPr="002B1684">
        <w:t>of the devalued rial for the lower</w:t>
      </w:r>
      <w:r w:rsidRPr="002B1684">
        <w:rPr>
          <w:sz w:val="12"/>
        </w:rPr>
        <w:t xml:space="preserve">¶ </w:t>
      </w:r>
      <w:r w:rsidRPr="002B1684">
        <w:t>classes</w:t>
      </w:r>
      <w:r w:rsidRPr="002B1684">
        <w:rPr>
          <w:sz w:val="12"/>
        </w:rPr>
        <w:t xml:space="preserve">¶ </w:t>
      </w:r>
      <w:r w:rsidRPr="002B1684">
        <w:t>,</w:t>
      </w:r>
      <w:r w:rsidRPr="002B1684">
        <w:rPr>
          <w:sz w:val="12"/>
        </w:rPr>
        <w:t xml:space="preserve">¶ </w:t>
      </w:r>
      <w:r w:rsidRPr="002B1684">
        <w:t>who</w:t>
      </w:r>
      <w:r w:rsidRPr="002B1684">
        <w:rPr>
          <w:sz w:val="12"/>
        </w:rPr>
        <w:t xml:space="preserve">¶ </w:t>
      </w:r>
      <w:r w:rsidRPr="002B1684">
        <w:t>are</w:t>
      </w:r>
      <w:r w:rsidRPr="002B1684">
        <w:rPr>
          <w:sz w:val="12"/>
        </w:rPr>
        <w:t xml:space="preserve">¶ </w:t>
      </w:r>
      <w:r w:rsidRPr="002B1684">
        <w:t>a</w:t>
      </w:r>
      <w:r w:rsidRPr="002B1684">
        <w:rPr>
          <w:sz w:val="12"/>
        </w:rPr>
        <w:t xml:space="preserve">¶ </w:t>
      </w:r>
      <w:r w:rsidRPr="002B1684">
        <w:t>key support base</w:t>
      </w:r>
      <w:r w:rsidRPr="002B1684">
        <w:rPr>
          <w:sz w:val="12"/>
        </w:rPr>
        <w:t xml:space="preserve">¶ </w:t>
      </w:r>
      <w:r w:rsidRPr="002B1684">
        <w:t>(see also “Political Impact,” below)</w:t>
      </w:r>
    </w:p>
    <w:p w:rsidR="00263F94" w:rsidRDefault="00263F94" w:rsidP="00263F94"/>
    <w:p w:rsidR="00263F94" w:rsidRDefault="00263F94" w:rsidP="00263F94">
      <w:pPr>
        <w:spacing w:after="200" w:line="276" w:lineRule="auto"/>
      </w:pPr>
      <w:r>
        <w:br w:type="page"/>
      </w:r>
    </w:p>
    <w:p w:rsidR="00263F94" w:rsidRDefault="00263F94" w:rsidP="00263F94">
      <w:pPr>
        <w:pStyle w:val="Heading4"/>
      </w:pPr>
      <w:r>
        <w:t>(--) Iran sidesteps effective sanctions:</w:t>
      </w:r>
    </w:p>
    <w:p w:rsidR="00263F94" w:rsidRPr="002B1684" w:rsidRDefault="00263F94" w:rsidP="00263F94">
      <w:pPr>
        <w:ind w:left="720"/>
      </w:pPr>
      <w:r>
        <w:t xml:space="preserve">Laicie </w:t>
      </w:r>
      <w:r w:rsidRPr="002B1684">
        <w:rPr>
          <w:rStyle w:val="Style13ptBold"/>
        </w:rPr>
        <w:t>Heeley,</w:t>
      </w:r>
      <w:r>
        <w:t xml:space="preserve"> 6/3/20</w:t>
      </w:r>
      <w:r w:rsidRPr="002B1684">
        <w:rPr>
          <w:rStyle w:val="Style13ptBold"/>
        </w:rPr>
        <w:t>13</w:t>
      </w:r>
      <w:r>
        <w:t xml:space="preserve"> (Center for Arms Control and Nonproliferation, “Are Sanctions on Iran Working?” </w:t>
      </w:r>
      <w:hyperlink r:id="rId134" w:history="1">
        <w:r w:rsidRPr="007942FB">
          <w:rPr>
            <w:rStyle w:val="Hyperlink"/>
          </w:rPr>
          <w:t>http://armscontrolcenter.org/assets/pdfs/REPORT_-_Are_Sanctions_On_Iran_Working_-_June_3.pdf</w:t>
        </w:r>
      </w:hyperlink>
      <w:r>
        <w:t>, Accessed 10/16/2013, rwg)</w:t>
      </w:r>
    </w:p>
    <w:p w:rsidR="00263F94" w:rsidRDefault="00263F94" w:rsidP="00263F94">
      <w:r w:rsidRPr="00B101BF">
        <w:rPr>
          <w:rStyle w:val="StyleUnderline"/>
          <w:highlight w:val="yellow"/>
        </w:rPr>
        <w:t>Sidestepping sanctions through third parties:¶ Iran has been able to make up for some of¶ its¶ losses in oil revenue</w:t>
      </w:r>
      <w:r>
        <w:t xml:space="preserve"> by selling through middlemen, </w:t>
      </w:r>
      <w:r w:rsidRPr="00B101BF">
        <w:rPr>
          <w:rStyle w:val="StyleUnderline"/>
          <w:highlight w:val="yellow"/>
        </w:rPr>
        <w:t>using a paperless</w:t>
      </w:r>
      <w:r>
        <w:t xml:space="preserve"> (‘</w:t>
      </w:r>
      <w:r w:rsidRPr="00B101BF">
        <w:rPr>
          <w:sz w:val="12"/>
        </w:rPr>
        <w:t xml:space="preserve">¶ </w:t>
      </w:r>
      <w:r>
        <w:t>hawala</w:t>
      </w:r>
      <w:r w:rsidRPr="00B101BF">
        <w:rPr>
          <w:sz w:val="12"/>
        </w:rPr>
        <w:t xml:space="preserve">¶ </w:t>
      </w:r>
      <w:r>
        <w:t>’)</w:t>
      </w:r>
      <w:r w:rsidRPr="00B101BF">
        <w:rPr>
          <w:sz w:val="12"/>
        </w:rPr>
        <w:t xml:space="preserve">¶ </w:t>
      </w:r>
      <w:r w:rsidRPr="00B101BF">
        <w:rPr>
          <w:rStyle w:val="StyleUnderline"/>
          <w:highlight w:val="yellow"/>
        </w:rPr>
        <w:t>payment system,¶ and¶ relying on smuggling networks.¶ 11¶ Other methods of “sidestepping¶ ”¶ include blending various fuels to disguise the origin,¶ and refocusing on fuel oil and other¶ commodities to make up for decreased revenues from crude oil.¶</w:t>
      </w:r>
      <w:r w:rsidRPr="00B101BF">
        <w:rPr>
          <w:sz w:val="12"/>
        </w:rPr>
        <w:t xml:space="preserve"> </w:t>
      </w:r>
      <w:r>
        <w:t>12</w:t>
      </w:r>
      <w:r w:rsidRPr="00B101BF">
        <w:rPr>
          <w:sz w:val="12"/>
        </w:rPr>
        <w:t xml:space="preserve">¶ </w:t>
      </w:r>
      <w:r>
        <w:t>Over the years, Iran has</w:t>
      </w:r>
      <w:r w:rsidRPr="00B101BF">
        <w:rPr>
          <w:sz w:val="12"/>
        </w:rPr>
        <w:t xml:space="preserve">¶ </w:t>
      </w:r>
      <w:r>
        <w:t>used Dubai as a middleman through which to obtain American consumer goods</w:t>
      </w:r>
      <w:r w:rsidRPr="00B101BF">
        <w:rPr>
          <w:sz w:val="12"/>
        </w:rPr>
        <w:t xml:space="preserve">¶ </w:t>
      </w:r>
      <w:r>
        <w:t>,</w:t>
      </w:r>
      <w:r w:rsidRPr="00B101BF">
        <w:rPr>
          <w:sz w:val="12"/>
        </w:rPr>
        <w:t xml:space="preserve">¶ </w:t>
      </w:r>
      <w:r>
        <w:t>and</w:t>
      </w:r>
      <w:r w:rsidRPr="00B101BF">
        <w:rPr>
          <w:sz w:val="12"/>
        </w:rPr>
        <w:t xml:space="preserve">¶ </w:t>
      </w:r>
      <w:r>
        <w:t>has</w:t>
      </w:r>
      <w:r w:rsidRPr="00B101BF">
        <w:rPr>
          <w:sz w:val="12"/>
        </w:rPr>
        <w:t xml:space="preserve">¶ </w:t>
      </w:r>
      <w:r>
        <w:t>refocused on trade with Asia to adapt to sanctions.</w:t>
      </w:r>
    </w:p>
    <w:p w:rsidR="00263F94" w:rsidRDefault="00263F94" w:rsidP="00263F94">
      <w:pPr>
        <w:pStyle w:val="Heading4"/>
      </w:pPr>
      <w:r>
        <w:t>(--) Current sanctions policy is ineffective against Iran:</w:t>
      </w:r>
    </w:p>
    <w:p w:rsidR="00263F94" w:rsidRPr="002B1684" w:rsidRDefault="00263F94" w:rsidP="00263F94">
      <w:pPr>
        <w:ind w:left="720"/>
      </w:pPr>
      <w:r>
        <w:t xml:space="preserve">Laicie </w:t>
      </w:r>
      <w:r w:rsidRPr="002B1684">
        <w:rPr>
          <w:rStyle w:val="Style13ptBold"/>
        </w:rPr>
        <w:t>Heeley,</w:t>
      </w:r>
      <w:r>
        <w:t xml:space="preserve"> 6/3/20</w:t>
      </w:r>
      <w:r w:rsidRPr="002B1684">
        <w:rPr>
          <w:rStyle w:val="Style13ptBold"/>
        </w:rPr>
        <w:t>13</w:t>
      </w:r>
      <w:r>
        <w:t xml:space="preserve"> (Center for Arms Control and Nonproliferation, “Are Sanctions on Iran Working?” </w:t>
      </w:r>
      <w:hyperlink r:id="rId135" w:history="1">
        <w:r w:rsidRPr="007942FB">
          <w:rPr>
            <w:rStyle w:val="Hyperlink"/>
          </w:rPr>
          <w:t>http://armscontrolcenter.org/assets/pdfs/REPORT_-_Are_Sanctions_On_Iran_Working_-_June_3.pdf</w:t>
        </w:r>
      </w:hyperlink>
      <w:r>
        <w:t>, Accessed 10/16/2013, rwg)</w:t>
      </w:r>
    </w:p>
    <w:p w:rsidR="00263F94" w:rsidRPr="00B101BF" w:rsidRDefault="00263F94" w:rsidP="00263F94">
      <w:pPr>
        <w:rPr>
          <w:sz w:val="16"/>
        </w:rPr>
      </w:pPr>
      <w:r w:rsidRPr="00B101BF">
        <w:rPr>
          <w:rStyle w:val="StyleUnderline"/>
          <w:highlight w:val="yellow"/>
        </w:rPr>
        <w:t>There are two m</w:t>
      </w:r>
      <w:r w:rsidRPr="00B101BF">
        <w:rPr>
          <w:rStyle w:val="StyleUnderline"/>
          <w:sz w:val="12"/>
          <w:highlight w:val="yellow"/>
        </w:rPr>
        <w:t>¶</w:t>
      </w:r>
      <w:r w:rsidRPr="00B101BF">
        <w:rPr>
          <w:rStyle w:val="StyleUnderline"/>
          <w:highlight w:val="yellow"/>
        </w:rPr>
        <w:t xml:space="preserve"> ain reasons</w:t>
      </w:r>
      <w:r w:rsidRPr="00B101BF">
        <w:rPr>
          <w:rStyle w:val="StyleUnderline"/>
          <w:sz w:val="12"/>
          <w:highlight w:val="yellow"/>
        </w:rPr>
        <w:t>¶</w:t>
      </w:r>
      <w:r w:rsidRPr="00B101BF">
        <w:rPr>
          <w:rStyle w:val="StyleUnderline"/>
          <w:highlight w:val="yellow"/>
        </w:rPr>
        <w:t xml:space="preserve"> that</w:t>
      </w:r>
      <w:r w:rsidRPr="00B101BF">
        <w:rPr>
          <w:rStyle w:val="StyleUnderline"/>
          <w:sz w:val="12"/>
          <w:highlight w:val="yellow"/>
        </w:rPr>
        <w:t>¶</w:t>
      </w:r>
      <w:r w:rsidRPr="00B101BF">
        <w:rPr>
          <w:rStyle w:val="StyleUnderline"/>
          <w:highlight w:val="yellow"/>
        </w:rPr>
        <w:t xml:space="preserve"> an increased emphasis</w:t>
      </w:r>
      <w:r w:rsidRPr="00B101BF">
        <w:rPr>
          <w:rStyle w:val="StyleUnderline"/>
          <w:sz w:val="12"/>
          <w:highlight w:val="yellow"/>
        </w:rPr>
        <w:t>¶</w:t>
      </w:r>
      <w:r w:rsidRPr="00B101BF">
        <w:rPr>
          <w:rStyle w:val="StyleUnderline"/>
          <w:highlight w:val="yellow"/>
        </w:rPr>
        <w:t xml:space="preserve"> on</w:t>
      </w:r>
      <w:r w:rsidRPr="00B101BF">
        <w:rPr>
          <w:rStyle w:val="StyleUnderline"/>
          <w:sz w:val="12"/>
          <w:highlight w:val="yellow"/>
        </w:rPr>
        <w:t>¶</w:t>
      </w:r>
      <w:r w:rsidRPr="00B101BF">
        <w:rPr>
          <w:rStyle w:val="StyleUnderline"/>
          <w:highlight w:val="yellow"/>
        </w:rPr>
        <w:t xml:space="preserve"> sanctions</w:t>
      </w:r>
      <w:r w:rsidRPr="00B101BF">
        <w:rPr>
          <w:rStyle w:val="StyleUnderline"/>
          <w:sz w:val="12"/>
          <w:highlight w:val="yellow"/>
        </w:rPr>
        <w:t>¶</w:t>
      </w:r>
      <w:r w:rsidRPr="00B101BF">
        <w:rPr>
          <w:rStyle w:val="StyleUnderline"/>
          <w:highlight w:val="yellow"/>
        </w:rPr>
        <w:t xml:space="preserve"> could be</w:t>
      </w:r>
      <w:r w:rsidRPr="00B101BF">
        <w:rPr>
          <w:rStyle w:val="StyleUnderline"/>
          <w:sz w:val="12"/>
          <w:highlight w:val="yellow"/>
        </w:rPr>
        <w:t>¶</w:t>
      </w:r>
      <w:r w:rsidRPr="00B101BF">
        <w:rPr>
          <w:rStyle w:val="StyleUnderline"/>
          <w:highlight w:val="yellow"/>
        </w:rPr>
        <w:t xml:space="preserve"> impeding</w:t>
      </w:r>
      <w:r w:rsidRPr="00B101BF">
        <w:rPr>
          <w:rStyle w:val="StyleUnderline"/>
          <w:sz w:val="12"/>
          <w:highlight w:val="yellow"/>
        </w:rPr>
        <w:t>¶</w:t>
      </w:r>
      <w:r w:rsidRPr="00B101BF">
        <w:rPr>
          <w:rStyle w:val="StyleUnderline"/>
          <w:highlight w:val="yellow"/>
        </w:rPr>
        <w:t xml:space="preserve"> a negotiated</w:t>
      </w:r>
      <w:r w:rsidRPr="00B101BF">
        <w:rPr>
          <w:rStyle w:val="StyleUnderline"/>
          <w:sz w:val="12"/>
          <w:highlight w:val="yellow"/>
        </w:rPr>
        <w:t>¶</w:t>
      </w:r>
      <w:r w:rsidRPr="00B101BF">
        <w:rPr>
          <w:rStyle w:val="StyleUnderline"/>
          <w:highlight w:val="yellow"/>
        </w:rPr>
        <w:t xml:space="preserve"> solution. First,</w:t>
      </w:r>
      <w:r w:rsidRPr="00B101BF">
        <w:rPr>
          <w:rStyle w:val="StyleUnderline"/>
          <w:sz w:val="12"/>
          <w:highlight w:val="yellow"/>
        </w:rPr>
        <w:t>¶</w:t>
      </w:r>
      <w:r w:rsidRPr="00B101BF">
        <w:rPr>
          <w:rStyle w:val="StyleUnderline"/>
          <w:highlight w:val="yellow"/>
        </w:rPr>
        <w:t xml:space="preserve"> existing</w:t>
      </w:r>
      <w:r w:rsidRPr="00B101BF">
        <w:rPr>
          <w:rStyle w:val="StyleUnderline"/>
          <w:sz w:val="12"/>
          <w:highlight w:val="yellow"/>
        </w:rPr>
        <w:t>¶</w:t>
      </w:r>
      <w:r w:rsidRPr="00B101BF">
        <w:rPr>
          <w:rStyle w:val="StyleUnderline"/>
          <w:highlight w:val="yellow"/>
        </w:rPr>
        <w:t xml:space="preserve"> sanctions overlap with one</w:t>
      </w:r>
      <w:r w:rsidRPr="00B101BF">
        <w:rPr>
          <w:rStyle w:val="StyleUnderline"/>
          <w:sz w:val="12"/>
          <w:highlight w:val="yellow"/>
        </w:rPr>
        <w:t>¶</w:t>
      </w:r>
      <w:r w:rsidRPr="00B101BF">
        <w:rPr>
          <w:rStyle w:val="StyleUnderline"/>
          <w:highlight w:val="yellow"/>
        </w:rPr>
        <w:t xml:space="preserve"> another in complex ways,</w:t>
      </w:r>
      <w:r w:rsidRPr="00B101BF">
        <w:rPr>
          <w:rStyle w:val="StyleUnderline"/>
          <w:sz w:val="12"/>
          <w:highlight w:val="yellow"/>
        </w:rPr>
        <w:t>¶</w:t>
      </w:r>
      <w:r w:rsidRPr="00B101BF">
        <w:rPr>
          <w:rStyle w:val="StyleUnderline"/>
          <w:highlight w:val="yellow"/>
        </w:rPr>
        <w:t xml:space="preserve"> which means it will be</w:t>
      </w:r>
      <w:r w:rsidRPr="00B101BF">
        <w:rPr>
          <w:rStyle w:val="StyleUnderline"/>
          <w:sz w:val="12"/>
          <w:highlight w:val="yellow"/>
        </w:rPr>
        <w:t>¶</w:t>
      </w:r>
      <w:r w:rsidRPr="00B101BF">
        <w:rPr>
          <w:rStyle w:val="StyleUnderline"/>
          <w:highlight w:val="yellow"/>
        </w:rPr>
        <w:t xml:space="preserve"> difficult to</w:t>
      </w:r>
      <w:r w:rsidRPr="00B101BF">
        <w:rPr>
          <w:rStyle w:val="StyleUnderline"/>
          <w:sz w:val="12"/>
          <w:highlight w:val="yellow"/>
        </w:rPr>
        <w:t>¶</w:t>
      </w:r>
      <w:r w:rsidRPr="00B101BF">
        <w:rPr>
          <w:rStyle w:val="StyleUnderline"/>
          <w:highlight w:val="yellow"/>
        </w:rPr>
        <w:t xml:space="preserve"> start rolling them</w:t>
      </w:r>
      <w:r w:rsidRPr="00B101BF">
        <w:rPr>
          <w:rStyle w:val="StyleUnderline"/>
          <w:sz w:val="12"/>
          <w:highlight w:val="yellow"/>
        </w:rPr>
        <w:t>¶</w:t>
      </w:r>
      <w:r w:rsidRPr="00B101BF">
        <w:rPr>
          <w:rStyle w:val="StyleUnderline"/>
          <w:highlight w:val="yellow"/>
        </w:rPr>
        <w:t xml:space="preserve"> back, even if Iran does start</w:t>
      </w:r>
      <w:r w:rsidRPr="00B101BF">
        <w:rPr>
          <w:rStyle w:val="StyleUnderline"/>
          <w:sz w:val="12"/>
          <w:highlight w:val="yellow"/>
        </w:rPr>
        <w:t>¶</w:t>
      </w:r>
      <w:r w:rsidRPr="00B101BF">
        <w:rPr>
          <w:rStyle w:val="StyleUnderline"/>
          <w:highlight w:val="yellow"/>
        </w:rPr>
        <w:t xml:space="preserve"> to make th</w:t>
      </w:r>
      <w:r w:rsidRPr="00B101BF">
        <w:rPr>
          <w:rStyle w:val="StyleUnderline"/>
          <w:sz w:val="12"/>
          <w:highlight w:val="yellow"/>
        </w:rPr>
        <w:t>¶</w:t>
      </w:r>
      <w:r w:rsidRPr="00B101BF">
        <w:rPr>
          <w:rStyle w:val="StyleUnderline"/>
          <w:highlight w:val="yellow"/>
        </w:rPr>
        <w:t xml:space="preserve"> e desired</w:t>
      </w:r>
      <w:r w:rsidRPr="00B101BF">
        <w:rPr>
          <w:rStyle w:val="StyleUnderline"/>
          <w:sz w:val="12"/>
          <w:highlight w:val="yellow"/>
        </w:rPr>
        <w:t>¶</w:t>
      </w:r>
      <w:r w:rsidRPr="00B101BF">
        <w:rPr>
          <w:rStyle w:val="StyleUnderline"/>
          <w:highlight w:val="yellow"/>
        </w:rPr>
        <w:t xml:space="preserve"> concessions</w:t>
      </w:r>
      <w:r w:rsidRPr="00B101BF">
        <w:rPr>
          <w:sz w:val="12"/>
        </w:rPr>
        <w:t>¶</w:t>
      </w:r>
      <w:r w:rsidRPr="00B101BF">
        <w:rPr>
          <w:sz w:val="16"/>
        </w:rPr>
        <w:t xml:space="preserve"> .</w:t>
      </w:r>
      <w:r w:rsidRPr="00B101BF">
        <w:rPr>
          <w:sz w:val="12"/>
        </w:rPr>
        <w:t>¶</w:t>
      </w:r>
      <w:r w:rsidRPr="00B101BF">
        <w:rPr>
          <w:sz w:val="16"/>
        </w:rPr>
        <w:t xml:space="preserve"> As a result,</w:t>
      </w:r>
      <w:r w:rsidRPr="00B101BF">
        <w:rPr>
          <w:sz w:val="12"/>
        </w:rPr>
        <w:t>¶</w:t>
      </w:r>
      <w:r w:rsidRPr="00B101BF">
        <w:rPr>
          <w:sz w:val="16"/>
        </w:rPr>
        <w:t xml:space="preserve"> </w:t>
      </w:r>
      <w:r w:rsidRPr="00B101BF">
        <w:rPr>
          <w:rStyle w:val="StyleUnderline"/>
          <w:highlight w:val="yellow"/>
        </w:rPr>
        <w:t>Iranians have</w:t>
      </w:r>
      <w:r w:rsidRPr="00B101BF">
        <w:rPr>
          <w:rStyle w:val="StyleUnderline"/>
          <w:sz w:val="12"/>
          <w:highlight w:val="yellow"/>
        </w:rPr>
        <w:t>¶</w:t>
      </w:r>
      <w:r w:rsidRPr="00B101BF">
        <w:rPr>
          <w:rStyle w:val="StyleUnderline"/>
          <w:highlight w:val="yellow"/>
        </w:rPr>
        <w:t xml:space="preserve"> started to</w:t>
      </w:r>
      <w:r w:rsidRPr="00B101BF">
        <w:rPr>
          <w:rStyle w:val="StyleUnderline"/>
          <w:sz w:val="12"/>
          <w:highlight w:val="yellow"/>
        </w:rPr>
        <w:t>¶</w:t>
      </w:r>
      <w:r w:rsidRPr="00B101BF">
        <w:rPr>
          <w:rStyle w:val="StyleUnderline"/>
          <w:highlight w:val="yellow"/>
        </w:rPr>
        <w:t xml:space="preserve"> doubt whether</w:t>
      </w:r>
      <w:r w:rsidRPr="00B101BF">
        <w:rPr>
          <w:rStyle w:val="StyleUnderline"/>
          <w:sz w:val="12"/>
          <w:highlight w:val="yellow"/>
        </w:rPr>
        <w:t>¶</w:t>
      </w:r>
      <w:r w:rsidRPr="00B101BF">
        <w:rPr>
          <w:rStyle w:val="StyleUnderline"/>
          <w:highlight w:val="yellow"/>
        </w:rPr>
        <w:t xml:space="preserve"> negotiating</w:t>
      </w:r>
      <w:r w:rsidRPr="00B101BF">
        <w:rPr>
          <w:rStyle w:val="StyleUnderline"/>
          <w:sz w:val="12"/>
          <w:highlight w:val="yellow"/>
        </w:rPr>
        <w:t>¶</w:t>
      </w:r>
      <w:r w:rsidRPr="00B101BF">
        <w:rPr>
          <w:rStyle w:val="StyleUnderline"/>
          <w:highlight w:val="yellow"/>
        </w:rPr>
        <w:t xml:space="preserve"> will result in</w:t>
      </w:r>
      <w:r w:rsidRPr="00B101BF">
        <w:rPr>
          <w:rStyle w:val="StyleUnderline"/>
          <w:sz w:val="12"/>
          <w:highlight w:val="yellow"/>
        </w:rPr>
        <w:t>¶</w:t>
      </w:r>
      <w:r w:rsidRPr="00B101BF">
        <w:rPr>
          <w:rStyle w:val="StyleUnderline"/>
          <w:highlight w:val="yellow"/>
        </w:rPr>
        <w:t xml:space="preserve"> the meaningful</w:t>
      </w:r>
      <w:r w:rsidRPr="00B101BF">
        <w:rPr>
          <w:rStyle w:val="StyleUnderline"/>
          <w:sz w:val="12"/>
          <w:highlight w:val="yellow"/>
        </w:rPr>
        <w:t>¶</w:t>
      </w:r>
      <w:r w:rsidRPr="00B101BF">
        <w:rPr>
          <w:rStyle w:val="StyleUnderline"/>
          <w:highlight w:val="yellow"/>
        </w:rPr>
        <w:t xml:space="preserve"> sanctions relief they want.</w:t>
      </w:r>
      <w:r w:rsidRPr="00B101BF">
        <w:rPr>
          <w:rStyle w:val="StyleUnderline"/>
          <w:sz w:val="12"/>
          <w:highlight w:val="yellow"/>
        </w:rPr>
        <w:t>¶</w:t>
      </w:r>
      <w:r w:rsidRPr="00B101BF">
        <w:rPr>
          <w:rStyle w:val="StyleUnderline"/>
          <w:highlight w:val="yellow"/>
        </w:rPr>
        <w:t xml:space="preserve"> 22</w:t>
      </w:r>
      <w:r w:rsidRPr="00B101BF">
        <w:rPr>
          <w:rStyle w:val="StyleUnderline"/>
          <w:sz w:val="12"/>
          <w:highlight w:val="yellow"/>
        </w:rPr>
        <w:t>¶</w:t>
      </w:r>
      <w:r w:rsidRPr="00B101BF">
        <w:rPr>
          <w:rStyle w:val="StyleUnderline"/>
          <w:highlight w:val="yellow"/>
        </w:rPr>
        <w:t xml:space="preserve"> Second,</w:t>
      </w:r>
      <w:r w:rsidRPr="00B101BF">
        <w:rPr>
          <w:rStyle w:val="StyleUnderline"/>
          <w:sz w:val="12"/>
          <w:highlight w:val="yellow"/>
        </w:rPr>
        <w:t>¶</w:t>
      </w:r>
      <w:r w:rsidRPr="00B101BF">
        <w:rPr>
          <w:rStyle w:val="StyleUnderline"/>
          <w:highlight w:val="yellow"/>
        </w:rPr>
        <w:t xml:space="preserve"> and more importantly in the long term, many sanctions have been</w:t>
      </w:r>
      <w:r w:rsidRPr="00B101BF">
        <w:rPr>
          <w:rStyle w:val="StyleUnderline"/>
          <w:sz w:val="12"/>
          <w:highlight w:val="yellow"/>
        </w:rPr>
        <w:t>¶</w:t>
      </w:r>
      <w:r w:rsidRPr="00B101BF">
        <w:rPr>
          <w:rStyle w:val="StyleUnderline"/>
          <w:highlight w:val="yellow"/>
        </w:rPr>
        <w:t xml:space="preserve"> imposed</w:t>
      </w:r>
      <w:r w:rsidRPr="00B101BF">
        <w:rPr>
          <w:rStyle w:val="StyleUnderline"/>
          <w:sz w:val="12"/>
          <w:highlight w:val="yellow"/>
        </w:rPr>
        <w:t>¶</w:t>
      </w:r>
      <w:r w:rsidRPr="00B101BF">
        <w:rPr>
          <w:rStyle w:val="StyleUnderline"/>
          <w:highlight w:val="yellow"/>
        </w:rPr>
        <w:t xml:space="preserve"> on Iran</w:t>
      </w:r>
      <w:r w:rsidRPr="00B101BF">
        <w:rPr>
          <w:rStyle w:val="StyleUnderline"/>
          <w:sz w:val="12"/>
          <w:highlight w:val="yellow"/>
        </w:rPr>
        <w:t>¶</w:t>
      </w:r>
      <w:r w:rsidRPr="00B101BF">
        <w:rPr>
          <w:rStyle w:val="StyleUnderline"/>
          <w:highlight w:val="yellow"/>
        </w:rPr>
        <w:t xml:space="preserve"> for actions</w:t>
      </w:r>
      <w:r w:rsidRPr="00B101BF">
        <w:rPr>
          <w:rStyle w:val="StyleUnderline"/>
          <w:sz w:val="12"/>
          <w:highlight w:val="yellow"/>
        </w:rPr>
        <w:t>¶</w:t>
      </w:r>
      <w:r w:rsidRPr="00B101BF">
        <w:rPr>
          <w:rStyle w:val="StyleUnderline"/>
          <w:highlight w:val="yellow"/>
        </w:rPr>
        <w:t xml:space="preserve"> unrelated to nuclear proliferation, such as support for terrorist groups and</w:t>
      </w:r>
      <w:r w:rsidRPr="00B101BF">
        <w:rPr>
          <w:rStyle w:val="StyleUnderline"/>
          <w:sz w:val="12"/>
          <w:highlight w:val="yellow"/>
        </w:rPr>
        <w:t>¶</w:t>
      </w:r>
      <w:r w:rsidRPr="00B101BF">
        <w:rPr>
          <w:rStyle w:val="StyleUnderline"/>
          <w:highlight w:val="yellow"/>
        </w:rPr>
        <w:t xml:space="preserve"> human rights abuses.</w:t>
      </w:r>
      <w:r w:rsidRPr="00B101BF">
        <w:rPr>
          <w:rStyle w:val="StyleUnderline"/>
          <w:sz w:val="12"/>
          <w:highlight w:val="yellow"/>
        </w:rPr>
        <w:t>¶</w:t>
      </w:r>
      <w:r w:rsidRPr="00B101BF">
        <w:rPr>
          <w:rStyle w:val="StyleUnderline"/>
          <w:highlight w:val="yellow"/>
        </w:rPr>
        <w:t xml:space="preserve"> 23</w:t>
      </w:r>
      <w:r w:rsidRPr="00B101BF">
        <w:rPr>
          <w:rStyle w:val="StyleUnderline"/>
          <w:sz w:val="12"/>
          <w:highlight w:val="yellow"/>
        </w:rPr>
        <w:t>¶</w:t>
      </w:r>
      <w:r w:rsidRPr="00B101BF">
        <w:rPr>
          <w:rStyle w:val="StyleUnderline"/>
          <w:highlight w:val="yellow"/>
        </w:rPr>
        <w:t xml:space="preserve"> This means that making concessions on its nuclear program is</w:t>
      </w:r>
      <w:r w:rsidRPr="00B101BF">
        <w:rPr>
          <w:rStyle w:val="StyleUnderline"/>
          <w:sz w:val="12"/>
          <w:highlight w:val="yellow"/>
        </w:rPr>
        <w:t>¶</w:t>
      </w:r>
      <w:r w:rsidRPr="00B101BF">
        <w:rPr>
          <w:rStyle w:val="StyleUnderline"/>
          <w:highlight w:val="yellow"/>
        </w:rPr>
        <w:t xml:space="preserve"> unlikely to help Iran get</w:t>
      </w:r>
      <w:r w:rsidRPr="00B101BF">
        <w:rPr>
          <w:rStyle w:val="StyleUnderline"/>
          <w:sz w:val="12"/>
          <w:highlight w:val="yellow"/>
        </w:rPr>
        <w:t>¶</w:t>
      </w:r>
      <w:r w:rsidRPr="00B101BF">
        <w:rPr>
          <w:rStyle w:val="StyleUnderline"/>
          <w:highlight w:val="yellow"/>
        </w:rPr>
        <w:t xml:space="preserve"> the</w:t>
      </w:r>
      <w:r w:rsidRPr="00B101BF">
        <w:rPr>
          <w:rStyle w:val="StyleUnderline"/>
          <w:sz w:val="12"/>
          <w:highlight w:val="yellow"/>
        </w:rPr>
        <w:t>¶</w:t>
      </w:r>
      <w:r w:rsidRPr="00B101BF">
        <w:rPr>
          <w:rStyle w:val="StyleUnderline"/>
          <w:highlight w:val="yellow"/>
        </w:rPr>
        <w:t xml:space="preserve"> full relief from sanctions</w:t>
      </w:r>
      <w:r w:rsidRPr="00B101BF">
        <w:rPr>
          <w:rStyle w:val="StyleUnderline"/>
          <w:sz w:val="12"/>
          <w:highlight w:val="yellow"/>
        </w:rPr>
        <w:t>¶</w:t>
      </w:r>
      <w:r w:rsidRPr="00B101BF">
        <w:rPr>
          <w:rStyle w:val="StyleUnderline"/>
          <w:highlight w:val="yellow"/>
        </w:rPr>
        <w:t xml:space="preserve"> it seeks</w:t>
      </w:r>
      <w:r w:rsidRPr="00B101BF">
        <w:rPr>
          <w:sz w:val="12"/>
        </w:rPr>
        <w:t>¶</w:t>
      </w:r>
      <w:r w:rsidRPr="00B101BF">
        <w:rPr>
          <w:sz w:val="16"/>
        </w:rPr>
        <w:t xml:space="preserve"> .</w:t>
      </w:r>
      <w:r w:rsidRPr="00B101BF">
        <w:rPr>
          <w:sz w:val="12"/>
        </w:rPr>
        <w:t>¶</w:t>
      </w:r>
      <w:r w:rsidRPr="00B101BF">
        <w:rPr>
          <w:sz w:val="16"/>
        </w:rPr>
        <w:t xml:space="preserve"> From Iran’s perspective,</w:t>
      </w:r>
      <w:r w:rsidRPr="00B101BF">
        <w:rPr>
          <w:sz w:val="12"/>
        </w:rPr>
        <w:t>¶</w:t>
      </w:r>
      <w:r w:rsidRPr="00B101BF">
        <w:rPr>
          <w:sz w:val="16"/>
        </w:rPr>
        <w:t xml:space="preserve"> ther</w:t>
      </w:r>
      <w:r w:rsidRPr="00B101BF">
        <w:rPr>
          <w:sz w:val="12"/>
        </w:rPr>
        <w:t>¶</w:t>
      </w:r>
      <w:r w:rsidRPr="00B101BF">
        <w:rPr>
          <w:sz w:val="16"/>
        </w:rPr>
        <w:t xml:space="preserve"> e may be no useful alternative to waiting out the sanctions and continuing its nuclear</w:t>
      </w:r>
      <w:r w:rsidRPr="00B101BF">
        <w:rPr>
          <w:sz w:val="12"/>
        </w:rPr>
        <w:t>¶</w:t>
      </w:r>
      <w:r w:rsidRPr="00B101BF">
        <w:rPr>
          <w:sz w:val="16"/>
        </w:rPr>
        <w:t xml:space="preserve"> development</w:t>
      </w:r>
      <w:r w:rsidRPr="00B101BF">
        <w:rPr>
          <w:sz w:val="12"/>
        </w:rPr>
        <w:t>¶</w:t>
      </w:r>
      <w:r w:rsidRPr="00B101BF">
        <w:rPr>
          <w:sz w:val="16"/>
        </w:rPr>
        <w:t xml:space="preserve"> to increase its bargaining power</w:t>
      </w:r>
      <w:r w:rsidRPr="00B101BF">
        <w:rPr>
          <w:sz w:val="12"/>
        </w:rPr>
        <w:t>¶</w:t>
      </w:r>
      <w:r w:rsidRPr="00B101BF">
        <w:rPr>
          <w:sz w:val="16"/>
        </w:rPr>
        <w:t xml:space="preserve"> .</w:t>
      </w:r>
      <w:r w:rsidRPr="00B101BF">
        <w:rPr>
          <w:sz w:val="12"/>
        </w:rPr>
        <w:t>¶</w:t>
      </w:r>
      <w:r w:rsidRPr="00B101BF">
        <w:rPr>
          <w:sz w:val="16"/>
        </w:rPr>
        <w:t xml:space="preserve"> </w:t>
      </w:r>
      <w:r w:rsidRPr="00B101BF">
        <w:rPr>
          <w:rStyle w:val="StyleUnderline"/>
          <w:highlight w:val="yellow"/>
        </w:rPr>
        <w:t>For sanctions to serve as a true tool of leverage, sanctioning nations need to be able to</w:t>
      </w:r>
      <w:r w:rsidRPr="00B101BF">
        <w:rPr>
          <w:rStyle w:val="StyleUnderline"/>
          <w:sz w:val="12"/>
          <w:highlight w:val="yellow"/>
        </w:rPr>
        <w:t>¶</w:t>
      </w:r>
      <w:r w:rsidRPr="00B101BF">
        <w:rPr>
          <w:rStyle w:val="StyleUnderline"/>
          <w:highlight w:val="yellow"/>
        </w:rPr>
        <w:t xml:space="preserve"> credibly promise that they will lift sanctions if they get what they want, which is a key</w:t>
      </w:r>
      <w:r w:rsidRPr="00B101BF">
        <w:rPr>
          <w:rStyle w:val="StyleUnderline"/>
          <w:sz w:val="12"/>
          <w:highlight w:val="yellow"/>
        </w:rPr>
        <w:t>¶</w:t>
      </w:r>
      <w:r w:rsidRPr="00B101BF">
        <w:rPr>
          <w:rStyle w:val="StyleUnderline"/>
          <w:highlight w:val="yellow"/>
        </w:rPr>
        <w:t xml:space="preserve"> wea</w:t>
      </w:r>
      <w:r w:rsidRPr="00B101BF">
        <w:rPr>
          <w:rStyle w:val="StyleUnderline"/>
          <w:sz w:val="12"/>
          <w:highlight w:val="yellow"/>
        </w:rPr>
        <w:t>¶</w:t>
      </w:r>
      <w:r w:rsidRPr="00B101BF">
        <w:rPr>
          <w:rStyle w:val="StyleUnderline"/>
          <w:highlight w:val="yellow"/>
        </w:rPr>
        <w:t xml:space="preserve"> kness of current Iran policy.</w:t>
      </w:r>
      <w:r w:rsidRPr="00B101BF">
        <w:rPr>
          <w:rStyle w:val="StyleUnderline"/>
          <w:sz w:val="12"/>
          <w:highlight w:val="yellow"/>
        </w:rPr>
        <w:t>¶</w:t>
      </w:r>
      <w:r w:rsidRPr="00B101BF">
        <w:rPr>
          <w:sz w:val="16"/>
        </w:rPr>
        <w:t xml:space="preserve"> According to the</w:t>
      </w:r>
      <w:r w:rsidRPr="00B101BF">
        <w:rPr>
          <w:sz w:val="12"/>
        </w:rPr>
        <w:t>¶</w:t>
      </w:r>
      <w:r w:rsidRPr="00B101BF">
        <w:rPr>
          <w:sz w:val="16"/>
        </w:rPr>
        <w:t xml:space="preserve"> International Crisis Group</w:t>
      </w:r>
      <w:r w:rsidRPr="00B101BF">
        <w:rPr>
          <w:sz w:val="12"/>
        </w:rPr>
        <w:t>¶</w:t>
      </w:r>
      <w:r w:rsidRPr="00B101BF">
        <w:rPr>
          <w:sz w:val="16"/>
        </w:rPr>
        <w:t xml:space="preserve"> , under the</w:t>
      </w:r>
      <w:r w:rsidRPr="00B101BF">
        <w:rPr>
          <w:sz w:val="12"/>
        </w:rPr>
        <w:t>¶</w:t>
      </w:r>
      <w:r w:rsidRPr="00B101BF">
        <w:rPr>
          <w:sz w:val="16"/>
        </w:rPr>
        <w:t xml:space="preserve"> current</w:t>
      </w:r>
      <w:r w:rsidRPr="00B101BF">
        <w:rPr>
          <w:sz w:val="12"/>
        </w:rPr>
        <w:t>¶</w:t>
      </w:r>
      <w:r w:rsidRPr="00B101BF">
        <w:rPr>
          <w:sz w:val="16"/>
        </w:rPr>
        <w:t xml:space="preserve"> “Spider Web” of</w:t>
      </w:r>
      <w:r w:rsidRPr="00B101BF">
        <w:rPr>
          <w:sz w:val="12"/>
        </w:rPr>
        <w:t>¶</w:t>
      </w:r>
      <w:r w:rsidRPr="00B101BF">
        <w:rPr>
          <w:sz w:val="16"/>
        </w:rPr>
        <w:t xml:space="preserve"> sanctions, the</w:t>
      </w:r>
      <w:r w:rsidRPr="00B101BF">
        <w:rPr>
          <w:sz w:val="12"/>
        </w:rPr>
        <w:t>¶</w:t>
      </w:r>
      <w:r w:rsidRPr="00B101BF">
        <w:rPr>
          <w:sz w:val="16"/>
        </w:rPr>
        <w:t xml:space="preserve"> international community</w:t>
      </w:r>
      <w:r w:rsidRPr="00B101BF">
        <w:rPr>
          <w:sz w:val="12"/>
        </w:rPr>
        <w:t>¶</w:t>
      </w:r>
      <w:r w:rsidRPr="00B101BF">
        <w:rPr>
          <w:sz w:val="16"/>
        </w:rPr>
        <w:t xml:space="preserve"> has given up the</w:t>
      </w:r>
      <w:r w:rsidRPr="00B101BF">
        <w:rPr>
          <w:sz w:val="12"/>
        </w:rPr>
        <w:t>¶</w:t>
      </w:r>
      <w:r w:rsidRPr="00B101BF">
        <w:rPr>
          <w:sz w:val="16"/>
        </w:rPr>
        <w:t xml:space="preserve"> “nimbleness” it needs to make sanctions an effective tool at the negotiating table</w:t>
      </w:r>
      <w:r w:rsidRPr="00B101BF">
        <w:rPr>
          <w:sz w:val="12"/>
        </w:rPr>
        <w:t>¶</w:t>
      </w:r>
      <w:r w:rsidRPr="00B101BF">
        <w:rPr>
          <w:sz w:val="16"/>
        </w:rPr>
        <w:t xml:space="preserve"> .</w:t>
      </w:r>
      <w:r w:rsidRPr="00B101BF">
        <w:rPr>
          <w:sz w:val="12"/>
        </w:rPr>
        <w:t>¶</w:t>
      </w:r>
      <w:r w:rsidRPr="00B101BF">
        <w:rPr>
          <w:sz w:val="16"/>
        </w:rPr>
        <w:t xml:space="preserve"> 2</w:t>
      </w:r>
    </w:p>
    <w:p w:rsidR="00263F94" w:rsidRDefault="00263F94" w:rsidP="00263F94">
      <w:pPr>
        <w:rPr>
          <w:sz w:val="16"/>
        </w:rPr>
      </w:pPr>
      <w:r>
        <w:rPr>
          <w:sz w:val="16"/>
        </w:rPr>
        <w:t>.</w:t>
      </w:r>
    </w:p>
    <w:p w:rsidR="00263F94" w:rsidRDefault="00263F94" w:rsidP="00B21022">
      <w:pPr>
        <w:pStyle w:val="Heading3"/>
      </w:pPr>
      <w:bookmarkStart w:id="134" w:name="_Toc378248170"/>
      <w:bookmarkStart w:id="135" w:name="_Toc380746796"/>
      <w:bookmarkStart w:id="136" w:name="_Toc412146525"/>
      <w:bookmarkStart w:id="137" w:name="_Toc422397285"/>
      <w:r>
        <w:t>Impacts:  Sanctions Undercut Diplomacy</w:t>
      </w:r>
      <w:bookmarkEnd w:id="134"/>
      <w:bookmarkEnd w:id="135"/>
      <w:bookmarkEnd w:id="136"/>
      <w:bookmarkEnd w:id="137"/>
    </w:p>
    <w:p w:rsidR="00263F94" w:rsidRDefault="00263F94" w:rsidP="00263F94">
      <w:pPr>
        <w:pStyle w:val="Heading4"/>
      </w:pPr>
      <w:r>
        <w:t>(--) New sanctions undercut diplomacy:</w:t>
      </w:r>
    </w:p>
    <w:p w:rsidR="00263F94" w:rsidRDefault="00263F94" w:rsidP="00263F94">
      <w:pPr>
        <w:ind w:left="720"/>
      </w:pPr>
      <w:r>
        <w:t xml:space="preserve">DONNA </w:t>
      </w:r>
      <w:r w:rsidRPr="00CD06A9">
        <w:rPr>
          <w:rStyle w:val="Style13ptBold"/>
        </w:rPr>
        <w:t>CASSATA, 1/21/2014</w:t>
      </w:r>
      <w:r>
        <w:t xml:space="preserve"> (staff writer, “Dems signal willingness to wait on Iran sanctions,”  http://www.denverpost.com/breakingnews/ci_24957275/senate-dems-divided-over-new-iran-sanctions, Accessed 1/22/2014, rwg)</w:t>
      </w:r>
    </w:p>
    <w:p w:rsidR="00263F94" w:rsidRDefault="00263F94" w:rsidP="00263F94">
      <w:pPr>
        <w:rPr>
          <w:sz w:val="16"/>
        </w:rPr>
      </w:pPr>
      <w:r w:rsidRPr="00CD06A9">
        <w:rPr>
          <w:rStyle w:val="StyleUnderline"/>
          <w:highlight w:val="yellow"/>
        </w:rPr>
        <w:t>"I'm a strong supporter of the current sanctions and I'm very willing to vote for additional sanctions if negotiations falter,</w:t>
      </w:r>
      <w:r w:rsidRPr="00CD06A9">
        <w:rPr>
          <w:sz w:val="16"/>
        </w:rPr>
        <w:t xml:space="preserve"> but right now we're in the midst of the first serious discussion with them in a very long time about ending their quest for nuclear weapons," Sen. Tim Kaine, D-Va., who chairs the Foreign Relations subcommittee on the Middle East. Sen. Bill Nelson, D-Fla., said Secretary of State John </w:t>
      </w:r>
      <w:r w:rsidRPr="00CD06A9">
        <w:rPr>
          <w:rStyle w:val="StyleUnderline"/>
          <w:highlight w:val="yellow"/>
        </w:rPr>
        <w:t xml:space="preserve">Kerry has told Congress that new sanctions would </w:t>
      </w:r>
      <w:r w:rsidRPr="00CD06A9">
        <w:rPr>
          <w:rStyle w:val="Emphasis"/>
          <w:highlight w:val="yellow"/>
        </w:rPr>
        <w:t>undercut the negotiations</w:t>
      </w:r>
      <w:r w:rsidRPr="00CD06A9">
        <w:rPr>
          <w:rStyle w:val="StyleUnderline"/>
          <w:highlight w:val="yellow"/>
        </w:rPr>
        <w:t xml:space="preserve"> and added, "I believe the secretary of state</w:t>
      </w:r>
      <w:r w:rsidRPr="00CD06A9">
        <w:rPr>
          <w:sz w:val="16"/>
        </w:rPr>
        <w:t>." Not all Republicans are on board. Sen. Rand Paul, R-Ky., said he is still looking at the legislation.</w:t>
      </w:r>
    </w:p>
    <w:p w:rsidR="00263F94" w:rsidRPr="000733A6" w:rsidRDefault="00263F94" w:rsidP="00263F94">
      <w:pPr>
        <w:pStyle w:val="Heading4"/>
        <w:rPr>
          <w:rStyle w:val="StyleUnderline"/>
          <w:b w:val="0"/>
          <w:szCs w:val="26"/>
        </w:rPr>
      </w:pPr>
      <w:r>
        <w:rPr>
          <w:rStyle w:val="StyleUnderline"/>
          <w:szCs w:val="26"/>
        </w:rPr>
        <w:t xml:space="preserve">(--) </w:t>
      </w:r>
      <w:r w:rsidRPr="000733A6">
        <w:rPr>
          <w:rStyle w:val="StyleUnderline"/>
          <w:szCs w:val="26"/>
        </w:rPr>
        <w:t>New sanctions would derail negotiations with Iran:</w:t>
      </w:r>
    </w:p>
    <w:p w:rsidR="00263F94" w:rsidRDefault="00263F94" w:rsidP="00263F94">
      <w:pPr>
        <w:ind w:firstLine="720"/>
        <w:rPr>
          <w:rStyle w:val="StyleUnderline"/>
          <w:b/>
        </w:rPr>
      </w:pPr>
      <w:r>
        <w:rPr>
          <w:rStyle w:val="StyleUnderline"/>
        </w:rPr>
        <w:t xml:space="preserve">Jim </w:t>
      </w:r>
      <w:r w:rsidRPr="000733A6">
        <w:rPr>
          <w:rStyle w:val="Style13ptBold"/>
        </w:rPr>
        <w:t>Lobe, 12/27/2013</w:t>
      </w:r>
      <w:r>
        <w:rPr>
          <w:rStyle w:val="StyleUnderline"/>
        </w:rPr>
        <w:t xml:space="preserve"> (staff writer, “</w:t>
      </w:r>
      <w:r w:rsidRPr="000733A6">
        <w:rPr>
          <w:rStyle w:val="StyleUnderline"/>
        </w:rPr>
        <w:t>Iran sanctions bill:</w:t>
      </w:r>
      <w:r>
        <w:rPr>
          <w:rStyle w:val="StyleUnderline"/>
        </w:rPr>
        <w:t xml:space="preserve"> Big test of Israel lobby power,”</w:t>
      </w:r>
    </w:p>
    <w:p w:rsidR="00263F94" w:rsidRPr="000733A6" w:rsidRDefault="00263F94" w:rsidP="00263F94">
      <w:pPr>
        <w:ind w:left="720"/>
        <w:rPr>
          <w:rStyle w:val="StyleUnderline"/>
          <w:b/>
        </w:rPr>
      </w:pPr>
      <w:r w:rsidRPr="000733A6">
        <w:rPr>
          <w:rStyle w:val="StyleUnderline"/>
        </w:rPr>
        <w:t>http://www.arabamericannews.com/news/index.php?mod=article&amp;cat=World&amp;article=8046</w:t>
      </w:r>
      <w:r>
        <w:rPr>
          <w:rStyle w:val="StyleUnderline"/>
        </w:rPr>
        <w:t>, Accessed 1/22/2014, rwg)</w:t>
      </w:r>
    </w:p>
    <w:p w:rsidR="00263F94" w:rsidRDefault="00263F94" w:rsidP="00263F94">
      <w:pPr>
        <w:rPr>
          <w:rStyle w:val="StyleUnderline"/>
          <w:b/>
          <w:sz w:val="16"/>
        </w:rPr>
      </w:pPr>
      <w:r w:rsidRPr="000733A6">
        <w:rPr>
          <w:rStyle w:val="StyleUnderline"/>
          <w:sz w:val="16"/>
        </w:rPr>
        <w:t xml:space="preserve">WASHINGTON - </w:t>
      </w:r>
      <w:r w:rsidRPr="000733A6">
        <w:rPr>
          <w:rStyle w:val="StyleUnderline"/>
          <w:highlight w:val="yellow"/>
        </w:rPr>
        <w:t>This week’s introduction by a bipartisan group of 26 senators of a new sanctions bill against Iran</w:t>
      </w:r>
      <w:r w:rsidRPr="000733A6">
        <w:rPr>
          <w:rStyle w:val="StyleUnderline"/>
        </w:rPr>
        <w:t xml:space="preserve"> </w:t>
      </w:r>
      <w:r w:rsidRPr="000733A6">
        <w:rPr>
          <w:rStyle w:val="StyleUnderline"/>
          <w:sz w:val="16"/>
        </w:rPr>
        <w:t xml:space="preserve">could result in the biggest test of the political clout of the Israel lobby here in decades. The White House, which says </w:t>
      </w:r>
      <w:r w:rsidRPr="000733A6">
        <w:rPr>
          <w:rStyle w:val="StyleUnderline"/>
          <w:highlight w:val="yellow"/>
        </w:rPr>
        <w:t>the bill could well derail ongoing negotiations between Iran and the U.S. and five other powers over Tehran’s nuclear program and destroy the international coalition behind the existing sanctions regime,</w:t>
      </w:r>
      <w:r w:rsidRPr="000733A6">
        <w:rPr>
          <w:rStyle w:val="StyleUnderline"/>
          <w:sz w:val="16"/>
        </w:rPr>
        <w:t xml:space="preserve"> has already warned that it will veto the bill if it passes Congress in its present form.</w:t>
      </w:r>
    </w:p>
    <w:p w:rsidR="00263F94" w:rsidRDefault="00263F94" w:rsidP="00263F94">
      <w:pPr>
        <w:pStyle w:val="Heading4"/>
      </w:pPr>
      <w:r>
        <w:t>(--) New sanctions will sabotage existing negotiations:</w:t>
      </w:r>
    </w:p>
    <w:p w:rsidR="00263F94" w:rsidRDefault="00263F94" w:rsidP="00263F94">
      <w:pPr>
        <w:ind w:firstLine="720"/>
      </w:pPr>
      <w:r>
        <w:t xml:space="preserve">Robert </w:t>
      </w:r>
      <w:r w:rsidRPr="00A769E8">
        <w:rPr>
          <w:rStyle w:val="Style13ptBold"/>
        </w:rPr>
        <w:t>Merry, 12/31/2013</w:t>
      </w:r>
      <w:r>
        <w:t xml:space="preserve"> (staff writer, “MERRY: Obama may buck the Israel lobby on Iran,”</w:t>
      </w:r>
    </w:p>
    <w:p w:rsidR="00263F94" w:rsidRPr="00A769E8" w:rsidRDefault="00263F94" w:rsidP="00263F94">
      <w:pPr>
        <w:ind w:left="720"/>
      </w:pPr>
      <w:r w:rsidRPr="00A769E8">
        <w:t>http://www.washingtontimes.com/news/2013/dec/31/merry-obama-may-buck-the-israel-lobby-on-iran/</w:t>
      </w:r>
      <w:r>
        <w:t>, Accessed 1/22/2014, rwg)</w:t>
      </w:r>
    </w:p>
    <w:p w:rsidR="00263F94" w:rsidRDefault="00263F94" w:rsidP="00263F94">
      <w:pPr>
        <w:rPr>
          <w:sz w:val="16"/>
        </w:rPr>
      </w:pPr>
      <w:r w:rsidRPr="00A769E8">
        <w:rPr>
          <w:rStyle w:val="StyleUnderline"/>
          <w:highlight w:val="yellow"/>
        </w:rPr>
        <w:t>It is nearly impossible to avoid the conclusion that the Senate legislation is designed to sabotage Mr. Obama’s delicate negotiations with Iran</w:t>
      </w:r>
      <w:r w:rsidRPr="00A769E8">
        <w:rPr>
          <w:sz w:val="16"/>
        </w:rPr>
        <w:t xml:space="preserve"> (with the involvement also of the five permanent members of the U.N. Security Council and Germany) over Iran’s nuclear program. </w:t>
      </w:r>
      <w:r w:rsidRPr="00A769E8">
        <w:rPr>
          <w:rStyle w:val="StyleUnderline"/>
          <w:highlight w:val="yellow"/>
        </w:rPr>
        <w:t>The aim is to get Iran to forswear any acquisition of nuclear weapons in exchange for the reduction or elimination of current sanctions.</w:t>
      </w:r>
      <w:r w:rsidRPr="00A769E8">
        <w:rPr>
          <w:sz w:val="16"/>
        </w:rPr>
        <w:t xml:space="preserve"> Iran insists it has a right to enrich uranium at very small amounts, for peaceful purposes, and Mr. Obama seems willing to accept that Iranian position in the interest of a comprehensive agreement.</w:t>
      </w:r>
    </w:p>
    <w:p w:rsidR="00263F94" w:rsidRDefault="00263F94" w:rsidP="00263F94">
      <w:pPr>
        <w:pStyle w:val="Heading4"/>
      </w:pPr>
      <w:r>
        <w:t>(--) Sanctions bill will kill the deal:</w:t>
      </w:r>
    </w:p>
    <w:p w:rsidR="00263F94" w:rsidRDefault="00263F94" w:rsidP="00263F94">
      <w:pPr>
        <w:ind w:left="720"/>
      </w:pPr>
      <w:r>
        <w:t xml:space="preserve">Timothy </w:t>
      </w:r>
      <w:r w:rsidRPr="00DF5EDA">
        <w:rPr>
          <w:rStyle w:val="Style13ptBold"/>
        </w:rPr>
        <w:t>Gardner, 1/6/2014</w:t>
      </w:r>
      <w:r>
        <w:t xml:space="preserve"> (staff writer, “Iran sanctions bill opposed by Obama gains Senate backers,”  http://www.reuters.com/article/2014/01/06/us-usa-sanctions-iran-idUSBREA0516E20140106, Accessed 1/22/2014, rwg)</w:t>
      </w:r>
    </w:p>
    <w:p w:rsidR="00263F94" w:rsidRDefault="00263F94" w:rsidP="00263F94">
      <w:pPr>
        <w:rPr>
          <w:rStyle w:val="StyleUnderline"/>
          <w:highlight w:val="yellow"/>
        </w:rPr>
      </w:pPr>
      <w:r w:rsidRPr="00DF5EDA">
        <w:rPr>
          <w:rStyle w:val="StyleUnderline"/>
          <w:highlight w:val="yellow"/>
        </w:rPr>
        <w:t>The Obama administration has insisted the bill would damage delicate talks being held between Iran and world powers over the nuclear program</w:t>
      </w:r>
      <w:r>
        <w:t>, which Tehran says is for peaceful purposes. Iranian Foreign Minister Mohammad Zarif has said</w:t>
      </w:r>
      <w:r w:rsidRPr="00DF5EDA">
        <w:rPr>
          <w:rStyle w:val="StyleUnderline"/>
        </w:rPr>
        <w:t xml:space="preserve"> </w:t>
      </w:r>
      <w:r w:rsidRPr="00DF5EDA">
        <w:rPr>
          <w:rStyle w:val="StyleUnderline"/>
          <w:highlight w:val="yellow"/>
        </w:rPr>
        <w:t>a new sanctions law would kill the interim agreement.</w:t>
      </w:r>
    </w:p>
    <w:p w:rsidR="00263F94" w:rsidRDefault="00263F94" w:rsidP="00263F94">
      <w:pPr>
        <w:rPr>
          <w:rStyle w:val="StyleUnderline"/>
          <w:highlight w:val="yellow"/>
        </w:rPr>
      </w:pPr>
      <w:r>
        <w:rPr>
          <w:rStyle w:val="StyleUnderline"/>
          <w:highlight w:val="yellow"/>
        </w:rPr>
        <w:br w:type="page"/>
      </w:r>
    </w:p>
    <w:p w:rsidR="00263F94" w:rsidRDefault="00263F94" w:rsidP="00263F94">
      <w:pPr>
        <w:pStyle w:val="Heading4"/>
      </w:pPr>
      <w:r>
        <w:t>(--) Sanctions bill kills the Geneva deal:</w:t>
      </w:r>
    </w:p>
    <w:p w:rsidR="00263F94" w:rsidRDefault="00263F94" w:rsidP="00263F94">
      <w:r>
        <w:t xml:space="preserve">Bob </w:t>
      </w:r>
      <w:r w:rsidRPr="005F3073">
        <w:rPr>
          <w:rStyle w:val="Style13ptBold"/>
        </w:rPr>
        <w:t>Egelko, 12/26/2013</w:t>
      </w:r>
      <w:r>
        <w:t xml:space="preserve"> (staff writer, “Feinstein, Boxer side with Obama in Iran sanctions dispute,”  </w:t>
      </w:r>
      <w:r w:rsidRPr="005F3073">
        <w:t>http://blog.sfgate.com/nov05election/2013/12/26/feinstein-boxer-side-with-obama-in-iran--dispute/</w:t>
      </w:r>
      <w:r>
        <w:t xml:space="preserve">, Accessed 1/22/2014, rwg) </w:t>
      </w:r>
    </w:p>
    <w:p w:rsidR="00263F94" w:rsidRPr="00526CD4" w:rsidRDefault="00263F94" w:rsidP="00263F94">
      <w:pPr>
        <w:rPr>
          <w:sz w:val="16"/>
        </w:rPr>
      </w:pPr>
      <w:r w:rsidRPr="005F3073">
        <w:rPr>
          <w:rStyle w:val="StyleUnderline"/>
          <w:highlight w:val="yellow"/>
        </w:rPr>
        <w:t>The bill would impose additional economic sanctions</w:t>
      </w:r>
      <w:r w:rsidRPr="00526CD4">
        <w:rPr>
          <w:sz w:val="16"/>
        </w:rPr>
        <w:t xml:space="preserve"> if Iran either fails to comply with the terms of the six-month agreement or, more significantly, refuses to dismantle its entire uranium enrichment program within a year. Another provision would require the United States to provide economic and military support if Israel was “compelled to take military action in legitimate self-defense” against what the bill describes as Iran’s nuclear weapons program. The bipartisan measure has 26 cosponsors, led by Senate Foreign Relations Committee Chairman Robert Menedez, D-N.J., and Sen. Mark Kirk, R-Ill. Another cosponsor is the Senate’s third-ranking Democrat, Chuck Schumer of New York. “A credible threat of future sanctions will require Iran to cooperate and act in good faith at the negotiating table,” Menendez said in a statement. </w:t>
      </w:r>
      <w:r w:rsidRPr="005F3073">
        <w:rPr>
          <w:rStyle w:val="StyleUnderline"/>
          <w:highlight w:val="yellow"/>
        </w:rPr>
        <w:t>But Rouhani said the legislation, if passed, would be a deal-breaker</w:t>
      </w:r>
      <w:r w:rsidRPr="00526CD4">
        <w:rPr>
          <w:sz w:val="16"/>
        </w:rPr>
        <w:t xml:space="preserve">, and Obama has promised to veto it if it reaches his desk. Last week, 10 Senate Democratic committee chairs sent a letter to Majority Leader Harry Reid, D-Nev., urging him to keep the bill from coming to a vote. The signers included Feinstein, chairwoman of the Intelligence Committee, Boxer, head of Environment and Public Works, and Sen. Tim Johnson of South Dakota, whose Banking Committee would normally hear the bill. </w:t>
      </w:r>
      <w:r w:rsidRPr="005F3073">
        <w:rPr>
          <w:rStyle w:val="StyleUnderline"/>
          <w:highlight w:val="yellow"/>
        </w:rPr>
        <w:t>The letter cited a recent U.S. intelligence assessment that concluded new sanctions “would undermine the prospects for a successful comprehensive nuclear agreement with Iran.”</w:t>
      </w:r>
    </w:p>
    <w:p w:rsidR="00263F94" w:rsidRDefault="00263F94" w:rsidP="00263F94">
      <w:pPr>
        <w:pStyle w:val="Heading4"/>
      </w:pPr>
      <w:r>
        <w:t>(--) New sanctions collapse negotiations</w:t>
      </w:r>
    </w:p>
    <w:p w:rsidR="00263F94" w:rsidRDefault="00263F94" w:rsidP="00263F94">
      <w:pPr>
        <w:ind w:left="720"/>
      </w:pPr>
      <w:r>
        <w:rPr>
          <w:b/>
        </w:rPr>
        <w:t xml:space="preserve">Gharib, 12/18/13 </w:t>
      </w:r>
      <w:r>
        <w:t xml:space="preserve">(Ali, The Cable – a Foreign Policy blog, “Exclusive: Top Senate Democrats Break with White House and Circulate New Iran Sanctions Bill” </w:t>
      </w:r>
      <w:hyperlink r:id="rId136" w:history="1">
        <w:r w:rsidRPr="008B7429">
          <w:rPr>
            <w:rStyle w:val="Hyperlink"/>
          </w:rPr>
          <w:t>http://thecable.foreignpolicy.com/posts/2013/12/18/exclusive_top_senate_democrats_break_with_white_house_and_circulate_new_iran_sancti</w:t>
        </w:r>
      </w:hyperlink>
      <w:r>
        <w:t>)</w:t>
      </w:r>
    </w:p>
    <w:p w:rsidR="00263F94" w:rsidRPr="00EF7545" w:rsidRDefault="00263F94" w:rsidP="00263F94"/>
    <w:p w:rsidR="00263F94" w:rsidRPr="004F3646" w:rsidRDefault="00263F94" w:rsidP="00263F94">
      <w:pPr>
        <w:rPr>
          <w:sz w:val="16"/>
        </w:rPr>
      </w:pPr>
      <w:r w:rsidRPr="00EF7545">
        <w:rPr>
          <w:rStyle w:val="StyleUnderline"/>
        </w:rPr>
        <w:t xml:space="preserve">Critics of imposing new sanctions fear that </w:t>
      </w:r>
      <w:r w:rsidRPr="004F3646">
        <w:rPr>
          <w:rStyle w:val="StyleUnderline"/>
          <w:highlight w:val="yellow"/>
        </w:rPr>
        <w:t xml:space="preserve">the bill will violate </w:t>
      </w:r>
      <w:r w:rsidRPr="00655DB9">
        <w:rPr>
          <w:rStyle w:val="StyleUnderline"/>
        </w:rPr>
        <w:t xml:space="preserve">either the spirit or the letter of </w:t>
      </w:r>
      <w:r w:rsidRPr="004F3646">
        <w:rPr>
          <w:rStyle w:val="StyleUnderline"/>
          <w:highlight w:val="yellow"/>
        </w:rPr>
        <w:t xml:space="preserve">the Joint Plan </w:t>
      </w:r>
      <w:r w:rsidRPr="00EF7545">
        <w:rPr>
          <w:rStyle w:val="StyleUnderline"/>
        </w:rPr>
        <w:t xml:space="preserve">of Action signed </w:t>
      </w:r>
      <w:r w:rsidRPr="004F3646">
        <w:rPr>
          <w:rStyle w:val="StyleUnderline"/>
          <w:highlight w:val="yellow"/>
        </w:rPr>
        <w:t>in Geneva</w:t>
      </w:r>
      <w:r w:rsidRPr="004F3646">
        <w:rPr>
          <w:sz w:val="16"/>
        </w:rPr>
        <w:t xml:space="preserve">. The interim deal allows some flexibility, mandating that "the U.S. administration, acting consistent with the respective roles of the President and the Congress, will refrain from imposing new nuclear-related sanctions." </w:t>
      </w:r>
      <w:r w:rsidRPr="00EF7545">
        <w:rPr>
          <w:rStyle w:val="StyleUnderline"/>
        </w:rPr>
        <w:t xml:space="preserve">Administration </w:t>
      </w:r>
      <w:r w:rsidRPr="00655DB9">
        <w:rPr>
          <w:rStyle w:val="StyleUnderline"/>
          <w:highlight w:val="yellow"/>
        </w:rPr>
        <w:t xml:space="preserve">officials have </w:t>
      </w:r>
      <w:r w:rsidRPr="00655DB9">
        <w:rPr>
          <w:rStyle w:val="StyleUnderline"/>
        </w:rPr>
        <w:t xml:space="preserve">mounted </w:t>
      </w:r>
      <w:r w:rsidRPr="00655DB9">
        <w:rPr>
          <w:rStyle w:val="StyleUnderline"/>
          <w:highlight w:val="yellow"/>
        </w:rPr>
        <w:t xml:space="preserve">a so-far successful effort to stall </w:t>
      </w:r>
      <w:r w:rsidRPr="00EF7545">
        <w:rPr>
          <w:rStyle w:val="StyleUnderline"/>
        </w:rPr>
        <w:t xml:space="preserve">new </w:t>
      </w:r>
      <w:r w:rsidRPr="00655DB9">
        <w:rPr>
          <w:rStyle w:val="StyleUnderline"/>
          <w:highlight w:val="yellow"/>
        </w:rPr>
        <w:t xml:space="preserve">sanctions </w:t>
      </w:r>
      <w:r w:rsidRPr="00EF7545">
        <w:rPr>
          <w:rStyle w:val="StyleUnderline"/>
        </w:rPr>
        <w:t>in the Senate</w:t>
      </w:r>
      <w:r w:rsidRPr="004F3646">
        <w:rPr>
          <w:sz w:val="16"/>
        </w:rPr>
        <w:t>. (The House overwhelmingly passed new sanctions in the summer.) Previous rumors of a bill in the Senate were said to contain a six-month delay that would prevent the legislation from taking effect while talks continued, but this iteration of the legislation doesn't contain that kind of fail-safe. Asked this month by Time what would happen if a bill, even with a delay, passed Congress, Iran's Foreign Minister Javad Zarif said, "The entire deal is dead."</w:t>
      </w:r>
    </w:p>
    <w:p w:rsidR="00263F94" w:rsidRPr="004F3646" w:rsidRDefault="00263F94" w:rsidP="00263F94">
      <w:pPr>
        <w:rPr>
          <w:sz w:val="16"/>
          <w:szCs w:val="16"/>
        </w:rPr>
      </w:pPr>
      <w:r w:rsidRPr="004F3646">
        <w:rPr>
          <w:sz w:val="16"/>
          <w:szCs w:val="16"/>
        </w:rPr>
        <w:t>"The law as written comes close to violating the letter [of the Geneva agreement] since the sanctions go into effect immediately unless the administration immediately waives them," said Colin Kahl, who stepped down in 2011* as the Pentagon's top Mideast policy official. "There is no question the legislation violates the spirit of the Geneva agreement and it would undoubtedly be seen by the Iranians that way, giving ammunition to hard-liners and other spoilers looking to derail further progress."</w:t>
      </w:r>
    </w:p>
    <w:p w:rsidR="00263F94" w:rsidRPr="004F3646" w:rsidRDefault="00263F94" w:rsidP="00263F94">
      <w:pPr>
        <w:rPr>
          <w:sz w:val="16"/>
          <w:szCs w:val="16"/>
        </w:rPr>
      </w:pPr>
      <w:r w:rsidRPr="004F3646">
        <w:rPr>
          <w:sz w:val="16"/>
          <w:szCs w:val="16"/>
        </w:rPr>
        <w:t>Though a fact-sheet circulating with the new bill says it "does not violate the Joint Plan of Action," critics allege it would mark a defeat for the administration and the broader push for a diplomatic solution to the Iran crisis.</w:t>
      </w:r>
    </w:p>
    <w:p w:rsidR="00263F94" w:rsidRPr="004F3646" w:rsidRDefault="00263F94" w:rsidP="00263F94">
      <w:pPr>
        <w:rPr>
          <w:sz w:val="16"/>
        </w:rPr>
      </w:pPr>
      <w:r w:rsidRPr="004F3646">
        <w:rPr>
          <w:sz w:val="16"/>
        </w:rPr>
        <w:t>"</w:t>
      </w:r>
      <w:r w:rsidRPr="00655DB9">
        <w:rPr>
          <w:rStyle w:val="StyleUnderline"/>
          <w:highlight w:val="yellow"/>
        </w:rPr>
        <w:t xml:space="preserve">It would </w:t>
      </w:r>
      <w:r w:rsidRPr="00EF7545">
        <w:rPr>
          <w:rStyle w:val="StyleUnderline"/>
        </w:rPr>
        <w:t xml:space="preserve">kill the talks, </w:t>
      </w:r>
      <w:r w:rsidRPr="00655DB9">
        <w:rPr>
          <w:rStyle w:val="StyleUnderline"/>
          <w:highlight w:val="yellow"/>
        </w:rPr>
        <w:t xml:space="preserve">invalidate the interim deal to freeze Iran's </w:t>
      </w:r>
      <w:r w:rsidRPr="00EF7545">
        <w:rPr>
          <w:rStyle w:val="StyleUnderline"/>
        </w:rPr>
        <w:t xml:space="preserve">nuclear </w:t>
      </w:r>
      <w:r w:rsidRPr="00655DB9">
        <w:rPr>
          <w:rStyle w:val="StyleUnderline"/>
          <w:highlight w:val="yellow"/>
        </w:rPr>
        <w:t xml:space="preserve">program, and pledge </w:t>
      </w:r>
      <w:r w:rsidRPr="00EF7545">
        <w:rPr>
          <w:rStyle w:val="StyleUnderline"/>
        </w:rPr>
        <w:t xml:space="preserve">U.S. military and economic </w:t>
      </w:r>
      <w:r w:rsidRPr="00655DB9">
        <w:rPr>
          <w:rStyle w:val="StyleUnderline"/>
          <w:highlight w:val="yellow"/>
        </w:rPr>
        <w:t xml:space="preserve">support for an Israel-led war </w:t>
      </w:r>
      <w:r w:rsidRPr="00EF7545">
        <w:rPr>
          <w:rStyle w:val="StyleUnderline"/>
        </w:rPr>
        <w:t>on Iran," said</w:t>
      </w:r>
      <w:r w:rsidRPr="004F3646">
        <w:rPr>
          <w:sz w:val="16"/>
        </w:rPr>
        <w:t xml:space="preserve"> Jamal </w:t>
      </w:r>
      <w:r w:rsidRPr="00EF7545">
        <w:rPr>
          <w:rStyle w:val="StyleUnderline"/>
        </w:rPr>
        <w:t>Abdi, the policy director for the Washington-based National Iranian American Counci</w:t>
      </w:r>
      <w:r w:rsidRPr="004F3646">
        <w:rPr>
          <w:sz w:val="16"/>
        </w:rPr>
        <w:t>l, a group that supports diplomatic efforts to head off the Iranian nuclear crisis. "</w:t>
      </w:r>
      <w:r w:rsidRPr="00655DB9">
        <w:rPr>
          <w:rStyle w:val="StyleUnderline"/>
          <w:highlight w:val="yellow"/>
        </w:rPr>
        <w:t xml:space="preserve">There is no better way to cut Iranian moderates </w:t>
      </w:r>
      <w:r w:rsidRPr="00EF7545">
        <w:rPr>
          <w:rStyle w:val="StyleUnderline"/>
        </w:rPr>
        <w:t xml:space="preserve">down, </w:t>
      </w:r>
      <w:r w:rsidRPr="00655DB9">
        <w:rPr>
          <w:rStyle w:val="StyleUnderline"/>
          <w:highlight w:val="yellow"/>
        </w:rPr>
        <w:t xml:space="preserve">empower hardliners </w:t>
      </w:r>
      <w:r w:rsidRPr="00EF7545">
        <w:rPr>
          <w:rStyle w:val="StyleUnderline"/>
        </w:rPr>
        <w:t xml:space="preserve">who want to kill the talks, </w:t>
      </w:r>
      <w:r w:rsidRPr="00655DB9">
        <w:rPr>
          <w:rStyle w:val="StyleUnderline"/>
          <w:highlight w:val="yellow"/>
        </w:rPr>
        <w:t xml:space="preserve">and </w:t>
      </w:r>
      <w:r w:rsidRPr="00655DB9">
        <w:rPr>
          <w:rStyle w:val="Emphasis"/>
          <w:highlight w:val="yellow"/>
        </w:rPr>
        <w:t xml:space="preserve">ensure </w:t>
      </w:r>
      <w:r w:rsidRPr="00EF7545">
        <w:rPr>
          <w:rStyle w:val="Emphasis"/>
        </w:rPr>
        <w:t xml:space="preserve">that </w:t>
      </w:r>
      <w:r w:rsidRPr="00655DB9">
        <w:rPr>
          <w:rStyle w:val="Emphasis"/>
          <w:highlight w:val="yellow"/>
        </w:rPr>
        <w:t xml:space="preserve">this </w:t>
      </w:r>
      <w:r w:rsidRPr="00EF7545">
        <w:rPr>
          <w:rStyle w:val="Emphasis"/>
        </w:rPr>
        <w:t xml:space="preserve">standoff </w:t>
      </w:r>
      <w:r w:rsidRPr="00655DB9">
        <w:rPr>
          <w:rStyle w:val="Emphasis"/>
          <w:highlight w:val="yellow"/>
        </w:rPr>
        <w:t>ends with war</w:t>
      </w:r>
      <w:r w:rsidRPr="00655DB9">
        <w:rPr>
          <w:rStyle w:val="StyleUnderline"/>
          <w:highlight w:val="yellow"/>
        </w:rPr>
        <w:t xml:space="preserve"> </w:t>
      </w:r>
      <w:r w:rsidRPr="00EF7545">
        <w:rPr>
          <w:rStyle w:val="StyleUnderline"/>
        </w:rPr>
        <w:t>instead of a deal</w:t>
      </w:r>
      <w:r w:rsidRPr="004F3646">
        <w:rPr>
          <w:sz w:val="16"/>
        </w:rPr>
        <w:t>."</w:t>
      </w:r>
    </w:p>
    <w:p w:rsidR="00263F94" w:rsidRPr="004F3646" w:rsidRDefault="00263F94" w:rsidP="00263F94">
      <w:pPr>
        <w:rPr>
          <w:sz w:val="16"/>
          <w:szCs w:val="16"/>
        </w:rPr>
      </w:pPr>
      <w:r w:rsidRPr="004F3646">
        <w:rPr>
          <w:sz w:val="16"/>
          <w:szCs w:val="16"/>
        </w:rPr>
        <w:t>The bill would in effect set up a direct confrontation with the White House, which is negotiating a final deal with Tehran that would allow for continued Iranian enrichment capabilities. According to the agreement, the comprehensive deal would "involve a mutually defined enrichment program" with strict curbs. In a forum this month at the Brookings Institution, Obama dismissed the possibility that Tehran would agree to a deal that eliminated Iran's entire nuclear program or its domestic enrichment capabilities.</w:t>
      </w:r>
    </w:p>
    <w:p w:rsidR="00263F94" w:rsidRPr="004F3646" w:rsidRDefault="00263F94" w:rsidP="00263F94">
      <w:pPr>
        <w:rPr>
          <w:sz w:val="16"/>
          <w:szCs w:val="16"/>
        </w:rPr>
      </w:pPr>
      <w:r w:rsidRPr="004F3646">
        <w:rPr>
          <w:sz w:val="16"/>
          <w:szCs w:val="16"/>
        </w:rPr>
        <w:t>"If we could create an option in which Iran eliminated every single nut and bolt of their nuclear program, and foreswore the possibility of ever having a nuclear program, and, for that matter, got rid of all its military capabilities, I would take it," Obama said. "That particular option is not available." Asked again about not allowing any Iranian enrichment, Obama quipped, to laughter from the audience, "One can envision an ideal world in which Iran said, 'We'll destroy every element and facility and you name it, it's all gone.' I can envision a world in which Congress passed every one of my bills that I put forward. I mean, there are a lot of things that I can envision that would be wonderful."</w:t>
      </w:r>
    </w:p>
    <w:p w:rsidR="00263F94" w:rsidRPr="004F3646" w:rsidRDefault="00263F94" w:rsidP="00263F94">
      <w:pPr>
        <w:rPr>
          <w:sz w:val="16"/>
          <w:szCs w:val="16"/>
        </w:rPr>
      </w:pPr>
      <w:r w:rsidRPr="004F3646">
        <w:rPr>
          <w:sz w:val="16"/>
          <w:szCs w:val="16"/>
        </w:rPr>
        <w:t>Alireza Nader, an Iran analyst at the RAND Corporation, agreed dismantling Iran's entire nuclear program would be "pretty unrealistic." He added such an aim would be moving "backward": "The Geneva agreement basically states that if Iran is more transparent regarding its nuclear program and intentions, then it can be met with sanctions relief. That's the goal: transparency."</w:t>
      </w:r>
    </w:p>
    <w:p w:rsidR="00263F94" w:rsidRDefault="00263F94" w:rsidP="00263F94">
      <w:pPr>
        <w:rPr>
          <w:sz w:val="16"/>
        </w:rPr>
      </w:pPr>
      <w:r w:rsidRPr="004F3646">
        <w:rPr>
          <w:sz w:val="16"/>
        </w:rPr>
        <w:t xml:space="preserve">Nader said that </w:t>
      </w:r>
      <w:r w:rsidRPr="00655DB9">
        <w:rPr>
          <w:rStyle w:val="StyleUnderline"/>
          <w:highlight w:val="yellow"/>
        </w:rPr>
        <w:t xml:space="preserve">diplomacy required flexibility </w:t>
      </w:r>
      <w:r w:rsidRPr="00EF7545">
        <w:rPr>
          <w:rStyle w:val="StyleUnderline"/>
        </w:rPr>
        <w:t xml:space="preserve">from both sides, </w:t>
      </w:r>
      <w:r w:rsidRPr="00655DB9">
        <w:rPr>
          <w:rStyle w:val="StyleUnderline"/>
          <w:highlight w:val="yellow"/>
        </w:rPr>
        <w:t xml:space="preserve">something the legislation doesn't </w:t>
      </w:r>
      <w:r w:rsidRPr="00EF7545">
        <w:rPr>
          <w:rStyle w:val="StyleUnderline"/>
        </w:rPr>
        <w:t xml:space="preserve">seem to </w:t>
      </w:r>
      <w:r w:rsidRPr="00655DB9">
        <w:rPr>
          <w:rStyle w:val="StyleUnderline"/>
          <w:highlight w:val="yellow"/>
        </w:rPr>
        <w:t>contain</w:t>
      </w:r>
      <w:r w:rsidRPr="00EF7545">
        <w:rPr>
          <w:rStyle w:val="StyleUnderline"/>
        </w:rPr>
        <w:t>.</w:t>
      </w:r>
      <w:r w:rsidRPr="004F3646">
        <w:rPr>
          <w:sz w:val="16"/>
        </w:rPr>
        <w:t xml:space="preserve"> "When you have these kinds of bills, it shows that there are those in the U.S. who don't want to be flexible," he said.</w:t>
      </w:r>
    </w:p>
    <w:p w:rsidR="00263F94" w:rsidRDefault="00263F94" w:rsidP="00263F94">
      <w:pPr>
        <w:pStyle w:val="Heading4"/>
      </w:pPr>
      <w:r>
        <w:t>(--) New sanctions would kill the deal and risk an Israeli war against Iran:</w:t>
      </w:r>
    </w:p>
    <w:p w:rsidR="00263F94" w:rsidRDefault="00263F94" w:rsidP="00263F94">
      <w:pPr>
        <w:spacing w:after="200" w:line="276" w:lineRule="auto"/>
        <w:ind w:left="720"/>
        <w:rPr>
          <w:rStyle w:val="Hyperlink"/>
        </w:rPr>
      </w:pPr>
      <w:r>
        <w:t xml:space="preserve">Ali </w:t>
      </w:r>
      <w:r w:rsidRPr="00050447">
        <w:rPr>
          <w:rStyle w:val="Style13ptBold"/>
        </w:rPr>
        <w:t>Gharib, 12/18/2013</w:t>
      </w:r>
      <w:r>
        <w:t xml:space="preserve"> (a Foreign Policy blog, “Exclusive: Top Senate Democrats Break with White House and Circulate New Iran Sanctions Bill,” </w:t>
      </w:r>
      <w:hyperlink r:id="rId137" w:history="1">
        <w:r w:rsidRPr="008B7429">
          <w:rPr>
            <w:rStyle w:val="Hyperlink"/>
          </w:rPr>
          <w:t>http://thecable.foreignpolicy.com/posts/2013/12/18/</w:t>
        </w:r>
        <w:r>
          <w:rPr>
            <w:rStyle w:val="Hyperlink"/>
          </w:rPr>
          <w:t xml:space="preserve"> </w:t>
        </w:r>
        <w:r w:rsidRPr="008B7429">
          <w:rPr>
            <w:rStyle w:val="Hyperlink"/>
          </w:rPr>
          <w:t>exclusive_top_senate_democrats_break_with_white_house_and_circulate_new_iran_sancti</w:t>
        </w:r>
      </w:hyperlink>
      <w:r>
        <w:rPr>
          <w:rStyle w:val="Hyperlink"/>
        </w:rPr>
        <w:t>, Accessed 1/22/2014, rwg)</w:t>
      </w:r>
    </w:p>
    <w:p w:rsidR="00263F94" w:rsidRPr="00050447" w:rsidRDefault="00263F94" w:rsidP="00263F94">
      <w:pPr>
        <w:spacing w:after="200" w:line="276" w:lineRule="auto"/>
        <w:rPr>
          <w:sz w:val="16"/>
        </w:rPr>
      </w:pPr>
      <w:r w:rsidRPr="00050447">
        <w:rPr>
          <w:sz w:val="16"/>
        </w:rPr>
        <w:t>Though a fact-sheet circulating with the new bill says it "does not violate the Joint Plan of Action," critics allege it would mark a defeat for the administration and the broader push for a diplomatic solution to the Iran crisis. "</w:t>
      </w:r>
      <w:r w:rsidRPr="00050447">
        <w:rPr>
          <w:rStyle w:val="StyleUnderline"/>
          <w:highlight w:val="yellow"/>
        </w:rPr>
        <w:t>It would kill the talks, invalidate the interim deal to freeze Iran's nuclear program, and pledge U.S. military and economic support for an Israel-led war on Iran</w:t>
      </w:r>
      <w:r w:rsidRPr="00050447">
        <w:rPr>
          <w:sz w:val="16"/>
        </w:rPr>
        <w:t>," said Jamal Abdi, the policy director for the Washington-based National Iranian American Council, a group that supports diplomatic efforts to head off the Iranian nuclear crisis. "</w:t>
      </w:r>
      <w:r w:rsidRPr="00050447">
        <w:rPr>
          <w:rStyle w:val="StyleUnderline"/>
          <w:highlight w:val="yellow"/>
        </w:rPr>
        <w:t xml:space="preserve">There is no better way to cut Iranian moderates down, empower hardliners who want to kill the talks, and ensure that this standoff </w:t>
      </w:r>
      <w:r w:rsidRPr="00050447">
        <w:rPr>
          <w:rStyle w:val="Emphasis"/>
          <w:highlight w:val="yellow"/>
        </w:rPr>
        <w:t>ends with war</w:t>
      </w:r>
      <w:r w:rsidRPr="00050447">
        <w:rPr>
          <w:rStyle w:val="StyleUnderline"/>
          <w:highlight w:val="yellow"/>
        </w:rPr>
        <w:t xml:space="preserve"> </w:t>
      </w:r>
      <w:r w:rsidRPr="00050447">
        <w:rPr>
          <w:rStyle w:val="Emphasis"/>
          <w:highlight w:val="yellow"/>
        </w:rPr>
        <w:t xml:space="preserve">instead of a deal." </w:t>
      </w:r>
      <w:r w:rsidRPr="00050447">
        <w:rPr>
          <w:sz w:val="16"/>
        </w:rPr>
        <w:t>The bill would in effect set up a direct confrontation with the White House, which is negotiating a final deal with Tehran that would allow for continued Iranian enrichment capabilities. According to the agreement, the comprehensive deal would "involve a mutually defined enrichment program" with strict curbs. In a forum this month at the Brookings Institution, Obama dismissed the possibility that Tehran would agree to a deal that eliminated Iran's entire nuclear program or its domestic enrichment capabilities.</w:t>
      </w:r>
    </w:p>
    <w:p w:rsidR="00263F94" w:rsidRDefault="00263F94" w:rsidP="00B21022">
      <w:pPr>
        <w:pStyle w:val="Heading3"/>
      </w:pPr>
      <w:bookmarkStart w:id="138" w:name="_Toc378248171"/>
      <w:bookmarkStart w:id="139" w:name="_Toc380746797"/>
      <w:bookmarkStart w:id="140" w:name="_Toc412146526"/>
      <w:bookmarkStart w:id="141" w:name="_Toc422397286"/>
      <w:r>
        <w:t>Impacts:  Sanctions Empower Hardliners</w:t>
      </w:r>
      <w:bookmarkEnd w:id="138"/>
      <w:bookmarkEnd w:id="139"/>
      <w:bookmarkEnd w:id="140"/>
      <w:bookmarkEnd w:id="141"/>
    </w:p>
    <w:p w:rsidR="00263F94" w:rsidRDefault="00263F94" w:rsidP="00263F94">
      <w:pPr>
        <w:pStyle w:val="Heading4"/>
      </w:pPr>
      <w:r>
        <w:t>(--) New sanctions legislation collapses Iranian hardline support for the deal—collapsing the agreement:</w:t>
      </w:r>
    </w:p>
    <w:p w:rsidR="00263F94" w:rsidRDefault="00263F94" w:rsidP="00263F94">
      <w:pPr>
        <w:ind w:firstLine="720"/>
      </w:pPr>
      <w:r>
        <w:t xml:space="preserve">Robert </w:t>
      </w:r>
      <w:r w:rsidRPr="00A769E8">
        <w:rPr>
          <w:rStyle w:val="Style13ptBold"/>
        </w:rPr>
        <w:t>Merry, 12/31/2013</w:t>
      </w:r>
      <w:r>
        <w:t xml:space="preserve"> (staff writer, “MERRY: Obama may buck the Israel lobby on Iran,”</w:t>
      </w:r>
    </w:p>
    <w:p w:rsidR="00263F94" w:rsidRPr="00A769E8" w:rsidRDefault="00263F94" w:rsidP="00263F94">
      <w:pPr>
        <w:ind w:left="720"/>
      </w:pPr>
      <w:r w:rsidRPr="00A769E8">
        <w:t>http://www.washingtontimes.com/news/2013/dec/31/merry-obama-may-buck-the-israel-lobby-on-iran/</w:t>
      </w:r>
      <w:r>
        <w:t>, Accessed 1/22/2014, rwg)</w:t>
      </w:r>
    </w:p>
    <w:p w:rsidR="00263F94" w:rsidRDefault="00263F94" w:rsidP="00263F94">
      <w:pPr>
        <w:rPr>
          <w:rStyle w:val="Emphasis"/>
          <w:highlight w:val="yellow"/>
        </w:rPr>
      </w:pPr>
      <w:r>
        <w:t xml:space="preserve">However, </w:t>
      </w:r>
      <w:r w:rsidRPr="00A769E8">
        <w:rPr>
          <w:rStyle w:val="StyleUnderline"/>
          <w:highlight w:val="yellow"/>
        </w:rPr>
        <w:t>the Senate measure, sponsored by</w:t>
      </w:r>
      <w:r>
        <w:t xml:space="preserve"> Sens. Robert </w:t>
      </w:r>
      <w:r w:rsidRPr="00A769E8">
        <w:rPr>
          <w:rStyle w:val="StyleUnderline"/>
          <w:highlight w:val="yellow"/>
        </w:rPr>
        <w:t>Menendez,</w:t>
      </w:r>
      <w:r>
        <w:t xml:space="preserve"> New Jersey Democrat; Charles E. Schumer, New York Democrat; </w:t>
      </w:r>
      <w:r w:rsidRPr="00A769E8">
        <w:rPr>
          <w:rStyle w:val="StyleUnderline"/>
          <w:highlight w:val="yellow"/>
        </w:rPr>
        <w:t>and</w:t>
      </w:r>
      <w:r w:rsidRPr="00A769E8">
        <w:rPr>
          <w:rStyle w:val="StyleUnderline"/>
        </w:rPr>
        <w:t xml:space="preserve"> </w:t>
      </w:r>
      <w:r>
        <w:t xml:space="preserve">Mark </w:t>
      </w:r>
      <w:r w:rsidRPr="00A769E8">
        <w:rPr>
          <w:rStyle w:val="StyleUnderline"/>
          <w:highlight w:val="yellow"/>
        </w:rPr>
        <w:t>Kirk</w:t>
      </w:r>
      <w:r>
        <w:t xml:space="preserve">, Illinois Republican, </w:t>
      </w:r>
      <w:r w:rsidRPr="00A769E8">
        <w:rPr>
          <w:rStyle w:val="StyleUnderline"/>
          <w:highlight w:val="yellow"/>
        </w:rPr>
        <w:t>would impose potent new sanctions if the final agreement accords Iran the right of peaceful enrichment. That probably would destroy Mr. Obama’s ability to reach an agreement</w:t>
      </w:r>
      <w:r>
        <w:t xml:space="preserve">. Iranian President Hasan </w:t>
      </w:r>
      <w:r w:rsidRPr="00A769E8">
        <w:rPr>
          <w:rStyle w:val="StyleUnderline"/>
          <w:highlight w:val="yellow"/>
        </w:rPr>
        <w:t xml:space="preserve">Rouhani already is under pressure from his country’s hard-liners to abandon his own willingness to seek a deal. The Menendez-Schumer-Kirk measure would </w:t>
      </w:r>
      <w:r w:rsidRPr="00A769E8">
        <w:rPr>
          <w:rStyle w:val="Emphasis"/>
          <w:highlight w:val="yellow"/>
        </w:rPr>
        <w:t>undercut him</w:t>
      </w:r>
      <w:r w:rsidRPr="00A769E8">
        <w:rPr>
          <w:rStyle w:val="StyleUnderline"/>
          <w:highlight w:val="yellow"/>
        </w:rPr>
        <w:t xml:space="preserve"> and put </w:t>
      </w:r>
      <w:r w:rsidRPr="00A769E8">
        <w:rPr>
          <w:rStyle w:val="Emphasis"/>
          <w:highlight w:val="yellow"/>
        </w:rPr>
        <w:t>the hard-liners back in control.</w:t>
      </w:r>
    </w:p>
    <w:p w:rsidR="00263F94" w:rsidRDefault="00263F94" w:rsidP="00263F94">
      <w:pPr>
        <w:pStyle w:val="Heading4"/>
      </w:pPr>
      <w:r>
        <w:t>(--) New sanctions will undermine Rouhani:</w:t>
      </w:r>
    </w:p>
    <w:p w:rsidR="00263F94" w:rsidRDefault="00263F94" w:rsidP="00263F94">
      <w:pPr>
        <w:ind w:left="720"/>
      </w:pPr>
      <w:r>
        <w:t xml:space="preserve">Ben </w:t>
      </w:r>
      <w:r w:rsidRPr="006E2C92">
        <w:rPr>
          <w:rStyle w:val="Style13ptBold"/>
        </w:rPr>
        <w:t>Armbruster, 2/18/2014</w:t>
      </w:r>
      <w:r>
        <w:t xml:space="preserve"> (staff writer, “Bipartisan Expert Group Says New Iran Sanctions Will Undermine Diplomacy,” </w:t>
      </w:r>
      <w:hyperlink r:id="rId138" w:history="1">
        <w:r w:rsidRPr="00A62FBB">
          <w:rPr>
            <w:rStyle w:val="Hyperlink"/>
          </w:rPr>
          <w:t>http://thinkprogress.org/world/2014/02/18/3300741/iran-project-sanctions-diplomacy/#</w:t>
        </w:r>
      </w:hyperlink>
      <w:r>
        <w:t>, Accessed 2/21/2014, rwg)</w:t>
      </w:r>
    </w:p>
    <w:p w:rsidR="00263F94" w:rsidRPr="005C1FF2" w:rsidRDefault="00263F94" w:rsidP="00263F94">
      <w:pPr>
        <w:rPr>
          <w:sz w:val="16"/>
        </w:rPr>
      </w:pPr>
      <w:r w:rsidRPr="005C1FF2">
        <w:rPr>
          <w:sz w:val="16"/>
        </w:rPr>
        <w:t xml:space="preserve">Many, like Sen. Patrick Murphy (D-CT), have argued that </w:t>
      </w:r>
      <w:r w:rsidRPr="005C1FF2">
        <w:rPr>
          <w:rStyle w:val="StyleUnderline"/>
          <w:highlight w:val="yellow"/>
        </w:rPr>
        <w:t>placing new sanctions on Iran will undermine relative moderate</w:t>
      </w:r>
      <w:r w:rsidRPr="005C1FF2">
        <w:rPr>
          <w:rStyle w:val="StyleUnderline"/>
        </w:rPr>
        <w:t xml:space="preserve"> </w:t>
      </w:r>
      <w:r w:rsidRPr="005C1FF2">
        <w:rPr>
          <w:sz w:val="16"/>
        </w:rPr>
        <w:t xml:space="preserve">Iranian President Hassan </w:t>
      </w:r>
      <w:r w:rsidRPr="005C1FF2">
        <w:rPr>
          <w:rStyle w:val="StyleUnderline"/>
          <w:highlight w:val="yellow"/>
        </w:rPr>
        <w:t>Rouhani, who supports a diplomatic approach with the U.S.</w:t>
      </w:r>
      <w:r w:rsidRPr="005C1FF2">
        <w:rPr>
          <w:sz w:val="16"/>
        </w:rPr>
        <w:t xml:space="preserve"> The Iran Project agrees. “</w:t>
      </w:r>
      <w:r w:rsidRPr="005C1FF2">
        <w:rPr>
          <w:rStyle w:val="StyleUnderline"/>
          <w:highlight w:val="yellow"/>
        </w:rPr>
        <w:t>It is very diﬃcult to imagine that the sanctions bill would do anything but undermine Rouhani,</w:t>
      </w:r>
      <w:r w:rsidRPr="005C1FF2">
        <w:rPr>
          <w:sz w:val="16"/>
        </w:rPr>
        <w:t xml:space="preserve"> as he attempts to steer Iran on a diﬀerent path. </w:t>
      </w:r>
      <w:r w:rsidRPr="005C1FF2">
        <w:rPr>
          <w:rStyle w:val="StyleUnderline"/>
          <w:highlight w:val="yellow"/>
        </w:rPr>
        <w:t>This is an assessment shared not only by Iran experts,</w:t>
      </w:r>
      <w:r w:rsidRPr="005C1FF2">
        <w:rPr>
          <w:sz w:val="16"/>
        </w:rPr>
        <w:t xml:space="preserve"> and Iranian expats who have opposed the regime, </w:t>
      </w:r>
      <w:r w:rsidRPr="005C1FF2">
        <w:rPr>
          <w:rStyle w:val="StyleUnderline"/>
          <w:highlight w:val="yellow"/>
        </w:rPr>
        <w:t>but also by Israeli military intelligence, which has concluded that Rouhani may represent a fundamental shift in Iranian politics</w:t>
      </w:r>
      <w:r w:rsidRPr="005C1FF2">
        <w:rPr>
          <w:sz w:val="16"/>
        </w:rPr>
        <w:t>.”</w:t>
      </w:r>
      <w:r w:rsidRPr="005C1FF2">
        <w:rPr>
          <w:sz w:val="12"/>
        </w:rPr>
        <w:t>¶</w:t>
      </w:r>
      <w:r w:rsidRPr="005C1FF2">
        <w:rPr>
          <w:sz w:val="16"/>
        </w:rPr>
        <w:t xml:space="preserve"> “[I]t is diﬃcult to escape the conclusion that </w:t>
      </w:r>
      <w:r w:rsidRPr="005C1FF2">
        <w:rPr>
          <w:rStyle w:val="StyleUnderline"/>
          <w:highlight w:val="yellow"/>
        </w:rPr>
        <w:t>a new sanctions bill would increase the probability of war</w:t>
      </w:r>
      <w:r w:rsidRPr="005C1FF2">
        <w:rPr>
          <w:sz w:val="16"/>
        </w:rPr>
        <w:t>, even if it does not guarantee such an outcome,” the report says.</w:t>
      </w:r>
    </w:p>
    <w:p w:rsidR="00263F94" w:rsidRDefault="00263F94" w:rsidP="00263F94"/>
    <w:p w:rsidR="00263F94" w:rsidRDefault="00263F94" w:rsidP="00263F94">
      <w:pPr>
        <w:pStyle w:val="Heading4"/>
      </w:pPr>
      <w:r>
        <w:t>(--) New sanctions only empower the hardliners against Rouhani:</w:t>
      </w:r>
    </w:p>
    <w:p w:rsidR="00263F94" w:rsidRDefault="00263F94" w:rsidP="00263F94">
      <w:pPr>
        <w:ind w:left="720"/>
      </w:pPr>
      <w:r>
        <w:t xml:space="preserve">Colin H. </w:t>
      </w:r>
      <w:r w:rsidRPr="005F3073">
        <w:rPr>
          <w:rStyle w:val="Style13ptBold"/>
        </w:rPr>
        <w:t>Kahl, 12/31/2013</w:t>
      </w:r>
      <w:r>
        <w:t xml:space="preserve"> (former NDT finalist, </w:t>
      </w:r>
      <w:r w:rsidRPr="00143C05">
        <w:t>associate professor in Georgetown University’s Edmund A. Walsh School of Foreign Service</w:t>
      </w:r>
      <w:r>
        <w:t>, “The Danger of New Iran Sanctions,”</w:t>
      </w:r>
    </w:p>
    <w:p w:rsidR="00263F94" w:rsidRDefault="00263F94" w:rsidP="00263F94">
      <w:pPr>
        <w:ind w:left="720"/>
      </w:pPr>
      <w:r>
        <w:t>http://nationalinterest.org/commentary/the-danger-new-iran-sanctions-9651, Accessed 1/22/2014, rwg)</w:t>
      </w:r>
    </w:p>
    <w:p w:rsidR="00263F94" w:rsidRDefault="00263F94" w:rsidP="00263F94">
      <w:pPr>
        <w:rPr>
          <w:rStyle w:val="StyleUnderline"/>
        </w:rPr>
      </w:pPr>
      <w:r w:rsidRPr="00AC0293">
        <w:rPr>
          <w:sz w:val="16"/>
        </w:rPr>
        <w:t xml:space="preserve">What does all this mean for the current debate in the Senate over new Iran sanctions? It means that </w:t>
      </w:r>
      <w:r w:rsidRPr="00AC0293">
        <w:rPr>
          <w:rStyle w:val="StyleUnderline"/>
          <w:highlight w:val="yellow"/>
        </w:rPr>
        <w:t>any member of Congress truly committed to a diplomatic outcome should recognize America’s acute interest to ensuring that Iranian moderates maintain their fragile momentum within Iran’s political system.</w:t>
      </w:r>
      <w:r w:rsidRPr="00AC0293">
        <w:rPr>
          <w:sz w:val="16"/>
        </w:rPr>
        <w:t xml:space="preserve"> The Revolutionary Guard and other hardliners are already fighting a rearguard action against the Geneva agreement, with a war of words breaking out in recent weeks between Zarif and the Guards’ top commander, Major General Mohammad Jafari, over the course of Iran’s nuclear and foreign policy. </w:t>
      </w:r>
      <w:r w:rsidRPr="00AC0293">
        <w:rPr>
          <w:rStyle w:val="StyleUnderline"/>
          <w:highlight w:val="yellow"/>
        </w:rPr>
        <w:t xml:space="preserve">These same forces would undoubtedly seize on Congressional legislation threatening new sanctions and demanding de facto nuclear surrender as the latest example of American perfidy, using it to rebut Rouhani’s claim that an accommodation with the West that protects core Iranian interests is possible. </w:t>
      </w:r>
      <w:r w:rsidRPr="00AC0293">
        <w:rPr>
          <w:rStyle w:val="Emphasis"/>
          <w:highlight w:val="yellow"/>
        </w:rPr>
        <w:t>Hardliners have consistently argued</w:t>
      </w:r>
      <w:r w:rsidRPr="00AC0293">
        <w:rPr>
          <w:rStyle w:val="StyleUnderline"/>
          <w:highlight w:val="yellow"/>
        </w:rPr>
        <w:t xml:space="preserve"> that Iranian compromise is just a prelude to greater U.S. pressure</w:t>
      </w:r>
      <w:r w:rsidRPr="00AC0293">
        <w:rPr>
          <w:sz w:val="16"/>
        </w:rPr>
        <w:t xml:space="preserve">. Khamenei suspects this too. </w:t>
      </w:r>
      <w:r w:rsidRPr="00AC0293">
        <w:rPr>
          <w:rStyle w:val="StyleUnderline"/>
          <w:highlight w:val="yellow"/>
        </w:rPr>
        <w:t xml:space="preserve">Threatening new sanctions in the immediate aftermath of the first meaningful Iranian concessions in a decade, as the proposed Senate legislation does, risks </w:t>
      </w:r>
      <w:r w:rsidRPr="00AC0293">
        <w:rPr>
          <w:rStyle w:val="Emphasis"/>
          <w:highlight w:val="yellow"/>
        </w:rPr>
        <w:t>validating that view.</w:t>
      </w:r>
    </w:p>
    <w:p w:rsidR="00263F94" w:rsidRPr="004B4E29" w:rsidRDefault="00263F94" w:rsidP="00263F94">
      <w:pPr>
        <w:pStyle w:val="Heading4"/>
        <w:rPr>
          <w:rStyle w:val="StyleUnderline"/>
          <w:b w:val="0"/>
          <w:szCs w:val="26"/>
        </w:rPr>
      </w:pPr>
      <w:r>
        <w:rPr>
          <w:rStyle w:val="StyleUnderline"/>
          <w:szCs w:val="26"/>
        </w:rPr>
        <w:t xml:space="preserve">(--) </w:t>
      </w:r>
      <w:r w:rsidRPr="004B4E29">
        <w:rPr>
          <w:rStyle w:val="StyleUnderline"/>
          <w:szCs w:val="26"/>
        </w:rPr>
        <w:t>New sanctions only undermine Rohani:</w:t>
      </w:r>
    </w:p>
    <w:p w:rsidR="00263F94" w:rsidRPr="004D2DA3" w:rsidRDefault="00263F94" w:rsidP="00263F94">
      <w:pPr>
        <w:ind w:left="720"/>
        <w:rPr>
          <w:rStyle w:val="StyleUnderline"/>
          <w:b/>
        </w:rPr>
      </w:pPr>
      <w:r w:rsidRPr="004D2DA3">
        <w:rPr>
          <w:rStyle w:val="StyleUnderline"/>
        </w:rPr>
        <w:t xml:space="preserve">Alireza </w:t>
      </w:r>
      <w:r w:rsidRPr="004D2DA3">
        <w:rPr>
          <w:rStyle w:val="Style13ptBold"/>
        </w:rPr>
        <w:t>Nader, 1/23/2014</w:t>
      </w:r>
      <w:r>
        <w:rPr>
          <w:rStyle w:val="StyleUnderline"/>
        </w:rPr>
        <w:t xml:space="preserve"> (</w:t>
      </w:r>
      <w:r w:rsidRPr="004D2DA3">
        <w:rPr>
          <w:rStyle w:val="StyleUnderline"/>
        </w:rPr>
        <w:t>senior international policy analyst at the nonprofit, nonpartisan R</w:t>
      </w:r>
      <w:r>
        <w:rPr>
          <w:rStyle w:val="StyleUnderline"/>
        </w:rPr>
        <w:t>AND Corporation, “</w:t>
      </w:r>
      <w:r w:rsidRPr="004D2DA3">
        <w:rPr>
          <w:rStyle w:val="StyleUnderline"/>
        </w:rPr>
        <w:t>Why N</w:t>
      </w:r>
      <w:r>
        <w:rPr>
          <w:rStyle w:val="StyleUnderline"/>
        </w:rPr>
        <w:t xml:space="preserve">ew Sanctions on Iran Won't Work,” </w:t>
      </w:r>
      <w:r w:rsidRPr="004D2DA3">
        <w:rPr>
          <w:rStyle w:val="StyleUnderline"/>
        </w:rPr>
        <w:t>http://nationalinterest.org/commentary/why-new-sanctions-iran-wont-work-9753</w:t>
      </w:r>
      <w:r>
        <w:rPr>
          <w:rStyle w:val="StyleUnderline"/>
        </w:rPr>
        <w:t>, Accessed 1/22/2014, rwg)</w:t>
      </w:r>
    </w:p>
    <w:p w:rsidR="00263F94" w:rsidRPr="004B4E29" w:rsidRDefault="00263F94" w:rsidP="00263F94">
      <w:pPr>
        <w:rPr>
          <w:rStyle w:val="StyleUnderline"/>
        </w:rPr>
      </w:pPr>
      <w:r w:rsidRPr="004B4E29">
        <w:rPr>
          <w:rStyle w:val="StyleUnderline"/>
          <w:highlight w:val="yellow"/>
        </w:rPr>
        <w:t>The U.S. Senate is considering new sanctions against Iran, despite the Geneva agreement</w:t>
      </w:r>
      <w:r w:rsidRPr="004B4E29">
        <w:rPr>
          <w:rStyle w:val="StyleUnderline"/>
          <w:sz w:val="16"/>
        </w:rPr>
        <w:t xml:space="preserve"> between Tehran and the P5+1 (United States, UK, France, Russia, China, and Germany) that started on Jan. 20. For the first time in a decade, Iran has agreed to freeze its nuclear program, and take important steps to constrain its ability to create nuclear weapons, such as eliminating or converting its stockpile of 20 percent enriched uranium. The new sanctions bill under consideration by the U.S. Senate, which calls for a deal that will “dismantle Iran’s illicit nuclear program,” appears to have strong support. Indeed, the measure’s backers believe sanctions brought the Iranian negotiators to the table and produced the current U.S. success in Geneva. This is only partially correct. </w:t>
      </w:r>
      <w:r w:rsidRPr="004B4E29">
        <w:rPr>
          <w:rStyle w:val="StyleUnderline"/>
          <w:highlight w:val="yellow"/>
        </w:rPr>
        <w:t>Sanctions did play a role in facilitating the Geneva agreement, but the election of</w:t>
      </w:r>
      <w:r w:rsidRPr="004B4E29">
        <w:rPr>
          <w:rStyle w:val="StyleUnderline"/>
          <w:sz w:val="16"/>
        </w:rPr>
        <w:t xml:space="preserve"> Hassan </w:t>
      </w:r>
      <w:r w:rsidRPr="004B4E29">
        <w:rPr>
          <w:rStyle w:val="StyleUnderline"/>
          <w:highlight w:val="yellow"/>
        </w:rPr>
        <w:t xml:space="preserve">Rouhani as Iran’s president was also a key factor. And as Rouhani seeks to resolve Iran’s nuclear confrontation with the world, new sanctions </w:t>
      </w:r>
      <w:r w:rsidRPr="004B4E29">
        <w:rPr>
          <w:rStyle w:val="Emphasis"/>
          <w:highlight w:val="yellow"/>
        </w:rPr>
        <w:t>can only upset the delicate balance</w:t>
      </w:r>
      <w:r w:rsidRPr="004B4E29">
        <w:rPr>
          <w:rStyle w:val="StyleUnderline"/>
          <w:highlight w:val="yellow"/>
        </w:rPr>
        <w:t xml:space="preserve"> he is seeking to establish and maintain at home.</w:t>
      </w:r>
    </w:p>
    <w:p w:rsidR="00263F94" w:rsidRDefault="00263F94" w:rsidP="00263F94">
      <w:pPr>
        <w:pStyle w:val="Heading4"/>
        <w:rPr>
          <w:rStyle w:val="StyleUnderline"/>
          <w:b w:val="0"/>
        </w:rPr>
      </w:pPr>
      <w:r>
        <w:rPr>
          <w:rStyle w:val="StyleUnderline"/>
          <w:szCs w:val="26"/>
        </w:rPr>
        <w:t xml:space="preserve">(--) </w:t>
      </w:r>
      <w:r w:rsidRPr="004B4E29">
        <w:rPr>
          <w:rStyle w:val="StyleUnderline"/>
          <w:szCs w:val="26"/>
        </w:rPr>
        <w:t>Imposition of new sanctions undermines Rouhani’s approach to Khamenei</w:t>
      </w:r>
      <w:r>
        <w:rPr>
          <w:rStyle w:val="StyleUnderline"/>
        </w:rPr>
        <w:t>:</w:t>
      </w:r>
    </w:p>
    <w:p w:rsidR="00263F94" w:rsidRPr="004D2DA3" w:rsidRDefault="00263F94" w:rsidP="00263F94">
      <w:pPr>
        <w:ind w:left="720"/>
        <w:rPr>
          <w:rStyle w:val="StyleUnderline"/>
          <w:b/>
        </w:rPr>
      </w:pPr>
      <w:r w:rsidRPr="004D2DA3">
        <w:rPr>
          <w:rStyle w:val="StyleUnderline"/>
        </w:rPr>
        <w:t xml:space="preserve">Alireza </w:t>
      </w:r>
      <w:r w:rsidRPr="004D2DA3">
        <w:rPr>
          <w:rStyle w:val="Style13ptBold"/>
        </w:rPr>
        <w:t>Nader, 1/23/2014</w:t>
      </w:r>
      <w:r>
        <w:rPr>
          <w:rStyle w:val="StyleUnderline"/>
        </w:rPr>
        <w:t xml:space="preserve"> (</w:t>
      </w:r>
      <w:r w:rsidRPr="004D2DA3">
        <w:rPr>
          <w:rStyle w:val="StyleUnderline"/>
        </w:rPr>
        <w:t>senior international policy analyst at the nonprofit, nonpartisan R</w:t>
      </w:r>
      <w:r>
        <w:rPr>
          <w:rStyle w:val="StyleUnderline"/>
        </w:rPr>
        <w:t>AND Corporation, “</w:t>
      </w:r>
      <w:r w:rsidRPr="004D2DA3">
        <w:rPr>
          <w:rStyle w:val="StyleUnderline"/>
        </w:rPr>
        <w:t>Why N</w:t>
      </w:r>
      <w:r>
        <w:rPr>
          <w:rStyle w:val="StyleUnderline"/>
        </w:rPr>
        <w:t xml:space="preserve">ew Sanctions on Iran Won't Work,” </w:t>
      </w:r>
      <w:r w:rsidRPr="004D2DA3">
        <w:rPr>
          <w:rStyle w:val="StyleUnderline"/>
        </w:rPr>
        <w:t>http://nationalinterest.org/commentary/why-new-sanctions-iran-wont-work-9753</w:t>
      </w:r>
      <w:r>
        <w:rPr>
          <w:rStyle w:val="StyleUnderline"/>
        </w:rPr>
        <w:t>, Accessed 1/22/2014, rwg)</w:t>
      </w:r>
    </w:p>
    <w:p w:rsidR="00263F94" w:rsidRDefault="00263F94" w:rsidP="00263F94">
      <w:pPr>
        <w:rPr>
          <w:rStyle w:val="StyleUnderline"/>
        </w:rPr>
      </w:pPr>
      <w:r w:rsidRPr="004B4E29">
        <w:rPr>
          <w:rStyle w:val="StyleUnderline"/>
          <w:highlight w:val="yellow"/>
        </w:rPr>
        <w:t>Rouhani’s diplomatic track has earned the support of more powerful figures such as Supreme Leader Ayatollah Ali Khamenei because it has the potential to produce positive results for the regime, especially the lifting of sanctions. But the imposition of sanctions after the Geneva deal only demonstrates to Khamenei</w:t>
      </w:r>
      <w:r w:rsidRPr="004B4E29">
        <w:rPr>
          <w:rStyle w:val="StyleUnderline"/>
          <w:sz w:val="16"/>
        </w:rPr>
        <w:t xml:space="preserve">, and also possibly Rouhani, </w:t>
      </w:r>
      <w:r w:rsidRPr="004B4E29">
        <w:rPr>
          <w:rStyle w:val="StyleUnderline"/>
          <w:highlight w:val="yellow"/>
        </w:rPr>
        <w:t>that Iranian concessions will be met with more pressure. It is then logical for the Iranian regime to become less flexible, especially if there is no release valve for this new pressure.</w:t>
      </w:r>
      <w:r>
        <w:rPr>
          <w:rStyle w:val="StyleUnderline"/>
        </w:rPr>
        <w:br/>
      </w:r>
    </w:p>
    <w:p w:rsidR="00263F94" w:rsidRDefault="00263F94" w:rsidP="00263F94">
      <w:pPr>
        <w:pStyle w:val="Heading4"/>
      </w:pPr>
      <w:r>
        <w:t>(--) Key Iranian political figures support the current deal:</w:t>
      </w:r>
    </w:p>
    <w:p w:rsidR="00263F94" w:rsidRDefault="00263F94" w:rsidP="00263F94">
      <w:pPr>
        <w:ind w:left="720"/>
      </w:pPr>
      <w:r>
        <w:t xml:space="preserve">Jason </w:t>
      </w:r>
      <w:r w:rsidRPr="00705598">
        <w:rPr>
          <w:rStyle w:val="Style13ptBold"/>
        </w:rPr>
        <w:t>Rezaian, 1/20/2014</w:t>
      </w:r>
      <w:r>
        <w:t xml:space="preserve"> (staff writer, “U.S., Europe lift some Iran sanctions under nuclear deal,”  http://www.washingtonpost.com/world/middle_east/iran-says-it-has-halted-most-sensitive-uranium-enrichment-program/2014/01/20/6c078bd6-81d7-11e3-a273-6ffd9cf9f4ba_story.html, Accessed 1/22/2014, rwg)</w:t>
      </w:r>
    </w:p>
    <w:p w:rsidR="00263F94" w:rsidRDefault="00263F94" w:rsidP="00263F94">
      <w:pPr>
        <w:rPr>
          <w:rStyle w:val="StyleUnderline"/>
        </w:rPr>
      </w:pPr>
      <w:r w:rsidRPr="000F4B71">
        <w:rPr>
          <w:rStyle w:val="StyleUnderline"/>
          <w:highlight w:val="yellow"/>
        </w:rPr>
        <w:t>Despite the intensified conservative backlash, the agreement is supported by many key Iranian political figures, as well as many ordinary Iranians who hope that an easing of sanctions will ease economic woes that have reached deep into the Iranian middle class.</w:t>
      </w:r>
    </w:p>
    <w:p w:rsidR="00263F94" w:rsidRDefault="00263F94" w:rsidP="00263F94">
      <w:pPr>
        <w:pStyle w:val="Heading4"/>
      </w:pPr>
      <w:r>
        <w:t>(--) Sanctions embolden hardliners and kill the deal:</w:t>
      </w:r>
    </w:p>
    <w:p w:rsidR="00263F94" w:rsidRDefault="00263F94" w:rsidP="00263F94">
      <w:pPr>
        <w:ind w:left="720"/>
      </w:pPr>
      <w:r>
        <w:t xml:space="preserve">SEN. CARL </w:t>
      </w:r>
      <w:r w:rsidRPr="001764C5">
        <w:rPr>
          <w:rStyle w:val="Style13ptBold"/>
        </w:rPr>
        <w:t>LEVIN and</w:t>
      </w:r>
      <w:r>
        <w:t xml:space="preserve"> SEN. BARBARA </w:t>
      </w:r>
      <w:r w:rsidRPr="00050447">
        <w:rPr>
          <w:rStyle w:val="Style13ptBold"/>
        </w:rPr>
        <w:t>BOXER, 12/18/2013</w:t>
      </w:r>
      <w:r>
        <w:t xml:space="preserve"> (“Now’s No Time for New Iran ,”</w:t>
      </w:r>
    </w:p>
    <w:p w:rsidR="00263F94" w:rsidRDefault="00263F94" w:rsidP="00263F94">
      <w:pPr>
        <w:ind w:left="720"/>
      </w:pPr>
      <w:r>
        <w:t>http://www.politico.com/magazine/story/2013/12/nows-no-time-for-new-iran-sanctions-101303.html, Accessed 1/22/2014, rwg)</w:t>
      </w:r>
    </w:p>
    <w:p w:rsidR="00263F94" w:rsidRDefault="00263F94" w:rsidP="00263F94">
      <w:pPr>
        <w:rPr>
          <w:rStyle w:val="StyleUnderline"/>
        </w:rPr>
      </w:pPr>
      <w:r w:rsidRPr="00BF60EF">
        <w:rPr>
          <w:rStyle w:val="StyleUnderline"/>
          <w:highlight w:val="yellow"/>
        </w:rPr>
        <w:t>Media reports have suggested that Congress intends to pass legislation soon that would impose additional sanctions on Iran. That would run the risk of derailing efforts toward a peaceful resolution, and risk the unity we have achieved with the world community that has been so crucial to our progress</w:t>
      </w:r>
      <w:r w:rsidRPr="00BF60EF">
        <w:rPr>
          <w:rStyle w:val="StyleUnderline"/>
        </w:rPr>
        <w:t xml:space="preserve"> </w:t>
      </w:r>
      <w:r w:rsidRPr="00BF60EF">
        <w:rPr>
          <w:sz w:val="16"/>
        </w:rPr>
        <w:t xml:space="preserve">to date. Fortunately, many in Congress, us included, believe that we must test this window of opportunity, to see whether Iran’s new President Hassan Rouhani can deliver on the promise of a comprehensive solution that closes Iran’s path to a nuclear weapon. As staunch supporters of Israel, we understand the dire risk to our Israeli allies should Iran cross the nuclear threshold. If Iran does not follow through on this opening or if in the end the regime is not willing to rejoin the community of nations, then we should impose even more crippling sanctions, and make clear that all potential options, including the use of military force, remain available. But </w:t>
      </w:r>
      <w:r w:rsidRPr="00BF60EF">
        <w:rPr>
          <w:rStyle w:val="StyleUnderline"/>
          <w:highlight w:val="yellow"/>
        </w:rPr>
        <w:t>we shouldn’t pass legislation now that would endanger negotiations that most people and countries want to succeed. Such congressional action now could bolster the efforts of Iran’s militants to kill the deal.</w:t>
      </w:r>
    </w:p>
    <w:p w:rsidR="00263F94" w:rsidRDefault="00263F94" w:rsidP="00263F94">
      <w:pPr>
        <w:pStyle w:val="Heading4"/>
      </w:pPr>
      <w:r>
        <w:t>(--) New sanctions only empower the hardliners &amp; risk war:</w:t>
      </w:r>
    </w:p>
    <w:p w:rsidR="00263F94" w:rsidRPr="00EE6297" w:rsidRDefault="00263F94" w:rsidP="00263F94">
      <w:pPr>
        <w:ind w:left="720"/>
      </w:pPr>
      <w:r w:rsidRPr="00EE6297">
        <w:t xml:space="preserve">Alireza </w:t>
      </w:r>
      <w:r w:rsidRPr="00EE6297">
        <w:rPr>
          <w:rStyle w:val="Style13ptBold"/>
        </w:rPr>
        <w:t>Nader, 11/5/2013</w:t>
      </w:r>
      <w:r w:rsidRPr="00EE6297">
        <w:t xml:space="preserve"> (senior international policy analyst at the nonprofit, nonpartisan RAND Corporation, “Pause on additional Iran sanctions crucial to negotiations,” http://thehill.com/opinion/op-ed/189371-pause-on-additional-iran-sanctions-crucial-to-negotiations, Accessed 1/22/2014, rwg)</w:t>
      </w:r>
    </w:p>
    <w:p w:rsidR="00263F94" w:rsidRPr="00EE6297" w:rsidRDefault="00263F94" w:rsidP="00263F94">
      <w:r w:rsidRPr="00EE6297">
        <w:rPr>
          <w:rStyle w:val="StyleUnderline"/>
          <w:highlight w:val="yellow"/>
        </w:rPr>
        <w:t>Rouhani’s election and, more importantly, Iran’s dire economic condition are the reasons for Tehran’s new approach. Some have taken this to mean that more sanctions are needed. However, just because Tehran is seeking to ease the pressure brought on by the sanctions that exist today does not mean that it will yield to new sanctions tomorrow.</w:t>
      </w:r>
      <w:r w:rsidRPr="00EE6297">
        <w:rPr>
          <w:sz w:val="16"/>
        </w:rPr>
        <w:t xml:space="preserve"> Rouhani has a limited mandate to solve the nuclear crisis and lift sanctions. However, </w:t>
      </w:r>
      <w:r w:rsidRPr="00EE6297">
        <w:rPr>
          <w:rStyle w:val="StyleUnderline"/>
          <w:highlight w:val="yellow"/>
        </w:rPr>
        <w:t>more radical elements of the Iranian political system, marginalized for now, are waiting for him to fail. They believe that the American government is either duplicitous or will be unable to deliver a deal. New sanctions would confirm their view and further their goals of ending negotiations and sidelining Rouhani.</w:t>
      </w:r>
      <w:r>
        <w:rPr>
          <w:rStyle w:val="StyleUnderline"/>
        </w:rPr>
        <w:t xml:space="preserve">  </w:t>
      </w:r>
      <w:r w:rsidRPr="00EE6297">
        <w:rPr>
          <w:rStyle w:val="StyleUnderline"/>
          <w:highlight w:val="yellow"/>
        </w:rPr>
        <w:t>New sanctions passed before a true test of Iran’s intentions could result in a bleak future: a risky and costly war with Iran with no guarantee of success</w:t>
      </w:r>
      <w:r w:rsidRPr="00EE6297">
        <w:t>, or the acceptance of an increasingly embittered, isolated, repressive and nuclear capable Islamic Republic.</w:t>
      </w:r>
    </w:p>
    <w:p w:rsidR="00263F94" w:rsidRDefault="00263F94" w:rsidP="00263F94">
      <w:pPr>
        <w:pStyle w:val="Heading4"/>
      </w:pPr>
      <w:r>
        <w:t>(--) Rouhani has a window of opportunity against hard-line adversaries now:</w:t>
      </w:r>
    </w:p>
    <w:p w:rsidR="00263F94" w:rsidRDefault="00263F94" w:rsidP="00263F94">
      <w:pPr>
        <w:spacing w:after="200" w:line="276" w:lineRule="auto"/>
        <w:ind w:left="720"/>
      </w:pPr>
      <w:r>
        <w:t xml:space="preserve">Michael </w:t>
      </w:r>
      <w:r w:rsidRPr="00D94083">
        <w:rPr>
          <w:rStyle w:val="Style13ptBold"/>
        </w:rPr>
        <w:t>Martinez, 9/20/2013</w:t>
      </w:r>
      <w:r>
        <w:t xml:space="preserve"> (staff writer, “Iran's president begins 'charm offensive,' but will Obama buy it?”  </w:t>
      </w:r>
      <w:hyperlink r:id="rId139" w:history="1">
        <w:r w:rsidRPr="007942FB">
          <w:rPr>
            <w:rStyle w:val="Hyperlink"/>
          </w:rPr>
          <w:t>http://www.cnn.com/2013/09/20/world/us-iran-relations/</w:t>
        </w:r>
      </w:hyperlink>
      <w:r>
        <w:t>, Accessed 10/16/2013, rwg)</w:t>
      </w:r>
    </w:p>
    <w:p w:rsidR="00263F94" w:rsidRDefault="00263F94" w:rsidP="00263F94">
      <w:pPr>
        <w:spacing w:after="200" w:line="276" w:lineRule="auto"/>
      </w:pPr>
      <w:r w:rsidRPr="00EB6C88">
        <w:rPr>
          <w:rStyle w:val="StyleUnderline"/>
          <w:highlight w:val="yellow"/>
        </w:rPr>
        <w:t>Earnest did acknowledge how Rouhani now enjoys a window of opportunity against his hard-line adversaries at home, but Iran must "demonstrate their seriousness of purpose</w:t>
      </w:r>
      <w:r>
        <w:t>" and show "their nuclear program is for exclusively peaceful means."</w:t>
      </w:r>
    </w:p>
    <w:p w:rsidR="00263F94" w:rsidRDefault="00263F94" w:rsidP="00263F94">
      <w:pPr>
        <w:spacing w:after="200" w:line="276" w:lineRule="auto"/>
      </w:pPr>
    </w:p>
    <w:p w:rsidR="00263F94" w:rsidRDefault="00263F94" w:rsidP="00B21022">
      <w:pPr>
        <w:pStyle w:val="Heading3"/>
        <w:rPr>
          <w:rFonts w:eastAsiaTheme="minorHAnsi"/>
        </w:rPr>
      </w:pPr>
      <w:bookmarkStart w:id="142" w:name="_Toc378248172"/>
      <w:bookmarkStart w:id="143" w:name="_Toc380746798"/>
      <w:bookmarkStart w:id="144" w:name="_Toc412146527"/>
      <w:bookmarkStart w:id="145" w:name="_Toc422397287"/>
      <w:r>
        <w:rPr>
          <w:rFonts w:eastAsiaTheme="minorHAnsi"/>
        </w:rPr>
        <w:t>Impacts:  Can Trust Rouhani</w:t>
      </w:r>
      <w:bookmarkEnd w:id="142"/>
      <w:bookmarkEnd w:id="143"/>
      <w:bookmarkEnd w:id="144"/>
      <w:bookmarkEnd w:id="145"/>
    </w:p>
    <w:p w:rsidR="00263F94" w:rsidRDefault="00263F94" w:rsidP="00263F94">
      <w:pPr>
        <w:pStyle w:val="Heading4"/>
      </w:pPr>
      <w:r>
        <w:t>(--) Rouhani is a pragmatist and will back down:</w:t>
      </w:r>
    </w:p>
    <w:p w:rsidR="00263F94" w:rsidRDefault="00263F94" w:rsidP="00263F94">
      <w:r>
        <w:t xml:space="preserve">Dalia Dassa </w:t>
      </w:r>
      <w:r w:rsidRPr="00015F34">
        <w:rPr>
          <w:rStyle w:val="Style13ptBold"/>
        </w:rPr>
        <w:t>Kaye, 12/18/2014</w:t>
      </w:r>
      <w:r>
        <w:t xml:space="preserve"> (director of the Center for Middle East Public Policy and a senior political scientist at the nonprofit, nonpartisan RAND Corporation, “Back to the Basics,” </w:t>
      </w:r>
      <w:hyperlink r:id="rId140" w:history="1">
        <w:r w:rsidRPr="007F20AE">
          <w:rPr>
            <w:rStyle w:val="Hyperlink"/>
          </w:rPr>
          <w:t>http://www.usnews.com/opinion/blogs/world-report/2014/12/18/an-iran-nuclear-deal-is-still-possible-and-heres-why</w:t>
        </w:r>
      </w:hyperlink>
      <w:r>
        <w:t>, Accessed 1/2/2015, rwg)</w:t>
      </w:r>
    </w:p>
    <w:p w:rsidR="00263F94" w:rsidRPr="00015F34" w:rsidRDefault="00263F94" w:rsidP="00263F94">
      <w:pPr>
        <w:rPr>
          <w:rStyle w:val="StyleUnderline"/>
        </w:rPr>
      </w:pPr>
      <w:r>
        <w:t xml:space="preserve">1) Why did the Iranians come to the table?  The Iranians didn’t come to the negotiating table because they are anxious to give up the possibility of becoming a nuclear power. In fact, polling shows the majority of Iranians support Iran’s right to nuclear energy and large numbers support an effort to obtain nuclear weapons. But </w:t>
      </w:r>
      <w:r w:rsidRPr="00015F34">
        <w:rPr>
          <w:rStyle w:val="StyleUnderline"/>
          <w:highlight w:val="yellow"/>
        </w:rPr>
        <w:t>what’s changed is that a new Iranian leadership came to power with the election of</w:t>
      </w:r>
      <w:r>
        <w:t xml:space="preserve"> President Hassan </w:t>
      </w:r>
      <w:r w:rsidRPr="00015F34">
        <w:rPr>
          <w:rStyle w:val="StyleUnderline"/>
          <w:highlight w:val="yellow"/>
        </w:rPr>
        <w:t>Rouhani in June 2013, and they think Iran is paying too high a price for its nuclear program</w:t>
      </w:r>
      <w:r>
        <w:t xml:space="preserve">. Rouhani is certainly no moderate – unabated repression continues since the brutal crackdown of the opposition Green movement in 2009. But </w:t>
      </w:r>
      <w:r w:rsidRPr="00015F34">
        <w:rPr>
          <w:rStyle w:val="StyleUnderline"/>
          <w:highlight w:val="yellow"/>
        </w:rPr>
        <w:t>Rouhani and his key advisers appear to be pragmatic. They understand that the economic sanctions Iran has endured because of its nuclear pursuits threaten the stability of the Islamic Republic itself.</w:t>
      </w:r>
    </w:p>
    <w:p w:rsidR="00263F94" w:rsidRDefault="00263F94" w:rsidP="00263F94">
      <w:pPr>
        <w:pStyle w:val="Heading4"/>
      </w:pPr>
      <w:r>
        <w:t>(--) Rouhani has the backing of Khamenei on the nuclear negotiations:</w:t>
      </w:r>
    </w:p>
    <w:p w:rsidR="00263F94" w:rsidRDefault="00263F94" w:rsidP="00263F94">
      <w:r>
        <w:t xml:space="preserve">Dalia Dassa </w:t>
      </w:r>
      <w:r w:rsidRPr="00015F34">
        <w:rPr>
          <w:rStyle w:val="Style13ptBold"/>
        </w:rPr>
        <w:t>Kaye, 12/18/2014</w:t>
      </w:r>
      <w:r>
        <w:t xml:space="preserve"> (director of the Center for Middle East Public Policy and a senior political scientist at the nonprofit, nonpartisan RAND Corporation, “Back to the Basics,” </w:t>
      </w:r>
      <w:hyperlink r:id="rId141" w:history="1">
        <w:r w:rsidRPr="007F20AE">
          <w:rPr>
            <w:rStyle w:val="Hyperlink"/>
          </w:rPr>
          <w:t>http://www.usnews.com/opinion/blogs/world-report/2014/12/18/an-iran-nuclear-deal-is-still-possible-and-heres-why</w:t>
        </w:r>
      </w:hyperlink>
      <w:r>
        <w:t>, Accessed 1/2/2015, rwg)</w:t>
      </w:r>
    </w:p>
    <w:p w:rsidR="00263F94" w:rsidRDefault="00263F94" w:rsidP="00263F94">
      <w:r>
        <w:t xml:space="preserve">Rouhani is not the ultimate decision-maker in Iran; that honor goes to the country's supreme leader, Ayatollah Ali Khamenei. But it appears </w:t>
      </w:r>
      <w:r w:rsidRPr="00015F34">
        <w:rPr>
          <w:rStyle w:val="StyleUnderline"/>
          <w:highlight w:val="yellow"/>
        </w:rPr>
        <w:t>Rouhani has had the backing of the supreme leader in the nuclear negotiations. And like Rouhani, Khamenei is almost certainly concerned about the domestic pressures building in Iran, especially from the country’s majority youth population</w:t>
      </w:r>
      <w:r>
        <w:t xml:space="preserve">. Iran’s leaders may be failing their people in a variety of ways, but </w:t>
      </w:r>
      <w:r w:rsidRPr="00015F34">
        <w:rPr>
          <w:rStyle w:val="StyleUnderline"/>
          <w:highlight w:val="yellow"/>
        </w:rPr>
        <w:t>one skill they have perfected is survival, and a nuclear deal is now looking like a good way to bolster support at home by offering the hope of economic relief</w:t>
      </w:r>
      <w:r>
        <w:t>.</w:t>
      </w:r>
    </w:p>
    <w:p w:rsidR="00263F94" w:rsidRDefault="00263F94" w:rsidP="00263F94"/>
    <w:p w:rsidR="00263F94" w:rsidRDefault="00263F94" w:rsidP="00263F94">
      <w:pPr>
        <w:pStyle w:val="Heading4"/>
        <w:rPr>
          <w:rFonts w:eastAsiaTheme="minorHAnsi"/>
        </w:rPr>
      </w:pPr>
      <w:r>
        <w:rPr>
          <w:rFonts w:eastAsiaTheme="minorHAnsi"/>
        </w:rPr>
        <w:t>(--) Rouhani’s victory represents sweeping change in Iran:</w:t>
      </w:r>
    </w:p>
    <w:p w:rsidR="00263F94" w:rsidRPr="00183109" w:rsidRDefault="00263F94" w:rsidP="00263F94">
      <w:pPr>
        <w:ind w:left="720"/>
      </w:pPr>
      <w:r w:rsidRPr="00183109">
        <w:t xml:space="preserve">Shemuel </w:t>
      </w:r>
      <w:r w:rsidRPr="00183109">
        <w:rPr>
          <w:rStyle w:val="Style13ptBold"/>
        </w:rPr>
        <w:t>Meir, 12/22/2013</w:t>
      </w:r>
      <w:r w:rsidRPr="00183109">
        <w:t xml:space="preserve"> (associate researcher at the Jaffee Center, “An important year for Iran nuclear talks: What Israel got wrong,” </w:t>
      </w:r>
    </w:p>
    <w:p w:rsidR="00263F94" w:rsidRDefault="00263F94" w:rsidP="00263F94">
      <w:pPr>
        <w:ind w:left="720"/>
      </w:pPr>
      <w:r w:rsidRPr="00183109">
        <w:t>http://972mag.com/the-nuclear-deal-with-iran-what-really-happened-in-geneva/84149/, Accessed 1/22/2014, rwg)</w:t>
      </w:r>
    </w:p>
    <w:p w:rsidR="00263F94" w:rsidRDefault="00263F94" w:rsidP="00263F94">
      <w:pPr>
        <w:pStyle w:val="Heading4"/>
        <w:rPr>
          <w:rFonts w:eastAsiaTheme="minorHAnsi"/>
          <w:bCs/>
        </w:rPr>
      </w:pPr>
      <w:r w:rsidRPr="005F3073">
        <w:rPr>
          <w:rFonts w:eastAsiaTheme="minorHAnsi"/>
        </w:rPr>
        <w:t xml:space="preserve">At Saban Forum, President Obama tried to signal (with admirable tact) to Israeli leaders that the prevalent concept according to which “there is nothing new in Iran” should be reexamined. That </w:t>
      </w:r>
      <w:r w:rsidRPr="005F3073">
        <w:rPr>
          <w:rStyle w:val="StyleUnderline"/>
          <w:highlight w:val="yellow"/>
        </w:rPr>
        <w:t>the importance of the political change in Iran should not be underestimated. President Rouhani’s sweeping electoral victory reflects a change of direction in Iran. An understanding of the global reality of the NPT regime (no to nuclear weapons, yes to civil nuclear programs) and the reality of the new Iran – these explain what happened in Geneva. The explanation is not to be found in an imagined US. naiveté.</w:t>
      </w:r>
      <w:r w:rsidRPr="005F3073">
        <w:rPr>
          <w:rFonts w:eastAsiaTheme="minorHAnsi"/>
        </w:rPr>
        <w:t xml:space="preserve"> President Shimon Peres, who recently said in public that Iran is not an enemy state, seems to share President Obama’s assessment.</w:t>
      </w:r>
    </w:p>
    <w:p w:rsidR="00263F94" w:rsidRDefault="00263F94" w:rsidP="00263F94">
      <w:pPr>
        <w:pStyle w:val="Heading4"/>
      </w:pPr>
      <w:r>
        <w:t>(--) Rouhani is trustworthy:</w:t>
      </w:r>
    </w:p>
    <w:p w:rsidR="00263F94" w:rsidRDefault="00263F94" w:rsidP="00263F94">
      <w:pPr>
        <w:spacing w:after="200" w:line="276" w:lineRule="auto"/>
        <w:ind w:left="720"/>
      </w:pPr>
      <w:r>
        <w:t xml:space="preserve">Mark </w:t>
      </w:r>
      <w:r w:rsidRPr="004370DC">
        <w:rPr>
          <w:rStyle w:val="Style13ptBold"/>
        </w:rPr>
        <w:t>Leonard, 10/15/2013</w:t>
      </w:r>
      <w:r>
        <w:t xml:space="preserve"> (staff writer, “On Iran, Obama’s bigger challenge is with his allies,” </w:t>
      </w:r>
      <w:hyperlink r:id="rId142" w:history="1">
        <w:r w:rsidRPr="007942FB">
          <w:rPr>
            <w:rStyle w:val="Hyperlink"/>
          </w:rPr>
          <w:t>http://blogs.reuters.com/mark-leonard/2013/10/15/on-iran-obamas-bigger-challenge-is-with-his-allies/</w:t>
        </w:r>
      </w:hyperlink>
      <w:r>
        <w:t>, Accessed 10/16/2013, rwg)</w:t>
      </w:r>
    </w:p>
    <w:p w:rsidR="00263F94" w:rsidRPr="004370DC" w:rsidRDefault="00263F94" w:rsidP="00263F94">
      <w:pPr>
        <w:spacing w:after="200" w:line="276" w:lineRule="auto"/>
        <w:rPr>
          <w:sz w:val="16"/>
        </w:rPr>
      </w:pPr>
      <w:r w:rsidRPr="004370DC">
        <w:rPr>
          <w:rStyle w:val="StyleUnderline"/>
          <w:highlight w:val="yellow"/>
        </w:rPr>
        <w:t>Rouhani’s stated goals seem straightforward: reversing the crippling sanctions in Iran to improve the economic situation and elevating his country’s international standing. Javier Solana — Europe’s former top diplomat</w:t>
      </w:r>
      <w:r w:rsidRPr="004370DC">
        <w:rPr>
          <w:rStyle w:val="StyleUnderline"/>
        </w:rPr>
        <w:t xml:space="preserve"> </w:t>
      </w:r>
      <w:r w:rsidRPr="004370DC">
        <w:rPr>
          <w:sz w:val="16"/>
        </w:rPr>
        <w:t xml:space="preserve">who opened nuclear talks with Rouhani when Rouhani was Iran’s chief nuclear negotiator — </w:t>
      </w:r>
      <w:r w:rsidRPr="004370DC">
        <w:rPr>
          <w:rStyle w:val="StyleUnderline"/>
          <w:highlight w:val="yellow"/>
        </w:rPr>
        <w:t>told me that Rouhani “is a rational person who you can do business with.” Since coming to power, Rouhani has taken steps to change the mood. He appointed the intelligent and western-friendly</w:t>
      </w:r>
      <w:r w:rsidRPr="004370DC">
        <w:rPr>
          <w:sz w:val="16"/>
        </w:rPr>
        <w:t xml:space="preserve"> Mohammad Javad </w:t>
      </w:r>
      <w:r w:rsidRPr="004370DC">
        <w:rPr>
          <w:rStyle w:val="StyleUnderline"/>
          <w:highlight w:val="yellow"/>
        </w:rPr>
        <w:t>Zarif to the foreign ministry, wresting control of the nuclear dossier from the country’s Supreme National Security Council and handing it to Zarif’s foreign ministry</w:t>
      </w:r>
      <w:r w:rsidRPr="004370DC">
        <w:rPr>
          <w:sz w:val="16"/>
        </w:rPr>
        <w:t>. Most intriguingly, he appointed Ali Shamkhani, an Iranian war hero of Arab origin, to be head of the Security Council.</w:t>
      </w:r>
    </w:p>
    <w:p w:rsidR="00263F94" w:rsidRDefault="00263F94" w:rsidP="00263F94">
      <w:pPr>
        <w:pStyle w:val="Heading4"/>
      </w:pPr>
      <w:r>
        <w:t>(--) The best gamble is to believe Rouhani:</w:t>
      </w:r>
    </w:p>
    <w:p w:rsidR="00263F94" w:rsidRDefault="00263F94" w:rsidP="00263F94">
      <w:pPr>
        <w:spacing w:after="200" w:line="276" w:lineRule="auto"/>
        <w:ind w:left="720"/>
      </w:pPr>
      <w:r>
        <w:t xml:space="preserve">David </w:t>
      </w:r>
      <w:r w:rsidRPr="00FB16AA">
        <w:rPr>
          <w:rStyle w:val="Style13ptBold"/>
        </w:rPr>
        <w:t>Rohde, 9/19/2013</w:t>
      </w:r>
      <w:r>
        <w:t xml:space="preserve"> (staff writer, “Iran's offer is genuine — and fleeting,” </w:t>
      </w:r>
      <w:hyperlink r:id="rId143" w:history="1">
        <w:r w:rsidRPr="007942FB">
          <w:rPr>
            <w:rStyle w:val="Hyperlink"/>
          </w:rPr>
          <w:t>http://www.reuters.com/article/2013/09/19/us-irans-offer-idUSBRE98I18B20130919</w:t>
        </w:r>
      </w:hyperlink>
      <w:r>
        <w:t>, Accessed 10/16/2013, rwg)</w:t>
      </w:r>
    </w:p>
    <w:p w:rsidR="00263F94" w:rsidRDefault="00263F94" w:rsidP="00263F94">
      <w:pPr>
        <w:spacing w:after="200" w:line="276" w:lineRule="auto"/>
        <w:rPr>
          <w:sz w:val="16"/>
        </w:rPr>
      </w:pPr>
      <w:r w:rsidRPr="002A5D8C">
        <w:rPr>
          <w:rStyle w:val="StyleUnderline"/>
          <w:highlight w:val="yellow"/>
        </w:rPr>
        <w:t>The best bet is to gamble that Rouhani is what he says — a moderate trying to outflank his country's conservatives. Not rewarding the bold public steps he has taken will undermine Rouhani's fleeting authority in Iran</w:t>
      </w:r>
      <w:r w:rsidRPr="002A5D8C">
        <w:rPr>
          <w:sz w:val="16"/>
        </w:rPr>
        <w:t>.</w:t>
      </w:r>
      <w:r w:rsidRPr="002A5D8C">
        <w:rPr>
          <w:sz w:val="12"/>
        </w:rPr>
        <w:t>¶</w:t>
      </w:r>
      <w:r w:rsidRPr="002A5D8C">
        <w:rPr>
          <w:sz w:val="16"/>
        </w:rPr>
        <w:t xml:space="preserve"> If there is a lesson from Afghanistan and Iraq, it is that U.S. military force allows nationalists to blame foreigners for trying to change their nation. Conservatives in Iran will use an American military action to bolster their own standing and discredit moderates.</w:t>
      </w:r>
      <w:r w:rsidRPr="002A5D8C">
        <w:rPr>
          <w:sz w:val="12"/>
        </w:rPr>
        <w:t>¶</w:t>
      </w:r>
      <w:r w:rsidRPr="002A5D8C">
        <w:rPr>
          <w:sz w:val="16"/>
        </w:rPr>
        <w:t xml:space="preserve"> </w:t>
      </w:r>
      <w:r w:rsidRPr="002A5D8C">
        <w:rPr>
          <w:rStyle w:val="StyleUnderline"/>
          <w:highlight w:val="yellow"/>
        </w:rPr>
        <w:t>In the long-term, it is far more effective to have an Iranian moderate battle an Iranian hardliner than an American soldier. In the end, it is Iranians who will discredit their nation's theocracy, not foreigners</w:t>
      </w:r>
      <w:r w:rsidRPr="002A5D8C">
        <w:rPr>
          <w:sz w:val="16"/>
        </w:rPr>
        <w:t>.</w:t>
      </w:r>
    </w:p>
    <w:p w:rsidR="00263F94" w:rsidRDefault="00263F94" w:rsidP="00263F94">
      <w:pPr>
        <w:pStyle w:val="Heading4"/>
      </w:pPr>
      <w:r>
        <w:rPr>
          <w:rFonts w:eastAsiaTheme="minorHAnsi"/>
        </w:rPr>
        <w:br w:type="page"/>
      </w:r>
    </w:p>
    <w:p w:rsidR="00263F94" w:rsidRDefault="00263F94" w:rsidP="00B21022">
      <w:pPr>
        <w:pStyle w:val="Heading3"/>
      </w:pPr>
      <w:bookmarkStart w:id="146" w:name="_Toc378248173"/>
      <w:bookmarkStart w:id="147" w:name="_Toc380746799"/>
      <w:bookmarkStart w:id="148" w:name="_Toc412146528"/>
      <w:bookmarkStart w:id="149" w:name="_Toc422397288"/>
      <w:r>
        <w:t>Impacts:  AT:  Khamenei, not Rouhani, is in charge</w:t>
      </w:r>
      <w:bookmarkEnd w:id="146"/>
      <w:bookmarkEnd w:id="147"/>
      <w:bookmarkEnd w:id="148"/>
      <w:bookmarkEnd w:id="149"/>
    </w:p>
    <w:p w:rsidR="00263F94" w:rsidRDefault="00263F94" w:rsidP="00263F94">
      <w:pPr>
        <w:pStyle w:val="Heading4"/>
      </w:pPr>
      <w:r>
        <w:t>(--) Iran’s leadership will let Rouhani roll back the nuclear program:</w:t>
      </w:r>
    </w:p>
    <w:p w:rsidR="00263F94" w:rsidRDefault="00263F94" w:rsidP="00263F94">
      <w:pPr>
        <w:ind w:left="720"/>
      </w:pPr>
      <w:r>
        <w:t xml:space="preserve">Colin H. </w:t>
      </w:r>
      <w:r w:rsidRPr="005F3073">
        <w:rPr>
          <w:rStyle w:val="Style13ptBold"/>
        </w:rPr>
        <w:t>Kahl, 12/31/2013</w:t>
      </w:r>
      <w:r>
        <w:t xml:space="preserve"> (former NDT finalist, </w:t>
      </w:r>
      <w:r w:rsidRPr="00143C05">
        <w:t>associate professor in Georgetown University’s Edmund A. Walsh School of Foreign Service</w:t>
      </w:r>
      <w:r>
        <w:t>, “The Danger of New Iran Sanctions,”</w:t>
      </w:r>
    </w:p>
    <w:p w:rsidR="00263F94" w:rsidRDefault="00263F94" w:rsidP="00263F94">
      <w:pPr>
        <w:ind w:left="720"/>
      </w:pPr>
      <w:r>
        <w:t>http://nationalinterest.org/commentary/the-danger-new-iran-sanctions-9651, Accessed 1/22/2014, rwg)</w:t>
      </w:r>
    </w:p>
    <w:p w:rsidR="00263F94" w:rsidRPr="005F3073" w:rsidRDefault="00263F94" w:rsidP="00263F94">
      <w:pPr>
        <w:pStyle w:val="Heading4"/>
        <w:rPr>
          <w:rFonts w:eastAsiaTheme="minorHAnsi" w:cs="Calibri"/>
          <w:bCs/>
          <w:sz w:val="16"/>
        </w:rPr>
      </w:pPr>
      <w:r w:rsidRPr="00AC0293">
        <w:rPr>
          <w:sz w:val="16"/>
        </w:rPr>
        <w:t xml:space="preserve">In this clash of perspectives, Khamenei appears closer to the hardliners’ camp. But </w:t>
      </w:r>
      <w:r w:rsidRPr="00AC0293">
        <w:rPr>
          <w:rStyle w:val="StyleUnderline"/>
          <w:highlight w:val="yellow"/>
        </w:rPr>
        <w:t>Khamenei is also concerned about the legitimacy and survival of the system as a whole, which was badly damaged by the rigged 2009 elections and the mishandling of foreign and economic policy during Ahmadinejad’s tenure.</w:t>
      </w:r>
      <w:r w:rsidRPr="00AC0293">
        <w:rPr>
          <w:sz w:val="16"/>
        </w:rPr>
        <w:t xml:space="preserve"> Rouhani's sweeping election victory thus mattered not only because of the new president’s own preferences, but because the election itself signaled to Khamemei that some policy shift was required in order to maintain domestic legitimacy. Anxious to shore up the system, </w:t>
      </w:r>
      <w:r w:rsidRPr="00AC0293">
        <w:rPr>
          <w:rStyle w:val="StyleUnderline"/>
          <w:highlight w:val="yellow"/>
        </w:rPr>
        <w:t>Khamenei appears willing to give Rouhani a chance to resolve the nuclear impasse</w:t>
      </w:r>
      <w:r w:rsidRPr="00AC0293">
        <w:rPr>
          <w:sz w:val="16"/>
        </w:rPr>
        <w:t xml:space="preserve">, but only so long as the president and his negotiating team do not cross the leader’s red lines, especially as it relates to defending Iran’s asserted right to enrichment.  </w:t>
      </w:r>
      <w:r w:rsidRPr="00AC0293">
        <w:rPr>
          <w:rStyle w:val="StyleUnderline"/>
          <w:highlight w:val="yellow"/>
        </w:rPr>
        <w:t>If Rouhani can maintain sufficient elite consensus, Khamenei may ultimately agree to meaningfully roll back Iran’s program as an act of “heroic flexibility” to relieve the economic pressure created by sanctions</w:t>
      </w:r>
      <w:r w:rsidRPr="00AC0293">
        <w:rPr>
          <w:sz w:val="16"/>
        </w:rPr>
        <w:t xml:space="preserve">. But he will not support total capitulation. Given the significant financial investment—estimated to be at least $100 billion—and political capital the regime has expended to master uranium enrichment, the supreme leader will not agree to completely dismantle Iran’s program as many in Congress demand. Indeed, Khamenei probably fears such a humiliation more than he fears economic collapse or targeted military strikes against his nuclear facilities. If Khamenei senses Rouhani and Zarif are headed in that direction, he will likely pull the rug out from under continued negotiations, regardless of U.S. threats to escalate the pressure further. And cognizant of this fact, </w:t>
      </w:r>
      <w:r w:rsidRPr="00AC0293">
        <w:rPr>
          <w:rStyle w:val="StyleUnderline"/>
          <w:highlight w:val="yellow"/>
        </w:rPr>
        <w:t>Iranian hardliners will seize on any sign that Rouhani is being suckered by the West to try to sway the leader's decision.</w:t>
      </w:r>
    </w:p>
    <w:p w:rsidR="00263F94" w:rsidRPr="00A769E8" w:rsidRDefault="00263F94" w:rsidP="00263F94">
      <w:pPr>
        <w:rPr>
          <w:rStyle w:val="StyleUnderline"/>
        </w:rPr>
      </w:pPr>
    </w:p>
    <w:p w:rsidR="00263F94" w:rsidRDefault="00263F94" w:rsidP="00263F94"/>
    <w:p w:rsidR="00263F94" w:rsidRPr="00A769E8" w:rsidRDefault="00263F94" w:rsidP="00263F94">
      <w:pPr>
        <w:rPr>
          <w:sz w:val="16"/>
        </w:rPr>
      </w:pPr>
    </w:p>
    <w:p w:rsidR="00263F94" w:rsidRPr="000733A6" w:rsidRDefault="00263F94" w:rsidP="00263F94">
      <w:pPr>
        <w:rPr>
          <w:rStyle w:val="StyleUnderline"/>
          <w:b/>
          <w:sz w:val="16"/>
        </w:rPr>
      </w:pPr>
    </w:p>
    <w:p w:rsidR="00263F94" w:rsidRDefault="00263F94" w:rsidP="00263F94">
      <w:pPr>
        <w:rPr>
          <w:sz w:val="16"/>
        </w:rPr>
      </w:pPr>
    </w:p>
    <w:p w:rsidR="00263F94" w:rsidRDefault="00263F94" w:rsidP="00263F94">
      <w:r>
        <w:br w:type="page"/>
      </w:r>
    </w:p>
    <w:p w:rsidR="00263F94" w:rsidRDefault="00263F94" w:rsidP="00B21022">
      <w:pPr>
        <w:pStyle w:val="Heading3"/>
      </w:pPr>
      <w:bookmarkStart w:id="150" w:name="_Toc378248174"/>
      <w:bookmarkStart w:id="151" w:name="_Toc380746800"/>
      <w:bookmarkStart w:id="152" w:name="_Toc412146529"/>
      <w:bookmarkStart w:id="153" w:name="_Toc422397289"/>
      <w:r>
        <w:t>Impacts:  Deal Solves</w:t>
      </w:r>
      <w:bookmarkEnd w:id="150"/>
      <w:bookmarkEnd w:id="151"/>
      <w:bookmarkEnd w:id="152"/>
      <w:bookmarkEnd w:id="153"/>
    </w:p>
    <w:p w:rsidR="00263F94" w:rsidRDefault="00263F94" w:rsidP="00263F94">
      <w:pPr>
        <w:pStyle w:val="Heading4"/>
      </w:pPr>
      <w:r>
        <w:t>(--) First steps toward comprehensive deal are happening now:</w:t>
      </w:r>
    </w:p>
    <w:p w:rsidR="00263F94" w:rsidRDefault="00263F94" w:rsidP="00263F94">
      <w:pPr>
        <w:ind w:left="720"/>
      </w:pPr>
      <w:r>
        <w:t xml:space="preserve">Paul </w:t>
      </w:r>
      <w:r w:rsidRPr="00645CAE">
        <w:rPr>
          <w:rStyle w:val="Style13ptBold"/>
        </w:rPr>
        <w:t>Richter, 1/20/2014</w:t>
      </w:r>
      <w:r>
        <w:t xml:space="preserve"> (staff writer, “Iran halts part of uranium enrichment efforts; West loosens sanctions,”  http://www.latimes.com/world/la-fg-iran-nuclear-20140121,0,1256493.story, Accessed 1/22/2014, rwg)</w:t>
      </w:r>
    </w:p>
    <w:p w:rsidR="00263F94" w:rsidRDefault="00263F94" w:rsidP="00263F94">
      <w:r>
        <w:t xml:space="preserve">TEHRAN — </w:t>
      </w:r>
      <w:r w:rsidRPr="00645CAE">
        <w:rPr>
          <w:rStyle w:val="StyleUnderline"/>
          <w:highlight w:val="yellow"/>
        </w:rPr>
        <w:t>Iran suspended part of its uranium enrichment efforts Monday and the U.S. and European Union began loosening some economic sanctions, the first concrete steps toward a comprehensive deal to end the long confrontation over Tehran's nuclear ambitions.</w:t>
      </w:r>
    </w:p>
    <w:p w:rsidR="00263F94" w:rsidRDefault="00263F94" w:rsidP="00263F94"/>
    <w:p w:rsidR="00263F94" w:rsidRDefault="00263F94" w:rsidP="00263F94">
      <w:pPr>
        <w:pStyle w:val="Heading4"/>
      </w:pPr>
      <w:r>
        <w:t>(--) Deal allows the opportunity to reach a diplomatic solution over Iran sanctions:</w:t>
      </w:r>
    </w:p>
    <w:p w:rsidR="00263F94" w:rsidRDefault="00263F94" w:rsidP="00263F94">
      <w:pPr>
        <w:ind w:left="720"/>
      </w:pPr>
      <w:r>
        <w:t xml:space="preserve">Paul </w:t>
      </w:r>
      <w:r w:rsidRPr="00645CAE">
        <w:rPr>
          <w:rStyle w:val="Style13ptBold"/>
        </w:rPr>
        <w:t>Richter, 1/20/2014</w:t>
      </w:r>
      <w:r>
        <w:t xml:space="preserve"> (staff writer, “Iran halts part of uranium enrichment efforts; West loosens sanctions,”  http://www.latimes.com/world/la-fg-iran-nuclear-20140121,0,1256493.story, Accessed 1/22/2014, rwg)</w:t>
      </w:r>
    </w:p>
    <w:p w:rsidR="00263F94" w:rsidRDefault="00263F94" w:rsidP="00263F94">
      <w:pPr>
        <w:rPr>
          <w:sz w:val="16"/>
        </w:rPr>
      </w:pPr>
      <w:r w:rsidRPr="00645CAE">
        <w:rPr>
          <w:rStyle w:val="StyleUnderline"/>
          <w:highlight w:val="yellow"/>
        </w:rPr>
        <w:t>U.S. officials hailed the start of the deal, saying it offered an opportunity to reach a diplomatic solution to the long impasse with Iran over the nuclear program</w:t>
      </w:r>
      <w:r w:rsidRPr="00645CAE">
        <w:rPr>
          <w:sz w:val="16"/>
        </w:rPr>
        <w:t>. At the same time, they stressed that the administration was approaching the upcoming negotiations on a long-term deal with "eyes open." Critics, including Israel, say Iran is using the talks to buy time and loosen international sanctions.</w:t>
      </w:r>
    </w:p>
    <w:p w:rsidR="00263F94" w:rsidRDefault="00263F94" w:rsidP="00263F94">
      <w:pPr>
        <w:spacing w:after="200" w:line="276" w:lineRule="auto"/>
        <w:rPr>
          <w:sz w:val="16"/>
        </w:rPr>
      </w:pPr>
      <w:r>
        <w:rPr>
          <w:sz w:val="16"/>
        </w:rPr>
        <w:br w:type="page"/>
      </w:r>
    </w:p>
    <w:p w:rsidR="00263F94" w:rsidRDefault="00263F94" w:rsidP="00B21022">
      <w:pPr>
        <w:pStyle w:val="Heading3"/>
      </w:pPr>
      <w:bookmarkStart w:id="154" w:name="_Toc378248175"/>
      <w:bookmarkStart w:id="155" w:name="_Toc380746801"/>
      <w:bookmarkStart w:id="156" w:name="_Toc412146530"/>
      <w:bookmarkStart w:id="157" w:name="_Toc422397290"/>
      <w:r>
        <w:t>Impacts:  Sanctions Kill Unity</w:t>
      </w:r>
      <w:bookmarkEnd w:id="154"/>
      <w:bookmarkEnd w:id="155"/>
      <w:bookmarkEnd w:id="156"/>
      <w:bookmarkEnd w:id="157"/>
    </w:p>
    <w:p w:rsidR="00263F94" w:rsidRDefault="00263F94" w:rsidP="00263F94">
      <w:pPr>
        <w:pStyle w:val="Heading4"/>
      </w:pPr>
      <w:r>
        <w:t>(--) New sanctions destroy unity against Iran:</w:t>
      </w:r>
    </w:p>
    <w:p w:rsidR="00263F94" w:rsidRPr="00D96DF9" w:rsidRDefault="00263F94" w:rsidP="00263F94">
      <w:pPr>
        <w:ind w:left="720"/>
      </w:pPr>
      <w:r w:rsidRPr="00D96DF9">
        <w:t xml:space="preserve">Ben </w:t>
      </w:r>
      <w:r w:rsidRPr="00D96DF9">
        <w:rPr>
          <w:rStyle w:val="Style13ptBold"/>
        </w:rPr>
        <w:t>Armbruster, 1/6/2014</w:t>
      </w:r>
      <w:r>
        <w:t xml:space="preserve"> (staff writer, “</w:t>
      </w:r>
      <w:r w:rsidRPr="00D96DF9">
        <w:t>Security Experts Ask Senators T</w:t>
      </w:r>
      <w:r>
        <w:t xml:space="preserve">o Pull Back Iran Sanctions Bill,”  </w:t>
      </w:r>
      <w:r w:rsidRPr="00D96DF9">
        <w:t>http://thinkprogress.org/security/2014/01/06/3122551/crocker-experts-senate-iran-sanctions-bill/</w:t>
      </w:r>
      <w:r>
        <w:t>, Accessed 1/22/2014, rwg)</w:t>
      </w:r>
    </w:p>
    <w:p w:rsidR="00263F94" w:rsidRDefault="00263F94" w:rsidP="00263F94">
      <w:pPr>
        <w:rPr>
          <w:sz w:val="16"/>
        </w:rPr>
      </w:pPr>
      <w:r w:rsidRPr="00276AB7">
        <w:rPr>
          <w:rStyle w:val="StyleUnderline"/>
          <w:highlight w:val="yellow"/>
        </w:rPr>
        <w:t>The White House has been lobbying Congress against passing new sanctions</w:t>
      </w:r>
      <w:r w:rsidRPr="00276AB7">
        <w:rPr>
          <w:sz w:val="16"/>
        </w:rPr>
        <w:t>. Secretary of State John Kerry told a House Panel last month that it would be “gratuitous in the context of this situation.” “</w:t>
      </w:r>
      <w:r w:rsidRPr="00276AB7">
        <w:rPr>
          <w:rStyle w:val="StyleUnderline"/>
          <w:highlight w:val="yellow"/>
        </w:rPr>
        <w:t>If we appear to be going off on our own tangent and do whatever we want we will potentially lose their support for the sanctions themselves because we don’t just enforce them by ourselves, we need their help,” Kerry said, referring the U.K, France, China, Russia and Germany. “I don’t want to threaten the unity that we currently have with respect to this approach</w:t>
      </w:r>
      <w:r w:rsidRPr="00276AB7">
        <w:rPr>
          <w:sz w:val="16"/>
        </w:rPr>
        <w:t xml:space="preserve"> particularly when it doesn’t cost us a thing to go through this process knowing that we could put sanctions in place additionally in a week and we would be there with you seeking to do it. I don’t want to give the Iranians public excuse to flout the agreement.” </w:t>
      </w:r>
    </w:p>
    <w:p w:rsidR="00263F94" w:rsidRDefault="00263F94" w:rsidP="00263F94">
      <w:pPr>
        <w:pStyle w:val="Heading4"/>
      </w:pPr>
      <w:r>
        <w:t>(--) New round of sanctions will undermine international unity against Iran:</w:t>
      </w:r>
    </w:p>
    <w:p w:rsidR="00263F94" w:rsidRPr="00D94083" w:rsidRDefault="00263F94" w:rsidP="00263F94">
      <w:pPr>
        <w:ind w:left="720"/>
      </w:pPr>
      <w:r>
        <w:t xml:space="preserve">Ken </w:t>
      </w:r>
      <w:r w:rsidRPr="00D94083">
        <w:rPr>
          <w:rStyle w:val="Style13ptBold"/>
        </w:rPr>
        <w:t>Thomas, 10/17/2013</w:t>
      </w:r>
      <w:r>
        <w:t xml:space="preserve"> (staff writer, “Defying Obama, Senators urge tougher Iran sanctions,”  </w:t>
      </w:r>
      <w:hyperlink r:id="rId144" w:history="1">
        <w:r w:rsidRPr="00D94083">
          <w:rPr>
            <w:rStyle w:val="Hyperlink"/>
          </w:rPr>
          <w:t>http://www.timesofisrael.com/defying-obama-senators-urge-tougher-iran-sanctions/</w:t>
        </w:r>
      </w:hyperlink>
      <w:r>
        <w:t>, Accessed 10/16/2013, rwg)</w:t>
      </w:r>
    </w:p>
    <w:p w:rsidR="00263F94" w:rsidRDefault="00263F94" w:rsidP="00263F94">
      <w:r>
        <w:t xml:space="preserve">And </w:t>
      </w:r>
      <w:r w:rsidRPr="007D5A70">
        <w:rPr>
          <w:rStyle w:val="StyleUnderline"/>
          <w:highlight w:val="yellow"/>
        </w:rPr>
        <w:t>the Obama administration is worried countries may ignore sanctions they deem excessive, undercutting international unity against Iran. Officials also have expressed concern that moving too quickly with additional sanctions packages also could undermine Rouhani with hardliners in his own country and not give him adequate chance to prove his seriousness in the nuclear talks</w:t>
      </w:r>
      <w:r>
        <w:t>.</w:t>
      </w:r>
    </w:p>
    <w:p w:rsidR="00263F94" w:rsidRDefault="00263F94" w:rsidP="00263F94">
      <w:r>
        <w:br w:type="page"/>
      </w:r>
    </w:p>
    <w:p w:rsidR="00263F94" w:rsidRDefault="00263F94" w:rsidP="00B21022">
      <w:pPr>
        <w:pStyle w:val="Heading3"/>
        <w:rPr>
          <w:rFonts w:eastAsiaTheme="minorHAnsi"/>
        </w:rPr>
      </w:pPr>
      <w:bookmarkStart w:id="158" w:name="_Toc378248176"/>
      <w:bookmarkStart w:id="159" w:name="_Toc380746802"/>
      <w:bookmarkStart w:id="160" w:name="_Toc412146531"/>
      <w:bookmarkStart w:id="161" w:name="_Toc422397291"/>
      <w:r>
        <w:rPr>
          <w:rFonts w:eastAsiaTheme="minorHAnsi"/>
        </w:rPr>
        <w:t>Impacts:  AT:  North Korea Proves Softline Fails</w:t>
      </w:r>
      <w:bookmarkEnd w:id="158"/>
      <w:bookmarkEnd w:id="159"/>
      <w:bookmarkEnd w:id="160"/>
      <w:bookmarkEnd w:id="161"/>
    </w:p>
    <w:p w:rsidR="00263F94" w:rsidRDefault="00263F94" w:rsidP="00263F94">
      <w:pPr>
        <w:pStyle w:val="Heading4"/>
        <w:rPr>
          <w:rFonts w:eastAsiaTheme="minorHAnsi"/>
        </w:rPr>
      </w:pPr>
      <w:r>
        <w:rPr>
          <w:rFonts w:eastAsiaTheme="minorHAnsi"/>
        </w:rPr>
        <w:t>(--) Iran situation is radically distinct from North Korea:</w:t>
      </w:r>
    </w:p>
    <w:p w:rsidR="00263F94" w:rsidRPr="00183109" w:rsidRDefault="00263F94" w:rsidP="00263F94">
      <w:pPr>
        <w:ind w:left="720"/>
      </w:pPr>
      <w:r w:rsidRPr="00183109">
        <w:t xml:space="preserve">Shemuel </w:t>
      </w:r>
      <w:r w:rsidRPr="00183109">
        <w:rPr>
          <w:rStyle w:val="Style13ptBold"/>
        </w:rPr>
        <w:t>Meir, 12/22/2013</w:t>
      </w:r>
      <w:r w:rsidRPr="00183109">
        <w:t xml:space="preserve"> (associate researcher at the Jaffee Center, “An important year for Iran nuclear talks: What Israel got wrong,” </w:t>
      </w:r>
    </w:p>
    <w:p w:rsidR="00263F94" w:rsidRDefault="00263F94" w:rsidP="00263F94">
      <w:pPr>
        <w:ind w:left="720"/>
      </w:pPr>
      <w:r w:rsidRPr="00183109">
        <w:t>http://972mag.com/the-nuclear-deal-with-iran-what-really-happened-in-geneva/84149/, Accessed 1/22/2014, rwg)</w:t>
      </w:r>
    </w:p>
    <w:p w:rsidR="00263F94" w:rsidRDefault="00263F94" w:rsidP="00263F94">
      <w:pPr>
        <w:rPr>
          <w:b/>
          <w:bCs/>
          <w:iCs/>
          <w:sz w:val="16"/>
        </w:rPr>
      </w:pPr>
      <w:r w:rsidRPr="005F3073">
        <w:rPr>
          <w:b/>
          <w:bCs/>
          <w:iCs/>
          <w:sz w:val="16"/>
        </w:rPr>
        <w:t xml:space="preserve">The second point explicitly emphasized by President Obama in his speech at the Saban Forum was that </w:t>
      </w:r>
      <w:r w:rsidRPr="00183109">
        <w:rPr>
          <w:rStyle w:val="StyleUnderline"/>
          <w:highlight w:val="yellow"/>
        </w:rPr>
        <w:t>the North Korean model was not applicable to Iran and that there is no room for comparison between the two cases</w:t>
      </w:r>
      <w:r w:rsidRPr="005F3073">
        <w:rPr>
          <w:b/>
          <w:bCs/>
          <w:iCs/>
          <w:sz w:val="16"/>
        </w:rPr>
        <w:t xml:space="preserve">. President </w:t>
      </w:r>
      <w:r w:rsidRPr="005F3073">
        <w:rPr>
          <w:rStyle w:val="StyleUnderline"/>
          <w:highlight w:val="yellow"/>
        </w:rPr>
        <w:t>Obama emphasized the fact (based on intelligence material) that when the U.S. entered into negotiations with North Korea – the latter already had fissile material for nuclear weapons. North Korea had never been a full member of the NPT.</w:t>
      </w:r>
      <w:r w:rsidRPr="005F3073">
        <w:rPr>
          <w:b/>
          <w:bCs/>
          <w:iCs/>
          <w:sz w:val="16"/>
        </w:rPr>
        <w:t xml:space="preserve"> It entered the treaty in an irregular and late manner, withdrew in 2003 and carried out its first nuclear explosion in 2006. </w:t>
      </w:r>
      <w:r w:rsidRPr="005F3073">
        <w:rPr>
          <w:rStyle w:val="StyleUnderline"/>
          <w:highlight w:val="yellow"/>
        </w:rPr>
        <w:t>The huge difference between Iran and North Korea can be found on the declarative level: North Korea according to its constitution is “a state armed with nuclear weapons” while Iran is an NPT country which, in the Geneva Agreement, has reaffirmed that it will not develop nuclear weapons.</w:t>
      </w:r>
      <w:r w:rsidRPr="005F3073">
        <w:rPr>
          <w:b/>
          <w:bCs/>
          <w:iCs/>
          <w:sz w:val="16"/>
        </w:rPr>
        <w:t xml:space="preserve"> President Obama thus put an end to the North Korea spin</w:t>
      </w:r>
    </w:p>
    <w:p w:rsidR="00263F94" w:rsidRDefault="00263F94" w:rsidP="00263F94">
      <w:r>
        <w:br w:type="page"/>
      </w:r>
    </w:p>
    <w:p w:rsidR="00263F94" w:rsidRPr="000B188B" w:rsidRDefault="00263F94" w:rsidP="00B21022">
      <w:pPr>
        <w:pStyle w:val="Heading3"/>
        <w:rPr>
          <w:rStyle w:val="StyleUnderline"/>
          <w:b w:val="0"/>
        </w:rPr>
      </w:pPr>
      <w:bookmarkStart w:id="162" w:name="_Toc378248177"/>
      <w:bookmarkStart w:id="163" w:name="_Toc380746803"/>
      <w:bookmarkStart w:id="164" w:name="_Toc412146532"/>
      <w:bookmarkStart w:id="165" w:name="_Toc422397292"/>
      <w:r w:rsidRPr="000B188B">
        <w:rPr>
          <w:rStyle w:val="StyleUnderline"/>
        </w:rPr>
        <w:t>Impacts:  AT:  Terrorism</w:t>
      </w:r>
      <w:r>
        <w:rPr>
          <w:rStyle w:val="StyleUnderline"/>
        </w:rPr>
        <w:t xml:space="preserve"> Turn/Sanctions Stop Iran Support of Terrorists</w:t>
      </w:r>
      <w:bookmarkEnd w:id="162"/>
      <w:bookmarkEnd w:id="163"/>
      <w:bookmarkEnd w:id="164"/>
      <w:bookmarkEnd w:id="165"/>
    </w:p>
    <w:p w:rsidR="00263F94" w:rsidRPr="009C767C" w:rsidRDefault="00263F94" w:rsidP="00263F94">
      <w:pPr>
        <w:pStyle w:val="Heading4"/>
        <w:rPr>
          <w:rStyle w:val="StyleUnderline"/>
          <w:b w:val="0"/>
          <w:szCs w:val="26"/>
        </w:rPr>
      </w:pPr>
      <w:r>
        <w:rPr>
          <w:rStyle w:val="StyleUnderline"/>
          <w:szCs w:val="26"/>
        </w:rPr>
        <w:t xml:space="preserve">(--) </w:t>
      </w:r>
      <w:r w:rsidRPr="009C767C">
        <w:rPr>
          <w:rStyle w:val="StyleUnderline"/>
          <w:szCs w:val="26"/>
        </w:rPr>
        <w:t>Iran won’t abandon Hezbollah even under new sanctions pressure:</w:t>
      </w:r>
    </w:p>
    <w:p w:rsidR="00263F94" w:rsidRPr="004B4E29" w:rsidRDefault="00263F94" w:rsidP="00263F94">
      <w:pPr>
        <w:ind w:left="720"/>
      </w:pPr>
      <w:r w:rsidRPr="004D2DA3">
        <w:rPr>
          <w:rStyle w:val="StyleUnderline"/>
        </w:rPr>
        <w:t xml:space="preserve">Alireza </w:t>
      </w:r>
      <w:r w:rsidRPr="004D2DA3">
        <w:rPr>
          <w:rStyle w:val="Style13ptBold"/>
        </w:rPr>
        <w:t>Nader, 1/23/2014</w:t>
      </w:r>
      <w:r>
        <w:rPr>
          <w:rStyle w:val="StyleUnderline"/>
        </w:rPr>
        <w:t xml:space="preserve"> (</w:t>
      </w:r>
      <w:r w:rsidRPr="004D2DA3">
        <w:rPr>
          <w:rStyle w:val="StyleUnderline"/>
        </w:rPr>
        <w:t>senior international policy analyst at the nonprofit, nonpartisan R</w:t>
      </w:r>
      <w:r>
        <w:rPr>
          <w:rStyle w:val="StyleUnderline"/>
        </w:rPr>
        <w:t>AND Corporation, “</w:t>
      </w:r>
      <w:r w:rsidRPr="004D2DA3">
        <w:rPr>
          <w:rStyle w:val="StyleUnderline"/>
        </w:rPr>
        <w:t>Why N</w:t>
      </w:r>
      <w:r>
        <w:rPr>
          <w:rStyle w:val="StyleUnderline"/>
        </w:rPr>
        <w:t xml:space="preserve">ew Sanctions on Iran Won't Work,” </w:t>
      </w:r>
      <w:r w:rsidRPr="004D2DA3">
        <w:rPr>
          <w:rStyle w:val="StyleUnderline"/>
        </w:rPr>
        <w:t>http://nationalinterest.org/commentary/why-new-sanctions-iran-wont-work-9753</w:t>
      </w:r>
      <w:r>
        <w:rPr>
          <w:rStyle w:val="StyleUnderline"/>
        </w:rPr>
        <w:t>, Accessed 1/22/2014, rwg)</w:t>
      </w:r>
    </w:p>
    <w:p w:rsidR="00263F94" w:rsidRDefault="00263F94" w:rsidP="00263F94">
      <w:pPr>
        <w:rPr>
          <w:rStyle w:val="StyleUnderline"/>
        </w:rPr>
      </w:pPr>
      <w:r w:rsidRPr="004B4E29">
        <w:rPr>
          <w:rStyle w:val="StyleUnderline"/>
          <w:sz w:val="16"/>
        </w:rPr>
        <w:t xml:space="preserve">But </w:t>
      </w:r>
      <w:r w:rsidRPr="004B4E29">
        <w:rPr>
          <w:rStyle w:val="StyleUnderline"/>
          <w:highlight w:val="yellow"/>
        </w:rPr>
        <w:t>Khamenei is not likely to grant Iranians more freedom because he feels economic pressure. And he is not going to abandon Hezbollah, which is a pillar of Iranian power in the Middle East. For the regime, political liberalization and abandoning Hezbollah are just as bad as more sanctions, if not worse</w:t>
      </w:r>
      <w:r w:rsidRPr="004B4E29">
        <w:rPr>
          <w:rStyle w:val="StyleUnderline"/>
          <w:sz w:val="16"/>
        </w:rPr>
        <w:t xml:space="preserve">. Positive change in Iran will take time, and that change will flow from the Iranian people, and perhaps some of their leaders. </w:t>
      </w:r>
      <w:r w:rsidRPr="004B4E29">
        <w:rPr>
          <w:rStyle w:val="StyleUnderline"/>
          <w:highlight w:val="yellow"/>
        </w:rPr>
        <w:t>Endlessly punishing the regime without a workable strategy may make for good politics at home, but it is not likely to achieve America’s long-term objectives.</w:t>
      </w:r>
    </w:p>
    <w:p w:rsidR="00263F94" w:rsidRPr="009C767C" w:rsidRDefault="00263F94" w:rsidP="00263F94">
      <w:pPr>
        <w:pStyle w:val="Heading4"/>
        <w:rPr>
          <w:rStyle w:val="StyleUnderline"/>
          <w:b w:val="0"/>
          <w:szCs w:val="26"/>
        </w:rPr>
      </w:pPr>
      <w:r>
        <w:rPr>
          <w:rStyle w:val="StyleUnderline"/>
          <w:szCs w:val="26"/>
        </w:rPr>
        <w:t xml:space="preserve">(--) </w:t>
      </w:r>
      <w:r w:rsidRPr="009C767C">
        <w:rPr>
          <w:rStyle w:val="StyleUnderline"/>
          <w:szCs w:val="26"/>
        </w:rPr>
        <w:t>Geneva offers a better chance to solve the terrorism issue than new sanctions:</w:t>
      </w:r>
    </w:p>
    <w:p w:rsidR="00263F94" w:rsidRPr="004B4E29" w:rsidRDefault="00263F94" w:rsidP="00263F94">
      <w:pPr>
        <w:ind w:left="720"/>
      </w:pPr>
      <w:r w:rsidRPr="004D2DA3">
        <w:rPr>
          <w:rStyle w:val="StyleUnderline"/>
        </w:rPr>
        <w:t xml:space="preserve">Alireza </w:t>
      </w:r>
      <w:r w:rsidRPr="004D2DA3">
        <w:rPr>
          <w:rStyle w:val="Style13ptBold"/>
        </w:rPr>
        <w:t>Nader, 1/23/2014</w:t>
      </w:r>
      <w:r>
        <w:rPr>
          <w:rStyle w:val="StyleUnderline"/>
        </w:rPr>
        <w:t xml:space="preserve"> (</w:t>
      </w:r>
      <w:r w:rsidRPr="004D2DA3">
        <w:rPr>
          <w:rStyle w:val="StyleUnderline"/>
        </w:rPr>
        <w:t>senior international policy analyst at the nonprofit, nonpartisan R</w:t>
      </w:r>
      <w:r>
        <w:rPr>
          <w:rStyle w:val="StyleUnderline"/>
        </w:rPr>
        <w:t>AND Corporation, “</w:t>
      </w:r>
      <w:r w:rsidRPr="004D2DA3">
        <w:rPr>
          <w:rStyle w:val="StyleUnderline"/>
        </w:rPr>
        <w:t>Why N</w:t>
      </w:r>
      <w:r>
        <w:rPr>
          <w:rStyle w:val="StyleUnderline"/>
        </w:rPr>
        <w:t xml:space="preserve">ew Sanctions on Iran Won't Work,” </w:t>
      </w:r>
      <w:r w:rsidRPr="004D2DA3">
        <w:rPr>
          <w:rStyle w:val="StyleUnderline"/>
        </w:rPr>
        <w:t>http://nationalinterest.org/commentary/why-new-sanctions-iran-wont-work-9753</w:t>
      </w:r>
      <w:r>
        <w:rPr>
          <w:rStyle w:val="StyleUnderline"/>
        </w:rPr>
        <w:t>, Accessed 1/22/2014, rwg)</w:t>
      </w:r>
    </w:p>
    <w:p w:rsidR="00263F94" w:rsidRPr="004B4E29" w:rsidRDefault="00263F94" w:rsidP="00263F94">
      <w:pPr>
        <w:rPr>
          <w:rStyle w:val="StyleUnderline"/>
        </w:rPr>
      </w:pPr>
      <w:r w:rsidRPr="004B4E29">
        <w:rPr>
          <w:rStyle w:val="StyleUnderline"/>
          <w:highlight w:val="yellow"/>
        </w:rPr>
        <w:t>Geneva provides a good framework to resolve the Iranian nuclear challenge. And it will buy the United States time to address Iran’s human-rights abuses and its support for terrorism. But these objectives are best addressed one at a time. Sanctions may have had an important effect on negotiations, but it is U.S. diplomacy that will ultimately win the day.</w:t>
      </w:r>
    </w:p>
    <w:p w:rsidR="00263F94" w:rsidRPr="004B4E29" w:rsidRDefault="00263F94" w:rsidP="00263F94">
      <w:pPr>
        <w:rPr>
          <w:rStyle w:val="StyleUnderline"/>
          <w:b/>
          <w:sz w:val="16"/>
        </w:rPr>
      </w:pPr>
    </w:p>
    <w:p w:rsidR="00263F94" w:rsidRDefault="00263F94" w:rsidP="00263F94">
      <w:pPr>
        <w:rPr>
          <w:sz w:val="16"/>
        </w:rPr>
      </w:pPr>
    </w:p>
    <w:p w:rsidR="00263F94" w:rsidRDefault="00263F94" w:rsidP="00263F94">
      <w:pPr>
        <w:rPr>
          <w:sz w:val="16"/>
        </w:rPr>
      </w:pPr>
    </w:p>
    <w:p w:rsidR="00263F94" w:rsidRDefault="00263F94" w:rsidP="00263F94">
      <w:pPr>
        <w:rPr>
          <w:sz w:val="16"/>
        </w:rPr>
      </w:pPr>
    </w:p>
    <w:p w:rsidR="00263F94" w:rsidRDefault="00263F94" w:rsidP="00263F94">
      <w:r>
        <w:br w:type="page"/>
      </w:r>
    </w:p>
    <w:p w:rsidR="00263F94" w:rsidRDefault="00263F94" w:rsidP="00263F94">
      <w:pPr>
        <w:pStyle w:val="Heading2"/>
      </w:pPr>
      <w:bookmarkStart w:id="166" w:name="_Toc378248178"/>
      <w:bookmarkStart w:id="167" w:name="_Toc380746804"/>
      <w:bookmarkStart w:id="168" w:name="_Toc412146533"/>
      <w:bookmarkStart w:id="169" w:name="_Toc422397293"/>
      <w:r>
        <w:t>Impacts:  Turn Case Modules</w:t>
      </w:r>
      <w:bookmarkEnd w:id="166"/>
      <w:bookmarkEnd w:id="167"/>
      <w:bookmarkEnd w:id="168"/>
      <w:bookmarkEnd w:id="169"/>
    </w:p>
    <w:p w:rsidR="00263F94" w:rsidRDefault="00263F94" w:rsidP="00263F94">
      <w:pPr>
        <w:spacing w:after="200" w:line="276" w:lineRule="auto"/>
        <w:rPr>
          <w:rFonts w:eastAsiaTheme="majorEastAsia" w:cstheme="majorBidi"/>
          <w:b/>
          <w:bCs/>
          <w:iCs/>
          <w:sz w:val="26"/>
        </w:rPr>
      </w:pPr>
      <w:r>
        <w:br w:type="page"/>
      </w:r>
    </w:p>
    <w:p w:rsidR="00263F94" w:rsidRDefault="00263F94" w:rsidP="00B21022">
      <w:pPr>
        <w:pStyle w:val="Heading3"/>
      </w:pPr>
      <w:bookmarkStart w:id="170" w:name="_Toc412146534"/>
      <w:bookmarkStart w:id="171" w:name="_Toc378248179"/>
      <w:bookmarkStart w:id="172" w:name="_Toc380746805"/>
      <w:bookmarkStart w:id="173" w:name="_Toc422397294"/>
      <w:r>
        <w:t>Impacts:  Cartels</w:t>
      </w:r>
      <w:bookmarkEnd w:id="170"/>
      <w:bookmarkEnd w:id="173"/>
    </w:p>
    <w:p w:rsidR="00263F94" w:rsidRDefault="00263F94" w:rsidP="00263F94">
      <w:pPr>
        <w:pStyle w:val="Heading4"/>
      </w:pPr>
      <w:r>
        <w:t>Continued sanctions spur Hezbollah-cartel cooperation—bigger internal link</w:t>
      </w:r>
    </w:p>
    <w:p w:rsidR="00263F94" w:rsidRPr="00DC234E" w:rsidRDefault="00263F94" w:rsidP="00263F94">
      <w:r>
        <w:rPr>
          <w:b/>
        </w:rPr>
        <w:t>Trumpet 13</w:t>
      </w:r>
      <w:r>
        <w:t xml:space="preserve">—official website of the Philadelphia Trumpet news magazine </w:t>
      </w:r>
      <w:r w:rsidRPr="00AE09FA">
        <w:rPr>
          <w:sz w:val="16"/>
          <w:szCs w:val="16"/>
        </w:rPr>
        <w:t xml:space="preserve">(“Sanctions on Iran Bringing Terror Closer to the U.S.”, </w:t>
      </w:r>
      <w:hyperlink r:id="rId145" w:history="1">
        <w:r w:rsidRPr="00AE09FA">
          <w:rPr>
            <w:rStyle w:val="Hyperlink"/>
            <w:sz w:val="16"/>
            <w:szCs w:val="16"/>
          </w:rPr>
          <w:t>http://www.thetrumpet.com/article/10246.19.0.0/sanctions-on-iran-bringing-terror-closer-to-the-us</w:t>
        </w:r>
      </w:hyperlink>
      <w:r w:rsidRPr="00AE09FA">
        <w:rPr>
          <w:sz w:val="16"/>
          <w:szCs w:val="16"/>
        </w:rPr>
        <w:t>, dml)</w:t>
      </w:r>
    </w:p>
    <w:p w:rsidR="00263F94" w:rsidRPr="00AE09FA" w:rsidRDefault="00263F94" w:rsidP="00263F94"/>
    <w:p w:rsidR="00263F94" w:rsidRPr="005A48F0" w:rsidRDefault="00263F94" w:rsidP="00263F94">
      <w:pPr>
        <w:rPr>
          <w:sz w:val="16"/>
        </w:rPr>
      </w:pPr>
      <w:r w:rsidRPr="00ED5151">
        <w:rPr>
          <w:rStyle w:val="StyleUnderline"/>
          <w:highlight w:val="yellow"/>
        </w:rPr>
        <w:t>Curtailed funding</w:t>
      </w:r>
      <w:r w:rsidRPr="005A48F0">
        <w:rPr>
          <w:rStyle w:val="StyleUnderline"/>
        </w:rPr>
        <w:t xml:space="preserve"> from embargoed Iran</w:t>
      </w:r>
      <w:r w:rsidRPr="005A48F0">
        <w:rPr>
          <w:sz w:val="16"/>
        </w:rPr>
        <w:t xml:space="preserve"> to its terrorist proxies </w:t>
      </w:r>
      <w:r w:rsidRPr="00ED5151">
        <w:rPr>
          <w:rStyle w:val="StyleUnderline"/>
          <w:highlight w:val="yellow"/>
        </w:rPr>
        <w:t>may</w:t>
      </w:r>
      <w:r w:rsidRPr="005A48F0">
        <w:rPr>
          <w:rStyle w:val="StyleUnderline"/>
        </w:rPr>
        <w:t xml:space="preserve"> be </w:t>
      </w:r>
      <w:r w:rsidRPr="00ED5151">
        <w:rPr>
          <w:rStyle w:val="StyleUnderline"/>
          <w:highlight w:val="yellow"/>
        </w:rPr>
        <w:t>caus</w:t>
      </w:r>
      <w:r w:rsidRPr="005A48F0">
        <w:rPr>
          <w:rStyle w:val="StyleUnderline"/>
        </w:rPr>
        <w:t xml:space="preserve">ing </w:t>
      </w:r>
      <w:r w:rsidRPr="00ED5151">
        <w:rPr>
          <w:rStyle w:val="StyleUnderline"/>
          <w:highlight w:val="yellow"/>
        </w:rPr>
        <w:t>Hezbollah to partner with</w:t>
      </w:r>
      <w:r w:rsidRPr="005A48F0">
        <w:rPr>
          <w:sz w:val="16"/>
        </w:rPr>
        <w:t xml:space="preserve"> Mexican drug </w:t>
      </w:r>
      <w:r w:rsidRPr="00ED5151">
        <w:rPr>
          <w:rStyle w:val="StyleUnderline"/>
          <w:highlight w:val="yellow"/>
        </w:rPr>
        <w:t>cartels</w:t>
      </w:r>
      <w:r w:rsidRPr="005A48F0">
        <w:rPr>
          <w:rStyle w:val="StyleUnderline"/>
        </w:rPr>
        <w:t xml:space="preserve"> to raise funds </w:t>
      </w:r>
      <w:r w:rsidRPr="00ED5151">
        <w:rPr>
          <w:rStyle w:val="StyleUnderline"/>
          <w:highlight w:val="yellow"/>
        </w:rPr>
        <w:t>for</w:t>
      </w:r>
      <w:r w:rsidRPr="005A48F0">
        <w:rPr>
          <w:sz w:val="16"/>
        </w:rPr>
        <w:t xml:space="preserve"> potential </w:t>
      </w:r>
      <w:r w:rsidRPr="00ED5151">
        <w:rPr>
          <w:rStyle w:val="StyleUnderline"/>
          <w:highlight w:val="yellow"/>
        </w:rPr>
        <w:t>attacks in the U</w:t>
      </w:r>
      <w:r w:rsidRPr="005A48F0">
        <w:rPr>
          <w:sz w:val="16"/>
        </w:rPr>
        <w:t xml:space="preserve">nited </w:t>
      </w:r>
      <w:r w:rsidRPr="00ED5151">
        <w:rPr>
          <w:rStyle w:val="StyleUnderline"/>
          <w:highlight w:val="yellow"/>
        </w:rPr>
        <w:t>S</w:t>
      </w:r>
      <w:r w:rsidRPr="005A48F0">
        <w:rPr>
          <w:sz w:val="16"/>
        </w:rPr>
        <w:t>tates.</w:t>
      </w:r>
    </w:p>
    <w:p w:rsidR="00263F94" w:rsidRPr="005A48F0" w:rsidRDefault="00263F94" w:rsidP="00263F94">
      <w:pPr>
        <w:rPr>
          <w:rStyle w:val="StyleUnderline"/>
        </w:rPr>
      </w:pPr>
      <w:r w:rsidRPr="005A48F0">
        <w:rPr>
          <w:sz w:val="16"/>
        </w:rPr>
        <w:t xml:space="preserve">The economic </w:t>
      </w:r>
      <w:r w:rsidRPr="00ED5151">
        <w:rPr>
          <w:rStyle w:val="StyleUnderline"/>
          <w:highlight w:val="yellow"/>
        </w:rPr>
        <w:t>sanctions</w:t>
      </w:r>
      <w:r w:rsidRPr="005A48F0">
        <w:rPr>
          <w:sz w:val="16"/>
        </w:rPr>
        <w:t xml:space="preserve"> that have been slapped on Iran for its nuclear weapons program </w:t>
      </w:r>
      <w:r w:rsidRPr="005A48F0">
        <w:rPr>
          <w:rStyle w:val="StyleUnderline"/>
        </w:rPr>
        <w:t xml:space="preserve">have caused Tehran to </w:t>
      </w:r>
      <w:r w:rsidRPr="00ED5151">
        <w:rPr>
          <w:rStyle w:val="StyleUnderline"/>
          <w:highlight w:val="yellow"/>
        </w:rPr>
        <w:t>cut</w:t>
      </w:r>
      <w:r w:rsidRPr="005A48F0">
        <w:rPr>
          <w:rStyle w:val="StyleUnderline"/>
        </w:rPr>
        <w:t xml:space="preserve"> back its </w:t>
      </w:r>
      <w:r w:rsidRPr="00ED5151">
        <w:rPr>
          <w:rStyle w:val="StyleUnderline"/>
          <w:highlight w:val="yellow"/>
        </w:rPr>
        <w:t>funding</w:t>
      </w:r>
      <w:r w:rsidRPr="005A48F0">
        <w:rPr>
          <w:rStyle w:val="StyleUnderline"/>
        </w:rPr>
        <w:t xml:space="preserve"> to Hezbollah</w:t>
      </w:r>
      <w:r w:rsidRPr="005A48F0">
        <w:rPr>
          <w:sz w:val="16"/>
        </w:rPr>
        <w:t xml:space="preserve">, according to the Israeli military. U.S. officials say </w:t>
      </w:r>
      <w:r w:rsidRPr="00ED5151">
        <w:rPr>
          <w:rStyle w:val="StyleUnderline"/>
          <w:highlight w:val="yellow"/>
        </w:rPr>
        <w:t>Hezbollah</w:t>
      </w:r>
      <w:r w:rsidRPr="005A48F0">
        <w:rPr>
          <w:rStyle w:val="StyleUnderline"/>
        </w:rPr>
        <w:t xml:space="preserve"> operatives in Mexico </w:t>
      </w:r>
      <w:r w:rsidRPr="00ED5151">
        <w:rPr>
          <w:rStyle w:val="StyleUnderline"/>
          <w:highlight w:val="yellow"/>
        </w:rPr>
        <w:t>are enhancing</w:t>
      </w:r>
      <w:r w:rsidRPr="005A48F0">
        <w:rPr>
          <w:rStyle w:val="StyleUnderline"/>
        </w:rPr>
        <w:t xml:space="preserve"> their </w:t>
      </w:r>
      <w:r w:rsidRPr="00ED5151">
        <w:rPr>
          <w:rStyle w:val="StyleUnderline"/>
          <w:highlight w:val="yellow"/>
        </w:rPr>
        <w:t>cooperation with</w:t>
      </w:r>
      <w:r w:rsidRPr="005A48F0">
        <w:rPr>
          <w:sz w:val="16"/>
        </w:rPr>
        <w:t xml:space="preserve"> murderous drug </w:t>
      </w:r>
      <w:r w:rsidRPr="00ED5151">
        <w:rPr>
          <w:rStyle w:val="StyleUnderline"/>
          <w:highlight w:val="yellow"/>
        </w:rPr>
        <w:t>cartels</w:t>
      </w:r>
      <w:r w:rsidRPr="005A48F0">
        <w:rPr>
          <w:sz w:val="16"/>
        </w:rPr>
        <w:t xml:space="preserve">, like Los Zetas, </w:t>
      </w:r>
      <w:r w:rsidRPr="005A48F0">
        <w:rPr>
          <w:rStyle w:val="StyleUnderline"/>
        </w:rPr>
        <w:t xml:space="preserve">in the northern districts bordering the U.S. in order </w:t>
      </w:r>
      <w:r w:rsidRPr="00ED5151">
        <w:rPr>
          <w:rStyle w:val="StyleUnderline"/>
          <w:highlight w:val="yellow"/>
        </w:rPr>
        <w:t>to minimize dependency</w:t>
      </w:r>
      <w:r w:rsidRPr="005A48F0">
        <w:rPr>
          <w:rStyle w:val="StyleUnderline"/>
        </w:rPr>
        <w:t xml:space="preserve"> on Iranian funding.</w:t>
      </w:r>
    </w:p>
    <w:p w:rsidR="00263F94" w:rsidRPr="005A48F0" w:rsidRDefault="00263F94" w:rsidP="00263F94">
      <w:pPr>
        <w:rPr>
          <w:sz w:val="16"/>
        </w:rPr>
      </w:pPr>
      <w:r w:rsidRPr="005A48F0">
        <w:rPr>
          <w:sz w:val="16"/>
        </w:rPr>
        <w:t>In an article titled “Hezbollah’s Cocaine Jihad,” Ynetnews writes:</w:t>
      </w:r>
    </w:p>
    <w:p w:rsidR="00263F94" w:rsidRPr="005A48F0" w:rsidRDefault="00263F94" w:rsidP="00263F94">
      <w:pPr>
        <w:rPr>
          <w:sz w:val="16"/>
        </w:rPr>
      </w:pPr>
      <w:r w:rsidRPr="005A48F0">
        <w:rPr>
          <w:sz w:val="16"/>
        </w:rPr>
        <w:t xml:space="preserve">Western </w:t>
      </w:r>
      <w:r w:rsidRPr="005A48F0">
        <w:rPr>
          <w:rStyle w:val="StyleUnderline"/>
        </w:rPr>
        <w:t xml:space="preserve">intelligence agencies have been able to gather </w:t>
      </w:r>
      <w:r w:rsidRPr="00ED5151">
        <w:rPr>
          <w:rStyle w:val="StyleUnderline"/>
          <w:highlight w:val="yellow"/>
        </w:rPr>
        <w:t>ample evidence suggest</w:t>
      </w:r>
      <w:r w:rsidRPr="005A48F0">
        <w:rPr>
          <w:rStyle w:val="StyleUnderline"/>
        </w:rPr>
        <w:t>ing that</w:t>
      </w:r>
      <w:r w:rsidRPr="005A48F0">
        <w:rPr>
          <w:sz w:val="16"/>
        </w:rPr>
        <w:t xml:space="preserve"> the drug </w:t>
      </w:r>
      <w:r w:rsidRPr="00ED5151">
        <w:rPr>
          <w:rStyle w:val="StyleUnderline"/>
          <w:highlight w:val="yellow"/>
        </w:rPr>
        <w:t>cartels</w:t>
      </w:r>
      <w:r w:rsidRPr="005A48F0">
        <w:rPr>
          <w:sz w:val="16"/>
        </w:rPr>
        <w:t xml:space="preserve"> in Mexico—which are the de facto rulers of the northern districts bordering the U.S.—</w:t>
      </w:r>
      <w:r w:rsidRPr="00ED5151">
        <w:rPr>
          <w:rStyle w:val="StyleUnderline"/>
          <w:highlight w:val="yellow"/>
        </w:rPr>
        <w:t>are in cahoots</w:t>
      </w:r>
      <w:r w:rsidRPr="005A48F0">
        <w:rPr>
          <w:rStyle w:val="StyleUnderline"/>
        </w:rPr>
        <w:t xml:space="preserve"> </w:t>
      </w:r>
      <w:r w:rsidRPr="00ED5151">
        <w:rPr>
          <w:rStyle w:val="StyleUnderline"/>
          <w:highlight w:val="yellow"/>
        </w:rPr>
        <w:t>with</w:t>
      </w:r>
      <w:r w:rsidRPr="005A48F0">
        <w:rPr>
          <w:rStyle w:val="StyleUnderline"/>
        </w:rPr>
        <w:t xml:space="preserve"> Islamic terror organizations</w:t>
      </w:r>
      <w:r w:rsidRPr="005A48F0">
        <w:rPr>
          <w:sz w:val="16"/>
        </w:rPr>
        <w:t xml:space="preserve">, which are eager to execute attacks against American, Israeli, Jewish and western targets; but most of all, </w:t>
      </w:r>
      <w:r w:rsidRPr="005A48F0">
        <w:rPr>
          <w:rStyle w:val="StyleUnderline"/>
        </w:rPr>
        <w:t>the Islamic terror groups are eager to make money</w:t>
      </w:r>
      <w:r w:rsidRPr="005A48F0">
        <w:rPr>
          <w:sz w:val="16"/>
        </w:rPr>
        <w:t>, so they can fund their nefarious aspirations.</w:t>
      </w:r>
    </w:p>
    <w:p w:rsidR="00263F94" w:rsidRDefault="00263F94" w:rsidP="00263F94">
      <w:pPr>
        <w:rPr>
          <w:rStyle w:val="StyleUnderline"/>
        </w:rPr>
      </w:pPr>
      <w:r w:rsidRPr="00ED5151">
        <w:rPr>
          <w:rStyle w:val="StyleUnderline"/>
          <w:highlight w:val="yellow"/>
        </w:rPr>
        <w:t>Hezbollah</w:t>
      </w:r>
      <w:r w:rsidRPr="005A48F0">
        <w:rPr>
          <w:rStyle w:val="StyleUnderline"/>
        </w:rPr>
        <w:t xml:space="preserve"> is helping the cartels in weapons and explosives production. </w:t>
      </w:r>
      <w:r w:rsidRPr="00ED5151">
        <w:rPr>
          <w:rStyle w:val="StyleUnderline"/>
          <w:highlight w:val="yellow"/>
        </w:rPr>
        <w:t>The</w:t>
      </w:r>
      <w:r w:rsidRPr="005A48F0">
        <w:rPr>
          <w:rStyle w:val="StyleUnderline"/>
        </w:rPr>
        <w:t xml:space="preserve"> terror </w:t>
      </w:r>
      <w:r w:rsidRPr="00ED5151">
        <w:rPr>
          <w:rStyle w:val="StyleUnderline"/>
          <w:highlight w:val="yellow"/>
        </w:rPr>
        <w:t>entity is also training drug lords to build</w:t>
      </w:r>
      <w:r w:rsidRPr="005A48F0">
        <w:rPr>
          <w:sz w:val="16"/>
        </w:rPr>
        <w:t xml:space="preserve"> elaborate </w:t>
      </w:r>
      <w:r w:rsidRPr="00ED5151">
        <w:rPr>
          <w:rStyle w:val="StyleUnderline"/>
          <w:highlight w:val="yellow"/>
        </w:rPr>
        <w:t>tunnels</w:t>
      </w:r>
      <w:r w:rsidRPr="005A48F0">
        <w:rPr>
          <w:sz w:val="16"/>
        </w:rPr>
        <w:t xml:space="preserve"> under the U.S.-Mexico border, much akin to the maze of tunnels running under the Gaza-Egypt border. </w:t>
      </w:r>
      <w:r w:rsidRPr="005A48F0">
        <w:rPr>
          <w:rStyle w:val="StyleUnderline"/>
        </w:rPr>
        <w:t xml:space="preserve">These tunnels would be mutually beneficial to both syndicates. The </w:t>
      </w:r>
      <w:r w:rsidRPr="00ED5151">
        <w:rPr>
          <w:rStyle w:val="StyleUnderline"/>
          <w:highlight w:val="yellow"/>
        </w:rPr>
        <w:t xml:space="preserve">cartels would use them to smuggle </w:t>
      </w:r>
      <w:r w:rsidRPr="005A48F0">
        <w:rPr>
          <w:rStyle w:val="StyleUnderline"/>
        </w:rPr>
        <w:t xml:space="preserve">humans, drugs and weapons, </w:t>
      </w:r>
      <w:r w:rsidRPr="00ED5151">
        <w:rPr>
          <w:rStyle w:val="StyleUnderline"/>
          <w:highlight w:val="yellow"/>
        </w:rPr>
        <w:t>and Hezbollah</w:t>
      </w:r>
      <w:r w:rsidRPr="005A48F0">
        <w:rPr>
          <w:rStyle w:val="StyleUnderline"/>
        </w:rPr>
        <w:t xml:space="preserve"> would use them </w:t>
      </w:r>
      <w:r w:rsidRPr="00ED5151">
        <w:rPr>
          <w:rStyle w:val="StyleUnderline"/>
          <w:highlight w:val="yellow"/>
        </w:rPr>
        <w:t>for</w:t>
      </w:r>
      <w:r w:rsidRPr="005A48F0">
        <w:rPr>
          <w:rStyle w:val="StyleUnderline"/>
        </w:rPr>
        <w:t xml:space="preserve"> its own </w:t>
      </w:r>
      <w:r w:rsidRPr="00ED5151">
        <w:rPr>
          <w:rStyle w:val="StyleUnderline"/>
          <w:highlight w:val="yellow"/>
        </w:rPr>
        <w:t>terrorist activities in the U</w:t>
      </w:r>
      <w:r w:rsidRPr="005A48F0">
        <w:rPr>
          <w:rStyle w:val="StyleUnderline"/>
        </w:rPr>
        <w:t xml:space="preserve">nited </w:t>
      </w:r>
      <w:r w:rsidRPr="00ED5151">
        <w:rPr>
          <w:rStyle w:val="StyleUnderline"/>
          <w:highlight w:val="yellow"/>
        </w:rPr>
        <w:t>S</w:t>
      </w:r>
      <w:r w:rsidRPr="005A48F0">
        <w:rPr>
          <w:rStyle w:val="StyleUnderline"/>
        </w:rPr>
        <w:t>tates</w:t>
      </w:r>
      <w:r w:rsidRPr="005A48F0">
        <w:rPr>
          <w:sz w:val="16"/>
        </w:rPr>
        <w:t xml:space="preserve">. In 2009, the Department of Homeland Security caught wind of an al Qaeda recruiter’s boasts of the ease with which </w:t>
      </w:r>
      <w:r w:rsidRPr="00ED5151">
        <w:rPr>
          <w:rStyle w:val="StyleUnderline"/>
          <w:highlight w:val="yellow"/>
        </w:rPr>
        <w:t>these</w:t>
      </w:r>
      <w:r w:rsidRPr="005A48F0">
        <w:rPr>
          <w:rStyle w:val="StyleUnderline"/>
        </w:rPr>
        <w:t xml:space="preserve"> tunnels </w:t>
      </w:r>
      <w:r w:rsidRPr="00ED5151">
        <w:rPr>
          <w:rStyle w:val="StyleUnderline"/>
          <w:highlight w:val="yellow"/>
        </w:rPr>
        <w:t>could</w:t>
      </w:r>
      <w:r w:rsidRPr="005A48F0">
        <w:rPr>
          <w:sz w:val="16"/>
        </w:rPr>
        <w:t xml:space="preserve"> be used to </w:t>
      </w:r>
      <w:r w:rsidRPr="005A48F0">
        <w:rPr>
          <w:rStyle w:val="StyleUnderline"/>
        </w:rPr>
        <w:t>bring terror</w:t>
      </w:r>
      <w:r w:rsidRPr="005A48F0">
        <w:rPr>
          <w:sz w:val="16"/>
        </w:rPr>
        <w:t xml:space="preserve"> to the U.S. </w:t>
      </w:r>
      <w:r w:rsidRPr="005A48F0">
        <w:rPr>
          <w:rStyle w:val="StyleUnderline"/>
        </w:rPr>
        <w:t>on a scale that would “</w:t>
      </w:r>
      <w:r w:rsidRPr="00ED5151">
        <w:rPr>
          <w:rStyle w:val="Emphasis"/>
          <w:highlight w:val="yellow"/>
        </w:rPr>
        <w:t>make 9/11 look like peanuts</w:t>
      </w:r>
      <w:r w:rsidRPr="005A48F0">
        <w:rPr>
          <w:rStyle w:val="StyleUnderline"/>
        </w:rPr>
        <w:t>.”</w:t>
      </w:r>
      <w:r>
        <w:rPr>
          <w:rStyle w:val="StyleUnderline"/>
        </w:rPr>
        <w:t xml:space="preserve"> </w:t>
      </w:r>
    </w:p>
    <w:p w:rsidR="00263F94" w:rsidRDefault="00263F94" w:rsidP="00263F94">
      <w:pPr>
        <w:rPr>
          <w:rStyle w:val="StyleUnderline"/>
        </w:rPr>
      </w:pPr>
    </w:p>
    <w:p w:rsidR="00263F94" w:rsidRDefault="00263F94" w:rsidP="00263F94">
      <w:pPr>
        <w:rPr>
          <w:rFonts w:eastAsiaTheme="majorEastAsia" w:cstheme="majorBidi"/>
          <w:b/>
          <w:sz w:val="32"/>
          <w:szCs w:val="24"/>
          <w:u w:val="single"/>
        </w:rPr>
      </w:pPr>
      <w:r>
        <w:br w:type="page"/>
      </w:r>
    </w:p>
    <w:p w:rsidR="00263F94" w:rsidRDefault="00263F94" w:rsidP="00B21022">
      <w:pPr>
        <w:pStyle w:val="Heading3"/>
      </w:pPr>
      <w:bookmarkStart w:id="174" w:name="_Toc412146535"/>
      <w:bookmarkStart w:id="175" w:name="_Toc422397295"/>
      <w:r>
        <w:t>Impacts:  Economy</w:t>
      </w:r>
      <w:bookmarkEnd w:id="171"/>
      <w:bookmarkEnd w:id="172"/>
      <w:bookmarkEnd w:id="174"/>
      <w:bookmarkEnd w:id="175"/>
    </w:p>
    <w:p w:rsidR="00263F94" w:rsidRDefault="00263F94" w:rsidP="00263F94">
      <w:pPr>
        <w:pStyle w:val="Heading4"/>
      </w:pPr>
      <w:r>
        <w:t>(--) Deal key to the global economy:</w:t>
      </w:r>
    </w:p>
    <w:p w:rsidR="00263F94" w:rsidRDefault="00263F94" w:rsidP="00263F94">
      <w:pPr>
        <w:ind w:left="720"/>
      </w:pPr>
      <w:r>
        <w:t xml:space="preserve">Dr. Nasser H. </w:t>
      </w:r>
      <w:r w:rsidRPr="00BF60EF">
        <w:rPr>
          <w:rStyle w:val="Style13ptBold"/>
        </w:rPr>
        <w:t>Saidi, 1/3/2014</w:t>
      </w:r>
      <w:r>
        <w:t xml:space="preserve"> (advisor to central banks, “Why Détente With Iran Is a Historic Game Changer,” http://www.huffingtonpost.com/dr-nasser-h-saidi/us-detente-with-iran-game-changer_b_4476864.html, Accessed 1/22/2014, rwg)</w:t>
      </w:r>
    </w:p>
    <w:p w:rsidR="00263F94" w:rsidRDefault="00263F94" w:rsidP="00263F94">
      <w:pPr>
        <w:rPr>
          <w:sz w:val="16"/>
        </w:rPr>
      </w:pPr>
      <w:r w:rsidRPr="00BF60EF">
        <w:rPr>
          <w:rStyle w:val="StyleUnderline"/>
          <w:highlight w:val="yellow"/>
        </w:rPr>
        <w:t>A $1.3 trillion investment opportunity in Iraq and Iran As a result of more than two decades of sanctions, Iran has not had access to modern technology and investment</w:t>
      </w:r>
      <w:r w:rsidRPr="00BF60EF">
        <w:rPr>
          <w:sz w:val="16"/>
        </w:rPr>
        <w:t xml:space="preserve">, and achieved lower overall levels of investment. With détente Iran will need to catch up and raise investment by up to 15 percent to 20 percent of GDP (or about US$60 to US$80 billion) for at least 10 years. Hence, as a conservative estimate, Iran will be opening investment opportunities of some $600 to $800 billion over the coming decade ranging from core infrastructure, agriculture, oil and gas, industry and housing among other. Next door, Iraq's reconstruction will require investment of the order of $700 billion. </w:t>
      </w:r>
      <w:r w:rsidRPr="00BF60EF">
        <w:rPr>
          <w:rStyle w:val="StyleUnderline"/>
          <w:highlight w:val="yellow"/>
        </w:rPr>
        <w:t xml:space="preserve">Détente with Iran and resulting stabilization in Iraq would mean infrastructure and reconstruction expenditures of some $1.3 trillion, a major boon and boost to the region's economies and for </w:t>
      </w:r>
      <w:r w:rsidRPr="00BF60EF">
        <w:rPr>
          <w:rStyle w:val="Emphasis"/>
          <w:highlight w:val="yellow"/>
        </w:rPr>
        <w:t>the global economy</w:t>
      </w:r>
      <w:r w:rsidRPr="00BF60EF">
        <w:rPr>
          <w:rStyle w:val="StyleUnderline"/>
          <w:highlight w:val="yellow"/>
        </w:rPr>
        <w:t>.</w:t>
      </w:r>
      <w:r w:rsidRPr="00BF60EF">
        <w:rPr>
          <w:sz w:val="16"/>
        </w:rPr>
        <w:t xml:space="preserve"> </w:t>
      </w:r>
    </w:p>
    <w:p w:rsidR="00263F94" w:rsidRPr="005D5A0D" w:rsidRDefault="00263F94" w:rsidP="00263F94">
      <w:pPr>
        <w:pStyle w:val="Heading4"/>
        <w:rPr>
          <w:rStyle w:val="Style13ptBold"/>
          <w:b/>
        </w:rPr>
      </w:pPr>
      <w:r w:rsidRPr="005D5A0D">
        <w:rPr>
          <w:rStyle w:val="Style13ptBold"/>
          <w:b/>
        </w:rPr>
        <w:t>(--) Nuclear Iran destroys the world economy:</w:t>
      </w:r>
    </w:p>
    <w:p w:rsidR="00263F94" w:rsidRDefault="00263F94" w:rsidP="00263F94">
      <w:r w:rsidRPr="005D5A0D">
        <w:rPr>
          <w:rStyle w:val="Style13ptBold"/>
        </w:rPr>
        <w:t>Jewish Voice, 2/18/2015</w:t>
      </w:r>
      <w:r>
        <w:t xml:space="preserve"> (“Sen. Schumer to Vote for New Iran Sanctions if No Agreement Signed by March 24</w:t>
      </w:r>
      <w:r w:rsidRPr="005D5A0D">
        <w:rPr>
          <w:vertAlign w:val="superscript"/>
        </w:rPr>
        <w:t>th</w:t>
      </w:r>
      <w:r>
        <w:t xml:space="preserve">,” </w:t>
      </w:r>
      <w:hyperlink r:id="rId146" w:history="1">
        <w:r w:rsidRPr="004B490F">
          <w:rPr>
            <w:rStyle w:val="Hyperlink"/>
          </w:rPr>
          <w:t>http://jewishvoiceny.com/index.php?option=com_content&amp;view=article&amp;id=10162:sen-schumer-to-vote-for-new-iran-sanctions-if-no-agreement-signed-by-march-24th&amp;catid=110:national&amp;Itemid=293</w:t>
        </w:r>
      </w:hyperlink>
      <w:r>
        <w:rPr>
          <w:rStyle w:val="Hyperlink"/>
        </w:rPr>
        <w:t>, Accessed 2/19/2015, rwg)</w:t>
      </w:r>
    </w:p>
    <w:p w:rsidR="00263F94" w:rsidRPr="005D5A0D" w:rsidRDefault="00263F94" w:rsidP="00263F94">
      <w:pPr>
        <w:rPr>
          <w:sz w:val="16"/>
        </w:rPr>
      </w:pPr>
      <w:r w:rsidRPr="005D5A0D">
        <w:rPr>
          <w:sz w:val="16"/>
        </w:rPr>
        <w:t>He added, “</w:t>
      </w:r>
      <w:r w:rsidRPr="005D5A0D">
        <w:rPr>
          <w:rStyle w:val="StyleUnderline"/>
          <w:highlight w:val="yellow"/>
        </w:rPr>
        <w:t>A nuclear Iran could send weapons to Saudi oil fields, destroying them and sending the world economy into chaos, and could poison our atmosphere</w:t>
      </w:r>
      <w:r w:rsidRPr="005D5A0D">
        <w:rPr>
          <w:sz w:val="16"/>
        </w:rPr>
        <w:t>. A nuclear Iran would further destabilize an already-volatile region, and fuel more aggressive support of Iranian-backed terror organizations. To those who say Iran is not going to use a weapon, I say: if there is only a 10 percent chance Iran uses a nuclear weapon, it is vital we prevent it.”</w:t>
      </w:r>
    </w:p>
    <w:p w:rsidR="00263F94" w:rsidRDefault="00263F94" w:rsidP="00263F94">
      <w:pPr>
        <w:pStyle w:val="Heading4"/>
      </w:pPr>
      <w:r>
        <w:t>(--) War against Iran devastates the world economy:</w:t>
      </w:r>
    </w:p>
    <w:p w:rsidR="00263F94" w:rsidRPr="00276AB7" w:rsidRDefault="00263F94" w:rsidP="00263F94">
      <w:pPr>
        <w:ind w:left="720"/>
      </w:pPr>
      <w:r>
        <w:t xml:space="preserve">Jon </w:t>
      </w:r>
      <w:r w:rsidRPr="00276AB7">
        <w:rPr>
          <w:rStyle w:val="Style13ptBold"/>
        </w:rPr>
        <w:t>Perr, 12/24/2013</w:t>
      </w:r>
      <w:r>
        <w:t xml:space="preserve"> (</w:t>
      </w:r>
      <w:r w:rsidRPr="0036291C">
        <w:t>B.A. in Political Science from Rutgers University</w:t>
      </w:r>
      <w:r>
        <w:t>, “</w:t>
      </w:r>
      <w:r w:rsidRPr="00276AB7">
        <w:t>Senate sanctions bill could let Israe</w:t>
      </w:r>
      <w:r>
        <w:t xml:space="preserve">l take U.S. to war against Iran,” </w:t>
      </w:r>
      <w:r w:rsidRPr="00276AB7">
        <w:t>http://www.dailykos.com/story/2013/12/24/1265184/-Senate-sanctions-bill-could-let-Israel-take-U-S-to-war-against-Iran#</w:t>
      </w:r>
      <w:r>
        <w:t>, Accessed 1/22/2014, rwg)</w:t>
      </w:r>
    </w:p>
    <w:p w:rsidR="00263F94" w:rsidRDefault="00263F94" w:rsidP="00263F94">
      <w:pPr>
        <w:rPr>
          <w:rStyle w:val="Emphasis"/>
          <w:highlight w:val="yellow"/>
        </w:rPr>
      </w:pPr>
      <w:r w:rsidRPr="00C2280F">
        <w:rPr>
          <w:rStyle w:val="StyleUnderline"/>
          <w:highlight w:val="yellow"/>
        </w:rPr>
        <w:t>The Pentagon's 2012 war-gaming</w:t>
      </w:r>
      <w:r w:rsidRPr="00276AB7">
        <w:t xml:space="preserve"> in a simulation called "Internal Look" </w:t>
      </w:r>
      <w:r w:rsidRPr="00C2280F">
        <w:rPr>
          <w:rStyle w:val="StyleUnderline"/>
          <w:highlight w:val="yellow"/>
        </w:rPr>
        <w:t xml:space="preserve">served to reinforce for U.S. military officials "the unpredictable and uncontrollable nature of a strike by Israel, and a counterstrike by Iran." As for the impact on the global economy, in November, the Federation of American Scientists estimated that a U.S. campaign of air strikes would cost $700 billion; a full-scale invasion could have a </w:t>
      </w:r>
      <w:r w:rsidRPr="00C2280F">
        <w:rPr>
          <w:rStyle w:val="Emphasis"/>
          <w:highlight w:val="yellow"/>
        </w:rPr>
        <w:t>total impact of $1.7 trillion.</w:t>
      </w:r>
    </w:p>
    <w:p w:rsidR="00263F94" w:rsidRDefault="00263F94" w:rsidP="00263F94">
      <w:pPr>
        <w:pStyle w:val="Heading4"/>
      </w:pPr>
      <w:r>
        <w:t>(--) Middle East war derails economy:</w:t>
      </w:r>
    </w:p>
    <w:p w:rsidR="00263F94" w:rsidRDefault="00263F94" w:rsidP="00263F94">
      <w:pPr>
        <w:spacing w:after="200" w:line="276" w:lineRule="auto"/>
        <w:ind w:left="720"/>
      </w:pPr>
      <w:r>
        <w:t xml:space="preserve">David </w:t>
      </w:r>
      <w:r w:rsidRPr="00FB16AA">
        <w:rPr>
          <w:rStyle w:val="Style13ptBold"/>
        </w:rPr>
        <w:t>Rohde, 9/19/2013</w:t>
      </w:r>
      <w:r>
        <w:t xml:space="preserve"> (staff writer, “Iran's offer is genuine — and fleeting,” </w:t>
      </w:r>
      <w:hyperlink r:id="rId147" w:history="1">
        <w:r w:rsidRPr="007942FB">
          <w:rPr>
            <w:rStyle w:val="Hyperlink"/>
          </w:rPr>
          <w:t>http://www.reuters.com/article/2013/09/19/us-irans-offer-idUSBRE98I18B20130919</w:t>
        </w:r>
      </w:hyperlink>
      <w:r>
        <w:t>, Accessed 10/16/2013, rwg)</w:t>
      </w:r>
    </w:p>
    <w:p w:rsidR="00263F94" w:rsidRDefault="00263F94" w:rsidP="00263F94">
      <w:pPr>
        <w:spacing w:after="200" w:line="276" w:lineRule="auto"/>
        <w:rPr>
          <w:rStyle w:val="StyleUnderline"/>
        </w:rPr>
      </w:pPr>
      <w:r w:rsidRPr="00FB16AA">
        <w:rPr>
          <w:rStyle w:val="StyleUnderline"/>
          <w:highlight w:val="yellow"/>
        </w:rPr>
        <w:t>For both Obama and Rouhani, the stakes are enormous</w:t>
      </w:r>
      <w:r>
        <w:t xml:space="preserve">. They face an increasingly chaotic Middle East. The war in Syria is metastasizing into a regional Sunni-Shia clash. </w:t>
      </w:r>
      <w:r w:rsidRPr="00FB16AA">
        <w:rPr>
          <w:rStyle w:val="StyleUnderline"/>
          <w:highlight w:val="yellow"/>
        </w:rPr>
        <w:t>Western sanctions have left Iran's economy's in ruins. And a Middle East conflagration could derail a tepid American economic recovery.</w:t>
      </w:r>
    </w:p>
    <w:p w:rsidR="00263F94" w:rsidRDefault="00263F94" w:rsidP="00B21022">
      <w:pPr>
        <w:pStyle w:val="Heading3"/>
        <w:rPr>
          <w:rStyle w:val="StyleUnderline"/>
        </w:rPr>
      </w:pPr>
      <w:bookmarkStart w:id="176" w:name="_Toc412146536"/>
      <w:bookmarkStart w:id="177" w:name="_Toc422397296"/>
      <w:r>
        <w:rPr>
          <w:rStyle w:val="StyleUnderline"/>
        </w:rPr>
        <w:t>Impacts:  EU Relations</w:t>
      </w:r>
      <w:bookmarkEnd w:id="176"/>
      <w:bookmarkEnd w:id="177"/>
    </w:p>
    <w:p w:rsidR="00263F94" w:rsidRDefault="00263F94" w:rsidP="00263F94">
      <w:pPr>
        <w:pStyle w:val="Heading4"/>
      </w:pPr>
      <w:r>
        <w:t>(--) Nuclear deal with Iran bolsters US-EU relations:</w:t>
      </w:r>
    </w:p>
    <w:p w:rsidR="00263F94" w:rsidRDefault="00263F94" w:rsidP="00263F94">
      <w:r>
        <w:t xml:space="preserve">Raf </w:t>
      </w:r>
      <w:r w:rsidRPr="00810AEC">
        <w:rPr>
          <w:rStyle w:val="Style13ptBold"/>
        </w:rPr>
        <w:t>Sanchez, 12/29/2014</w:t>
      </w:r>
      <w:r>
        <w:t xml:space="preserve"> (staff writer, </w:t>
      </w:r>
      <w:hyperlink r:id="rId148" w:history="1">
        <w:r w:rsidRPr="007F20AE">
          <w:rPr>
            <w:rStyle w:val="Hyperlink"/>
          </w:rPr>
          <w:t>http://www.telegraph.co.uk/news/worldnews/middleeast/iran/11316496/Barack-Obama-Iran-could-be-a-successful-regional-power-if-it-agrees-to-a-nuclear-deal.html</w:t>
        </w:r>
      </w:hyperlink>
      <w:r>
        <w:t>, Accessed 1/2/2015, rwg)</w:t>
      </w:r>
    </w:p>
    <w:p w:rsidR="00263F94" w:rsidRDefault="00263F94" w:rsidP="00263F94">
      <w:r w:rsidRPr="009959D4">
        <w:rPr>
          <w:rStyle w:val="StyleUnderline"/>
          <w:highlight w:val="yellow"/>
        </w:rPr>
        <w:t>A breakthrough that eventually leads to restored relations between the US and Iran would be generally welcomed in Europe. Britain announced in June that it was re-opening its embassy in Tehran</w:t>
      </w:r>
      <w:r>
        <w:t>.</w:t>
      </w:r>
    </w:p>
    <w:p w:rsidR="00263F94" w:rsidRPr="009959D4" w:rsidRDefault="00263F94" w:rsidP="00263F94"/>
    <w:p w:rsidR="00263F94" w:rsidRDefault="00263F94" w:rsidP="00263F94">
      <w:pPr>
        <w:spacing w:after="200" w:line="276" w:lineRule="auto"/>
        <w:rPr>
          <w:rStyle w:val="Emphasis"/>
          <w:highlight w:val="yellow"/>
        </w:rPr>
      </w:pPr>
    </w:p>
    <w:p w:rsidR="00263F94" w:rsidRPr="00C2280F" w:rsidRDefault="00263F94" w:rsidP="00263F94">
      <w:pPr>
        <w:rPr>
          <w:rStyle w:val="StyleUnderline"/>
        </w:rPr>
      </w:pPr>
    </w:p>
    <w:p w:rsidR="00263F94" w:rsidRDefault="00263F94" w:rsidP="00263F94">
      <w:pPr>
        <w:spacing w:after="200" w:line="276" w:lineRule="auto"/>
        <w:rPr>
          <w:rFonts w:eastAsiaTheme="majorEastAsia" w:cstheme="majorBidi"/>
          <w:b/>
          <w:bCs/>
          <w:sz w:val="32"/>
          <w:u w:val="single"/>
        </w:rPr>
      </w:pPr>
      <w:r>
        <w:br w:type="page"/>
      </w:r>
    </w:p>
    <w:p w:rsidR="00263F94" w:rsidRDefault="00263F94" w:rsidP="00B21022">
      <w:pPr>
        <w:pStyle w:val="Heading3"/>
      </w:pPr>
      <w:bookmarkStart w:id="178" w:name="_Toc378248180"/>
      <w:bookmarkStart w:id="179" w:name="_Toc380746806"/>
      <w:bookmarkStart w:id="180" w:name="_Toc412146537"/>
      <w:bookmarkStart w:id="181" w:name="_Toc422397297"/>
      <w:r>
        <w:t>Impacts:  Hegemony</w:t>
      </w:r>
      <w:bookmarkEnd w:id="178"/>
      <w:bookmarkEnd w:id="179"/>
      <w:bookmarkEnd w:id="180"/>
      <w:bookmarkEnd w:id="181"/>
    </w:p>
    <w:p w:rsidR="00263F94" w:rsidRDefault="00263F94" w:rsidP="00263F94">
      <w:pPr>
        <w:pStyle w:val="Heading4"/>
      </w:pPr>
      <w:r>
        <w:t>(--) New sanctions crush US hegemony &amp; lead to a war with Iran:</w:t>
      </w:r>
    </w:p>
    <w:p w:rsidR="00263F94" w:rsidRDefault="00263F94" w:rsidP="00263F94">
      <w:pPr>
        <w:ind w:left="720"/>
      </w:pPr>
      <w:r>
        <w:t>David W</w:t>
      </w:r>
      <w:r w:rsidRPr="000F4B71">
        <w:rPr>
          <w:rStyle w:val="Style13ptBold"/>
        </w:rPr>
        <w:t>. Kearn, 1/19/2014</w:t>
      </w:r>
      <w:r>
        <w:t xml:space="preserve"> (Assistant Professor, St. John’s University, “The Folly of New Iran Sanctions,”  http://www.huffingtonpost.com/david-w-kearn/the-folly-of-new-iran-san_b_4619522.html, Accessed 1/22/2014, rwg)</w:t>
      </w:r>
    </w:p>
    <w:p w:rsidR="00263F94" w:rsidRDefault="00263F94" w:rsidP="00263F94">
      <w:pPr>
        <w:rPr>
          <w:rStyle w:val="StyleUnderline"/>
          <w:highlight w:val="yellow"/>
        </w:rPr>
      </w:pPr>
      <w:r w:rsidRPr="000F4B71">
        <w:rPr>
          <w:sz w:val="16"/>
        </w:rPr>
        <w:t xml:space="preserve">While the momentum seems to have stalled, </w:t>
      </w:r>
      <w:r w:rsidRPr="000F4B71">
        <w:rPr>
          <w:rStyle w:val="StyleUnderline"/>
          <w:highlight w:val="yellow"/>
        </w:rPr>
        <w:t>the movement in the United States Senate this week to pass a bill raising new sanctions on Iran threatened to undermine the negotiations for a long-term, comprehensive solution to the nuclear issue</w:t>
      </w:r>
      <w:r w:rsidRPr="000F4B71">
        <w:rPr>
          <w:sz w:val="16"/>
        </w:rPr>
        <w:t xml:space="preserve">, just as the interim agreement negotiated in Geneva is planned to go into effect. What was particularly unusual was the bipartisan nature of the support for a bill. Led by Senate Foreign Relations Committee Chairman Robert Menendez (D-NJ), as many as sixteen Democratic Senators had cosponsored the bill, moving it close to a 60-vote "filibuster proof" margin, which (after likely passage in the House) would force a veto by President Obama. The timing of the legislation is curious because of the delicate nature of the negotiations and the ongoing diplomacy between the United States and its partners and Iran. Hardliners on all sides are skeptical of any deals, but unlike past negotiations, the stakes this time seem much higher. Well-meaning intentions aside, </w:t>
      </w:r>
      <w:r w:rsidRPr="000F4B71">
        <w:rPr>
          <w:rStyle w:val="StyleUnderline"/>
          <w:highlight w:val="yellow"/>
        </w:rPr>
        <w:t xml:space="preserve">any legislation that precipitates an Iranian walkout and a collapse of the negotiations will likely be </w:t>
      </w:r>
      <w:r w:rsidRPr="000F4B71">
        <w:rPr>
          <w:rStyle w:val="Emphasis"/>
          <w:highlight w:val="yellow"/>
        </w:rPr>
        <w:t xml:space="preserve">viewed by friends and adversaries alike as a major failure by the United States. </w:t>
      </w:r>
      <w:r w:rsidRPr="000F4B71">
        <w:rPr>
          <w:rStyle w:val="StyleUnderline"/>
          <w:highlight w:val="yellow"/>
        </w:rPr>
        <w:t xml:space="preserve">However, unlike past instances, the </w:t>
      </w:r>
      <w:r w:rsidRPr="000F4B71">
        <w:rPr>
          <w:rStyle w:val="Emphasis"/>
          <w:highlight w:val="yellow"/>
        </w:rPr>
        <w:t>probability of war</w:t>
      </w:r>
      <w:r w:rsidRPr="000F4B71">
        <w:rPr>
          <w:rStyle w:val="StyleUnderline"/>
          <w:highlight w:val="yellow"/>
        </w:rPr>
        <w:t xml:space="preserve"> has significantly increased.</w:t>
      </w:r>
    </w:p>
    <w:p w:rsidR="00263F94" w:rsidRDefault="00263F94" w:rsidP="00263F94">
      <w:pPr>
        <w:pStyle w:val="Heading4"/>
      </w:pPr>
      <w:r>
        <w:t>(--) New sanctions turn credibility &amp; hegemony:</w:t>
      </w:r>
    </w:p>
    <w:p w:rsidR="00263F94" w:rsidRPr="00EE6297" w:rsidRDefault="00263F94" w:rsidP="00263F94">
      <w:pPr>
        <w:ind w:left="720"/>
      </w:pPr>
      <w:r w:rsidRPr="00EE6297">
        <w:t xml:space="preserve">Alireza </w:t>
      </w:r>
      <w:r w:rsidRPr="00EE6297">
        <w:rPr>
          <w:rStyle w:val="Style13ptBold"/>
        </w:rPr>
        <w:t>Nader, 11/5/2013</w:t>
      </w:r>
      <w:r w:rsidRPr="00EE6297">
        <w:t xml:space="preserve"> (senior international policy analyst at the nonprofit, nonpartisan RAND Corporation, “Pause on additional Iran sanctions crucial to negotiations,” http://thehill.com/opinion/op-ed/189371-pause-on-additional-iran-sanctions-crucial-to-negotiations, Accessed 1/22/2014, rwg)</w:t>
      </w:r>
    </w:p>
    <w:p w:rsidR="00263F94" w:rsidRPr="00EE6297" w:rsidRDefault="00263F94" w:rsidP="00263F94">
      <w:pPr>
        <w:rPr>
          <w:sz w:val="16"/>
        </w:rPr>
      </w:pPr>
      <w:r w:rsidRPr="00EE6297">
        <w:rPr>
          <w:rStyle w:val="StyleUnderline"/>
          <w:highlight w:val="yellow"/>
        </w:rPr>
        <w:t>New sanctions under consideration by Congress could lead to a weakening of the overall U.S. position</w:t>
      </w:r>
      <w:r w:rsidRPr="00EE6297">
        <w:rPr>
          <w:sz w:val="16"/>
        </w:rPr>
        <w:t xml:space="preserve">. First, Rouhani could lose his mandate to continue negotiations. Second, Iran could begin to undermine the international coalition that has created the harshest peacetime sanctions in history. </w:t>
      </w:r>
      <w:r w:rsidRPr="00EE6297">
        <w:rPr>
          <w:rStyle w:val="StyleUnderline"/>
          <w:highlight w:val="yellow"/>
        </w:rPr>
        <w:t>Rouhani, weakened at home but still respected abroad, could persuade major Iranian oil buyers such as China, India, Japan and even European that Iran attempted to negotiate in good faith but was rebuffed by the United States. Third, Iran could successfully cause a split between the group. China and Russia might believe that Congress wants regime change in Iran instead of a diplomatic solution. Germany, which has close business ties with Iran, could become unhappy about its economic sacrifices. And even the U.K. and France could begin to doubt U.S. intentions</w:t>
      </w:r>
      <w:r w:rsidRPr="00EE6297">
        <w:rPr>
          <w:sz w:val="16"/>
        </w:rPr>
        <w:t>. Congress deserves credit for pressuring the Iranian regime, but it should pause the march toward new sanctions to give the negotiations a chance. Current sanctions against Iran are effective, and new sanctions can always be imposed if Iran does not budge. A smart approach toward Iran does not only entail creating pressure but using it correctly, and for the right goals.</w:t>
      </w:r>
    </w:p>
    <w:p w:rsidR="00263F94" w:rsidRDefault="00263F94" w:rsidP="00263F94">
      <w:pPr>
        <w:rPr>
          <w:rStyle w:val="StyleUnderline"/>
          <w:highlight w:val="yellow"/>
        </w:rPr>
      </w:pPr>
    </w:p>
    <w:p w:rsidR="00263F94" w:rsidRPr="009C767C" w:rsidRDefault="00263F94" w:rsidP="00263F94">
      <w:pPr>
        <w:pStyle w:val="Heading4"/>
        <w:rPr>
          <w:rStyle w:val="StyleUnderline"/>
          <w:b w:val="0"/>
          <w:szCs w:val="26"/>
        </w:rPr>
      </w:pPr>
      <w:r>
        <w:rPr>
          <w:rStyle w:val="StyleUnderline"/>
          <w:szCs w:val="26"/>
        </w:rPr>
        <w:t xml:space="preserve">(--) </w:t>
      </w:r>
      <w:r w:rsidRPr="009C767C">
        <w:rPr>
          <w:rStyle w:val="StyleUnderline"/>
          <w:szCs w:val="26"/>
        </w:rPr>
        <w:t>New sanctions only undermine US credibility:</w:t>
      </w:r>
    </w:p>
    <w:p w:rsidR="00263F94" w:rsidRPr="004B4E29" w:rsidRDefault="00263F94" w:rsidP="00263F94">
      <w:pPr>
        <w:ind w:left="720"/>
      </w:pPr>
      <w:r w:rsidRPr="004D2DA3">
        <w:rPr>
          <w:rStyle w:val="StyleUnderline"/>
        </w:rPr>
        <w:t xml:space="preserve">Alireza </w:t>
      </w:r>
      <w:r w:rsidRPr="004D2DA3">
        <w:rPr>
          <w:rStyle w:val="Style13ptBold"/>
        </w:rPr>
        <w:t>Nader, 1/23/2014</w:t>
      </w:r>
      <w:r>
        <w:rPr>
          <w:rStyle w:val="StyleUnderline"/>
        </w:rPr>
        <w:t xml:space="preserve"> (</w:t>
      </w:r>
      <w:r w:rsidRPr="004D2DA3">
        <w:rPr>
          <w:rStyle w:val="StyleUnderline"/>
        </w:rPr>
        <w:t>senior international policy analyst at the nonprofit, nonpartisan R</w:t>
      </w:r>
      <w:r>
        <w:rPr>
          <w:rStyle w:val="StyleUnderline"/>
        </w:rPr>
        <w:t>AND Corporation, “</w:t>
      </w:r>
      <w:r w:rsidRPr="004D2DA3">
        <w:rPr>
          <w:rStyle w:val="StyleUnderline"/>
        </w:rPr>
        <w:t>Why N</w:t>
      </w:r>
      <w:r>
        <w:rPr>
          <w:rStyle w:val="StyleUnderline"/>
        </w:rPr>
        <w:t xml:space="preserve">ew Sanctions on Iran Won't Work,” </w:t>
      </w:r>
      <w:r w:rsidRPr="004D2DA3">
        <w:rPr>
          <w:rStyle w:val="StyleUnderline"/>
        </w:rPr>
        <w:t>http://nationalinterest.org/commentary/why-new-sanctions-iran-wont-work-9753</w:t>
      </w:r>
      <w:r>
        <w:rPr>
          <w:rStyle w:val="StyleUnderline"/>
        </w:rPr>
        <w:t>, Accessed 1/22/2014, rwg)</w:t>
      </w:r>
    </w:p>
    <w:p w:rsidR="00263F94" w:rsidRDefault="00263F94" w:rsidP="00263F94">
      <w:pPr>
        <w:rPr>
          <w:rStyle w:val="StyleUnderline"/>
          <w:b/>
          <w:sz w:val="16"/>
        </w:rPr>
      </w:pPr>
      <w:r w:rsidRPr="004B4E29">
        <w:rPr>
          <w:rStyle w:val="StyleUnderline"/>
          <w:highlight w:val="yellow"/>
        </w:rPr>
        <w:t xml:space="preserve">The imposition of new sanctions will only make the job of American negotiators more difficult, and perhaps </w:t>
      </w:r>
      <w:r w:rsidRPr="004B4E29">
        <w:rPr>
          <w:rStyle w:val="Emphasis"/>
          <w:highlight w:val="yellow"/>
        </w:rPr>
        <w:t>even damage U.S. credibility</w:t>
      </w:r>
      <w:r w:rsidRPr="004B4E29">
        <w:rPr>
          <w:rStyle w:val="StyleUnderline"/>
          <w:highlight w:val="yellow"/>
        </w:rPr>
        <w:t xml:space="preserve"> among the other P5+1 members. The United States, and not Iran, could be viewed as the more intransigent party, winning Tehran more sympathy from Russia and China,</w:t>
      </w:r>
      <w:r w:rsidRPr="004B4E29">
        <w:rPr>
          <w:rStyle w:val="StyleUnderline"/>
          <w:sz w:val="16"/>
        </w:rPr>
        <w:t xml:space="preserve"> which are both itching for sanctions to end. </w:t>
      </w:r>
      <w:r w:rsidRPr="004B4E29">
        <w:rPr>
          <w:rStyle w:val="StyleUnderline"/>
          <w:highlight w:val="yellow"/>
        </w:rPr>
        <w:t xml:space="preserve">The </w:t>
      </w:r>
      <w:r w:rsidRPr="004B4E29">
        <w:rPr>
          <w:rStyle w:val="Emphasis"/>
          <w:highlight w:val="yellow"/>
        </w:rPr>
        <w:t>rest of the world is watching</w:t>
      </w:r>
      <w:r w:rsidRPr="004B4E29">
        <w:rPr>
          <w:rStyle w:val="StyleUnderline"/>
          <w:highlight w:val="yellow"/>
        </w:rPr>
        <w:t xml:space="preserve"> the nuclear drama carefully, and not only the actions of Iran, but also those of the world’s remaining superpower</w:t>
      </w:r>
      <w:r w:rsidRPr="004B4E29">
        <w:rPr>
          <w:rStyle w:val="StyleUnderline"/>
          <w:sz w:val="16"/>
        </w:rPr>
        <w:t>. China and Russia signed on to sanctions in order to resolve the nuclear issue peacefully. They do not like the idea of sanctions being used to influence the foreign policies of “rogue” states opposed to U.S. ambitions and to punish authoritarian regimes similar to their own. Iran and Russia are on the same side in Syria, and may become even closer now that Rouhani is president (Ahmadinejad was too openly critical of Moscow). New U.S. sanctions could actually bolster Iran’s standing among other world powers such as Russia. After all, Rouhani can claim, with justification, that he engaged the United States in good faith, but was only met with more punishment. Iran may then have an easier time convincing other countries that the time has come to loosen the sanctions regime.</w:t>
      </w:r>
    </w:p>
    <w:p w:rsidR="00263F94" w:rsidRDefault="00263F94" w:rsidP="00263F94">
      <w:pPr>
        <w:pStyle w:val="Heading4"/>
      </w:pPr>
      <w:r>
        <w:t xml:space="preserve">(--) Iran nuclearization kills U.S. hegemony and credibility </w:t>
      </w:r>
    </w:p>
    <w:p w:rsidR="00263F94" w:rsidRPr="00A12BC8" w:rsidRDefault="00263F94" w:rsidP="00263F94">
      <w:pPr>
        <w:rPr>
          <w:rStyle w:val="Style13ptBold"/>
        </w:rPr>
      </w:pPr>
      <w:r w:rsidRPr="00A12BC8">
        <w:rPr>
          <w:rStyle w:val="Style13ptBold"/>
        </w:rPr>
        <w:t xml:space="preserve">Daremblum 2011 </w:t>
      </w:r>
    </w:p>
    <w:p w:rsidR="00263F94" w:rsidRDefault="00263F94" w:rsidP="00263F94">
      <w:r>
        <w:t>Jaime, Hudson Institute Senior Fellow and directs the Center for Latin American Studies, Iran Dangerous Now, Imagine It Nuclear, http://www.hudson.org/index.cfm?fuseaction=publication_details&amp;id=8439</w:t>
      </w:r>
    </w:p>
    <w:p w:rsidR="00263F94" w:rsidRDefault="00263F94" w:rsidP="00263F94">
      <w:pPr>
        <w:rPr>
          <w:sz w:val="16"/>
        </w:rPr>
      </w:pPr>
      <w:r w:rsidRPr="00C951A3">
        <w:rPr>
          <w:sz w:val="16"/>
        </w:rPr>
        <w:t xml:space="preserve">What would it mean if such a regime went nuclear? </w:t>
      </w:r>
      <w:r w:rsidRPr="009A2185">
        <w:rPr>
          <w:rStyle w:val="StyleUnderline"/>
        </w:rPr>
        <w:t>Let's assume</w:t>
      </w:r>
      <w:r w:rsidRPr="00C951A3">
        <w:rPr>
          <w:sz w:val="16"/>
        </w:rPr>
        <w:t xml:space="preserve">, for the sake of argument, that a nuclear-armed </w:t>
      </w:r>
      <w:r w:rsidRPr="009A2185">
        <w:rPr>
          <w:rStyle w:val="StyleUnderline"/>
        </w:rPr>
        <w:t>Iran would</w:t>
      </w:r>
      <w:r w:rsidRPr="00A12BC8">
        <w:rPr>
          <w:rStyle w:val="StyleUnderline"/>
        </w:rPr>
        <w:t xml:space="preserve"> never use its atomic weapons or give them to terrorists. Even under that</w:t>
      </w:r>
      <w:r w:rsidRPr="00C951A3">
        <w:rPr>
          <w:sz w:val="16"/>
        </w:rPr>
        <w:t xml:space="preserve"> optimistic </w:t>
      </w:r>
      <w:r w:rsidRPr="00A12BC8">
        <w:rPr>
          <w:rStyle w:val="StyleUnderline"/>
        </w:rPr>
        <w:t xml:space="preserve">scenario, </w:t>
      </w:r>
      <w:r w:rsidRPr="0089088A">
        <w:rPr>
          <w:rStyle w:val="StyleUnderline"/>
          <w:highlight w:val="yellow"/>
        </w:rPr>
        <w:t>Tehran's</w:t>
      </w:r>
      <w:r w:rsidRPr="0089088A">
        <w:rPr>
          <w:sz w:val="16"/>
          <w:highlight w:val="yellow"/>
        </w:rPr>
        <w:t xml:space="preserve"> </w:t>
      </w:r>
      <w:r w:rsidRPr="009A2185">
        <w:rPr>
          <w:sz w:val="16"/>
        </w:rPr>
        <w:t xml:space="preserve">acquisition of </w:t>
      </w:r>
      <w:r w:rsidRPr="0089088A">
        <w:rPr>
          <w:rStyle w:val="StyleUnderline"/>
          <w:highlight w:val="yellow"/>
        </w:rPr>
        <w:t>nukes would make the world an infinitely more dangerous place.</w:t>
      </w:r>
      <w:r w:rsidRPr="00C951A3">
        <w:rPr>
          <w:sz w:val="16"/>
        </w:rPr>
        <w:t xml:space="preserve">      For one thing, </w:t>
      </w:r>
      <w:r w:rsidRPr="0089088A">
        <w:rPr>
          <w:rStyle w:val="StyleUnderline"/>
          <w:highlight w:val="yellow"/>
        </w:rPr>
        <w:t>it would</w:t>
      </w:r>
      <w:r w:rsidRPr="00A12BC8">
        <w:rPr>
          <w:rStyle w:val="StyleUnderline"/>
        </w:rPr>
        <w:t xml:space="preserve"> surely </w:t>
      </w:r>
      <w:r w:rsidRPr="0089088A">
        <w:rPr>
          <w:rStyle w:val="StyleUnderline"/>
          <w:highlight w:val="yellow"/>
        </w:rPr>
        <w:t>spark</w:t>
      </w:r>
      <w:r w:rsidRPr="00A12BC8">
        <w:rPr>
          <w:rStyle w:val="StyleUnderline"/>
        </w:rPr>
        <w:t xml:space="preserve"> a wave of </w:t>
      </w:r>
      <w:r w:rsidRPr="0089088A">
        <w:rPr>
          <w:rStyle w:val="StyleUnderline"/>
          <w:highlight w:val="yellow"/>
        </w:rPr>
        <w:t>proliferation throughout the</w:t>
      </w:r>
      <w:r w:rsidRPr="00A12BC8">
        <w:rPr>
          <w:rStyle w:val="StyleUnderline"/>
        </w:rPr>
        <w:t xml:space="preserve"> Greater </w:t>
      </w:r>
      <w:r w:rsidRPr="0089088A">
        <w:rPr>
          <w:rStyle w:val="StyleUnderline"/>
          <w:highlight w:val="yellow"/>
        </w:rPr>
        <w:t>Middle East, with</w:t>
      </w:r>
      <w:r w:rsidRPr="00A12BC8">
        <w:rPr>
          <w:rStyle w:val="StyleUnderline"/>
        </w:rPr>
        <w:t xml:space="preserve"> the likes of </w:t>
      </w:r>
      <w:r w:rsidRPr="0089088A">
        <w:rPr>
          <w:rStyle w:val="StyleUnderline"/>
          <w:highlight w:val="yellow"/>
        </w:rPr>
        <w:t>Turkey, Egypt, and Saudi Arabia</w:t>
      </w:r>
      <w:r w:rsidRPr="00C951A3">
        <w:rPr>
          <w:sz w:val="16"/>
        </w:rPr>
        <w:t xml:space="preserve"> - all Sunni-majority Muslim countries - </w:t>
      </w:r>
      <w:r w:rsidRPr="00A12BC8">
        <w:rPr>
          <w:rStyle w:val="StyleUnderline"/>
        </w:rPr>
        <w:t>going nuclear to counter the threat posed by</w:t>
      </w:r>
      <w:r w:rsidRPr="00C951A3">
        <w:rPr>
          <w:sz w:val="16"/>
        </w:rPr>
        <w:t xml:space="preserve"> Shiite Persian </w:t>
      </w:r>
      <w:r w:rsidRPr="00A12BC8">
        <w:rPr>
          <w:rStyle w:val="StyleUnderline"/>
        </w:rPr>
        <w:t>Iran</w:t>
      </w:r>
      <w:r w:rsidRPr="00C951A3">
        <w:rPr>
          <w:sz w:val="16"/>
        </w:rPr>
        <w:t xml:space="preserve">. For another, </w:t>
      </w:r>
      <w:r w:rsidRPr="0089088A">
        <w:rPr>
          <w:rStyle w:val="StyleUnderline"/>
          <w:highlight w:val="yellow"/>
        </w:rPr>
        <w:t>it would gravely weaken the credibility of U.S. security guarantees</w:t>
      </w:r>
      <w:r w:rsidRPr="00C951A3">
        <w:rPr>
          <w:sz w:val="16"/>
        </w:rPr>
        <w:t xml:space="preserve">. After all, Washington has repeatedly said that the Islamic Republic will not be permitted to get nukes. </w:t>
      </w:r>
      <w:r w:rsidRPr="00C951A3">
        <w:rPr>
          <w:rStyle w:val="StyleUnderline"/>
        </w:rPr>
        <w:t xml:space="preserve">If Tehran demonstrated that these warnings were utterly hollow, </w:t>
      </w:r>
      <w:r w:rsidRPr="0089088A">
        <w:rPr>
          <w:rStyle w:val="StyleUnderline"/>
          <w:highlight w:val="yellow"/>
        </w:rPr>
        <w:t>rival governments and rogue regimes would conclude that America is a paper tiger</w:t>
      </w:r>
      <w:r w:rsidRPr="00C951A3">
        <w:rPr>
          <w:sz w:val="16"/>
        </w:rPr>
        <w:t xml:space="preserve">.     Once Tehran obtained nuclear weapons, it would have the ultimate trump card, the ultimate protection against outside attack. </w:t>
      </w:r>
      <w:r w:rsidRPr="00C951A3">
        <w:rPr>
          <w:rStyle w:val="StyleUnderline"/>
        </w:rPr>
        <w:t>Feeling secure behind their nuclear shield, the Iranians would almost certainly increase their support for</w:t>
      </w:r>
      <w:r w:rsidRPr="00C951A3">
        <w:rPr>
          <w:sz w:val="16"/>
        </w:rPr>
        <w:t xml:space="preserve"> global </w:t>
      </w:r>
      <w:r w:rsidRPr="00C951A3">
        <w:rPr>
          <w:rStyle w:val="StyleUnderline"/>
        </w:rPr>
        <w:t>terrorism</w:t>
      </w:r>
      <w:r w:rsidRPr="00C951A3">
        <w:rPr>
          <w:sz w:val="16"/>
        </w:rPr>
        <w:t xml:space="preserve"> and anti-American dictatorships. </w:t>
      </w:r>
      <w:r w:rsidRPr="0089088A">
        <w:rPr>
          <w:rStyle w:val="StyleUnderline"/>
          <w:highlight w:val="yellow"/>
        </w:rPr>
        <w:t>They would no longer</w:t>
      </w:r>
      <w:r w:rsidRPr="00C951A3">
        <w:rPr>
          <w:sz w:val="16"/>
        </w:rPr>
        <w:t xml:space="preserve"> have to </w:t>
      </w:r>
      <w:r w:rsidRPr="0089088A">
        <w:rPr>
          <w:rStyle w:val="StyleUnderline"/>
          <w:highlight w:val="yellow"/>
        </w:rPr>
        <w:t>fear a U.S. or Israeli military strike</w:t>
      </w:r>
      <w:r w:rsidRPr="0089088A">
        <w:rPr>
          <w:sz w:val="16"/>
          <w:highlight w:val="yellow"/>
        </w:rPr>
        <w:t>.</w:t>
      </w:r>
      <w:r w:rsidRPr="00C951A3">
        <w:rPr>
          <w:sz w:val="16"/>
        </w:rPr>
        <w:t xml:space="preserve"> Much like nuclear-armed North Korea today, Iran would be able to flout international law with virtual impunity.     </w:t>
      </w:r>
      <w:r w:rsidRPr="00C951A3">
        <w:rPr>
          <w:rStyle w:val="StyleUnderline"/>
        </w:rPr>
        <w:t>If America sought to curb Iranian misbehavior through economic sanctions, Tehran might well respond by flexing its muscles in the Strait of Hormuz</w:t>
      </w:r>
      <w:r w:rsidRPr="00C951A3">
        <w:rPr>
          <w:sz w:val="16"/>
        </w:rPr>
        <w:t xml:space="preserve">. As political scientist Caitlin Talmadge explained in a 2008 analysis, "Iranian closure of the Strait of Hormuz tops the list of global energy security nightmares.  </w:t>
      </w:r>
      <w:r w:rsidRPr="00C951A3">
        <w:rPr>
          <w:rStyle w:val="StyleUnderline"/>
        </w:rPr>
        <w:t>Roughly 90 percent of all Persian Gulf oil</w:t>
      </w:r>
      <w:r w:rsidRPr="00C951A3">
        <w:rPr>
          <w:sz w:val="16"/>
        </w:rPr>
        <w:t xml:space="preserve"> leaves the region on tankers that </w:t>
      </w:r>
      <w:r w:rsidRPr="00C951A3">
        <w:rPr>
          <w:rStyle w:val="StyleUnderline"/>
        </w:rPr>
        <w:t>must pass through this narrow waterway</w:t>
      </w:r>
      <w:r w:rsidRPr="00C951A3">
        <w:rPr>
          <w:sz w:val="16"/>
        </w:rPr>
        <w:t xml:space="preserve"> opposite the Iranian coast, and land pipelines do not provide sufficient alternative export routes. Extended closure of the strait would remove roughly a quarter of the world's oil from the market, causing a supply shock of the type not seen since the glory days of OPEC."     Think about that: </w:t>
      </w:r>
      <w:r w:rsidRPr="0089088A">
        <w:rPr>
          <w:rStyle w:val="StyleUnderline"/>
          <w:highlight w:val="yellow"/>
        </w:rPr>
        <w:t>The world's leading state sponsor of terrorism has the ability to paralyze the global economy, and, if not stopped, it may soon have nuclear weapons</w:t>
      </w:r>
      <w:r w:rsidRPr="0089088A">
        <w:rPr>
          <w:sz w:val="16"/>
          <w:highlight w:val="yellow"/>
        </w:rPr>
        <w:t>.</w:t>
      </w:r>
      <w:r w:rsidRPr="00C951A3">
        <w:rPr>
          <w:sz w:val="16"/>
        </w:rPr>
        <w:t xml:space="preserve">     As a nuclear-armed Iran steadily expanded its international terror network, the Western Hemisphere would likely witness a significant jump in terrorist activity. Tehran has established a strategic alliance with Venezuelan leader Hugo Chávez, and it has also developed warm relations with Chávez acolytes in Bolivia, Ecuador, and Nicaragua while pursuing new arrangements with Argentina as an additional beachhead in Latin America Three years ago, the U.S. Treasury Department accused the Venezuelan government of "employing and providing safe harbor to Hezbollah facilitators and fundraisers."     More recently, in July 2011, Peru's former military chief of staff, Gen. Francisco Contreras, told the Jerusalem Post that "Iranian organizations" are aiding and cooperating with other terrorist groups in South America. According to Israeli intelligence, the Islamic Republic has been getting uranium from both Venezuela and Bolivia.      Remember: </w:t>
      </w:r>
      <w:r w:rsidRPr="00C951A3">
        <w:rPr>
          <w:rStyle w:val="StyleUnderline"/>
        </w:rPr>
        <w:t>Tehran has engaged in this provocative behavior without nuclear weapons. Imagine how much more aggressive the Iranian dictatorship might be after crossing the nuclear Rubicon. It is an ideologically driven theocracy intent on spreading a radical Islamist revolution across the globe</w:t>
      </w:r>
      <w:r w:rsidRPr="00C951A3">
        <w:rPr>
          <w:sz w:val="16"/>
        </w:rPr>
        <w:t xml:space="preserve">. As the Saudi plot demonstrates, no amount of conciliatory Western diplomacy can change the fundamental nature of a regime that is defined by anti-Western hatred and religious fanaticism. </w:t>
      </w:r>
    </w:p>
    <w:p w:rsidR="00263F94" w:rsidRDefault="00263F94" w:rsidP="00263F94"/>
    <w:p w:rsidR="00263F94" w:rsidRDefault="00263F94" w:rsidP="00B21022">
      <w:pPr>
        <w:pStyle w:val="Heading3"/>
      </w:pPr>
      <w:bookmarkStart w:id="182" w:name="_Toc378248181"/>
      <w:bookmarkStart w:id="183" w:name="_Toc380746807"/>
      <w:bookmarkStart w:id="184" w:name="_Toc412146538"/>
      <w:bookmarkStart w:id="185" w:name="_Toc422397298"/>
      <w:r>
        <w:t>Impacts:  Laundry List of Countries</w:t>
      </w:r>
      <w:bookmarkEnd w:id="182"/>
      <w:bookmarkEnd w:id="183"/>
      <w:bookmarkEnd w:id="184"/>
      <w:bookmarkEnd w:id="185"/>
    </w:p>
    <w:p w:rsidR="00263F94" w:rsidRDefault="00263F94" w:rsidP="00263F94">
      <w:pPr>
        <w:pStyle w:val="Heading4"/>
      </w:pPr>
      <w:r>
        <w:t>(--) Deal key to stabilize Iraq, Afghanistan, Pakistan, and Syria</w:t>
      </w:r>
    </w:p>
    <w:p w:rsidR="00263F94" w:rsidRDefault="00263F94" w:rsidP="00263F94">
      <w:pPr>
        <w:ind w:left="720"/>
      </w:pPr>
      <w:r>
        <w:t xml:space="preserve">Dr. Nasser H. </w:t>
      </w:r>
      <w:r w:rsidRPr="00BF60EF">
        <w:rPr>
          <w:rStyle w:val="Style13ptBold"/>
        </w:rPr>
        <w:t>Saidi, 1/3/2014</w:t>
      </w:r>
      <w:r>
        <w:t xml:space="preserve"> (advisor to central banks, “Why Détente With Iran Is a Historic Game Changer,” http://www.huffingtonpost.com/dr-nasser-h-saidi/us-detente-with-iran-game-changer_b_4476864.html, Accessed 1/22/2014, rwg)</w:t>
      </w:r>
    </w:p>
    <w:p w:rsidR="00263F94" w:rsidRDefault="00263F94" w:rsidP="00263F94">
      <w:pPr>
        <w:rPr>
          <w:sz w:val="16"/>
        </w:rPr>
      </w:pPr>
      <w:r w:rsidRPr="00BF60EF">
        <w:rPr>
          <w:rStyle w:val="StyleUnderline"/>
          <w:highlight w:val="yellow"/>
        </w:rPr>
        <w:t>We are at a potential cusp, a transformational moment in the Gulf and the Middle East where détente with Iran could radically change the geopolitics and economics of the region. The opportunity should not be missed.</w:t>
      </w:r>
      <w:r>
        <w:rPr>
          <w:rStyle w:val="StyleUnderline"/>
        </w:rPr>
        <w:t xml:space="preserve"> </w:t>
      </w:r>
      <w:r w:rsidRPr="00BF60EF">
        <w:rPr>
          <w:sz w:val="16"/>
        </w:rPr>
        <w:t xml:space="preserve">Iran was headline news last month after the P5+1 (shorthand for U.S.) reached a deal whereby Iran agreed to curb some of its nuclear activities in return for a promised USD 7 billion in sanctions relief. In a deal agreed for a six-month timeframe and reflecting the current balance of power between the negotiating parties, Iran agreed to halt enrichment of uranium above 5 percent purity, neutralize its stockpile of uranium enriched to near 20 percent purity, stop building its stockpile of 3.5 percent enriched uranium, forswear "next generation centrifuges," shut down its plutonium reactor and allow extensive new inspections of its nuclear facilities. Concessions Iran "won" included suspension of international sanctions on Iran's exports of oil, gold and cars, which could yield USD 1.5 billion in revenue, unfreezing USD 4.2 billion in revenue from oil sales and releasing tuition-assistance payments from the Iranian government to Iranian students enrolled abroad. Following the announcement, Iran's official missions hogged the limelight as did the GCC Summit's leaders applauding Iran's "new direction," though its communiqué also voiced concern over Iran's plans to build more nuclear power plants on the Gulf, saying these "threaten the environmental system and water security." The issue is not the nuclear dossier but Iran's geo-strategic role The current focus of negotiations is on Iran's nuclear capability and sanctions. It will take time and confidence-building measures to overcome suspicion, mistrust and three decades of deep freeze in relations. On both sides, hardliners and losers from détente (notably Israel and Saudi) will actively attempt to derail negotiations. However, the opportunity and overture offered by the election of Hassan Rouhani should not be missed. A new path must be chosen. </w:t>
      </w:r>
      <w:r w:rsidRPr="00BF60EF">
        <w:rPr>
          <w:rStyle w:val="StyleUnderline"/>
          <w:highlight w:val="yellow"/>
        </w:rPr>
        <w:t>The ultimate purpose and objective lies not in the nuclear dossier but in defining Iran's future geo-strategic role in the Gulf, Middle East and South East Asia. It is about Iran's active participation in healing long-standing open wounds, including the cancer of the Israeli-Palestinian impasse. Only a Pax Americana-Irania can lead to a stabilization of Iraq, Afghanistan and Pakistan, and prevent Syria from turning into a failed state with destabilizing spillovers into neighboring countries, notably weak Lebanon and Jordan.</w:t>
      </w:r>
      <w:r>
        <w:rPr>
          <w:rStyle w:val="StyleUnderline"/>
        </w:rPr>
        <w:t xml:space="preserve"> </w:t>
      </w:r>
      <w:r w:rsidRPr="00BF60EF">
        <w:rPr>
          <w:sz w:val="16"/>
        </w:rPr>
        <w:t xml:space="preserve">The Iran détente stakes are high. A large dividend from détente would result from reduced military expenditures, of "swords into plowshares" across the Middle East. In 2012, the Middle East countries spent more than USD 132 billion in military spending, the highest percentage of GDP in the world (with Saudi leading at 8.9 percent of GDP, Oman 8.4 percent and Israel 6.2 percent). </w:t>
      </w:r>
      <w:r w:rsidRPr="00BF60EF">
        <w:rPr>
          <w:rStyle w:val="StyleUnderline"/>
          <w:highlight w:val="yellow"/>
        </w:rPr>
        <w:t>Freeing up economically sterile military expenditure and re-orienting spending for investment in human capital, infrastructure, R&amp;D, economic and social development projects and regional public goods would lead to much-needed job creation, increase productivity growth and raise real incomes for the young generations of a region that has witnessed too much violence, wars, death and destruction. A new path must be chosen</w:t>
      </w:r>
      <w:r w:rsidRPr="00BF60EF">
        <w:rPr>
          <w:sz w:val="16"/>
        </w:rPr>
        <w:t>.</w:t>
      </w:r>
    </w:p>
    <w:p w:rsidR="00263F94" w:rsidRDefault="00263F94" w:rsidP="00263F94">
      <w:r>
        <w:br w:type="page"/>
      </w:r>
    </w:p>
    <w:p w:rsidR="00263F94" w:rsidRDefault="00263F94" w:rsidP="00B21022">
      <w:pPr>
        <w:pStyle w:val="Heading3"/>
      </w:pPr>
      <w:bookmarkStart w:id="186" w:name="_Toc378248182"/>
      <w:bookmarkStart w:id="187" w:name="_Toc380746808"/>
      <w:bookmarkStart w:id="188" w:name="_Toc412146539"/>
      <w:bookmarkStart w:id="189" w:name="_Toc422397299"/>
      <w:r>
        <w:t>Impacts:  Middle East War</w:t>
      </w:r>
      <w:bookmarkEnd w:id="186"/>
      <w:bookmarkEnd w:id="187"/>
      <w:bookmarkEnd w:id="188"/>
      <w:bookmarkEnd w:id="189"/>
    </w:p>
    <w:p w:rsidR="00263F94" w:rsidRDefault="00263F94" w:rsidP="00263F94">
      <w:pPr>
        <w:pStyle w:val="Heading4"/>
        <w:numPr>
          <w:ilvl w:val="0"/>
          <w:numId w:val="29"/>
        </w:numPr>
      </w:pPr>
      <w:r>
        <w:t>Détente with Iran solves Middle East conflict:</w:t>
      </w:r>
    </w:p>
    <w:p w:rsidR="00263F94" w:rsidRDefault="00263F94" w:rsidP="00263F94">
      <w:pPr>
        <w:ind w:left="720"/>
      </w:pPr>
      <w:r>
        <w:t xml:space="preserve">Dr. Nasser H. </w:t>
      </w:r>
      <w:r w:rsidRPr="00BF60EF">
        <w:rPr>
          <w:rStyle w:val="Style13ptBold"/>
        </w:rPr>
        <w:t>Saidi, 1/3/2014</w:t>
      </w:r>
      <w:r>
        <w:t xml:space="preserve"> (advisor to central banks, “Why Détente With Iran Is a Historic Game Changer,” http://www.huffingtonpost.com/dr-nasser-h-saidi/us-detente-with-iran-game-changer_b_4476864.html, Accessed 1/22/2014, rwg)</w:t>
      </w:r>
    </w:p>
    <w:p w:rsidR="00263F94" w:rsidRDefault="00263F94" w:rsidP="00263F94">
      <w:pPr>
        <w:rPr>
          <w:sz w:val="16"/>
        </w:rPr>
      </w:pPr>
      <w:r w:rsidRPr="00EE6297">
        <w:rPr>
          <w:sz w:val="16"/>
        </w:rPr>
        <w:t xml:space="preserve">A GCC6+1 is needed: A new path and a new vision </w:t>
      </w:r>
      <w:r w:rsidRPr="00EE6297">
        <w:rPr>
          <w:rStyle w:val="StyleUnderline"/>
          <w:highlight w:val="yellow"/>
        </w:rPr>
        <w:t>Détente with Iran would be a game changer leading to a deep transformation of the geo-strategic, political and economic geography of the Gulf and the Middle East. The stakes are high</w:t>
      </w:r>
      <w:r w:rsidRPr="00EE6297">
        <w:rPr>
          <w:sz w:val="16"/>
        </w:rPr>
        <w:t xml:space="preserve">. The GCC countries -- in this case led by the UAE -- should seize the opportunity to reap the economic and financial benefits from the opening of trade, investment, development and reconstruction opportunities. The creation of a "GCC6+1" framework could create an official platform for dialogue, consultation and open negotiations on a wide set of issues including security, economic and financial relations. </w:t>
      </w:r>
      <w:r w:rsidRPr="00EE6297">
        <w:rPr>
          <w:rStyle w:val="StyleUnderline"/>
          <w:highlight w:val="yellow"/>
        </w:rPr>
        <w:t>With the appropriate vision, the Gulf could become a zone of peace, stability and prosperity where the peoples of the region could fructify their vast human, energy, natural and financial resources. The alternative is increased militarization, tension and mistrust and growing risk of conflict.</w:t>
      </w:r>
      <w:r w:rsidRPr="00EE6297">
        <w:rPr>
          <w:sz w:val="16"/>
        </w:rPr>
        <w:t xml:space="preserve"> It is clear which option is beneficial for our region.</w:t>
      </w:r>
    </w:p>
    <w:p w:rsidR="00263F94" w:rsidRDefault="00263F94" w:rsidP="00263F94">
      <w:pPr>
        <w:pStyle w:val="Heading4"/>
      </w:pPr>
      <w:r>
        <w:t>B)  Middle East war risks extinction</w:t>
      </w:r>
    </w:p>
    <w:p w:rsidR="00263F94" w:rsidRDefault="00263F94" w:rsidP="00263F94">
      <w:pPr>
        <w:ind w:left="360"/>
      </w:pPr>
      <w:r>
        <w:t xml:space="preserve">James </w:t>
      </w:r>
      <w:r w:rsidRPr="004370DC">
        <w:rPr>
          <w:rStyle w:val="Style13ptBold"/>
        </w:rPr>
        <w:t>Russell 2009</w:t>
      </w:r>
      <w:r>
        <w:t xml:space="preserve"> (James, Senior Lecturer in the Department of National Security Affairs – Naval Postgraduate School, “Strategic Stability Reconsidered: Prosepects for Nuclear War and Escalation in the Middle East,” </w:t>
      </w:r>
      <w:r>
        <w:rPr>
          <w:rStyle w:val="HTMLCite"/>
          <w:rFonts w:eastAsiaTheme="majorEastAsia"/>
        </w:rPr>
        <w:t>ifri.org/downloads/PP26_Russell_2009.pdf</w:t>
      </w:r>
      <w:r>
        <w:t>)</w:t>
      </w:r>
    </w:p>
    <w:p w:rsidR="00263F94" w:rsidRDefault="00263F94" w:rsidP="00263F94">
      <w:r w:rsidRPr="004370DC">
        <w:rPr>
          <w:rStyle w:val="StyleUnderline"/>
          <w:highlight w:val="yellow"/>
        </w:rPr>
        <w:t>Strategic stability in the region is thus undermined by various factors</w:t>
      </w:r>
      <w:r w:rsidRPr="00A5197E">
        <w:rPr>
          <w:rStyle w:val="StyleUnderline"/>
        </w:rPr>
        <w:t>:</w:t>
      </w:r>
      <w:r>
        <w:t xml:space="preserve"> </w:t>
      </w:r>
      <w:r w:rsidRPr="00A5197E">
        <w:rPr>
          <w:sz w:val="16"/>
        </w:rPr>
        <w:t xml:space="preserve">(1) asymmetric interests in the bargaining framework that can introduce unpredictable behavior from actors; (2) the presence of non-state actors that introduce unpredictability into relationships between the antagonists; (3) incompatible assumptions about the structure of the deterrent relationship that makes the bargaining framework strategically unstable; (4) perceptions by Israel and the United States that its window of opportunity for military action is closing, which could prompt a preventive attack; (5) the prospect that Iran’s response to pre-emptive attacks could involve unconventional weapons, which could prompt escalation by Israel and/or the United States; (6) the lack of a communications framework to build trust and cooperation among framework participants. </w:t>
      </w:r>
      <w:r w:rsidRPr="004370DC">
        <w:rPr>
          <w:rStyle w:val="StyleUnderline"/>
          <w:highlight w:val="yellow"/>
        </w:rPr>
        <w:t>These systemic weaknesses</w:t>
      </w:r>
      <w:r>
        <w:t xml:space="preserve"> </w:t>
      </w:r>
      <w:r w:rsidRPr="00A5197E">
        <w:rPr>
          <w:sz w:val="16"/>
        </w:rPr>
        <w:t>in the coercive bargaining framework</w:t>
      </w:r>
      <w:r>
        <w:t xml:space="preserve"> </w:t>
      </w:r>
      <w:r w:rsidRPr="004370DC">
        <w:rPr>
          <w:rStyle w:val="StyleUnderline"/>
          <w:highlight w:val="yellow"/>
        </w:rPr>
        <w:t xml:space="preserve">all suggest that escalation by any the parties could happen either on purpose or as a result of miscalculation or the pressures of wartime circumstance. Given these factors, it is </w:t>
      </w:r>
      <w:r w:rsidRPr="004370DC">
        <w:rPr>
          <w:rStyle w:val="Emphasis"/>
          <w:highlight w:val="yellow"/>
        </w:rPr>
        <w:t>disturbingly easy</w:t>
      </w:r>
      <w:r w:rsidRPr="004370DC">
        <w:rPr>
          <w:rStyle w:val="StyleUnderline"/>
          <w:highlight w:val="yellow"/>
        </w:rPr>
        <w:t xml:space="preserve"> to imagine scenarios under which a conflict could </w:t>
      </w:r>
      <w:r w:rsidRPr="004370DC">
        <w:rPr>
          <w:rStyle w:val="Emphasis"/>
          <w:highlight w:val="yellow"/>
        </w:rPr>
        <w:t>quickly escalate</w:t>
      </w:r>
      <w:r w:rsidRPr="004370DC">
        <w:rPr>
          <w:rStyle w:val="StyleUnderline"/>
          <w:highlight w:val="yellow"/>
        </w:rPr>
        <w:t xml:space="preserve"> in which the regional antagonists would consider the use of chemical, biological, or </w:t>
      </w:r>
      <w:r w:rsidRPr="004370DC">
        <w:rPr>
          <w:rStyle w:val="Emphasis"/>
          <w:highlight w:val="yellow"/>
        </w:rPr>
        <w:t>nuclear weapons.</w:t>
      </w:r>
      <w:r w:rsidRPr="004370DC">
        <w:rPr>
          <w:rStyle w:val="StyleUnderline"/>
          <w:highlight w:val="yellow"/>
        </w:rPr>
        <w:t xml:space="preserve"> It would be a mistake to believe </w:t>
      </w:r>
      <w:r w:rsidRPr="004370DC">
        <w:rPr>
          <w:rStyle w:val="Emphasis"/>
          <w:highlight w:val="yellow"/>
        </w:rPr>
        <w:t>the nuclear taboo</w:t>
      </w:r>
      <w:r w:rsidRPr="004370DC">
        <w:rPr>
          <w:rStyle w:val="StyleUnderline"/>
          <w:highlight w:val="yellow"/>
        </w:rPr>
        <w:t xml:space="preserve"> can somehow magically keep nuclear weapons from being used in the context of an </w:t>
      </w:r>
      <w:r w:rsidRPr="004370DC">
        <w:rPr>
          <w:rStyle w:val="Emphasis"/>
          <w:highlight w:val="yellow"/>
        </w:rPr>
        <w:t>unstable strategic framework</w:t>
      </w:r>
      <w:r>
        <w:t xml:space="preserve">. </w:t>
      </w:r>
      <w:r w:rsidRPr="00A5197E">
        <w:rPr>
          <w:sz w:val="16"/>
        </w:rPr>
        <w:t>Systemic asymmetries between actors in fact suggest a certain increase in the probability of war – a war in which escalation could happen quickly and from a variety of participants.</w:t>
      </w:r>
      <w:r>
        <w:t xml:space="preserve"> </w:t>
      </w:r>
      <w:r w:rsidRPr="004370DC">
        <w:rPr>
          <w:rStyle w:val="StyleUnderline"/>
          <w:highlight w:val="yellow"/>
        </w:rPr>
        <w:t>Once such a war starts, events would likely develop a momentum all their own and decision-making would consequently be shaped in unpredictable ways. The international community must take this possibility seriously, and muster every tool at its disposal to prevent such an outcome</w:t>
      </w:r>
      <w:r w:rsidRPr="004370DC">
        <w:rPr>
          <w:highlight w:val="yellow"/>
        </w:rPr>
        <w:t>,</w:t>
      </w:r>
      <w:r>
        <w:t xml:space="preserve"> </w:t>
      </w:r>
      <w:r w:rsidRPr="00A5197E">
        <w:rPr>
          <w:sz w:val="16"/>
        </w:rPr>
        <w:t xml:space="preserve">which would be an unprecedented disaster for the peoples of the region, </w:t>
      </w:r>
      <w:r w:rsidRPr="004370DC">
        <w:rPr>
          <w:rStyle w:val="StyleUnderline"/>
          <w:highlight w:val="yellow"/>
        </w:rPr>
        <w:t>with substantial risk for the entire world.</w:t>
      </w:r>
      <w:r>
        <w:t xml:space="preserve"> </w:t>
      </w:r>
    </w:p>
    <w:p w:rsidR="00263F94" w:rsidRDefault="00263F94" w:rsidP="00263F94">
      <w:pPr>
        <w:pStyle w:val="Heading4"/>
      </w:pPr>
      <w:r>
        <w:t>(--) Failed diplomacy in Iran causes a Middle East war:</w:t>
      </w:r>
    </w:p>
    <w:p w:rsidR="00263F94" w:rsidRDefault="00263F94" w:rsidP="00263F94">
      <w:pPr>
        <w:spacing w:after="200" w:line="276" w:lineRule="auto"/>
        <w:ind w:left="720"/>
      </w:pPr>
      <w:r>
        <w:t xml:space="preserve">Mark </w:t>
      </w:r>
      <w:r w:rsidRPr="004370DC">
        <w:rPr>
          <w:rStyle w:val="Style13ptBold"/>
        </w:rPr>
        <w:t>Leonard, 10/15/2013</w:t>
      </w:r>
      <w:r>
        <w:t xml:space="preserve"> (staff writer, “On Iran, Obama’s bigger challenge is with his allies,” </w:t>
      </w:r>
      <w:hyperlink r:id="rId149" w:history="1">
        <w:r w:rsidRPr="007942FB">
          <w:rPr>
            <w:rStyle w:val="Hyperlink"/>
          </w:rPr>
          <w:t>http://blogs.reuters.com/mark-leonard/2013/10/15/on-iran-obamas-bigger-challenge-is-with-his-allies/</w:t>
        </w:r>
      </w:hyperlink>
      <w:r>
        <w:t>, Accessed 10/16/2013, rwg)</w:t>
      </w:r>
    </w:p>
    <w:p w:rsidR="00263F94" w:rsidRDefault="00263F94" w:rsidP="00263F94">
      <w:pPr>
        <w:spacing w:after="200" w:line="276" w:lineRule="auto"/>
        <w:rPr>
          <w:sz w:val="16"/>
        </w:rPr>
      </w:pPr>
      <w:r w:rsidRPr="004370DC">
        <w:rPr>
          <w:sz w:val="16"/>
        </w:rPr>
        <w:t xml:space="preserve">With the possibility of bilateral meetings between the U.S. and Iran in Geneva, and supported by the U.S.-Russian deal on chemical weapons in Syria, </w:t>
      </w:r>
      <w:r w:rsidRPr="004370DC">
        <w:rPr>
          <w:rStyle w:val="StyleUnderline"/>
          <w:highlight w:val="yellow"/>
        </w:rPr>
        <w:t>there is a tantalizing prospect that the Iranian regime could become a partner to the U.S., rather than a rival</w:t>
      </w:r>
      <w:r w:rsidRPr="004370DC">
        <w:rPr>
          <w:sz w:val="16"/>
        </w:rPr>
        <w:t>.</w:t>
      </w:r>
      <w:r w:rsidRPr="004370DC">
        <w:rPr>
          <w:sz w:val="12"/>
        </w:rPr>
        <w:t>¶</w:t>
      </w:r>
      <w:r w:rsidRPr="004370DC">
        <w:rPr>
          <w:sz w:val="16"/>
        </w:rPr>
        <w:t xml:space="preserve"> It is too early to know if Iranian President Hassan Rouhani is able to deliver, but as diplomats gather in Geneva for U.N. talks, </w:t>
      </w:r>
      <w:r w:rsidRPr="004370DC">
        <w:rPr>
          <w:rStyle w:val="StyleUnderline"/>
          <w:highlight w:val="yellow"/>
        </w:rPr>
        <w:t>it is not hard to see why</w:t>
      </w:r>
      <w:r w:rsidRPr="004370DC">
        <w:rPr>
          <w:sz w:val="16"/>
        </w:rPr>
        <w:t xml:space="preserve"> President </w:t>
      </w:r>
      <w:r w:rsidRPr="004370DC">
        <w:rPr>
          <w:rStyle w:val="StyleUnderline"/>
          <w:highlight w:val="yellow"/>
        </w:rPr>
        <w:t>Obama would invest so much hope in a deal</w:t>
      </w:r>
      <w:r w:rsidRPr="004370DC">
        <w:rPr>
          <w:sz w:val="16"/>
        </w:rPr>
        <w:t>. A former Democratic congressman who knows Obama well explained to me that, like healthcare on the domestic front, it would be a bold, game-changing initiative. And, like healthcare, an alliance with Iran eluded President Bill Clinton.</w:t>
      </w:r>
      <w:r w:rsidRPr="004370DC">
        <w:rPr>
          <w:sz w:val="12"/>
        </w:rPr>
        <w:t>¶</w:t>
      </w:r>
      <w:r w:rsidRPr="004370DC">
        <w:rPr>
          <w:sz w:val="16"/>
        </w:rPr>
        <w:t xml:space="preserve"> </w:t>
      </w:r>
      <w:r w:rsidRPr="004370DC">
        <w:rPr>
          <w:rStyle w:val="StyleUnderline"/>
          <w:highlight w:val="yellow"/>
        </w:rPr>
        <w:t xml:space="preserve">Obama recognizes that there is the danger of a </w:t>
      </w:r>
      <w:r w:rsidRPr="004370DC">
        <w:rPr>
          <w:rStyle w:val="Emphasis"/>
          <w:highlight w:val="yellow"/>
        </w:rPr>
        <w:t>full-blown regional sectarian conflict</w:t>
      </w:r>
      <w:r w:rsidRPr="004370DC">
        <w:rPr>
          <w:rStyle w:val="StyleUnderline"/>
          <w:highlight w:val="yellow"/>
        </w:rPr>
        <w:t xml:space="preserve"> in the Middle East. </w:t>
      </w:r>
      <w:r w:rsidRPr="004370DC">
        <w:rPr>
          <w:rStyle w:val="Emphasis"/>
          <w:highlight w:val="yellow"/>
        </w:rPr>
        <w:t>If diplomacy fails with Iran</w:t>
      </w:r>
      <w:r w:rsidRPr="004370DC">
        <w:rPr>
          <w:rStyle w:val="StyleUnderline"/>
          <w:highlight w:val="yellow"/>
        </w:rPr>
        <w:t xml:space="preserve">, Obama could find himself remembered as the president who took the United States into </w:t>
      </w:r>
      <w:r w:rsidRPr="004370DC">
        <w:rPr>
          <w:rStyle w:val="Emphasis"/>
          <w:highlight w:val="yellow"/>
        </w:rPr>
        <w:t>two new Middle East Wars</w:t>
      </w:r>
      <w:r w:rsidRPr="004370DC">
        <w:rPr>
          <w:rStyle w:val="StyleUnderline"/>
          <w:highlight w:val="yellow"/>
        </w:rPr>
        <w:t xml:space="preserve"> — in Iran and Syria </w:t>
      </w:r>
      <w:r w:rsidRPr="004370DC">
        <w:rPr>
          <w:sz w:val="16"/>
        </w:rPr>
        <w:t>— rather than the one who ended two wars in Afghanistan and Iraq.</w:t>
      </w:r>
    </w:p>
    <w:p w:rsidR="00263F94" w:rsidRDefault="00263F94" w:rsidP="00263F94">
      <w:pPr>
        <w:pStyle w:val="Heading4"/>
      </w:pPr>
      <w:r>
        <w:t>(--) Iran’s nuclear ambitions risk a Middle East war:</w:t>
      </w:r>
    </w:p>
    <w:p w:rsidR="00263F94" w:rsidRDefault="00263F94" w:rsidP="00263F94">
      <w:pPr>
        <w:spacing w:after="200" w:line="276" w:lineRule="auto"/>
        <w:ind w:left="720"/>
      </w:pPr>
      <w:r>
        <w:t xml:space="preserve">Louis </w:t>
      </w:r>
      <w:r w:rsidRPr="00586FD1">
        <w:rPr>
          <w:rStyle w:val="Style13ptBold"/>
        </w:rPr>
        <w:t>Charbonneau, 10/16/2013</w:t>
      </w:r>
      <w:r>
        <w:t xml:space="preserve"> (“U.S. says talks intense, serious after Iran hints at atomic concessions,” </w:t>
      </w:r>
      <w:hyperlink r:id="rId150" w:history="1">
        <w:r w:rsidRPr="007942FB">
          <w:rPr>
            <w:rStyle w:val="Hyperlink"/>
          </w:rPr>
          <w:t>http://www.reuters.com/article/2013/10/16/us-iran-nuclear-idUSBRE99F0G820131016</w:t>
        </w:r>
      </w:hyperlink>
      <w:r>
        <w:t>, Accessed 10/16/2013, rwg)</w:t>
      </w:r>
    </w:p>
    <w:p w:rsidR="00263F94" w:rsidRPr="00586FD1" w:rsidRDefault="00263F94" w:rsidP="00263F94">
      <w:pPr>
        <w:spacing w:after="200" w:line="276" w:lineRule="auto"/>
        <w:rPr>
          <w:rStyle w:val="Emphasis"/>
        </w:rPr>
      </w:pPr>
      <w:r w:rsidRPr="00586FD1">
        <w:rPr>
          <w:rStyle w:val="StyleUnderline"/>
          <w:highlight w:val="yellow"/>
        </w:rPr>
        <w:t>The joint statement</w:t>
      </w:r>
      <w:r>
        <w:t>, read out by European Union foreign policy chief Catherine Ashton, said Iran's Foreign Minister Mohammad Javad Zarif "</w:t>
      </w:r>
      <w:r w:rsidRPr="00586FD1">
        <w:rPr>
          <w:rStyle w:val="StyleUnderline"/>
          <w:highlight w:val="yellow"/>
        </w:rPr>
        <w:t>presented an outline of a plan as a proposed basis for negotiation" and the talks were "substantive and forward looking</w:t>
      </w:r>
      <w:r>
        <w:t>," without elaborating.</w:t>
      </w:r>
      <w:r w:rsidRPr="00586FD1">
        <w:rPr>
          <w:sz w:val="12"/>
        </w:rPr>
        <w:t xml:space="preserve">¶ </w:t>
      </w:r>
      <w:r>
        <w:t xml:space="preserve">Zarif, who is also Iran's chief negotiator, said </w:t>
      </w:r>
      <w:r w:rsidRPr="00586FD1">
        <w:rPr>
          <w:rStyle w:val="StyleUnderline"/>
          <w:highlight w:val="yellow"/>
        </w:rPr>
        <w:t xml:space="preserve">Tehran looked to a new era in diplomatic relations after a decade of tension, in which concerns about the Islamic state's nuclear ambitions </w:t>
      </w:r>
      <w:r w:rsidRPr="00586FD1">
        <w:rPr>
          <w:rStyle w:val="Emphasis"/>
          <w:highlight w:val="yellow"/>
        </w:rPr>
        <w:t>fuelled fears of a new war in the Middle East.</w:t>
      </w:r>
    </w:p>
    <w:p w:rsidR="00263F94" w:rsidRDefault="00263F94" w:rsidP="00263F94">
      <w:pPr>
        <w:pStyle w:val="Heading4"/>
      </w:pPr>
      <w:r>
        <w:t>(--) American-Iranian rivalry is fueling instability in the Middle East:</w:t>
      </w:r>
    </w:p>
    <w:p w:rsidR="00263F94" w:rsidRDefault="00263F94" w:rsidP="00263F94">
      <w:pPr>
        <w:spacing w:after="200" w:line="276" w:lineRule="auto"/>
        <w:ind w:left="720"/>
      </w:pPr>
      <w:r>
        <w:t xml:space="preserve">David </w:t>
      </w:r>
      <w:r w:rsidRPr="00FB16AA">
        <w:rPr>
          <w:rStyle w:val="Style13ptBold"/>
        </w:rPr>
        <w:t>Rohde, 9/19/2013</w:t>
      </w:r>
      <w:r>
        <w:t xml:space="preserve"> (staff writer, “Iran's offer is genuine — and fleeting,” </w:t>
      </w:r>
      <w:hyperlink r:id="rId151" w:history="1">
        <w:r w:rsidRPr="007942FB">
          <w:rPr>
            <w:rStyle w:val="Hyperlink"/>
          </w:rPr>
          <w:t>http://www.reuters.com/article/2013/09/19/us-irans-offer-idUSBRE98I18B20130919</w:t>
        </w:r>
      </w:hyperlink>
      <w:r>
        <w:t>, Accessed 10/16/2013, rwg)</w:t>
      </w:r>
    </w:p>
    <w:p w:rsidR="00263F94" w:rsidRDefault="00263F94" w:rsidP="00263F94">
      <w:pPr>
        <w:spacing w:after="200" w:line="276" w:lineRule="auto"/>
        <w:rPr>
          <w:rStyle w:val="StyleUnderline"/>
          <w:highlight w:val="yellow"/>
        </w:rPr>
      </w:pPr>
      <w:r w:rsidRPr="00FB16AA">
        <w:rPr>
          <w:rStyle w:val="StyleUnderline"/>
          <w:highlight w:val="yellow"/>
        </w:rPr>
        <w:t>Despite the risks, however, now is the time for Obama and Rouhani to launch the first direct negotiations between Iran and the United States since the 1979 Iranian hostage crisis. From Iran's pursuit of nuclear weapons to the conflict in Syria, the American-Iranian rivalry is helping fuel instability in the region.</w:t>
      </w:r>
    </w:p>
    <w:p w:rsidR="00263F94" w:rsidRDefault="00263F94" w:rsidP="00263F94">
      <w:pPr>
        <w:spacing w:after="200" w:line="276" w:lineRule="auto"/>
        <w:rPr>
          <w:rStyle w:val="StyleUnderline"/>
          <w:highlight w:val="yellow"/>
        </w:rPr>
      </w:pPr>
      <w:r>
        <w:rPr>
          <w:rStyle w:val="StyleUnderline"/>
          <w:highlight w:val="yellow"/>
        </w:rPr>
        <w:br w:type="page"/>
      </w:r>
    </w:p>
    <w:p w:rsidR="00263F94" w:rsidRDefault="00263F94" w:rsidP="00B21022">
      <w:pPr>
        <w:pStyle w:val="Heading3"/>
      </w:pPr>
      <w:bookmarkStart w:id="190" w:name="_Toc378248183"/>
      <w:bookmarkStart w:id="191" w:name="_Toc380746809"/>
      <w:bookmarkStart w:id="192" w:name="_Toc412146540"/>
      <w:bookmarkStart w:id="193" w:name="_Toc422397300"/>
      <w:r>
        <w:t>Impacts:  Oil Prices</w:t>
      </w:r>
      <w:bookmarkEnd w:id="190"/>
      <w:bookmarkEnd w:id="191"/>
      <w:bookmarkEnd w:id="192"/>
      <w:bookmarkEnd w:id="193"/>
    </w:p>
    <w:p w:rsidR="00263F94" w:rsidRDefault="00263F94" w:rsidP="00263F94">
      <w:pPr>
        <w:pStyle w:val="Heading4"/>
      </w:pPr>
      <w:r>
        <w:t>(--) Deal decreases world oil prices:</w:t>
      </w:r>
    </w:p>
    <w:p w:rsidR="00263F94" w:rsidRDefault="00263F94" w:rsidP="00263F94">
      <w:pPr>
        <w:ind w:left="720"/>
      </w:pPr>
      <w:r>
        <w:t xml:space="preserve">Dr. Nasser H. </w:t>
      </w:r>
      <w:r w:rsidRPr="00BF60EF">
        <w:rPr>
          <w:rStyle w:val="Style13ptBold"/>
        </w:rPr>
        <w:t>Saidi, 1/3/2014</w:t>
      </w:r>
      <w:r>
        <w:t xml:space="preserve"> (advisor to central banks, “Why Détente With Iran Is a Historic Game Changer,” http://www.huffingtonpost.com/dr-nasser-h-saidi/us-detente-with-iran-game-changer_b_4476864.html, Accessed 1/22/2014, rwg)</w:t>
      </w:r>
    </w:p>
    <w:p w:rsidR="00263F94" w:rsidRPr="00BF60EF" w:rsidRDefault="00263F94" w:rsidP="00263F94">
      <w:pPr>
        <w:rPr>
          <w:sz w:val="16"/>
        </w:rPr>
      </w:pPr>
      <w:r w:rsidRPr="00BF60EF">
        <w:rPr>
          <w:rStyle w:val="StyleUnderline"/>
          <w:highlight w:val="yellow"/>
        </w:rPr>
        <w:t>Détente with Iran means lower oil prices Globally, détente with Iran would mean a lowering of tensions and risk of disruption of oil supplies through the Straits of Hormuz -- substantially cutting the $10-$15 risk premium built into world oil prices -- and would also result in increased oil exports from Iraq and Iran, putting further downward pressure on oil prices. Lower oil prices would contribute positively to the nascent global economic recovery</w:t>
      </w:r>
      <w:r w:rsidRPr="00BF60EF">
        <w:rPr>
          <w:sz w:val="16"/>
        </w:rPr>
        <w:t>, though the Gulf oil exporters would suffer from a fall in oil export and budget revenues. Similarly, access to international banking and capital markets would be restored for Iran and the sovereign risk premium would decline for all countries, lowering the cost of capital and finance. There would be two other important medium and longer-term implications. One, OPEC governance, strategy and role would need to change to accommodate growing oil production from Iran and Iraq and pressure from shale oil. Two, détente would allow the build-up of pipelines and energy infrastructure from China, Kazakhstan to Iran, Afghanistan to Pakistan and India. Given its geography, Iran would be the lynchpin linking the oil rich Gulf with Asia and China along the 'New Silk Road'.</w:t>
      </w:r>
    </w:p>
    <w:p w:rsidR="00263F94" w:rsidRPr="00BF60EF" w:rsidRDefault="00263F94" w:rsidP="00263F94">
      <w:pPr>
        <w:rPr>
          <w:sz w:val="16"/>
        </w:rPr>
      </w:pPr>
    </w:p>
    <w:p w:rsidR="00263F94" w:rsidRDefault="00263F94" w:rsidP="00263F94"/>
    <w:p w:rsidR="00263F94" w:rsidRPr="004B4E29" w:rsidRDefault="00263F94" w:rsidP="00263F94">
      <w:pPr>
        <w:rPr>
          <w:rStyle w:val="StyleUnderline"/>
          <w:b/>
          <w:sz w:val="16"/>
        </w:rPr>
      </w:pPr>
    </w:p>
    <w:p w:rsidR="00263F94" w:rsidRDefault="00263F94" w:rsidP="00263F94">
      <w:pPr>
        <w:rPr>
          <w:rStyle w:val="StyleUnderline"/>
          <w:highlight w:val="yellow"/>
        </w:rPr>
      </w:pPr>
      <w:r>
        <w:rPr>
          <w:rStyle w:val="StyleUnderline"/>
          <w:highlight w:val="yellow"/>
        </w:rPr>
        <w:br w:type="page"/>
      </w:r>
    </w:p>
    <w:p w:rsidR="00263F94" w:rsidRDefault="00263F94" w:rsidP="00B21022">
      <w:pPr>
        <w:pStyle w:val="Heading3"/>
      </w:pPr>
      <w:bookmarkStart w:id="194" w:name="_Toc378248184"/>
      <w:bookmarkStart w:id="195" w:name="_Toc380746810"/>
      <w:bookmarkStart w:id="196" w:name="_Toc412146541"/>
      <w:bookmarkStart w:id="197" w:name="_Toc422397301"/>
      <w:r>
        <w:t>Impacts:  Proliferation</w:t>
      </w:r>
      <w:bookmarkEnd w:id="194"/>
      <w:bookmarkEnd w:id="195"/>
      <w:bookmarkEnd w:id="196"/>
      <w:bookmarkEnd w:id="197"/>
    </w:p>
    <w:p w:rsidR="00263F94" w:rsidRDefault="00263F94" w:rsidP="00263F94">
      <w:pPr>
        <w:pStyle w:val="Heading4"/>
      </w:pPr>
      <w:r>
        <w:t>Failure of the deal leads to widespread prolif:</w:t>
      </w:r>
    </w:p>
    <w:p w:rsidR="00263F94" w:rsidRDefault="00263F94" w:rsidP="00263F94">
      <w:r>
        <w:t xml:space="preserve">David </w:t>
      </w:r>
      <w:r w:rsidRPr="005B489B">
        <w:rPr>
          <w:rStyle w:val="Style13ptBold"/>
        </w:rPr>
        <w:t>Ignatius, 2/9/2015</w:t>
      </w:r>
      <w:r>
        <w:t xml:space="preserve"> (“Proceed with caution on Iran diplomacy,” </w:t>
      </w:r>
      <w:hyperlink r:id="rId152" w:history="1">
        <w:r w:rsidRPr="004B490F">
          <w:rPr>
            <w:rStyle w:val="Hyperlink"/>
          </w:rPr>
          <w:t>http://www.washingtonpost.com/opinions/proceed-with-caution-on-iran-diplomacy/2015/02/09/35a601e4-b0a7-11e4-854b-a38d13486ba1_story.html</w:t>
        </w:r>
      </w:hyperlink>
      <w:r>
        <w:rPr>
          <w:rStyle w:val="Hyperlink"/>
        </w:rPr>
        <w:t>, Accessed 2/19/2015, rwg)</w:t>
      </w:r>
    </w:p>
    <w:p w:rsidR="00263F94" w:rsidRPr="005B489B" w:rsidRDefault="00263F94" w:rsidP="00263F94">
      <w:pPr>
        <w:rPr>
          <w:rStyle w:val="StyleUnderline"/>
        </w:rPr>
      </w:pPr>
      <w:r w:rsidRPr="005B489B">
        <w:rPr>
          <w:rStyle w:val="StyleUnderline"/>
          <w:highlight w:val="yellow"/>
        </w:rPr>
        <w:t>What would a collapse of the talks mean for a Middle East that is already wildly unstable?</w:t>
      </w:r>
      <w:r w:rsidRPr="005B489B">
        <w:rPr>
          <w:sz w:val="16"/>
        </w:rPr>
        <w:t xml:space="preserve"> Iranians seem convinced that, with the rise of the terrorist Islamic State, the United States needs Iran’s help in Iraq. But the counterargument could also be made: </w:t>
      </w:r>
      <w:r w:rsidRPr="005B489B">
        <w:rPr>
          <w:rStyle w:val="StyleUnderline"/>
          <w:highlight w:val="yellow"/>
        </w:rPr>
        <w:t>Iran has chaos on its borders; a rupture in the talks would leave it fighting multiple enemies, with no reliable allies.</w:t>
      </w:r>
      <w:r>
        <w:rPr>
          <w:rStyle w:val="StyleUnderline"/>
        </w:rPr>
        <w:t xml:space="preserve"> </w:t>
      </w:r>
      <w:r w:rsidRPr="005B489B">
        <w:rPr>
          <w:rStyle w:val="StyleUnderline"/>
          <w:highlight w:val="yellow"/>
        </w:rPr>
        <w:t>Iran must also reckon with the dangerous prospect that Saudi Arabia, Egypt and perhaps Turkey would begin their own bomb-making programs, in a post-negotiation world.</w:t>
      </w:r>
    </w:p>
    <w:p w:rsidR="00263F94" w:rsidRDefault="00263F94" w:rsidP="00263F94"/>
    <w:p w:rsidR="00263F94" w:rsidRDefault="00263F94" w:rsidP="00263F94">
      <w:pPr>
        <w:pStyle w:val="Heading4"/>
      </w:pPr>
      <w:r>
        <w:t>(--) New sanctions risk Iran prolif:</w:t>
      </w:r>
    </w:p>
    <w:p w:rsidR="00263F94" w:rsidRPr="004C22EF" w:rsidRDefault="00263F94" w:rsidP="00263F94">
      <w:pPr>
        <w:ind w:left="720"/>
      </w:pPr>
      <w:r w:rsidRPr="004C22EF">
        <w:t xml:space="preserve">William </w:t>
      </w:r>
      <w:r w:rsidRPr="004C22EF">
        <w:rPr>
          <w:rStyle w:val="Style13ptBold"/>
        </w:rPr>
        <w:t>Davnie, 1/5/2014</w:t>
      </w:r>
      <w:r>
        <w:t xml:space="preserve"> (staff writer, “</w:t>
      </w:r>
      <w:r w:rsidRPr="004C22EF">
        <w:t>Iran sanctions bill threatens progress; pr</w:t>
      </w:r>
      <w:r>
        <w:t xml:space="preserve">essure is on Franken, Klobuchar,” </w:t>
      </w:r>
      <w:r w:rsidRPr="004C22EF">
        <w:t>http://www.startribune.com/opinion/commentaries/238660021.html</w:t>
      </w:r>
      <w:r>
        <w:t>, Accessed 1/22/2014, rwg)</w:t>
      </w:r>
    </w:p>
    <w:p w:rsidR="00263F94" w:rsidRPr="004C22EF" w:rsidRDefault="00263F94" w:rsidP="00263F94">
      <w:pPr>
        <w:rPr>
          <w:sz w:val="16"/>
        </w:rPr>
      </w:pPr>
      <w:r w:rsidRPr="004C22EF">
        <w:rPr>
          <w:rStyle w:val="StyleUnderline"/>
          <w:highlight w:val="yellow"/>
        </w:rPr>
        <w:t>For the first time in a decade, the Geneva deal presses pause on Iran’s nuclear program, and presses the rewind button on some of the most urgent proliferation concerns</w:t>
      </w:r>
      <w:r w:rsidRPr="004C22EF">
        <w:rPr>
          <w:sz w:val="16"/>
        </w:rPr>
        <w:t xml:space="preserve">. In exchange, the United States has committed to pause the expansion of its sanctions regime, and in fact rewind it slightly with limited sanctions relief. Imposing new sanctions now would be just as clear a violation of the Geneva agreement as it would be for Iran to expand its nuclear program. That’s why the Obama administration has committed to vetoing any such measures and has warned that torpedoing the talks underway could put our country on a march toward war. </w:t>
      </w:r>
      <w:r w:rsidRPr="004C22EF">
        <w:rPr>
          <w:rStyle w:val="StyleUnderline"/>
          <w:highlight w:val="yellow"/>
        </w:rPr>
        <w:t>A recent, unclassified intelligence assessment concurred with the White House’s caution, asserting that new sanctions “would undermine the prospects for a successful comprehensive nuclear agreement with Iran.”</w:t>
      </w:r>
    </w:p>
    <w:p w:rsidR="00263F94" w:rsidRDefault="00263F94" w:rsidP="00263F94">
      <w:pPr>
        <w:pStyle w:val="Heading4"/>
      </w:pPr>
      <w:r>
        <w:t>(--) Iranian prolif leads to a prolif cascade in the Middle East:</w:t>
      </w:r>
    </w:p>
    <w:p w:rsidR="00263F94" w:rsidRDefault="00263F94" w:rsidP="00263F94">
      <w:pPr>
        <w:ind w:left="720"/>
      </w:pPr>
      <w:r>
        <w:t>David W</w:t>
      </w:r>
      <w:r w:rsidRPr="000F4B71">
        <w:rPr>
          <w:rStyle w:val="Style13ptBold"/>
        </w:rPr>
        <w:t>. Kearn, 1/19/2014</w:t>
      </w:r>
      <w:r>
        <w:t xml:space="preserve"> (Assistant Professor, St. John’s University, “The Folly of New Iran Sanctions,”  http://www.huffingtonpost.com/david-w-kearn/the-folly-of-new-iran-san_b_4619522.html, Accessed 1/22/2014, rwg)</w:t>
      </w:r>
    </w:p>
    <w:p w:rsidR="00263F94" w:rsidRDefault="00263F94" w:rsidP="00263F94">
      <w:pPr>
        <w:rPr>
          <w:sz w:val="16"/>
        </w:rPr>
      </w:pPr>
      <w:r w:rsidRPr="000F4B71">
        <w:rPr>
          <w:rStyle w:val="StyleUnderline"/>
          <w:highlight w:val="yellow"/>
        </w:rPr>
        <w:t>More pessimistic observers disagree and take much less comfort in the history of proliferation. The historical record, including the evidence of risky crisis-initiation behavior between the two Superpowers paints a less sanguine picture. More importantly, looking at the modern Middle East, an Iranian bomb would potentially transform regional security dynamics</w:t>
      </w:r>
      <w:r w:rsidRPr="000F4B71">
        <w:rPr>
          <w:sz w:val="16"/>
        </w:rPr>
        <w:t xml:space="preserve">. Given the region's geography and its particular vulnerability to nuclear attack, Israel (an undeclared nuclear power) would be on high-alert for any Iranian move. </w:t>
      </w:r>
      <w:r w:rsidRPr="000F4B71">
        <w:rPr>
          <w:rStyle w:val="StyleUnderline"/>
          <w:highlight w:val="yellow"/>
        </w:rPr>
        <w:t>Other actors like Saudi Arabia may seek to acquire their own nuclear deterrent, leading to further proliferation within a region which is already flush with radical terrorist organizations operating across various troubled states</w:t>
      </w:r>
      <w:r w:rsidRPr="000F4B71">
        <w:rPr>
          <w:sz w:val="16"/>
        </w:rPr>
        <w:t>. It seems implausible that Tehran's leaders could ever believe that the delivery of a nuclear weapon on Israeli soil by Hezbollah, rather than missile would somehow go unattributed or unpunished, but the introduction of an Iranian nuclear weapons program into a region that is already so tumultuous conjures particularly grim scenarios.</w:t>
      </w:r>
    </w:p>
    <w:p w:rsidR="00263F94" w:rsidRPr="00810AEC" w:rsidRDefault="00263F94" w:rsidP="00263F94">
      <w:pPr>
        <w:pStyle w:val="Heading4"/>
        <w:rPr>
          <w:rStyle w:val="Style13ptBold"/>
          <w:b/>
        </w:rPr>
      </w:pPr>
      <w:r w:rsidRPr="00810AEC">
        <w:rPr>
          <w:rStyle w:val="Style13ptBold"/>
          <w:b/>
        </w:rPr>
        <w:t>(--) Deal with Iran stops proliferation:</w:t>
      </w:r>
    </w:p>
    <w:p w:rsidR="00263F94" w:rsidRDefault="00263F94" w:rsidP="00263F94">
      <w:r w:rsidRPr="0012599E">
        <w:rPr>
          <w:rStyle w:val="Style13ptBold"/>
        </w:rPr>
        <w:t>Trend News Agency, 1/2/2015</w:t>
      </w:r>
      <w:r>
        <w:t xml:space="preserve"> (“A nuclear deal with Iran would mean a less volatile world: UK daily,” </w:t>
      </w:r>
      <w:hyperlink r:id="rId153" w:history="1">
        <w:r w:rsidRPr="007F20AE">
          <w:rPr>
            <w:rStyle w:val="Hyperlink"/>
          </w:rPr>
          <w:t>http://en.trend.az/iran/nuclearp/2349445.html</w:t>
        </w:r>
      </w:hyperlink>
      <w:r>
        <w:t>, Accessed 1/2/2015, rwg)</w:t>
      </w:r>
    </w:p>
    <w:p w:rsidR="00263F94" w:rsidRPr="00810AEC" w:rsidRDefault="00263F94" w:rsidP="00263F94">
      <w:pPr>
        <w:rPr>
          <w:sz w:val="16"/>
        </w:rPr>
      </w:pPr>
      <w:r w:rsidRPr="00810AEC">
        <w:rPr>
          <w:sz w:val="16"/>
        </w:rPr>
        <w:t xml:space="preserve">A report in Wednesday’s issue of The Guardian newspaper has urged the Obama Administration to strike a deal with Iran over its nuclear program, saying that </w:t>
      </w:r>
      <w:r w:rsidRPr="00810AEC">
        <w:rPr>
          <w:rStyle w:val="StyleUnderline"/>
          <w:highlight w:val="yellow"/>
        </w:rPr>
        <w:t>a nuclear deal with Iran would mean a less volatile world</w:t>
      </w:r>
      <w:r w:rsidRPr="00810AEC">
        <w:rPr>
          <w:sz w:val="16"/>
        </w:rPr>
        <w:t>, IRNA reported. “</w:t>
      </w:r>
      <w:r w:rsidRPr="00810AEC">
        <w:rPr>
          <w:rStyle w:val="StyleUnderline"/>
          <w:highlight w:val="yellow"/>
        </w:rPr>
        <w:t>There will be no greater diplomatic prize in 2015 than a comprehensive nuclear deal with Iran</w:t>
      </w:r>
      <w:r w:rsidRPr="00810AEC">
        <w:rPr>
          <w:sz w:val="16"/>
        </w:rPr>
        <w:t xml:space="preserve">. In its global significance, it would dwarf the US detente with Cuba, and not just because there are seven times more Iranians than Cubans. </w:t>
      </w:r>
      <w:r w:rsidRPr="00810AEC">
        <w:rPr>
          <w:rStyle w:val="StyleUnderline"/>
          <w:highlight w:val="yellow"/>
        </w:rPr>
        <w:t>This deal will not be about cash machines in the Caribbean, but about nuclear proliferation in the most volatile region on Earth,”</w:t>
      </w:r>
      <w:r w:rsidRPr="00810AEC">
        <w:rPr>
          <w:sz w:val="16"/>
        </w:rPr>
        <w:t xml:space="preserve"> comments Julian Borger in his opinion column.</w:t>
      </w:r>
    </w:p>
    <w:p w:rsidR="00263F94" w:rsidRDefault="00263F94" w:rsidP="00263F94">
      <w:pPr>
        <w:rPr>
          <w:sz w:val="16"/>
        </w:rPr>
      </w:pPr>
    </w:p>
    <w:p w:rsidR="00263F94" w:rsidRDefault="00263F94" w:rsidP="00263F94">
      <w:pPr>
        <w:spacing w:after="200" w:line="276" w:lineRule="auto"/>
        <w:rPr>
          <w:sz w:val="16"/>
        </w:rPr>
      </w:pPr>
      <w:r>
        <w:rPr>
          <w:sz w:val="16"/>
        </w:rPr>
        <w:br w:type="page"/>
      </w:r>
    </w:p>
    <w:p w:rsidR="00263F94" w:rsidRDefault="00263F94" w:rsidP="00B21022">
      <w:pPr>
        <w:pStyle w:val="Heading3"/>
      </w:pPr>
      <w:bookmarkStart w:id="198" w:name="_Toc376628259"/>
      <w:bookmarkStart w:id="199" w:name="_Toc378248185"/>
      <w:bookmarkStart w:id="200" w:name="_Toc380746811"/>
      <w:bookmarkStart w:id="201" w:name="_Toc412146542"/>
      <w:bookmarkStart w:id="202" w:name="_Toc422397302"/>
      <w:r>
        <w:t>Impacts:  Syria Module</w:t>
      </w:r>
      <w:bookmarkEnd w:id="198"/>
      <w:bookmarkEnd w:id="199"/>
      <w:bookmarkEnd w:id="200"/>
      <w:bookmarkEnd w:id="201"/>
      <w:bookmarkEnd w:id="202"/>
    </w:p>
    <w:p w:rsidR="00263F94" w:rsidRDefault="00263F94" w:rsidP="00263F94">
      <w:pPr>
        <w:pStyle w:val="Heading4"/>
        <w:numPr>
          <w:ilvl w:val="0"/>
          <w:numId w:val="27"/>
        </w:numPr>
      </w:pPr>
      <w:r>
        <w:t>Successful Iranian diplomacy solves the Syria crisis:</w:t>
      </w:r>
    </w:p>
    <w:p w:rsidR="00263F94" w:rsidRDefault="00263F94" w:rsidP="00263F94">
      <w:pPr>
        <w:spacing w:after="200" w:line="276" w:lineRule="auto"/>
        <w:ind w:left="720"/>
      </w:pPr>
      <w:r>
        <w:t xml:space="preserve">Mark </w:t>
      </w:r>
      <w:r w:rsidRPr="004370DC">
        <w:rPr>
          <w:rStyle w:val="Style13ptBold"/>
        </w:rPr>
        <w:t>Leonard, 10/15/2013</w:t>
      </w:r>
      <w:r>
        <w:t xml:space="preserve"> (staff writer, “On Iran, Obama’s bigger challenge is with his allies,” </w:t>
      </w:r>
      <w:hyperlink r:id="rId154" w:history="1">
        <w:r w:rsidRPr="007942FB">
          <w:rPr>
            <w:rStyle w:val="Hyperlink"/>
          </w:rPr>
          <w:t>http://blogs.reuters.com/mark-leonard/2013/10/15/on-iran-obamas-bigger-challenge-is-with-his-allies/</w:t>
        </w:r>
      </w:hyperlink>
      <w:r>
        <w:t>, Accessed 10/16/2013, rwg)</w:t>
      </w:r>
    </w:p>
    <w:p w:rsidR="00263F94" w:rsidRDefault="00263F94" w:rsidP="00263F94">
      <w:pPr>
        <w:spacing w:after="200" w:line="276" w:lineRule="auto"/>
        <w:rPr>
          <w:rStyle w:val="Emphasis"/>
          <w:highlight w:val="yellow"/>
        </w:rPr>
      </w:pPr>
      <w:r>
        <w:t xml:space="preserve">In talks this week, </w:t>
      </w:r>
      <w:r w:rsidRPr="004370DC">
        <w:rPr>
          <w:rStyle w:val="StyleUnderline"/>
          <w:highlight w:val="yellow"/>
        </w:rPr>
        <w:t xml:space="preserve">Zarif called for a road map for a nuclear deal within a year by tying confidence measures on the nuclear program to a progressive lifting of sanctions and diplomatic hostilities. He has hinted at a willingness to restrict the amount of highly-enriched uranium in Iran and other measures to reassure the world that Iran will not be able to develop nuclear weapons. If there is progress in the talks, it would open the possibility for a normalization of the relationship between Iran and the U.S. and move </w:t>
      </w:r>
      <w:r w:rsidRPr="004370DC">
        <w:rPr>
          <w:rStyle w:val="Emphasis"/>
          <w:highlight w:val="yellow"/>
        </w:rPr>
        <w:t>toward a political solution on Syria.</w:t>
      </w:r>
    </w:p>
    <w:p w:rsidR="00263F94" w:rsidRDefault="00263F94" w:rsidP="00263F94">
      <w:pPr>
        <w:rPr>
          <w:rStyle w:val="Emphasis"/>
          <w:highlight w:val="yellow"/>
        </w:rPr>
      </w:pPr>
      <w:r>
        <w:rPr>
          <w:rStyle w:val="Emphasis"/>
          <w:highlight w:val="yellow"/>
        </w:rPr>
        <w:br w:type="page"/>
      </w:r>
    </w:p>
    <w:p w:rsidR="00263F94" w:rsidRPr="004E2678" w:rsidRDefault="00263F94" w:rsidP="00263F94">
      <w:pPr>
        <w:pStyle w:val="Heading4"/>
        <w:numPr>
          <w:ilvl w:val="0"/>
          <w:numId w:val="27"/>
        </w:numPr>
      </w:pPr>
      <w:r w:rsidRPr="004E2678">
        <w:t>Conflict in Syria escalates to a major regional war – draws in the US and Russia</w:t>
      </w:r>
    </w:p>
    <w:p w:rsidR="00263F94" w:rsidRPr="004E2678" w:rsidRDefault="00263F94" w:rsidP="00263F94">
      <w:pPr>
        <w:ind w:left="360"/>
        <w:rPr>
          <w:sz w:val="24"/>
        </w:rPr>
      </w:pPr>
      <w:r w:rsidRPr="004E2678">
        <w:t xml:space="preserve">Peter </w:t>
      </w:r>
      <w:r w:rsidRPr="00B101BF">
        <w:rPr>
          <w:rStyle w:val="Style13ptBold"/>
        </w:rPr>
        <w:t>Goodspeed, 2011</w:t>
      </w:r>
      <w:r>
        <w:t xml:space="preserve"> </w:t>
      </w:r>
      <w:r w:rsidRPr="004E2678">
        <w:t xml:space="preserve">National Post, </w:t>
      </w:r>
      <w:r w:rsidRPr="004E2678">
        <w:rPr>
          <w:b/>
          <w:sz w:val="24"/>
          <w:u w:val="single"/>
        </w:rPr>
        <w:t>12/14</w:t>
      </w:r>
      <w:r w:rsidRPr="004E2678">
        <w:t>/2011, “Peter Goodspeed: Power shifts push Mideast closer to war,” http://fullcomment.nationalpost.com/2011/12/14/peter-goodspeed-middle-east-on-the-brink-of-war/</w:t>
      </w:r>
    </w:p>
    <w:p w:rsidR="00263F94" w:rsidRDefault="00263F94" w:rsidP="00263F94">
      <w:pPr>
        <w:rPr>
          <w:rStyle w:val="StyleUnderline"/>
          <w:highlight w:val="yellow"/>
        </w:rPr>
      </w:pPr>
      <w:r w:rsidRPr="007F1CFB">
        <w:rPr>
          <w:rStyle w:val="StyleUnderline"/>
          <w:highlight w:val="yellow"/>
        </w:rPr>
        <w:t>As Syrian dictator Bashar al-Assad clings to power with the quiet backing of regional powers Iran and Russia, the Middle East may be sliding slowly into war. Squeezed between the rebellions of a bloody Arab Spring and growing fears of a possible military response to Iran’s growing nuclear threat, the region is becoming increasingly unstable. “I would be very surprised if it turned into a Russian-American war, but this could be a Mid-East war: Hezbollah, Hamas, Iran, Syria, Israel all having at each other,”</w:t>
      </w:r>
      <w:r w:rsidRPr="007F1CFB">
        <w:rPr>
          <w:sz w:val="16"/>
        </w:rPr>
        <w:t xml:space="preserve"> said Jack Granatstein, military historian and senior research fellow at the Canadian Defence and Foreign Affairs Institute. Ramazan Gözen, an international relations expert at Abant İzzet Baysal University wrote this week in the Turkish newspaper Zaman, “A process of steadily sharpening polarization is being experienced … [and] it does not bode well…. In short, the polarization over Syria and Iran can turn into an uncontrollable conflict between the polarized countries and their supporters.” Related Syrian government like ‘dead men walking’: U.S. State Department Thirteen killed as Syrian rebels clash with Assad forces Syrian death toll climbs past 5,000 as protests give way to insurgency Iran ready to begin nuclear work deep inside underground mountain bunker: sources Russia and the United States are bracing for a naval confrontation, unprecedented since the Cold War, in the eastern Mediterranean, just off the coast of Syria. Iran, worried over a possible pre-emptive strike against its nuclear facilities, has threatened to attack NATO’s new missile defence shield in Turkey if it is attacked by either Israel or the United States. It has also said it will soon stage a navy drill to practise closing the Strait of Hormuz, through which 40% of the world’s oil travels. . Turkey’s Foreign Minister, Ahmet Davutoglu, has raised the possibility of a Turkish military incursion into Syria to create safety zones for refugees, if Mr. Assad doesn’t stop killing civilians. Syria responded last weekend by staging a massive live-fire military exercise, near the north-central desert town of Palmyra, that, according to Syrian state TV, was designed to test “the capabilities and readiness of missile systems to respond to any possible aggression.” On Tuesday, under the headline “U.S. troops surround Syria on the eve of invasion?” the online Russian news channel RT.com reported U.S. troops withdrawn from Iraq are secretly being transferred to northern Jordan and taking up positions opposite Syrian tank formations along the border. There have been reports NATO forces in Turkey may be training Syrian dissidents, while also helping prepare Turkish troops for any possible military intervention. The headquarters of NATO’s air command for southern Europe has been located in Izmir Air Base, 320 kilometres southwest of Istanbul, since 2004. Turkey, the only Muslim member of NATO, hosts up to 24 major NATO bases on its territory and went to the brink of war with Syria as recently as 1998 in a dispute over Syria’s support for Kurdish terrorist attacks inside Turkey. As tensions have increased between the two countries, with Turkey cutting trade and imposing financial sanctions, Syria has infuriated Turkey by re-establishing relations with the separatist Kurdistan Workers’ Party (PKK). But it is Russia, Syria’s main arms supplier and old Cold War ally, that has raised the stakes of any possible military confrontation. Along with China, the Russians have repeatedly blocked UN Security Council action against Syria and sought to protect Mr. Assad’s regime from the type of UN resolution that allowed NATO troops to intervene in Libya and help depose dictator Muammar Gaddafi. Recently, Russian diplomats met with Syrian opposition leaders in an unsuccessful attempt to persuade them to hold peace talks with the Syrian government. Russia has also tried to convince Mr. Assad to accept an Arab League plan to allow international observers into Syria. On Tuesday, just as UN officials accused Syria of killing more than 5,000 people in the last nine months, Russia’s Foreign Minister, Sergei Lavrov, angrily accused the West of taking an “immoral” stance on Syria by punishing Mr. Assad, while refusing “to raise the pressure on the armed extremist flank of the [Syrian] opposition.” Mr. Lavrov insisted Syrian dissidents are using a “Libyan scenario” as a template for regime change and are deliberately trying to provoke a humanitarian crisis in the hopes of triggering foreign intervention. Russia has had strong ties with Syria since Soviet times, and supplies Damascus with most of its weapons. Syria is also Russia’s sole conduit for influence in the Middle East and provides Moscow with the only port its navy can use in the Mediterranean. The port Tartus is rapidly becoming a focal point for a potential conflict. Russia sent three guided missile frigates, reportedly loaded with anti-aircraft and anti-ship missiles for Syria, there in late November. In an echo of the Cold War, the Russian ships were briefly shadowed by the U.S. Navy’s nuclear aircraft carrier USS George H.W. Bush and its naval strike force. </w:t>
      </w:r>
      <w:r w:rsidRPr="00A12A8F">
        <w:rPr>
          <w:rStyle w:val="StyleUnderline"/>
        </w:rPr>
        <w:t xml:space="preserve">Now, the U.S. Sixth Fleet is said to be cruising off the Syrian coast, awaiting the arrival of Russia’s only aircraft carrier, the Admiral Kuznetsov, which is scheduled to arrive in Tartus with a strike force of its own next week. </w:t>
      </w:r>
      <w:r w:rsidRPr="007F1CFB">
        <w:rPr>
          <w:sz w:val="16"/>
        </w:rPr>
        <w:t xml:space="preserve">The flagship of the Russian fleet, accompanied by several destroyers, will rendezvous with the three Russian frigates and elements of Russia’s Black Sea fleet for exercises off the coast of Syria. </w:t>
      </w:r>
      <w:r w:rsidRPr="007F1CFB">
        <w:rPr>
          <w:rStyle w:val="StyleUnderline"/>
          <w:highlight w:val="yellow"/>
        </w:rPr>
        <w:t>This unexpected show of Russian naval power, the most demonstrative since the fall of the Soviet Union, may be designed to reassure Syria of Moscow’s continued support. But it could also complicate any possible foreign intervention in Syria and serves as a warning to the United States and NATO that they won’t be able to duplicate the no-fly zone they established over Libya</w:t>
      </w:r>
      <w:r w:rsidRPr="00A12A8F">
        <w:rPr>
          <w:rStyle w:val="StyleUnderline"/>
        </w:rPr>
        <w:t xml:space="preserve">. </w:t>
      </w:r>
      <w:r w:rsidRPr="007F1CFB">
        <w:rPr>
          <w:sz w:val="16"/>
        </w:rPr>
        <w:t>The arrival of the Russian navy off the coast of Syria may also be intended to reassure Iran of Moscow’s continued interest, just as it fears a possible attack by Israel or the United States. “</w:t>
      </w:r>
      <w:r w:rsidRPr="007F1CFB">
        <w:rPr>
          <w:rStyle w:val="StyleUnderline"/>
          <w:highlight w:val="yellow"/>
        </w:rPr>
        <w:t>The fight in Syria today is two contests in one,</w:t>
      </w:r>
      <w:r w:rsidRPr="007F1CFB">
        <w:rPr>
          <w:sz w:val="16"/>
          <w:highlight w:val="yellow"/>
        </w:rPr>
        <w:t>”</w:t>
      </w:r>
      <w:r w:rsidRPr="007F1CFB">
        <w:rPr>
          <w:sz w:val="16"/>
        </w:rPr>
        <w:t xml:space="preserve"> said Michael Doran of Washington’s Brookings Institute. </w:t>
      </w:r>
      <w:r w:rsidRPr="007F1CFB">
        <w:rPr>
          <w:sz w:val="16"/>
          <w:highlight w:val="yellow"/>
        </w:rPr>
        <w:t>“</w:t>
      </w:r>
      <w:r w:rsidRPr="007F1CFB">
        <w:rPr>
          <w:rStyle w:val="StyleUnderline"/>
          <w:highlight w:val="yellow"/>
        </w:rPr>
        <w:t>It is a struggle between Syrians over the nature of their government and society, but it is also a regional rivalry between Iran and its adversaries.</w:t>
      </w:r>
    </w:p>
    <w:p w:rsidR="00263F94" w:rsidRDefault="00263F94" w:rsidP="00263F94">
      <w:pPr>
        <w:spacing w:after="200" w:line="276" w:lineRule="auto"/>
        <w:rPr>
          <w:rStyle w:val="StyleUnderline"/>
          <w:highlight w:val="yellow"/>
        </w:rPr>
      </w:pPr>
      <w:r>
        <w:rPr>
          <w:rStyle w:val="StyleUnderline"/>
          <w:highlight w:val="yellow"/>
        </w:rPr>
        <w:br w:type="page"/>
      </w:r>
    </w:p>
    <w:p w:rsidR="00263F94" w:rsidRDefault="00263F94" w:rsidP="00263F94">
      <w:pPr>
        <w:pStyle w:val="Heading4"/>
        <w:numPr>
          <w:ilvl w:val="0"/>
          <w:numId w:val="27"/>
        </w:numPr>
      </w:pPr>
      <w:r>
        <w:t>US-Russia conflict in the Middle East goes nuclear</w:t>
      </w:r>
    </w:p>
    <w:p w:rsidR="00263F94" w:rsidRDefault="00263F94" w:rsidP="00263F94">
      <w:pPr>
        <w:ind w:left="360"/>
        <w:rPr>
          <w:sz w:val="20"/>
        </w:rPr>
      </w:pPr>
      <w:r w:rsidRPr="00FB75A6">
        <w:rPr>
          <w:rStyle w:val="Style13ptBold"/>
        </w:rPr>
        <w:t>LaRouche 12-9-2011 (</w:t>
      </w:r>
      <w:r>
        <w:rPr>
          <w:sz w:val="20"/>
        </w:rPr>
        <w:t xml:space="preserve">Lyndon LaRouche, political activist &amp; economist, author of multiple books on economics &amp; politics, </w:t>
      </w:r>
      <w:r w:rsidRPr="004225BE">
        <w:rPr>
          <w:sz w:val="20"/>
        </w:rPr>
        <w:t>Norman Bailey, formerly with the National Security Council, described LaRouche's staff as one of the best private intelligence services in the world</w:t>
      </w:r>
      <w:r>
        <w:rPr>
          <w:sz w:val="20"/>
        </w:rPr>
        <w:t xml:space="preserve">, 12-9-11, “Why Obama has to go: to risk thermonuclear war is clinically insane,” Executive Intelligence Review, </w:t>
      </w:r>
      <w:r w:rsidRPr="004225BE">
        <w:rPr>
          <w:sz w:val="20"/>
        </w:rPr>
        <w:t>http://www.larouchepub.com/eiw/public/2011/eirv38n48-20111209/index.html</w:t>
      </w:r>
      <w:r>
        <w:rPr>
          <w:sz w:val="20"/>
        </w:rPr>
        <w:t>)</w:t>
      </w:r>
    </w:p>
    <w:p w:rsidR="00263F94" w:rsidRDefault="00263F94" w:rsidP="00263F94">
      <w:pPr>
        <w:rPr>
          <w:sz w:val="20"/>
        </w:rPr>
      </w:pPr>
      <w:r w:rsidRPr="00A12A8F">
        <w:rPr>
          <w:sz w:val="20"/>
        </w:rPr>
        <w:t>"</w:t>
      </w:r>
      <w:r w:rsidRPr="007F1CFB">
        <w:rPr>
          <w:rStyle w:val="StyleUnderline"/>
          <w:highlight w:val="yellow"/>
        </w:rPr>
        <w:t>What's happened is, the U.S. forces</w:t>
      </w:r>
      <w:r w:rsidRPr="00A12A8F">
        <w:rPr>
          <w:rStyle w:val="StyleUnderline"/>
        </w:rPr>
        <w:t xml:space="preserve"> in the Eastern Mediterranean, and </w:t>
      </w:r>
      <w:r w:rsidRPr="007F1CFB">
        <w:rPr>
          <w:rStyle w:val="StyleUnderline"/>
          <w:highlight w:val="yellow"/>
        </w:rPr>
        <w:t>in the Persian Gulf region,</w:t>
      </w:r>
      <w:r w:rsidRPr="00A12A8F">
        <w:rPr>
          <w:rStyle w:val="StyleUnderline"/>
        </w:rPr>
        <w:t xml:space="preserve"> especially naval forces, in particular, </w:t>
      </w:r>
      <w:r w:rsidRPr="007F1CFB">
        <w:rPr>
          <w:rStyle w:val="StyleUnderline"/>
          <w:highlight w:val="yellow"/>
        </w:rPr>
        <w:t>are positioned for launching a thermonuclear war. The name of the game, of course, is what we're going to do to Syria,</w:t>
      </w:r>
      <w:r w:rsidRPr="00A12A8F">
        <w:rPr>
          <w:rStyle w:val="StyleUnderline"/>
        </w:rPr>
        <w:t xml:space="preserve"> what we're going to Iran, but if you look at the forces in the area, that makes no sense. </w:t>
      </w:r>
      <w:r w:rsidRPr="007F1CFB">
        <w:rPr>
          <w:rStyle w:val="StyleUnderline"/>
          <w:highlight w:val="yellow"/>
        </w:rPr>
        <w:t>Then you look at other aspects of it, and you know that now the Russians are in on the thing, in defending Syria, in particular, against this atrocity, and you realize that we're on the edge of actually going to thermonuclear war</w:t>
      </w:r>
      <w:r w:rsidRPr="00A12A8F">
        <w:rPr>
          <w:rStyle w:val="StyleUnderline"/>
        </w:rPr>
        <w:t>.</w:t>
      </w:r>
      <w:r>
        <w:rPr>
          <w:rStyle w:val="StyleUnderline"/>
        </w:rPr>
        <w:t xml:space="preserve"> </w:t>
      </w:r>
      <w:r>
        <w:rPr>
          <w:sz w:val="20"/>
        </w:rPr>
        <w:t xml:space="preserve">  </w:t>
      </w:r>
      <w:r w:rsidRPr="00A12A8F">
        <w:rPr>
          <w:sz w:val="20"/>
        </w:rPr>
        <w:t>"What happened was, of course, and I don't know how much, or how well this is known, but our leading general officers, advisors, and so forth, who advise us on our security, have opposed any action by Obama of this type. So therefore, that is, in that degree, tied up. But, what's hanging out there, is, at any moment, a war could start.</w:t>
      </w:r>
      <w:r>
        <w:rPr>
          <w:sz w:val="20"/>
        </w:rPr>
        <w:t xml:space="preserve">   </w:t>
      </w:r>
      <w:r w:rsidRPr="00A12A8F">
        <w:rPr>
          <w:sz w:val="20"/>
        </w:rPr>
        <w:t xml:space="preserve">"Now, </w:t>
      </w:r>
      <w:r w:rsidRPr="007F1CFB">
        <w:rPr>
          <w:rStyle w:val="StyleUnderline"/>
          <w:highlight w:val="yellow"/>
        </w:rPr>
        <w:t>this war will be a war with thermonuclear weapons</w:t>
      </w:r>
      <w:r w:rsidRPr="00A12A8F">
        <w:rPr>
          <w:rStyle w:val="StyleUnderline"/>
        </w:rPr>
        <w:t xml:space="preserve">. That's the fact. The idea that this is only Syria and Iran is nonsense. What we have positioned in the Gulf area, and in the Eastern Mediterranean, is the capability for thermonuclear war, and nothing else. Our allies, including the British, do not have the depth of weapons capability for doing something like this. </w:t>
      </w:r>
      <w:r w:rsidRPr="007F1CFB">
        <w:rPr>
          <w:rStyle w:val="StyleUnderline"/>
          <w:highlight w:val="yellow"/>
        </w:rPr>
        <w:t>Only the United States, and only the thermonuclear warfare capability of the United States, could actually conduct such a war. It would be a war against the entirety of Asia,</w:t>
      </w:r>
      <w:r w:rsidRPr="00A12A8F">
        <w:rPr>
          <w:sz w:val="20"/>
        </w:rPr>
        <w:t xml:space="preserve"> and other places."</w:t>
      </w:r>
    </w:p>
    <w:p w:rsidR="00263F94" w:rsidRDefault="00263F94" w:rsidP="00263F94">
      <w:pPr>
        <w:pStyle w:val="Heading4"/>
      </w:pPr>
      <w:r>
        <w:t>Nuclear deal with Iran helps moderate Syria:</w:t>
      </w:r>
    </w:p>
    <w:p w:rsidR="00263F94" w:rsidRDefault="00263F94" w:rsidP="00263F94">
      <w:r>
        <w:t xml:space="preserve">Dalia Dassa </w:t>
      </w:r>
      <w:r w:rsidRPr="00015F34">
        <w:rPr>
          <w:rStyle w:val="Style13ptBold"/>
        </w:rPr>
        <w:t>Kaye, 12/18/2014</w:t>
      </w:r>
      <w:r>
        <w:t xml:space="preserve"> (director of the Center for Middle East Public Policy and a senior political scientist at the nonprofit, nonpartisan RAND Corporation, “Back to the Basics,” </w:t>
      </w:r>
      <w:hyperlink r:id="rId155" w:history="1">
        <w:r w:rsidRPr="007F20AE">
          <w:rPr>
            <w:rStyle w:val="Hyperlink"/>
          </w:rPr>
          <w:t>http://www.usnews.com/opinion/blogs/world-report/2014/12/18/an-iran-nuclear-deal-is-still-possible-and-heres-why</w:t>
        </w:r>
      </w:hyperlink>
      <w:r>
        <w:t>, Accessed 1/2/2015, rwg)</w:t>
      </w:r>
    </w:p>
    <w:p w:rsidR="00263F94" w:rsidRDefault="00263F94" w:rsidP="00263F94">
      <w:r>
        <w:t xml:space="preserve">The administration has tried hard to “delink” the nuclear issue from other serious problems. American officials have long been concerned that </w:t>
      </w:r>
      <w:r w:rsidRPr="00015F34">
        <w:rPr>
          <w:rStyle w:val="StyleUnderline"/>
          <w:highlight w:val="yellow"/>
        </w:rPr>
        <w:t>Iran has a hand in just about every crisis in the Middle East, especially in Syria and Iraq. Consequently, it will undoubtedly be easier to engage Iran over other regional issues if the United States is not in a continuing standoff over the nuclear issue. Consider, for instance, Iran’s support of Syrian President</w:t>
      </w:r>
      <w:r>
        <w:t xml:space="preserve"> Bashar </w:t>
      </w:r>
      <w:r w:rsidRPr="00015F34">
        <w:rPr>
          <w:rStyle w:val="StyleUnderline"/>
          <w:highlight w:val="yellow"/>
        </w:rPr>
        <w:t>Assad. There may not be any state with more leverage over Assad than Iran, so any resolution of that bloody conflict might require some cooperation with Iran</w:t>
      </w:r>
      <w:r>
        <w:t>, whether the United States likes it or not.</w:t>
      </w:r>
    </w:p>
    <w:p w:rsidR="00263F94" w:rsidRDefault="00263F94" w:rsidP="00263F94">
      <w:pPr>
        <w:rPr>
          <w:sz w:val="20"/>
        </w:rPr>
      </w:pPr>
    </w:p>
    <w:p w:rsidR="00263F94" w:rsidRDefault="00263F94" w:rsidP="00263F94"/>
    <w:p w:rsidR="00263F94" w:rsidRDefault="00263F94" w:rsidP="00263F94">
      <w:pPr>
        <w:spacing w:after="200" w:line="276" w:lineRule="auto"/>
      </w:pPr>
    </w:p>
    <w:p w:rsidR="00263F94" w:rsidRDefault="00263F94" w:rsidP="00263F94"/>
    <w:p w:rsidR="00263F94" w:rsidRPr="00256674" w:rsidRDefault="00263F94" w:rsidP="00263F94"/>
    <w:p w:rsidR="00263F94" w:rsidRPr="00F359F0" w:rsidRDefault="00263F94" w:rsidP="00263F94"/>
    <w:p w:rsidR="00263F94" w:rsidRDefault="00263F94" w:rsidP="00B21022">
      <w:pPr>
        <w:pStyle w:val="Heading3"/>
      </w:pPr>
      <w:bookmarkStart w:id="203" w:name="_Toc403821525"/>
      <w:bookmarkStart w:id="204" w:name="_Toc412146543"/>
      <w:bookmarkStart w:id="205" w:name="_Toc422397303"/>
      <w:r>
        <w:t>Iran Impacts--War</w:t>
      </w:r>
      <w:bookmarkEnd w:id="203"/>
      <w:bookmarkEnd w:id="204"/>
      <w:bookmarkEnd w:id="205"/>
    </w:p>
    <w:p w:rsidR="00263F94" w:rsidRDefault="00263F94" w:rsidP="00263F94">
      <w:pPr>
        <w:pStyle w:val="Heading4"/>
      </w:pPr>
      <w:r>
        <w:t xml:space="preserve">(--) Iran-US relations are a </w:t>
      </w:r>
      <w:r w:rsidRPr="00E73391">
        <w:rPr>
          <w:u w:val="single"/>
        </w:rPr>
        <w:t>conflict dampener</w:t>
      </w:r>
      <w:r>
        <w:t>- prevent global wars</w:t>
      </w:r>
    </w:p>
    <w:p w:rsidR="00263F94" w:rsidRDefault="00263F94" w:rsidP="00263F94">
      <w:r w:rsidRPr="00737506">
        <w:rPr>
          <w:rStyle w:val="Style13ptBold"/>
        </w:rPr>
        <w:t>Adib-Moghaddam</w:t>
      </w:r>
      <w:r>
        <w:rPr>
          <w:rStyle w:val="Style13ptBold"/>
        </w:rPr>
        <w:t xml:space="preserve"> 14</w:t>
      </w:r>
      <w:r>
        <w:t xml:space="preserve"> – London Middle East Institute Centre for Iranian Studies chair</w:t>
      </w:r>
    </w:p>
    <w:p w:rsidR="00263F94" w:rsidRDefault="00263F94" w:rsidP="00263F94">
      <w:r>
        <w:t xml:space="preserve">[Arshin, MPhil and PhD, Reader in Comparative Politics and International Relations at SOAS, University of London, </w:t>
      </w:r>
      <w:r w:rsidRPr="009E30CD">
        <w:t xml:space="preserve">interviewed by Firouzeh </w:t>
      </w:r>
      <w:r w:rsidRPr="00E73391">
        <w:t>Mirrazavi, " Renewed Iranian-American Relations Stabilize World Politics – Interview," Eurasia Review, 2-16-14, www.eurasiareview</w:t>
      </w:r>
      <w:r w:rsidRPr="009E30CD">
        <w:t xml:space="preserve">.com/16022014-renewed-iranian-american-relations-stabilize-world-politics-interview/, accessed 2-19-14] </w:t>
      </w:r>
    </w:p>
    <w:p w:rsidR="00263F94" w:rsidRDefault="00263F94" w:rsidP="00263F94">
      <w:r w:rsidRPr="00804EC7">
        <w:t xml:space="preserve">I am in no doubt that </w:t>
      </w:r>
      <w:r w:rsidRPr="00270111">
        <w:rPr>
          <w:b/>
          <w:highlight w:val="green"/>
          <w:u w:val="single"/>
        </w:rPr>
        <w:t>renewed Iran</w:t>
      </w:r>
      <w:r w:rsidRPr="00E73391">
        <w:rPr>
          <w:sz w:val="12"/>
          <w:szCs w:val="12"/>
        </w:rPr>
        <w:t>ian-</w:t>
      </w:r>
      <w:r w:rsidRPr="00270111">
        <w:rPr>
          <w:b/>
          <w:highlight w:val="green"/>
          <w:u w:val="single"/>
        </w:rPr>
        <w:t xml:space="preserve">American relations will have a </w:t>
      </w:r>
      <w:r w:rsidRPr="00270111">
        <w:rPr>
          <w:rStyle w:val="Emphasis"/>
          <w:highlight w:val="green"/>
        </w:rPr>
        <w:t>stabilizing effect</w:t>
      </w:r>
      <w:r w:rsidRPr="00270111">
        <w:rPr>
          <w:b/>
          <w:highlight w:val="green"/>
          <w:u w:val="single"/>
        </w:rPr>
        <w:t xml:space="preserve"> on world politics in general</w:t>
      </w:r>
      <w:r w:rsidRPr="00804EC7">
        <w:t xml:space="preserve">. </w:t>
      </w:r>
      <w:r w:rsidRPr="00270111">
        <w:rPr>
          <w:highlight w:val="green"/>
          <w:u w:val="single"/>
        </w:rPr>
        <w:t xml:space="preserve">The two countries </w:t>
      </w:r>
      <w:r w:rsidRPr="00737506">
        <w:rPr>
          <w:u w:val="single"/>
        </w:rPr>
        <w:t xml:space="preserve">have merging interests and ultimately they </w:t>
      </w:r>
      <w:r w:rsidRPr="00270111">
        <w:rPr>
          <w:highlight w:val="green"/>
          <w:u w:val="single"/>
        </w:rPr>
        <w:t>are actors that can deliver.</w:t>
      </w:r>
      <w:r w:rsidRPr="00270111">
        <w:rPr>
          <w:highlight w:val="green"/>
        </w:rPr>
        <w:t xml:space="preserve"> </w:t>
      </w:r>
      <w:r w:rsidRPr="00270111">
        <w:rPr>
          <w:highlight w:val="green"/>
          <w:u w:val="single"/>
        </w:rPr>
        <w:t xml:space="preserve">One </w:t>
      </w:r>
      <w:r w:rsidRPr="00804EC7">
        <w:t xml:space="preserve">of the </w:t>
      </w:r>
      <w:r w:rsidRPr="00270111">
        <w:rPr>
          <w:highlight w:val="green"/>
          <w:u w:val="single"/>
        </w:rPr>
        <w:t>reason</w:t>
      </w:r>
      <w:r w:rsidRPr="00804EC7">
        <w:t xml:space="preserve">s why </w:t>
      </w:r>
      <w:r w:rsidRPr="00270111">
        <w:rPr>
          <w:highlight w:val="green"/>
          <w:u w:val="single"/>
        </w:rPr>
        <w:t xml:space="preserve">the foreign policy of both countries was not effective </w:t>
      </w:r>
      <w:r w:rsidRPr="00804EC7">
        <w:t xml:space="preserve">in the different strategic theatres that you have mentioned </w:t>
      </w:r>
      <w:r w:rsidRPr="00270111">
        <w:rPr>
          <w:highlight w:val="green"/>
          <w:u w:val="single"/>
        </w:rPr>
        <w:t xml:space="preserve">is </w:t>
      </w:r>
      <w:r w:rsidRPr="00804EC7">
        <w:t xml:space="preserve">exactly </w:t>
      </w:r>
      <w:r w:rsidRPr="00270111">
        <w:rPr>
          <w:highlight w:val="green"/>
          <w:u w:val="single"/>
        </w:rPr>
        <w:t xml:space="preserve">because there was no dialogue to align them </w:t>
      </w:r>
      <w:r w:rsidRPr="00804EC7">
        <w:t xml:space="preserve">where necessary. This region needs peace and stability. The human suffering of the last decades is unbearable. The threat of al-Qaeda continues to be real and urgent. </w:t>
      </w:r>
      <w:r w:rsidRPr="00270111">
        <w:rPr>
          <w:highlight w:val="green"/>
          <w:u w:val="single"/>
        </w:rPr>
        <w:t>Iran and the U</w:t>
      </w:r>
      <w:r w:rsidRPr="00804EC7">
        <w:t xml:space="preserve">nited </w:t>
      </w:r>
      <w:r w:rsidRPr="00270111">
        <w:rPr>
          <w:highlight w:val="green"/>
          <w:u w:val="single"/>
        </w:rPr>
        <w:t>S</w:t>
      </w:r>
      <w:r w:rsidRPr="00804EC7">
        <w:t xml:space="preserve">tates </w:t>
      </w:r>
      <w:r w:rsidRPr="00270111">
        <w:rPr>
          <w:highlight w:val="green"/>
          <w:u w:val="single"/>
        </w:rPr>
        <w:t>must sit on the same table</w:t>
      </w:r>
      <w:r w:rsidRPr="00737506">
        <w:rPr>
          <w:u w:val="single"/>
        </w:rPr>
        <w:t xml:space="preserve"> in order </w:t>
      </w:r>
      <w:r w:rsidRPr="00270111">
        <w:rPr>
          <w:highlight w:val="green"/>
          <w:u w:val="single"/>
        </w:rPr>
        <w:t>to</w:t>
      </w:r>
      <w:r w:rsidRPr="00270111">
        <w:rPr>
          <w:highlight w:val="green"/>
        </w:rPr>
        <w:t xml:space="preserve"> </w:t>
      </w:r>
      <w:r w:rsidRPr="00804EC7">
        <w:t xml:space="preserve">deliberate about how to </w:t>
      </w:r>
      <w:r w:rsidRPr="00270111">
        <w:rPr>
          <w:highlight w:val="green"/>
          <w:u w:val="single"/>
        </w:rPr>
        <w:t>bring</w:t>
      </w:r>
      <w:r w:rsidRPr="00270111">
        <w:rPr>
          <w:highlight w:val="green"/>
        </w:rPr>
        <w:t xml:space="preserve"> about </w:t>
      </w:r>
      <w:r w:rsidRPr="00270111">
        <w:rPr>
          <w:highlight w:val="green"/>
          <w:u w:val="single"/>
        </w:rPr>
        <w:t xml:space="preserve">a </w:t>
      </w:r>
      <w:r w:rsidRPr="00270111">
        <w:rPr>
          <w:highlight w:val="green"/>
          <w:u w:val="single"/>
          <w:bdr w:val="single" w:sz="4" w:space="0" w:color="auto"/>
        </w:rPr>
        <w:t xml:space="preserve">security architecture </w:t>
      </w:r>
      <w:r w:rsidRPr="00E73391">
        <w:rPr>
          <w:szCs w:val="16"/>
        </w:rPr>
        <w:t>that will outlaw, once and for all, the use of force in the region. It is central that this is not pursued in exclusion of other regional actors</w:t>
      </w:r>
      <w:r w:rsidRPr="00804EC7">
        <w:t>. Iran and the United States will continue to disagree on a range of issues, certainly Palestine, Hezbollah, Bahrain etc., but I do not see any reason why these differences could not be negotiated within a diplomatic context. Certainly, they are not more serious than the differences that the United States has with China.</w:t>
      </w:r>
    </w:p>
    <w:p w:rsidR="00263F94" w:rsidRDefault="00263F94" w:rsidP="00263F94">
      <w:pPr>
        <w:pStyle w:val="Heading4"/>
      </w:pPr>
      <w:r>
        <w:t>(--) Collapse of talks leads to Middle East war &amp; proliferation:</w:t>
      </w:r>
    </w:p>
    <w:p w:rsidR="00263F94" w:rsidRDefault="00263F94" w:rsidP="00263F94">
      <w:r w:rsidRPr="0012599E">
        <w:rPr>
          <w:rStyle w:val="Style13ptBold"/>
        </w:rPr>
        <w:t>Trend News Agency, 1/2/2015</w:t>
      </w:r>
      <w:r>
        <w:t xml:space="preserve"> (“A nuclear deal with Iran would mean a less volatile world: UK daily,” </w:t>
      </w:r>
      <w:hyperlink r:id="rId156" w:history="1">
        <w:r w:rsidRPr="007F20AE">
          <w:rPr>
            <w:rStyle w:val="Hyperlink"/>
          </w:rPr>
          <w:t>http://en.trend.az/iran/nuclearp/2349445.html</w:t>
        </w:r>
      </w:hyperlink>
      <w:r>
        <w:t>, Accessed 1/2/2015, rwg)</w:t>
      </w:r>
    </w:p>
    <w:p w:rsidR="00263F94" w:rsidRPr="00810AEC" w:rsidRDefault="00263F94" w:rsidP="00263F94">
      <w:pPr>
        <w:rPr>
          <w:sz w:val="16"/>
        </w:rPr>
      </w:pPr>
      <w:r w:rsidRPr="00810AEC">
        <w:rPr>
          <w:sz w:val="16"/>
        </w:rPr>
        <w:t>According to Julian Borger, these gaps remain substantial, but none of the parties involved can walk away from the table. “</w:t>
      </w:r>
      <w:r w:rsidRPr="00810AEC">
        <w:rPr>
          <w:rStyle w:val="StyleUnderline"/>
          <w:highlight w:val="yellow"/>
        </w:rPr>
        <w:t>A collapse of talks would lead to a slide back to the edge of conflict between Iran and Israel; the latter has vowed to launch military strikes rather than allow the former to build a bomb. It could also trigger a wave of proliferation across the region and beyond</w:t>
      </w:r>
      <w:r w:rsidRPr="00810AEC">
        <w:rPr>
          <w:sz w:val="16"/>
        </w:rPr>
        <w:t xml:space="preserve"> as other countries hedge their bets.”</w:t>
      </w:r>
    </w:p>
    <w:p w:rsidR="00263F94" w:rsidRDefault="00263F94" w:rsidP="00263F94"/>
    <w:p w:rsidR="00263F94" w:rsidRDefault="00263F94" w:rsidP="00B21022">
      <w:pPr>
        <w:pStyle w:val="Heading3"/>
      </w:pPr>
      <w:bookmarkStart w:id="206" w:name="_Toc403821526"/>
      <w:bookmarkStart w:id="207" w:name="_Toc412146544"/>
      <w:bookmarkStart w:id="208" w:name="_Toc422397304"/>
      <w:r>
        <w:t>Iran Impacts:  Prolif</w:t>
      </w:r>
      <w:bookmarkEnd w:id="206"/>
      <w:bookmarkEnd w:id="207"/>
      <w:bookmarkEnd w:id="208"/>
    </w:p>
    <w:p w:rsidR="00263F94" w:rsidRDefault="00263F94" w:rsidP="00263F94">
      <w:pPr>
        <w:pStyle w:val="Heading4"/>
      </w:pPr>
      <w:r>
        <w:t xml:space="preserve">(--) </w:t>
      </w:r>
      <w:r w:rsidRPr="005720AE">
        <w:t xml:space="preserve">Iran deal and relaxation of sanctions is key to prevent </w:t>
      </w:r>
      <w:r w:rsidRPr="005720AE">
        <w:rPr>
          <w:u w:val="single"/>
        </w:rPr>
        <w:t>global proliferation</w:t>
      </w:r>
      <w:r w:rsidRPr="005720AE">
        <w:t xml:space="preserve"> and </w:t>
      </w:r>
      <w:r w:rsidRPr="005720AE">
        <w:rPr>
          <w:u w:val="single"/>
        </w:rPr>
        <w:t>instability</w:t>
      </w:r>
      <w:r w:rsidRPr="005720AE">
        <w:t xml:space="preserve"> leading to </w:t>
      </w:r>
      <w:r w:rsidRPr="005720AE">
        <w:rPr>
          <w:u w:val="single"/>
        </w:rPr>
        <w:t>nuclear conflict</w:t>
      </w:r>
      <w:r w:rsidRPr="005720AE">
        <w:t>.</w:t>
      </w:r>
    </w:p>
    <w:p w:rsidR="00263F94" w:rsidRDefault="00263F94" w:rsidP="00263F94">
      <w:r>
        <w:t xml:space="preserve">Philip </w:t>
      </w:r>
      <w:r w:rsidRPr="004C4EBC">
        <w:rPr>
          <w:rStyle w:val="Style13ptBold"/>
        </w:rPr>
        <w:t>Stephens</w:t>
      </w:r>
      <w:r>
        <w:t>, journalist, “The Four Big Truths that Are Shaping the Iran Talks,” FINANCIAL TIMES, 11—14—</w:t>
      </w:r>
      <w:r w:rsidRPr="004C4EBC">
        <w:rPr>
          <w:rStyle w:val="Style13ptBold"/>
        </w:rPr>
        <w:t>13</w:t>
      </w:r>
      <w:r>
        <w:t xml:space="preserve">, </w:t>
      </w:r>
      <w:hyperlink r:id="rId157" w:history="1">
        <w:r w:rsidRPr="001F1716">
          <w:rPr>
            <w:rStyle w:val="Hyperlink"/>
          </w:rPr>
          <w:t>http://www.ft.com/intl/cms/s/0/af170df6-4d1c-11e3-bf32-00144feabdc0.html</w:t>
        </w:r>
      </w:hyperlink>
      <w:r>
        <w:t>, accessed 9-2-14.</w:t>
      </w:r>
    </w:p>
    <w:p w:rsidR="00263F94" w:rsidRPr="002B0138" w:rsidRDefault="00263F94" w:rsidP="00263F94">
      <w:pPr>
        <w:rPr>
          <w:sz w:val="16"/>
        </w:rPr>
      </w:pPr>
      <w:r w:rsidRPr="002B0138">
        <w:rPr>
          <w:sz w:val="16"/>
        </w:rPr>
        <w:t xml:space="preserve">The first of these is that </w:t>
      </w:r>
      <w:r w:rsidRPr="00270111">
        <w:rPr>
          <w:rStyle w:val="StyleUnderline"/>
          <w:highlight w:val="green"/>
        </w:rPr>
        <w:t>Tehran’s</w:t>
      </w:r>
      <w:r w:rsidRPr="00E74BAD">
        <w:rPr>
          <w:rStyle w:val="StyleUnderline"/>
        </w:rPr>
        <w:t xml:space="preserve"> </w:t>
      </w:r>
      <w:r w:rsidRPr="002B0138">
        <w:rPr>
          <w:sz w:val="16"/>
        </w:rPr>
        <w:t>acquisition of a</w:t>
      </w:r>
      <w:r w:rsidRPr="00270111">
        <w:rPr>
          <w:rStyle w:val="StyleUnderline"/>
          <w:highlight w:val="green"/>
        </w:rPr>
        <w:t xml:space="preserve"> bomb would be more than dangerous for the Middle East and</w:t>
      </w:r>
      <w:r w:rsidRPr="005720AE">
        <w:rPr>
          <w:rStyle w:val="StyleUnderline"/>
        </w:rPr>
        <w:t xml:space="preserve"> for wider </w:t>
      </w:r>
      <w:r w:rsidRPr="00270111">
        <w:rPr>
          <w:rStyle w:val="StyleUnderline"/>
          <w:highlight w:val="green"/>
        </w:rPr>
        <w:t>international security. It would</w:t>
      </w:r>
      <w:r w:rsidRPr="002B0138">
        <w:rPr>
          <w:sz w:val="16"/>
        </w:rPr>
        <w:t xml:space="preserve"> most likely </w:t>
      </w:r>
      <w:r w:rsidRPr="00270111">
        <w:rPr>
          <w:rStyle w:val="StyleUnderline"/>
          <w:highlight w:val="green"/>
        </w:rPr>
        <w:t xml:space="preserve">set off a nuclear arms race </w:t>
      </w:r>
      <w:r w:rsidRPr="002B0138">
        <w:rPr>
          <w:sz w:val="16"/>
        </w:rPr>
        <w:t>that would see Saudi Arabia, Turkey and Egypt signing up to the nuclear club.</w:t>
      </w:r>
      <w:r w:rsidRPr="002B0138">
        <w:rPr>
          <w:sz w:val="16"/>
          <w:highlight w:val="green"/>
        </w:rPr>
        <w:t xml:space="preserve"> </w:t>
      </w:r>
      <w:r w:rsidRPr="002B0138">
        <w:rPr>
          <w:sz w:val="16"/>
        </w:rPr>
        <w:t>The</w:t>
      </w:r>
      <w:r w:rsidRPr="002B0138">
        <w:rPr>
          <w:sz w:val="16"/>
          <w:highlight w:val="green"/>
        </w:rPr>
        <w:t xml:space="preserve"> </w:t>
      </w:r>
      <w:r w:rsidRPr="00270111">
        <w:rPr>
          <w:rStyle w:val="Emphasis"/>
          <w:highlight w:val="green"/>
        </w:rPr>
        <w:t>n</w:t>
      </w:r>
      <w:r w:rsidRPr="002B0138">
        <w:rPr>
          <w:sz w:val="16"/>
        </w:rPr>
        <w:t>uclear non-</w:t>
      </w:r>
      <w:r w:rsidRPr="00270111">
        <w:rPr>
          <w:rStyle w:val="Emphasis"/>
          <w:highlight w:val="green"/>
        </w:rPr>
        <w:t>p</w:t>
      </w:r>
      <w:r w:rsidRPr="00270111">
        <w:rPr>
          <w:rStyle w:val="StyleUnderline"/>
          <w:highlight w:val="green"/>
        </w:rPr>
        <w:t>r</w:t>
      </w:r>
      <w:r w:rsidRPr="002B0138">
        <w:rPr>
          <w:sz w:val="16"/>
        </w:rPr>
        <w:t xml:space="preserve">oliferation </w:t>
      </w:r>
      <w:r w:rsidRPr="00270111">
        <w:rPr>
          <w:rStyle w:val="Emphasis"/>
          <w:highlight w:val="green"/>
        </w:rPr>
        <w:t>t</w:t>
      </w:r>
      <w:r w:rsidRPr="00270111">
        <w:rPr>
          <w:rStyle w:val="StyleUnderline"/>
          <w:highlight w:val="green"/>
        </w:rPr>
        <w:t>r</w:t>
      </w:r>
      <w:r w:rsidRPr="002B0138">
        <w:rPr>
          <w:sz w:val="16"/>
        </w:rPr>
        <w:t xml:space="preserve">eaty </w:t>
      </w:r>
      <w:r w:rsidRPr="00270111">
        <w:rPr>
          <w:rStyle w:val="StyleUnderline"/>
          <w:highlight w:val="green"/>
        </w:rPr>
        <w:t xml:space="preserve">would be shattered. A </w:t>
      </w:r>
      <w:r w:rsidRPr="002B0138">
        <w:rPr>
          <w:sz w:val="16"/>
        </w:rPr>
        <w:t>future regional</w:t>
      </w:r>
      <w:r w:rsidRPr="00270111">
        <w:rPr>
          <w:rStyle w:val="StyleUnderline"/>
          <w:highlight w:val="green"/>
        </w:rPr>
        <w:t xml:space="preserve"> conflict could draw Israel into launching a pre-emptive nuclear strike. </w:t>
      </w:r>
      <w:r w:rsidRPr="002B0138">
        <w:rPr>
          <w:sz w:val="16"/>
        </w:rPr>
        <w:t xml:space="preserve">This is not a region obviously susceptible to cold war disciplines of deterrence. The second ineluctable reality is that Iran has mastered the nuclear cycle. How far it is from building a bomb remains a subject of debate. Different intelligence agencies give different answers. These depend in part on what the spooks actually know and in part on what their political masters want others to hear. The progress of an Iranian warhead programme is one of the known unknowns that have often wreaked havoc in this part of the world. Israel points to an imminent threat. European agencies are more relaxed, suggesting Tehran is still two years or so away from a weapon. Western diplomats broadly agree that Ayatollah Ali Khamenei has not taken a definitive decision to step over the line. What Iran has been seeking is what diplomats call a breakout capability – the capacity to dash to a bomb before the international community could effectively mobilise against it. The third fact – and this one is hard for many to swallow – is that neither a negotiated settlement nor the air strikes long favoured by Benjamin Netanyahu, Israel’s prime minister, can offer the rest of the world a watertight insurance policy. </w:t>
      </w:r>
      <w:r w:rsidRPr="00270111">
        <w:rPr>
          <w:rStyle w:val="StyleUnderline"/>
          <w:highlight w:val="green"/>
        </w:rPr>
        <w:t xml:space="preserve">It should be possible to construct a deal that acts as a </w:t>
      </w:r>
      <w:r w:rsidRPr="002B0138">
        <w:rPr>
          <w:sz w:val="16"/>
        </w:rPr>
        <w:t xml:space="preserve">plausible </w:t>
      </w:r>
      <w:r w:rsidRPr="00270111">
        <w:rPr>
          <w:rStyle w:val="StyleUnderline"/>
          <w:highlight w:val="green"/>
        </w:rPr>
        <w:t>restraint</w:t>
      </w:r>
      <w:r w:rsidRPr="005720AE">
        <w:rPr>
          <w:rStyle w:val="StyleUnderline"/>
        </w:rPr>
        <w:t xml:space="preserve"> – </w:t>
      </w:r>
      <w:r w:rsidRPr="002B0138">
        <w:rPr>
          <w:sz w:val="16"/>
        </w:rPr>
        <w:t xml:space="preserve">and extends the timeframe for any breakout – but no amount of restrictions or intrusive monitoring can offer a certain guarantee against Tehran’s future intentions. By the same token, bombing Iran’s nuclear sites could certainly delay the programme, perhaps for a couple of years. But, assuming that even the hawkish Mr Netanyahu is not proposing permanent war against Iran, air strikes would not end it. You cannot bomb knowledge and technical expertise. To try would be to empower those in Tehran who say the regime will be safe only when, like North Korea, it has a weapon. So when Barack Obama says the US will never allow Iran to get the bomb he is indulging in, albeit understandable, wishful thinking. The best the international community can hope for is that, </w:t>
      </w:r>
      <w:r w:rsidRPr="00270111">
        <w:rPr>
          <w:rStyle w:val="StyleUnderline"/>
          <w:highlight w:val="green"/>
        </w:rPr>
        <w:t xml:space="preserve">in return for a relaxation of sanctions, Iran will </w:t>
      </w:r>
      <w:r w:rsidRPr="002B0138">
        <w:rPr>
          <w:sz w:val="16"/>
        </w:rPr>
        <w:t>make a judgment that it is better off</w:t>
      </w:r>
      <w:r w:rsidRPr="00270111">
        <w:rPr>
          <w:rStyle w:val="StyleUnderline"/>
          <w:highlight w:val="green"/>
        </w:rPr>
        <w:t xml:space="preserve"> sticki</w:t>
      </w:r>
      <w:r w:rsidRPr="002B0138">
        <w:rPr>
          <w:sz w:val="16"/>
        </w:rPr>
        <w:t xml:space="preserve">ng </w:t>
      </w:r>
      <w:r w:rsidRPr="00270111">
        <w:rPr>
          <w:rStyle w:val="StyleUnderline"/>
          <w:highlight w:val="green"/>
        </w:rPr>
        <w:t>with a threshold capability.</w:t>
      </w:r>
      <w:r w:rsidRPr="002B0138">
        <w:rPr>
          <w:sz w:val="16"/>
        </w:rPr>
        <w:t xml:space="preserve"> To put this another way, if Tehran does step back from the nuclear brink it will be because of its own calculation of the balance of advantage. The fourth element in this dynamic is that </w:t>
      </w:r>
      <w:r w:rsidRPr="00270111">
        <w:rPr>
          <w:rStyle w:val="StyleUnderline"/>
          <w:highlight w:val="green"/>
        </w:rPr>
        <w:t>Iran now</w:t>
      </w:r>
      <w:r w:rsidRPr="00E74BAD">
        <w:rPr>
          <w:rStyle w:val="StyleUnderline"/>
        </w:rPr>
        <w:t xml:space="preserve"> </w:t>
      </w:r>
      <w:r w:rsidRPr="002B0138">
        <w:rPr>
          <w:sz w:val="16"/>
        </w:rPr>
        <w:t>has a leadership that, faced with the severe and growing pain inflicted by sanctions, i</w:t>
      </w:r>
      <w:r w:rsidRPr="00270111">
        <w:rPr>
          <w:rStyle w:val="StyleUnderline"/>
          <w:highlight w:val="green"/>
        </w:rPr>
        <w:t>s prepared to talk.</w:t>
      </w:r>
      <w:r w:rsidRPr="002B0138">
        <w:rPr>
          <w:sz w:val="16"/>
        </w:rPr>
        <w:t xml:space="preserve"> There is nothing to say that Hassan Rouhani, the president, is any less hard-headed than previous Iranian leaders, but he does seem ready to weigh the options. Seen from this vantage point – and in spite of the inconclusive outcome – Geneva can be counted a modest success. </w:t>
      </w:r>
      <w:r w:rsidRPr="002B0138">
        <w:rPr>
          <w:sz w:val="16"/>
          <w:highlight w:val="green"/>
        </w:rPr>
        <w:t>I</w:t>
      </w:r>
      <w:r w:rsidRPr="00270111">
        <w:rPr>
          <w:rStyle w:val="StyleUnderline"/>
          <w:highlight w:val="green"/>
        </w:rPr>
        <w:t>ran and the US broke the habit</w:t>
      </w:r>
      <w:r w:rsidRPr="00E74BAD">
        <w:rPr>
          <w:rStyle w:val="StyleUnderline"/>
        </w:rPr>
        <w:t xml:space="preserve"> </w:t>
      </w:r>
      <w:r w:rsidRPr="002B0138">
        <w:rPr>
          <w:sz w:val="16"/>
        </w:rPr>
        <w:t>of more than 30 years</w:t>
      </w:r>
      <w:r w:rsidRPr="00270111">
        <w:rPr>
          <w:rStyle w:val="StyleUnderline"/>
          <w:highlight w:val="green"/>
        </w:rPr>
        <w:t xml:space="preserve"> and sat down to talk </w:t>
      </w:r>
      <w:r w:rsidRPr="002B0138">
        <w:rPr>
          <w:sz w:val="16"/>
        </w:rPr>
        <w:t xml:space="preserve">to each other. Know your enemy is a first rule of diplomacy – and of intelligence. John Kerry has his detractors but, unlike his predecessor Hillary Clinton, the US secretary of state understands that serious diplomacy demands a willingness to take risks. The Geneva </w:t>
      </w:r>
      <w:r w:rsidRPr="00270111">
        <w:rPr>
          <w:rStyle w:val="StyleUnderline"/>
          <w:highlight w:val="green"/>
        </w:rPr>
        <w:t xml:space="preserve">talks illuminated </w:t>
      </w:r>
      <w:r w:rsidRPr="002B0138">
        <w:rPr>
          <w:sz w:val="16"/>
        </w:rPr>
        <w:t>the shape of</w:t>
      </w:r>
      <w:r w:rsidRPr="00270111">
        <w:rPr>
          <w:rStyle w:val="StyleUnderline"/>
          <w:highlight w:val="green"/>
        </w:rPr>
        <w:t xml:space="preserve"> an interim agreement. Iran</w:t>
      </w:r>
      <w:r w:rsidRPr="005720AE">
        <w:rPr>
          <w:rStyle w:val="StyleUnderline"/>
        </w:rPr>
        <w:t xml:space="preserve"> will not surrender the right it asserts to uranium enrichment, but </w:t>
      </w:r>
      <w:r w:rsidRPr="00270111">
        <w:rPr>
          <w:rStyle w:val="StyleUnderline"/>
          <w:highlight w:val="green"/>
        </w:rPr>
        <w:t xml:space="preserve">will lower </w:t>
      </w:r>
      <w:r w:rsidRPr="002B0138">
        <w:rPr>
          <w:sz w:val="16"/>
        </w:rPr>
        <w:t>the level of</w:t>
      </w:r>
      <w:r w:rsidRPr="00270111">
        <w:rPr>
          <w:rStyle w:val="StyleUnderline"/>
          <w:highlight w:val="green"/>
        </w:rPr>
        <w:t xml:space="preserve"> enrichment</w:t>
      </w:r>
      <w:r w:rsidRPr="00E74BAD">
        <w:rPr>
          <w:rStyle w:val="StyleUnderline"/>
        </w:rPr>
        <w:t xml:space="preserve"> </w:t>
      </w:r>
      <w:r w:rsidRPr="002B0138">
        <w:rPr>
          <w:sz w:val="16"/>
        </w:rPr>
        <w:t xml:space="preserve">from 20 per cent to 3 or 4 per cent. It will suspend work on its heavy water reactor in Arak – a potential source of plutonium – </w:t>
      </w:r>
      <w:r w:rsidRPr="00270111">
        <w:rPr>
          <w:rStyle w:val="StyleUnderline"/>
          <w:highlight w:val="green"/>
        </w:rPr>
        <w:t xml:space="preserve">negotiate about </w:t>
      </w:r>
      <w:r w:rsidRPr="002B0138">
        <w:rPr>
          <w:sz w:val="16"/>
        </w:rPr>
        <w:t xml:space="preserve">the </w:t>
      </w:r>
      <w:r w:rsidRPr="00270111">
        <w:rPr>
          <w:rStyle w:val="StyleUnderline"/>
          <w:highlight w:val="green"/>
        </w:rPr>
        <w:t>disposal</w:t>
      </w:r>
      <w:r w:rsidRPr="00E74BAD">
        <w:rPr>
          <w:rStyle w:val="StyleUnderline"/>
        </w:rPr>
        <w:t xml:space="preserve"> </w:t>
      </w:r>
      <w:r w:rsidRPr="002B0138">
        <w:rPr>
          <w:sz w:val="16"/>
        </w:rPr>
        <w:t>of some of its existing stocks of enriched uranium,</w:t>
      </w:r>
      <w:r w:rsidRPr="00270111">
        <w:rPr>
          <w:rStyle w:val="StyleUnderline"/>
          <w:highlight w:val="green"/>
        </w:rPr>
        <w:t xml:space="preserve"> and accept intrusive international inspections.</w:t>
      </w:r>
      <w:r w:rsidRPr="002B0138">
        <w:rPr>
          <w:sz w:val="16"/>
        </w:rPr>
        <w:t xml:space="preserve"> A debate between the six powers about the strength and credibility of such pledges is inevitable, as is an argument with Tehran about the speed and scope of a run down of sanctions.</w:t>
      </w:r>
    </w:p>
    <w:p w:rsidR="00263F94" w:rsidRDefault="00263F94" w:rsidP="00263F94">
      <w:pPr>
        <w:pStyle w:val="Heading4"/>
      </w:pPr>
      <w:r>
        <w:t>(--) Iran prolif = war in the Middle East:</w:t>
      </w:r>
    </w:p>
    <w:p w:rsidR="00263F94" w:rsidRDefault="00263F94" w:rsidP="00263F94">
      <w:r>
        <w:t xml:space="preserve">Dalia Dassa </w:t>
      </w:r>
      <w:r w:rsidRPr="00015F34">
        <w:rPr>
          <w:rStyle w:val="Style13ptBold"/>
        </w:rPr>
        <w:t>Kaye, 12/18/2014</w:t>
      </w:r>
      <w:r>
        <w:t xml:space="preserve"> (director of the Center for Middle East Public Policy and a senior political scientist at the nonprofit, nonpartisan RAND Corporation, “Back to the Basics,” </w:t>
      </w:r>
      <w:hyperlink r:id="rId158" w:history="1">
        <w:r w:rsidRPr="007F20AE">
          <w:rPr>
            <w:rStyle w:val="Hyperlink"/>
          </w:rPr>
          <w:t>http://www.usnews.com/opinion/blogs/world-report/2014/12/18/an-iran-nuclear-deal-is-still-possible-and-heres-why</w:t>
        </w:r>
      </w:hyperlink>
      <w:r>
        <w:t>, Accessed 1/2/2015, rwg)</w:t>
      </w:r>
    </w:p>
    <w:p w:rsidR="00263F94" w:rsidRDefault="00263F94" w:rsidP="00263F94">
      <w:r w:rsidRPr="00015F34">
        <w:rPr>
          <w:rStyle w:val="StyleUnderline"/>
          <w:highlight w:val="yellow"/>
        </w:rPr>
        <w:t>Successive U.S. administrations – Republican and Democratic – have worried about Iran’s nuclear ambitions and the possibility that an Iranian bomb could spark a regional arms race and increase the possibility of war in an already volatile region</w:t>
      </w:r>
      <w:r>
        <w:t>. But the Obama administration has been particularly vocal in putting the prevention of an Iranian bomb by negotiations at the top its foreign policy priorities. A deal with Iran that would disable it from converting nuclear energy into a weapons program would be a major victory for President Barack Obama.</w:t>
      </w:r>
    </w:p>
    <w:p w:rsidR="00263F94" w:rsidRDefault="00263F94" w:rsidP="00263F94"/>
    <w:p w:rsidR="00263F94" w:rsidRDefault="00263F94" w:rsidP="00B21022">
      <w:pPr>
        <w:pStyle w:val="Heading3"/>
      </w:pPr>
      <w:bookmarkStart w:id="209" w:name="_Toc403821527"/>
      <w:bookmarkStart w:id="210" w:name="_Toc412146545"/>
      <w:bookmarkStart w:id="211" w:name="_Toc422397305"/>
      <w:r>
        <w:t>Iran Impacts:  Structural Violence</w:t>
      </w:r>
      <w:bookmarkEnd w:id="209"/>
      <w:bookmarkEnd w:id="210"/>
      <w:bookmarkEnd w:id="211"/>
    </w:p>
    <w:p w:rsidR="00263F94" w:rsidRDefault="00263F94" w:rsidP="00263F94">
      <w:pPr>
        <w:pStyle w:val="Heading4"/>
      </w:pPr>
      <w:r>
        <w:t>(--) Sanctions are structural violence</w:t>
      </w:r>
    </w:p>
    <w:p w:rsidR="00263F94" w:rsidRDefault="00263F94" w:rsidP="00263F94">
      <w:r>
        <w:t xml:space="preserve">Muhammad </w:t>
      </w:r>
      <w:r w:rsidRPr="00324395">
        <w:rPr>
          <w:rStyle w:val="Style13ptBold"/>
        </w:rPr>
        <w:t>Sahimi</w:t>
      </w:r>
      <w:r>
        <w:t>, Professor, University of Southern California and Eskandar Sadeghi-Boroujerdi, former researcher, Oxford Research Group, “The Unfolding Human Catastrophe in Iran,” ALJAZEERA, 10—28—</w:t>
      </w:r>
      <w:r w:rsidRPr="00324395">
        <w:rPr>
          <w:rStyle w:val="Style13ptBold"/>
        </w:rPr>
        <w:t>12</w:t>
      </w:r>
      <w:r>
        <w:t xml:space="preserve">, </w:t>
      </w:r>
      <w:hyperlink r:id="rId159" w:history="1">
        <w:r w:rsidRPr="000746C5">
          <w:rPr>
            <w:rStyle w:val="Hyperlink"/>
          </w:rPr>
          <w:t>http://www.aljazeera.com/indepth/opinion/2012/10/20121023101710641121.html</w:t>
        </w:r>
      </w:hyperlink>
    </w:p>
    <w:p w:rsidR="00263F94" w:rsidRDefault="00263F94" w:rsidP="00263F94"/>
    <w:p w:rsidR="00263F94" w:rsidRDefault="00263F94" w:rsidP="00263F94">
      <w:pPr>
        <w:rPr>
          <w:sz w:val="12"/>
          <w:szCs w:val="12"/>
        </w:rPr>
      </w:pPr>
      <w:r w:rsidRPr="005A1CEC">
        <w:rPr>
          <w:sz w:val="12"/>
          <w:szCs w:val="12"/>
        </w:rPr>
        <w:t>Apart from the vague and shifting red lines which continue to afflict the thick fog of Western national security rhetoric vis-a-vis Iran, not a single word was uttered by either men about the plight and suffering of the Iranian people who have had no role in the decisions made by the Islamic Republic's leaders. But, the fact is that the</w:t>
      </w:r>
      <w:r>
        <w:t xml:space="preserve"> </w:t>
      </w:r>
      <w:r w:rsidRPr="005A1CEC">
        <w:rPr>
          <w:sz w:val="12"/>
          <w:szCs w:val="12"/>
        </w:rPr>
        <w:t>sanctions, exacerbated by government incompetence, have the potential to give rise to a major human catastrophe</w:t>
      </w:r>
      <w:r>
        <w:t xml:space="preserve">. </w:t>
      </w:r>
      <w:r w:rsidRPr="005A1CEC">
        <w:rPr>
          <w:sz w:val="12"/>
          <w:szCs w:val="12"/>
        </w:rPr>
        <w:t>The lack of sensitivity to the plight of ordinary Iranians was - at least on the President's part - surprising, because when his administration together with the European Union began imposing sanctions on Iran, they promised the world that the sanctions will be "smart" and "targeted". The world was promised that the sanctions will not hurt millions of ordinary Iranians who go about their daily lives and, in fact, oppose many of their government's policies. But, the</w:t>
      </w:r>
      <w:r>
        <w:t xml:space="preserve"> </w:t>
      </w:r>
      <w:r w:rsidRPr="00270111">
        <w:rPr>
          <w:rStyle w:val="StyleUnderline"/>
          <w:highlight w:val="green"/>
        </w:rPr>
        <w:t>sanctions</w:t>
      </w:r>
      <w:r>
        <w:t xml:space="preserve"> are now in full force, and </w:t>
      </w:r>
      <w:r w:rsidRPr="00270111">
        <w:rPr>
          <w:rStyle w:val="StyleUnderline"/>
          <w:highlight w:val="green"/>
        </w:rPr>
        <w:t>are hurting the</w:t>
      </w:r>
      <w:r>
        <w:t xml:space="preserve"> same </w:t>
      </w:r>
      <w:r w:rsidRPr="00270111">
        <w:rPr>
          <w:rStyle w:val="StyleUnderline"/>
          <w:highlight w:val="green"/>
        </w:rPr>
        <w:t>people</w:t>
      </w:r>
      <w:r>
        <w:t xml:space="preserve"> who we were told were </w:t>
      </w:r>
      <w:r w:rsidRPr="00270111">
        <w:rPr>
          <w:rStyle w:val="StyleUnderline"/>
          <w:highlight w:val="green"/>
        </w:rPr>
        <w:t>not meant to be their target</w:t>
      </w:r>
      <w:r>
        <w:t xml:space="preserve">, in what is yet </w:t>
      </w:r>
      <w:r w:rsidRPr="00270111">
        <w:rPr>
          <w:rStyle w:val="StyleUnderline"/>
          <w:highlight w:val="green"/>
        </w:rPr>
        <w:t>another case of "</w:t>
      </w:r>
      <w:r w:rsidRPr="00270111">
        <w:rPr>
          <w:rStyle w:val="Emphasis"/>
          <w:highlight w:val="green"/>
        </w:rPr>
        <w:t>collateral damage</w:t>
      </w:r>
      <w:r>
        <w:t xml:space="preserve">" </w:t>
      </w:r>
      <w:r w:rsidRPr="005A1CEC">
        <w:rPr>
          <w:sz w:val="12"/>
          <w:szCs w:val="12"/>
        </w:rPr>
        <w:t>inflicted by Western policy towards Iran, and its disenfranchised people who have lost control over their destiny at both home and abroad. In fact, there are very strong indications that</w:t>
      </w:r>
      <w:r>
        <w:t xml:space="preserve"> </w:t>
      </w:r>
      <w:r w:rsidRPr="00270111">
        <w:rPr>
          <w:rStyle w:val="StyleUnderline"/>
          <w:highlight w:val="green"/>
        </w:rPr>
        <w:t xml:space="preserve">a human catastrophe could emerge whose scale poses as much a threat as an </w:t>
      </w:r>
      <w:r w:rsidRPr="00270111">
        <w:rPr>
          <w:rStyle w:val="Emphasis"/>
          <w:highlight w:val="green"/>
        </w:rPr>
        <w:t>outright military attack</w:t>
      </w:r>
      <w:r w:rsidRPr="00270111">
        <w:rPr>
          <w:rStyle w:val="StyleUnderline"/>
          <w:highlight w:val="green"/>
        </w:rPr>
        <w:t>.</w:t>
      </w:r>
      <w:r w:rsidRPr="005A1CEC">
        <w:rPr>
          <w:sz w:val="12"/>
          <w:szCs w:val="12"/>
        </w:rPr>
        <w:t xml:space="preserve"> The supposedly "smart" and "targeted" sanctions have been increasingly expanded to all areas, even if they are not part of the official sphere of sanctions. This is intentional, even if Western leaders tell us otherwise. To avoid criticisms of the type that they were confronted with after they imposed all-encompassing sanctions on Iraq in the 1990s, the US and its EU allies have imposed sanctions on Iran's Central Bank and practically all other Iranian banks that are involved in commercial transactions with the outside world. Since these banks open lines of credit for imports, and provide financial guarantees for commerce with the outside world,</w:t>
      </w:r>
      <w:r>
        <w:t xml:space="preserve"> </w:t>
      </w:r>
      <w:r w:rsidRPr="00270111">
        <w:rPr>
          <w:rStyle w:val="StyleUnderline"/>
          <w:highlight w:val="green"/>
        </w:rPr>
        <w:t>it has become</w:t>
      </w:r>
      <w:r>
        <w:t xml:space="preserve"> </w:t>
      </w:r>
      <w:r w:rsidRPr="00270111">
        <w:rPr>
          <w:rStyle w:val="StyleUnderline"/>
          <w:highlight w:val="green"/>
        </w:rPr>
        <w:t>very difficult</w:t>
      </w:r>
      <w:r>
        <w:t xml:space="preserve">, </w:t>
      </w:r>
      <w:r w:rsidRPr="005A1CEC">
        <w:rPr>
          <w:sz w:val="12"/>
          <w:szCs w:val="12"/>
        </w:rPr>
        <w:t>if not impossible</w:t>
      </w:r>
      <w:r>
        <w:t xml:space="preserve">, </w:t>
      </w:r>
      <w:r w:rsidRPr="00270111">
        <w:rPr>
          <w:rStyle w:val="StyleUnderline"/>
          <w:highlight w:val="green"/>
        </w:rPr>
        <w:t>to import vital goods</w:t>
      </w:r>
      <w:r w:rsidRPr="00D47BF6">
        <w:rPr>
          <w:rStyle w:val="StyleUnderline"/>
        </w:rPr>
        <w:t xml:space="preserve"> </w:t>
      </w:r>
      <w:r w:rsidRPr="005A1CEC">
        <w:rPr>
          <w:sz w:val="12"/>
          <w:szCs w:val="12"/>
        </w:rPr>
        <w:t>and products into the country, even those that absolutely have nothing to do with the military, or oil, or the nuclear programme. In effect, this is the type of sanctions imposed on Iraq, but in a supposedly more "humanitarian" way</w:t>
      </w:r>
      <w:r>
        <w:t xml:space="preserve">. </w:t>
      </w:r>
      <w:r w:rsidRPr="00270111">
        <w:rPr>
          <w:rStyle w:val="StyleUnderline"/>
          <w:highlight w:val="green"/>
        </w:rPr>
        <w:t>An area</w:t>
      </w:r>
      <w:r>
        <w:t xml:space="preserve"> </w:t>
      </w:r>
      <w:r w:rsidRPr="005A1CEC">
        <w:rPr>
          <w:sz w:val="12"/>
          <w:szCs w:val="12"/>
        </w:rPr>
        <w:t>that has been</w:t>
      </w:r>
      <w:r>
        <w:t xml:space="preserve"> </w:t>
      </w:r>
      <w:r w:rsidRPr="00270111">
        <w:rPr>
          <w:rStyle w:val="StyleUnderline"/>
          <w:highlight w:val="green"/>
        </w:rPr>
        <w:t>hit</w:t>
      </w:r>
      <w:r>
        <w:t xml:space="preserve"> </w:t>
      </w:r>
      <w:r w:rsidRPr="005A1CEC">
        <w:rPr>
          <w:sz w:val="12"/>
          <w:szCs w:val="12"/>
        </w:rPr>
        <w:t>ver</w:t>
      </w:r>
      <w:r>
        <w:t xml:space="preserve">y </w:t>
      </w:r>
      <w:r w:rsidRPr="00270111">
        <w:rPr>
          <w:rStyle w:val="StyleUnderline"/>
          <w:highlight w:val="green"/>
        </w:rPr>
        <w:t>hard is</w:t>
      </w:r>
      <w:r>
        <w:t xml:space="preserve"> </w:t>
      </w:r>
      <w:r w:rsidRPr="005A1CEC">
        <w:rPr>
          <w:sz w:val="12"/>
          <w:szCs w:val="12"/>
        </w:rPr>
        <w:t xml:space="preserve">the </w:t>
      </w:r>
      <w:r w:rsidRPr="00270111">
        <w:rPr>
          <w:rStyle w:val="StyleUnderline"/>
          <w:highlight w:val="green"/>
        </w:rPr>
        <w:t>pharmaceutical sector</w:t>
      </w:r>
      <w:r>
        <w:t xml:space="preserve">. </w:t>
      </w:r>
      <w:r w:rsidRPr="005A1CEC">
        <w:rPr>
          <w:sz w:val="12"/>
          <w:szCs w:val="12"/>
        </w:rPr>
        <w:t>Although Iran produces a large part of the medicines and drugs that its population needs, based on the generic versions of brand-named pharmaceuticals, it is still unable to produce the most advanced drugs that have come to the market over the past 10 to 15 years that deal with a variety of serious illnesses, simply because their generic versions are not yet available. As a result, Iran must still import a significant amount of drugs every year to address the needs of the Iranian people when dealing with such illnesses as leukaemia, AIDS, and others. But, the sanctions imposed on Iran's banks and financial institutions have effectively prevented Iran from importing the necessary drugs and the associated chemicals. At the same time, as Iran's oil exports continue to decrease due to the sanctions strain on the country’s resources, it becomes increasingly difficult to pay for the expensive imported drugs, even if a way can be found for importing them. As a pharmacist in Tehran said, "The warehouses for pharmaceutics are empty because we cannot import what we need due to the sanctions, and even if we could, we do not have the resources to pay for them due to the sanctions." As a result,</w:t>
      </w:r>
      <w:r>
        <w:t xml:space="preserve"> </w:t>
      </w:r>
      <w:r w:rsidRPr="00270111">
        <w:rPr>
          <w:rStyle w:val="StyleUnderline"/>
          <w:highlight w:val="green"/>
        </w:rPr>
        <w:t>the shortage of drugs has all the makings of a human catastrophe</w:t>
      </w:r>
      <w:r>
        <w:t xml:space="preserve">. According to recent estimates as many as 6 </w:t>
      </w:r>
      <w:r w:rsidRPr="00270111">
        <w:rPr>
          <w:rStyle w:val="StyleUnderline"/>
          <w:highlight w:val="green"/>
        </w:rPr>
        <w:t>million</w:t>
      </w:r>
      <w:r>
        <w:t xml:space="preserve"> patients </w:t>
      </w:r>
      <w:r w:rsidRPr="00270111">
        <w:rPr>
          <w:rStyle w:val="StyleUnderline"/>
          <w:highlight w:val="green"/>
        </w:rPr>
        <w:t>are</w:t>
      </w:r>
      <w:r w:rsidRPr="00D47BF6">
        <w:rPr>
          <w:rStyle w:val="StyleUnderline"/>
        </w:rPr>
        <w:t xml:space="preserve"> </w:t>
      </w:r>
      <w:r>
        <w:t xml:space="preserve">currently being </w:t>
      </w:r>
      <w:r w:rsidRPr="00270111">
        <w:rPr>
          <w:rStyle w:val="StyleUnderline"/>
          <w:highlight w:val="green"/>
        </w:rPr>
        <w:t>affected</w:t>
      </w:r>
      <w:r>
        <w:t xml:space="preserve"> </w:t>
      </w:r>
      <w:r w:rsidRPr="005A1CEC">
        <w:rPr>
          <w:sz w:val="12"/>
          <w:szCs w:val="12"/>
        </w:rPr>
        <w:t>by the impact of sanctions on the import and manufacture of medications inside Iran. This has prompted many of Iran's healthcare professionals to raise their voices, and begin protesting the impending danger they're witnessing before their eyes. The board of directors of the Iranian Haemophilia Society recently informed the World Federation of Haemophilia (IFH) that the lives of tens of thousands of children are being endangered by the lack of proper drugs as a consequence of international economic sanctions imposed on Iran. According to the letter that the Society's board sent to the IFH, while the export of drugs to Iran has not been banned, the sanctions imposed on the Central Bank of Iran and the country's other financial institutions have severely disrupted the purchase and transfer of medicines. Describing itself as a non-political organisation that has been active for 45 years, the Society condemned [FA] the "inhumane and immoral" US and EU sanctions and appealed to international organisations for help. Some statistics are very telling. Tens of thousands of Iranian boys and young men are haemophilic and need certain drugs that must be imported. Many of them may need surgery for a variety of reasons, but in the absence of proper drugs for their haemophilia illness, the surgeries cannot be performed, because the bleeding could not be stopped. Several credible reports from Iran indicate that surgeries for all haemophilic patients have been cancelled, and at least a few have already died.There are about 37,000 Iranians with MS, a debilitating disease that can be controlled only with advanced medications; otherwise, the patients will die. In fact, three members of one of our extended families in Iran are afflicted with multiple sclerosis. Furthermore, given that even under the best medical conditions 40,000 Iranians lose their lives to cancer every year, and that it has been predicted by many medical experts that Iran will have a "cancer tsunami" by 2015 as every year 70,000 to 80,000 new cases of cancer are identified in Iran, the gravity of the situation becomes even more perilous. Fatemeh Hashemi, head of Iran's Charity Foundation for Special Diseases, which cares for the needs of patients with life-threatening diseases, including a variety of cancers in adult patients as well as children, heart diseases, lung problems, multiple sclerosis (MS), and thalassemia, recently wrote a letter to United Nations' Secretary-General Ban Ki-moon. The Foundation has been a highly successful nonpolitical organisation that, in addition to Iran, has also served many people in Iraq and Afghanistan, and whose work has been recognised by the UN. In her letter Hashemi said that she leads an organisation "with 6 million patients and, hence, in contact with 30 per cent of Iran's total population". Emphasising the non-political nature of her organisation and her letter, Hashemi added: "Although drugs have not been sanctioned, due to the impossibility of paying for the imported drugs through the banking system, the heavy shadow of the sanctions is felt in the health sector. Not only has importing drugs been disrupted, importing the raw chemicals [for the drugs that Iran does produce] has also been disrupted... As a human activist, I call on humanity's conscience to pay attention to the fact that, despite the claims by those that have imposed the sanctions,</w:t>
      </w:r>
      <w:r>
        <w:t xml:space="preserve"> </w:t>
      </w:r>
      <w:r w:rsidRPr="00270111">
        <w:rPr>
          <w:rStyle w:val="StyleUnderline"/>
          <w:highlight w:val="green"/>
        </w:rPr>
        <w:t>their pressure is having its destructive effect on the life and health of the people</w:t>
      </w:r>
      <w:r>
        <w:t xml:space="preserve">." </w:t>
      </w:r>
      <w:r w:rsidRPr="005A1CEC">
        <w:rPr>
          <w:sz w:val="12"/>
          <w:szCs w:val="12"/>
        </w:rPr>
        <w:t>Hence, the supposedly "smart" and "targeted" sanctions that were not going to hurt the ordinary Iranians have been inflicting significant damage on the Iranian people. The net result is that shortage of drugs for patients with serious and life-threatening illnesses is becoming chronic in Iran, and is reaching hazardous levels. Meanwhile, recent reports indicate that two large plants that produce drugs for a variety of illnesses have also been closed. The reason is that it has become essentially impossible to import the chemical compounds used in the production of the drugs, due to the sanctions imposed on Iran's financial institutions that deal with the outside world. The world must recognise that in certain respects</w:t>
      </w:r>
      <w:r>
        <w:t xml:space="preserve"> </w:t>
      </w:r>
      <w:r w:rsidRPr="00270111">
        <w:rPr>
          <w:rStyle w:val="StyleUnderline"/>
          <w:highlight w:val="green"/>
        </w:rPr>
        <w:t>the path taken by the</w:t>
      </w:r>
      <w:r>
        <w:t xml:space="preserve"> </w:t>
      </w:r>
      <w:r w:rsidRPr="00270111">
        <w:rPr>
          <w:rStyle w:val="Emphasis"/>
          <w:highlight w:val="green"/>
        </w:rPr>
        <w:t>U</w:t>
      </w:r>
      <w:r>
        <w:t xml:space="preserve">nited </w:t>
      </w:r>
      <w:r w:rsidRPr="00270111">
        <w:rPr>
          <w:rStyle w:val="Emphasis"/>
          <w:highlight w:val="green"/>
        </w:rPr>
        <w:t>S</w:t>
      </w:r>
      <w:r>
        <w:t xml:space="preserve">tates and its allies </w:t>
      </w:r>
      <w:r w:rsidRPr="00270111">
        <w:rPr>
          <w:rStyle w:val="StyleUnderline"/>
          <w:highlight w:val="green"/>
        </w:rPr>
        <w:t>is</w:t>
      </w:r>
      <w:r>
        <w:t xml:space="preserve"> eerily </w:t>
      </w:r>
      <w:r w:rsidRPr="00270111">
        <w:rPr>
          <w:rStyle w:val="StyleUnderline"/>
          <w:highlight w:val="green"/>
        </w:rPr>
        <w:t>similar t</w:t>
      </w:r>
      <w:r>
        <w:t xml:space="preserve">o what was done to </w:t>
      </w:r>
      <w:r w:rsidRPr="00270111">
        <w:rPr>
          <w:rStyle w:val="StyleUnderline"/>
          <w:highlight w:val="green"/>
        </w:rPr>
        <w:t>Iraq in the 1990s</w:t>
      </w:r>
      <w:r>
        <w:t xml:space="preserve">. The United Nation's UNICEF estimated that the sanctions imposed on Iraq </w:t>
      </w:r>
      <w:r w:rsidRPr="00270111">
        <w:rPr>
          <w:rStyle w:val="StyleUnderline"/>
          <w:highlight w:val="green"/>
        </w:rPr>
        <w:t>caused the death of</w:t>
      </w:r>
      <w:r>
        <w:t xml:space="preserve"> up to </w:t>
      </w:r>
      <w:r w:rsidRPr="00270111">
        <w:rPr>
          <w:rStyle w:val="StyleUnderline"/>
          <w:highlight w:val="green"/>
        </w:rPr>
        <w:t>500,000</w:t>
      </w:r>
      <w:r>
        <w:t xml:space="preserve"> Iraqi </w:t>
      </w:r>
      <w:r w:rsidRPr="00270111">
        <w:rPr>
          <w:rStyle w:val="StyleUnderline"/>
          <w:highlight w:val="green"/>
        </w:rPr>
        <w:t>children.</w:t>
      </w:r>
      <w:r>
        <w:t xml:space="preserve"> Given that Iran's population is three times that of Iraq, </w:t>
      </w:r>
      <w:r w:rsidRPr="00270111">
        <w:rPr>
          <w:rStyle w:val="StyleUnderline"/>
          <w:highlight w:val="green"/>
        </w:rPr>
        <w:t>if the sanctions</w:t>
      </w:r>
      <w:r>
        <w:t xml:space="preserve"> imposed </w:t>
      </w:r>
      <w:r w:rsidRPr="00270111">
        <w:rPr>
          <w:rStyle w:val="StyleUnderline"/>
          <w:highlight w:val="green"/>
        </w:rPr>
        <w:t>on Iran last</w:t>
      </w:r>
      <w:r>
        <w:t xml:space="preserve"> </w:t>
      </w:r>
      <w:r w:rsidRPr="005A1CEC">
        <w:rPr>
          <w:sz w:val="12"/>
          <w:szCs w:val="12"/>
        </w:rPr>
        <w:t>several years - as they did with Iraq -</w:t>
      </w:r>
      <w:r>
        <w:t xml:space="preserve"> </w:t>
      </w:r>
      <w:r w:rsidRPr="00270111">
        <w:rPr>
          <w:rStyle w:val="StyleUnderline"/>
          <w:highlight w:val="green"/>
        </w:rPr>
        <w:t>the number of dead</w:t>
      </w:r>
      <w:r>
        <w:t xml:space="preserve"> </w:t>
      </w:r>
      <w:r w:rsidRPr="005A1CEC">
        <w:rPr>
          <w:sz w:val="12"/>
          <w:szCs w:val="12"/>
        </w:rPr>
        <w:t>resulting from them</w:t>
      </w:r>
      <w:r>
        <w:t xml:space="preserve"> </w:t>
      </w:r>
      <w:r w:rsidRPr="00270111">
        <w:rPr>
          <w:rStyle w:val="StyleUnderline"/>
          <w:highlight w:val="green"/>
        </w:rPr>
        <w:t>could be larger</w:t>
      </w:r>
      <w:r>
        <w:t xml:space="preserve"> </w:t>
      </w:r>
      <w:r w:rsidRPr="005A1CEC">
        <w:rPr>
          <w:sz w:val="12"/>
          <w:szCs w:val="12"/>
        </w:rPr>
        <w:t>than that of Iraq. Moreover, given that Iran still imports a significant amount of wheat, rice and other food products, if the sanctions drag on, not only could hundreds of thousands of Iranians die due to shortage of drugs and medical goods, the</w:t>
      </w:r>
      <w:r>
        <w:t xml:space="preserve"> </w:t>
      </w:r>
      <w:r w:rsidRPr="00270111">
        <w:rPr>
          <w:rStyle w:val="StyleUnderline"/>
          <w:highlight w:val="green"/>
        </w:rPr>
        <w:t>shortage of food could</w:t>
      </w:r>
      <w:r>
        <w:t xml:space="preserve"> also </w:t>
      </w:r>
      <w:r w:rsidRPr="00270111">
        <w:rPr>
          <w:rStyle w:val="StyleUnderline"/>
          <w:highlight w:val="green"/>
        </w:rPr>
        <w:t>become</w:t>
      </w:r>
      <w:r>
        <w:t xml:space="preserve"> very </w:t>
      </w:r>
      <w:r w:rsidRPr="00270111">
        <w:rPr>
          <w:rStyle w:val="StyleUnderline"/>
          <w:highlight w:val="green"/>
        </w:rPr>
        <w:t>significan</w:t>
      </w:r>
      <w:r>
        <w:t>t</w:t>
      </w:r>
      <w:r w:rsidRPr="005A1CEC">
        <w:rPr>
          <w:sz w:val="12"/>
          <w:szCs w:val="12"/>
        </w:rPr>
        <w:t>. It should also be noted, if only in passing, that sanctions did not change the policy of Saddam Hussein's regime. Thus, after causing the death of hundreds of thousands of Iraqi children, those who had been jockeying for war with Iraq all along argued that the sanctions had failed, and "regime change" was the only alternative. As we now know Iraq did not have weapons of mass destruction, nor was it trying to produce them. Iran also does not have nuclear weapons yet, but Western policy has the power to change the Iranian leadership's calculus and make it seem like the only viable option remaining with the power to guarantee regime survival. In sum, comprehensive sanctions not only killed thousands in Iraq, but they eventually laid the path to war. One key difference in the case of Iran is of course that one of its few lifelines to the outside world is still China, which depends on Iranian energy to abet its ongoing economic expansion, hardly a commendable development for those supporting human rights and entertaining hopes of democratisation in the Islamic Republic. The sanctions have arguably failed to meaningfully shift the stance of Iran's Revolutionary Guards and the Supreme Leader Ayatollah Ali Khamenei, who most recently emphasised that the Islamic Republic is prepared to negotiate and has in fact never left the negotiating table, but will not be cowed into submission. So, if, for instance, Iran is expected to forgo 19.75 per cent uranium enrichment and close the underground Fordow enrichment facility, two of the P5+1's key demands at the Baghdad and Moscow talks, there must be some form of quid pro quo. Without one, there is no incentive for Iran to cooperate in an atmosphere already severely afflicted by a longstanding deficit of trust. There have been rumblings and rumours of possible sanctions relief after the US presidential election but nothing tangible as of yet. There are many voices within Iran that have called on the leadership to find a compromise with the West. The US and its allies can make such voices stronger and louder if they offer to lift some of the sanctions, or at least have exceptions that allow Iran's financial system to be involved in the import of vital goods and products with no military or nuclear applications, such as drugs and food stuffs. It may be useless to preach to the Obama administration about the human, moral, and ethical toll of its policy toward Iran, given that the President has in many respects perpetuated the destructive Middle East policy of George W Bush, which in Iran's case has been even tougher and more damaging to the livelihood of the Iranian people. But,</w:t>
      </w:r>
      <w:r>
        <w:t xml:space="preserve"> </w:t>
      </w:r>
      <w:r w:rsidRPr="00270111">
        <w:rPr>
          <w:rStyle w:val="StyleUnderline"/>
          <w:highlight w:val="green"/>
        </w:rPr>
        <w:t>the emerging catastrophe will be an ethical and moral problem for the West for decades to come, a catastrophe</w:t>
      </w:r>
      <w:r>
        <w:t xml:space="preserve"> </w:t>
      </w:r>
      <w:r w:rsidRPr="005A1CEC">
        <w:rPr>
          <w:sz w:val="12"/>
          <w:szCs w:val="12"/>
        </w:rPr>
        <w:t>that is being created simply because Western governments appear to blindly pursue crippling sanctions against Iran as an end in themselves, as opposed to a means by which to further the diplomatic process. Given the tragic history of the US intervention in Iran in the past, it is be prudent to rethink the consequences of such blind sanctions, and their effect on the thinking of the Iranian people about the US - a largely pro-US population in one of the most turbulent areas in the world that has been known for its hostility towards the United States and its perceived negative impact in much of the region.</w:t>
      </w:r>
    </w:p>
    <w:p w:rsidR="00263F94" w:rsidRDefault="00263F94" w:rsidP="00263F94">
      <w:r>
        <w:br w:type="page"/>
      </w:r>
    </w:p>
    <w:p w:rsidR="00263F94" w:rsidRDefault="00263F94" w:rsidP="00263F94">
      <w:pPr>
        <w:pStyle w:val="Heading2"/>
      </w:pPr>
      <w:bookmarkStart w:id="212" w:name="_Toc281687023"/>
      <w:bookmarkStart w:id="213" w:name="_Toc283879187"/>
      <w:bookmarkStart w:id="214" w:name="_Toc286261278"/>
      <w:bookmarkStart w:id="215" w:name="_Toc288555205"/>
      <w:bookmarkStart w:id="216" w:name="_Toc289332432"/>
      <w:bookmarkStart w:id="217" w:name="_Toc403812462"/>
      <w:bookmarkStart w:id="218" w:name="_Toc412146546"/>
      <w:bookmarkStart w:id="219" w:name="_Toc277780013"/>
      <w:bookmarkStart w:id="220" w:name="_Toc422397306"/>
      <w:r>
        <w:t>*****Answers to:  Theory Arguments Against Politics*****</w:t>
      </w:r>
      <w:bookmarkEnd w:id="212"/>
      <w:bookmarkEnd w:id="213"/>
      <w:bookmarkEnd w:id="214"/>
      <w:bookmarkEnd w:id="215"/>
      <w:bookmarkEnd w:id="216"/>
      <w:bookmarkEnd w:id="217"/>
      <w:bookmarkEnd w:id="218"/>
      <w:bookmarkEnd w:id="220"/>
      <w:r>
        <w:br w:type="page"/>
      </w:r>
    </w:p>
    <w:p w:rsidR="00263F94" w:rsidRDefault="00263F94" w:rsidP="00B21022">
      <w:pPr>
        <w:pStyle w:val="Heading3"/>
      </w:pPr>
      <w:bookmarkStart w:id="221" w:name="_Toc281687024"/>
      <w:bookmarkStart w:id="222" w:name="_Toc283879188"/>
      <w:bookmarkStart w:id="223" w:name="_Toc286261279"/>
      <w:bookmarkStart w:id="224" w:name="_Toc288555206"/>
      <w:bookmarkStart w:id="225" w:name="_Toc289332433"/>
      <w:bookmarkStart w:id="226" w:name="_Toc403812463"/>
      <w:bookmarkStart w:id="227" w:name="_Toc412146547"/>
      <w:bookmarkStart w:id="228" w:name="_Toc422397307"/>
      <w:r>
        <w:t>AT:  Non-Intrinsic:  Pass the Plan and Do your scenario</w:t>
      </w:r>
      <w:bookmarkEnd w:id="219"/>
      <w:bookmarkEnd w:id="221"/>
      <w:bookmarkEnd w:id="222"/>
      <w:bookmarkEnd w:id="223"/>
      <w:bookmarkEnd w:id="224"/>
      <w:bookmarkEnd w:id="225"/>
      <w:bookmarkEnd w:id="226"/>
      <w:bookmarkEnd w:id="227"/>
      <w:bookmarkEnd w:id="228"/>
    </w:p>
    <w:p w:rsidR="00263F94" w:rsidRPr="00584B91" w:rsidRDefault="00263F94" w:rsidP="00263F94">
      <w:pPr>
        <w:pStyle w:val="Heading4"/>
        <w:ind w:left="720"/>
      </w:pPr>
      <w:r w:rsidRPr="00584B91">
        <w:t>Intrinsicness is illegitimate and a voting issue:</w:t>
      </w:r>
    </w:p>
    <w:p w:rsidR="00263F94" w:rsidRDefault="00263F94" w:rsidP="00263F94">
      <w:pPr>
        <w:pStyle w:val="Heading4"/>
        <w:ind w:left="720"/>
      </w:pPr>
      <w:r w:rsidRPr="00584B91">
        <w:t>1) Decimates disad ground:</w:t>
      </w:r>
      <w:r>
        <w:t xml:space="preserve">  allows them to just wish away the impact to any disad.</w:t>
      </w:r>
    </w:p>
    <w:p w:rsidR="00263F94" w:rsidRDefault="00263F94" w:rsidP="00263F94">
      <w:pPr>
        <w:pStyle w:val="Heading4"/>
        <w:ind w:left="720"/>
      </w:pPr>
      <w:r w:rsidRPr="00584B91">
        <w:t>2) Makes the AFF not topical:</w:t>
      </w:r>
      <w:r>
        <w:t xml:space="preserve">  The intrinsicness answer is not topical, proves the resolution alone is inadequate to solve and is a reason to vote negative.</w:t>
      </w:r>
    </w:p>
    <w:p w:rsidR="00263F94" w:rsidRDefault="00263F94" w:rsidP="00263F94">
      <w:pPr>
        <w:pStyle w:val="Heading4"/>
        <w:ind w:left="720"/>
      </w:pPr>
      <w:r w:rsidRPr="00584B91">
        <w:t>3) Begs the question of political capital</w:t>
      </w:r>
      <w:r>
        <w:t>—political capital is an intrinsic resource of Obama:  if we prove the plan trades off with that, it is an intrinsic disad.</w:t>
      </w:r>
    </w:p>
    <w:p w:rsidR="00263F94" w:rsidRDefault="00263F94" w:rsidP="00263F94">
      <w:pPr>
        <w:pStyle w:val="Heading4"/>
        <w:ind w:left="720"/>
      </w:pPr>
      <w:r w:rsidRPr="00584B91">
        <w:t>4) Makes the AFF a moving target:</w:t>
      </w:r>
      <w:r>
        <w:t xml:space="preserve">  NEG needs a fixed target to shoot at in order to promote clash and in-depth education</w:t>
      </w:r>
    </w:p>
    <w:p w:rsidR="00263F94" w:rsidRDefault="00263F94" w:rsidP="00263F94">
      <w:pPr>
        <w:pStyle w:val="Heading4"/>
        <w:ind w:left="720"/>
      </w:pPr>
      <w:r w:rsidRPr="00584B91">
        <w:t>5) Politics is core negative disad ground</w:t>
      </w:r>
      <w:r>
        <w:t>—mentioned in the topic paper and literature is AFF biased—NEG needs the politics disad to offset.</w:t>
      </w:r>
    </w:p>
    <w:p w:rsidR="00263F94" w:rsidRDefault="00263F94" w:rsidP="00263F94">
      <w:pPr>
        <w:pStyle w:val="Heading4"/>
        <w:ind w:left="720"/>
      </w:pPr>
      <w:r w:rsidRPr="00584B91">
        <w:t>6) Debating politics is educational</w:t>
      </w:r>
      <w:r>
        <w:t>—teaches us about how government functions and about relevant pieces of legislation of the day—their argument wishes politics disads away.</w:t>
      </w:r>
    </w:p>
    <w:p w:rsidR="00263F94" w:rsidRPr="00603282" w:rsidRDefault="00263F94" w:rsidP="00263F94"/>
    <w:p w:rsidR="00263F94" w:rsidRDefault="00263F94" w:rsidP="00263F94">
      <w:pPr>
        <w:rPr>
          <w:rFonts w:eastAsia="Calibri"/>
          <w:sz w:val="24"/>
          <w:szCs w:val="26"/>
        </w:rPr>
      </w:pPr>
      <w:r>
        <w:br w:type="page"/>
      </w:r>
    </w:p>
    <w:p w:rsidR="00263F94" w:rsidRDefault="00263F94" w:rsidP="00B21022">
      <w:pPr>
        <w:pStyle w:val="Heading3"/>
      </w:pPr>
      <w:bookmarkStart w:id="229" w:name="_Toc277780014"/>
      <w:bookmarkStart w:id="230" w:name="_Toc281687025"/>
      <w:bookmarkStart w:id="231" w:name="_Toc283879189"/>
      <w:bookmarkStart w:id="232" w:name="_Toc286261280"/>
      <w:bookmarkStart w:id="233" w:name="_Toc288555207"/>
      <w:bookmarkStart w:id="234" w:name="_Toc289332434"/>
      <w:bookmarkStart w:id="235" w:name="_Toc403812464"/>
      <w:bookmarkStart w:id="236" w:name="_Toc412146548"/>
      <w:bookmarkStart w:id="237" w:name="_Toc422397308"/>
      <w:r>
        <w:t>AT:  “Say No”</w:t>
      </w:r>
      <w:bookmarkEnd w:id="229"/>
      <w:bookmarkEnd w:id="230"/>
      <w:bookmarkEnd w:id="231"/>
      <w:bookmarkEnd w:id="232"/>
      <w:bookmarkEnd w:id="233"/>
      <w:bookmarkEnd w:id="234"/>
      <w:bookmarkEnd w:id="235"/>
      <w:bookmarkEnd w:id="236"/>
      <w:bookmarkEnd w:id="237"/>
    </w:p>
    <w:p w:rsidR="00263F94" w:rsidRPr="00603282" w:rsidRDefault="00263F94" w:rsidP="00263F94">
      <w:pPr>
        <w:pStyle w:val="Heading4"/>
        <w:ind w:left="720"/>
      </w:pPr>
      <w:r>
        <w:t>1</w:t>
      </w:r>
      <w:r w:rsidRPr="00584B91">
        <w:t>) Counter-interpretation:</w:t>
      </w:r>
      <w:r>
        <w:t xml:space="preserve">  Judge should act as an independent agent assessing whether or not the plan should be done.  Judge shouldn’t operate as an individual member of Congress—if the plan would drain away from Obama’s ability to pass other legislation, it is a bad idea.</w:t>
      </w:r>
    </w:p>
    <w:p w:rsidR="00263F94" w:rsidRDefault="00263F94" w:rsidP="00263F94">
      <w:pPr>
        <w:pStyle w:val="Heading4"/>
        <w:ind w:left="720"/>
      </w:pPr>
      <w:r>
        <w:t>2</w:t>
      </w:r>
      <w:r w:rsidRPr="00584B91">
        <w:t>) Argument makes zero sense:</w:t>
      </w:r>
      <w:r>
        <w:t xml:space="preserve">  Politicians consider political consequences of actions—an individual representative could vote no BECAUSE of the political consequences of the plan.</w:t>
      </w:r>
    </w:p>
    <w:p w:rsidR="00263F94" w:rsidRDefault="00263F94" w:rsidP="00263F94">
      <w:pPr>
        <w:pStyle w:val="Heading4"/>
        <w:ind w:left="720"/>
      </w:pPr>
      <w:r w:rsidRPr="00584B91">
        <w:t>3) Process can’t be distinguished from substance:</w:t>
      </w:r>
      <w:r>
        <w:t xml:space="preserve">  Whether the plan is a good idea in part depends on whether or not it is the right time to do the plan.</w:t>
      </w:r>
    </w:p>
    <w:p w:rsidR="00263F94" w:rsidRDefault="00263F94" w:rsidP="00263F94">
      <w:pPr>
        <w:pStyle w:val="Heading4"/>
        <w:ind w:left="720"/>
      </w:pPr>
      <w:r w:rsidRPr="00584B91">
        <w:t>4) Politics is core negative disad ground</w:t>
      </w:r>
      <w:r>
        <w:t>—mentioned in the topic paper and literature is AFF biased—NEG needs the politics disad to offset.</w:t>
      </w:r>
    </w:p>
    <w:p w:rsidR="00263F94" w:rsidRDefault="00263F94" w:rsidP="00263F94">
      <w:pPr>
        <w:pStyle w:val="Heading4"/>
        <w:ind w:left="720"/>
      </w:pPr>
      <w:r w:rsidRPr="00584B91">
        <w:t>5) Debating politics is educational</w:t>
      </w:r>
      <w:r>
        <w:t>—teaches us about how government functions and about relevant pieces of legislation of the day—they wish the disad away.</w:t>
      </w:r>
    </w:p>
    <w:p w:rsidR="00263F94" w:rsidRDefault="00263F94" w:rsidP="00B21022">
      <w:pPr>
        <w:pStyle w:val="Heading3"/>
      </w:pPr>
      <w:bookmarkStart w:id="238" w:name="_Toc289332435"/>
      <w:bookmarkStart w:id="239" w:name="_Toc403812465"/>
      <w:bookmarkStart w:id="240" w:name="_Toc412146549"/>
      <w:bookmarkStart w:id="241" w:name="_Toc422397309"/>
      <w:r>
        <w:t>AT:  Plan is Bottom of the Docket</w:t>
      </w:r>
      <w:bookmarkEnd w:id="238"/>
      <w:bookmarkEnd w:id="239"/>
      <w:bookmarkEnd w:id="240"/>
      <w:bookmarkEnd w:id="241"/>
    </w:p>
    <w:p w:rsidR="00263F94" w:rsidRPr="00584B91" w:rsidRDefault="00263F94" w:rsidP="00263F94">
      <w:pPr>
        <w:pStyle w:val="Heading4"/>
        <w:ind w:left="720"/>
      </w:pPr>
      <w:r w:rsidRPr="00584B91">
        <w:t>This is self-serving and a voting issue:</w:t>
      </w:r>
    </w:p>
    <w:p w:rsidR="00263F94" w:rsidRDefault="00263F94" w:rsidP="00263F94">
      <w:pPr>
        <w:pStyle w:val="Heading4"/>
        <w:ind w:left="720"/>
      </w:pPr>
      <w:r w:rsidRPr="00584B91">
        <w:t>1) Counter-interpretation:  the plan should happen at the nearest available opportunity</w:t>
      </w:r>
      <w:r>
        <w:t xml:space="preserve">—which means moving it to the top of the docket.  </w:t>
      </w:r>
    </w:p>
    <w:p w:rsidR="00263F94" w:rsidRDefault="00263F94" w:rsidP="00263F94">
      <w:pPr>
        <w:pStyle w:val="Heading4"/>
        <w:ind w:left="720"/>
      </w:pPr>
      <w:r w:rsidRPr="00584B91">
        <w:t>2) Alternative interpretation allows for delays around any disad:</w:t>
      </w:r>
      <w:r>
        <w:t xml:space="preserve">  they can delay until the economy recovers, we pull out of Iraq, etc. destroys negative disad ground.</w:t>
      </w:r>
    </w:p>
    <w:p w:rsidR="00263F94" w:rsidRDefault="00263F94" w:rsidP="00263F94">
      <w:pPr>
        <w:pStyle w:val="Heading4"/>
        <w:ind w:left="720"/>
      </w:pPr>
      <w:r w:rsidRPr="00584B91">
        <w:t>3) Their interpretation destroys uniqueness debates:</w:t>
      </w:r>
      <w:r>
        <w:t xml:space="preserve">  delaying off into the future means we can’t debate issues in their current context.</w:t>
      </w:r>
    </w:p>
    <w:p w:rsidR="00263F94" w:rsidRDefault="00263F94" w:rsidP="00263F94">
      <w:pPr>
        <w:pStyle w:val="Heading4"/>
        <w:ind w:left="720"/>
      </w:pPr>
      <w:r w:rsidRPr="00584B91">
        <w:t>4) We aren’t being absurd:</w:t>
      </w:r>
      <w:r>
        <w:t xml:space="preserve">  we aren’t saying the plan has to happen Sunday night or in the middle of a break—we’re saying the plan has to happen in the current political context so we can debate it.</w:t>
      </w:r>
    </w:p>
    <w:p w:rsidR="00263F94" w:rsidRPr="0062709A" w:rsidRDefault="00263F94" w:rsidP="00263F94">
      <w:pPr>
        <w:pStyle w:val="Heading4"/>
        <w:ind w:left="720"/>
      </w:pPr>
      <w:r w:rsidRPr="00584B91">
        <w:t>5) Bottom of the docket means the plan will be pushed off forever</w:t>
      </w:r>
      <w:r>
        <w:t>—their inherency evidence says the plan is unlikely to happen and will be de-prioritized—vote negative on presumption.</w:t>
      </w:r>
    </w:p>
    <w:p w:rsidR="00263F94" w:rsidRDefault="00263F94" w:rsidP="00263F94">
      <w:pPr>
        <w:pStyle w:val="Heading4"/>
        <w:ind w:left="720"/>
      </w:pPr>
      <w:r w:rsidRPr="00584B91">
        <w:t>6) Not reciprocal:</w:t>
      </w:r>
      <w:r>
        <w:t xml:space="preserve">  only destroys negative disad ground.</w:t>
      </w:r>
    </w:p>
    <w:p w:rsidR="00263F94" w:rsidRPr="005A1CEC" w:rsidRDefault="00263F94" w:rsidP="00263F94">
      <w:pPr>
        <w:rPr>
          <w:sz w:val="12"/>
          <w:szCs w:val="12"/>
        </w:rPr>
      </w:pPr>
    </w:p>
    <w:p w:rsidR="00263F94" w:rsidRPr="00263F94" w:rsidRDefault="00263F94" w:rsidP="00263F94"/>
    <w:p w:rsidR="00E35330" w:rsidRDefault="00E35330" w:rsidP="005B6E9D">
      <w:pPr>
        <w:pStyle w:val="BBText"/>
      </w:pPr>
    </w:p>
    <w:p w:rsidR="005B6E9D" w:rsidRDefault="005B6E9D" w:rsidP="005B6E9D">
      <w:pPr>
        <w:pStyle w:val="BBText"/>
      </w:pPr>
    </w:p>
    <w:p w:rsidR="005B6E9D" w:rsidRDefault="005B6E9D" w:rsidP="005B6E9D">
      <w:pPr>
        <w:pStyle w:val="BBText"/>
      </w:pPr>
    </w:p>
    <w:p w:rsidR="005B6E9D" w:rsidRDefault="005B6E9D" w:rsidP="00AC3B05">
      <w:pPr>
        <w:pStyle w:val="BBText"/>
      </w:pPr>
    </w:p>
    <w:p w:rsidR="00AC3B05" w:rsidRDefault="00AC3B05" w:rsidP="00005BAC">
      <w:pPr>
        <w:pStyle w:val="BBText"/>
        <w:rPr>
          <w:rStyle w:val="StyleUnderline"/>
          <w:sz w:val="16"/>
        </w:rPr>
      </w:pPr>
    </w:p>
    <w:p w:rsidR="00A95652" w:rsidRPr="008C1B2E" w:rsidRDefault="00A95652" w:rsidP="008C1B2E"/>
    <w:sectPr w:rsidR="00A95652"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4D"/>
    <w:family w:val="roman"/>
    <w:notTrueType/>
    <w:pitch w:val="default"/>
    <w:sig w:usb0="03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charset w:val="00"/>
    <w:family w:val="auto"/>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ZBURPN+GoudyOldStyleBT-Roman">
    <w:altName w:val="Goudy Old Style"/>
    <w:panose1 w:val="00000000000000000000"/>
    <w:charset w:val="00"/>
    <w:family w:val="roman"/>
    <w:notTrueType/>
    <w:pitch w:val="default"/>
    <w:sig w:usb0="00000003" w:usb1="00000000" w:usb2="00000000" w:usb3="00000000" w:csb0="00000001"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MBURPN+Humanist521BT-Bold">
    <w:altName w:val="Humanist"/>
    <w:panose1 w:val="00000000000000000000"/>
    <w:charset w:val="00"/>
    <w:family w:val="swiss"/>
    <w:notTrueType/>
    <w:pitch w:val="default"/>
    <w:sig w:usb0="00000003" w:usb1="00000000" w:usb2="00000000" w:usb3="00000000" w:csb0="00000001" w:csb1="00000000"/>
  </w:font>
  <w:font w:name="IQGTLV+Humanist521BT-RomanConde">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ooper Black">
    <w:panose1 w:val="0208090404030B020404"/>
    <w:charset w:val="00"/>
    <w:family w:val="roman"/>
    <w:pitch w:val="variable"/>
    <w:sig w:usb0="00000003" w:usb1="00000000" w:usb2="00000000" w:usb3="00000000" w:csb0="00000001" w:csb1="00000000"/>
  </w:font>
  <w:font w:name="Palatino">
    <w:panose1 w:val="00000000000000000000"/>
    <w:charset w:val="00"/>
    <w:family w:val="roma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ヒラギノ角ゴ Pro W3">
    <w:altName w:val="MS Mincho"/>
    <w:panose1 w:val="00000000000000000000"/>
    <w:charset w:val="80"/>
    <w:family w:val="auto"/>
    <w:notTrueType/>
    <w:pitch w:val="variable"/>
    <w:sig w:usb0="00000001"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Lucida Sans Unicode">
    <w:panose1 w:val="020B0602030504020204"/>
    <w:charset w:val="00"/>
    <w:family w:val="swiss"/>
    <w:pitch w:val="variable"/>
    <w:sig w:usb0="80000AFF" w:usb1="0000396B" w:usb2="00000000" w:usb3="00000000" w:csb0="000000BF" w:csb1="00000000"/>
  </w:font>
  <w:font w:name="DejaVu Sans">
    <w:altName w:val="Times New Roman"/>
    <w:charset w:val="00"/>
    <w:family w:val="auto"/>
    <w:pitch w:val="variable"/>
  </w:font>
  <w:font w:name="Century Gothic">
    <w:panose1 w:val="020B0502020202020204"/>
    <w:charset w:val="00"/>
    <w:family w:val="swiss"/>
    <w:pitch w:val="variable"/>
    <w:sig w:usb0="00000287" w:usb1="00000000" w:usb2="00000000" w:usb3="00000000" w:csb0="0000009F" w:csb1="00000000"/>
  </w:font>
  <w:font w:name="Malgun Gothic">
    <w:panose1 w:val="020B0503020000020004"/>
    <w:charset w:val="81"/>
    <w:family w:val="swiss"/>
    <w:pitch w:val="variable"/>
    <w:sig w:usb0="900002AF" w:usb1="09D77CFB" w:usb2="00000012" w:usb3="00000000" w:csb0="00080001" w:csb1="00000000"/>
  </w:font>
  <w:font w:name="Foundry Sterling">
    <w:altName w:val="Cambria"/>
    <w:panose1 w:val="00000000000000000000"/>
    <w:charset w:val="00"/>
    <w:family w:val="swiss"/>
    <w:notTrueType/>
    <w:pitch w:val="default"/>
    <w:sig w:usb0="00000003" w:usb1="00000000" w:usb2="00000000" w:usb3="00000000" w:csb0="00000001" w:csb1="00000000"/>
  </w:font>
  <w:font w:name="Andale Sans UI">
    <w:charset w:val="00"/>
    <w:family w:val="auto"/>
    <w:pitch w:val="variable"/>
  </w:font>
  <w:font w:name="Copperplate">
    <w:altName w:val="Courier New"/>
    <w:charset w:val="00"/>
    <w:family w:val="auto"/>
    <w:pitch w:val="variable"/>
    <w:sig w:usb0="83000067" w:usb1="00000000" w:usb2="00000000" w:usb3="00000000" w:csb0="00000111" w:csb1="00000000"/>
  </w:font>
  <w:font w:name="ESBAYY+MyriadPro-LightIt">
    <w:altName w:val="Myriad Pro"/>
    <w:panose1 w:val="00000000000000000000"/>
    <w:charset w:val="00"/>
    <w:family w:val="swiss"/>
    <w:notTrueType/>
    <w:pitch w:val="default"/>
    <w:sig w:usb0="00000003" w:usb1="00000000" w:usb2="00000000" w:usb3="00000000" w:csb0="00000001" w:csb1="00000000"/>
  </w:font>
  <w:font w:name="WGZEQO+MyriadPro-Regular">
    <w:altName w:val="Myriad Pro"/>
    <w:panose1 w:val="00000000000000000000"/>
    <w:charset w:val="00"/>
    <w:family w:val="swiss"/>
    <w:notTrueType/>
    <w:pitch w:val="default"/>
    <w:sig w:usb0="00000003" w:usb1="00000000" w:usb2="00000000" w:usb3="00000000" w:csb0="00000001" w:csb1="00000000"/>
  </w:font>
  <w:font w:name="GADHJZ+GoudyOldStyleBT-Roman">
    <w:altName w:val="Goudy Old Style"/>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ranklin Gothic Medium Cond">
    <w:panose1 w:val="020B0606030402020204"/>
    <w:charset w:val="00"/>
    <w:family w:val="swiss"/>
    <w:pitch w:val="variable"/>
    <w:sig w:usb0="00000287" w:usb1="00000000" w:usb2="00000000" w:usb3="00000000" w:csb0="0000009F" w:csb1="00000000"/>
  </w:font>
  <w:font w:name="Rockwell">
    <w:panose1 w:val="02060603020205020403"/>
    <w:charset w:val="00"/>
    <w:family w:val="roman"/>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dobe Garamond Pro">
    <w:charset w:val="00"/>
    <w:family w:val="auto"/>
    <w:pitch w:val="variable"/>
    <w:sig w:usb0="00000007" w:usb1="00000001" w:usb2="00000000" w:usb3="00000000" w:csb0="00000093" w:csb1="00000000"/>
  </w:font>
  <w:font w:name="Helvetica Neue">
    <w:charset w:val="00"/>
    <w:family w:val="auto"/>
    <w:pitch w:val="variable"/>
    <w:sig w:usb0="00000003" w:usb1="00000000" w:usb2="00000000" w:usb3="00000000" w:csb0="00000001" w:csb1="00000000"/>
  </w:font>
  <w:font w:name="LCLKPS+MetaPlusMedium-Roman">
    <w:altName w:val="Meta Plus Medium"/>
    <w:panose1 w:val="00000000000000000000"/>
    <w:charset w:val="00"/>
    <w:family w:val="roman"/>
    <w:notTrueType/>
    <w:pitch w:val="default"/>
    <w:sig w:usb0="00000003" w:usb1="00000000" w:usb2="00000000" w:usb3="00000000" w:csb0="00000001" w:csb1="00000000"/>
  </w:font>
  <w:font w:name="Avenir 35 Light">
    <w:altName w:val="Avenir 35 Light"/>
    <w:panose1 w:val="00000000000000000000"/>
    <w:charset w:val="00"/>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00000287" w:usb1="00000000" w:usb2="00000000" w:usb3="00000000" w:csb0="0000009F" w:csb1="00000000"/>
  </w:font>
  <w:font w:name="Times New Roman Bold">
    <w:altName w:val="Times New Roman"/>
    <w:panose1 w:val="02020803070505020304"/>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 w:name="Bell MT">
    <w:panose1 w:val="02020503060305020303"/>
    <w:charset w:val="00"/>
    <w:family w:val="roman"/>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Baskerville">
    <w:altName w:val="Perpetua"/>
    <w:charset w:val="00"/>
    <w:family w:val="auto"/>
    <w:pitch w:val="variable"/>
    <w:sig w:usb0="80000067" w:usb1="00000000" w:usb2="00000000" w:usb3="00000000" w:csb0="000001FF" w:csb1="00000000"/>
  </w:font>
  <w:font w:name="HNKAOE+Arial">
    <w:altName w:val="Arial"/>
    <w:panose1 w:val="00000000000000000000"/>
    <w:charset w:val="00"/>
    <w:family w:val="swiss"/>
    <w:notTrueType/>
    <w:pitch w:val="default"/>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Constantia">
    <w:panose1 w:val="02030602050306030303"/>
    <w:charset w:val="00"/>
    <w:family w:val="roman"/>
    <w:pitch w:val="variable"/>
    <w:sig w:usb0="A00002EF" w:usb1="4000204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7BE00CD"/>
    <w:multiLevelType w:val="hybridMultilevel"/>
    <w:tmpl w:val="2C5E96A8"/>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1E556995"/>
    <w:multiLevelType w:val="hybridMultilevel"/>
    <w:tmpl w:val="CE6EF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2D57178E"/>
    <w:multiLevelType w:val="hybridMultilevel"/>
    <w:tmpl w:val="74EAA9D0"/>
    <w:lvl w:ilvl="0" w:tplc="04090001">
      <w:start w:val="1"/>
      <w:numFmt w:val="bullet"/>
      <w:pStyle w:val="Bullets-squares"/>
      <w:lvlText w:val=""/>
      <w:lvlJc w:val="left"/>
      <w:pPr>
        <w:tabs>
          <w:tab w:val="num" w:pos="567"/>
        </w:tabs>
        <w:ind w:left="567" w:hanging="567"/>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4E148F8"/>
    <w:multiLevelType w:val="hybridMultilevel"/>
    <w:tmpl w:val="DA70ACAC"/>
    <w:lvl w:ilvl="0" w:tplc="EFA400A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5F825DB"/>
    <w:multiLevelType w:val="hybridMultilevel"/>
    <w:tmpl w:val="CB4818F4"/>
    <w:lvl w:ilvl="0" w:tplc="9E00074E">
      <w:start w:val="1"/>
      <w:numFmt w:val="upperLetter"/>
      <w:pStyle w:val="Numbering"/>
      <w:lvlText w:val="%1)"/>
      <w:lvlJc w:val="left"/>
      <w:pPr>
        <w:tabs>
          <w:tab w:val="num" w:pos="792"/>
        </w:tabs>
        <w:ind w:left="792" w:hanging="360"/>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16">
    <w:nsid w:val="425F7909"/>
    <w:multiLevelType w:val="multilevel"/>
    <w:tmpl w:val="0409001D"/>
    <w:lvl w:ilvl="0">
      <w:start w:val="1"/>
      <w:numFmt w:val="decimal"/>
      <w:pStyle w:val="Numb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43165D85"/>
    <w:multiLevelType w:val="hybridMultilevel"/>
    <w:tmpl w:val="9E767C62"/>
    <w:lvl w:ilvl="0" w:tplc="04090001">
      <w:start w:val="1"/>
      <w:numFmt w:val="upperLetter"/>
      <w:pStyle w:val="IndentedLettering"/>
      <w:lvlText w:val="%1)"/>
      <w:lvlJc w:val="left"/>
      <w:pPr>
        <w:tabs>
          <w:tab w:val="num" w:pos="792"/>
        </w:tabs>
        <w:ind w:left="792" w:hanging="360"/>
      </w:pPr>
      <w:rPr>
        <w:rFonts w:hint="default"/>
      </w:rPr>
    </w:lvl>
    <w:lvl w:ilvl="1" w:tplc="04090003" w:tentative="1">
      <w:start w:val="1"/>
      <w:numFmt w:val="lowerLetter"/>
      <w:lvlText w:val="%2."/>
      <w:lvlJc w:val="left"/>
      <w:pPr>
        <w:tabs>
          <w:tab w:val="num" w:pos="1512"/>
        </w:tabs>
        <w:ind w:left="1512" w:hanging="360"/>
      </w:pPr>
    </w:lvl>
    <w:lvl w:ilvl="2" w:tplc="04090005" w:tentative="1">
      <w:start w:val="1"/>
      <w:numFmt w:val="lowerRoman"/>
      <w:lvlText w:val="%3."/>
      <w:lvlJc w:val="right"/>
      <w:pPr>
        <w:tabs>
          <w:tab w:val="num" w:pos="2232"/>
        </w:tabs>
        <w:ind w:left="2232" w:hanging="180"/>
      </w:pPr>
    </w:lvl>
    <w:lvl w:ilvl="3" w:tplc="04090001" w:tentative="1">
      <w:start w:val="1"/>
      <w:numFmt w:val="decimal"/>
      <w:lvlText w:val="%4."/>
      <w:lvlJc w:val="left"/>
      <w:pPr>
        <w:tabs>
          <w:tab w:val="num" w:pos="2952"/>
        </w:tabs>
        <w:ind w:left="2952" w:hanging="360"/>
      </w:pPr>
    </w:lvl>
    <w:lvl w:ilvl="4" w:tplc="04090003" w:tentative="1">
      <w:start w:val="1"/>
      <w:numFmt w:val="lowerLetter"/>
      <w:lvlText w:val="%5."/>
      <w:lvlJc w:val="left"/>
      <w:pPr>
        <w:tabs>
          <w:tab w:val="num" w:pos="3672"/>
        </w:tabs>
        <w:ind w:left="3672" w:hanging="360"/>
      </w:pPr>
    </w:lvl>
    <w:lvl w:ilvl="5" w:tplc="04090005" w:tentative="1">
      <w:start w:val="1"/>
      <w:numFmt w:val="lowerRoman"/>
      <w:lvlText w:val="%6."/>
      <w:lvlJc w:val="right"/>
      <w:pPr>
        <w:tabs>
          <w:tab w:val="num" w:pos="4392"/>
        </w:tabs>
        <w:ind w:left="4392" w:hanging="180"/>
      </w:pPr>
    </w:lvl>
    <w:lvl w:ilvl="6" w:tplc="04090001" w:tentative="1">
      <w:start w:val="1"/>
      <w:numFmt w:val="decimal"/>
      <w:lvlText w:val="%7."/>
      <w:lvlJc w:val="left"/>
      <w:pPr>
        <w:tabs>
          <w:tab w:val="num" w:pos="5112"/>
        </w:tabs>
        <w:ind w:left="5112" w:hanging="360"/>
      </w:pPr>
    </w:lvl>
    <w:lvl w:ilvl="7" w:tplc="04090003" w:tentative="1">
      <w:start w:val="1"/>
      <w:numFmt w:val="lowerLetter"/>
      <w:lvlText w:val="%8."/>
      <w:lvlJc w:val="left"/>
      <w:pPr>
        <w:tabs>
          <w:tab w:val="num" w:pos="5832"/>
        </w:tabs>
        <w:ind w:left="5832" w:hanging="360"/>
      </w:pPr>
    </w:lvl>
    <w:lvl w:ilvl="8" w:tplc="04090005" w:tentative="1">
      <w:start w:val="1"/>
      <w:numFmt w:val="lowerRoman"/>
      <w:lvlText w:val="%9."/>
      <w:lvlJc w:val="right"/>
      <w:pPr>
        <w:tabs>
          <w:tab w:val="num" w:pos="6552"/>
        </w:tabs>
        <w:ind w:left="6552" w:hanging="180"/>
      </w:pPr>
    </w:lvl>
  </w:abstractNum>
  <w:abstractNum w:abstractNumId="18">
    <w:nsid w:val="4FBA67BF"/>
    <w:multiLevelType w:val="hybridMultilevel"/>
    <w:tmpl w:val="23B09230"/>
    <w:lvl w:ilvl="0" w:tplc="9FE0D8C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4837E89"/>
    <w:multiLevelType w:val="hybridMultilevel"/>
    <w:tmpl w:val="23B09230"/>
    <w:lvl w:ilvl="0" w:tplc="9FE0D8C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8586F6D"/>
    <w:multiLevelType w:val="hybridMultilevel"/>
    <w:tmpl w:val="2E305638"/>
    <w:lvl w:ilvl="0" w:tplc="D2720EB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E0242B6"/>
    <w:multiLevelType w:val="hybridMultilevel"/>
    <w:tmpl w:val="114E3CF0"/>
    <w:lvl w:ilvl="0" w:tplc="F4F299D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667532D"/>
    <w:multiLevelType w:val="hybridMultilevel"/>
    <w:tmpl w:val="461CF9BC"/>
    <w:lvl w:ilvl="0" w:tplc="8FF2CDE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729508E"/>
    <w:multiLevelType w:val="hybridMultilevel"/>
    <w:tmpl w:val="3D8A213A"/>
    <w:lvl w:ilvl="0" w:tplc="04090001">
      <w:start w:val="1"/>
      <w:numFmt w:val="upperLetter"/>
      <w:lvlText w:val="%1)"/>
      <w:lvlJc w:val="left"/>
      <w:pPr>
        <w:tabs>
          <w:tab w:val="num" w:pos="720"/>
        </w:tabs>
        <w:ind w:left="720" w:hanging="360"/>
      </w:pPr>
      <w:rPr>
        <w:rFonts w:hint="default"/>
      </w:rPr>
    </w:lvl>
    <w:lvl w:ilvl="1" w:tplc="04090003" w:tentative="1">
      <w:start w:val="1"/>
      <w:numFmt w:val="lowerLetter"/>
      <w:pStyle w:val="NoSpacing5"/>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4">
    <w:nsid w:val="67A20D21"/>
    <w:multiLevelType w:val="hybridMultilevel"/>
    <w:tmpl w:val="E078DC78"/>
    <w:lvl w:ilvl="0" w:tplc="0409000F">
      <w:start w:val="1"/>
      <w:numFmt w:val="lowerLetter"/>
      <w:pStyle w:val="IndentedNumbering"/>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5">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6A1C1559"/>
    <w:multiLevelType w:val="multilevel"/>
    <w:tmpl w:val="639AA374"/>
    <w:lvl w:ilvl="0">
      <w:start w:val="1"/>
      <w:numFmt w:val="upperLetter"/>
      <w:pStyle w:val="Hotroute"/>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7">
    <w:nsid w:val="6A480C25"/>
    <w:multiLevelType w:val="hybridMultilevel"/>
    <w:tmpl w:val="C6A67962"/>
    <w:lvl w:ilvl="0" w:tplc="C1E893AC">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2FD1D71"/>
    <w:multiLevelType w:val="hybridMultilevel"/>
    <w:tmpl w:val="353494B0"/>
    <w:lvl w:ilvl="0" w:tplc="F704DEE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37E6A52"/>
    <w:multiLevelType w:val="hybridMultilevel"/>
    <w:tmpl w:val="97D427F8"/>
    <w:lvl w:ilvl="0" w:tplc="11540C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4386409"/>
    <w:multiLevelType w:val="hybridMultilevel"/>
    <w:tmpl w:val="7D1035D8"/>
    <w:lvl w:ilvl="0" w:tplc="3C447D4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5772E9A"/>
    <w:multiLevelType w:val="hybridMultilevel"/>
    <w:tmpl w:val="89FE3E7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764C2596"/>
    <w:multiLevelType w:val="hybridMultilevel"/>
    <w:tmpl w:val="64E6381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30"/>
  </w:num>
  <w:num w:numId="12">
    <w:abstractNumId w:val="31"/>
  </w:num>
  <w:num w:numId="13">
    <w:abstractNumId w:val="32"/>
  </w:num>
  <w:num w:numId="14">
    <w:abstractNumId w:val="10"/>
  </w:num>
  <w:num w:numId="15">
    <w:abstractNumId w:val="27"/>
  </w:num>
  <w:num w:numId="16">
    <w:abstractNumId w:val="16"/>
  </w:num>
  <w:num w:numId="17">
    <w:abstractNumId w:val="26"/>
  </w:num>
  <w:num w:numId="18">
    <w:abstractNumId w:val="24"/>
  </w:num>
  <w:num w:numId="19">
    <w:abstractNumId w:val="17"/>
  </w:num>
  <w:num w:numId="20">
    <w:abstractNumId w:val="15"/>
  </w:num>
  <w:num w:numId="21">
    <w:abstractNumId w:val="23"/>
  </w:num>
  <w:num w:numId="22">
    <w:abstractNumId w:val="12"/>
  </w:num>
  <w:num w:numId="23">
    <w:abstractNumId w:val="25"/>
  </w:num>
  <w:num w:numId="24">
    <w:abstractNumId w:val="13"/>
  </w:num>
  <w:num w:numId="25">
    <w:abstractNumId w:val="19"/>
  </w:num>
  <w:num w:numId="26">
    <w:abstractNumId w:val="14"/>
  </w:num>
  <w:num w:numId="27">
    <w:abstractNumId w:val="20"/>
  </w:num>
  <w:num w:numId="28">
    <w:abstractNumId w:val="22"/>
  </w:num>
  <w:num w:numId="29">
    <w:abstractNumId w:val="21"/>
  </w:num>
  <w:num w:numId="30">
    <w:abstractNumId w:val="11"/>
  </w:num>
  <w:num w:numId="31">
    <w:abstractNumId w:val="28"/>
  </w:num>
  <w:num w:numId="32">
    <w:abstractNumId w:val="18"/>
  </w:num>
  <w:num w:numId="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5"/>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13065732"/>
    <w:docVar w:name="VerbatimVersion" w:val="5.0"/>
  </w:docVars>
  <w:rsids>
    <w:rsidRoot w:val="00005BAC"/>
    <w:rsid w:val="00005BAC"/>
    <w:rsid w:val="000139A3"/>
    <w:rsid w:val="00100833"/>
    <w:rsid w:val="00104529"/>
    <w:rsid w:val="00177B7D"/>
    <w:rsid w:val="0018322D"/>
    <w:rsid w:val="001B5776"/>
    <w:rsid w:val="00251FC7"/>
    <w:rsid w:val="00263F94"/>
    <w:rsid w:val="002855A7"/>
    <w:rsid w:val="00294CD1"/>
    <w:rsid w:val="00315690"/>
    <w:rsid w:val="00325646"/>
    <w:rsid w:val="003902BA"/>
    <w:rsid w:val="003A09E2"/>
    <w:rsid w:val="00407037"/>
    <w:rsid w:val="004605D6"/>
    <w:rsid w:val="004C60E8"/>
    <w:rsid w:val="004E3579"/>
    <w:rsid w:val="004F39E0"/>
    <w:rsid w:val="00537BD5"/>
    <w:rsid w:val="005B6E9D"/>
    <w:rsid w:val="006065BD"/>
    <w:rsid w:val="00665003"/>
    <w:rsid w:val="006C066E"/>
    <w:rsid w:val="007013BD"/>
    <w:rsid w:val="00702A8D"/>
    <w:rsid w:val="007F5B66"/>
    <w:rsid w:val="00823A1C"/>
    <w:rsid w:val="00845B9D"/>
    <w:rsid w:val="00860984"/>
    <w:rsid w:val="008B3ECB"/>
    <w:rsid w:val="008B4D5E"/>
    <w:rsid w:val="008C1B2E"/>
    <w:rsid w:val="0091627E"/>
    <w:rsid w:val="0097340B"/>
    <w:rsid w:val="009E1922"/>
    <w:rsid w:val="009E4D02"/>
    <w:rsid w:val="00A93661"/>
    <w:rsid w:val="00A95652"/>
    <w:rsid w:val="00AC3B05"/>
    <w:rsid w:val="00AD20C8"/>
    <w:rsid w:val="00B21022"/>
    <w:rsid w:val="00B33C6D"/>
    <w:rsid w:val="00B4508F"/>
    <w:rsid w:val="00B8057C"/>
    <w:rsid w:val="00BF593B"/>
    <w:rsid w:val="00C653CF"/>
    <w:rsid w:val="00C83417"/>
    <w:rsid w:val="00CD736E"/>
    <w:rsid w:val="00CE161E"/>
    <w:rsid w:val="00CF59A8"/>
    <w:rsid w:val="00D325A9"/>
    <w:rsid w:val="00D36A8A"/>
    <w:rsid w:val="00D71170"/>
    <w:rsid w:val="00DA6538"/>
    <w:rsid w:val="00E26017"/>
    <w:rsid w:val="00E35330"/>
    <w:rsid w:val="00EB14AC"/>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B76AE6-6A17-4B98-B3F3-1976325A7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0"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0"/>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29"/>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nhideWhenUsed="1" w:qFormat="1"/>
    <w:lsdException w:name="Subtle Reference" w:semiHidden="1" w:uiPriority="0" w:unhideWhenUsed="1" w:qFormat="1"/>
    <w:lsdException w:name="Intense Reference" w:semiHidden="1" w:unhideWhenUsed="1" w:qFormat="1"/>
    <w:lsdException w:name="Book Title" w:semiHidden="1" w:uiPriority="0"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B4D5E"/>
    <w:rPr>
      <w:rFonts w:ascii="Calibri" w:hAnsi="Calibri"/>
    </w:rPr>
  </w:style>
  <w:style w:type="paragraph" w:styleId="Heading1">
    <w:name w:val="heading 1"/>
    <w:aliases w:val="Pocket,Heading 1 Char2 Char,Heading 1 Char1 Char Char,Heading 1 Char Char Char Char,Heading 1 Char Char1 Char,Heading 1 Char2,Heading 1 Char1 Char,Heading 1 Char Char Char,Heading 1 Char Char1, Char,Char,Block Name,Heading 1 Cha,ALEX"/>
    <w:basedOn w:val="Normal"/>
    <w:next w:val="Normal"/>
    <w:link w:val="Heading1Char"/>
    <w:autoRedefine/>
    <w:qFormat/>
    <w:rsid w:val="008B4D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1 Char,Heading 2 Char Char Char,Heading 2 Char Char1,Heading 21, Char Char Char Char1,TagStyle,Heading 2 Char Char Char Char Char Char"/>
    <w:basedOn w:val="Normal"/>
    <w:next w:val="Normal"/>
    <w:link w:val="Heading2Char"/>
    <w:autoRedefine/>
    <w:uiPriority w:val="1"/>
    <w:unhideWhenUsed/>
    <w:qFormat/>
    <w:rsid w:val="008B4D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Underline Char Char Char,Heading 3 Char Char Char Char Char Char Char Char Char,Block Writing Char,Heading 3 Char Char Char Char,Heading 3 Char Char Char1,Index Headers Char,3: Cite,Char1,Underlines,Text ,Foldover,Cite 1,Text 7"/>
    <w:basedOn w:val="Normal"/>
    <w:next w:val="Normal"/>
    <w:link w:val="Heading3Char"/>
    <w:autoRedefine/>
    <w:uiPriority w:val="2"/>
    <w:unhideWhenUsed/>
    <w:qFormat/>
    <w:rsid w:val="00B21022"/>
    <w:pPr>
      <w:keepNext/>
      <w:keepLines/>
      <w:pageBreakBefore/>
      <w:spacing w:before="40" w:after="0"/>
      <w:jc w:val="center"/>
      <w:outlineLvl w:val="2"/>
    </w:pPr>
    <w:rPr>
      <w:rFonts w:eastAsiaTheme="majorEastAsia" w:cstheme="majorBidi"/>
      <w:b/>
      <w:sz w:val="32"/>
      <w:szCs w:val="32"/>
      <w:u w:val="single"/>
    </w:rPr>
  </w:style>
  <w:style w:type="paragraph" w:styleId="Heading4">
    <w:name w:val="heading 4"/>
    <w:aliases w:val="Tag,Analytic,Big card,body,small text,Normal Tag,heading 2,Heading 2 Char2 Char,Heading 2 Char1 Char Char, Ch,no read,No Spacing11111,TAG,Ch,No Spacing1,No Spacing11,No Spacing111,No Spacing112,No Spacing1121,No Spacing2,Debate Text,Read stuff"/>
    <w:basedOn w:val="Normal"/>
    <w:next w:val="Normal"/>
    <w:link w:val="Heading4Char"/>
    <w:autoRedefine/>
    <w:uiPriority w:val="3"/>
    <w:unhideWhenUsed/>
    <w:qFormat/>
    <w:rsid w:val="00EB14AC"/>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uiPriority w:val="9"/>
    <w:qFormat/>
    <w:rsid w:val="00263F94"/>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4"/>
    </w:pPr>
    <w:rPr>
      <w:rFonts w:ascii="Times-Roman" w:hAnsi="Times-Roman"/>
      <w:sz w:val="32"/>
      <w:szCs w:val="20"/>
    </w:rPr>
  </w:style>
  <w:style w:type="paragraph" w:styleId="Heading6">
    <w:name w:val="heading 6"/>
    <w:aliases w:val="Title (no index),cites2"/>
    <w:basedOn w:val="Normal"/>
    <w:next w:val="Normal"/>
    <w:link w:val="Heading6Char"/>
    <w:uiPriority w:val="9"/>
    <w:qFormat/>
    <w:rsid w:val="00263F94"/>
    <w:pPr>
      <w:spacing w:before="240" w:after="60"/>
      <w:outlineLvl w:val="5"/>
    </w:pPr>
    <w:rPr>
      <w:rFonts w:ascii="Times New Roman" w:eastAsia="SimSun" w:hAnsi="Times New Roman"/>
      <w:b/>
      <w:bCs/>
      <w:lang w:eastAsia="zh-CN"/>
    </w:rPr>
  </w:style>
  <w:style w:type="paragraph" w:styleId="Heading7">
    <w:name w:val="heading 7"/>
    <w:basedOn w:val="Normal"/>
    <w:next w:val="Normal"/>
    <w:link w:val="Heading7Char"/>
    <w:uiPriority w:val="9"/>
    <w:qFormat/>
    <w:rsid w:val="00263F94"/>
    <w:pPr>
      <w:keepNext/>
      <w:outlineLvl w:val="6"/>
    </w:pPr>
    <w:rPr>
      <w:rFonts w:ascii="Times New Roman" w:hAnsi="Times New Roman"/>
      <w:b/>
      <w:bCs/>
      <w:smallCaps/>
      <w:color w:val="000000"/>
      <w:u w:val="single"/>
      <w:lang w:bidi="en-US"/>
    </w:rPr>
  </w:style>
  <w:style w:type="paragraph" w:styleId="Heading8">
    <w:name w:val="heading 8"/>
    <w:basedOn w:val="Normal"/>
    <w:next w:val="Normal"/>
    <w:link w:val="Heading8Char"/>
    <w:uiPriority w:val="9"/>
    <w:qFormat/>
    <w:rsid w:val="00263F94"/>
    <w:pPr>
      <w:spacing w:before="240" w:after="60"/>
      <w:outlineLvl w:val="7"/>
    </w:pPr>
    <w:rPr>
      <w:rFonts w:ascii="Times New Roman" w:hAnsi="Times New Roman"/>
      <w:i/>
      <w:iCs/>
      <w:sz w:val="24"/>
    </w:rPr>
  </w:style>
  <w:style w:type="paragraph" w:styleId="Heading9">
    <w:name w:val="heading 9"/>
    <w:basedOn w:val="Normal"/>
    <w:next w:val="Normal"/>
    <w:link w:val="Heading9Char"/>
    <w:uiPriority w:val="9"/>
    <w:qFormat/>
    <w:rsid w:val="00263F94"/>
    <w:pPr>
      <w:spacing w:before="240" w:after="60"/>
      <w:outlineLvl w:val="8"/>
    </w:pPr>
    <w:rPr>
      <w:rFonts w:ascii="Times New Roman" w:hAnsi="Times New Roman"/>
    </w:rPr>
  </w:style>
  <w:style w:type="character" w:default="1" w:styleId="DefaultParagraphFont">
    <w:name w:val="Default Paragraph Font"/>
    <w:uiPriority w:val="1"/>
    <w:unhideWhenUsed/>
    <w:rsid w:val="008B4D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4D5E"/>
  </w:style>
  <w:style w:type="character" w:customStyle="1" w:styleId="Heading1Char">
    <w:name w:val="Heading 1 Char"/>
    <w:aliases w:val="Pocket Char,Heading 1 Char2 Char Char3,Heading 1 Char1 Char Char Char3,Heading 1 Char Char Char Char Char3,Heading 1 Char Char1 Char Char3,Heading 1 Char2 Char3,Heading 1 Char1 Char Char4,Heading 1 Char Char Char Char3, Char Char"/>
    <w:basedOn w:val="DefaultParagraphFont"/>
    <w:link w:val="Heading1"/>
    <w:rsid w:val="008B4D5E"/>
    <w:rPr>
      <w:rFonts w:ascii="Calibri" w:eastAsiaTheme="majorEastAsia" w:hAnsi="Calibri" w:cstheme="majorBidi"/>
      <w:b/>
      <w:sz w:val="52"/>
      <w:szCs w:val="32"/>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Heading 21 Char, Char Char Char Char1 Char1"/>
    <w:basedOn w:val="DefaultParagraphFont"/>
    <w:link w:val="Heading2"/>
    <w:uiPriority w:val="1"/>
    <w:rsid w:val="008B4D5E"/>
    <w:rPr>
      <w:rFonts w:ascii="Calibri" w:eastAsiaTheme="majorEastAsia" w:hAnsi="Calibri" w:cstheme="majorBidi"/>
      <w:b/>
      <w:sz w:val="44"/>
      <w:szCs w:val="26"/>
      <w:u w:val="double"/>
    </w:rPr>
  </w:style>
  <w:style w:type="character" w:customStyle="1" w:styleId="Heading3Char">
    <w:name w:val="Heading 3 Char"/>
    <w:aliases w:val="Block Char,Tags v 2 Char1,Underline Char Char Char Char,Heading 3 Char Char Char Char Char Char Char Char Char Char,Block Writing Char Char,Heading 3 Char Char Char1 Char,Index Headers Char Char1"/>
    <w:basedOn w:val="DefaultParagraphFont"/>
    <w:link w:val="Heading3"/>
    <w:uiPriority w:val="2"/>
    <w:rsid w:val="00B21022"/>
    <w:rPr>
      <w:rFonts w:ascii="Calibri" w:eastAsiaTheme="majorEastAsia" w:hAnsi="Calibri" w:cstheme="majorBidi"/>
      <w:b/>
      <w:sz w:val="32"/>
      <w:szCs w:val="32"/>
      <w:u w:val="single"/>
    </w:rPr>
  </w:style>
  <w:style w:type="character" w:customStyle="1" w:styleId="Heading4Char">
    <w:name w:val="Heading 4 Char"/>
    <w:aliases w:val="Tag Char,Analytic Char,Big card Char,body Char,small text Char,Normal Tag Char,heading 2 Char,Heading 2 Char2 Char Char,Heading 2 Char1 Char Char Char, Ch Char,no read Char,No Spacing11111 Char,TAG Char,Ch Char,No Spacing1 Char"/>
    <w:basedOn w:val="DefaultParagraphFont"/>
    <w:link w:val="Heading4"/>
    <w:uiPriority w:val="3"/>
    <w:rsid w:val="00EB14AC"/>
    <w:rPr>
      <w:rFonts w:ascii="Calibri" w:eastAsiaTheme="majorEastAsia" w:hAnsi="Calibri" w:cstheme="majorBidi"/>
      <w:b/>
      <w:iCs/>
      <w:sz w:val="26"/>
    </w:rPr>
  </w:style>
  <w:style w:type="character" w:styleId="Emphasis">
    <w:name w:val="Emphasis"/>
    <w:aliases w:val="emphasis in card,tag2,Minimized,Evidence,Size 10,minimized,Highlighted,CD Card,ED - Tag,emphasis,Emphasis!!,small,Qualifications,Shrunk,Bold Underline,bold underline,normal card text,Underlined,qualifications in card,qualifications,Style1,Box"/>
    <w:basedOn w:val="DefaultParagraphFont"/>
    <w:link w:val="textbold"/>
    <w:uiPriority w:val="7"/>
    <w:qFormat/>
    <w:rsid w:val="008B4D5E"/>
    <w:rPr>
      <w:rFonts w:ascii="Calibri" w:hAnsi="Calibri"/>
      <w:b w:val="0"/>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8B4D5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
    <w:basedOn w:val="DefaultParagraphFont"/>
    <w:uiPriority w:val="6"/>
    <w:qFormat/>
    <w:rsid w:val="008B4D5E"/>
    <w:rPr>
      <w:b w:val="0"/>
      <w:sz w:val="22"/>
      <w:u w:val="single"/>
    </w:rPr>
  </w:style>
  <w:style w:type="character" w:styleId="Hyperlink">
    <w:name w:val="Hyperlink"/>
    <w:aliases w:val="heading 1 (block title),Important,Read,Card Text,Internet Link,Analytic Text"/>
    <w:basedOn w:val="DefaultParagraphFont"/>
    <w:uiPriority w:val="99"/>
    <w:unhideWhenUsed/>
    <w:rsid w:val="008B4D5E"/>
    <w:rPr>
      <w:color w:val="auto"/>
      <w:u w:val="none"/>
    </w:rPr>
  </w:style>
  <w:style w:type="character" w:styleId="FollowedHyperlink">
    <w:name w:val="FollowedHyperlink"/>
    <w:basedOn w:val="DefaultParagraphFont"/>
    <w:uiPriority w:val="99"/>
    <w:unhideWhenUsed/>
    <w:rsid w:val="008B4D5E"/>
    <w:rPr>
      <w:color w:val="auto"/>
      <w:u w:val="none"/>
    </w:rPr>
  </w:style>
  <w:style w:type="paragraph" w:customStyle="1" w:styleId="BBA">
    <w:name w:val="BB A"/>
    <w:basedOn w:val="Normal"/>
    <w:autoRedefine/>
    <w:rsid w:val="00005BAC"/>
    <w:pPr>
      <w:keepNext/>
      <w:keepLines/>
      <w:tabs>
        <w:tab w:val="left" w:pos="8280"/>
      </w:tabs>
      <w:autoSpaceDE w:val="0"/>
      <w:autoSpaceDN w:val="0"/>
      <w:adjustRightInd w:val="0"/>
      <w:spacing w:before="120" w:after="0" w:line="240" w:lineRule="auto"/>
      <w:ind w:left="720" w:right="-180" w:hanging="360"/>
      <w:outlineLvl w:val="0"/>
    </w:pPr>
    <w:rPr>
      <w:rFonts w:ascii="Times New Roman" w:eastAsia="Times New Roman" w:hAnsi="Times New Roman" w:cs="Times New Roman"/>
      <w:caps/>
      <w:snapToGrid w:val="0"/>
      <w:color w:val="000000"/>
      <w:sz w:val="20"/>
      <w:szCs w:val="18"/>
    </w:rPr>
  </w:style>
  <w:style w:type="paragraph" w:customStyle="1" w:styleId="BBCite">
    <w:name w:val="BB Cite"/>
    <w:basedOn w:val="Normal"/>
    <w:autoRedefine/>
    <w:rsid w:val="00005BAC"/>
    <w:pPr>
      <w:keepNext/>
      <w:keepLines/>
      <w:widowControl w:val="0"/>
      <w:tabs>
        <w:tab w:val="left" w:pos="8280"/>
      </w:tabs>
      <w:autoSpaceDE w:val="0"/>
      <w:autoSpaceDN w:val="0"/>
      <w:adjustRightInd w:val="0"/>
      <w:spacing w:before="120" w:after="0" w:line="200" w:lineRule="exact"/>
      <w:ind w:left="994"/>
      <w:jc w:val="both"/>
    </w:pPr>
    <w:rPr>
      <w:rFonts w:ascii="Times New Roman" w:eastAsia="Times New Roman" w:hAnsi="Times New Roman" w:cs="Times New Roman"/>
      <w:snapToGrid w:val="0"/>
      <w:color w:val="000000"/>
      <w:sz w:val="20"/>
      <w:szCs w:val="18"/>
    </w:rPr>
  </w:style>
  <w:style w:type="paragraph" w:customStyle="1" w:styleId="BBText">
    <w:name w:val="BB Text"/>
    <w:basedOn w:val="Normal"/>
    <w:autoRedefine/>
    <w:rsid w:val="00005BAC"/>
    <w:pPr>
      <w:keepLines/>
      <w:widowControl w:val="0"/>
      <w:tabs>
        <w:tab w:val="left" w:pos="8280"/>
      </w:tabs>
      <w:autoSpaceDE w:val="0"/>
      <w:autoSpaceDN w:val="0"/>
      <w:adjustRightInd w:val="0"/>
      <w:spacing w:after="0" w:line="200" w:lineRule="exact"/>
      <w:ind w:left="994" w:firstLine="360"/>
      <w:jc w:val="both"/>
    </w:pPr>
    <w:rPr>
      <w:rFonts w:ascii="Times New Roman" w:eastAsia="Times" w:hAnsi="Times New Roman" w:cs="Times New Roman"/>
      <w:snapToGrid w:val="0"/>
      <w:sz w:val="20"/>
      <w:szCs w:val="20"/>
    </w:rPr>
  </w:style>
  <w:style w:type="paragraph" w:customStyle="1" w:styleId="BBK">
    <w:name w:val="BB K"/>
    <w:basedOn w:val="Normal"/>
    <w:autoRedefine/>
    <w:rsid w:val="00005BAC"/>
    <w:pPr>
      <w:keepNext/>
      <w:keepLines/>
      <w:widowControl w:val="0"/>
      <w:tabs>
        <w:tab w:val="left" w:pos="8280"/>
      </w:tabs>
      <w:autoSpaceDE w:val="0"/>
      <w:autoSpaceDN w:val="0"/>
      <w:adjustRightInd w:val="0"/>
      <w:spacing w:before="80" w:after="0" w:line="240" w:lineRule="exact"/>
      <w:ind w:left="360" w:hanging="360"/>
      <w:outlineLvl w:val="0"/>
    </w:pPr>
    <w:rPr>
      <w:rFonts w:ascii="Times New Roman" w:eastAsia="Times New Roman" w:hAnsi="Times New Roman" w:cs="Times New Roman"/>
      <w:caps/>
      <w:snapToGrid w:val="0"/>
      <w:color w:val="000000"/>
      <w:sz w:val="20"/>
      <w:szCs w:val="18"/>
    </w:rPr>
  </w:style>
  <w:style w:type="paragraph" w:customStyle="1" w:styleId="textbold">
    <w:name w:val="text bold"/>
    <w:basedOn w:val="Normal"/>
    <w:link w:val="Emphasis"/>
    <w:uiPriority w:val="7"/>
    <w:qFormat/>
    <w:rsid w:val="00263F94"/>
    <w:pPr>
      <w:ind w:left="720"/>
      <w:jc w:val="both"/>
    </w:pPr>
    <w:rPr>
      <w:iCs/>
      <w:u w:val="single"/>
      <w:bdr w:val="single" w:sz="12" w:space="0" w:color="auto"/>
    </w:rPr>
  </w:style>
  <w:style w:type="paragraph" w:customStyle="1" w:styleId="card">
    <w:name w:val="card"/>
    <w:basedOn w:val="Normal"/>
    <w:link w:val="cardChar"/>
    <w:autoRedefine/>
    <w:uiPriority w:val="6"/>
    <w:qFormat/>
    <w:rsid w:val="00263F94"/>
    <w:pPr>
      <w:ind w:left="144"/>
    </w:pPr>
    <w:rPr>
      <w:rFonts w:ascii="Times New Roman" w:eastAsia="Calibri" w:hAnsi="Times New Roman"/>
    </w:rPr>
  </w:style>
  <w:style w:type="character" w:customStyle="1" w:styleId="underline">
    <w:name w:val="underline"/>
    <w:basedOn w:val="DefaultParagraphFont"/>
    <w:qFormat/>
    <w:rsid w:val="00263F94"/>
    <w:rPr>
      <w:rFonts w:ascii="Times New Roman" w:hAnsi="Times New Roman"/>
      <w:sz w:val="20"/>
      <w:u w:val="single"/>
    </w:rPr>
  </w:style>
  <w:style w:type="character" w:customStyle="1" w:styleId="cardChar">
    <w:name w:val="card Char"/>
    <w:link w:val="card"/>
    <w:locked/>
    <w:rsid w:val="00263F94"/>
    <w:rPr>
      <w:rFonts w:ascii="Times New Roman" w:eastAsia="Calibri" w:hAnsi="Times New Roman"/>
    </w:rPr>
  </w:style>
  <w:style w:type="paragraph" w:customStyle="1" w:styleId="evidencetext">
    <w:name w:val="evidence text"/>
    <w:basedOn w:val="Normal"/>
    <w:next w:val="Normal"/>
    <w:link w:val="evidencetextChar1"/>
    <w:qFormat/>
    <w:rsid w:val="00263F94"/>
    <w:pPr>
      <w:ind w:left="432" w:right="432"/>
    </w:pPr>
    <w:rPr>
      <w:color w:val="000000"/>
    </w:rPr>
  </w:style>
  <w:style w:type="character" w:customStyle="1" w:styleId="evidencetextChar1">
    <w:name w:val="evidence text Char1"/>
    <w:link w:val="evidencetext"/>
    <w:rsid w:val="00263F94"/>
    <w:rPr>
      <w:rFonts w:ascii="Calibri" w:hAnsi="Calibri"/>
      <w:color w:val="000000"/>
    </w:rPr>
  </w:style>
  <w:style w:type="character" w:customStyle="1" w:styleId="highlight2">
    <w:name w:val="highlight2"/>
    <w:rsid w:val="00263F94"/>
    <w:rPr>
      <w:rFonts w:ascii="Arial" w:hAnsi="Arial"/>
      <w:b/>
      <w:sz w:val="19"/>
      <w:u w:val="thick"/>
      <w:bdr w:val="none" w:sz="0" w:space="0" w:color="auto"/>
      <w:shd w:val="clear" w:color="auto" w:fill="auto"/>
    </w:rPr>
  </w:style>
  <w:style w:type="character" w:customStyle="1" w:styleId="reduce2">
    <w:name w:val="reduce2"/>
    <w:rsid w:val="00263F94"/>
    <w:rPr>
      <w:rFonts w:ascii="Arial" w:hAnsi="Arial" w:cs="Arial"/>
      <w:color w:val="000000"/>
      <w:sz w:val="12"/>
      <w:szCs w:val="22"/>
    </w:rPr>
  </w:style>
  <w:style w:type="character" w:customStyle="1" w:styleId="StyleBoldUnderline1">
    <w:name w:val="Style Bold Underline1"/>
    <w:rsid w:val="00263F94"/>
    <w:rPr>
      <w:b w:val="0"/>
      <w:bCs/>
      <w:u w:val="single"/>
    </w:rPr>
  </w:style>
  <w:style w:type="character" w:styleId="HTMLCite">
    <w:name w:val="HTML Cite"/>
    <w:uiPriority w:val="99"/>
    <w:unhideWhenUsed/>
    <w:rsid w:val="00263F94"/>
    <w:rPr>
      <w:i/>
      <w:iCs/>
    </w:rPr>
  </w:style>
  <w:style w:type="character" w:customStyle="1" w:styleId="apple-style-span">
    <w:name w:val="apple-style-span"/>
    <w:rsid w:val="00263F94"/>
  </w:style>
  <w:style w:type="character" w:customStyle="1" w:styleId="commentstext">
    <w:name w:val="comments_text"/>
    <w:rsid w:val="00263F94"/>
    <w:rPr>
      <w:rFonts w:cs="Times New Roman"/>
    </w:rPr>
  </w:style>
  <w:style w:type="character" w:customStyle="1" w:styleId="StyleUnderlineCharTimesBold">
    <w:name w:val="Style Underline Char + Times Bold"/>
    <w:basedOn w:val="DefaultParagraphFont"/>
    <w:rsid w:val="00263F94"/>
    <w:rPr>
      <w:rFonts w:ascii="Times" w:hAnsi="Times"/>
      <w:b w:val="0"/>
      <w:bCs/>
      <w:sz w:val="20"/>
      <w:u w:val="single"/>
    </w:rPr>
  </w:style>
  <w:style w:type="character" w:customStyle="1" w:styleId="Style8ptBold">
    <w:name w:val="Style 8 pt Bold"/>
    <w:basedOn w:val="DefaultParagraphFont"/>
    <w:rsid w:val="00263F94"/>
    <w:rPr>
      <w:b w:val="0"/>
      <w:bCs/>
      <w:sz w:val="16"/>
    </w:rPr>
  </w:style>
  <w:style w:type="paragraph" w:customStyle="1" w:styleId="Normaltag">
    <w:name w:val="Normal tag"/>
    <w:basedOn w:val="Normal"/>
    <w:link w:val="NormaltagChar"/>
    <w:qFormat/>
    <w:rsid w:val="00263F94"/>
    <w:rPr>
      <w:rFonts w:ascii="Times New Roman" w:hAnsi="Times New Roman"/>
      <w:b/>
      <w:sz w:val="24"/>
      <w:szCs w:val="20"/>
    </w:rPr>
  </w:style>
  <w:style w:type="character" w:customStyle="1" w:styleId="NormaltagChar">
    <w:name w:val="Normal tag Char"/>
    <w:link w:val="Normaltag"/>
    <w:locked/>
    <w:rsid w:val="00263F94"/>
    <w:rPr>
      <w:rFonts w:ascii="Times New Roman" w:hAnsi="Times New Roman"/>
      <w:b/>
      <w:sz w:val="24"/>
      <w:szCs w:val="20"/>
    </w:rPr>
  </w:style>
  <w:style w:type="character" w:customStyle="1" w:styleId="Heading5Char">
    <w:name w:val="Heading 5 Char"/>
    <w:aliases w:val="Blocks Char"/>
    <w:basedOn w:val="DefaultParagraphFont"/>
    <w:link w:val="Heading5"/>
    <w:uiPriority w:val="9"/>
    <w:rsid w:val="00263F94"/>
    <w:rPr>
      <w:rFonts w:ascii="Times-Roman" w:hAnsi="Times-Roman"/>
      <w:sz w:val="32"/>
      <w:szCs w:val="20"/>
    </w:rPr>
  </w:style>
  <w:style w:type="character" w:customStyle="1" w:styleId="Heading6Char">
    <w:name w:val="Heading 6 Char"/>
    <w:aliases w:val="Title (no index) Char,cites2 Char"/>
    <w:basedOn w:val="DefaultParagraphFont"/>
    <w:link w:val="Heading6"/>
    <w:uiPriority w:val="9"/>
    <w:rsid w:val="00263F94"/>
    <w:rPr>
      <w:rFonts w:ascii="Times New Roman" w:eastAsia="SimSun" w:hAnsi="Times New Roman"/>
      <w:b/>
      <w:bCs/>
      <w:lang w:eastAsia="zh-CN"/>
    </w:rPr>
  </w:style>
  <w:style w:type="character" w:customStyle="1" w:styleId="Heading7Char">
    <w:name w:val="Heading 7 Char"/>
    <w:basedOn w:val="DefaultParagraphFont"/>
    <w:link w:val="Heading7"/>
    <w:uiPriority w:val="9"/>
    <w:rsid w:val="00263F94"/>
    <w:rPr>
      <w:rFonts w:ascii="Times New Roman" w:hAnsi="Times New Roman"/>
      <w:b/>
      <w:bCs/>
      <w:smallCaps/>
      <w:color w:val="000000"/>
      <w:u w:val="single"/>
      <w:lang w:bidi="en-US"/>
    </w:rPr>
  </w:style>
  <w:style w:type="character" w:customStyle="1" w:styleId="Heading8Char">
    <w:name w:val="Heading 8 Char"/>
    <w:basedOn w:val="DefaultParagraphFont"/>
    <w:link w:val="Heading8"/>
    <w:uiPriority w:val="9"/>
    <w:rsid w:val="00263F94"/>
    <w:rPr>
      <w:rFonts w:ascii="Times New Roman" w:hAnsi="Times New Roman"/>
      <w:i/>
      <w:iCs/>
      <w:sz w:val="24"/>
    </w:rPr>
  </w:style>
  <w:style w:type="character" w:customStyle="1" w:styleId="Heading9Char">
    <w:name w:val="Heading 9 Char"/>
    <w:basedOn w:val="DefaultParagraphFont"/>
    <w:link w:val="Heading9"/>
    <w:uiPriority w:val="9"/>
    <w:rsid w:val="00263F94"/>
    <w:rPr>
      <w:rFonts w:ascii="Times New Roman" w:hAnsi="Times New Roman"/>
    </w:rPr>
  </w:style>
  <w:style w:type="paragraph" w:styleId="NoSpacing">
    <w:name w:val="No Spacing"/>
    <w:aliases w:val="No Spacing311,Tag Title"/>
    <w:uiPriority w:val="1"/>
    <w:qFormat/>
    <w:rsid w:val="00263F94"/>
    <w:pPr>
      <w:spacing w:after="0" w:line="240" w:lineRule="auto"/>
    </w:pPr>
    <w:rPr>
      <w:rFonts w:eastAsiaTheme="minorEastAsia"/>
      <w:sz w:val="24"/>
      <w:szCs w:val="24"/>
    </w:rPr>
  </w:style>
  <w:style w:type="paragraph" w:styleId="DocumentMap">
    <w:name w:val="Document Map"/>
    <w:basedOn w:val="Normal"/>
    <w:link w:val="DocumentMapChar"/>
    <w:uiPriority w:val="99"/>
    <w:unhideWhenUsed/>
    <w:rsid w:val="00263F94"/>
    <w:rPr>
      <w:rFonts w:ascii="Lucida Grande" w:hAnsi="Lucida Grande" w:cs="Lucida Grande"/>
    </w:rPr>
  </w:style>
  <w:style w:type="character" w:customStyle="1" w:styleId="DocumentMapChar">
    <w:name w:val="Document Map Char"/>
    <w:basedOn w:val="DefaultParagraphFont"/>
    <w:link w:val="DocumentMap"/>
    <w:uiPriority w:val="99"/>
    <w:rsid w:val="00263F94"/>
    <w:rPr>
      <w:rFonts w:ascii="Lucida Grande" w:hAnsi="Lucida Grande" w:cs="Lucida Grande"/>
    </w:rPr>
  </w:style>
  <w:style w:type="paragraph" w:styleId="ListParagraph">
    <w:name w:val="List Paragraph"/>
    <w:basedOn w:val="Normal"/>
    <w:uiPriority w:val="34"/>
    <w:qFormat/>
    <w:rsid w:val="00263F94"/>
    <w:pPr>
      <w:ind w:left="720"/>
      <w:contextualSpacing/>
    </w:pPr>
  </w:style>
  <w:style w:type="paragraph" w:styleId="Header">
    <w:name w:val="header"/>
    <w:aliases w:val=" Char2,Char2,Header 1,Header Char Char,Header Char1 Char,Header Char Char1,Header Char2 Char Char Char,Header Char1 Char1 Char Char Char,Header Char Char Char1 Char Char Char,Header Char Char2 Char Char Char,Block Char Char,Char Char Char Char"/>
    <w:basedOn w:val="Normal"/>
    <w:link w:val="HeaderChar"/>
    <w:uiPriority w:val="99"/>
    <w:unhideWhenUsed/>
    <w:rsid w:val="00263F94"/>
    <w:pPr>
      <w:tabs>
        <w:tab w:val="center" w:pos="4320"/>
        <w:tab w:val="right" w:pos="8640"/>
      </w:tabs>
    </w:pPr>
  </w:style>
  <w:style w:type="character" w:customStyle="1" w:styleId="HeaderChar">
    <w:name w:val="Header Char"/>
    <w:aliases w:val=" Char2 Char,Char2 Char,Header 1 Char1,Header Char Char Char,Header Char1 Char Char,Header Char Char1 Char,Header Char2 Char Char Char Char,Header Char1 Char1 Char Char Char Char,Header Char Char Char1 Char Char Char Char,Block Char Char Char"/>
    <w:basedOn w:val="DefaultParagraphFont"/>
    <w:link w:val="Header"/>
    <w:uiPriority w:val="99"/>
    <w:rsid w:val="00263F94"/>
    <w:rPr>
      <w:rFonts w:ascii="Calibri" w:hAnsi="Calibri"/>
    </w:rPr>
  </w:style>
  <w:style w:type="paragraph" w:styleId="Footer">
    <w:name w:val="footer"/>
    <w:basedOn w:val="Normal"/>
    <w:link w:val="FooterChar"/>
    <w:uiPriority w:val="99"/>
    <w:unhideWhenUsed/>
    <w:rsid w:val="00263F94"/>
    <w:pPr>
      <w:tabs>
        <w:tab w:val="center" w:pos="4320"/>
        <w:tab w:val="right" w:pos="8640"/>
      </w:tabs>
    </w:pPr>
  </w:style>
  <w:style w:type="character" w:customStyle="1" w:styleId="FooterChar">
    <w:name w:val="Footer Char"/>
    <w:basedOn w:val="DefaultParagraphFont"/>
    <w:link w:val="Footer"/>
    <w:uiPriority w:val="99"/>
    <w:rsid w:val="00263F94"/>
    <w:rPr>
      <w:rFonts w:ascii="Calibri" w:hAnsi="Calibri"/>
    </w:rPr>
  </w:style>
  <w:style w:type="character" w:styleId="PageNumber">
    <w:name w:val="page number"/>
    <w:aliases w:val="card ununderlined"/>
    <w:basedOn w:val="DefaultParagraphFont"/>
    <w:uiPriority w:val="99"/>
    <w:unhideWhenUsed/>
    <w:rsid w:val="00263F94"/>
  </w:style>
  <w:style w:type="character" w:customStyle="1" w:styleId="UnderlineBold">
    <w:name w:val="Underline + Bold"/>
    <w:basedOn w:val="DefaultParagraphFont"/>
    <w:uiPriority w:val="1"/>
    <w:qFormat/>
    <w:rsid w:val="00263F94"/>
    <w:rPr>
      <w:rFonts w:ascii="Times New Roman" w:hAnsi="Times New Roman"/>
      <w:b/>
      <w:sz w:val="20"/>
      <w:u w:val="single"/>
    </w:rPr>
  </w:style>
  <w:style w:type="character" w:customStyle="1" w:styleId="apple-converted-space">
    <w:name w:val="apple-converted-space"/>
    <w:basedOn w:val="DefaultParagraphFont"/>
    <w:rsid w:val="00263F94"/>
  </w:style>
  <w:style w:type="character" w:customStyle="1" w:styleId="aqj">
    <w:name w:val="aqj"/>
    <w:basedOn w:val="DefaultParagraphFont"/>
    <w:rsid w:val="00263F94"/>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autoRedefine/>
    <w:qFormat/>
    <w:rsid w:val="00263F94"/>
    <w:pPr>
      <w:autoSpaceDE w:val="0"/>
      <w:autoSpaceDN w:val="0"/>
      <w:adjustRightInd w:val="0"/>
      <w:ind w:right="432"/>
      <w:jc w:val="both"/>
    </w:pPr>
    <w:rPr>
      <w:b/>
      <w:bCs/>
      <w:sz w:val="24"/>
      <w:u w:val="single"/>
    </w:rPr>
  </w:style>
  <w:style w:type="character" w:customStyle="1" w:styleId="StyleBold">
    <w:name w:val="Style Bold"/>
    <w:basedOn w:val="DefaultParagraphFont"/>
    <w:uiPriority w:val="9"/>
    <w:rsid w:val="00263F94"/>
    <w:rPr>
      <w:b/>
      <w:bCs/>
    </w:rPr>
  </w:style>
  <w:style w:type="paragraph" w:customStyle="1" w:styleId="HotRoute0">
    <w:name w:val="Hot Route!"/>
    <w:basedOn w:val="Normal"/>
    <w:link w:val="HotRouteChar"/>
    <w:qFormat/>
    <w:rsid w:val="00263F94"/>
    <w:pPr>
      <w:ind w:left="144"/>
    </w:pPr>
    <w:rPr>
      <w:rFonts w:ascii="Times New Roman" w:eastAsia="Times New Roman" w:hAnsi="Times New Roman"/>
      <w:szCs w:val="24"/>
    </w:rPr>
  </w:style>
  <w:style w:type="character" w:customStyle="1" w:styleId="SmalltextChar">
    <w:name w:val="Small text Char"/>
    <w:basedOn w:val="DefaultParagraphFont"/>
    <w:link w:val="Smalltext"/>
    <w:rsid w:val="00263F94"/>
    <w:rPr>
      <w:sz w:val="16"/>
    </w:rPr>
  </w:style>
  <w:style w:type="paragraph" w:customStyle="1" w:styleId="Smalltext">
    <w:name w:val="Small text"/>
    <w:basedOn w:val="Normal"/>
    <w:link w:val="SmalltextChar"/>
    <w:qFormat/>
    <w:rsid w:val="00263F94"/>
    <w:rPr>
      <w:rFonts w:asciiTheme="minorHAnsi" w:hAnsiTheme="minorHAnsi"/>
      <w:sz w:val="16"/>
    </w:rPr>
  </w:style>
  <w:style w:type="character" w:customStyle="1" w:styleId="HotRouteChar">
    <w:name w:val="Hot Route! Char"/>
    <w:basedOn w:val="DefaultParagraphFont"/>
    <w:link w:val="HotRoute0"/>
    <w:rsid w:val="00263F94"/>
    <w:rPr>
      <w:rFonts w:ascii="Times New Roman" w:eastAsia="Times New Roman" w:hAnsi="Times New Roman"/>
      <w:szCs w:val="24"/>
    </w:rPr>
  </w:style>
  <w:style w:type="character" w:customStyle="1" w:styleId="Heading1Char1">
    <w:name w:val="Heading 1 Char1"/>
    <w:aliases w:val="Heading 1 Char Char3,Heading 1 Char2 Char Char2,Heading 1 Char1 Char Char Char2,Heading 1 Char Char Char Char Char2,Heading 1 Char Char1 Char Char2,Heading 1 Char2 Char2,Heading 1 Char1 Char Char3,Heading 1 Char Char Char Char2"/>
    <w:uiPriority w:val="1"/>
    <w:rsid w:val="00263F94"/>
    <w:rPr>
      <w:rFonts w:ascii="Arial" w:hAnsi="Arial" w:cs="Arial"/>
      <w:b/>
      <w:bCs/>
      <w:kern w:val="32"/>
      <w:sz w:val="32"/>
      <w:szCs w:val="32"/>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263F94"/>
    <w:rPr>
      <w:rFonts w:ascii="Arial" w:hAnsi="Arial"/>
      <w:b/>
      <w:sz w:val="22"/>
      <w:szCs w:val="24"/>
    </w:rPr>
  </w:style>
  <w:style w:type="paragraph" w:customStyle="1" w:styleId="BlockTitle1">
    <w:name w:val="Block Title #1"/>
    <w:basedOn w:val="Heading1"/>
    <w:next w:val="Normal"/>
    <w:qFormat/>
    <w:rsid w:val="00263F94"/>
    <w:pPr>
      <w:keepLines w:val="0"/>
      <w:pBdr>
        <w:top w:val="single" w:sz="18" w:space="1" w:color="000000"/>
        <w:left w:val="single" w:sz="18" w:space="4" w:color="000000"/>
        <w:bottom w:val="single" w:sz="18" w:space="1" w:color="000000"/>
        <w:right w:val="single" w:sz="18" w:space="4" w:color="000000"/>
      </w:pBdr>
      <w:shd w:val="clear" w:color="auto" w:fill="FFFFFF" w:themeFill="background1"/>
      <w:spacing w:before="120"/>
      <w:ind w:left="1728" w:right="1728"/>
    </w:pPr>
    <w:rPr>
      <w:rFonts w:ascii="Arial" w:eastAsia="Times New Roman" w:hAnsi="Arial" w:cs="Times New Roman"/>
      <w:bCs/>
      <w:color w:val="000000"/>
      <w:kern w:val="32"/>
      <w:sz w:val="24"/>
    </w:rPr>
  </w:style>
  <w:style w:type="paragraph" w:customStyle="1" w:styleId="boldcite">
    <w:name w:val="bold cite"/>
    <w:basedOn w:val="Normal"/>
    <w:link w:val="boldciteChar4"/>
    <w:qFormat/>
    <w:rsid w:val="00263F94"/>
    <w:rPr>
      <w:b/>
      <w:color w:val="000000"/>
      <w:u w:val="thick" w:color="000000"/>
    </w:rPr>
  </w:style>
  <w:style w:type="character" w:customStyle="1" w:styleId="boldciteChar4">
    <w:name w:val="bold cite Char4"/>
    <w:link w:val="boldcite"/>
    <w:locked/>
    <w:rsid w:val="00263F94"/>
    <w:rPr>
      <w:rFonts w:ascii="Calibri" w:hAnsi="Calibri"/>
      <w:b/>
      <w:color w:val="000000"/>
      <w:u w:val="thick" w:color="000000"/>
    </w:rPr>
  </w:style>
  <w:style w:type="paragraph" w:customStyle="1" w:styleId="highlightcardtext">
    <w:name w:val="highlight card text"/>
    <w:basedOn w:val="evidencetext"/>
    <w:link w:val="highlightcardtextChar2"/>
    <w:rsid w:val="00263F94"/>
    <w:pPr>
      <w:framePr w:hSpace="187" w:vSpace="187" w:wrap="notBeside" w:vAnchor="text" w:hAnchor="text" w:y="1"/>
      <w:shd w:val="pct10" w:color="C0C0C0" w:fill="B3B3B3"/>
    </w:pPr>
    <w:rPr>
      <w:u w:val="single" w:color="000000"/>
    </w:rPr>
  </w:style>
  <w:style w:type="character" w:customStyle="1" w:styleId="highlightcardtextChar2">
    <w:name w:val="highlight card text Char2"/>
    <w:link w:val="highlightcardtext"/>
    <w:rsid w:val="00263F94"/>
    <w:rPr>
      <w:rFonts w:ascii="Calibri" w:hAnsi="Calibri"/>
      <w:color w:val="000000"/>
      <w:u w:val="single" w:color="000000"/>
      <w:shd w:val="pct10" w:color="C0C0C0" w:fill="B3B3B3"/>
    </w:rPr>
  </w:style>
  <w:style w:type="paragraph" w:customStyle="1" w:styleId="underlineevidencetext">
    <w:name w:val="underline evidence text"/>
    <w:basedOn w:val="evidencetext"/>
    <w:rsid w:val="00263F94"/>
    <w:rPr>
      <w:u w:val="single"/>
    </w:rPr>
  </w:style>
  <w:style w:type="paragraph" w:styleId="TOC1">
    <w:name w:val="toc 1"/>
    <w:aliases w:val="Index Basic"/>
    <w:basedOn w:val="Normal"/>
    <w:next w:val="Normal"/>
    <w:uiPriority w:val="39"/>
    <w:qFormat/>
    <w:rsid w:val="00263F94"/>
    <w:pPr>
      <w:ind w:left="2592" w:right="2592"/>
    </w:pPr>
  </w:style>
  <w:style w:type="paragraph" w:styleId="z-TopofForm">
    <w:name w:val="HTML Top of Form"/>
    <w:basedOn w:val="Normal"/>
    <w:next w:val="Normal"/>
    <w:link w:val="z-TopofFormChar"/>
    <w:hidden/>
    <w:rsid w:val="00263F94"/>
    <w:pPr>
      <w:pBdr>
        <w:bottom w:val="single" w:sz="6" w:space="1" w:color="auto"/>
      </w:pBdr>
      <w:jc w:val="center"/>
    </w:pPr>
    <w:rPr>
      <w:rFonts w:eastAsia="SimSun"/>
      <w:vanish/>
      <w:szCs w:val="16"/>
      <w:lang w:eastAsia="zh-CN"/>
    </w:rPr>
  </w:style>
  <w:style w:type="character" w:customStyle="1" w:styleId="z-TopofFormChar">
    <w:name w:val="z-Top of Form Char"/>
    <w:basedOn w:val="DefaultParagraphFont"/>
    <w:link w:val="z-TopofForm"/>
    <w:rsid w:val="00263F94"/>
    <w:rPr>
      <w:rFonts w:ascii="Calibri" w:eastAsia="SimSun" w:hAnsi="Calibri"/>
      <w:vanish/>
      <w:szCs w:val="16"/>
      <w:lang w:eastAsia="zh-CN"/>
    </w:rPr>
  </w:style>
  <w:style w:type="paragraph" w:styleId="BodyText3">
    <w:name w:val="Body Text 3"/>
    <w:basedOn w:val="Normal"/>
    <w:link w:val="BodyText3Char"/>
    <w:rsid w:val="00263F94"/>
    <w:rPr>
      <w:bCs/>
      <w:color w:val="000000"/>
    </w:rPr>
  </w:style>
  <w:style w:type="character" w:customStyle="1" w:styleId="BodyText3Char">
    <w:name w:val="Body Text 3 Char"/>
    <w:basedOn w:val="DefaultParagraphFont"/>
    <w:link w:val="BodyText3"/>
    <w:rsid w:val="00263F94"/>
    <w:rPr>
      <w:rFonts w:ascii="Calibri" w:hAnsi="Calibri"/>
      <w:bCs/>
      <w:color w:val="000000"/>
    </w:rPr>
  </w:style>
  <w:style w:type="paragraph" w:styleId="BodyText">
    <w:name w:val="Body Text"/>
    <w:aliases w:val="BT"/>
    <w:basedOn w:val="Normal"/>
    <w:link w:val="BodyTextChar"/>
    <w:rsid w:val="00263F94"/>
    <w:rPr>
      <w:u w:val="single"/>
    </w:rPr>
  </w:style>
  <w:style w:type="character" w:customStyle="1" w:styleId="BodyTextChar">
    <w:name w:val="Body Text Char"/>
    <w:aliases w:val="BT Char"/>
    <w:basedOn w:val="DefaultParagraphFont"/>
    <w:link w:val="BodyText"/>
    <w:rsid w:val="00263F94"/>
    <w:rPr>
      <w:rFonts w:ascii="Calibri" w:hAnsi="Calibri"/>
      <w:u w:val="single"/>
    </w:rPr>
  </w:style>
  <w:style w:type="paragraph" w:styleId="BalloonText">
    <w:name w:val="Balloon Text"/>
    <w:basedOn w:val="Normal"/>
    <w:link w:val="BalloonTextChar"/>
    <w:uiPriority w:val="99"/>
    <w:rsid w:val="00263F94"/>
    <w:rPr>
      <w:rFonts w:ascii="Tahoma" w:hAnsi="Tahoma"/>
      <w:szCs w:val="16"/>
    </w:rPr>
  </w:style>
  <w:style w:type="character" w:customStyle="1" w:styleId="BalloonTextChar">
    <w:name w:val="Balloon Text Char"/>
    <w:basedOn w:val="DefaultParagraphFont"/>
    <w:link w:val="BalloonText"/>
    <w:uiPriority w:val="99"/>
    <w:rsid w:val="00263F94"/>
    <w:rPr>
      <w:rFonts w:ascii="Tahoma" w:hAnsi="Tahoma"/>
      <w:szCs w:val="16"/>
    </w:rPr>
  </w:style>
  <w:style w:type="character" w:customStyle="1" w:styleId="pmterms1">
    <w:name w:val="pmterms1"/>
    <w:basedOn w:val="DefaultParagraphFont"/>
    <w:rsid w:val="00263F94"/>
  </w:style>
  <w:style w:type="paragraph" w:customStyle="1" w:styleId="underlinecard">
    <w:name w:val="underline card"/>
    <w:basedOn w:val="Normal"/>
    <w:rsid w:val="00263F94"/>
    <w:rPr>
      <w:u w:val="single"/>
    </w:rPr>
  </w:style>
  <w:style w:type="character" w:customStyle="1" w:styleId="underlinecardChar">
    <w:name w:val="underline card Char"/>
    <w:rsid w:val="00263F94"/>
    <w:rPr>
      <w:rFonts w:ascii="Arial" w:hAnsi="Arial"/>
      <w:sz w:val="18"/>
      <w:szCs w:val="24"/>
      <w:u w:val="single"/>
      <w:lang w:val="en-US" w:eastAsia="en-US" w:bidi="ar-SA"/>
    </w:rPr>
  </w:style>
  <w:style w:type="character" w:customStyle="1" w:styleId="term">
    <w:name w:val="term"/>
    <w:basedOn w:val="DefaultParagraphFont"/>
    <w:rsid w:val="00263F94"/>
  </w:style>
  <w:style w:type="character" w:customStyle="1" w:styleId="dateline">
    <w:name w:val="dateline"/>
    <w:basedOn w:val="DefaultParagraphFont"/>
    <w:rsid w:val="00263F94"/>
  </w:style>
  <w:style w:type="character" w:customStyle="1" w:styleId="dateline-separator">
    <w:name w:val="dateline-separator"/>
    <w:basedOn w:val="DefaultParagraphFont"/>
    <w:rsid w:val="00263F94"/>
  </w:style>
  <w:style w:type="character" w:customStyle="1" w:styleId="term1">
    <w:name w:val="term1"/>
    <w:rsid w:val="00263F94"/>
    <w:rPr>
      <w:rFonts w:ascii="Verdana" w:hAnsi="Verdana" w:hint="default"/>
      <w:b/>
      <w:bCs/>
      <w:sz w:val="20"/>
      <w:szCs w:val="20"/>
    </w:rPr>
  </w:style>
  <w:style w:type="character" w:customStyle="1" w:styleId="Author">
    <w:name w:val="Author"/>
    <w:aliases w:val="Style Date"/>
    <w:qFormat/>
    <w:rsid w:val="00263F94"/>
    <w:rPr>
      <w:b/>
      <w:bCs/>
      <w:sz w:val="24"/>
      <w:szCs w:val="24"/>
    </w:rPr>
  </w:style>
  <w:style w:type="paragraph" w:styleId="BodyText2">
    <w:name w:val="Body Text 2"/>
    <w:basedOn w:val="Normal"/>
    <w:link w:val="BodyText2Char"/>
    <w:rsid w:val="00263F94"/>
    <w:rPr>
      <w:sz w:val="12"/>
    </w:rPr>
  </w:style>
  <w:style w:type="character" w:customStyle="1" w:styleId="BodyText2Char">
    <w:name w:val="Body Text 2 Char"/>
    <w:basedOn w:val="DefaultParagraphFont"/>
    <w:link w:val="BodyText2"/>
    <w:rsid w:val="00263F94"/>
    <w:rPr>
      <w:rFonts w:ascii="Calibri" w:hAnsi="Calibri"/>
      <w:sz w:val="12"/>
    </w:rPr>
  </w:style>
  <w:style w:type="paragraph" w:customStyle="1" w:styleId="BlockTitle2">
    <w:name w:val="Block Title #2"/>
    <w:basedOn w:val="BlockTitle1"/>
    <w:next w:val="Normal"/>
    <w:rsid w:val="00263F94"/>
    <w:pPr>
      <w:outlineLvl w:val="9"/>
    </w:pPr>
  </w:style>
  <w:style w:type="character" w:customStyle="1" w:styleId="Hyperlink1">
    <w:name w:val="Hyperlink1"/>
    <w:rsid w:val="00263F94"/>
    <w:rPr>
      <w:color w:val="745D57"/>
      <w:u w:val="single"/>
    </w:rPr>
  </w:style>
  <w:style w:type="paragraph" w:customStyle="1" w:styleId="Card0">
    <w:name w:val="Card"/>
    <w:aliases w:val="No Spacing51,Tag and Ci"/>
    <w:basedOn w:val="Normal"/>
    <w:autoRedefine/>
    <w:qFormat/>
    <w:rsid w:val="00263F94"/>
    <w:pPr>
      <w:overflowPunct w:val="0"/>
      <w:autoSpaceDE w:val="0"/>
      <w:autoSpaceDN w:val="0"/>
      <w:adjustRightInd w:val="0"/>
      <w:textAlignment w:val="baseline"/>
    </w:pPr>
    <w:rPr>
      <w:rFonts w:ascii="Palatino Linotype" w:hAnsi="Palatino Linotype"/>
      <w:color w:val="000000"/>
      <w:szCs w:val="20"/>
    </w:rPr>
  </w:style>
  <w:style w:type="paragraph" w:customStyle="1" w:styleId="CITE">
    <w:name w:val="CITE"/>
    <w:basedOn w:val="Heading1"/>
    <w:link w:val="CITEChar"/>
    <w:rsid w:val="00263F94"/>
    <w:pPr>
      <w:keepLines w:val="0"/>
      <w:pageBreakBefore w:val="0"/>
      <w:pBdr>
        <w:top w:val="none" w:sz="0" w:space="0" w:color="auto"/>
        <w:left w:val="none" w:sz="0" w:space="0" w:color="auto"/>
        <w:bottom w:val="none" w:sz="0" w:space="0" w:color="auto"/>
        <w:right w:val="none" w:sz="0" w:space="0" w:color="auto"/>
      </w:pBdr>
      <w:shd w:val="clear" w:color="auto" w:fill="FFFFFF" w:themeFill="background1"/>
      <w:spacing w:before="120"/>
      <w:jc w:val="left"/>
    </w:pPr>
    <w:rPr>
      <w:rFonts w:ascii="Verdana" w:eastAsia="Times New Roman" w:hAnsi="Verdana" w:cs="Times New Roman"/>
      <w:color w:val="000000"/>
      <w:sz w:val="20"/>
      <w:szCs w:val="20"/>
    </w:rPr>
  </w:style>
  <w:style w:type="paragraph" w:customStyle="1" w:styleId="CARD1">
    <w:name w:val="CARD"/>
    <w:basedOn w:val="Normal"/>
    <w:rsid w:val="00263F94"/>
    <w:rPr>
      <w:rFonts w:ascii="Verdana" w:hAnsi="Verdana"/>
      <w:szCs w:val="20"/>
    </w:rPr>
  </w:style>
  <w:style w:type="paragraph" w:customStyle="1" w:styleId="CardTag">
    <w:name w:val="Card Tag"/>
    <w:rsid w:val="00263F94"/>
    <w:pPr>
      <w:spacing w:after="0" w:line="240" w:lineRule="auto"/>
    </w:pPr>
    <w:rPr>
      <w:rFonts w:ascii="Arial Narrow" w:eastAsia="Times New Roman" w:hAnsi="Arial Narrow" w:cs="Times New Roman"/>
      <w:b/>
      <w:sz w:val="26"/>
      <w:szCs w:val="20"/>
    </w:rPr>
  </w:style>
  <w:style w:type="paragraph" w:customStyle="1" w:styleId="Cardtext">
    <w:name w:val="Card text"/>
    <w:rsid w:val="00263F94"/>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BlockTitle">
    <w:name w:val="Block Title"/>
    <w:basedOn w:val="Header"/>
    <w:link w:val="BlockTitleChar"/>
    <w:qFormat/>
    <w:rsid w:val="00263F94"/>
    <w:pPr>
      <w:pBdr>
        <w:top w:val="single" w:sz="18" w:space="1" w:color="auto"/>
        <w:left w:val="single" w:sz="18" w:space="4" w:color="auto"/>
        <w:bottom w:val="single" w:sz="18" w:space="1" w:color="auto"/>
        <w:right w:val="single" w:sz="18" w:space="4" w:color="auto"/>
      </w:pBdr>
      <w:tabs>
        <w:tab w:val="left" w:pos="7920"/>
        <w:tab w:val="left" w:pos="9360"/>
      </w:tabs>
      <w:spacing w:before="60" w:after="60"/>
      <w:ind w:left="1728" w:right="1728"/>
      <w:jc w:val="center"/>
      <w:outlineLvl w:val="0"/>
    </w:pPr>
    <w:rPr>
      <w:b/>
      <w:sz w:val="32"/>
      <w:szCs w:val="44"/>
    </w:rPr>
  </w:style>
  <w:style w:type="paragraph" w:customStyle="1" w:styleId="Citation">
    <w:name w:val="Citation"/>
    <w:basedOn w:val="Normal"/>
    <w:link w:val="CitationChar1"/>
    <w:qFormat/>
    <w:rsid w:val="00263F94"/>
    <w:pPr>
      <w:ind w:left="720"/>
    </w:pPr>
  </w:style>
  <w:style w:type="character" w:customStyle="1" w:styleId="CitationChar1">
    <w:name w:val="Citation Char1"/>
    <w:link w:val="Citation"/>
    <w:rsid w:val="00263F94"/>
    <w:rPr>
      <w:rFonts w:ascii="Calibri" w:hAnsi="Calibri"/>
    </w:rPr>
  </w:style>
  <w:style w:type="character" w:customStyle="1" w:styleId="CardTextChar">
    <w:name w:val="Card Text Char"/>
    <w:rsid w:val="00263F94"/>
    <w:rPr>
      <w:rFonts w:ascii="Arial" w:hAnsi="Arial"/>
      <w:sz w:val="18"/>
      <w:szCs w:val="24"/>
      <w:lang w:val="en-US" w:eastAsia="en-US" w:bidi="ar-SA"/>
    </w:rPr>
  </w:style>
  <w:style w:type="character" w:customStyle="1" w:styleId="boldciteChar">
    <w:name w:val="bold cite Char"/>
    <w:rsid w:val="00263F94"/>
    <w:rPr>
      <w:rFonts w:ascii="Arial" w:hAnsi="Arial" w:cs="Arial"/>
      <w:b/>
      <w:bCs/>
      <w:kern w:val="32"/>
      <w:sz w:val="24"/>
      <w:szCs w:val="24"/>
      <w:lang w:val="en-US" w:eastAsia="en-US" w:bidi="ar-SA"/>
    </w:rPr>
  </w:style>
  <w:style w:type="character" w:customStyle="1" w:styleId="highlightcardtextChar">
    <w:name w:val="highlight card text Char"/>
    <w:basedOn w:val="evidencetextChar"/>
    <w:rsid w:val="00263F94"/>
    <w:rPr>
      <w:rFonts w:ascii="Arial" w:hAnsi="Arial"/>
      <w:color w:val="000000"/>
      <w:sz w:val="18"/>
      <w:szCs w:val="24"/>
      <w:lang w:val="en-US" w:eastAsia="en-US" w:bidi="ar-SA"/>
    </w:rPr>
  </w:style>
  <w:style w:type="character" w:customStyle="1" w:styleId="evidencetextChar">
    <w:name w:val="evidence text Char"/>
    <w:rsid w:val="00263F94"/>
    <w:rPr>
      <w:rFonts w:ascii="Arial" w:hAnsi="Arial"/>
      <w:color w:val="000000"/>
      <w:sz w:val="18"/>
      <w:szCs w:val="24"/>
      <w:lang w:val="en-US" w:eastAsia="en-US" w:bidi="ar-SA"/>
    </w:rPr>
  </w:style>
  <w:style w:type="character" w:customStyle="1" w:styleId="Hyperlink6">
    <w:name w:val="Hyperlink6"/>
    <w:rsid w:val="00263F94"/>
    <w:rPr>
      <w:color w:val="3300CC"/>
      <w:u w:val="single"/>
    </w:rPr>
  </w:style>
  <w:style w:type="character" w:customStyle="1" w:styleId="pmterms11">
    <w:name w:val="pmterms11"/>
    <w:rsid w:val="00263F94"/>
    <w:rPr>
      <w:b/>
      <w:bCs/>
      <w:i w:val="0"/>
      <w:iCs w:val="0"/>
      <w:color w:val="000000"/>
    </w:rPr>
  </w:style>
  <w:style w:type="character" w:customStyle="1" w:styleId="bigbody1">
    <w:name w:val="bigbody1"/>
    <w:rsid w:val="00263F94"/>
    <w:rPr>
      <w:rFonts w:ascii="Arial" w:hAnsi="Arial" w:cs="Arial" w:hint="default"/>
      <w:sz w:val="24"/>
      <w:szCs w:val="24"/>
    </w:rPr>
  </w:style>
  <w:style w:type="character" w:customStyle="1" w:styleId="blue">
    <w:name w:val="blue"/>
    <w:basedOn w:val="DefaultParagraphFont"/>
    <w:rsid w:val="00263F94"/>
  </w:style>
  <w:style w:type="character" w:customStyle="1" w:styleId="boldciteChar1">
    <w:name w:val="bold cite Char1"/>
    <w:rsid w:val="00263F94"/>
    <w:rPr>
      <w:rFonts w:ascii="Arial" w:hAnsi="Arial"/>
      <w:b/>
      <w:color w:val="000000"/>
      <w:sz w:val="28"/>
      <w:szCs w:val="24"/>
      <w:u w:val="thick" w:color="000000"/>
      <w:lang w:val="en-US" w:eastAsia="en-US" w:bidi="ar-SA"/>
    </w:rPr>
  </w:style>
  <w:style w:type="character" w:customStyle="1" w:styleId="maintext">
    <w:name w:val="maintext"/>
    <w:basedOn w:val="DefaultParagraphFont"/>
    <w:rsid w:val="00263F94"/>
  </w:style>
  <w:style w:type="character" w:styleId="Strong">
    <w:name w:val="Strong"/>
    <w:aliases w:val="8 pt font,Small 1,Cut"/>
    <w:uiPriority w:val="22"/>
    <w:qFormat/>
    <w:rsid w:val="00263F94"/>
    <w:rPr>
      <w:b/>
      <w:bC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qFormat/>
    <w:rsid w:val="00263F94"/>
    <w:pPr>
      <w:spacing w:before="100" w:beforeAutospacing="1" w:after="100" w:afterAutospacing="1"/>
    </w:pPr>
    <w:rPr>
      <w:color w:val="000000"/>
      <w:sz w:val="24"/>
    </w:rPr>
  </w:style>
  <w:style w:type="character" w:customStyle="1" w:styleId="papercaption1">
    <w:name w:val="papercaption1"/>
    <w:rsid w:val="00263F94"/>
    <w:rPr>
      <w:rFonts w:ascii="Verdana" w:hAnsi="Verdana" w:hint="default"/>
      <w:b/>
      <w:bCs/>
      <w:i w:val="0"/>
      <w:iCs w:val="0"/>
      <w:color w:val="000000"/>
      <w:sz w:val="21"/>
      <w:szCs w:val="21"/>
    </w:rPr>
  </w:style>
  <w:style w:type="character" w:customStyle="1" w:styleId="affiliation1">
    <w:name w:val="affiliation1"/>
    <w:rsid w:val="00263F94"/>
    <w:rPr>
      <w:rFonts w:ascii="Verdana" w:hAnsi="Verdana" w:hint="default"/>
      <w:b w:val="0"/>
      <w:bCs w:val="0"/>
      <w:i w:val="0"/>
      <w:iCs w:val="0"/>
      <w:color w:val="000000"/>
      <w:sz w:val="18"/>
      <w:szCs w:val="18"/>
    </w:rPr>
  </w:style>
  <w:style w:type="character" w:customStyle="1" w:styleId="paperquote1">
    <w:name w:val="paperquote1"/>
    <w:rsid w:val="00263F94"/>
    <w:rPr>
      <w:rFonts w:ascii="Verdana" w:hAnsi="Verdana" w:hint="default"/>
      <w:b w:val="0"/>
      <w:bCs w:val="0"/>
      <w:i w:val="0"/>
      <w:iCs w:val="0"/>
      <w:sz w:val="18"/>
      <w:szCs w:val="18"/>
    </w:rPr>
  </w:style>
  <w:style w:type="character" w:customStyle="1" w:styleId="underline2">
    <w:name w:val="underline2"/>
    <w:rsid w:val="00263F94"/>
    <w:rPr>
      <w:rFonts w:ascii="Arial" w:hAnsi="Arial"/>
      <w:sz w:val="18"/>
      <w:u w:val="single"/>
    </w:rPr>
  </w:style>
  <w:style w:type="character" w:customStyle="1" w:styleId="box">
    <w:name w:val="box"/>
    <w:rsid w:val="00263F94"/>
    <w:rPr>
      <w:rFonts w:ascii="Arial" w:hAnsi="Arial" w:cs="Arial"/>
      <w:b/>
      <w:color w:val="000000"/>
      <w:sz w:val="19"/>
      <w:szCs w:val="22"/>
      <w:u w:val="thick"/>
      <w:bdr w:val="single" w:sz="12" w:space="0" w:color="auto"/>
    </w:rPr>
  </w:style>
  <w:style w:type="character" w:customStyle="1" w:styleId="erasure">
    <w:name w:val="erasure"/>
    <w:rsid w:val="00263F94"/>
    <w:rPr>
      <w:rFonts w:ascii="Arial" w:hAnsi="Arial" w:cs="Arial"/>
      <w:strike/>
      <w:dstrike w:val="0"/>
      <w:color w:val="000000"/>
      <w:szCs w:val="22"/>
      <w:vertAlign w:val="baseline"/>
    </w:rPr>
  </w:style>
  <w:style w:type="paragraph" w:customStyle="1" w:styleId="Underlining">
    <w:name w:val="Underlining"/>
    <w:basedOn w:val="Normal"/>
    <w:next w:val="Normal"/>
    <w:qFormat/>
    <w:rsid w:val="00263F94"/>
    <w:rPr>
      <w:rFonts w:ascii="Arial Narrow" w:hAnsi="Arial Narrow"/>
      <w:u w:val="single"/>
    </w:rPr>
  </w:style>
  <w:style w:type="character" w:customStyle="1" w:styleId="MicroTextChar">
    <w:name w:val="MicroText Char"/>
    <w:rsid w:val="00263F94"/>
    <w:rPr>
      <w:rFonts w:ascii="Arial Narrow" w:hAnsi="Arial Narrow"/>
      <w:sz w:val="12"/>
      <w:szCs w:val="24"/>
      <w:lang w:val="en-US" w:eastAsia="en-US" w:bidi="ar-SA"/>
    </w:rPr>
  </w:style>
  <w:style w:type="character" w:customStyle="1" w:styleId="UnderliningChar">
    <w:name w:val="Underlining Char"/>
    <w:rsid w:val="00263F94"/>
    <w:rPr>
      <w:rFonts w:ascii="Arial Narrow" w:hAnsi="Arial Narrow"/>
      <w:szCs w:val="24"/>
      <w:u w:val="single"/>
      <w:lang w:val="en-US" w:eastAsia="en-US" w:bidi="ar-SA"/>
    </w:rPr>
  </w:style>
  <w:style w:type="paragraph" w:customStyle="1" w:styleId="MicroText">
    <w:name w:val="MicroText"/>
    <w:basedOn w:val="Normal"/>
    <w:next w:val="Normal"/>
    <w:rsid w:val="00263F94"/>
    <w:rPr>
      <w:rFonts w:ascii="Arial Narrow" w:hAnsi="Arial Narrow"/>
      <w:sz w:val="12"/>
    </w:rPr>
  </w:style>
  <w:style w:type="character" w:customStyle="1" w:styleId="7TimesNewRoman">
    <w:name w:val="7 Times New Roman"/>
    <w:rsid w:val="00263F94"/>
    <w:rPr>
      <w:rFonts w:ascii="Times New Roman" w:eastAsia="Times New Roman" w:hAnsi="Times New Roman"/>
      <w:b w:val="0"/>
      <w:i w:val="0"/>
      <w:strike w:val="0"/>
      <w:dstrike w:val="0"/>
      <w:color w:val="000000"/>
      <w:spacing w:val="0"/>
      <w:position w:val="0"/>
      <w:sz w:val="14"/>
      <w:u w:val="none" w:color="000000"/>
      <w:vertAlign w:val="baseline"/>
      <w:lang w:val="en-US"/>
    </w:rPr>
  </w:style>
  <w:style w:type="character" w:customStyle="1" w:styleId="BoldUnderliningChar">
    <w:name w:val="Bold Underlining Char"/>
    <w:rsid w:val="00263F94"/>
    <w:rPr>
      <w:rFonts w:ascii="Arial Narrow" w:hAnsi="Arial Narrow"/>
      <w:b/>
      <w:szCs w:val="24"/>
      <w:u w:val="single"/>
      <w:lang w:val="en-US" w:eastAsia="en-US" w:bidi="ar-SA"/>
    </w:rPr>
  </w:style>
  <w:style w:type="paragraph" w:customStyle="1" w:styleId="BoldUnderlining">
    <w:name w:val="Bold Underlining"/>
    <w:basedOn w:val="Underlining"/>
    <w:rsid w:val="00263F94"/>
    <w:rPr>
      <w:b/>
    </w:rPr>
  </w:style>
  <w:style w:type="character" w:customStyle="1" w:styleId="citationunderlineChar">
    <w:name w:val="citation/underline Char"/>
    <w:link w:val="citationunderline"/>
    <w:rsid w:val="00263F94"/>
    <w:rPr>
      <w:b/>
      <w:u w:val="single"/>
    </w:rPr>
  </w:style>
  <w:style w:type="paragraph" w:customStyle="1" w:styleId="TxBr25p1">
    <w:name w:val="TxBr_25p1"/>
    <w:basedOn w:val="Normal"/>
    <w:rsid w:val="00263F94"/>
    <w:pPr>
      <w:tabs>
        <w:tab w:val="left" w:pos="204"/>
      </w:tabs>
      <w:autoSpaceDE w:val="0"/>
      <w:autoSpaceDN w:val="0"/>
      <w:adjustRightInd w:val="0"/>
      <w:spacing w:line="260" w:lineRule="atLeast"/>
      <w:jc w:val="both"/>
    </w:pPr>
    <w:rPr>
      <w:rFonts w:ascii="Times New Roman" w:hAnsi="Times New Roman"/>
    </w:rPr>
  </w:style>
  <w:style w:type="character" w:customStyle="1" w:styleId="CiteChar0">
    <w:name w:val="Cite Char"/>
    <w:aliases w:val="cite_tag Char, Char Char Char Char1 Char,Char Char Char Char1 Char Char,Char Char Char Char1 Char Char1,Char Char Char Char1 Char,Heading 2 Char Char,Taglines Char Char,Heading 3 Foldover Char,Heading 3 Char Char Char Char Char Char Char,Cha"/>
    <w:qFormat/>
    <w:rsid w:val="00263F94"/>
    <w:rPr>
      <w:sz w:val="22"/>
      <w:szCs w:val="22"/>
      <w:lang w:val="en-US" w:eastAsia="en-US" w:bidi="ar-SA"/>
    </w:rPr>
  </w:style>
  <w:style w:type="paragraph" w:customStyle="1" w:styleId="BodyText1">
    <w:name w:val="Body Text1"/>
    <w:basedOn w:val="Normal"/>
    <w:autoRedefine/>
    <w:rsid w:val="00263F94"/>
    <w:rPr>
      <w:rFonts w:ascii="Times New Roman" w:hAnsi="Times New Roman"/>
      <w:color w:val="000000"/>
      <w:sz w:val="24"/>
    </w:rPr>
  </w:style>
  <w:style w:type="character" w:customStyle="1" w:styleId="author0">
    <w:name w:val="author"/>
    <w:rsid w:val="00263F94"/>
    <w:rPr>
      <w:rFonts w:ascii="Times New Roman" w:hAnsi="Times New Roman"/>
      <w:b/>
      <w:sz w:val="24"/>
    </w:rPr>
  </w:style>
  <w:style w:type="character" w:customStyle="1" w:styleId="boldciteChar1Char">
    <w:name w:val="bold cite Char1 Char"/>
    <w:rsid w:val="00263F94"/>
    <w:rPr>
      <w:rFonts w:ascii="Arial" w:hAnsi="Arial" w:cs="Arial"/>
      <w:b/>
      <w:sz w:val="24"/>
      <w:szCs w:val="18"/>
      <w:lang w:val="en-US" w:eastAsia="en-US" w:bidi="ar-SA"/>
    </w:rPr>
  </w:style>
  <w:style w:type="character" w:customStyle="1" w:styleId="cardCharCharCharCharCharCharChar">
    <w:name w:val="card Char Char Char Char Char Char Char"/>
    <w:rsid w:val="00263F94"/>
    <w:rPr>
      <w:sz w:val="24"/>
      <w:szCs w:val="24"/>
      <w:lang w:val="en-US" w:eastAsia="en-US" w:bidi="ar-SA"/>
    </w:rPr>
  </w:style>
  <w:style w:type="paragraph" w:styleId="PlainText">
    <w:name w:val="Plain Text"/>
    <w:basedOn w:val="Normal"/>
    <w:link w:val="PlainTextChar"/>
    <w:rsid w:val="00263F94"/>
    <w:rPr>
      <w:rFonts w:ascii="Courier New" w:hAnsi="Courier New"/>
      <w:szCs w:val="20"/>
    </w:rPr>
  </w:style>
  <w:style w:type="character" w:customStyle="1" w:styleId="PlainTextChar">
    <w:name w:val="Plain Text Char"/>
    <w:basedOn w:val="DefaultParagraphFont"/>
    <w:link w:val="PlainText"/>
    <w:rsid w:val="00263F94"/>
    <w:rPr>
      <w:rFonts w:ascii="Courier New" w:hAnsi="Courier New"/>
      <w:szCs w:val="20"/>
    </w:rPr>
  </w:style>
  <w:style w:type="paragraph" w:customStyle="1" w:styleId="CardTextCharChar">
    <w:name w:val="Card Text Char Char"/>
    <w:basedOn w:val="Normal"/>
    <w:rsid w:val="00263F94"/>
    <w:pPr>
      <w:ind w:left="1728" w:right="1728"/>
    </w:pPr>
    <w:rPr>
      <w:sz w:val="18"/>
    </w:rPr>
  </w:style>
  <w:style w:type="paragraph" w:customStyle="1" w:styleId="cardtext0">
    <w:name w:val="card text"/>
    <w:basedOn w:val="Normal"/>
    <w:link w:val="cardtextChar0"/>
    <w:qFormat/>
    <w:rsid w:val="00263F94"/>
    <w:pPr>
      <w:ind w:left="864" w:right="864"/>
    </w:pPr>
    <w:rPr>
      <w:color w:val="000000"/>
      <w:sz w:val="18"/>
      <w:szCs w:val="18"/>
    </w:rPr>
  </w:style>
  <w:style w:type="character" w:customStyle="1" w:styleId="headline1">
    <w:name w:val="headline1"/>
    <w:basedOn w:val="DefaultParagraphFont"/>
    <w:rsid w:val="00263F94"/>
  </w:style>
  <w:style w:type="paragraph" w:customStyle="1" w:styleId="tagCharCharCharCharCharCharChar">
    <w:name w:val="tag Char Char Char Char Char Char Char"/>
    <w:basedOn w:val="Normal"/>
    <w:rsid w:val="00263F94"/>
    <w:rPr>
      <w:rFonts w:ascii="Times New Roman" w:hAnsi="Times New Roman"/>
      <w:b/>
      <w:sz w:val="24"/>
      <w:szCs w:val="20"/>
    </w:rPr>
  </w:style>
  <w:style w:type="character" w:customStyle="1" w:styleId="CharacterStyle1">
    <w:name w:val="Character Style 1"/>
    <w:rsid w:val="00263F94"/>
    <w:rPr>
      <w:sz w:val="20"/>
      <w:szCs w:val="20"/>
    </w:rPr>
  </w:style>
  <w:style w:type="paragraph" w:customStyle="1" w:styleId="Style1">
    <w:name w:val="Style 1"/>
    <w:rsid w:val="00263F9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styleId="BodyTextIndent">
    <w:name w:val="Body Text Indent"/>
    <w:basedOn w:val="Normal"/>
    <w:link w:val="BodyTextIndentChar"/>
    <w:rsid w:val="00263F94"/>
    <w:pPr>
      <w:ind w:left="720"/>
    </w:pPr>
  </w:style>
  <w:style w:type="character" w:customStyle="1" w:styleId="BodyTextIndentChar">
    <w:name w:val="Body Text Indent Char"/>
    <w:basedOn w:val="DefaultParagraphFont"/>
    <w:link w:val="BodyTextIndent"/>
    <w:rsid w:val="00263F94"/>
    <w:rPr>
      <w:rFonts w:ascii="Calibri" w:hAnsi="Calibri"/>
    </w:rPr>
  </w:style>
  <w:style w:type="character" w:customStyle="1" w:styleId="boldciteChar2">
    <w:name w:val="bold cite Char2"/>
    <w:rsid w:val="00263F94"/>
    <w:rPr>
      <w:rFonts w:ascii="Arial" w:hAnsi="Arial"/>
      <w:b/>
      <w:color w:val="000000"/>
      <w:sz w:val="28"/>
      <w:szCs w:val="24"/>
      <w:u w:val="thick" w:color="000000"/>
      <w:lang w:val="en-US" w:eastAsia="en-US" w:bidi="ar-SA"/>
    </w:rPr>
  </w:style>
  <w:style w:type="paragraph" w:styleId="BodyTextIndent3">
    <w:name w:val="Body Text Indent 3"/>
    <w:basedOn w:val="Normal"/>
    <w:link w:val="BodyTextIndent3Char"/>
    <w:rsid w:val="00263F94"/>
    <w:pPr>
      <w:ind w:left="720"/>
    </w:pPr>
    <w:rPr>
      <w:sz w:val="14"/>
    </w:rPr>
  </w:style>
  <w:style w:type="character" w:customStyle="1" w:styleId="BodyTextIndent3Char">
    <w:name w:val="Body Text Indent 3 Char"/>
    <w:basedOn w:val="DefaultParagraphFont"/>
    <w:link w:val="BodyTextIndent3"/>
    <w:rsid w:val="00263F94"/>
    <w:rPr>
      <w:rFonts w:ascii="Calibri" w:hAnsi="Calibri"/>
      <w:sz w:val="14"/>
    </w:rPr>
  </w:style>
  <w:style w:type="character" w:customStyle="1" w:styleId="ft1">
    <w:name w:val="ft1"/>
    <w:basedOn w:val="DefaultParagraphFont"/>
    <w:rsid w:val="00263F94"/>
  </w:style>
  <w:style w:type="paragraph" w:customStyle="1" w:styleId="SmallCite">
    <w:name w:val="Small Cite"/>
    <w:rsid w:val="00263F94"/>
    <w:pPr>
      <w:spacing w:after="0" w:line="240" w:lineRule="auto"/>
    </w:pPr>
    <w:rPr>
      <w:rFonts w:ascii="Times New Roman" w:eastAsia="Times New Roman" w:hAnsi="Times New Roman" w:cs="Arial"/>
      <w:bCs/>
      <w:sz w:val="18"/>
      <w:szCs w:val="26"/>
    </w:rPr>
  </w:style>
  <w:style w:type="paragraph" w:customStyle="1" w:styleId="Normalization">
    <w:name w:val="Normalization"/>
    <w:basedOn w:val="Normal"/>
    <w:rsid w:val="00263F94"/>
    <w:rPr>
      <w:rFonts w:ascii="Times New Roman" w:hAnsi="Times New Roman"/>
      <w:color w:val="000000"/>
      <w:sz w:val="18"/>
    </w:rPr>
  </w:style>
  <w:style w:type="character" w:customStyle="1" w:styleId="NormalizationChar">
    <w:name w:val="Normalization Char"/>
    <w:rsid w:val="00263F94"/>
    <w:rPr>
      <w:color w:val="000000"/>
      <w:sz w:val="18"/>
      <w:szCs w:val="24"/>
      <w:lang w:val="en-US" w:eastAsia="en-US" w:bidi="ar-SA"/>
    </w:rPr>
  </w:style>
  <w:style w:type="character" w:customStyle="1" w:styleId="evidenceCharChar">
    <w:name w:val="evidence Char Char"/>
    <w:rsid w:val="00263F94"/>
    <w:rPr>
      <w:rFonts w:ascii="Arial" w:hAnsi="Arial" w:cs="Arial"/>
      <w:color w:val="000000"/>
      <w:u w:val="thick"/>
      <w:lang w:val="en-US" w:eastAsia="en-US" w:bidi="ar-SA"/>
    </w:rPr>
  </w:style>
  <w:style w:type="character" w:customStyle="1" w:styleId="Style1CharChar">
    <w:name w:val="Style1 Char Char"/>
    <w:rsid w:val="00263F94"/>
    <w:rPr>
      <w:color w:val="000000"/>
      <w:sz w:val="16"/>
      <w:szCs w:val="24"/>
      <w:lang w:val="en-US" w:eastAsia="en-US" w:bidi="ar-SA"/>
    </w:rPr>
  </w:style>
  <w:style w:type="character" w:customStyle="1" w:styleId="MinimizeChar">
    <w:name w:val="Minimize Char"/>
    <w:link w:val="Minimize"/>
    <w:rsid w:val="00263F94"/>
    <w:rPr>
      <w:color w:val="000000"/>
      <w:sz w:val="12"/>
    </w:rPr>
  </w:style>
  <w:style w:type="character" w:customStyle="1" w:styleId="cardCharCharChar">
    <w:name w:val="card Char Char Char"/>
    <w:rsid w:val="00263F94"/>
    <w:rPr>
      <w:color w:val="000000"/>
      <w:lang w:val="en-US" w:eastAsia="en-US" w:bidi="ar-SA"/>
    </w:rPr>
  </w:style>
  <w:style w:type="character" w:customStyle="1" w:styleId="Style14ptBoldUnderline">
    <w:name w:val="Style 14 pt Bold Underline"/>
    <w:rsid w:val="00263F94"/>
    <w:rPr>
      <w:rFonts w:ascii="Arial" w:hAnsi="Arial"/>
      <w:b/>
      <w:bCs/>
      <w:sz w:val="28"/>
      <w:u w:val="single"/>
    </w:rPr>
  </w:style>
  <w:style w:type="character" w:customStyle="1" w:styleId="cardChar1">
    <w:name w:val="card Char1"/>
    <w:rsid w:val="00263F94"/>
    <w:rPr>
      <w:color w:val="000000"/>
      <w:lang w:val="en-US" w:eastAsia="en-US" w:bidi="ar-SA"/>
    </w:rPr>
  </w:style>
  <w:style w:type="paragraph" w:customStyle="1" w:styleId="CardFormatCharCharCharCharCharChar">
    <w:name w:val="Card Format Char Char Char Char Char Char"/>
    <w:basedOn w:val="Normal"/>
    <w:rsid w:val="00263F94"/>
    <w:pPr>
      <w:widowControl w:val="0"/>
      <w:autoSpaceDE w:val="0"/>
      <w:autoSpaceDN w:val="0"/>
      <w:adjustRightInd w:val="0"/>
    </w:pPr>
    <w:rPr>
      <w:rFonts w:ascii="Times New Roman" w:hAnsi="Times New Roman"/>
      <w:color w:val="000000"/>
      <w:sz w:val="18"/>
      <w:szCs w:val="18"/>
    </w:rPr>
  </w:style>
  <w:style w:type="character" w:customStyle="1" w:styleId="CardFormatCharCharCharCharCharCharChar">
    <w:name w:val="Card Format Char Char Char Char Char Char Char"/>
    <w:rsid w:val="00263F94"/>
    <w:rPr>
      <w:color w:val="000000"/>
      <w:sz w:val="18"/>
      <w:szCs w:val="18"/>
      <w:lang w:val="en-US" w:eastAsia="en-US" w:bidi="ar-SA"/>
    </w:rPr>
  </w:style>
  <w:style w:type="paragraph" w:customStyle="1" w:styleId="CardTextCharCharCharCharChar">
    <w:name w:val="Card Text Char Char Char Char Char"/>
    <w:basedOn w:val="Normal"/>
    <w:rsid w:val="00263F94"/>
    <w:pPr>
      <w:ind w:left="1728" w:right="1728"/>
    </w:pPr>
    <w:rPr>
      <w:sz w:val="18"/>
    </w:rPr>
  </w:style>
  <w:style w:type="paragraph" w:customStyle="1" w:styleId="BlockTitle1Char">
    <w:name w:val="Block Title #1 Char"/>
    <w:basedOn w:val="Heading1"/>
    <w:rsid w:val="00263F94"/>
    <w:pPr>
      <w:keepLines w:val="0"/>
      <w:pageBreakBefore w:val="0"/>
      <w:pBdr>
        <w:top w:val="single" w:sz="18" w:space="1" w:color="000000"/>
        <w:left w:val="single" w:sz="18" w:space="4" w:color="000000"/>
        <w:bottom w:val="single" w:sz="18" w:space="1" w:color="000000"/>
        <w:right w:val="single" w:sz="18" w:space="4" w:color="000000"/>
      </w:pBdr>
      <w:shd w:val="clear" w:color="auto" w:fill="FFFFFF" w:themeFill="background1"/>
      <w:spacing w:before="120"/>
      <w:ind w:left="1728" w:right="1728"/>
    </w:pPr>
    <w:rPr>
      <w:rFonts w:ascii="Arial" w:eastAsia="Times New Roman" w:hAnsi="Arial" w:cs="Times New Roman"/>
      <w:bCs/>
      <w:color w:val="000000"/>
      <w:kern w:val="32"/>
      <w:sz w:val="32"/>
    </w:rPr>
  </w:style>
  <w:style w:type="character" w:customStyle="1" w:styleId="newsstorytitle">
    <w:name w:val="news_story_title"/>
    <w:basedOn w:val="DefaultParagraphFont"/>
    <w:rsid w:val="00263F94"/>
  </w:style>
  <w:style w:type="character" w:customStyle="1" w:styleId="BlockTitle1CharChar">
    <w:name w:val="Block Title #1 Char Char"/>
    <w:rsid w:val="00263F94"/>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63F94"/>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63F94"/>
    <w:pPr>
      <w:keepLines w:val="0"/>
      <w:pageBreakBefore w:val="0"/>
      <w:spacing w:after="60"/>
      <w:jc w:val="left"/>
    </w:pPr>
    <w:rPr>
      <w:rFonts w:ascii="Arial" w:eastAsia="Times New Roman" w:hAnsi="Arial" w:cs="Times New Roman"/>
      <w:bCs/>
      <w:sz w:val="26"/>
      <w:szCs w:val="26"/>
      <w:u w:val="none"/>
    </w:rPr>
  </w:style>
  <w:style w:type="character" w:customStyle="1" w:styleId="Title1">
    <w:name w:val="Title1"/>
    <w:basedOn w:val="DefaultParagraphFont"/>
    <w:rsid w:val="00263F94"/>
  </w:style>
  <w:style w:type="character" w:customStyle="1" w:styleId="smalltext0">
    <w:name w:val="smalltext"/>
    <w:basedOn w:val="DefaultParagraphFont"/>
    <w:rsid w:val="00263F94"/>
  </w:style>
  <w:style w:type="character" w:customStyle="1" w:styleId="ds">
    <w:name w:val="ds"/>
    <w:basedOn w:val="DefaultParagraphFont"/>
    <w:rsid w:val="00263F94"/>
  </w:style>
  <w:style w:type="character" w:customStyle="1" w:styleId="documentbody">
    <w:name w:val="documentbody"/>
    <w:basedOn w:val="DefaultParagraphFont"/>
    <w:rsid w:val="00263F94"/>
  </w:style>
  <w:style w:type="character" w:customStyle="1" w:styleId="searchterm">
    <w:name w:val="searchterm"/>
    <w:basedOn w:val="DefaultParagraphFont"/>
    <w:rsid w:val="00263F94"/>
  </w:style>
  <w:style w:type="character" w:customStyle="1" w:styleId="text-bold">
    <w:name w:val="text-bold"/>
    <w:basedOn w:val="DefaultParagraphFont"/>
    <w:rsid w:val="00263F94"/>
  </w:style>
  <w:style w:type="paragraph" w:customStyle="1" w:styleId="Cites">
    <w:name w:val="Cites"/>
    <w:basedOn w:val="Normal"/>
    <w:next w:val="Normal"/>
    <w:link w:val="CitesChar2"/>
    <w:qFormat/>
    <w:rsid w:val="00263F94"/>
    <w:pPr>
      <w:keepNext/>
    </w:pPr>
    <w:rPr>
      <w:rFonts w:ascii="Times New Roman" w:hAnsi="Times New Roman"/>
      <w:b/>
      <w:bCs/>
      <w:iCs/>
      <w:sz w:val="24"/>
    </w:rPr>
  </w:style>
  <w:style w:type="character" w:customStyle="1" w:styleId="TagCharChar">
    <w:name w:val="Tag Char Char"/>
    <w:rsid w:val="00263F94"/>
    <w:rPr>
      <w:rFonts w:ascii="Arial" w:hAnsi="Arial"/>
      <w:b/>
      <w:sz w:val="28"/>
      <w:szCs w:val="24"/>
      <w:lang w:val="en-US" w:eastAsia="en-US" w:bidi="ar-SA"/>
    </w:rPr>
  </w:style>
  <w:style w:type="character" w:customStyle="1" w:styleId="CitationChar">
    <w:name w:val="Citation Char"/>
    <w:aliases w:val="Heading 3 Char2,Citation Char Char Char Char Char,Citation Char1 Char Char Char,Heading 3 Char Char1 Char,Citation Char Char1 Char,Heading 3 Foldover Ch,CardStyle Char,3: Cite Char,Underline Style Char1,Card Char2,Underline Style Char"/>
    <w:qFormat/>
    <w:rsid w:val="00263F94"/>
    <w:rPr>
      <w:rFonts w:ascii="Arial" w:hAnsi="Arial"/>
      <w:szCs w:val="24"/>
      <w:lang w:val="en-US" w:eastAsia="en-US" w:bidi="ar-SA"/>
    </w:rPr>
  </w:style>
  <w:style w:type="character" w:customStyle="1" w:styleId="TagChar2">
    <w:name w:val="Tag Char2"/>
    <w:aliases w:val="TAG Char3,TAG Char1 Char2,Heading 2 Char Char Char Char Char2,Heading 2 Char1 Char Char Char Char Char2"/>
    <w:rsid w:val="00263F94"/>
    <w:rPr>
      <w:rFonts w:ascii="Arial" w:hAnsi="Arial"/>
      <w:b/>
      <w:sz w:val="28"/>
      <w:szCs w:val="24"/>
      <w:lang w:val="en-US" w:eastAsia="en-US" w:bidi="ar-SA"/>
    </w:rPr>
  </w:style>
  <w:style w:type="character" w:customStyle="1" w:styleId="highlightcardtextChar1">
    <w:name w:val="highlight card text Char1"/>
    <w:rsid w:val="00263F94"/>
    <w:rPr>
      <w:rFonts w:ascii="Arial" w:hAnsi="Arial"/>
      <w:color w:val="000000"/>
      <w:sz w:val="18"/>
      <w:szCs w:val="24"/>
      <w:u w:val="single" w:color="000000"/>
      <w:lang w:val="en-US" w:eastAsia="en-US" w:bidi="ar-SA"/>
    </w:rPr>
  </w:style>
  <w:style w:type="character" w:customStyle="1" w:styleId="text">
    <w:name w:val="text"/>
    <w:basedOn w:val="DefaultParagraphFont"/>
    <w:rsid w:val="00263F94"/>
  </w:style>
  <w:style w:type="character" w:customStyle="1" w:styleId="BoldUnderlineChar">
    <w:name w:val="BoldUnderline Char"/>
    <w:rsid w:val="00263F94"/>
    <w:rPr>
      <w:b/>
      <w:szCs w:val="24"/>
      <w:u w:val="single"/>
      <w:lang w:val="en-US" w:eastAsia="en-US" w:bidi="ar-SA"/>
    </w:rPr>
  </w:style>
  <w:style w:type="character" w:customStyle="1" w:styleId="TagsChar1">
    <w:name w:val="Tags Char1"/>
    <w:rsid w:val="00263F94"/>
    <w:rPr>
      <w:b/>
      <w:sz w:val="24"/>
      <w:lang w:val="en-US" w:eastAsia="en-US" w:bidi="ar-SA"/>
    </w:rPr>
  </w:style>
  <w:style w:type="character" w:customStyle="1" w:styleId="CitesChar">
    <w:name w:val="Cites Char"/>
    <w:rsid w:val="00263F94"/>
    <w:rPr>
      <w:b/>
      <w:bCs/>
      <w:lang w:val="en-US" w:eastAsia="en-US" w:bidi="ar-SA"/>
    </w:rPr>
  </w:style>
  <w:style w:type="character" w:customStyle="1" w:styleId="AuthorChar">
    <w:name w:val="Author Char"/>
    <w:rsid w:val="00263F94"/>
    <w:rPr>
      <w:b/>
      <w:sz w:val="22"/>
      <w:lang w:val="en-US" w:eastAsia="en-US" w:bidi="ar-SA"/>
    </w:rPr>
  </w:style>
  <w:style w:type="character" w:customStyle="1" w:styleId="Style8pt">
    <w:name w:val="Style 8 pt"/>
    <w:rsid w:val="00263F94"/>
    <w:rPr>
      <w:rFonts w:ascii="Times New Roman" w:hAnsi="Times New Roman"/>
      <w:sz w:val="16"/>
    </w:rPr>
  </w:style>
  <w:style w:type="paragraph" w:customStyle="1" w:styleId="HotRoute1">
    <w:name w:val="Hot Route"/>
    <w:basedOn w:val="Normal"/>
    <w:link w:val="HotRouteChar0"/>
    <w:qFormat/>
    <w:rsid w:val="00263F94"/>
    <w:pPr>
      <w:ind w:left="144"/>
    </w:pPr>
    <w:rPr>
      <w:rFonts w:ascii="Times New Roman" w:hAnsi="Times New Roman"/>
    </w:rPr>
  </w:style>
  <w:style w:type="character" w:customStyle="1" w:styleId="UnderlinesCharChar1">
    <w:name w:val="Underlines Char Char1"/>
    <w:rsid w:val="00263F94"/>
    <w:rPr>
      <w:rFonts w:cs="Arial"/>
      <w:b/>
      <w:bCs/>
      <w:sz w:val="24"/>
      <w:szCs w:val="26"/>
      <w:lang w:val="en-US" w:eastAsia="en-US" w:bidi="ar-SA"/>
    </w:rPr>
  </w:style>
  <w:style w:type="character" w:customStyle="1" w:styleId="Style10ptUnderline1">
    <w:name w:val="Style 10 pt Underline1"/>
    <w:rsid w:val="00263F94"/>
    <w:rPr>
      <w:rFonts w:ascii="Times New Roman" w:hAnsi="Times New Roman"/>
      <w:sz w:val="20"/>
      <w:u w:val="single"/>
    </w:rPr>
  </w:style>
  <w:style w:type="character" w:customStyle="1" w:styleId="CharChar">
    <w:name w:val="Char Char"/>
    <w:aliases w:val="Char Char Char Char Char Char, Char Char Char Char Char Char Char Char Char Char Char Char Char Char Char Char Char Char Char Char Char, Char Char Char Char Char1, Char Char Char Char Char Char,Char Char Char Char Char2,Char Char Char Char2"/>
    <w:qFormat/>
    <w:rsid w:val="00263F94"/>
    <w:rPr>
      <w:rFonts w:cs="Arial"/>
      <w:b/>
      <w:bCs/>
      <w:sz w:val="24"/>
      <w:szCs w:val="26"/>
      <w:lang w:val="en-US" w:eastAsia="en-US" w:bidi="ar-SA"/>
    </w:rPr>
  </w:style>
  <w:style w:type="paragraph" w:customStyle="1" w:styleId="Hotroute">
    <w:name w:val="Hot route"/>
    <w:basedOn w:val="Normal"/>
    <w:rsid w:val="00263F94"/>
    <w:pPr>
      <w:numPr>
        <w:numId w:val="17"/>
      </w:numPr>
      <w:tabs>
        <w:tab w:val="clear" w:pos="360"/>
      </w:tabs>
      <w:ind w:left="144" w:firstLine="0"/>
    </w:pPr>
    <w:rPr>
      <w:rFonts w:ascii="Times New Roman" w:hAnsi="Times New Roman"/>
    </w:rPr>
  </w:style>
  <w:style w:type="character" w:customStyle="1" w:styleId="StyleLatinArialBold">
    <w:name w:val="Style (Latin) Arial Bold"/>
    <w:rsid w:val="00263F94"/>
    <w:rPr>
      <w:rFonts w:ascii="Times New Roman" w:hAnsi="Times New Roman"/>
      <w:b/>
      <w:bCs/>
      <w:sz w:val="24"/>
    </w:rPr>
  </w:style>
  <w:style w:type="character" w:customStyle="1" w:styleId="10ptUnderline">
    <w:name w:val="10 ptUnderline"/>
    <w:rsid w:val="00263F94"/>
    <w:rPr>
      <w:rFonts w:ascii="Times New Roman" w:hAnsi="Times New Roman"/>
      <w:bCs/>
      <w:sz w:val="20"/>
      <w:u w:val="single"/>
    </w:rPr>
  </w:style>
  <w:style w:type="character" w:customStyle="1" w:styleId="Style10ptUnderline">
    <w:name w:val="Style 10 pt Underline"/>
    <w:rsid w:val="00263F94"/>
    <w:rPr>
      <w:rFonts w:ascii="Times New Roman" w:hAnsi="Times New Roman"/>
      <w:sz w:val="20"/>
      <w:u w:val="single"/>
    </w:rPr>
  </w:style>
  <w:style w:type="character" w:customStyle="1" w:styleId="boldciteCharChar2">
    <w:name w:val="bold cite Char Char2"/>
    <w:rsid w:val="00263F94"/>
    <w:rPr>
      <w:rFonts w:ascii="Arial" w:hAnsi="Arial" w:cs="Arial"/>
      <w:b/>
      <w:bCs/>
      <w:kern w:val="32"/>
      <w:sz w:val="24"/>
      <w:szCs w:val="24"/>
      <w:lang w:val="en-US" w:eastAsia="en-US" w:bidi="ar-SA"/>
    </w:rPr>
  </w:style>
  <w:style w:type="character" w:customStyle="1" w:styleId="tagChar1CharChar">
    <w:name w:val="tag Char1 Char Char"/>
    <w:rsid w:val="00263F94"/>
    <w:rPr>
      <w:b/>
      <w:bCs/>
      <w:sz w:val="24"/>
      <w:szCs w:val="24"/>
      <w:lang w:val="en-US" w:eastAsia="en-US" w:bidi="ar-SA"/>
    </w:rPr>
  </w:style>
  <w:style w:type="character" w:customStyle="1" w:styleId="textlarge">
    <w:name w:val="textlarge"/>
    <w:basedOn w:val="DefaultParagraphFont"/>
    <w:rsid w:val="00263F94"/>
  </w:style>
  <w:style w:type="paragraph" w:customStyle="1" w:styleId="shellscontentions">
    <w:name w:val="shells/contentions"/>
    <w:basedOn w:val="Normal"/>
    <w:rsid w:val="00263F94"/>
    <w:pPr>
      <w:widowControl w:val="0"/>
      <w:autoSpaceDE w:val="0"/>
      <w:autoSpaceDN w:val="0"/>
      <w:adjustRightInd w:val="0"/>
    </w:pPr>
    <w:rPr>
      <w:rFonts w:ascii="Times New Roman" w:hAnsi="Times New Roman"/>
      <w:b/>
      <w:sz w:val="24"/>
      <w:szCs w:val="20"/>
    </w:rPr>
  </w:style>
  <w:style w:type="paragraph" w:customStyle="1" w:styleId="boldcitation">
    <w:name w:val="bold citation"/>
    <w:basedOn w:val="Normal"/>
    <w:rsid w:val="00263F94"/>
    <w:rPr>
      <w:b/>
      <w:sz w:val="28"/>
      <w:u w:val="thick"/>
    </w:rPr>
  </w:style>
  <w:style w:type="paragraph" w:styleId="BodyTextIndent2">
    <w:name w:val="Body Text Indent 2"/>
    <w:basedOn w:val="Normal"/>
    <w:link w:val="BodyTextIndent2Char"/>
    <w:rsid w:val="00263F94"/>
    <w:pPr>
      <w:ind w:left="720"/>
    </w:pPr>
  </w:style>
  <w:style w:type="character" w:customStyle="1" w:styleId="BodyTextIndent2Char">
    <w:name w:val="Body Text Indent 2 Char"/>
    <w:basedOn w:val="DefaultParagraphFont"/>
    <w:link w:val="BodyTextIndent2"/>
    <w:rsid w:val="00263F94"/>
    <w:rPr>
      <w:rFonts w:ascii="Calibri" w:hAnsi="Calibri"/>
    </w:rPr>
  </w:style>
  <w:style w:type="character" w:styleId="EndnoteReference">
    <w:name w:val="endnote reference"/>
    <w:rsid w:val="00263F94"/>
    <w:rPr>
      <w:vertAlign w:val="superscript"/>
    </w:rPr>
  </w:style>
  <w:style w:type="paragraph" w:customStyle="1" w:styleId="Nothing">
    <w:name w:val="Nothing"/>
    <w:basedOn w:val="Normal"/>
    <w:qFormat/>
    <w:rsid w:val="00263F94"/>
    <w:pPr>
      <w:autoSpaceDE w:val="0"/>
      <w:autoSpaceDN w:val="0"/>
      <w:adjustRightInd w:val="0"/>
      <w:jc w:val="both"/>
    </w:pPr>
    <w:rPr>
      <w:rFonts w:ascii="Times New Roman" w:hAnsi="Times New Roman"/>
      <w:szCs w:val="20"/>
    </w:rPr>
  </w:style>
  <w:style w:type="paragraph" w:customStyle="1" w:styleId="Lettering">
    <w:name w:val="Lettering"/>
    <w:basedOn w:val="Normal"/>
    <w:next w:val="Normal"/>
    <w:rsid w:val="00263F94"/>
    <w:pPr>
      <w:widowControl w:val="0"/>
      <w:tabs>
        <w:tab w:val="num" w:pos="360"/>
      </w:tabs>
      <w:suppressAutoHyphens/>
      <w:spacing w:after="200"/>
      <w:ind w:left="360" w:hanging="360"/>
    </w:pPr>
    <w:rPr>
      <w:rFonts w:ascii="Times New Roman" w:hAnsi="Times New Roman"/>
      <w:b/>
      <w:sz w:val="24"/>
      <w:szCs w:val="18"/>
    </w:rPr>
  </w:style>
  <w:style w:type="paragraph" w:customStyle="1" w:styleId="BlockHeadings">
    <w:name w:val="Block Headings"/>
    <w:basedOn w:val="Normal"/>
    <w:link w:val="BlockHeadingsChar"/>
    <w:rsid w:val="00263F94"/>
    <w:pPr>
      <w:autoSpaceDE w:val="0"/>
      <w:autoSpaceDN w:val="0"/>
      <w:adjustRightInd w:val="0"/>
      <w:jc w:val="center"/>
      <w:outlineLvl w:val="0"/>
    </w:pPr>
    <w:rPr>
      <w:rFonts w:ascii="Times New Roman" w:hAnsi="Times New Roman"/>
      <w:b/>
      <w:caps/>
      <w:szCs w:val="20"/>
    </w:rPr>
  </w:style>
  <w:style w:type="paragraph" w:customStyle="1" w:styleId="BlockTOC">
    <w:name w:val="Block TOC"/>
    <w:basedOn w:val="Heading1"/>
    <w:rsid w:val="00263F94"/>
    <w:pPr>
      <w:keepLines w:val="0"/>
      <w:pageBreakBefore w:val="0"/>
      <w:pBdr>
        <w:top w:val="none" w:sz="0" w:space="0" w:color="auto"/>
        <w:left w:val="none" w:sz="0" w:space="0" w:color="auto"/>
        <w:bottom w:val="none" w:sz="0" w:space="0" w:color="auto"/>
        <w:right w:val="none" w:sz="0" w:space="0" w:color="auto"/>
      </w:pBdr>
      <w:shd w:val="clear" w:color="auto" w:fill="FFFFFF" w:themeFill="background1"/>
      <w:spacing w:before="120"/>
      <w:ind w:left="547" w:right="360"/>
    </w:pPr>
    <w:rPr>
      <w:rFonts w:ascii="Times New Roman" w:eastAsia="Times New Roman" w:hAnsi="Times New Roman" w:cs="Times New Roman"/>
      <w:bCs/>
      <w:kern w:val="32"/>
      <w:sz w:val="32"/>
    </w:rPr>
  </w:style>
  <w:style w:type="character" w:customStyle="1" w:styleId="byline">
    <w:name w:val="byline"/>
    <w:basedOn w:val="DefaultParagraphFont"/>
    <w:rsid w:val="00263F94"/>
  </w:style>
  <w:style w:type="character" w:customStyle="1" w:styleId="bylinetitle">
    <w:name w:val="bylinetitle"/>
    <w:basedOn w:val="DefaultParagraphFont"/>
    <w:rsid w:val="00263F94"/>
  </w:style>
  <w:style w:type="character" w:customStyle="1" w:styleId="headline">
    <w:name w:val="headline"/>
    <w:basedOn w:val="DefaultParagraphFont"/>
    <w:rsid w:val="00263F94"/>
  </w:style>
  <w:style w:type="character" w:customStyle="1" w:styleId="afpdateline">
    <w:name w:val="afp_dateline"/>
    <w:basedOn w:val="DefaultParagraphFont"/>
    <w:rsid w:val="00263F94"/>
  </w:style>
  <w:style w:type="character" w:customStyle="1" w:styleId="Date1">
    <w:name w:val="Date1"/>
    <w:basedOn w:val="DefaultParagraphFont"/>
    <w:rsid w:val="00263F94"/>
  </w:style>
  <w:style w:type="character" w:customStyle="1" w:styleId="CardtextChar1">
    <w:name w:val="Card text Char"/>
    <w:rsid w:val="00263F94"/>
    <w:rPr>
      <w:rFonts w:ascii="Arial Narrow" w:hAnsi="Arial Narrow"/>
      <w:sz w:val="24"/>
      <w:u w:val="single"/>
      <w:lang w:val="en-US" w:eastAsia="en-US" w:bidi="ar-SA"/>
    </w:rPr>
  </w:style>
  <w:style w:type="paragraph" w:customStyle="1" w:styleId="Default">
    <w:name w:val="Default"/>
    <w:rsid w:val="00263F94"/>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CardFormat">
    <w:name w:val="Card Format"/>
    <w:basedOn w:val="Normal"/>
    <w:rsid w:val="00263F94"/>
    <w:pPr>
      <w:widowControl w:val="0"/>
      <w:autoSpaceDE w:val="0"/>
      <w:autoSpaceDN w:val="0"/>
      <w:adjustRightInd w:val="0"/>
    </w:pPr>
    <w:rPr>
      <w:rFonts w:ascii="Times New Roman" w:hAnsi="Times New Roman"/>
      <w:sz w:val="18"/>
      <w:szCs w:val="18"/>
    </w:rPr>
  </w:style>
  <w:style w:type="character" w:customStyle="1" w:styleId="datetime">
    <w:name w:val="datetime"/>
    <w:basedOn w:val="DefaultParagraphFont"/>
    <w:rsid w:val="00263F94"/>
  </w:style>
  <w:style w:type="character" w:customStyle="1" w:styleId="title10">
    <w:name w:val="title1"/>
    <w:rsid w:val="00263F94"/>
    <w:rPr>
      <w:rFonts w:ascii="Verdana" w:hAnsi="Verdana"/>
      <w:b/>
      <w:bCs/>
      <w:color w:val="000000"/>
      <w:sz w:val="24"/>
      <w:szCs w:val="24"/>
      <w:u w:val="none"/>
      <w:effect w:val="none"/>
    </w:rPr>
  </w:style>
  <w:style w:type="paragraph" w:customStyle="1" w:styleId="Clear">
    <w:name w:val="Clear"/>
    <w:basedOn w:val="Normal"/>
    <w:link w:val="ClearChar"/>
    <w:autoRedefine/>
    <w:rsid w:val="00263F94"/>
    <w:rPr>
      <w:rFonts w:ascii="Times New Roman" w:eastAsia="SimSun" w:hAnsi="Times New Roman"/>
      <w:bCs/>
      <w:sz w:val="24"/>
      <w:lang w:eastAsia="zh-CN"/>
    </w:rPr>
  </w:style>
  <w:style w:type="character" w:customStyle="1" w:styleId="backcontent">
    <w:name w:val="backcontent"/>
    <w:basedOn w:val="DefaultParagraphFont"/>
    <w:rsid w:val="00263F94"/>
  </w:style>
  <w:style w:type="character" w:customStyle="1" w:styleId="A10">
    <w:name w:val="A10"/>
    <w:rsid w:val="00263F94"/>
    <w:rPr>
      <w:rFonts w:ascii="Times New Roman" w:hAnsi="Times New Roman"/>
      <w:color w:val="000000"/>
      <w:sz w:val="14"/>
      <w:szCs w:val="14"/>
    </w:rPr>
  </w:style>
  <w:style w:type="character" w:customStyle="1" w:styleId="dropcap">
    <w:name w:val="dropcap"/>
    <w:basedOn w:val="DefaultParagraphFont"/>
    <w:rsid w:val="00263F94"/>
  </w:style>
  <w:style w:type="character" w:customStyle="1" w:styleId="smallcap">
    <w:name w:val="smallcap"/>
    <w:basedOn w:val="DefaultParagraphFont"/>
    <w:rsid w:val="00263F94"/>
  </w:style>
  <w:style w:type="paragraph" w:customStyle="1" w:styleId="Pa5">
    <w:name w:val="Pa5"/>
    <w:basedOn w:val="Normal"/>
    <w:next w:val="Normal"/>
    <w:rsid w:val="00263F94"/>
    <w:pPr>
      <w:autoSpaceDE w:val="0"/>
      <w:autoSpaceDN w:val="0"/>
      <w:adjustRightInd w:val="0"/>
      <w:spacing w:line="211" w:lineRule="atLeast"/>
    </w:pPr>
    <w:rPr>
      <w:rFonts w:ascii="ZBURPN+GoudyOldStyleBT-Roman" w:hAnsi="ZBURPN+GoudyOldStyleBT-Roman"/>
      <w:sz w:val="24"/>
    </w:rPr>
  </w:style>
  <w:style w:type="paragraph" w:customStyle="1" w:styleId="Pa9">
    <w:name w:val="Pa9"/>
    <w:basedOn w:val="Normal"/>
    <w:next w:val="Normal"/>
    <w:rsid w:val="00263F94"/>
    <w:pPr>
      <w:autoSpaceDE w:val="0"/>
      <w:autoSpaceDN w:val="0"/>
      <w:adjustRightInd w:val="0"/>
      <w:spacing w:line="241" w:lineRule="atLeast"/>
    </w:pPr>
    <w:rPr>
      <w:rFonts w:ascii="DHIPTF+Humanist521BT-BoldConden" w:hAnsi="DHIPTF+Humanist521BT-BoldConden"/>
      <w:sz w:val="24"/>
    </w:rPr>
  </w:style>
  <w:style w:type="paragraph" w:customStyle="1" w:styleId="Pa10">
    <w:name w:val="Pa10"/>
    <w:basedOn w:val="Normal"/>
    <w:next w:val="Normal"/>
    <w:rsid w:val="00263F94"/>
    <w:pPr>
      <w:autoSpaceDE w:val="0"/>
      <w:autoSpaceDN w:val="0"/>
      <w:adjustRightInd w:val="0"/>
      <w:spacing w:line="211" w:lineRule="atLeast"/>
    </w:pPr>
    <w:rPr>
      <w:rFonts w:ascii="DHIPTF+Humanist521BT-BoldConden" w:hAnsi="DHIPTF+Humanist521BT-BoldConden"/>
      <w:sz w:val="24"/>
    </w:rPr>
  </w:style>
  <w:style w:type="paragraph" w:customStyle="1" w:styleId="Pa11">
    <w:name w:val="Pa11"/>
    <w:basedOn w:val="Normal"/>
    <w:next w:val="Normal"/>
    <w:rsid w:val="00263F94"/>
    <w:pPr>
      <w:autoSpaceDE w:val="0"/>
      <w:autoSpaceDN w:val="0"/>
      <w:adjustRightInd w:val="0"/>
      <w:spacing w:line="221" w:lineRule="atLeast"/>
    </w:pPr>
    <w:rPr>
      <w:rFonts w:ascii="MBURPN+Humanist521BT-Bold" w:hAnsi="MBURPN+Humanist521BT-Bold"/>
      <w:sz w:val="24"/>
    </w:rPr>
  </w:style>
  <w:style w:type="paragraph" w:customStyle="1" w:styleId="Pa13">
    <w:name w:val="Pa13"/>
    <w:basedOn w:val="Normal"/>
    <w:next w:val="Normal"/>
    <w:rsid w:val="00263F94"/>
    <w:pPr>
      <w:autoSpaceDE w:val="0"/>
      <w:autoSpaceDN w:val="0"/>
      <w:adjustRightInd w:val="0"/>
      <w:spacing w:line="281" w:lineRule="atLeast"/>
    </w:pPr>
    <w:rPr>
      <w:rFonts w:ascii="DHIPTF+Humanist521BT-BoldConden" w:hAnsi="DHIPTF+Humanist521BT-BoldConden"/>
      <w:sz w:val="24"/>
    </w:rPr>
  </w:style>
  <w:style w:type="character" w:customStyle="1" w:styleId="A1">
    <w:name w:val="A1"/>
    <w:rsid w:val="00263F94"/>
    <w:rPr>
      <w:rFonts w:ascii="IQGTLV+Humanist521BT-RomanConde" w:hAnsi="IQGTLV+Humanist521BT-RomanConde" w:cs="IQGTLV+Humanist521BT-RomanConde"/>
      <w:color w:val="000000"/>
      <w:sz w:val="48"/>
      <w:szCs w:val="48"/>
    </w:rPr>
  </w:style>
  <w:style w:type="character" w:customStyle="1" w:styleId="ReallyfuckingsmallChar">
    <w:name w:val="Really fucking small Char"/>
    <w:link w:val="Reallyfuckingsmall"/>
    <w:rsid w:val="00263F94"/>
    <w:rPr>
      <w:sz w:val="10"/>
    </w:rPr>
  </w:style>
  <w:style w:type="paragraph" w:customStyle="1" w:styleId="Reallyfuckingsmall">
    <w:name w:val="Really fucking small"/>
    <w:basedOn w:val="Normal"/>
    <w:link w:val="ReallyfuckingsmallChar"/>
    <w:qFormat/>
    <w:rsid w:val="00263F94"/>
    <w:rPr>
      <w:rFonts w:asciiTheme="minorHAnsi" w:hAnsiTheme="minorHAnsi"/>
      <w:sz w:val="10"/>
    </w:rPr>
  </w:style>
  <w:style w:type="paragraph" w:styleId="TOC2">
    <w:name w:val="toc 2"/>
    <w:basedOn w:val="Normal"/>
    <w:next w:val="Normal"/>
    <w:autoRedefine/>
    <w:uiPriority w:val="39"/>
    <w:qFormat/>
    <w:rsid w:val="00263F94"/>
    <w:pPr>
      <w:ind w:left="200"/>
    </w:pPr>
  </w:style>
  <w:style w:type="paragraph" w:styleId="TOC3">
    <w:name w:val="toc 3"/>
    <w:basedOn w:val="Normal"/>
    <w:next w:val="Normal"/>
    <w:autoRedefine/>
    <w:uiPriority w:val="39"/>
    <w:qFormat/>
    <w:rsid w:val="00263F94"/>
    <w:pPr>
      <w:ind w:left="400"/>
    </w:pPr>
  </w:style>
  <w:style w:type="paragraph" w:styleId="TOC4">
    <w:name w:val="toc 4"/>
    <w:basedOn w:val="Normal"/>
    <w:next w:val="Normal"/>
    <w:autoRedefine/>
    <w:uiPriority w:val="39"/>
    <w:rsid w:val="00263F94"/>
    <w:pPr>
      <w:ind w:left="600"/>
    </w:pPr>
  </w:style>
  <w:style w:type="paragraph" w:styleId="TOC5">
    <w:name w:val="toc 5"/>
    <w:basedOn w:val="Normal"/>
    <w:next w:val="Normal"/>
    <w:autoRedefine/>
    <w:uiPriority w:val="39"/>
    <w:rsid w:val="00263F94"/>
    <w:pPr>
      <w:ind w:left="800"/>
    </w:pPr>
  </w:style>
  <w:style w:type="paragraph" w:styleId="TOC6">
    <w:name w:val="toc 6"/>
    <w:basedOn w:val="Normal"/>
    <w:next w:val="Normal"/>
    <w:autoRedefine/>
    <w:uiPriority w:val="39"/>
    <w:rsid w:val="00263F94"/>
    <w:pPr>
      <w:ind w:left="1000"/>
    </w:pPr>
  </w:style>
  <w:style w:type="paragraph" w:styleId="TOC7">
    <w:name w:val="toc 7"/>
    <w:basedOn w:val="Normal"/>
    <w:next w:val="Normal"/>
    <w:autoRedefine/>
    <w:uiPriority w:val="39"/>
    <w:rsid w:val="00263F94"/>
    <w:pPr>
      <w:ind w:left="1200"/>
    </w:pPr>
  </w:style>
  <w:style w:type="paragraph" w:styleId="TOC8">
    <w:name w:val="toc 8"/>
    <w:basedOn w:val="Normal"/>
    <w:next w:val="Normal"/>
    <w:autoRedefine/>
    <w:uiPriority w:val="39"/>
    <w:rsid w:val="00263F94"/>
    <w:pPr>
      <w:ind w:left="1400"/>
    </w:pPr>
  </w:style>
  <w:style w:type="paragraph" w:styleId="TOC9">
    <w:name w:val="toc 9"/>
    <w:basedOn w:val="Normal"/>
    <w:next w:val="Normal"/>
    <w:autoRedefine/>
    <w:uiPriority w:val="39"/>
    <w:rsid w:val="00263F94"/>
    <w:pPr>
      <w:ind w:left="1600"/>
    </w:pPr>
  </w:style>
  <w:style w:type="paragraph" w:customStyle="1" w:styleId="cards">
    <w:name w:val="cards"/>
    <w:basedOn w:val="Cites"/>
    <w:qFormat/>
    <w:rsid w:val="00263F94"/>
    <w:pPr>
      <w:keepNext w:val="0"/>
    </w:pPr>
    <w:rPr>
      <w:rFonts w:eastAsia="Calibri"/>
      <w:b w:val="0"/>
      <w:bCs w:val="0"/>
      <w:iCs w:val="0"/>
      <w:sz w:val="20"/>
    </w:rPr>
  </w:style>
  <w:style w:type="paragraph" w:customStyle="1" w:styleId="TagsAndCites">
    <w:name w:val="Tags And Cites"/>
    <w:basedOn w:val="Normal"/>
    <w:rsid w:val="00263F94"/>
    <w:rPr>
      <w:rFonts w:ascii="Times New Roman" w:hAnsi="Times New Roman"/>
      <w:b/>
      <w:sz w:val="24"/>
    </w:rPr>
  </w:style>
  <w:style w:type="character" w:customStyle="1" w:styleId="datestamp">
    <w:name w:val="datestamp"/>
    <w:basedOn w:val="DefaultParagraphFont"/>
    <w:rsid w:val="00263F94"/>
  </w:style>
  <w:style w:type="character" w:customStyle="1" w:styleId="datestamp2">
    <w:name w:val="datestamp2"/>
    <w:rsid w:val="00263F94"/>
  </w:style>
  <w:style w:type="character" w:customStyle="1" w:styleId="linktypelabel1">
    <w:name w:val="link_type_label1"/>
    <w:rsid w:val="00263F94"/>
    <w:rPr>
      <w:color w:val="000000"/>
    </w:rPr>
  </w:style>
  <w:style w:type="character" w:customStyle="1" w:styleId="Highlightedunderline">
    <w:name w:val="Highlighted underline"/>
    <w:qFormat/>
    <w:rsid w:val="00263F94"/>
    <w:rPr>
      <w:rFonts w:ascii="Times New Roman" w:hAnsi="Times New Roman"/>
      <w:sz w:val="20"/>
      <w:u w:val="single"/>
      <w:bdr w:val="none" w:sz="0" w:space="0" w:color="auto"/>
      <w:shd w:val="clear" w:color="auto" w:fill="C0C0C0"/>
    </w:rPr>
  </w:style>
  <w:style w:type="paragraph" w:styleId="Title">
    <w:name w:val="Title"/>
    <w:aliases w:val="Bold Underlined,UNDERLINE,Cites and Cards,title,Read This"/>
    <w:basedOn w:val="Normal"/>
    <w:next w:val="Normal"/>
    <w:link w:val="TitleChar1"/>
    <w:uiPriority w:val="5"/>
    <w:qFormat/>
    <w:rsid w:val="00263F94"/>
    <w:pPr>
      <w:pBdr>
        <w:bottom w:val="single" w:sz="8" w:space="4" w:color="4F81BD"/>
      </w:pBdr>
      <w:spacing w:after="300"/>
      <w:contextualSpacing/>
    </w:pPr>
    <w:rPr>
      <w:b/>
      <w:u w:val="single"/>
    </w:rPr>
  </w:style>
  <w:style w:type="character" w:customStyle="1" w:styleId="TitleChar">
    <w:name w:val="Title Char"/>
    <w:basedOn w:val="DefaultParagraphFont"/>
    <w:uiPriority w:val="99"/>
    <w:semiHidden/>
    <w:rsid w:val="00263F94"/>
    <w:rPr>
      <w:rFonts w:asciiTheme="majorHAnsi" w:eastAsiaTheme="majorEastAsia" w:hAnsiTheme="majorHAnsi" w:cstheme="majorBidi"/>
      <w:spacing w:val="-10"/>
      <w:kern w:val="28"/>
      <w:sz w:val="56"/>
      <w:szCs w:val="56"/>
    </w:rPr>
  </w:style>
  <w:style w:type="character" w:customStyle="1" w:styleId="TitleChar1">
    <w:name w:val="Title Char1"/>
    <w:aliases w:val="Bold Underlined Char,UNDERLINE Char,Cites and Cards Char,title Char,Read This Char"/>
    <w:basedOn w:val="DefaultParagraphFont"/>
    <w:link w:val="Title"/>
    <w:uiPriority w:val="5"/>
    <w:qFormat/>
    <w:rsid w:val="00263F94"/>
    <w:rPr>
      <w:rFonts w:ascii="Calibri" w:hAnsi="Calibri"/>
      <w:b/>
      <w:u w:val="single"/>
    </w:rPr>
  </w:style>
  <w:style w:type="character" w:customStyle="1" w:styleId="Style1Char">
    <w:name w:val="Style1 Char"/>
    <w:locked/>
    <w:rsid w:val="00263F94"/>
    <w:rPr>
      <w:rFonts w:ascii="Arial" w:hAnsi="Arial" w:cs="Arial"/>
      <w:strike/>
      <w:color w:val="000000"/>
      <w:sz w:val="16"/>
    </w:rPr>
  </w:style>
  <w:style w:type="character" w:customStyle="1" w:styleId="CardIndentedChar">
    <w:name w:val="Card (Indented) Char"/>
    <w:link w:val="CardIndented"/>
    <w:locked/>
    <w:rsid w:val="00263F94"/>
    <w:rPr>
      <w:rFonts w:ascii="Calibri" w:eastAsia="Calibri" w:hAnsi="Calibri" w:cs="Calibri"/>
    </w:rPr>
  </w:style>
  <w:style w:type="paragraph" w:customStyle="1" w:styleId="CardIndented">
    <w:name w:val="Card (Indented)"/>
    <w:basedOn w:val="Normal"/>
    <w:link w:val="CardIndentedChar"/>
    <w:qFormat/>
    <w:rsid w:val="00263F94"/>
    <w:pPr>
      <w:ind w:left="288"/>
    </w:pPr>
    <w:rPr>
      <w:rFonts w:eastAsia="Calibri" w:cs="Calibri"/>
    </w:rPr>
  </w:style>
  <w:style w:type="character" w:customStyle="1" w:styleId="BlockNameChar">
    <w:name w:val="Block Name Char"/>
    <w:aliases w:val="ALEX Char,Heading Char,Heading 1 Char Char Char Char Char1,Heading 1 Char Char Char Char Char Char,Heading 1 Char4,Heading 1 Char Char2,Heading 1 Char2 Char Char1,Heading 1 Char1 Char Char Char1,Heading 1 Char Char1 Char Char1"/>
    <w:rsid w:val="00263F94"/>
    <w:rPr>
      <w:rFonts w:ascii="Arial" w:hAnsi="Arial" w:cs="Arial"/>
      <w:b/>
      <w:bCs/>
      <w:kern w:val="32"/>
      <w:sz w:val="32"/>
      <w:szCs w:val="32"/>
    </w:rPr>
  </w:style>
  <w:style w:type="character" w:customStyle="1" w:styleId="Heading2Char1CharChar1Char">
    <w:name w:val="Heading 2 Char1 Char Char1 Char"/>
    <w:aliases w:val="Heading 2 Char Char Char Char1 Char,Heading 2 Char1 Char Char1 Char Char Char,Heading 2 Char Char Char Char1 Char Char Char"/>
    <w:rsid w:val="00263F94"/>
    <w:rPr>
      <w:rFonts w:ascii="Verdana" w:hAnsi="Verdana"/>
      <w:b/>
    </w:rPr>
  </w:style>
  <w:style w:type="character" w:customStyle="1" w:styleId="HeaderChar2">
    <w:name w:val="Header Char2"/>
    <w:aliases w:val=" Char2 Char1,Char2 Char2,Header 1 Char2,Header Char Char Char1,Header Char1 Char Char1,Header Char Char1 Char1,Header Char2 Char Char Char Char1,Header Char1 Char1 Char Char Char Char1,Header Char Char Char1 Char Char Char Char1,T Char"/>
    <w:rsid w:val="00263F94"/>
    <w:rPr>
      <w:rFonts w:ascii="Arial" w:hAnsi="Arial"/>
      <w:szCs w:val="24"/>
    </w:rPr>
  </w:style>
  <w:style w:type="character" w:customStyle="1" w:styleId="BodyTextChar1">
    <w:name w:val="Body Text Char1"/>
    <w:rsid w:val="00263F94"/>
    <w:rPr>
      <w:rFonts w:ascii="Arial" w:hAnsi="Arial"/>
      <w:szCs w:val="24"/>
      <w:u w:val="single"/>
    </w:rPr>
  </w:style>
  <w:style w:type="character" w:customStyle="1" w:styleId="CITEChar">
    <w:name w:val="CITE Char"/>
    <w:link w:val="CITE"/>
    <w:rsid w:val="00263F94"/>
    <w:rPr>
      <w:rFonts w:ascii="Verdana" w:eastAsia="Times New Roman" w:hAnsi="Verdana" w:cs="Times New Roman"/>
      <w:b/>
      <w:color w:val="000000"/>
      <w:sz w:val="20"/>
      <w:szCs w:val="20"/>
      <w:shd w:val="clear" w:color="auto" w:fill="FFFFFF" w:themeFill="background1"/>
    </w:rPr>
  </w:style>
  <w:style w:type="character" w:customStyle="1" w:styleId="BlockTitleChar">
    <w:name w:val="Block Title Char"/>
    <w:aliases w:val="Block Header Char,Heading 1 - block Char,Heading 1 Char Char Char1,Block Titles Char"/>
    <w:link w:val="BlockTitle"/>
    <w:rsid w:val="00263F94"/>
    <w:rPr>
      <w:rFonts w:ascii="Calibri" w:hAnsi="Calibri"/>
      <w:b/>
      <w:sz w:val="32"/>
      <w:szCs w:val="4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locked/>
    <w:rsid w:val="00263F94"/>
    <w:rPr>
      <w:rFonts w:ascii="Calibri" w:hAnsi="Calibri"/>
      <w:color w:val="000000"/>
      <w:sz w:val="24"/>
    </w:rPr>
  </w:style>
  <w:style w:type="paragraph" w:customStyle="1" w:styleId="Minimize">
    <w:name w:val="Minimize"/>
    <w:basedOn w:val="card"/>
    <w:next w:val="Normal"/>
    <w:link w:val="MinimizeChar"/>
    <w:rsid w:val="00263F94"/>
    <w:pPr>
      <w:widowControl w:val="0"/>
      <w:autoSpaceDE w:val="0"/>
      <w:autoSpaceDN w:val="0"/>
      <w:adjustRightInd w:val="0"/>
      <w:ind w:left="288" w:right="288"/>
    </w:pPr>
    <w:rPr>
      <w:rFonts w:asciiTheme="minorHAnsi" w:eastAsiaTheme="minorHAnsi" w:hAnsiTheme="minorHAnsi"/>
      <w:color w:val="000000"/>
      <w:sz w:val="12"/>
    </w:rPr>
  </w:style>
  <w:style w:type="character" w:customStyle="1" w:styleId="CitesChar2">
    <w:name w:val="Cites Char2"/>
    <w:link w:val="Cites"/>
    <w:rsid w:val="00263F94"/>
    <w:rPr>
      <w:rFonts w:ascii="Times New Roman" w:hAnsi="Times New Roman"/>
      <w:b/>
      <w:bCs/>
      <w:iCs/>
      <w:sz w:val="24"/>
    </w:rPr>
  </w:style>
  <w:style w:type="character" w:customStyle="1" w:styleId="HotRouteChar0">
    <w:name w:val="Hot Route Char"/>
    <w:link w:val="HotRoute1"/>
    <w:rsid w:val="00263F94"/>
    <w:rPr>
      <w:rFonts w:ascii="Times New Roman" w:hAnsi="Times New Roman"/>
    </w:rPr>
  </w:style>
  <w:style w:type="character" w:customStyle="1" w:styleId="BlockHeadingsChar">
    <w:name w:val="Block Headings Char"/>
    <w:link w:val="BlockHeadings"/>
    <w:locked/>
    <w:rsid w:val="00263F94"/>
    <w:rPr>
      <w:rFonts w:ascii="Times New Roman" w:hAnsi="Times New Roman"/>
      <w:b/>
      <w:caps/>
      <w:szCs w:val="20"/>
    </w:rPr>
  </w:style>
  <w:style w:type="character" w:customStyle="1" w:styleId="ClearChar">
    <w:name w:val="Clear Char"/>
    <w:link w:val="Clear"/>
    <w:locked/>
    <w:rsid w:val="00263F94"/>
    <w:rPr>
      <w:rFonts w:ascii="Times New Roman" w:eastAsia="SimSun" w:hAnsi="Times New Roman"/>
      <w:bCs/>
      <w:sz w:val="24"/>
      <w:lang w:eastAsia="zh-CN"/>
    </w:rPr>
  </w:style>
  <w:style w:type="character" w:customStyle="1" w:styleId="UnderlinedChar">
    <w:name w:val="Underlined Char"/>
    <w:rsid w:val="00263F94"/>
    <w:rPr>
      <w:rFonts w:ascii="Times New Roman" w:eastAsia="MS Mincho" w:hAnsi="Times New Roman" w:cs="Arial"/>
      <w:sz w:val="16"/>
      <w:szCs w:val="20"/>
      <w:u w:val="single"/>
      <w:lang w:eastAsia="ja-JP"/>
    </w:rPr>
  </w:style>
  <w:style w:type="paragraph" w:customStyle="1" w:styleId="CitationCharCharCharCharCharCharChar">
    <w:name w:val="Citation Char Char Char Char Char Char Char"/>
    <w:basedOn w:val="Normal"/>
    <w:link w:val="CitationCharCharCharCharCharCharCharChar"/>
    <w:rsid w:val="00263F94"/>
    <w:pPr>
      <w:ind w:left="1440" w:right="1440"/>
    </w:pPr>
  </w:style>
  <w:style w:type="character" w:customStyle="1" w:styleId="CitationCharCharCharCharCharCharCharChar">
    <w:name w:val="Citation Char Char Char Char Char Char Char Char"/>
    <w:link w:val="CitationCharCharCharCharCharCharChar"/>
    <w:rsid w:val="00263F94"/>
    <w:rPr>
      <w:rFonts w:ascii="Calibri" w:hAnsi="Calibri"/>
    </w:rPr>
  </w:style>
  <w:style w:type="paragraph" w:customStyle="1" w:styleId="MinimizedText">
    <w:name w:val="Minimized Text"/>
    <w:link w:val="MinimizedTextChar"/>
    <w:rsid w:val="00263F94"/>
    <w:pPr>
      <w:spacing w:after="200" w:line="276" w:lineRule="auto"/>
    </w:pPr>
  </w:style>
  <w:style w:type="character" w:customStyle="1" w:styleId="MinimizedTextChar">
    <w:name w:val="Minimized Text Char"/>
    <w:link w:val="MinimizedText"/>
    <w:rsid w:val="00263F94"/>
  </w:style>
  <w:style w:type="paragraph" w:customStyle="1" w:styleId="Circled">
    <w:name w:val="Circled"/>
    <w:link w:val="CircledChar"/>
    <w:qFormat/>
    <w:rsid w:val="00263F94"/>
    <w:pPr>
      <w:spacing w:after="200" w:line="276" w:lineRule="auto"/>
    </w:pPr>
    <w:rPr>
      <w:b/>
      <w:sz w:val="18"/>
      <w:u w:val="single"/>
    </w:rPr>
  </w:style>
  <w:style w:type="character" w:customStyle="1" w:styleId="CircledChar">
    <w:name w:val="Circled Char"/>
    <w:link w:val="Circled"/>
    <w:rsid w:val="00263F94"/>
    <w:rPr>
      <w:b/>
      <w:sz w:val="18"/>
      <w:u w:val="single"/>
    </w:rPr>
  </w:style>
  <w:style w:type="character" w:customStyle="1" w:styleId="citebold">
    <w:name w:val="cite bold"/>
    <w:rsid w:val="00263F94"/>
    <w:rPr>
      <w:rFonts w:ascii="Times New Roman" w:hAnsi="Times New Roman"/>
      <w:b/>
      <w:sz w:val="24"/>
      <w:szCs w:val="24"/>
      <w:u w:val="none"/>
    </w:rPr>
  </w:style>
  <w:style w:type="paragraph" w:customStyle="1" w:styleId="Style3">
    <w:name w:val="Style3"/>
    <w:basedOn w:val="Normal"/>
    <w:link w:val="Style3Char"/>
    <w:rsid w:val="00263F94"/>
    <w:rPr>
      <w:rFonts w:ascii="Arial Narrow" w:hAnsi="Arial Narrow"/>
      <w:b/>
    </w:rPr>
  </w:style>
  <w:style w:type="character" w:customStyle="1" w:styleId="Style3Char">
    <w:name w:val="Style3 Char"/>
    <w:link w:val="Style3"/>
    <w:rsid w:val="00263F94"/>
    <w:rPr>
      <w:rFonts w:ascii="Arial Narrow" w:hAnsi="Arial Narrow"/>
      <w:b/>
    </w:rPr>
  </w:style>
  <w:style w:type="paragraph" w:customStyle="1" w:styleId="Style4">
    <w:name w:val="Style4"/>
    <w:basedOn w:val="Normal"/>
    <w:link w:val="Style4Char"/>
    <w:rsid w:val="00263F94"/>
    <w:rPr>
      <w:rFonts w:ascii="Arial Narrow" w:hAnsi="Arial Narrow"/>
      <w:u w:val="single"/>
    </w:rPr>
  </w:style>
  <w:style w:type="character" w:customStyle="1" w:styleId="Style4Char">
    <w:name w:val="Style4 Char"/>
    <w:link w:val="Style4"/>
    <w:rsid w:val="00263F94"/>
    <w:rPr>
      <w:rFonts w:ascii="Arial Narrow" w:hAnsi="Arial Narrow"/>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rsid w:val="00263F94"/>
    <w:rPr>
      <w:rFonts w:ascii="Times New Roman" w:hAnsi="Times New Roman"/>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63F94"/>
    <w:rPr>
      <w:rFonts w:ascii="Times New Roman" w:hAnsi="Times New Roman"/>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263F94"/>
    <w:rPr>
      <w:rFonts w:ascii="Times New Roman" w:hAnsi="Times New Roman"/>
      <w:b/>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63F94"/>
    <w:rPr>
      <w:rFonts w:ascii="Times New Roman" w:hAnsi="Times New Roman"/>
      <w:b/>
      <w:u w:val="single"/>
    </w:rPr>
  </w:style>
  <w:style w:type="character" w:customStyle="1" w:styleId="UnderlineCharChar">
    <w:name w:val="Underline Char Char"/>
    <w:rsid w:val="00263F94"/>
    <w:rPr>
      <w:rFonts w:ascii="Arial Narrow" w:hAnsi="Arial Narrow"/>
      <w:szCs w:val="24"/>
      <w:u w:val="single"/>
      <w:lang w:val="en-US" w:eastAsia="en-US" w:bidi="ar-SA"/>
    </w:rPr>
  </w:style>
  <w:style w:type="character" w:customStyle="1" w:styleId="UnderlineChar5Char">
    <w:name w:val="Underline Char5 Char"/>
    <w:rsid w:val="00263F94"/>
    <w:rPr>
      <w:szCs w:val="24"/>
      <w:u w:val="single"/>
      <w:lang w:val="en-US" w:eastAsia="en-US" w:bidi="ar-SA"/>
    </w:rPr>
  </w:style>
  <w:style w:type="character" w:customStyle="1" w:styleId="BoldandUnderlineChar2Char1">
    <w:name w:val="Bold and Underline Char2 Char1"/>
    <w:rsid w:val="00263F94"/>
    <w:rPr>
      <w:b/>
      <w:szCs w:val="24"/>
      <w:u w:val="single"/>
      <w:lang w:val="en-US" w:eastAsia="en-US" w:bidi="ar-SA"/>
    </w:rPr>
  </w:style>
  <w:style w:type="character" w:customStyle="1" w:styleId="UnderlineChar2CharChar">
    <w:name w:val="Underline Char2 Char Char"/>
    <w:rsid w:val="00263F94"/>
    <w:rPr>
      <w:szCs w:val="24"/>
      <w:u w:val="single"/>
      <w:lang w:val="en-US" w:eastAsia="en-US" w:bidi="ar-SA"/>
    </w:rPr>
  </w:style>
  <w:style w:type="character" w:customStyle="1" w:styleId="BoldandUnderlineChar2CharCharChar">
    <w:name w:val="Bold and Underline Char2 Char Char Char"/>
    <w:rsid w:val="00263F94"/>
    <w:rPr>
      <w:b/>
      <w:szCs w:val="24"/>
      <w:u w:val="single"/>
      <w:lang w:val="en-US" w:eastAsia="en-US" w:bidi="ar-SA"/>
    </w:rPr>
  </w:style>
  <w:style w:type="character" w:customStyle="1" w:styleId="BoldandUnderlineChar5CharCharCharCharCharCharCharChar">
    <w:name w:val="Bold and Underline Char5 Char Char Char Char Char Char Char Char"/>
    <w:rsid w:val="00263F94"/>
    <w:rPr>
      <w:b/>
      <w:szCs w:val="24"/>
      <w:u w:val="single"/>
      <w:lang w:val="en-US" w:eastAsia="en-US" w:bidi="ar-SA"/>
    </w:rPr>
  </w:style>
  <w:style w:type="character" w:customStyle="1" w:styleId="UnderlineChar6CharCharCharCharCharCharCharChar">
    <w:name w:val="Underline Char6 Char Char Char Char Char Char Char Char"/>
    <w:rsid w:val="00263F94"/>
    <w:rPr>
      <w:szCs w:val="24"/>
      <w:u w:val="single"/>
      <w:lang w:val="en-US" w:eastAsia="en-US" w:bidi="ar-SA"/>
    </w:rPr>
  </w:style>
  <w:style w:type="paragraph" w:customStyle="1" w:styleId="Small">
    <w:name w:val="Small"/>
    <w:basedOn w:val="Normal"/>
    <w:next w:val="Normal"/>
    <w:link w:val="SmallChar"/>
    <w:qFormat/>
    <w:rsid w:val="00263F94"/>
    <w:pPr>
      <w:tabs>
        <w:tab w:val="left" w:pos="288"/>
        <w:tab w:val="left" w:pos="720"/>
      </w:tabs>
    </w:pPr>
    <w:rPr>
      <w:rFonts w:ascii="Times New Roman" w:hAnsi="Times New Roman"/>
      <w:sz w:val="17"/>
    </w:rPr>
  </w:style>
  <w:style w:type="character" w:customStyle="1" w:styleId="SmallChar">
    <w:name w:val="Small Char"/>
    <w:link w:val="Small"/>
    <w:rsid w:val="00263F94"/>
    <w:rPr>
      <w:rFonts w:ascii="Times New Roman" w:hAnsi="Times New Roman"/>
      <w:sz w:val="17"/>
    </w:rPr>
  </w:style>
  <w:style w:type="character" w:customStyle="1" w:styleId="ShrinkText">
    <w:name w:val="Shrink Text"/>
    <w:rsid w:val="00263F94"/>
    <w:rPr>
      <w:sz w:val="10"/>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63F94"/>
    <w:pPr>
      <w:jc w:val="both"/>
    </w:pPr>
    <w:rPr>
      <w:rFonts w:ascii="Times New Roman" w:hAnsi="Times New Roman"/>
      <w:b/>
      <w:sz w:val="24"/>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63F94"/>
    <w:pPr>
      <w:jc w:val="both"/>
    </w:pPr>
    <w:rPr>
      <w:rFonts w:ascii="Times New Roman" w:hAnsi="Times New Roman"/>
      <w:b/>
      <w:sz w:val="24"/>
    </w:rPr>
  </w:style>
  <w:style w:type="paragraph" w:customStyle="1" w:styleId="TxBr13p3">
    <w:name w:val="TxBr_13p3"/>
    <w:basedOn w:val="Normal"/>
    <w:rsid w:val="00263F94"/>
    <w:pPr>
      <w:tabs>
        <w:tab w:val="left" w:pos="289"/>
      </w:tabs>
      <w:autoSpaceDE w:val="0"/>
      <w:autoSpaceDN w:val="0"/>
      <w:adjustRightInd w:val="0"/>
      <w:spacing w:line="260" w:lineRule="atLeast"/>
      <w:ind w:firstLine="289"/>
      <w:jc w:val="both"/>
    </w:pPr>
    <w:rPr>
      <w:rFonts w:ascii="Times New Roman" w:hAnsi="Times New Roman"/>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63F94"/>
    <w:pPr>
      <w:jc w:val="both"/>
    </w:pPr>
    <w:rPr>
      <w:rFonts w:ascii="Times New Roman" w:hAnsi="Times New Roman"/>
      <w:b/>
      <w:sz w:val="24"/>
    </w:rPr>
  </w:style>
  <w:style w:type="paragraph" w:customStyle="1" w:styleId="TxBr5p2">
    <w:name w:val="TxBr_5p2"/>
    <w:basedOn w:val="Normal"/>
    <w:rsid w:val="00263F94"/>
    <w:pPr>
      <w:tabs>
        <w:tab w:val="left" w:pos="204"/>
      </w:tabs>
      <w:autoSpaceDE w:val="0"/>
      <w:autoSpaceDN w:val="0"/>
      <w:adjustRightInd w:val="0"/>
      <w:spacing w:line="198" w:lineRule="atLeast"/>
      <w:jc w:val="both"/>
    </w:pPr>
    <w:rPr>
      <w:rFonts w:ascii="Times New Roman" w:hAnsi="Times New Roman"/>
    </w:rPr>
  </w:style>
  <w:style w:type="paragraph" w:customStyle="1" w:styleId="tagCharCharCharCharCharCharCharCharCharCharCharCharCharCharChar">
    <w:name w:val="tag Char Char Char Char Char Char Char Char Char Char Char Char Char Char Char"/>
    <w:basedOn w:val="Normal"/>
    <w:rsid w:val="00263F94"/>
    <w:pPr>
      <w:jc w:val="both"/>
    </w:pPr>
    <w:rPr>
      <w:rFonts w:ascii="Times New Roman" w:hAnsi="Times New Roman"/>
      <w:b/>
      <w:sz w:val="24"/>
    </w:rPr>
  </w:style>
  <w:style w:type="paragraph" w:customStyle="1" w:styleId="cardCharChar">
    <w:name w:val="card Char Char"/>
    <w:basedOn w:val="Normal"/>
    <w:link w:val="cardCharCharChar1"/>
    <w:rsid w:val="00263F94"/>
    <w:pPr>
      <w:ind w:left="288" w:right="288"/>
      <w:jc w:val="both"/>
    </w:pPr>
    <w:rPr>
      <w:rFonts w:ascii="Times New Roman" w:hAnsi="Times New Roman"/>
    </w:rPr>
  </w:style>
  <w:style w:type="paragraph" w:customStyle="1" w:styleId="TxBr10p1">
    <w:name w:val="TxBr_10p1"/>
    <w:basedOn w:val="Normal"/>
    <w:rsid w:val="00263F94"/>
    <w:pPr>
      <w:tabs>
        <w:tab w:val="left" w:pos="204"/>
      </w:tabs>
      <w:autoSpaceDE w:val="0"/>
      <w:autoSpaceDN w:val="0"/>
      <w:adjustRightInd w:val="0"/>
      <w:spacing w:line="198" w:lineRule="atLeast"/>
      <w:jc w:val="both"/>
    </w:pPr>
    <w:rPr>
      <w:rFonts w:ascii="Times New Roman" w:hAnsi="Times New Roman"/>
    </w:rPr>
  </w:style>
  <w:style w:type="paragraph" w:customStyle="1" w:styleId="TxBrp1">
    <w:name w:val="TxBr_p1"/>
    <w:basedOn w:val="Normal"/>
    <w:rsid w:val="00263F94"/>
    <w:pPr>
      <w:tabs>
        <w:tab w:val="left" w:pos="204"/>
      </w:tabs>
      <w:autoSpaceDE w:val="0"/>
      <w:autoSpaceDN w:val="0"/>
      <w:adjustRightInd w:val="0"/>
      <w:spacing w:line="272" w:lineRule="atLeast"/>
      <w:jc w:val="both"/>
    </w:pPr>
    <w:rPr>
      <w:rFonts w:ascii="Times New Roman" w:hAnsi="Times New Roman"/>
      <w:sz w:val="24"/>
    </w:rPr>
  </w:style>
  <w:style w:type="paragraph" w:customStyle="1" w:styleId="CitationCharChar">
    <w:name w:val="Citation Char Char"/>
    <w:basedOn w:val="Normal"/>
    <w:qFormat/>
    <w:rsid w:val="00263F94"/>
    <w:pPr>
      <w:ind w:left="1440" w:right="1440"/>
    </w:pPr>
    <w:rPr>
      <w:sz w:val="24"/>
    </w:rPr>
  </w:style>
  <w:style w:type="paragraph" w:customStyle="1" w:styleId="tagCharChar0">
    <w:name w:val="tag Char Char"/>
    <w:basedOn w:val="Normal"/>
    <w:link w:val="tagCharCharChar"/>
    <w:rsid w:val="00263F94"/>
    <w:rPr>
      <w:rFonts w:ascii="Times New Roman" w:hAnsi="Times New Roman"/>
      <w:b/>
      <w:bCs/>
      <w:sz w:val="24"/>
    </w:rPr>
  </w:style>
  <w:style w:type="character" w:customStyle="1" w:styleId="tagCharCharChar">
    <w:name w:val="tag Char Char Char"/>
    <w:link w:val="tagCharChar0"/>
    <w:rsid w:val="00263F94"/>
    <w:rPr>
      <w:rFonts w:ascii="Times New Roman" w:hAnsi="Times New Roman"/>
      <w:b/>
      <w:bCs/>
      <w:sz w:val="24"/>
    </w:rPr>
  </w:style>
  <w:style w:type="character" w:customStyle="1" w:styleId="CardTextCharCharChar">
    <w:name w:val="Card Text Char Char Char"/>
    <w:rsid w:val="00263F94"/>
    <w:rPr>
      <w:rFonts w:ascii="Arial" w:hAnsi="Arial"/>
      <w:sz w:val="18"/>
      <w:szCs w:val="24"/>
      <w:lang w:val="en-US" w:eastAsia="en-US" w:bidi="ar-SA"/>
    </w:rPr>
  </w:style>
  <w:style w:type="paragraph" w:customStyle="1" w:styleId="TagCharCharChar0">
    <w:name w:val="Tag Char Char Char"/>
    <w:basedOn w:val="Normal"/>
    <w:rsid w:val="00263F94"/>
    <w:pPr>
      <w:ind w:left="720" w:right="720"/>
    </w:pPr>
    <w:rPr>
      <w:b/>
      <w:sz w:val="28"/>
    </w:rPr>
  </w:style>
  <w:style w:type="paragraph" w:customStyle="1" w:styleId="CardTextCharCharCharChar">
    <w:name w:val="Card Text Char Char Char Char"/>
    <w:basedOn w:val="Normal"/>
    <w:rsid w:val="00263F94"/>
    <w:pPr>
      <w:ind w:left="1728" w:right="1728"/>
    </w:pPr>
    <w:rPr>
      <w:sz w:val="18"/>
    </w:rPr>
  </w:style>
  <w:style w:type="paragraph" w:customStyle="1" w:styleId="TagCharCharCharCharCharCharCharChar">
    <w:name w:val="Tag Char Char Char Char Char Char Char Char"/>
    <w:basedOn w:val="Normal"/>
    <w:rsid w:val="00263F94"/>
    <w:pPr>
      <w:ind w:left="720" w:right="720"/>
    </w:pPr>
    <w:rPr>
      <w:b/>
      <w:sz w:val="28"/>
    </w:rPr>
  </w:style>
  <w:style w:type="paragraph" w:customStyle="1" w:styleId="underlinecardCharChar">
    <w:name w:val="underline card Char Char"/>
    <w:basedOn w:val="Normal"/>
    <w:rsid w:val="00263F94"/>
    <w:pPr>
      <w:ind w:left="1728" w:right="1728"/>
    </w:pPr>
    <w:rPr>
      <w:sz w:val="18"/>
      <w:u w:val="single"/>
    </w:rPr>
  </w:style>
  <w:style w:type="paragraph" w:customStyle="1" w:styleId="BlockTitle20">
    <w:name w:val="Block Title2"/>
    <w:basedOn w:val="Normal"/>
    <w:rsid w:val="00263F94"/>
    <w:pPr>
      <w:spacing w:after="240"/>
      <w:jc w:val="center"/>
    </w:pPr>
    <w:rPr>
      <w:b/>
      <w:sz w:val="28"/>
      <w:szCs w:val="20"/>
    </w:rPr>
  </w:style>
  <w:style w:type="paragraph" w:customStyle="1" w:styleId="Normal10pt">
    <w:name w:val="Normal + 10 pt"/>
    <w:basedOn w:val="Normal"/>
    <w:rsid w:val="00263F94"/>
    <w:rPr>
      <w:rFonts w:ascii="Times New Roman" w:hAnsi="Times New Roman"/>
      <w:szCs w:val="20"/>
    </w:rPr>
  </w:style>
  <w:style w:type="paragraph" w:customStyle="1" w:styleId="DebateHeading1">
    <w:name w:val="Debate.Heading1"/>
    <w:basedOn w:val="Heading1"/>
    <w:autoRedefine/>
    <w:rsid w:val="00263F94"/>
    <w:pPr>
      <w:pageBreakBefore w:val="0"/>
      <w:pBdr>
        <w:top w:val="none" w:sz="0" w:space="0" w:color="auto"/>
        <w:left w:val="none" w:sz="0" w:space="0" w:color="auto"/>
        <w:bottom w:val="none" w:sz="0" w:space="0" w:color="auto"/>
        <w:right w:val="none" w:sz="0" w:space="0" w:color="auto"/>
      </w:pBdr>
      <w:shd w:val="clear" w:color="auto" w:fill="FFFFFF" w:themeFill="background1"/>
      <w:spacing w:before="120"/>
      <w:ind w:right="1440"/>
      <w:jc w:val="left"/>
    </w:pPr>
    <w:rPr>
      <w:rFonts w:ascii="Times New Roman" w:eastAsia="Times New Roman" w:hAnsi="Times New Roman" w:cs="Times New Roman"/>
      <w:bCs/>
      <w:caps/>
      <w:sz w:val="20"/>
    </w:rPr>
  </w:style>
  <w:style w:type="character" w:customStyle="1" w:styleId="metad">
    <w:name w:val="metad"/>
    <w:rsid w:val="00263F94"/>
  </w:style>
  <w:style w:type="paragraph" w:customStyle="1" w:styleId="PageHeaderLine1">
    <w:name w:val="PageHeaderLine1"/>
    <w:basedOn w:val="Normal"/>
    <w:rsid w:val="00263F94"/>
    <w:pPr>
      <w:tabs>
        <w:tab w:val="right" w:pos="10800"/>
      </w:tabs>
    </w:pPr>
    <w:rPr>
      <w:rFonts w:ascii="Times New Roman" w:hAnsi="Times New Roman"/>
      <w:b/>
      <w:sz w:val="28"/>
    </w:rPr>
  </w:style>
  <w:style w:type="paragraph" w:customStyle="1" w:styleId="PageHeaderLine2">
    <w:name w:val="PageHeaderLine2"/>
    <w:basedOn w:val="Normal"/>
    <w:next w:val="Normal"/>
    <w:rsid w:val="00263F94"/>
    <w:pPr>
      <w:tabs>
        <w:tab w:val="right" w:pos="10800"/>
      </w:tabs>
      <w:spacing w:line="480" w:lineRule="auto"/>
    </w:pPr>
    <w:rPr>
      <w:rFonts w:ascii="Times New Roman" w:hAnsi="Times New Roman"/>
      <w:b/>
    </w:rPr>
  </w:style>
  <w:style w:type="paragraph" w:customStyle="1" w:styleId="fullstory">
    <w:name w:val="fullstory"/>
    <w:basedOn w:val="Normal"/>
    <w:rsid w:val="00263F94"/>
    <w:pPr>
      <w:spacing w:before="100" w:beforeAutospacing="1" w:after="100" w:afterAutospacing="1"/>
    </w:pPr>
    <w:rPr>
      <w:rFonts w:ascii="Times New Roman" w:hAnsi="Times New Roman"/>
      <w:sz w:val="24"/>
    </w:rPr>
  </w:style>
  <w:style w:type="character" w:customStyle="1" w:styleId="Emphasis2">
    <w:name w:val="Emphasis2"/>
    <w:rsid w:val="00263F94"/>
    <w:rPr>
      <w:rFonts w:ascii="Cooper Black" w:hAnsi="Cooper Black"/>
      <w:iCs/>
      <w:u w:val="single"/>
    </w:rPr>
  </w:style>
  <w:style w:type="paragraph" w:customStyle="1" w:styleId="morenews">
    <w:name w:val="morenews"/>
    <w:basedOn w:val="Normal"/>
    <w:rsid w:val="00263F94"/>
    <w:pPr>
      <w:spacing w:before="100" w:beforeAutospacing="1" w:after="100" w:afterAutospacing="1"/>
    </w:pPr>
    <w:rPr>
      <w:rFonts w:ascii="Times New Roman" w:hAnsi="Times New Roman"/>
      <w:sz w:val="24"/>
    </w:rPr>
  </w:style>
  <w:style w:type="paragraph" w:customStyle="1" w:styleId="Style2">
    <w:name w:val="Style2"/>
    <w:basedOn w:val="Normal"/>
    <w:qFormat/>
    <w:rsid w:val="00263F94"/>
    <w:rPr>
      <w:rFonts w:ascii="Times New Roman" w:hAnsi="Times New Roman"/>
      <w:b/>
      <w:caps/>
    </w:rPr>
  </w:style>
  <w:style w:type="paragraph" w:customStyle="1" w:styleId="Number">
    <w:name w:val="Number"/>
    <w:basedOn w:val="Heading2"/>
    <w:rsid w:val="00263F94"/>
    <w:pPr>
      <w:keepLines w:val="0"/>
      <w:pageBreakBefore w:val="0"/>
      <w:numPr>
        <w:numId w:val="16"/>
      </w:numPr>
      <w:tabs>
        <w:tab w:val="left" w:pos="144"/>
      </w:tabs>
      <w:spacing w:before="240" w:after="240"/>
      <w:jc w:val="left"/>
    </w:pPr>
    <w:rPr>
      <w:rFonts w:ascii="Times New Roman" w:eastAsia="SimSun" w:hAnsi="Times New Roman" w:cs="Arial"/>
      <w:bCs/>
      <w:iCs/>
      <w:sz w:val="24"/>
      <w:szCs w:val="28"/>
      <w:u w:val="none"/>
      <w:lang w:eastAsia="zh-CN"/>
    </w:rPr>
  </w:style>
  <w:style w:type="paragraph" w:customStyle="1" w:styleId="StyleLeft02">
    <w:name w:val="Style Left:  0.2&quot;"/>
    <w:basedOn w:val="Normal"/>
    <w:rsid w:val="00263F94"/>
    <w:pPr>
      <w:ind w:left="288"/>
    </w:pPr>
    <w:rPr>
      <w:rFonts w:ascii="Times New Roman" w:eastAsia="SimSun" w:hAnsi="Times New Roman"/>
      <w:szCs w:val="20"/>
      <w:lang w:eastAsia="zh-CN"/>
    </w:rPr>
  </w:style>
  <w:style w:type="paragraph" w:customStyle="1" w:styleId="StyleHeading2LatinArialMT13pt">
    <w:name w:val="Style Heading 2 + (Latin) ArialMT 13 pt"/>
    <w:basedOn w:val="Heading2"/>
    <w:next w:val="Heading2"/>
    <w:rsid w:val="00263F94"/>
    <w:pPr>
      <w:keepLines w:val="0"/>
      <w:pageBreakBefore w:val="0"/>
      <w:widowControl w:val="0"/>
      <w:jc w:val="left"/>
    </w:pPr>
    <w:rPr>
      <w:rFonts w:ascii="Times New Roman" w:eastAsia="Times New Roman" w:hAnsi="Times New Roman" w:cs="Arial"/>
      <w:b w:val="0"/>
      <w:bCs/>
      <w:iCs/>
      <w:sz w:val="24"/>
      <w:szCs w:val="28"/>
      <w:u w:val="none"/>
    </w:rPr>
  </w:style>
  <w:style w:type="character" w:customStyle="1" w:styleId="BoldandUnderlineCharChar1">
    <w:name w:val="Bold and Underline Char Char1"/>
    <w:rsid w:val="00263F94"/>
    <w:rPr>
      <w:b/>
      <w:szCs w:val="24"/>
      <w:u w:val="single"/>
      <w:lang w:val="en-US" w:eastAsia="en-US" w:bidi="ar-SA"/>
    </w:rPr>
  </w:style>
  <w:style w:type="character" w:customStyle="1" w:styleId="UnderlineCharChar1">
    <w:name w:val="Underline Char Char1"/>
    <w:aliases w:val="Heading 2 Char Char1 Char Ch"/>
    <w:qFormat/>
    <w:rsid w:val="00263F94"/>
    <w:rPr>
      <w:szCs w:val="24"/>
      <w:u w:val="single"/>
      <w:lang w:val="en-US" w:eastAsia="en-US" w:bidi="ar-SA"/>
    </w:rPr>
  </w:style>
  <w:style w:type="character" w:customStyle="1" w:styleId="UnderlineChar4Char">
    <w:name w:val="Underline Char4 Char"/>
    <w:rsid w:val="00263F94"/>
    <w:rPr>
      <w:szCs w:val="24"/>
      <w:u w:val="single"/>
      <w:lang w:val="en-US" w:eastAsia="en-US" w:bidi="ar-SA"/>
    </w:rPr>
  </w:style>
  <w:style w:type="character" w:customStyle="1" w:styleId="BoldandUnderlineChar3Char2">
    <w:name w:val="Bold and Underline Char3 Char2"/>
    <w:rsid w:val="00263F94"/>
    <w:rPr>
      <w:b/>
      <w:szCs w:val="24"/>
      <w:u w:val="single"/>
      <w:lang w:val="en-US" w:eastAsia="en-US" w:bidi="ar-SA"/>
    </w:rPr>
  </w:style>
  <w:style w:type="character" w:customStyle="1" w:styleId="BoldandUnderlineChar1Char2Char">
    <w:name w:val="Bold and Underline Char1 Char2 Char"/>
    <w:rsid w:val="00263F94"/>
    <w:rPr>
      <w:b/>
      <w:szCs w:val="24"/>
      <w:u w:val="single"/>
      <w:lang w:val="en-US" w:eastAsia="en-US" w:bidi="ar-SA"/>
    </w:rPr>
  </w:style>
  <w:style w:type="character" w:customStyle="1" w:styleId="UnderlineChar3Char">
    <w:name w:val="Underline Char3 Char"/>
    <w:rsid w:val="00263F94"/>
    <w:rPr>
      <w:szCs w:val="24"/>
      <w:u w:val="single"/>
      <w:lang w:val="en-US" w:eastAsia="en-US" w:bidi="ar-SA"/>
    </w:rPr>
  </w:style>
  <w:style w:type="character" w:customStyle="1" w:styleId="BoldandUnderlineChar3CharChar">
    <w:name w:val="Bold and Underline Char3 Char Char"/>
    <w:rsid w:val="00263F94"/>
    <w:rPr>
      <w:b/>
      <w:szCs w:val="24"/>
      <w:u w:val="single"/>
      <w:lang w:val="en-US" w:eastAsia="en-US" w:bidi="ar-SA"/>
    </w:rPr>
  </w:style>
  <w:style w:type="character" w:customStyle="1" w:styleId="UnderlineChar1Char">
    <w:name w:val="Underline Char1 Char"/>
    <w:rsid w:val="00263F94"/>
    <w:rPr>
      <w:szCs w:val="24"/>
      <w:u w:val="single"/>
      <w:lang w:val="en-US" w:eastAsia="en-US" w:bidi="ar-SA"/>
    </w:rPr>
  </w:style>
  <w:style w:type="character" w:customStyle="1" w:styleId="BoldandUnderlineChar1Char2">
    <w:name w:val="Bold and Underline Char1 Char2"/>
    <w:rsid w:val="00263F94"/>
    <w:rPr>
      <w:b/>
      <w:szCs w:val="24"/>
      <w:u w:val="single"/>
      <w:lang w:val="en-US" w:eastAsia="en-US" w:bidi="ar-SA"/>
    </w:rPr>
  </w:style>
  <w:style w:type="character" w:customStyle="1" w:styleId="LanguageChar">
    <w:name w:val="Language Char"/>
    <w:link w:val="Language"/>
    <w:rsid w:val="00263F94"/>
    <w:rPr>
      <w:strike/>
      <w:sz w:val="16"/>
      <w:szCs w:val="16"/>
    </w:rPr>
  </w:style>
  <w:style w:type="character" w:customStyle="1" w:styleId="BoldandUnderlineChar6">
    <w:name w:val="Bold and Underline Char6"/>
    <w:rsid w:val="00263F94"/>
    <w:rPr>
      <w:b/>
      <w:szCs w:val="24"/>
      <w:u w:val="single"/>
      <w:lang w:val="en-US" w:eastAsia="en-US" w:bidi="ar-SA"/>
    </w:rPr>
  </w:style>
  <w:style w:type="character" w:customStyle="1" w:styleId="UnderlineChar2">
    <w:name w:val="Underline Char2"/>
    <w:rsid w:val="00263F94"/>
    <w:rPr>
      <w:szCs w:val="24"/>
      <w:u w:val="single"/>
      <w:lang w:val="en-US" w:eastAsia="en-US" w:bidi="ar-SA"/>
    </w:rPr>
  </w:style>
  <w:style w:type="character" w:customStyle="1" w:styleId="UnderlineChar1">
    <w:name w:val="Underline Char1"/>
    <w:rsid w:val="00263F94"/>
    <w:rPr>
      <w:szCs w:val="24"/>
      <w:u w:val="single"/>
      <w:lang w:val="en-US" w:eastAsia="en-US" w:bidi="ar-SA"/>
    </w:rPr>
  </w:style>
  <w:style w:type="character" w:customStyle="1" w:styleId="Style2Char">
    <w:name w:val="Style2 Char"/>
    <w:rsid w:val="00263F94"/>
    <w:rPr>
      <w:rFonts w:ascii="Arial Narrow" w:hAnsi="Arial Narrow"/>
      <w:b/>
      <w:caps/>
      <w:sz w:val="22"/>
      <w:szCs w:val="24"/>
      <w:lang w:val="en-US" w:eastAsia="en-US" w:bidi="ar-SA"/>
    </w:rPr>
  </w:style>
  <w:style w:type="paragraph" w:customStyle="1" w:styleId="SmallText1">
    <w:name w:val="Small Text"/>
    <w:qFormat/>
    <w:rsid w:val="00263F94"/>
    <w:pPr>
      <w:spacing w:after="200" w:line="276" w:lineRule="auto"/>
    </w:pPr>
    <w:rPr>
      <w:rFonts w:ascii="Times New Roman" w:eastAsia="MS Mincho" w:hAnsi="Times New Roman"/>
      <w:sz w:val="15"/>
      <w:lang w:eastAsia="ja-JP"/>
    </w:rPr>
  </w:style>
  <w:style w:type="character" w:customStyle="1" w:styleId="SmallTextChar0">
    <w:name w:val="Small Text Char"/>
    <w:basedOn w:val="CardTextChar"/>
    <w:rsid w:val="00263F94"/>
    <w:rPr>
      <w:rFonts w:ascii="Arial" w:hAnsi="Arial"/>
      <w:sz w:val="18"/>
      <w:szCs w:val="24"/>
      <w:lang w:val="en-US" w:eastAsia="en-US" w:bidi="ar-SA"/>
    </w:rPr>
  </w:style>
  <w:style w:type="paragraph" w:customStyle="1" w:styleId="UnderlinedText">
    <w:name w:val="Underlined Text"/>
    <w:basedOn w:val="Normal"/>
    <w:rsid w:val="00263F94"/>
    <w:rPr>
      <w:rFonts w:ascii="Times New Roman" w:eastAsia="MS Mincho" w:hAnsi="Times New Roman"/>
      <w:u w:val="thick"/>
      <w:lang w:eastAsia="ja-JP"/>
    </w:rPr>
  </w:style>
  <w:style w:type="paragraph" w:customStyle="1" w:styleId="Little">
    <w:name w:val="Little"/>
    <w:basedOn w:val="UnderlinedText"/>
    <w:rsid w:val="00263F94"/>
  </w:style>
  <w:style w:type="character" w:customStyle="1" w:styleId="UnderlinedTextChar">
    <w:name w:val="Underlined Text Char"/>
    <w:rsid w:val="00263F94"/>
    <w:rPr>
      <w:rFonts w:eastAsia="MS Mincho"/>
      <w:szCs w:val="24"/>
      <w:u w:val="thick"/>
      <w:lang w:val="en-US" w:eastAsia="ja-JP" w:bidi="ar-SA"/>
    </w:rPr>
  </w:style>
  <w:style w:type="character" w:customStyle="1" w:styleId="LittleChar">
    <w:name w:val="Little Char"/>
    <w:rsid w:val="00263F94"/>
    <w:rPr>
      <w:rFonts w:eastAsia="MS Mincho"/>
      <w:sz w:val="16"/>
      <w:szCs w:val="24"/>
      <w:lang w:val="en-US" w:eastAsia="ja-JP" w:bidi="ar-SA"/>
    </w:rPr>
  </w:style>
  <w:style w:type="character" w:customStyle="1" w:styleId="BoldandUnderlineCharChar">
    <w:name w:val="Bold and Underline Char Char"/>
    <w:rsid w:val="00263F94"/>
    <w:rPr>
      <w:b/>
      <w:u w:val="single"/>
      <w:lang w:val="en-US" w:eastAsia="en-US" w:bidi="ar-SA"/>
    </w:rPr>
  </w:style>
  <w:style w:type="character" w:customStyle="1" w:styleId="StyleUnderlineChar">
    <w:name w:val="Style Underline Char"/>
    <w:rsid w:val="00263F94"/>
    <w:rPr>
      <w:u w:val="single"/>
      <w:lang w:val="en-US" w:eastAsia="en-US" w:bidi="ar-SA"/>
    </w:rPr>
  </w:style>
  <w:style w:type="character" w:customStyle="1" w:styleId="Heading1Char1Char1">
    <w:name w:val="Heading 1 Char1 Char1"/>
    <w:aliases w:val="ALEX Char1,Heading Char1,Heading 1 Char Char Char Char Char11,Heading 1 Char Char Char Char Char Char1"/>
    <w:rsid w:val="00263F94"/>
    <w:rPr>
      <w:rFonts w:ascii="Palatino" w:hAnsi="Palatino" w:cs="Times New Roman"/>
      <w:b/>
      <w:kern w:val="32"/>
      <w:sz w:val="32"/>
    </w:rPr>
  </w:style>
  <w:style w:type="character" w:customStyle="1" w:styleId="citeChar1">
    <w:name w:val="cite Char"/>
    <w:rsid w:val="00263F94"/>
    <w:rPr>
      <w:rFonts w:cs="Times New Roman"/>
      <w:b/>
      <w:sz w:val="24"/>
      <w:u w:val="single"/>
      <w:lang w:val="en-US" w:eastAsia="en-US"/>
    </w:rPr>
  </w:style>
  <w:style w:type="paragraph" w:customStyle="1" w:styleId="textsmall">
    <w:name w:val="textsmall"/>
    <w:basedOn w:val="Normal"/>
    <w:rsid w:val="00263F94"/>
    <w:rPr>
      <w:rFonts w:ascii="Times New Roman" w:hAnsi="Times New Roman"/>
      <w:sz w:val="18"/>
      <w:lang w:bidi="en-US"/>
    </w:rPr>
  </w:style>
  <w:style w:type="character" w:customStyle="1" w:styleId="textsmallChar">
    <w:name w:val="textsmall Char"/>
    <w:rsid w:val="00263F94"/>
    <w:rPr>
      <w:rFonts w:cs="Times New Roman"/>
      <w:sz w:val="24"/>
      <w:lang w:val="en-US" w:eastAsia="en-US"/>
    </w:rPr>
  </w:style>
  <w:style w:type="character" w:customStyle="1" w:styleId="Style1Char2">
    <w:name w:val="Style1 Char2"/>
    <w:rsid w:val="00263F94"/>
    <w:rPr>
      <w:rFonts w:cs="Times New Roman"/>
      <w:sz w:val="24"/>
      <w:lang w:val="en-US" w:eastAsia="en-US"/>
    </w:rPr>
  </w:style>
  <w:style w:type="paragraph" w:customStyle="1" w:styleId="cardtext1">
    <w:name w:val="cardtext"/>
    <w:qFormat/>
    <w:rsid w:val="00263F94"/>
    <w:pPr>
      <w:ind w:left="1008" w:right="720"/>
    </w:pPr>
    <w:rPr>
      <w:strike/>
      <w:color w:val="000000"/>
    </w:rPr>
  </w:style>
  <w:style w:type="character" w:customStyle="1" w:styleId="cardtextChar2">
    <w:name w:val="cardtext Char"/>
    <w:basedOn w:val="Style1Char2"/>
    <w:rsid w:val="00263F94"/>
    <w:rPr>
      <w:rFonts w:cs="Times New Roman"/>
      <w:sz w:val="24"/>
      <w:lang w:val="en-US" w:eastAsia="en-US"/>
    </w:rPr>
  </w:style>
  <w:style w:type="character" w:customStyle="1" w:styleId="CardTagChar">
    <w:name w:val="Card Tag Char"/>
    <w:rsid w:val="00263F94"/>
    <w:rPr>
      <w:rFonts w:ascii="Arial Narrow" w:hAnsi="Arial Narrow" w:cs="Times New Roman"/>
      <w:b/>
      <w:sz w:val="24"/>
      <w:lang w:val="en-US" w:eastAsia="en-US"/>
    </w:rPr>
  </w:style>
  <w:style w:type="character" w:customStyle="1" w:styleId="HeaderChar1">
    <w:name w:val="Header Char1"/>
    <w:aliases w:val="Header 1 Char"/>
    <w:rsid w:val="00263F94"/>
    <w:rPr>
      <w:rFonts w:cs="Times New Roman"/>
      <w:u w:val="single"/>
    </w:rPr>
  </w:style>
  <w:style w:type="character" w:customStyle="1" w:styleId="bio1">
    <w:name w:val="bio1"/>
    <w:rsid w:val="00263F94"/>
    <w:rPr>
      <w:rFonts w:ascii="Arial" w:hAnsi="Arial" w:cs="Arial"/>
      <w:i/>
      <w:iCs/>
      <w:color w:val="000000"/>
      <w:sz w:val="20"/>
    </w:rPr>
  </w:style>
  <w:style w:type="character" w:customStyle="1" w:styleId="BoldChar">
    <w:name w:val="Bold Char"/>
    <w:rsid w:val="00263F94"/>
    <w:rPr>
      <w:rFonts w:cs="Times New Roman"/>
      <w:b/>
      <w:lang w:val="en-US" w:eastAsia="en-US"/>
    </w:rPr>
  </w:style>
  <w:style w:type="paragraph" w:customStyle="1" w:styleId="NormalWeb3">
    <w:name w:val="Normal (Web)3"/>
    <w:basedOn w:val="Normal"/>
    <w:rsid w:val="00263F94"/>
    <w:pPr>
      <w:spacing w:before="100" w:beforeAutospacing="1" w:after="100" w:afterAutospacing="1" w:line="255" w:lineRule="atLeast"/>
    </w:pPr>
    <w:rPr>
      <w:rFonts w:ascii="Georgia" w:hAnsi="Georgia"/>
      <w:color w:val="000000"/>
      <w:szCs w:val="20"/>
      <w:lang w:bidi="en-US"/>
    </w:rPr>
  </w:style>
  <w:style w:type="paragraph" w:customStyle="1" w:styleId="cardCharCharCharCharChar">
    <w:name w:val="card Char Char Char Char Char"/>
    <w:basedOn w:val="Normal"/>
    <w:rsid w:val="00263F94"/>
    <w:pPr>
      <w:ind w:left="400"/>
    </w:pPr>
    <w:rPr>
      <w:rFonts w:ascii="Times New Roman" w:hAnsi="Times New Roman"/>
      <w:lang w:bidi="en-US"/>
    </w:rPr>
  </w:style>
  <w:style w:type="character" w:customStyle="1" w:styleId="cardCharCharCharCharCharChar">
    <w:name w:val="card Char Char Char Char Char Char"/>
    <w:rsid w:val="00263F94"/>
    <w:rPr>
      <w:rFonts w:cs="Times New Roman"/>
      <w:sz w:val="24"/>
      <w:lang w:val="en-US" w:eastAsia="en-US"/>
    </w:rPr>
  </w:style>
  <w:style w:type="character" w:customStyle="1" w:styleId="bodytext0">
    <w:name w:val="bodytext"/>
    <w:rsid w:val="00263F94"/>
    <w:rPr>
      <w:rFonts w:cs="Times New Roman"/>
    </w:rPr>
  </w:style>
  <w:style w:type="character" w:customStyle="1" w:styleId="Style24ptBoldUnderlineCenteredCharChar">
    <w:name w:val="Style 24 pt Bold Underline Centered Char Char"/>
    <w:rsid w:val="00263F94"/>
    <w:rPr>
      <w:rFonts w:cs="Times New Roman"/>
      <w:b/>
      <w:bCs/>
      <w:sz w:val="24"/>
      <w:u w:val="single"/>
      <w:lang w:val="en-US" w:eastAsia="en-US"/>
    </w:rPr>
  </w:style>
  <w:style w:type="paragraph" w:customStyle="1" w:styleId="TagCiteChar">
    <w:name w:val="Tag / Cite Char"/>
    <w:basedOn w:val="Normal"/>
    <w:rsid w:val="00263F94"/>
    <w:rPr>
      <w:rFonts w:ascii="Times New Roman" w:hAnsi="Times New Roman"/>
      <w:b/>
      <w:color w:val="000000"/>
      <w:lang w:bidi="en-US"/>
    </w:rPr>
  </w:style>
  <w:style w:type="character" w:customStyle="1" w:styleId="TagCiteCharChar">
    <w:name w:val="Tag / Cite Char Char"/>
    <w:rsid w:val="00263F94"/>
    <w:rPr>
      <w:rFonts w:cs="Times New Roman"/>
      <w:b/>
      <w:color w:val="000000"/>
      <w:sz w:val="24"/>
      <w:lang w:val="en-US" w:eastAsia="en-US"/>
    </w:rPr>
  </w:style>
  <w:style w:type="character" w:customStyle="1" w:styleId="HeadingCharChar">
    <w:name w:val="Heading Char Char"/>
    <w:rsid w:val="00263F94"/>
    <w:rPr>
      <w:rFonts w:cs="Times New Roman"/>
      <w:b/>
      <w:color w:val="000000"/>
      <w:sz w:val="24"/>
      <w:u w:val="single"/>
      <w:lang w:val="en-US" w:eastAsia="en-US"/>
    </w:rPr>
  </w:style>
  <w:style w:type="character" w:customStyle="1" w:styleId="CharChar1">
    <w:name w:val="Char Char1"/>
    <w:rsid w:val="00263F94"/>
    <w:rPr>
      <w:rFonts w:cs="Arial"/>
      <w:b/>
      <w:bCs/>
      <w:iCs/>
      <w:sz w:val="28"/>
      <w:lang w:val="en-US" w:eastAsia="en-US"/>
    </w:rPr>
  </w:style>
  <w:style w:type="character" w:customStyle="1" w:styleId="Style2Char1">
    <w:name w:val="Style2 Char1"/>
    <w:rsid w:val="00263F94"/>
    <w:rPr>
      <w:rFonts w:ascii="Book Antiqua" w:hAnsi="Book Antiqua" w:cs="Times New Roman"/>
      <w:sz w:val="24"/>
      <w:u w:val="thick"/>
      <w:lang w:val="en-US" w:eastAsia="en-US"/>
    </w:rPr>
  </w:style>
  <w:style w:type="character" w:customStyle="1" w:styleId="Style1Char1">
    <w:name w:val="Style1 Char1"/>
    <w:rsid w:val="00263F94"/>
    <w:rPr>
      <w:rFonts w:ascii="Book Antiqua" w:hAnsi="Book Antiqua" w:cs="Times New Roman"/>
      <w:sz w:val="16"/>
      <w:lang w:val="en-US" w:eastAsia="en-US"/>
    </w:rPr>
  </w:style>
  <w:style w:type="paragraph" w:customStyle="1" w:styleId="DebateCiteCharChar">
    <w:name w:val="Debate Cite Char Char"/>
    <w:basedOn w:val="Normal"/>
    <w:rsid w:val="00263F94"/>
    <w:pPr>
      <w:pBdr>
        <w:top w:val="single" w:sz="12" w:space="8" w:color="auto"/>
        <w:left w:val="single" w:sz="12" w:space="4" w:color="auto"/>
        <w:bottom w:val="single" w:sz="12" w:space="8" w:color="auto"/>
        <w:right w:val="single" w:sz="12" w:space="4" w:color="auto"/>
      </w:pBdr>
      <w:ind w:left="540" w:right="360"/>
      <w:jc w:val="center"/>
      <w:outlineLvl w:val="0"/>
    </w:pPr>
    <w:rPr>
      <w:rFonts w:ascii="Times New Roman" w:hAnsi="Times New Roman"/>
      <w:b/>
      <w:sz w:val="32"/>
      <w:szCs w:val="32"/>
      <w:lang w:bidi="en-US"/>
    </w:rPr>
  </w:style>
  <w:style w:type="character" w:customStyle="1" w:styleId="DebateCiteCharCharChar">
    <w:name w:val="Debate Cite Char Char Char"/>
    <w:rsid w:val="00263F94"/>
    <w:rPr>
      <w:rFonts w:cs="Times New Roman"/>
      <w:b/>
      <w:sz w:val="32"/>
      <w:lang w:val="en-US" w:eastAsia="en-US"/>
    </w:rPr>
  </w:style>
  <w:style w:type="paragraph" w:styleId="BodyTextFirstIndent">
    <w:name w:val="Body Text First Indent"/>
    <w:basedOn w:val="BodyText"/>
    <w:link w:val="BodyTextFirstIndentChar"/>
    <w:rsid w:val="00263F94"/>
    <w:pPr>
      <w:spacing w:after="120"/>
      <w:ind w:firstLine="210"/>
    </w:pPr>
    <w:rPr>
      <w:lang w:bidi="en-US"/>
    </w:rPr>
  </w:style>
  <w:style w:type="character" w:customStyle="1" w:styleId="BodyTextFirstIndentChar">
    <w:name w:val="Body Text First Indent Char"/>
    <w:basedOn w:val="BodyTextChar"/>
    <w:link w:val="BodyTextFirstIndent"/>
    <w:rsid w:val="00263F94"/>
    <w:rPr>
      <w:rFonts w:ascii="Calibri" w:hAnsi="Calibri"/>
      <w:u w:val="single"/>
      <w:lang w:bidi="en-US"/>
    </w:rPr>
  </w:style>
  <w:style w:type="character" w:customStyle="1" w:styleId="TagChar3">
    <w:name w:val="Tag Char3"/>
    <w:rsid w:val="00263F94"/>
    <w:rPr>
      <w:rFonts w:ascii="Palatino Linotype" w:hAnsi="Palatino Linotype" w:cs="Times New Roman"/>
      <w:b/>
      <w:sz w:val="24"/>
      <w:lang w:val="en-US" w:eastAsia="en-US"/>
    </w:rPr>
  </w:style>
  <w:style w:type="paragraph" w:customStyle="1" w:styleId="TagCite">
    <w:name w:val="Tag/Cite"/>
    <w:basedOn w:val="Normal"/>
    <w:rsid w:val="00263F94"/>
    <w:pPr>
      <w:widowControl w:val="0"/>
      <w:autoSpaceDE w:val="0"/>
      <w:autoSpaceDN w:val="0"/>
      <w:adjustRightInd w:val="0"/>
    </w:pPr>
    <w:rPr>
      <w:rFonts w:ascii="Times New Roman" w:hAnsi="Times New Roman"/>
      <w:b/>
      <w:szCs w:val="20"/>
      <w:lang w:bidi="en-US"/>
    </w:rPr>
  </w:style>
  <w:style w:type="paragraph" w:customStyle="1" w:styleId="DebateHeader">
    <w:name w:val="Debate Header"/>
    <w:basedOn w:val="TOC1"/>
    <w:link w:val="DebateHeaderChar"/>
    <w:qFormat/>
    <w:rsid w:val="00263F94"/>
    <w:pPr>
      <w:ind w:left="0" w:right="0"/>
      <w:jc w:val="center"/>
      <w:outlineLvl w:val="0"/>
    </w:pPr>
    <w:rPr>
      <w:rFonts w:ascii="Times New Roman" w:hAnsi="Times New Roman"/>
      <w:b/>
      <w:sz w:val="32"/>
      <w:szCs w:val="32"/>
      <w:u w:val="single"/>
      <w:lang w:bidi="en-US"/>
    </w:rPr>
  </w:style>
  <w:style w:type="paragraph" w:styleId="HTMLPreformatted">
    <w:name w:val="HTML Preformatted"/>
    <w:basedOn w:val="Normal"/>
    <w:link w:val="HTMLPreformattedChar"/>
    <w:rsid w:val="0026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Cs w:val="20"/>
      <w:lang w:bidi="en-US"/>
    </w:rPr>
  </w:style>
  <w:style w:type="character" w:customStyle="1" w:styleId="HTMLPreformattedChar">
    <w:name w:val="HTML Preformatted Char"/>
    <w:basedOn w:val="DefaultParagraphFont"/>
    <w:link w:val="HTMLPreformatted"/>
    <w:rsid w:val="00263F94"/>
    <w:rPr>
      <w:rFonts w:ascii="Courier New" w:hAnsi="Courier New" w:cs="Courier New"/>
      <w:color w:val="000000"/>
      <w:szCs w:val="20"/>
      <w:lang w:bidi="en-US"/>
    </w:rPr>
  </w:style>
  <w:style w:type="paragraph" w:customStyle="1" w:styleId="Tagandcite">
    <w:name w:val="Tag and cite"/>
    <w:basedOn w:val="Normal"/>
    <w:rsid w:val="00263F94"/>
    <w:rPr>
      <w:rFonts w:ascii="Times New Roman" w:hAnsi="Times New Roman"/>
      <w:color w:val="333333"/>
      <w:lang w:bidi="en-US"/>
    </w:rPr>
  </w:style>
  <w:style w:type="paragraph" w:customStyle="1" w:styleId="TagandCite0">
    <w:name w:val="Tag and Cite"/>
    <w:basedOn w:val="Normal"/>
    <w:rsid w:val="00263F94"/>
    <w:rPr>
      <w:rFonts w:ascii="Times New Roman" w:hAnsi="Times New Roman"/>
      <w:color w:val="333333"/>
      <w:lang w:bidi="en-US"/>
    </w:rPr>
  </w:style>
  <w:style w:type="character" w:customStyle="1" w:styleId="TagandCiteChar">
    <w:name w:val="Tag and Cite Char"/>
    <w:rsid w:val="00263F94"/>
    <w:rPr>
      <w:rFonts w:cs="Times New Roman"/>
      <w:color w:val="333333"/>
      <w:sz w:val="22"/>
      <w:lang w:val="en-US" w:eastAsia="en-US"/>
    </w:rPr>
  </w:style>
  <w:style w:type="paragraph" w:customStyle="1" w:styleId="StyleTagandCiteFranklinGothicDemi">
    <w:name w:val="Style Tag and Cite + Franklin Gothic Demi"/>
    <w:basedOn w:val="TagandCite0"/>
    <w:rsid w:val="00263F94"/>
  </w:style>
  <w:style w:type="paragraph" w:customStyle="1" w:styleId="StyleStyleTagandCiteFranklinGothicDemi11pt">
    <w:name w:val="Style Style Tag and Cite + Franklin Gothic Demi + 11 pt"/>
    <w:basedOn w:val="StyleTagandCiteFranklinGothicDemi"/>
    <w:rsid w:val="00263F94"/>
  </w:style>
  <w:style w:type="character" w:customStyle="1" w:styleId="Style10ptBold">
    <w:name w:val="Style 10 pt Bold"/>
    <w:rsid w:val="00263F94"/>
    <w:rPr>
      <w:rFonts w:cs="Times New Roman"/>
      <w:b/>
      <w:bCs/>
      <w:sz w:val="20"/>
    </w:rPr>
  </w:style>
  <w:style w:type="paragraph" w:styleId="Date">
    <w:name w:val="Date"/>
    <w:basedOn w:val="Normal"/>
    <w:next w:val="Normal"/>
    <w:link w:val="DateChar"/>
    <w:rsid w:val="00263F94"/>
    <w:rPr>
      <w:rFonts w:ascii="Garamond" w:hAnsi="Garamond"/>
      <w:lang w:bidi="en-US"/>
    </w:rPr>
  </w:style>
  <w:style w:type="character" w:customStyle="1" w:styleId="DateChar">
    <w:name w:val="Date Char"/>
    <w:basedOn w:val="DefaultParagraphFont"/>
    <w:link w:val="Date"/>
    <w:rsid w:val="00263F94"/>
    <w:rPr>
      <w:rFonts w:ascii="Garamond" w:hAnsi="Garamond"/>
      <w:lang w:bidi="en-US"/>
    </w:rPr>
  </w:style>
  <w:style w:type="character" w:customStyle="1" w:styleId="text9">
    <w:name w:val="text9"/>
    <w:rsid w:val="00263F94"/>
    <w:rPr>
      <w:rFonts w:cs="Times New Roman"/>
    </w:rPr>
  </w:style>
  <w:style w:type="character" w:customStyle="1" w:styleId="text21">
    <w:name w:val="text21"/>
    <w:rsid w:val="00263F94"/>
    <w:rPr>
      <w:rFonts w:cs="Times New Roman"/>
    </w:rPr>
  </w:style>
  <w:style w:type="character" w:customStyle="1" w:styleId="text19">
    <w:name w:val="text19"/>
    <w:rsid w:val="00263F94"/>
    <w:rPr>
      <w:rFonts w:cs="Times New Roman"/>
    </w:rPr>
  </w:style>
  <w:style w:type="paragraph" w:customStyle="1" w:styleId="CiteCard">
    <w:name w:val="Cite/Card"/>
    <w:basedOn w:val="Normal"/>
    <w:rsid w:val="00263F94"/>
    <w:pPr>
      <w:overflowPunct w:val="0"/>
      <w:autoSpaceDE w:val="0"/>
      <w:autoSpaceDN w:val="0"/>
      <w:adjustRightInd w:val="0"/>
      <w:textAlignment w:val="baseline"/>
    </w:pPr>
    <w:rPr>
      <w:rFonts w:ascii="Palatino Linotype" w:hAnsi="Palatino Linotype"/>
      <w:color w:val="000000"/>
      <w:szCs w:val="20"/>
      <w:lang w:bidi="en-US"/>
    </w:rPr>
  </w:style>
  <w:style w:type="character" w:customStyle="1" w:styleId="term2">
    <w:name w:val="term2"/>
    <w:rsid w:val="00263F94"/>
    <w:rPr>
      <w:rFonts w:cs="Times New Roman"/>
      <w:b/>
      <w:bCs/>
    </w:rPr>
  </w:style>
  <w:style w:type="paragraph" w:customStyle="1" w:styleId="title-bold-medium">
    <w:name w:val="title-bold-medium"/>
    <w:basedOn w:val="Normal"/>
    <w:rsid w:val="00263F94"/>
    <w:pPr>
      <w:spacing w:before="100" w:beforeAutospacing="1" w:after="100" w:afterAutospacing="1"/>
    </w:pPr>
    <w:rPr>
      <w:b/>
      <w:bCs/>
      <w:color w:val="000000"/>
      <w:szCs w:val="20"/>
      <w:lang w:bidi="en-US"/>
    </w:rPr>
  </w:style>
  <w:style w:type="character" w:customStyle="1" w:styleId="pmterms12">
    <w:name w:val="pmterms12"/>
    <w:rsid w:val="00263F94"/>
    <w:rPr>
      <w:rFonts w:cs="Times New Roman"/>
      <w:b/>
      <w:bCs/>
      <w:color w:val="000000"/>
    </w:rPr>
  </w:style>
  <w:style w:type="paragraph" w:customStyle="1" w:styleId="lact">
    <w:name w:val="lact"/>
    <w:basedOn w:val="Normal"/>
    <w:rsid w:val="00263F94"/>
    <w:pPr>
      <w:spacing w:before="100" w:beforeAutospacing="1" w:after="100" w:afterAutospacing="1"/>
    </w:pPr>
    <w:rPr>
      <w:b/>
      <w:bCs/>
      <w:color w:val="000000"/>
      <w:szCs w:val="20"/>
      <w:lang w:bidi="en-US"/>
    </w:rPr>
  </w:style>
  <w:style w:type="paragraph" w:styleId="BlockText">
    <w:name w:val="Block Text"/>
    <w:basedOn w:val="Normal"/>
    <w:rsid w:val="00263F94"/>
    <w:pPr>
      <w:ind w:left="229" w:right="229"/>
    </w:pPr>
    <w:rPr>
      <w:rFonts w:ascii="Verdana" w:hAnsi="Verdana"/>
      <w:szCs w:val="20"/>
      <w:lang w:bidi="en-US"/>
    </w:rPr>
  </w:style>
  <w:style w:type="paragraph" w:styleId="NormalIndent">
    <w:name w:val="Normal Indent"/>
    <w:basedOn w:val="Normal"/>
    <w:rsid w:val="00263F94"/>
    <w:pPr>
      <w:ind w:left="720"/>
    </w:pPr>
    <w:rPr>
      <w:rFonts w:ascii="Times New Roman" w:hAnsi="Times New Roman"/>
      <w:szCs w:val="20"/>
      <w:lang w:bidi="en-US"/>
    </w:rPr>
  </w:style>
  <w:style w:type="character" w:customStyle="1" w:styleId="ToReadChar">
    <w:name w:val="To Read Char"/>
    <w:rsid w:val="00263F94"/>
    <w:rPr>
      <w:rFonts w:ascii="Verdana" w:hAnsi="Verdana" w:cs="Times New Roman"/>
      <w:b/>
      <w:sz w:val="24"/>
      <w:u w:val="single"/>
      <w:lang w:val="en-US" w:eastAsia="en-US"/>
    </w:rPr>
  </w:style>
  <w:style w:type="character" w:customStyle="1" w:styleId="ToReadCharChar">
    <w:name w:val="To Read Char Char"/>
    <w:rsid w:val="00263F94"/>
    <w:rPr>
      <w:rFonts w:ascii="Verdana" w:hAnsi="Verdana" w:cs="Times New Roman"/>
      <w:b/>
      <w:sz w:val="24"/>
      <w:u w:val="single"/>
      <w:lang w:val="en-US" w:eastAsia="en-US"/>
    </w:rPr>
  </w:style>
  <w:style w:type="paragraph" w:customStyle="1" w:styleId="BLOCKTITLE0">
    <w:name w:val="BLOCK TITLE"/>
    <w:basedOn w:val="Heading1"/>
    <w:rsid w:val="00263F94"/>
    <w:pPr>
      <w:keepLines w:val="0"/>
      <w:pageBreakBefore w:val="0"/>
      <w:pBdr>
        <w:top w:val="none" w:sz="0" w:space="0" w:color="auto"/>
        <w:left w:val="none" w:sz="0" w:space="0" w:color="auto"/>
        <w:bottom w:val="none" w:sz="0" w:space="0" w:color="auto"/>
        <w:right w:val="none" w:sz="0" w:space="0" w:color="auto"/>
      </w:pBdr>
      <w:shd w:val="clear" w:color="auto" w:fill="FFFFFF" w:themeFill="background1"/>
      <w:spacing w:after="60"/>
    </w:pPr>
    <w:rPr>
      <w:rFonts w:ascii="Sylfaen" w:eastAsia="Times New Roman" w:hAnsi="Sylfaen" w:cs="Times New Roman"/>
      <w:bCs/>
      <w:caps/>
      <w:kern w:val="32"/>
      <w:sz w:val="32"/>
      <w:lang w:bidi="en-US"/>
    </w:rPr>
  </w:style>
  <w:style w:type="character" w:styleId="HTMLTypewriter">
    <w:name w:val="HTML Typewriter"/>
    <w:rsid w:val="00263F94"/>
    <w:rPr>
      <w:rFonts w:ascii="Courier New" w:eastAsia="Times New Roman" w:hAnsi="Courier New" w:cs="Courier New"/>
      <w:sz w:val="20"/>
    </w:rPr>
  </w:style>
  <w:style w:type="paragraph" w:styleId="EnvelopeReturn">
    <w:name w:val="envelope return"/>
    <w:basedOn w:val="Normal"/>
    <w:rsid w:val="00263F94"/>
    <w:rPr>
      <w:szCs w:val="20"/>
      <w:lang w:bidi="en-US"/>
    </w:rPr>
  </w:style>
  <w:style w:type="paragraph" w:styleId="EnvelopeAddress">
    <w:name w:val="envelope address"/>
    <w:basedOn w:val="Normal"/>
    <w:rsid w:val="00263F94"/>
    <w:pPr>
      <w:framePr w:w="7920" w:h="1980" w:hRule="exact" w:hSpace="180" w:wrap="auto" w:hAnchor="page" w:xAlign="center" w:yAlign="bottom"/>
      <w:ind w:left="2880"/>
    </w:pPr>
    <w:rPr>
      <w:sz w:val="28"/>
      <w:lang w:bidi="en-US"/>
    </w:rPr>
  </w:style>
  <w:style w:type="character" w:customStyle="1" w:styleId="bio">
    <w:name w:val="bio"/>
    <w:rsid w:val="00263F94"/>
    <w:rPr>
      <w:rFonts w:cs="Times New Roman"/>
    </w:rPr>
  </w:style>
  <w:style w:type="character" w:customStyle="1" w:styleId="storytextstyle">
    <w:name w:val="storytextstyle"/>
    <w:rsid w:val="00263F94"/>
    <w:rPr>
      <w:rFonts w:cs="Times New Roman"/>
    </w:rPr>
  </w:style>
  <w:style w:type="character" w:customStyle="1" w:styleId="cardunderlinedCharChar">
    <w:name w:val="card underlined Char Char"/>
    <w:rsid w:val="00263F94"/>
    <w:rPr>
      <w:rFonts w:ascii="Arial" w:hAnsi="Arial" w:cs="Times New Roman"/>
      <w:sz w:val="24"/>
      <w:u w:val="single"/>
      <w:lang w:val="en-US" w:eastAsia="en-US"/>
    </w:rPr>
  </w:style>
  <w:style w:type="character" w:customStyle="1" w:styleId="articlehead21">
    <w:name w:val="articlehead21"/>
    <w:rsid w:val="00263F94"/>
    <w:rPr>
      <w:rFonts w:ascii="Arial" w:hAnsi="Arial" w:cs="Arial"/>
      <w:b/>
      <w:bCs/>
      <w:color w:val="660000"/>
      <w:sz w:val="20"/>
    </w:rPr>
  </w:style>
  <w:style w:type="character" w:customStyle="1" w:styleId="TagCiteChar1">
    <w:name w:val="Tag/Cite Char1"/>
    <w:rsid w:val="00263F94"/>
    <w:rPr>
      <w:rFonts w:cs="Times New Roman"/>
      <w:b/>
      <w:lang w:val="en-US" w:eastAsia="en-US"/>
    </w:rPr>
  </w:style>
  <w:style w:type="character" w:customStyle="1" w:styleId="goohl0">
    <w:name w:val="goohl0"/>
    <w:rsid w:val="00263F94"/>
    <w:rPr>
      <w:rFonts w:cs="Times New Roman"/>
    </w:rPr>
  </w:style>
  <w:style w:type="character" w:customStyle="1" w:styleId="goohl2">
    <w:name w:val="goohl2"/>
    <w:rsid w:val="00263F94"/>
    <w:rPr>
      <w:rFonts w:cs="Times New Roman"/>
    </w:rPr>
  </w:style>
  <w:style w:type="character" w:customStyle="1" w:styleId="Normal1">
    <w:name w:val="Normal1"/>
    <w:rsid w:val="00263F94"/>
    <w:rPr>
      <w:rFonts w:cs="Times New Roman"/>
    </w:rPr>
  </w:style>
  <w:style w:type="paragraph" w:customStyle="1" w:styleId="BriefTitle1">
    <w:name w:val="Brief Title 1"/>
    <w:basedOn w:val="Normal"/>
    <w:rsid w:val="00263F94"/>
    <w:pPr>
      <w:widowControl w:val="0"/>
      <w:autoSpaceDE w:val="0"/>
      <w:autoSpaceDN w:val="0"/>
      <w:adjustRightInd w:val="0"/>
      <w:jc w:val="center"/>
      <w:outlineLvl w:val="0"/>
    </w:pPr>
    <w:rPr>
      <w:rFonts w:ascii="Times New Roman" w:hAnsi="Times New Roman"/>
      <w:b/>
      <w:szCs w:val="20"/>
      <w:u w:val="single"/>
      <w:lang w:bidi="en-US"/>
    </w:rPr>
  </w:style>
  <w:style w:type="paragraph" w:customStyle="1" w:styleId="TagCiteChar0">
    <w:name w:val="Tag/Cite Char"/>
    <w:basedOn w:val="Normal"/>
    <w:rsid w:val="00263F94"/>
    <w:pPr>
      <w:widowControl w:val="0"/>
      <w:autoSpaceDE w:val="0"/>
      <w:autoSpaceDN w:val="0"/>
      <w:adjustRightInd w:val="0"/>
    </w:pPr>
    <w:rPr>
      <w:rFonts w:ascii="Times New Roman" w:hAnsi="Times New Roman"/>
      <w:b/>
      <w:szCs w:val="20"/>
      <w:lang w:bidi="en-US"/>
    </w:rPr>
  </w:style>
  <w:style w:type="paragraph" w:customStyle="1" w:styleId="CardChar0">
    <w:name w:val="Card Char"/>
    <w:basedOn w:val="Normal"/>
    <w:rsid w:val="00263F94"/>
    <w:pPr>
      <w:widowControl w:val="0"/>
      <w:autoSpaceDE w:val="0"/>
      <w:autoSpaceDN w:val="0"/>
      <w:adjustRightInd w:val="0"/>
    </w:pPr>
    <w:rPr>
      <w:rFonts w:ascii="Times New Roman" w:hAnsi="Times New Roman"/>
      <w:szCs w:val="20"/>
      <w:lang w:bidi="en-US"/>
    </w:rPr>
  </w:style>
  <w:style w:type="character" w:customStyle="1" w:styleId="CardCharChar0">
    <w:name w:val="Card Char Char"/>
    <w:rsid w:val="00263F94"/>
    <w:rPr>
      <w:rFonts w:cs="Times New Roman"/>
      <w:lang w:val="en-US" w:eastAsia="en-US"/>
    </w:rPr>
  </w:style>
  <w:style w:type="character" w:customStyle="1" w:styleId="BriefTitle1Char">
    <w:name w:val="Brief Title 1 Char"/>
    <w:rsid w:val="00263F94"/>
    <w:rPr>
      <w:rFonts w:cs="Times New Roman"/>
      <w:b/>
      <w:u w:val="single"/>
      <w:lang w:val="en-US" w:eastAsia="en-US"/>
    </w:rPr>
  </w:style>
  <w:style w:type="character" w:customStyle="1" w:styleId="TagCiteCharChar0">
    <w:name w:val="Tag/Cite Char Char"/>
    <w:rsid w:val="00263F94"/>
    <w:rPr>
      <w:rFonts w:cs="Times New Roman"/>
      <w:b/>
      <w:lang w:val="en-US" w:eastAsia="en-US"/>
    </w:rPr>
  </w:style>
  <w:style w:type="paragraph" w:customStyle="1" w:styleId="ShellTitles">
    <w:name w:val="ShellTitles"/>
    <w:basedOn w:val="Normal"/>
    <w:rsid w:val="00263F94"/>
    <w:pPr>
      <w:widowControl w:val="0"/>
      <w:autoSpaceDE w:val="0"/>
      <w:autoSpaceDN w:val="0"/>
      <w:adjustRightInd w:val="0"/>
    </w:pPr>
    <w:rPr>
      <w:rFonts w:ascii="Times New Roman" w:hAnsi="Times New Roman"/>
      <w:b/>
      <w:szCs w:val="20"/>
      <w:lang w:bidi="en-US"/>
    </w:rPr>
  </w:style>
  <w:style w:type="paragraph" w:customStyle="1" w:styleId="noindent">
    <w:name w:val="noindent"/>
    <w:basedOn w:val="Normal"/>
    <w:rsid w:val="00263F94"/>
    <w:pPr>
      <w:spacing w:before="100" w:beforeAutospacing="1" w:after="100" w:afterAutospacing="1"/>
    </w:pPr>
    <w:rPr>
      <w:rFonts w:ascii="Times New Roman" w:hAnsi="Times New Roman"/>
      <w:lang w:bidi="en-US"/>
    </w:rPr>
  </w:style>
  <w:style w:type="character" w:customStyle="1" w:styleId="btx">
    <w:name w:val="btx"/>
    <w:rsid w:val="00263F94"/>
    <w:rPr>
      <w:rFonts w:cs="Times New Roman"/>
    </w:rPr>
  </w:style>
  <w:style w:type="character" w:customStyle="1" w:styleId="CardChar10">
    <w:name w:val="Card Char1"/>
    <w:aliases w:val="3: Cite Char1,Heading 3 Char Char Char Char1,Heading 3 Char1 Char Char Char1,Citation Char Char Char Char Char1"/>
    <w:qFormat/>
    <w:rsid w:val="00263F94"/>
    <w:rPr>
      <w:rFonts w:cs="Times New Roman"/>
      <w:lang w:val="en-US" w:eastAsia="en-US"/>
    </w:rPr>
  </w:style>
  <w:style w:type="character" w:customStyle="1" w:styleId="prodgeneral1">
    <w:name w:val="prodgeneral1"/>
    <w:rsid w:val="00263F94"/>
    <w:rPr>
      <w:rFonts w:ascii="Verdana" w:hAnsi="Verdana" w:cs="Times New Roman"/>
      <w:color w:val="000000"/>
      <w:spacing w:val="0"/>
      <w:sz w:val="16"/>
    </w:rPr>
  </w:style>
  <w:style w:type="character" w:customStyle="1" w:styleId="standardcontent">
    <w:name w:val="standardcontent"/>
    <w:rsid w:val="00263F94"/>
    <w:rPr>
      <w:rFonts w:cs="Times New Roman"/>
    </w:rPr>
  </w:style>
  <w:style w:type="paragraph" w:customStyle="1" w:styleId="BoldUnderline">
    <w:name w:val="BoldUnderline"/>
    <w:basedOn w:val="Normal"/>
    <w:link w:val="BoldUnderlineChar1"/>
    <w:rsid w:val="00263F94"/>
    <w:rPr>
      <w:rFonts w:ascii="Times New Roman" w:hAnsi="Times New Roman"/>
      <w:b/>
      <w:u w:val="single"/>
      <w:lang w:bidi="en-US"/>
    </w:rPr>
  </w:style>
  <w:style w:type="character" w:customStyle="1" w:styleId="Heading1Char3">
    <w:name w:val="Heading 1 Char3"/>
    <w:aliases w:val="cites Char,Heading 1 Char1 Char Char2,HEADER Char,HEADER Cha"/>
    <w:rsid w:val="00263F94"/>
    <w:rPr>
      <w:rFonts w:ascii="Arial" w:hAnsi="Arial" w:cs="Arial"/>
      <w:b/>
      <w:bCs/>
      <w:kern w:val="32"/>
      <w:sz w:val="32"/>
      <w:u w:val="single"/>
      <w:lang w:val="en-US" w:eastAsia="en-US"/>
    </w:rPr>
  </w:style>
  <w:style w:type="character" w:customStyle="1" w:styleId="texto11">
    <w:name w:val="texto11"/>
    <w:rsid w:val="00263F94"/>
    <w:rPr>
      <w:rFonts w:ascii="Arial" w:hAnsi="Arial" w:cs="Arial"/>
      <w:color w:val="000000"/>
      <w:spacing w:val="240"/>
      <w:sz w:val="20"/>
    </w:rPr>
  </w:style>
  <w:style w:type="character" w:customStyle="1" w:styleId="date10">
    <w:name w:val="date1"/>
    <w:rsid w:val="00263F94"/>
    <w:rPr>
      <w:rFonts w:cs="Times New Roman"/>
    </w:rPr>
  </w:style>
  <w:style w:type="character" w:customStyle="1" w:styleId="summary1">
    <w:name w:val="summary1"/>
    <w:rsid w:val="00263F94"/>
    <w:rPr>
      <w:rFonts w:ascii="Arial" w:hAnsi="Arial" w:cs="Arial"/>
      <w:sz w:val="18"/>
    </w:rPr>
  </w:style>
  <w:style w:type="paragraph" w:customStyle="1" w:styleId="ToRead">
    <w:name w:val="To Read"/>
    <w:basedOn w:val="Normal"/>
    <w:rsid w:val="00263F94"/>
    <w:pPr>
      <w:ind w:left="720"/>
    </w:pPr>
    <w:rPr>
      <w:rFonts w:ascii="Verdana" w:hAnsi="Verdana"/>
      <w:b/>
      <w:u w:val="single"/>
      <w:lang w:bidi="en-US"/>
    </w:rPr>
  </w:style>
  <w:style w:type="character" w:customStyle="1" w:styleId="text3">
    <w:name w:val="text3"/>
    <w:rsid w:val="00263F94"/>
    <w:rPr>
      <w:rFonts w:cs="Times New Roman"/>
    </w:rPr>
  </w:style>
  <w:style w:type="paragraph" w:customStyle="1" w:styleId="Style20">
    <w:name w:val="Style 2"/>
    <w:basedOn w:val="Normal"/>
    <w:rsid w:val="00263F94"/>
    <w:pPr>
      <w:widowControl w:val="0"/>
      <w:ind w:left="216" w:hanging="144"/>
    </w:pPr>
    <w:rPr>
      <w:rFonts w:ascii="Times New Roman" w:hAnsi="Times New Roman"/>
      <w:noProof/>
      <w:color w:val="000000"/>
      <w:szCs w:val="20"/>
      <w:lang w:bidi="en-US"/>
    </w:rPr>
  </w:style>
  <w:style w:type="paragraph" w:customStyle="1" w:styleId="Style40">
    <w:name w:val="Style 4"/>
    <w:basedOn w:val="Normal"/>
    <w:rsid w:val="00263F94"/>
    <w:pPr>
      <w:widowControl w:val="0"/>
      <w:tabs>
        <w:tab w:val="left" w:pos="6876"/>
      </w:tabs>
      <w:ind w:left="3744"/>
    </w:pPr>
    <w:rPr>
      <w:rFonts w:ascii="Times New Roman" w:hAnsi="Times New Roman"/>
      <w:noProof/>
      <w:color w:val="000000"/>
      <w:szCs w:val="20"/>
      <w:lang w:bidi="en-US"/>
    </w:rPr>
  </w:style>
  <w:style w:type="paragraph" w:customStyle="1" w:styleId="listlevel1">
    <w:name w:val="list level 1"/>
    <w:basedOn w:val="Normal"/>
    <w:rsid w:val="00263F94"/>
    <w:pPr>
      <w:overflowPunct w:val="0"/>
      <w:autoSpaceDE w:val="0"/>
      <w:autoSpaceDN w:val="0"/>
      <w:adjustRightInd w:val="0"/>
      <w:ind w:left="560" w:hanging="567"/>
      <w:jc w:val="both"/>
      <w:textAlignment w:val="baseline"/>
    </w:pPr>
    <w:rPr>
      <w:rFonts w:ascii="Times New Roman" w:hAnsi="Times New Roman"/>
      <w:color w:val="000000"/>
      <w:szCs w:val="20"/>
      <w:lang w:bidi="en-US"/>
    </w:rPr>
  </w:style>
  <w:style w:type="paragraph" w:customStyle="1" w:styleId="listlevel2">
    <w:name w:val="list level 2"/>
    <w:basedOn w:val="Normal"/>
    <w:rsid w:val="00263F94"/>
    <w:pPr>
      <w:overflowPunct w:val="0"/>
      <w:autoSpaceDE w:val="0"/>
      <w:autoSpaceDN w:val="0"/>
      <w:adjustRightInd w:val="0"/>
      <w:ind w:left="1120" w:hanging="560"/>
      <w:jc w:val="both"/>
      <w:textAlignment w:val="baseline"/>
    </w:pPr>
    <w:rPr>
      <w:rFonts w:ascii="Times New Roman" w:hAnsi="Times New Roman"/>
      <w:color w:val="000000"/>
      <w:szCs w:val="20"/>
      <w:lang w:bidi="en-US"/>
    </w:rPr>
  </w:style>
  <w:style w:type="paragraph" w:customStyle="1" w:styleId="listlevel3">
    <w:name w:val="list level 3"/>
    <w:basedOn w:val="listlevel2"/>
    <w:rsid w:val="00263F94"/>
  </w:style>
  <w:style w:type="paragraph" w:customStyle="1" w:styleId="PageNumber1">
    <w:name w:val="Page Number1"/>
    <w:basedOn w:val="Normal"/>
    <w:next w:val="Normal"/>
    <w:rsid w:val="00263F94"/>
    <w:rPr>
      <w:rFonts w:ascii="Times New Roman" w:hAnsi="Times New Roman"/>
      <w:lang w:bidi="en-US"/>
    </w:rPr>
  </w:style>
  <w:style w:type="paragraph" w:customStyle="1" w:styleId="Cite1">
    <w:name w:val="Cite1"/>
    <w:rsid w:val="00263F94"/>
    <w:pPr>
      <w:spacing w:after="0" w:line="240" w:lineRule="auto"/>
    </w:pPr>
    <w:rPr>
      <w:rFonts w:ascii="Palatino Linotype" w:eastAsia="Times New Roman" w:hAnsi="Palatino Linotype" w:cs="Times New Roman"/>
      <w:bCs/>
      <w:sz w:val="24"/>
      <w:szCs w:val="24"/>
      <w:lang w:val="en-AU" w:bidi="en-US"/>
    </w:rPr>
  </w:style>
  <w:style w:type="paragraph" w:customStyle="1" w:styleId="Card10">
    <w:name w:val="Card1"/>
    <w:rsid w:val="00263F94"/>
    <w:pPr>
      <w:spacing w:after="0" w:line="240" w:lineRule="auto"/>
      <w:ind w:left="720"/>
      <w:jc w:val="both"/>
    </w:pPr>
    <w:rPr>
      <w:rFonts w:ascii="Palatino Linotype" w:eastAsia="Times New Roman" w:hAnsi="Palatino Linotype" w:cs="Times New Roman"/>
      <w:sz w:val="24"/>
      <w:szCs w:val="24"/>
      <w:lang w:val="en-AU" w:bidi="en-US"/>
    </w:rPr>
  </w:style>
  <w:style w:type="paragraph" w:customStyle="1" w:styleId="Cite2">
    <w:name w:val="Cite2"/>
    <w:rsid w:val="00263F94"/>
    <w:pPr>
      <w:spacing w:after="0" w:line="240" w:lineRule="auto"/>
    </w:pPr>
    <w:rPr>
      <w:rFonts w:ascii="Palatino Linotype" w:eastAsia="Times New Roman" w:hAnsi="Palatino Linotype" w:cs="Times New Roman"/>
      <w:b/>
      <w:sz w:val="24"/>
      <w:szCs w:val="24"/>
      <w:u w:val="single"/>
      <w:lang w:val="en-AU" w:bidi="en-US"/>
    </w:rPr>
  </w:style>
  <w:style w:type="paragraph" w:customStyle="1" w:styleId="cardCharCharCharCharCharCharCharCharCharCharCharChar">
    <w:name w:val="card Char Char Char Char Char Char Char Char Char Char Char Char"/>
    <w:basedOn w:val="Normal"/>
    <w:rsid w:val="00263F94"/>
    <w:pPr>
      <w:ind w:left="288" w:right="288"/>
    </w:pPr>
    <w:rPr>
      <w:rFonts w:ascii="Times New Roman" w:hAnsi="Times New Roman"/>
      <w:lang w:bidi="en-US"/>
    </w:rPr>
  </w:style>
  <w:style w:type="paragraph" w:customStyle="1" w:styleId="cite20">
    <w:name w:val="cite2"/>
    <w:rsid w:val="00263F94"/>
    <w:pPr>
      <w:spacing w:after="200" w:line="276" w:lineRule="auto"/>
      <w:ind w:left="720"/>
    </w:pPr>
    <w:rPr>
      <w:rFonts w:ascii="Arial Narrow" w:hAnsi="Arial Narrow"/>
    </w:rPr>
  </w:style>
  <w:style w:type="character" w:customStyle="1" w:styleId="underline1">
    <w:name w:val="underline1"/>
    <w:rsid w:val="00263F94"/>
    <w:rPr>
      <w:rFonts w:ascii="Times New Roman" w:hAnsi="Times New Roman" w:cs="Times New Roman"/>
      <w:sz w:val="20"/>
      <w:u w:val="single"/>
      <w:lang w:eastAsia="en-US"/>
    </w:rPr>
  </w:style>
  <w:style w:type="paragraph" w:customStyle="1" w:styleId="articletext">
    <w:name w:val="articletext"/>
    <w:basedOn w:val="Normal"/>
    <w:rsid w:val="00263F94"/>
    <w:pPr>
      <w:spacing w:before="100" w:beforeAutospacing="1" w:after="100" w:afterAutospacing="1"/>
      <w:jc w:val="both"/>
    </w:pPr>
    <w:rPr>
      <w:rFonts w:ascii="Verdana" w:hAnsi="Verdana"/>
      <w:color w:val="2A2A2A"/>
      <w:sz w:val="21"/>
      <w:szCs w:val="21"/>
      <w:lang w:bidi="en-US"/>
    </w:rPr>
  </w:style>
  <w:style w:type="character" w:customStyle="1" w:styleId="CardTextUnderlinedChar">
    <w:name w:val="Card Text Underlined Char"/>
    <w:rsid w:val="00263F94"/>
    <w:rPr>
      <w:rFonts w:ascii="Arial Narrow" w:hAnsi="Arial Narrow" w:cs="Times New Roman"/>
      <w:sz w:val="24"/>
      <w:u w:val="single"/>
      <w:lang w:val="en-US" w:eastAsia="en-US"/>
    </w:rPr>
  </w:style>
  <w:style w:type="character" w:customStyle="1" w:styleId="cardtextsmallChar">
    <w:name w:val="card text small Char"/>
    <w:rsid w:val="00263F94"/>
    <w:rPr>
      <w:rFonts w:ascii="Arial Narrow" w:hAnsi="Arial Narrow" w:cs="Times New Roman"/>
      <w:sz w:val="24"/>
      <w:lang w:val="en-US" w:eastAsia="en-US"/>
    </w:rPr>
  </w:style>
  <w:style w:type="paragraph" w:customStyle="1" w:styleId="cardtextsmall">
    <w:name w:val="card text small"/>
    <w:basedOn w:val="Normal"/>
    <w:rsid w:val="00263F94"/>
    <w:rPr>
      <w:rFonts w:ascii="Arial Narrow" w:hAnsi="Arial Narrow"/>
      <w:lang w:bidi="en-US"/>
    </w:rPr>
  </w:style>
  <w:style w:type="paragraph" w:customStyle="1" w:styleId="CaseListNormal">
    <w:name w:val="Case List Normal"/>
    <w:basedOn w:val="Normal"/>
    <w:rsid w:val="00263F94"/>
    <w:rPr>
      <w:rFonts w:ascii="Times" w:hAnsi="Times"/>
      <w:szCs w:val="26"/>
      <w:lang w:bidi="en-US"/>
    </w:rPr>
  </w:style>
  <w:style w:type="paragraph" w:customStyle="1" w:styleId="Body">
    <w:name w:val="Body"/>
    <w:basedOn w:val="Normal"/>
    <w:rsid w:val="00263F94"/>
    <w:pPr>
      <w:outlineLvl w:val="3"/>
    </w:pPr>
    <w:rPr>
      <w:rFonts w:ascii="Times New Roman" w:hAnsi="Times New Roman"/>
      <w:szCs w:val="20"/>
      <w:lang w:bidi="en-US"/>
    </w:rPr>
  </w:style>
  <w:style w:type="paragraph" w:customStyle="1" w:styleId="3text">
    <w:name w:val="3text"/>
    <w:basedOn w:val="Normal"/>
    <w:link w:val="3textChar"/>
    <w:rsid w:val="00263F94"/>
    <w:pPr>
      <w:spacing w:before="100" w:beforeAutospacing="1" w:after="100" w:afterAutospacing="1"/>
    </w:pPr>
    <w:rPr>
      <w:rFonts w:ascii="Times New Roman" w:hAnsi="Times New Roman"/>
      <w:lang w:bidi="en-US"/>
    </w:rPr>
  </w:style>
  <w:style w:type="character" w:customStyle="1" w:styleId="countrytitle1">
    <w:name w:val="countrytitle1"/>
    <w:rsid w:val="00263F94"/>
    <w:rPr>
      <w:rFonts w:ascii="Verdana" w:hAnsi="Verdana" w:cs="Times New Roman"/>
      <w:b/>
      <w:bCs/>
      <w:color w:val="293643"/>
      <w:sz w:val="24"/>
    </w:rPr>
  </w:style>
  <w:style w:type="character" w:customStyle="1" w:styleId="storyheader1">
    <w:name w:val="storyheader1"/>
    <w:rsid w:val="00263F94"/>
    <w:rPr>
      <w:rFonts w:ascii="Verdana" w:hAnsi="Verdana" w:cs="Times New Roman"/>
      <w:b/>
      <w:bCs/>
      <w:color w:val="000000"/>
      <w:sz w:val="21"/>
    </w:rPr>
  </w:style>
  <w:style w:type="paragraph" w:customStyle="1" w:styleId="Debate">
    <w:name w:val="Debate"/>
    <w:basedOn w:val="Normal"/>
    <w:rsid w:val="00263F94"/>
    <w:pPr>
      <w:widowControl w:val="0"/>
      <w:autoSpaceDE w:val="0"/>
      <w:autoSpaceDN w:val="0"/>
      <w:adjustRightInd w:val="0"/>
    </w:pPr>
    <w:rPr>
      <w:rFonts w:ascii="Garamond" w:eastAsia="SimSun" w:hAnsi="Garamond" w:cs="Courier"/>
      <w:lang w:eastAsia="zh-CN" w:bidi="en-US"/>
    </w:rPr>
  </w:style>
  <w:style w:type="paragraph" w:customStyle="1" w:styleId="TimesNewRoman12">
    <w:name w:val="TimesNewRoman12"/>
    <w:rsid w:val="00263F94"/>
    <w:pPr>
      <w:spacing w:after="0" w:line="240" w:lineRule="auto"/>
      <w:jc w:val="both"/>
    </w:pPr>
    <w:rPr>
      <w:rFonts w:ascii="Times New Roman" w:eastAsia="Times New Roman" w:hAnsi="Times New Roman" w:cs="Times New Roman"/>
      <w:sz w:val="24"/>
      <w:szCs w:val="24"/>
      <w:lang w:val="de-DE" w:eastAsia="de-DE" w:bidi="en-US"/>
    </w:rPr>
  </w:style>
  <w:style w:type="paragraph" w:customStyle="1" w:styleId="htmlbody">
    <w:name w:val="htmlbody"/>
    <w:basedOn w:val="Normal"/>
    <w:rsid w:val="00263F94"/>
    <w:pPr>
      <w:spacing w:before="100" w:beforeAutospacing="1" w:after="100" w:afterAutospacing="1"/>
    </w:pPr>
    <w:rPr>
      <w:rFonts w:ascii="Times New Roman" w:hAnsi="Times New Roman"/>
      <w:lang w:bidi="en-US"/>
    </w:rPr>
  </w:style>
  <w:style w:type="paragraph" w:customStyle="1" w:styleId="Paste">
    <w:name w:val="Paste"/>
    <w:basedOn w:val="card"/>
    <w:rsid w:val="00263F94"/>
    <w:pPr>
      <w:ind w:left="0"/>
    </w:pPr>
    <w:rPr>
      <w:rFonts w:ascii="Arial Narrow" w:eastAsiaTheme="minorHAnsi" w:hAnsi="Arial Narrow"/>
      <w:sz w:val="16"/>
      <w:szCs w:val="20"/>
      <w:lang w:bidi="en-US"/>
    </w:rPr>
  </w:style>
  <w:style w:type="character" w:customStyle="1" w:styleId="cardunderlinedChar">
    <w:name w:val="card underlined Char"/>
    <w:rsid w:val="00263F94"/>
    <w:rPr>
      <w:rFonts w:ascii="Arial" w:hAnsi="Arial" w:cs="Times New Roman"/>
      <w:sz w:val="24"/>
      <w:u w:val="single"/>
      <w:lang w:val="en-US" w:eastAsia="en-US"/>
    </w:rPr>
  </w:style>
  <w:style w:type="paragraph" w:customStyle="1" w:styleId="medium-normal">
    <w:name w:val="medium-normal"/>
    <w:basedOn w:val="Normal"/>
    <w:rsid w:val="00263F94"/>
    <w:pPr>
      <w:spacing w:before="100" w:beforeAutospacing="1" w:after="100" w:afterAutospacing="1"/>
    </w:pPr>
    <w:rPr>
      <w:rFonts w:ascii="Times New Roman" w:hAnsi="Times New Roman"/>
      <w:lang w:bidi="en-US"/>
    </w:rPr>
  </w:style>
  <w:style w:type="paragraph" w:customStyle="1" w:styleId="textChar">
    <w:name w:val="text Char"/>
    <w:basedOn w:val="Normal"/>
    <w:rsid w:val="00263F94"/>
    <w:rPr>
      <w:rFonts w:ascii="Times New Roman" w:hAnsi="Times New Roman"/>
      <w:color w:val="000000"/>
      <w:sz w:val="18"/>
      <w:lang w:bidi="en-US"/>
    </w:rPr>
  </w:style>
  <w:style w:type="paragraph" w:customStyle="1" w:styleId="text1">
    <w:name w:val="text1"/>
    <w:basedOn w:val="Normal"/>
    <w:rsid w:val="00263F94"/>
    <w:rPr>
      <w:rFonts w:ascii="Times New Roman" w:hAnsi="Times New Roman"/>
      <w:szCs w:val="20"/>
      <w:lang w:bidi="en-US"/>
    </w:rPr>
  </w:style>
  <w:style w:type="character" w:customStyle="1" w:styleId="article1">
    <w:name w:val="article1"/>
    <w:rsid w:val="00263F94"/>
    <w:rPr>
      <w:rFonts w:ascii="Verdana" w:hAnsi="Verdana" w:cs="Times New Roman"/>
      <w:color w:val="333333"/>
      <w:sz w:val="16"/>
    </w:rPr>
  </w:style>
  <w:style w:type="paragraph" w:customStyle="1" w:styleId="RepeatBlockHeading">
    <w:name w:val="Repeat Block Heading"/>
    <w:basedOn w:val="Normal"/>
    <w:rsid w:val="00263F94"/>
    <w:pPr>
      <w:jc w:val="center"/>
    </w:pPr>
    <w:rPr>
      <w:rFonts w:ascii="Times New Roman" w:hAnsi="Times New Roman"/>
      <w:b/>
      <w:smallCaps/>
      <w:color w:val="000000"/>
      <w:u w:val="thick"/>
      <w:lang w:bidi="en-US"/>
    </w:rPr>
  </w:style>
  <w:style w:type="paragraph" w:styleId="z-BottomofForm">
    <w:name w:val="HTML Bottom of Form"/>
    <w:basedOn w:val="Normal"/>
    <w:next w:val="Normal"/>
    <w:link w:val="z-BottomofFormChar"/>
    <w:rsid w:val="00263F94"/>
    <w:pPr>
      <w:pBdr>
        <w:top w:val="single" w:sz="6" w:space="1" w:color="auto"/>
      </w:pBdr>
      <w:jc w:val="center"/>
    </w:pPr>
    <w:rPr>
      <w:vanish/>
      <w:szCs w:val="16"/>
      <w:lang w:bidi="en-US"/>
    </w:rPr>
  </w:style>
  <w:style w:type="character" w:customStyle="1" w:styleId="z-BottomofFormChar">
    <w:name w:val="z-Bottom of Form Char"/>
    <w:basedOn w:val="DefaultParagraphFont"/>
    <w:link w:val="z-BottomofForm"/>
    <w:rsid w:val="00263F94"/>
    <w:rPr>
      <w:rFonts w:ascii="Calibri" w:hAnsi="Calibri"/>
      <w:vanish/>
      <w:szCs w:val="16"/>
      <w:lang w:bidi="en-US"/>
    </w:rPr>
  </w:style>
  <w:style w:type="paragraph" w:customStyle="1" w:styleId="story-headline">
    <w:name w:val="story-headline"/>
    <w:basedOn w:val="Normal"/>
    <w:rsid w:val="00263F94"/>
    <w:pPr>
      <w:spacing w:before="72" w:after="72"/>
    </w:pPr>
    <w:rPr>
      <w:b/>
      <w:bCs/>
      <w:sz w:val="26"/>
      <w:szCs w:val="26"/>
      <w:lang w:bidi="en-US"/>
    </w:rPr>
  </w:style>
  <w:style w:type="paragraph" w:customStyle="1" w:styleId="story-body">
    <w:name w:val="story-body"/>
    <w:basedOn w:val="Normal"/>
    <w:rsid w:val="00263F94"/>
    <w:pPr>
      <w:spacing w:before="100" w:beforeAutospacing="1" w:after="100" w:afterAutospacing="1"/>
    </w:pPr>
    <w:rPr>
      <w:lang w:bidi="en-US"/>
    </w:rPr>
  </w:style>
  <w:style w:type="character" w:customStyle="1" w:styleId="story-posted-date1">
    <w:name w:val="story-posted-date1"/>
    <w:rsid w:val="00263F94"/>
    <w:rPr>
      <w:rFonts w:ascii="Arial" w:hAnsi="Arial" w:cs="Arial"/>
      <w:sz w:val="19"/>
    </w:rPr>
  </w:style>
  <w:style w:type="paragraph" w:customStyle="1" w:styleId="story-dateline">
    <w:name w:val="story-dateline"/>
    <w:basedOn w:val="Normal"/>
    <w:rsid w:val="00263F94"/>
    <w:rPr>
      <w:b/>
      <w:bCs/>
      <w:lang w:bidi="en-US"/>
    </w:rPr>
  </w:style>
  <w:style w:type="paragraph" w:customStyle="1" w:styleId="TextofCards">
    <w:name w:val="Text of Cards"/>
    <w:basedOn w:val="Normal"/>
    <w:rsid w:val="00263F94"/>
    <w:pPr>
      <w:jc w:val="both"/>
    </w:pPr>
    <w:rPr>
      <w:rFonts w:ascii="Times New Roman" w:hAnsi="Times New Roman"/>
      <w:color w:val="000000"/>
      <w:spacing w:val="6"/>
      <w:szCs w:val="23"/>
      <w:lang w:bidi="en-US"/>
    </w:rPr>
  </w:style>
  <w:style w:type="paragraph" w:customStyle="1" w:styleId="Corpotesto">
    <w:name w:val="Corpo testo"/>
    <w:basedOn w:val="Normal"/>
    <w:rsid w:val="00263F94"/>
    <w:pPr>
      <w:widowControl w:val="0"/>
      <w:adjustRightInd w:val="0"/>
      <w:spacing w:after="283"/>
    </w:pPr>
    <w:rPr>
      <w:rFonts w:ascii="Times" w:hAnsi="Times"/>
      <w:lang w:bidi="en-US"/>
    </w:rPr>
  </w:style>
  <w:style w:type="paragraph" w:customStyle="1" w:styleId="HeaderFooter">
    <w:name w:val="Header &amp; Footer"/>
    <w:rsid w:val="00263F94"/>
    <w:pPr>
      <w:tabs>
        <w:tab w:val="right" w:pos="9360"/>
      </w:tabs>
      <w:spacing w:after="0" w:line="240" w:lineRule="auto"/>
    </w:pPr>
    <w:rPr>
      <w:rFonts w:ascii="Helvetica" w:eastAsia="Times New Roman" w:hAnsi="Helvetica" w:cs="Times New Roman"/>
      <w:color w:val="000000"/>
      <w:sz w:val="24"/>
      <w:szCs w:val="24"/>
      <w:u w:color="000000"/>
      <w:lang w:bidi="en-US"/>
    </w:rPr>
  </w:style>
  <w:style w:type="character" w:customStyle="1" w:styleId="BoldText12pt">
    <w:name w:val="Bold Text 12 pt"/>
    <w:rsid w:val="00263F94"/>
    <w:rPr>
      <w:rFonts w:ascii="Times New Roman" w:hAnsi="Times New Roman"/>
      <w:b/>
      <w:color w:val="000000"/>
      <w:spacing w:val="0"/>
      <w:position w:val="0"/>
      <w:sz w:val="24"/>
      <w:u w:val="none" w:color="000000"/>
      <w:vertAlign w:val="baseline"/>
      <w:lang w:val="en-US"/>
    </w:rPr>
  </w:style>
  <w:style w:type="paragraph" w:customStyle="1" w:styleId="PageHeader-Underline18pt">
    <w:name w:val="Page Header - Underline 18 pt"/>
    <w:rsid w:val="00263F94"/>
    <w:pPr>
      <w:spacing w:after="0" w:line="240" w:lineRule="auto"/>
    </w:pPr>
    <w:rPr>
      <w:rFonts w:ascii="Times New Roman" w:eastAsia="Times New Roman" w:hAnsi="Times New Roman" w:cs="Times New Roman"/>
      <w:b/>
      <w:color w:val="000000"/>
      <w:sz w:val="36"/>
      <w:szCs w:val="24"/>
      <w:u w:val="single" w:color="000000"/>
      <w:lang w:bidi="en-US"/>
    </w:rPr>
  </w:style>
  <w:style w:type="character" w:customStyle="1" w:styleId="12TimesNewRoman">
    <w:name w:val="12 Times New Roman"/>
    <w:rsid w:val="00263F94"/>
    <w:rPr>
      <w:rFonts w:ascii="Times New Roman" w:hAnsi="Times New Roman"/>
      <w:color w:val="000000"/>
      <w:spacing w:val="0"/>
      <w:position w:val="0"/>
      <w:sz w:val="24"/>
      <w:u w:val="none" w:color="000000"/>
      <w:vertAlign w:val="baseline"/>
      <w:lang w:val="en-US"/>
    </w:rPr>
  </w:style>
  <w:style w:type="paragraph" w:customStyle="1" w:styleId="CardTextSmall0">
    <w:name w:val="Card Text Small"/>
    <w:basedOn w:val="Normal"/>
    <w:rsid w:val="00263F94"/>
    <w:rPr>
      <w:rFonts w:ascii="Arial Narrow" w:hAnsi="Arial Narrow"/>
      <w:color w:val="000000"/>
      <w:lang w:bidi="en-US"/>
    </w:rPr>
  </w:style>
  <w:style w:type="paragraph" w:customStyle="1" w:styleId="CardTextUnderlined">
    <w:name w:val="Card Text Underlined"/>
    <w:basedOn w:val="Normal"/>
    <w:rsid w:val="00263F94"/>
    <w:rPr>
      <w:rFonts w:ascii="Arial Narrow" w:hAnsi="Arial Narrow"/>
      <w:u w:val="single"/>
      <w:lang w:bidi="en-US"/>
    </w:rPr>
  </w:style>
  <w:style w:type="character" w:customStyle="1" w:styleId="drop">
    <w:name w:val="drop"/>
    <w:rsid w:val="00263F94"/>
    <w:rPr>
      <w:rFonts w:cs="Times New Roman"/>
    </w:rPr>
  </w:style>
  <w:style w:type="character" w:customStyle="1" w:styleId="articletitle">
    <w:name w:val="article_title"/>
    <w:rsid w:val="00263F94"/>
    <w:rPr>
      <w:rFonts w:cs="Times New Roman"/>
    </w:rPr>
  </w:style>
  <w:style w:type="character" w:customStyle="1" w:styleId="st">
    <w:name w:val="st"/>
    <w:rsid w:val="00263F94"/>
    <w:rPr>
      <w:rFonts w:cs="Times New Roman"/>
    </w:rPr>
  </w:style>
  <w:style w:type="character" w:customStyle="1" w:styleId="CardTextChar10">
    <w:name w:val="Card Text Char1"/>
    <w:rsid w:val="00263F94"/>
    <w:rPr>
      <w:rFonts w:cs="Times New Roman"/>
      <w:sz w:val="24"/>
      <w:lang w:val="en-US" w:eastAsia="en-US"/>
    </w:rPr>
  </w:style>
  <w:style w:type="character" w:customStyle="1" w:styleId="CardTextUnderlinedCharChar">
    <w:name w:val="Card Text Underlined Char Char"/>
    <w:rsid w:val="00263F94"/>
    <w:rPr>
      <w:rFonts w:ascii="Arial Narrow" w:hAnsi="Arial Narrow" w:cs="Times New Roman"/>
      <w:sz w:val="24"/>
      <w:u w:val="single"/>
      <w:lang w:val="en-US" w:eastAsia="en-US"/>
    </w:rPr>
  </w:style>
  <w:style w:type="paragraph" w:customStyle="1" w:styleId="HeaderDebate">
    <w:name w:val="Header Debate"/>
    <w:basedOn w:val="Normal"/>
    <w:rsid w:val="00263F94"/>
    <w:pPr>
      <w:jc w:val="center"/>
      <w:outlineLvl w:val="0"/>
    </w:pPr>
    <w:rPr>
      <w:rFonts w:ascii="Georgia" w:hAnsi="Georgia"/>
      <w:b/>
      <w:sz w:val="48"/>
      <w:u w:val="words"/>
      <w:lang w:bidi="en-US"/>
    </w:rPr>
  </w:style>
  <w:style w:type="paragraph" w:customStyle="1" w:styleId="NormalWeb1">
    <w:name w:val="Normal (Web)1"/>
    <w:basedOn w:val="Normal"/>
    <w:rsid w:val="00263F94"/>
    <w:pPr>
      <w:spacing w:before="100" w:beforeAutospacing="1" w:after="100" w:afterAutospacing="1"/>
    </w:pPr>
    <w:rPr>
      <w:rFonts w:ascii="Times New Roman" w:hAnsi="Times New Roman"/>
      <w:szCs w:val="20"/>
      <w:lang w:bidi="en-US"/>
    </w:rPr>
  </w:style>
  <w:style w:type="paragraph" w:customStyle="1" w:styleId="CardTagCharChar">
    <w:name w:val="Card Tag Char Char"/>
    <w:basedOn w:val="Normal"/>
    <w:rsid w:val="00263F94"/>
    <w:rPr>
      <w:rFonts w:ascii="Times New Roman" w:hAnsi="Times New Roman"/>
      <w:b/>
      <w:lang w:bidi="en-US"/>
    </w:rPr>
  </w:style>
  <w:style w:type="character" w:customStyle="1" w:styleId="CardTagCharCharChar">
    <w:name w:val="Card Tag Char Char Char"/>
    <w:rsid w:val="00263F94"/>
    <w:rPr>
      <w:rFonts w:cs="Times New Roman"/>
      <w:b/>
      <w:sz w:val="24"/>
      <w:lang w:val="en-US" w:eastAsia="en-US"/>
    </w:rPr>
  </w:style>
  <w:style w:type="paragraph" w:customStyle="1" w:styleId="fixed">
    <w:name w:val="fixed"/>
    <w:basedOn w:val="Normal"/>
    <w:rsid w:val="00263F94"/>
    <w:pPr>
      <w:spacing w:before="100" w:beforeAutospacing="1" w:after="100" w:afterAutospacing="1"/>
    </w:pPr>
    <w:rPr>
      <w:rFonts w:ascii="Courier New" w:hAnsi="Courier New" w:cs="Courier New"/>
      <w:lang w:bidi="en-US"/>
    </w:rPr>
  </w:style>
  <w:style w:type="character" w:customStyle="1" w:styleId="mainbody">
    <w:name w:val="mainbody"/>
    <w:rsid w:val="00263F94"/>
    <w:rPr>
      <w:rFonts w:cs="Times New Roman"/>
    </w:rPr>
  </w:style>
  <w:style w:type="character" w:customStyle="1" w:styleId="UnderlineStyleChar2">
    <w:name w:val="Underline Style Char2"/>
    <w:rsid w:val="00263F94"/>
    <w:rPr>
      <w:rFonts w:ascii="Garamond" w:hAnsi="Garamond" w:cs="Times New Roman"/>
      <w:sz w:val="24"/>
      <w:u w:val="single"/>
      <w:lang w:val="en-US" w:eastAsia="en-US"/>
    </w:rPr>
  </w:style>
  <w:style w:type="character" w:customStyle="1" w:styleId="t13">
    <w:name w:val="t13"/>
    <w:rsid w:val="00263F94"/>
    <w:rPr>
      <w:rFonts w:cs="Times New Roman"/>
    </w:rPr>
  </w:style>
  <w:style w:type="character" w:customStyle="1" w:styleId="lead">
    <w:name w:val="lead"/>
    <w:rsid w:val="00263F94"/>
    <w:rPr>
      <w:rFonts w:cs="Times New Roman"/>
    </w:rPr>
  </w:style>
  <w:style w:type="paragraph" w:customStyle="1" w:styleId="textonormal">
    <w:name w:val="textonormal"/>
    <w:basedOn w:val="Normal"/>
    <w:rsid w:val="00263F94"/>
    <w:pPr>
      <w:spacing w:before="100" w:beforeAutospacing="1" w:after="100" w:afterAutospacing="1"/>
    </w:pPr>
    <w:rPr>
      <w:rFonts w:ascii="Times New Roman" w:hAnsi="Times New Roman"/>
      <w:lang w:bidi="en-US"/>
    </w:rPr>
  </w:style>
  <w:style w:type="paragraph" w:customStyle="1" w:styleId="Subtitle1">
    <w:name w:val="Subtitle1"/>
    <w:basedOn w:val="Normal"/>
    <w:rsid w:val="00263F94"/>
    <w:pPr>
      <w:spacing w:before="100" w:beforeAutospacing="1" w:after="100" w:afterAutospacing="1"/>
    </w:pPr>
    <w:rPr>
      <w:rFonts w:ascii="Times New Roman" w:hAnsi="Times New Roman"/>
      <w:lang w:bidi="en-US"/>
    </w:rPr>
  </w:style>
  <w:style w:type="paragraph" w:customStyle="1" w:styleId="CardUnderlined">
    <w:name w:val="Card Underlined"/>
    <w:basedOn w:val="Normal"/>
    <w:rsid w:val="00263F94"/>
    <w:rPr>
      <w:rFonts w:ascii="Arial Narrow" w:hAnsi="Arial Narrow"/>
      <w:u w:val="single"/>
      <w:lang w:bidi="en-US"/>
    </w:rPr>
  </w:style>
  <w:style w:type="character" w:customStyle="1" w:styleId="CardUnderlinedChar0">
    <w:name w:val="Card Underlined Char"/>
    <w:rsid w:val="00263F94"/>
    <w:rPr>
      <w:rFonts w:ascii="Arial Narrow" w:hAnsi="Arial Narrow" w:cs="Times New Roman"/>
      <w:sz w:val="24"/>
      <w:u w:val="single"/>
      <w:lang w:val="en-US" w:eastAsia="en-US"/>
    </w:rPr>
  </w:style>
  <w:style w:type="paragraph" w:customStyle="1" w:styleId="ExecutiveSummarytext">
    <w:name w:val="Executive Summary text"/>
    <w:basedOn w:val="Normal"/>
    <w:next w:val="Normal"/>
    <w:rsid w:val="00263F94"/>
    <w:pPr>
      <w:autoSpaceDE w:val="0"/>
      <w:autoSpaceDN w:val="0"/>
      <w:adjustRightInd w:val="0"/>
    </w:pPr>
    <w:rPr>
      <w:lang w:bidi="en-US"/>
    </w:rPr>
  </w:style>
  <w:style w:type="character" w:customStyle="1" w:styleId="NormalUnderlineChar1">
    <w:name w:val="Normal Underline Char1"/>
    <w:rsid w:val="00263F94"/>
    <w:rPr>
      <w:rFonts w:cs="Times New Roman"/>
      <w:sz w:val="24"/>
      <w:u w:val="single"/>
      <w:lang w:val="en-US" w:eastAsia="en-US"/>
    </w:rPr>
  </w:style>
  <w:style w:type="paragraph" w:customStyle="1" w:styleId="NormalUnderline">
    <w:name w:val="Normal Underline"/>
    <w:basedOn w:val="Normal"/>
    <w:rsid w:val="00263F94"/>
    <w:pPr>
      <w:ind w:left="288"/>
    </w:pPr>
    <w:rPr>
      <w:rFonts w:ascii="Times New Roman" w:hAnsi="Times New Roman"/>
      <w:u w:val="single"/>
      <w:lang w:bidi="en-US"/>
    </w:rPr>
  </w:style>
  <w:style w:type="paragraph" w:customStyle="1" w:styleId="CardDownx1">
    <w:name w:val="CardDown x1"/>
    <w:basedOn w:val="Header"/>
    <w:rsid w:val="00263F94"/>
  </w:style>
  <w:style w:type="character" w:customStyle="1" w:styleId="CardDownx1Char">
    <w:name w:val="CardDown x1 Char"/>
    <w:rsid w:val="00263F94"/>
    <w:rPr>
      <w:rFonts w:ascii="Georgia" w:eastAsia="Times New Roman" w:hAnsi="Georgia" w:cs="Times New Roman"/>
      <w:sz w:val="24"/>
      <w:szCs w:val="24"/>
      <w:u w:val="single"/>
      <w:lang w:val="en-US" w:eastAsia="en-US" w:bidi="ar-SA"/>
    </w:rPr>
  </w:style>
  <w:style w:type="paragraph" w:customStyle="1" w:styleId="CardUpSize-Light">
    <w:name w:val="CardUpSize - Light"/>
    <w:basedOn w:val="Normal"/>
    <w:rsid w:val="00263F94"/>
    <w:pPr>
      <w:jc w:val="both"/>
    </w:pPr>
    <w:rPr>
      <w:rFonts w:ascii="Times New Roman" w:hAnsi="Times New Roman"/>
      <w:szCs w:val="32"/>
      <w:u w:val="single"/>
      <w:lang w:bidi="en-US"/>
    </w:rPr>
  </w:style>
  <w:style w:type="character" w:customStyle="1" w:styleId="CardUpSize-LightChar">
    <w:name w:val="CardUpSize - Light Char"/>
    <w:rsid w:val="00263F94"/>
    <w:rPr>
      <w:rFonts w:cs="Times New Roman"/>
      <w:sz w:val="32"/>
      <w:u w:val="single"/>
    </w:rPr>
  </w:style>
  <w:style w:type="paragraph" w:customStyle="1" w:styleId="CiteCardUpSize-Heavy">
    <w:name w:val="Cite // CardUpSize - Heavy"/>
    <w:basedOn w:val="Normal"/>
    <w:rsid w:val="00263F94"/>
    <w:pPr>
      <w:jc w:val="both"/>
    </w:pPr>
    <w:rPr>
      <w:rFonts w:ascii="Times New Roman" w:hAnsi="Times New Roman"/>
      <w:b/>
      <w:szCs w:val="32"/>
      <w:u w:val="single"/>
      <w:lang w:bidi="en-US"/>
    </w:rPr>
  </w:style>
  <w:style w:type="character" w:customStyle="1" w:styleId="CiteCardUpSize-HeavyChar">
    <w:name w:val="Cite // CardUpSize - Heavy Char"/>
    <w:rsid w:val="00263F94"/>
    <w:rPr>
      <w:rFonts w:cs="Times New Roman"/>
      <w:b/>
      <w:sz w:val="32"/>
      <w:u w:val="single"/>
    </w:rPr>
  </w:style>
  <w:style w:type="character" w:customStyle="1" w:styleId="StyleStyleThickunderlineBold1">
    <w:name w:val="Style Style Thick underline + Bold1"/>
    <w:rsid w:val="00263F94"/>
    <w:rPr>
      <w:rFonts w:cs="Times New Roman"/>
      <w:b/>
      <w:u w:val="thick"/>
    </w:rPr>
  </w:style>
  <w:style w:type="paragraph" w:customStyle="1" w:styleId="Card6pt">
    <w:name w:val="Card 6pt"/>
    <w:basedOn w:val="Card0"/>
    <w:qFormat/>
    <w:rsid w:val="00263F94"/>
    <w:pPr>
      <w:overflowPunct/>
      <w:autoSpaceDE/>
      <w:autoSpaceDN/>
      <w:adjustRightInd/>
      <w:ind w:left="-720" w:right="-720"/>
      <w:jc w:val="both"/>
      <w:textAlignment w:val="auto"/>
    </w:pPr>
    <w:rPr>
      <w:rFonts w:ascii="Times New Roman" w:hAnsi="Times New Roman"/>
      <w:color w:val="auto"/>
      <w:sz w:val="12"/>
      <w:lang w:bidi="en-US"/>
    </w:rPr>
  </w:style>
  <w:style w:type="paragraph" w:customStyle="1" w:styleId="GAUnderline">
    <w:name w:val="GA Underline"/>
    <w:basedOn w:val="Normal"/>
    <w:qFormat/>
    <w:rsid w:val="00263F94"/>
    <w:rPr>
      <w:szCs w:val="20"/>
      <w:u w:val="single"/>
      <w:lang w:bidi="en-US"/>
    </w:rPr>
  </w:style>
  <w:style w:type="character" w:customStyle="1" w:styleId="GAUnderlineChar">
    <w:name w:val="GA Underline Char"/>
    <w:rsid w:val="00263F94"/>
    <w:rPr>
      <w:rFonts w:ascii="Arial" w:hAnsi="Arial" w:cs="Times New Roman"/>
      <w:sz w:val="22"/>
      <w:u w:val="single"/>
    </w:rPr>
  </w:style>
  <w:style w:type="character" w:customStyle="1" w:styleId="yshortcuts">
    <w:name w:val="yshortcuts"/>
    <w:rsid w:val="00263F94"/>
    <w:rPr>
      <w:rFonts w:cs="Times New Roman"/>
    </w:rPr>
  </w:style>
  <w:style w:type="character" w:customStyle="1" w:styleId="SmallFont7pt">
    <w:name w:val="Small Font (7 pt)"/>
    <w:rsid w:val="00263F94"/>
    <w:rPr>
      <w:rFonts w:cs="Times New Roman"/>
      <w:sz w:val="14"/>
    </w:rPr>
  </w:style>
  <w:style w:type="paragraph" w:customStyle="1" w:styleId="clearformatting">
    <w:name w:val="clear formatting"/>
    <w:basedOn w:val="Heading4"/>
    <w:rsid w:val="00263F94"/>
    <w:pPr>
      <w:keepNext w:val="0"/>
      <w:keepLines w:val="0"/>
      <w:widowControl w:val="0"/>
      <w:autoSpaceDE w:val="0"/>
      <w:autoSpaceDN w:val="0"/>
      <w:adjustRightInd w:val="0"/>
      <w:outlineLvl w:val="9"/>
    </w:pPr>
    <w:rPr>
      <w:rFonts w:ascii="Garamond" w:eastAsia="Times New Roman" w:hAnsi="Garamond" w:cs="Times New Roman"/>
      <w:b w:val="0"/>
      <w:iCs w:val="0"/>
      <w:sz w:val="20"/>
      <w:szCs w:val="18"/>
      <w:lang w:bidi="en-US"/>
    </w:rPr>
  </w:style>
  <w:style w:type="paragraph" w:customStyle="1" w:styleId="SmallFont">
    <w:name w:val="Small Font"/>
    <w:basedOn w:val="Normal"/>
    <w:rsid w:val="00263F94"/>
    <w:pPr>
      <w:spacing w:after="200"/>
      <w:contextualSpacing/>
      <w:jc w:val="both"/>
    </w:pPr>
    <w:rPr>
      <w:rFonts w:ascii="Times New Roman" w:hAnsi="Times New Roman"/>
      <w:szCs w:val="18"/>
      <w:lang w:bidi="en-US"/>
    </w:rPr>
  </w:style>
  <w:style w:type="character" w:customStyle="1" w:styleId="SmallFontChar">
    <w:name w:val="Small Font Char"/>
    <w:rsid w:val="00263F94"/>
    <w:rPr>
      <w:rFonts w:cs="Times New Roman"/>
      <w:sz w:val="18"/>
    </w:rPr>
  </w:style>
  <w:style w:type="character" w:customStyle="1" w:styleId="CircleChar1">
    <w:name w:val="Circle Char1"/>
    <w:rsid w:val="00263F94"/>
    <w:rPr>
      <w:rFonts w:cs="Times New Roman"/>
      <w:b/>
      <w:i/>
      <w:sz w:val="18"/>
      <w:u w:val="single"/>
      <w:lang w:val="en-US" w:eastAsia="en-US"/>
    </w:rPr>
  </w:style>
  <w:style w:type="character" w:customStyle="1" w:styleId="Circle">
    <w:name w:val="Circle"/>
    <w:rsid w:val="00263F94"/>
    <w:rPr>
      <w:rFonts w:cs="Times New Roman"/>
      <w:b/>
      <w:i/>
      <w:sz w:val="22"/>
      <w:u w:val="thick"/>
    </w:rPr>
  </w:style>
  <w:style w:type="paragraph" w:customStyle="1" w:styleId="CardStyle">
    <w:name w:val="Card Style"/>
    <w:basedOn w:val="Normal"/>
    <w:rsid w:val="00263F94"/>
    <w:rPr>
      <w:rFonts w:ascii="Times New Roman" w:hAnsi="Times New Roman"/>
      <w:lang w:bidi="en-US"/>
    </w:rPr>
  </w:style>
  <w:style w:type="character" w:customStyle="1" w:styleId="a">
    <w:name w:val="a"/>
    <w:rsid w:val="00263F94"/>
    <w:rPr>
      <w:rFonts w:cs="Times New Roman"/>
    </w:rPr>
  </w:style>
  <w:style w:type="character" w:customStyle="1" w:styleId="headlinetext">
    <w:name w:val="headlinetext"/>
    <w:rsid w:val="00263F94"/>
    <w:rPr>
      <w:rFonts w:cs="Times New Roman"/>
    </w:rPr>
  </w:style>
  <w:style w:type="character" w:customStyle="1" w:styleId="FootnoteCharacters">
    <w:name w:val="Footnote Characters"/>
    <w:rsid w:val="00263F94"/>
    <w:rPr>
      <w:rFonts w:cs="Times New Roman"/>
      <w:vertAlign w:val="superscript"/>
    </w:rPr>
  </w:style>
  <w:style w:type="character" w:customStyle="1" w:styleId="FootnoteTextChar">
    <w:name w:val="Footnote Text Char"/>
    <w:link w:val="FootnoteText"/>
    <w:rsid w:val="00263F94"/>
    <w:rPr>
      <w:sz w:val="18"/>
      <w:lang w:eastAsia="ar-SA"/>
    </w:rPr>
  </w:style>
  <w:style w:type="paragraph" w:styleId="FootnoteText">
    <w:name w:val="footnote text"/>
    <w:basedOn w:val="Normal"/>
    <w:link w:val="FootnoteTextChar"/>
    <w:rsid w:val="00263F94"/>
    <w:rPr>
      <w:rFonts w:asciiTheme="minorHAnsi" w:hAnsiTheme="minorHAnsi"/>
      <w:sz w:val="18"/>
      <w:lang w:eastAsia="ar-SA"/>
    </w:rPr>
  </w:style>
  <w:style w:type="character" w:customStyle="1" w:styleId="FootnoteTextChar1">
    <w:name w:val="Footnote Text Char1"/>
    <w:basedOn w:val="DefaultParagraphFont"/>
    <w:uiPriority w:val="99"/>
    <w:rsid w:val="00263F94"/>
    <w:rPr>
      <w:rFonts w:ascii="Calibri" w:hAnsi="Calibri"/>
      <w:sz w:val="20"/>
      <w:szCs w:val="20"/>
    </w:rPr>
  </w:style>
  <w:style w:type="character" w:customStyle="1" w:styleId="hithighlite">
    <w:name w:val="hithighlite"/>
    <w:rsid w:val="00263F94"/>
    <w:rPr>
      <w:rFonts w:cs="Times New Roman"/>
    </w:rPr>
  </w:style>
  <w:style w:type="paragraph" w:customStyle="1" w:styleId="Text0">
    <w:name w:val="Text"/>
    <w:basedOn w:val="Normal"/>
    <w:qFormat/>
    <w:rsid w:val="00263F94"/>
    <w:pPr>
      <w:widowControl w:val="0"/>
    </w:pPr>
    <w:rPr>
      <w:rFonts w:ascii="Times New Roman" w:hAnsi="Times New Roman"/>
      <w:szCs w:val="20"/>
      <w:lang w:bidi="en-US"/>
    </w:rPr>
  </w:style>
  <w:style w:type="character" w:customStyle="1" w:styleId="TextChar0">
    <w:name w:val="Text Char"/>
    <w:rsid w:val="00263F94"/>
    <w:rPr>
      <w:rFonts w:cs="Times New Roman"/>
    </w:rPr>
  </w:style>
  <w:style w:type="paragraph" w:customStyle="1" w:styleId="ExtendedText">
    <w:name w:val="Extended Text"/>
    <w:basedOn w:val="Normal"/>
    <w:rsid w:val="00263F94"/>
    <w:pPr>
      <w:widowControl w:val="0"/>
    </w:pPr>
    <w:rPr>
      <w:rFonts w:ascii="Times New Roman" w:hAnsi="Times New Roman"/>
      <w:sz w:val="12"/>
      <w:szCs w:val="20"/>
      <w:lang w:bidi="en-US"/>
    </w:rPr>
  </w:style>
  <w:style w:type="character" w:customStyle="1" w:styleId="ExtendedTextChar">
    <w:name w:val="Extended Text Char"/>
    <w:rsid w:val="00263F94"/>
    <w:rPr>
      <w:rFonts w:cs="Times New Roman"/>
      <w:sz w:val="12"/>
    </w:rPr>
  </w:style>
  <w:style w:type="paragraph" w:customStyle="1" w:styleId="DiamondList">
    <w:name w:val="Diamond List"/>
    <w:rsid w:val="00263F9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EndnoteTextChar">
    <w:name w:val="Endnote Text Char"/>
    <w:link w:val="EndnoteText"/>
    <w:rsid w:val="00263F94"/>
    <w:rPr>
      <w:rFonts w:ascii="Cambria" w:hAnsi="Cambria"/>
    </w:rPr>
  </w:style>
  <w:style w:type="paragraph" w:styleId="EndnoteText">
    <w:name w:val="endnote text"/>
    <w:basedOn w:val="Normal"/>
    <w:link w:val="EndnoteTextChar"/>
    <w:unhideWhenUsed/>
    <w:rsid w:val="00263F94"/>
    <w:rPr>
      <w:rFonts w:ascii="Cambria" w:hAnsi="Cambria"/>
    </w:rPr>
  </w:style>
  <w:style w:type="character" w:customStyle="1" w:styleId="EndnoteTextChar1">
    <w:name w:val="Endnote Text Char1"/>
    <w:basedOn w:val="DefaultParagraphFont"/>
    <w:rsid w:val="00263F94"/>
    <w:rPr>
      <w:rFonts w:ascii="Calibri" w:hAnsi="Calibri"/>
      <w:sz w:val="20"/>
      <w:szCs w:val="20"/>
    </w:rPr>
  </w:style>
  <w:style w:type="paragraph" w:customStyle="1" w:styleId="SquareList">
    <w:name w:val="Square List"/>
    <w:rsid w:val="00263F9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63F9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
    <w:name w:val="Reference"/>
    <w:rsid w:val="00263F94"/>
    <w:rPr>
      <w:sz w:val="20"/>
    </w:rPr>
  </w:style>
  <w:style w:type="paragraph" w:customStyle="1" w:styleId="TriangleList">
    <w:name w:val="Triangle List"/>
    <w:rsid w:val="00263F9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63F9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63F9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63F94"/>
    <w:rPr>
      <w:sz w:val="20"/>
    </w:rPr>
  </w:style>
  <w:style w:type="paragraph" w:customStyle="1" w:styleId="BulletList">
    <w:name w:val="Bullet List"/>
    <w:rsid w:val="00263F9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63F9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63F9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63F9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63F9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63F9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63F94"/>
    <w:rPr>
      <w:sz w:val="20"/>
    </w:rPr>
  </w:style>
  <w:style w:type="paragraph" w:customStyle="1" w:styleId="CardCites">
    <w:name w:val="Card Cites"/>
    <w:basedOn w:val="Normal"/>
    <w:next w:val="Normal"/>
    <w:rsid w:val="00263F94"/>
    <w:rPr>
      <w:rFonts w:ascii="Garamond" w:hAnsi="Garamond"/>
      <w:b/>
      <w:lang w:bidi="en-US"/>
    </w:rPr>
  </w:style>
  <w:style w:type="paragraph" w:customStyle="1" w:styleId="TagCite0">
    <w:name w:val="TagCite"/>
    <w:basedOn w:val="Normal"/>
    <w:rsid w:val="00263F94"/>
    <w:rPr>
      <w:rFonts w:ascii="Garamond" w:hAnsi="Garamond"/>
      <w:b/>
      <w:lang w:bidi="en-US"/>
    </w:rPr>
  </w:style>
  <w:style w:type="character" w:customStyle="1" w:styleId="SmallFontCharCharCharChar">
    <w:name w:val="Small Font Char Char Char Char"/>
    <w:rsid w:val="00263F94"/>
    <w:rPr>
      <w:rFonts w:ascii="Arial" w:hAnsi="Arial" w:cs="Times New Roman"/>
      <w:sz w:val="24"/>
      <w:lang w:val="en-US" w:eastAsia="en-US"/>
    </w:rPr>
  </w:style>
  <w:style w:type="character" w:customStyle="1" w:styleId="boxChar">
    <w:name w:val="box Char"/>
    <w:rsid w:val="00263F94"/>
    <w:rPr>
      <w:rFonts w:cs="Times New Roman"/>
      <w:sz w:val="24"/>
      <w:bdr w:val="single" w:sz="4" w:space="0" w:color="auto"/>
      <w:lang w:val="en-US" w:eastAsia="en-US"/>
    </w:rPr>
  </w:style>
  <w:style w:type="paragraph" w:customStyle="1" w:styleId="StylecardGaramond12ptUnderline">
    <w:name w:val="Style card + Garamond 12 pt Underline"/>
    <w:basedOn w:val="card"/>
    <w:rsid w:val="00263F94"/>
    <w:pPr>
      <w:ind w:left="288" w:right="288"/>
    </w:pPr>
    <w:rPr>
      <w:rFonts w:ascii="Garamond" w:eastAsiaTheme="minorHAnsi" w:hAnsi="Garamond"/>
      <w:sz w:val="24"/>
      <w:szCs w:val="24"/>
      <w:u w:val="single"/>
      <w:lang w:bidi="en-US"/>
    </w:rPr>
  </w:style>
  <w:style w:type="character" w:customStyle="1" w:styleId="StylecardGaramond12ptUnderlineChar">
    <w:name w:val="Style card + Garamond 12 pt Underline Char"/>
    <w:rsid w:val="00263F94"/>
    <w:rPr>
      <w:rFonts w:ascii="Garamond" w:hAnsi="Garamond"/>
      <w:sz w:val="24"/>
      <w:u w:val="single"/>
    </w:rPr>
  </w:style>
  <w:style w:type="paragraph" w:customStyle="1" w:styleId="StyletagGaramond">
    <w:name w:val="Style tag + Garamond"/>
    <w:basedOn w:val="Heading2"/>
    <w:rsid w:val="00263F94"/>
    <w:pPr>
      <w:keepNext w:val="0"/>
      <w:keepLines w:val="0"/>
      <w:pageBreakBefore w:val="0"/>
      <w:jc w:val="left"/>
      <w:outlineLvl w:val="9"/>
    </w:pPr>
    <w:rPr>
      <w:rFonts w:ascii="Garamond" w:eastAsia="Times New Roman" w:hAnsi="Garamond" w:cs="Times New Roman"/>
      <w:bCs/>
      <w:sz w:val="24"/>
      <w:szCs w:val="24"/>
      <w:u w:val="none"/>
      <w:lang w:bidi="en-US"/>
    </w:rPr>
  </w:style>
  <w:style w:type="character" w:customStyle="1" w:styleId="StyletagGaramondChar">
    <w:name w:val="Style tag + Garamond Char"/>
    <w:rsid w:val="00263F94"/>
    <w:rPr>
      <w:rFonts w:ascii="Garamond" w:hAnsi="Garamond" w:cs="Times New Roman"/>
      <w:b/>
      <w:bCs/>
      <w:sz w:val="24"/>
    </w:rPr>
  </w:style>
  <w:style w:type="character" w:customStyle="1" w:styleId="StyleGaramond">
    <w:name w:val="Style Garamond"/>
    <w:rsid w:val="00263F94"/>
    <w:rPr>
      <w:rFonts w:ascii="Garamond" w:hAnsi="Garamond" w:cs="Times New Roman"/>
    </w:rPr>
  </w:style>
  <w:style w:type="paragraph" w:customStyle="1" w:styleId="StyleUnderliningBorderSinglesolidlineAuto05ptLin">
    <w:name w:val="Style Underlining + Border: : (Single solid line Auto  0.5 pt Lin..."/>
    <w:basedOn w:val="Underlining"/>
    <w:rsid w:val="00263F94"/>
    <w:rPr>
      <w:rFonts w:ascii="Times New Roman" w:hAnsi="Times New Roman"/>
      <w:bdr w:val="single" w:sz="4" w:space="0" w:color="auto"/>
      <w:lang w:bidi="en-US"/>
    </w:rPr>
  </w:style>
  <w:style w:type="character" w:customStyle="1" w:styleId="StyleUnderliningBorderSinglesolidlineAuto05ptLinChar">
    <w:name w:val="Style Underlining + Border: : (Single solid line Auto  0.5 pt Lin... Char"/>
    <w:rsid w:val="00263F94"/>
    <w:rPr>
      <w:rFonts w:ascii="Arial Narrow"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63F94"/>
    <w:pPr>
      <w:keepLines w:val="0"/>
      <w:pageBreakBefore w:val="0"/>
      <w:pBdr>
        <w:top w:val="none" w:sz="0" w:space="0" w:color="auto"/>
        <w:left w:val="none" w:sz="0" w:space="0" w:color="auto"/>
        <w:bottom w:val="none" w:sz="0" w:space="0" w:color="auto"/>
        <w:right w:val="none" w:sz="0" w:space="0" w:color="auto"/>
      </w:pBdr>
      <w:shd w:val="clear" w:color="auto" w:fill="FFFFFF" w:themeFill="background1"/>
      <w:spacing w:before="120"/>
    </w:pPr>
    <w:rPr>
      <w:rFonts w:ascii="Garamond" w:eastAsia="Times New Roman" w:hAnsi="Garamond" w:cs="Times New Roman"/>
      <w:bCs/>
      <w:kern w:val="32"/>
      <w:sz w:val="36"/>
      <w:u w:val="single"/>
      <w:lang w:bidi="en-US"/>
    </w:rPr>
  </w:style>
  <w:style w:type="character" w:customStyle="1" w:styleId="StyleHeading1GaramondChar">
    <w:name w:val="Style Heading 1 + Garamond Char"/>
    <w:rsid w:val="00263F94"/>
    <w:rPr>
      <w:rFonts w:ascii="Garamond" w:hAnsi="Garamond"/>
      <w:b/>
      <w:kern w:val="32"/>
      <w:sz w:val="32"/>
      <w:u w:val="single"/>
    </w:rPr>
  </w:style>
  <w:style w:type="paragraph" w:customStyle="1" w:styleId="NormalText">
    <w:name w:val="Normal Text"/>
    <w:basedOn w:val="Normal"/>
    <w:link w:val="NormalTextChar"/>
    <w:qFormat/>
    <w:rsid w:val="00263F94"/>
    <w:rPr>
      <w:rFonts w:ascii="Times New Roman" w:hAnsi="Times New Roman"/>
      <w:szCs w:val="26"/>
      <w:lang w:bidi="en-US"/>
    </w:rPr>
  </w:style>
  <w:style w:type="paragraph" w:customStyle="1" w:styleId="cleanformatting">
    <w:name w:val="clean formatting"/>
    <w:basedOn w:val="Heading4"/>
    <w:rsid w:val="00263F94"/>
    <w:pPr>
      <w:keepNext w:val="0"/>
      <w:keepLines w:val="0"/>
      <w:widowControl w:val="0"/>
      <w:autoSpaceDE w:val="0"/>
      <w:autoSpaceDN w:val="0"/>
      <w:adjustRightInd w:val="0"/>
      <w:outlineLvl w:val="9"/>
    </w:pPr>
    <w:rPr>
      <w:rFonts w:ascii="Garamond" w:eastAsia="Times New Roman" w:hAnsi="Garamond" w:cs="Times New Roman"/>
      <w:b w:val="0"/>
      <w:iCs w:val="0"/>
      <w:sz w:val="20"/>
      <w:szCs w:val="18"/>
      <w:lang w:bidi="en-US"/>
    </w:rPr>
  </w:style>
  <w:style w:type="paragraph" w:customStyle="1" w:styleId="Cards0">
    <w:name w:val="Cards"/>
    <w:basedOn w:val="Normal"/>
    <w:link w:val="CardsChar1"/>
    <w:qFormat/>
    <w:rsid w:val="00263F94"/>
    <w:rPr>
      <w:rFonts w:ascii="Times New Roman" w:hAnsi="Times New Roman"/>
      <w:sz w:val="18"/>
    </w:rPr>
  </w:style>
  <w:style w:type="character" w:customStyle="1" w:styleId="CardsChar1">
    <w:name w:val="Cards Char1"/>
    <w:link w:val="Cards0"/>
    <w:rsid w:val="00263F94"/>
    <w:rPr>
      <w:rFonts w:ascii="Times New Roman" w:hAnsi="Times New Roman"/>
      <w:sz w:val="18"/>
    </w:rPr>
  </w:style>
  <w:style w:type="character" w:customStyle="1" w:styleId="CardsChar">
    <w:name w:val="Cards Char"/>
    <w:rsid w:val="00263F94"/>
    <w:rPr>
      <w:sz w:val="18"/>
      <w:szCs w:val="24"/>
      <w:lang w:val="en-US" w:eastAsia="en-US" w:bidi="ar-SA"/>
    </w:rPr>
  </w:style>
  <w:style w:type="character" w:customStyle="1" w:styleId="articlecontent">
    <w:name w:val="articlecontent"/>
    <w:basedOn w:val="DefaultParagraphFont"/>
    <w:rsid w:val="00263F94"/>
  </w:style>
  <w:style w:type="paragraph" w:customStyle="1" w:styleId="cardCharChar1CharCharCharCharChar">
    <w:name w:val="card Char Char1 Char Char Char Char Char"/>
    <w:basedOn w:val="Normal"/>
    <w:rsid w:val="00263F94"/>
    <w:pPr>
      <w:ind w:left="288" w:right="288"/>
    </w:pPr>
    <w:rPr>
      <w:rFonts w:ascii="Times New Roman" w:hAnsi="Times New Roman"/>
      <w:szCs w:val="20"/>
    </w:rPr>
  </w:style>
  <w:style w:type="paragraph" w:customStyle="1" w:styleId="tagCharCharChar1">
    <w:name w:val="tag Char Char Char1"/>
    <w:basedOn w:val="cardCharChar1CharCharCharCharChar"/>
    <w:rsid w:val="00263F94"/>
    <w:pPr>
      <w:ind w:left="0" w:right="0"/>
    </w:pPr>
    <w:rPr>
      <w:b/>
      <w:bCs/>
      <w:sz w:val="24"/>
      <w:szCs w:val="24"/>
    </w:rPr>
  </w:style>
  <w:style w:type="character" w:customStyle="1" w:styleId="tagChar1CharChar1">
    <w:name w:val="tag Char1 Char Char1"/>
    <w:rsid w:val="00263F94"/>
    <w:rPr>
      <w:b/>
      <w:bCs/>
      <w:sz w:val="24"/>
      <w:szCs w:val="24"/>
      <w:lang w:val="en-US" w:eastAsia="en-US" w:bidi="ar-SA"/>
    </w:rPr>
  </w:style>
  <w:style w:type="character" w:customStyle="1" w:styleId="tagChar1Char1CharChar">
    <w:name w:val="tag Char1 Char1 Char Char"/>
    <w:rsid w:val="00263F94"/>
    <w:rPr>
      <w:b/>
      <w:bCs/>
      <w:sz w:val="24"/>
      <w:szCs w:val="24"/>
      <w:lang w:val="en-US" w:eastAsia="en-US" w:bidi="ar-SA"/>
    </w:rPr>
  </w:style>
  <w:style w:type="character" w:customStyle="1" w:styleId="Heading22">
    <w:name w:val="Heading 22"/>
    <w:aliases w:val="Heading 211,Heading 2 Char Char Char Char Char Char Char Char Char Char Char Char Char Char1,Heading 2 Char Char Char Char Char Char Char Char Char Char Char1, Char1,Char11,Char111"/>
    <w:rsid w:val="00263F94"/>
    <w:rPr>
      <w:rFonts w:ascii="Arial" w:hAnsi="Arial" w:cs="Arial"/>
      <w:b/>
      <w:bCs/>
      <w:kern w:val="32"/>
      <w:sz w:val="32"/>
      <w:szCs w:val="32"/>
      <w:lang w:val="en-US" w:eastAsia="en-US" w:bidi="ar-SA"/>
    </w:rPr>
  </w:style>
  <w:style w:type="character" w:styleId="FootnoteReference">
    <w:name w:val="footnote reference"/>
    <w:aliases w:val="fr,o,FR,(NECG) Footnote Reference"/>
    <w:rsid w:val="00263F94"/>
    <w:rPr>
      <w:vertAlign w:val="superscript"/>
    </w:rPr>
  </w:style>
  <w:style w:type="character" w:customStyle="1" w:styleId="c2">
    <w:name w:val="c2"/>
    <w:basedOn w:val="DefaultParagraphFont"/>
    <w:rsid w:val="00263F94"/>
  </w:style>
  <w:style w:type="character" w:customStyle="1" w:styleId="looseChar">
    <w:name w:val="loose Char"/>
    <w:rsid w:val="00263F94"/>
    <w:rPr>
      <w:sz w:val="24"/>
      <w:szCs w:val="24"/>
      <w:lang w:val="en-US" w:eastAsia="en-US" w:bidi="ar-SA"/>
    </w:rPr>
  </w:style>
  <w:style w:type="character" w:customStyle="1" w:styleId="c6">
    <w:name w:val="c6"/>
    <w:basedOn w:val="DefaultParagraphFont"/>
    <w:rsid w:val="00263F94"/>
  </w:style>
  <w:style w:type="character" w:customStyle="1" w:styleId="verdana">
    <w:name w:val="verdana"/>
    <w:basedOn w:val="DefaultParagraphFont"/>
    <w:rsid w:val="00263F94"/>
  </w:style>
  <w:style w:type="character" w:customStyle="1" w:styleId="hit">
    <w:name w:val="hit"/>
    <w:basedOn w:val="DefaultParagraphFont"/>
    <w:rsid w:val="00263F94"/>
  </w:style>
  <w:style w:type="character" w:customStyle="1" w:styleId="Irrelevant6fontChar">
    <w:name w:val="Irrelevant (6 font) Char"/>
    <w:rsid w:val="00263F94"/>
    <w:rPr>
      <w:sz w:val="12"/>
      <w:szCs w:val="12"/>
      <w:lang w:val="en-US" w:eastAsia="en-US" w:bidi="ar-SA"/>
    </w:rPr>
  </w:style>
  <w:style w:type="character" w:customStyle="1" w:styleId="StyleCards12ptThickunderlineChar">
    <w:name w:val="Style Cards + 12 pt Thick underline Char"/>
    <w:rsid w:val="00263F94"/>
    <w:rPr>
      <w:sz w:val="24"/>
      <w:u w:val="thick"/>
      <w:lang w:val="en-US" w:eastAsia="en-US" w:bidi="ar-SA"/>
    </w:rPr>
  </w:style>
  <w:style w:type="character" w:customStyle="1" w:styleId="ssl0">
    <w:name w:val="ss_l0"/>
    <w:basedOn w:val="DefaultParagraphFont"/>
    <w:rsid w:val="00263F94"/>
  </w:style>
  <w:style w:type="character" w:customStyle="1" w:styleId="nfakpe">
    <w:name w:val="nfakpe"/>
    <w:basedOn w:val="DefaultParagraphFont"/>
    <w:rsid w:val="00263F94"/>
  </w:style>
  <w:style w:type="character" w:customStyle="1" w:styleId="ReadUnderline">
    <w:name w:val="Read Underline"/>
    <w:rsid w:val="00263F94"/>
    <w:rPr>
      <w:rFonts w:ascii="Arial" w:hAnsi="Arial"/>
      <w:b/>
      <w:sz w:val="20"/>
      <w:u w:val="thick"/>
    </w:rPr>
  </w:style>
  <w:style w:type="character" w:customStyle="1" w:styleId="StyleCites12ptChar">
    <w:name w:val="Style Cites + 12 pt Char"/>
    <w:rsid w:val="00263F94"/>
    <w:rPr>
      <w:rFonts w:eastAsia="SimSun"/>
      <w:b/>
      <w:bCs/>
      <w:sz w:val="24"/>
      <w:lang w:val="en-US" w:eastAsia="en-US" w:bidi="ar-SA"/>
    </w:rPr>
  </w:style>
  <w:style w:type="character" w:customStyle="1" w:styleId="CardsFont12ptCharCharCharCharCharCharCharCharCharCharChar">
    <w:name w:val="Cards + Font: 12 pt Char Char Char Char Char Char Char Char Char Char Char"/>
    <w:aliases w:val="Cards + Font: 12 pt1,Thick Underline1,Thick Underline Char1"/>
    <w:qFormat/>
    <w:rsid w:val="00263F94"/>
    <w:rPr>
      <w:rFonts w:ascii="Arial" w:hAnsi="Arial"/>
      <w:b/>
      <w:sz w:val="18"/>
      <w:szCs w:val="24"/>
      <w:u w:val="thick"/>
      <w:lang w:val="en-US" w:eastAsia="en-US" w:bidi="ar-SA"/>
    </w:rPr>
  </w:style>
  <w:style w:type="character" w:customStyle="1" w:styleId="style10">
    <w:name w:val="style1"/>
    <w:basedOn w:val="DefaultParagraphFont"/>
    <w:rsid w:val="00263F94"/>
  </w:style>
  <w:style w:type="character" w:customStyle="1" w:styleId="UnderlinesCharChar">
    <w:name w:val="Underlines Char Char"/>
    <w:rsid w:val="00263F94"/>
    <w:rPr>
      <w:rFonts w:cs="Arial"/>
      <w:b/>
      <w:bCs/>
      <w:sz w:val="22"/>
      <w:szCs w:val="26"/>
      <w:u w:val="single"/>
      <w:lang w:val="en-US" w:eastAsia="en-US" w:bidi="ar-SA"/>
    </w:rPr>
  </w:style>
  <w:style w:type="character" w:customStyle="1" w:styleId="news1">
    <w:name w:val="news1"/>
    <w:basedOn w:val="DefaultParagraphFont"/>
    <w:rsid w:val="00263F94"/>
  </w:style>
  <w:style w:type="character" w:customStyle="1" w:styleId="articlebody">
    <w:name w:val="article_body"/>
    <w:basedOn w:val="DefaultParagraphFont"/>
    <w:rsid w:val="00263F94"/>
  </w:style>
  <w:style w:type="character" w:customStyle="1" w:styleId="newstdtext12">
    <w:name w:val="newstdtext12"/>
    <w:basedOn w:val="DefaultParagraphFont"/>
    <w:rsid w:val="00263F94"/>
  </w:style>
  <w:style w:type="character" w:customStyle="1" w:styleId="underlinecardCharCharChar">
    <w:name w:val="underline card Char Char Char"/>
    <w:rsid w:val="00263F94"/>
    <w:rPr>
      <w:rFonts w:ascii="Arial" w:hAnsi="Arial"/>
      <w:sz w:val="18"/>
      <w:szCs w:val="24"/>
      <w:u w:val="single"/>
      <w:lang w:val="en-US" w:eastAsia="en-US" w:bidi="ar-SA"/>
    </w:rPr>
  </w:style>
  <w:style w:type="character" w:customStyle="1" w:styleId="texto1">
    <w:name w:val="texto1"/>
    <w:basedOn w:val="DefaultParagraphFont"/>
    <w:rsid w:val="00263F94"/>
  </w:style>
  <w:style w:type="character" w:customStyle="1" w:styleId="klink">
    <w:name w:val="klink"/>
    <w:basedOn w:val="DefaultParagraphFont"/>
    <w:rsid w:val="00263F94"/>
  </w:style>
  <w:style w:type="character" w:customStyle="1" w:styleId="style30">
    <w:name w:val="style3"/>
    <w:basedOn w:val="DefaultParagraphFont"/>
    <w:rsid w:val="00263F94"/>
  </w:style>
  <w:style w:type="paragraph" w:customStyle="1" w:styleId="hat">
    <w:name w:val="hat"/>
    <w:basedOn w:val="Normal"/>
    <w:next w:val="Normal"/>
    <w:link w:val="hatChar"/>
    <w:rsid w:val="00263F94"/>
    <w:pPr>
      <w:spacing w:before="240" w:after="240"/>
      <w:jc w:val="center"/>
      <w:outlineLvl w:val="0"/>
    </w:pPr>
    <w:rPr>
      <w:rFonts w:ascii="Times New Roman" w:hAnsi="Times New Roman"/>
      <w:b/>
      <w:bCs/>
      <w:sz w:val="32"/>
      <w:u w:val="single"/>
    </w:rPr>
  </w:style>
  <w:style w:type="character" w:customStyle="1" w:styleId="hatChar">
    <w:name w:val="hat Char"/>
    <w:link w:val="hat"/>
    <w:rsid w:val="00263F94"/>
    <w:rPr>
      <w:rFonts w:ascii="Times New Roman" w:hAnsi="Times New Roman"/>
      <w:b/>
      <w:bCs/>
      <w:sz w:val="32"/>
      <w:u w:val="single"/>
    </w:rPr>
  </w:style>
  <w:style w:type="character" w:customStyle="1" w:styleId="storyby">
    <w:name w:val="storyby"/>
    <w:basedOn w:val="DefaultParagraphFont"/>
    <w:rsid w:val="00263F94"/>
  </w:style>
  <w:style w:type="paragraph" w:customStyle="1" w:styleId="loose">
    <w:name w:val="loose"/>
    <w:basedOn w:val="Normal"/>
    <w:rsid w:val="00263F94"/>
    <w:pPr>
      <w:spacing w:before="100" w:beforeAutospacing="1" w:after="100" w:afterAutospacing="1"/>
    </w:pPr>
    <w:rPr>
      <w:rFonts w:ascii="Times New Roman" w:hAnsi="Times New Roman"/>
      <w:sz w:val="24"/>
    </w:rPr>
  </w:style>
  <w:style w:type="paragraph" w:customStyle="1" w:styleId="subhead">
    <w:name w:val="subhead"/>
    <w:basedOn w:val="Normal"/>
    <w:rsid w:val="00263F94"/>
    <w:pPr>
      <w:spacing w:beforeLines="1" w:afterLines="1"/>
    </w:pPr>
    <w:rPr>
      <w:rFonts w:ascii="Times" w:eastAsia="Cambria" w:hAnsi="Times"/>
      <w:szCs w:val="20"/>
    </w:rPr>
  </w:style>
  <w:style w:type="character" w:customStyle="1" w:styleId="quoted">
    <w:name w:val="quoted"/>
    <w:basedOn w:val="DefaultParagraphFont"/>
    <w:rsid w:val="00263F94"/>
  </w:style>
  <w:style w:type="character" w:customStyle="1" w:styleId="storytext">
    <w:name w:val="storytext"/>
    <w:basedOn w:val="DefaultParagraphFont"/>
    <w:rsid w:val="00263F94"/>
  </w:style>
  <w:style w:type="paragraph" w:customStyle="1" w:styleId="cnninline">
    <w:name w:val="cnninline"/>
    <w:basedOn w:val="Normal"/>
    <w:rsid w:val="00263F94"/>
    <w:pPr>
      <w:spacing w:beforeLines="1" w:afterLines="1"/>
    </w:pPr>
    <w:rPr>
      <w:rFonts w:ascii="Times" w:eastAsia="Cambria" w:hAnsi="Times"/>
      <w:szCs w:val="20"/>
    </w:rPr>
  </w:style>
  <w:style w:type="character" w:customStyle="1" w:styleId="EndnoteTextChar2">
    <w:name w:val="Endnote Text Char2"/>
    <w:uiPriority w:val="99"/>
    <w:semiHidden/>
    <w:rsid w:val="00263F94"/>
    <w:rPr>
      <w:rFonts w:ascii="Arial" w:hAnsi="Arial"/>
    </w:rPr>
  </w:style>
  <w:style w:type="paragraph" w:customStyle="1" w:styleId="2909F619802848F09E01365C32F34654">
    <w:name w:val="2909F619802848F09E01365C32F34654"/>
    <w:rsid w:val="00263F94"/>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rsid w:val="00263F94"/>
    <w:pPr>
      <w:spacing w:after="200" w:line="276" w:lineRule="auto"/>
    </w:pPr>
    <w:rPr>
      <w:rFonts w:ascii="Calibri" w:eastAsia="Times New Roman" w:hAnsi="Calibri" w:cs="Times New Roman"/>
      <w:lang w:eastAsia="ja-JP"/>
    </w:rPr>
  </w:style>
  <w:style w:type="character" w:customStyle="1" w:styleId="AuthorDate">
    <w:name w:val="Author Date"/>
    <w:rsid w:val="00263F94"/>
    <w:rPr>
      <w:b/>
      <w:sz w:val="24"/>
      <w:u w:val="thick"/>
    </w:rPr>
  </w:style>
  <w:style w:type="paragraph" w:customStyle="1" w:styleId="TagsCites">
    <w:name w:val="Tags/Cites"/>
    <w:basedOn w:val="Normal"/>
    <w:rsid w:val="00263F94"/>
    <w:pPr>
      <w:autoSpaceDE w:val="0"/>
      <w:autoSpaceDN w:val="0"/>
      <w:adjustRightInd w:val="0"/>
    </w:pPr>
    <w:rPr>
      <w:rFonts w:ascii="Times New Roman" w:hAnsi="Times New Roman"/>
      <w:sz w:val="26"/>
    </w:rPr>
  </w:style>
  <w:style w:type="character" w:customStyle="1" w:styleId="SubtleEmphasis1">
    <w:name w:val="Subtle Emphasis1"/>
    <w:rsid w:val="00263F94"/>
    <w:rPr>
      <w:rFonts w:ascii="Arial" w:hAnsi="Arial" w:cs="Times New Roman"/>
      <w:b/>
      <w:iCs/>
      <w:color w:val="auto"/>
      <w:sz w:val="20"/>
    </w:rPr>
  </w:style>
  <w:style w:type="character" w:customStyle="1" w:styleId="textunderlineChar">
    <w:name w:val="text underline Char"/>
    <w:locked/>
    <w:rsid w:val="00263F94"/>
    <w:rPr>
      <w:rFonts w:ascii="Garamond" w:eastAsia="Times New Roman" w:hAnsi="Garamond" w:cs="Times New Roman"/>
      <w:sz w:val="22"/>
      <w:szCs w:val="22"/>
      <w:u w:val="single"/>
    </w:rPr>
  </w:style>
  <w:style w:type="character" w:customStyle="1" w:styleId="italic">
    <w:name w:val="italic"/>
    <w:basedOn w:val="DefaultParagraphFont"/>
    <w:rsid w:val="00263F94"/>
  </w:style>
  <w:style w:type="character" w:customStyle="1" w:styleId="cardtext-underlined">
    <w:name w:val="card text- underlined"/>
    <w:rsid w:val="00263F94"/>
    <w:rPr>
      <w:rFonts w:ascii="Arial" w:hAnsi="Arial"/>
      <w:sz w:val="12"/>
      <w:u w:val="single"/>
    </w:rPr>
  </w:style>
  <w:style w:type="character" w:customStyle="1" w:styleId="UnderlineTextChar">
    <w:name w:val="Underline Text Char"/>
    <w:link w:val="UnderlineText"/>
    <w:rsid w:val="00263F94"/>
    <w:rPr>
      <w:u w:val="single"/>
    </w:rPr>
  </w:style>
  <w:style w:type="character" w:customStyle="1" w:styleId="cardtext-un-underlined">
    <w:name w:val="card text- un-underlined"/>
    <w:rsid w:val="00263F94"/>
    <w:rPr>
      <w:sz w:val="12"/>
    </w:rPr>
  </w:style>
  <w:style w:type="paragraph" w:customStyle="1" w:styleId="BodyA">
    <w:name w:val="Body A"/>
    <w:rsid w:val="00263F94"/>
    <w:pPr>
      <w:spacing w:after="0" w:line="240" w:lineRule="auto"/>
    </w:pPr>
    <w:rPr>
      <w:rFonts w:ascii="Helvetica" w:eastAsia="ヒラギノ角ゴ Pro W3" w:hAnsi="Helvetica" w:cs="Times New Roman"/>
      <w:color w:val="000000"/>
      <w:sz w:val="24"/>
      <w:szCs w:val="20"/>
    </w:rPr>
  </w:style>
  <w:style w:type="paragraph" w:customStyle="1" w:styleId="ReduceText">
    <w:name w:val="Reduce Text"/>
    <w:basedOn w:val="Normal"/>
    <w:autoRedefine/>
    <w:rsid w:val="00263F94"/>
    <w:pPr>
      <w:ind w:left="1440" w:right="720"/>
    </w:pPr>
    <w:rPr>
      <w:rFonts w:ascii="Times New Roman" w:hAnsi="Times New Roman"/>
      <w:sz w:val="10"/>
    </w:rPr>
  </w:style>
  <w:style w:type="character" w:customStyle="1" w:styleId="SmalltextCharCharCharChar">
    <w:name w:val="Small text Char Char Char Char"/>
    <w:rsid w:val="00263F94"/>
    <w:rPr>
      <w:sz w:val="16"/>
      <w:szCs w:val="24"/>
      <w:lang w:val="en-US" w:eastAsia="en-US" w:bidi="ar-SA"/>
    </w:rPr>
  </w:style>
  <w:style w:type="paragraph" w:customStyle="1" w:styleId="HotRouteCharCharCharCharChar">
    <w:name w:val="Hot Route! Char Char Char Char Char"/>
    <w:basedOn w:val="Normal"/>
    <w:link w:val="HotRouteCharCharCharCharCharChar"/>
    <w:rsid w:val="00263F94"/>
    <w:pPr>
      <w:ind w:left="144"/>
    </w:pPr>
    <w:rPr>
      <w:rFonts w:ascii="Times New Roman" w:hAnsi="Times New Roman"/>
    </w:rPr>
  </w:style>
  <w:style w:type="character" w:customStyle="1" w:styleId="UnderlineCharCharCharCharCharCharCharChar">
    <w:name w:val="Underline Char Char Char Char Char Char Char Char"/>
    <w:link w:val="UnderlineCharCharCharCharCharCharChar"/>
    <w:rsid w:val="00263F94"/>
    <w:rPr>
      <w:u w:val="single"/>
    </w:rPr>
  </w:style>
  <w:style w:type="paragraph" w:customStyle="1" w:styleId="DebateTag">
    <w:name w:val="DebateTag"/>
    <w:basedOn w:val="Normal"/>
    <w:next w:val="Normal"/>
    <w:qFormat/>
    <w:rsid w:val="00263F94"/>
    <w:pPr>
      <w:widowControl w:val="0"/>
      <w:autoSpaceDE w:val="0"/>
      <w:autoSpaceDN w:val="0"/>
    </w:pPr>
    <w:rPr>
      <w:rFonts w:ascii="Times New Roman" w:hAnsi="Times New Roman"/>
      <w:b/>
      <w:sz w:val="24"/>
    </w:rPr>
  </w:style>
  <w:style w:type="character" w:customStyle="1" w:styleId="DebateNormal">
    <w:name w:val="DebateNormal"/>
    <w:rsid w:val="00263F94"/>
    <w:rPr>
      <w:rFonts w:ascii="Times New Roman" w:hAnsi="Times New Roman"/>
      <w:sz w:val="20"/>
    </w:rPr>
  </w:style>
  <w:style w:type="character" w:customStyle="1" w:styleId="DebateTagChar">
    <w:name w:val="DebateTag Char"/>
    <w:rsid w:val="00263F94"/>
    <w:rPr>
      <w:b/>
      <w:sz w:val="24"/>
      <w:szCs w:val="24"/>
      <w:lang w:val="en-US" w:eastAsia="en-US" w:bidi="ar-SA"/>
    </w:rPr>
  </w:style>
  <w:style w:type="character" w:customStyle="1" w:styleId="DebateSmallText">
    <w:name w:val="DebateSmallText"/>
    <w:basedOn w:val="DebateNormal"/>
    <w:rsid w:val="00263F94"/>
    <w:rPr>
      <w:rFonts w:ascii="Times New Roman" w:hAnsi="Times New Roman"/>
      <w:sz w:val="20"/>
    </w:rPr>
  </w:style>
  <w:style w:type="character" w:customStyle="1" w:styleId="DebateUnderline">
    <w:name w:val="DebateUnderline"/>
    <w:rsid w:val="00263F94"/>
    <w:rPr>
      <w:rFonts w:ascii="Times New Roman" w:hAnsi="Times New Roman"/>
      <w:sz w:val="20"/>
      <w:u w:val="single"/>
    </w:rPr>
  </w:style>
  <w:style w:type="character" w:customStyle="1" w:styleId="CardUnderlineChar">
    <w:name w:val="Card Underline Char"/>
    <w:rsid w:val="00263F94"/>
    <w:rPr>
      <w:szCs w:val="24"/>
      <w:u w:val="single"/>
    </w:rPr>
  </w:style>
  <w:style w:type="character" w:customStyle="1" w:styleId="UnderlinestyleChar">
    <w:name w:val="Underline style Char"/>
    <w:rsid w:val="00263F94"/>
    <w:rPr>
      <w:szCs w:val="24"/>
      <w:u w:val="single"/>
    </w:rPr>
  </w:style>
  <w:style w:type="character" w:customStyle="1" w:styleId="maintextleft">
    <w:name w:val="maintextleft"/>
    <w:basedOn w:val="DefaultParagraphFont"/>
    <w:rsid w:val="00263F94"/>
  </w:style>
  <w:style w:type="character" w:customStyle="1" w:styleId="cardUnderlineChar0">
    <w:name w:val="card+Underline Char"/>
    <w:rsid w:val="00263F94"/>
    <w:rPr>
      <w:rFonts w:ascii="Times" w:hAnsi="Times"/>
      <w:u w:val="single"/>
      <w:lang w:val="en-US" w:eastAsia="en-US" w:bidi="ar-SA"/>
    </w:rPr>
  </w:style>
  <w:style w:type="paragraph" w:customStyle="1" w:styleId="FR4">
    <w:name w:val="FR4"/>
    <w:rsid w:val="00263F94"/>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263F94"/>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paragraph" w:styleId="Subtitle">
    <w:name w:val="Subtitle"/>
    <w:aliases w:val="Underlined card text"/>
    <w:basedOn w:val="Normal"/>
    <w:next w:val="Normal"/>
    <w:link w:val="SubtitleChar"/>
    <w:qFormat/>
    <w:rsid w:val="00263F94"/>
    <w:pPr>
      <w:numPr>
        <w:ilvl w:val="1"/>
      </w:numPr>
    </w:pPr>
    <w:rPr>
      <w:rFonts w:ascii="Times New Roman" w:hAnsi="Times New Roman"/>
      <w:iCs/>
      <w:color w:val="000000"/>
      <w:spacing w:val="15"/>
      <w:u w:val="single"/>
    </w:rPr>
  </w:style>
  <w:style w:type="character" w:customStyle="1" w:styleId="SubtitleChar">
    <w:name w:val="Subtitle Char"/>
    <w:aliases w:val="Underlined card text Char"/>
    <w:basedOn w:val="DefaultParagraphFont"/>
    <w:link w:val="Subtitle"/>
    <w:rsid w:val="00263F94"/>
    <w:rPr>
      <w:rFonts w:ascii="Times New Roman" w:hAnsi="Times New Roman"/>
      <w:iCs/>
      <w:color w:val="000000"/>
      <w:spacing w:val="15"/>
      <w:u w:val="single"/>
    </w:rPr>
  </w:style>
  <w:style w:type="paragraph" w:customStyle="1" w:styleId="Cardnon-underlined">
    <w:name w:val="Card non-underlined"/>
    <w:basedOn w:val="Normal"/>
    <w:autoRedefine/>
    <w:uiPriority w:val="99"/>
    <w:qFormat/>
    <w:rsid w:val="00263F94"/>
    <w:rPr>
      <w:rFonts w:ascii="Times New Roman" w:hAnsi="Times New Roman"/>
      <w:sz w:val="14"/>
      <w:szCs w:val="20"/>
    </w:rPr>
  </w:style>
  <w:style w:type="character" w:customStyle="1" w:styleId="Highlight">
    <w:name w:val="Highlight"/>
    <w:qFormat/>
    <w:rsid w:val="00263F94"/>
    <w:rPr>
      <w:b/>
      <w:sz w:val="20"/>
      <w:u w:val="single"/>
    </w:rPr>
  </w:style>
  <w:style w:type="character" w:customStyle="1" w:styleId="BoxText">
    <w:name w:val="Box Text"/>
    <w:qFormat/>
    <w:rsid w:val="00263F94"/>
    <w:rPr>
      <w:bdr w:val="single" w:sz="8" w:space="0" w:color="auto"/>
    </w:rPr>
  </w:style>
  <w:style w:type="character" w:customStyle="1" w:styleId="NoCharacterStyle">
    <w:name w:val="No Character Style"/>
    <w:qFormat/>
    <w:rsid w:val="00263F94"/>
  </w:style>
  <w:style w:type="paragraph" w:customStyle="1" w:styleId="DebateHeading2">
    <w:name w:val="Debate.Heading2"/>
    <w:basedOn w:val="Heading2"/>
    <w:rsid w:val="00263F94"/>
    <w:pPr>
      <w:pageBreakBefore w:val="0"/>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eastAsia="Times New Roman" w:hAnsi="Arial" w:cs="Times New Roman"/>
      <w:sz w:val="32"/>
      <w:u w:val="none"/>
    </w:rPr>
  </w:style>
  <w:style w:type="paragraph" w:customStyle="1" w:styleId="blocktitle3">
    <w:name w:val="block title"/>
    <w:basedOn w:val="DebateHeading1"/>
    <w:autoRedefine/>
    <w:rsid w:val="00263F94"/>
    <w:pPr>
      <w:tabs>
        <w:tab w:val="left" w:pos="9450"/>
        <w:tab w:val="left" w:pos="9900"/>
        <w:tab w:val="left" w:pos="10260"/>
      </w:tabs>
      <w:spacing w:before="240" w:line="276" w:lineRule="auto"/>
      <w:ind w:right="0"/>
      <w:jc w:val="center"/>
    </w:pPr>
    <w:rPr>
      <w:rFonts w:ascii="Cambria" w:hAnsi="Cambria"/>
      <w:caps w:val="0"/>
      <w:sz w:val="24"/>
      <w:u w:val="single"/>
    </w:rPr>
  </w:style>
  <w:style w:type="character" w:customStyle="1" w:styleId="contentauthor">
    <w:name w:val="contentauthor"/>
    <w:basedOn w:val="DefaultParagraphFont"/>
    <w:rsid w:val="00263F94"/>
  </w:style>
  <w:style w:type="paragraph" w:customStyle="1" w:styleId="UnderlinedCardText">
    <w:name w:val="Underlined Card Text"/>
    <w:basedOn w:val="Normal"/>
    <w:link w:val="UnderlinedCardTextChar"/>
    <w:qFormat/>
    <w:rsid w:val="00263F94"/>
    <w:pPr>
      <w:spacing w:after="200"/>
    </w:pPr>
    <w:rPr>
      <w:rFonts w:ascii="Arial Narrow" w:eastAsia="Calibri" w:hAnsi="Arial Narrow"/>
      <w:sz w:val="18"/>
      <w:u w:val="single"/>
    </w:rPr>
  </w:style>
  <w:style w:type="character" w:customStyle="1" w:styleId="UnderlinedCardTextChar">
    <w:name w:val="Underlined Card Text Char"/>
    <w:link w:val="UnderlinedCardText"/>
    <w:locked/>
    <w:rsid w:val="00263F94"/>
    <w:rPr>
      <w:rFonts w:ascii="Arial Narrow" w:eastAsia="Calibri" w:hAnsi="Arial Narrow"/>
      <w:sz w:val="18"/>
      <w:u w:val="single"/>
    </w:rPr>
  </w:style>
  <w:style w:type="character" w:customStyle="1" w:styleId="detailpagebody2">
    <w:name w:val="detail_page_body2"/>
    <w:basedOn w:val="DefaultParagraphFont"/>
    <w:rsid w:val="00263F94"/>
  </w:style>
  <w:style w:type="paragraph" w:customStyle="1" w:styleId="first">
    <w:name w:val="first"/>
    <w:basedOn w:val="Normal"/>
    <w:rsid w:val="00263F94"/>
    <w:pPr>
      <w:spacing w:before="100" w:beforeAutospacing="1" w:after="100" w:afterAutospacing="1"/>
    </w:pPr>
    <w:rPr>
      <w:rFonts w:ascii="Times New Roman" w:hAnsi="Times New Roman"/>
      <w:sz w:val="24"/>
      <w:lang w:eastAsia="zh-CN"/>
    </w:rPr>
  </w:style>
  <w:style w:type="paragraph" w:customStyle="1" w:styleId="body-paragraph">
    <w:name w:val="body-paragraph"/>
    <w:basedOn w:val="Normal"/>
    <w:rsid w:val="00263F94"/>
    <w:pPr>
      <w:spacing w:before="100" w:beforeAutospacing="1" w:after="100" w:afterAutospacing="1"/>
    </w:pPr>
    <w:rPr>
      <w:rFonts w:ascii="Times New Roman" w:hAnsi="Times New Roman"/>
      <w:sz w:val="24"/>
      <w:lang w:eastAsia="zh-CN"/>
    </w:rPr>
  </w:style>
  <w:style w:type="paragraph" w:customStyle="1" w:styleId="looseLeft016">
    <w:name w:val="loose + Left:  0.16&quot;"/>
    <w:aliases w:val="Right:  0normal16&quot;"/>
    <w:basedOn w:val="loose"/>
    <w:rsid w:val="00263F94"/>
    <w:pPr>
      <w:ind w:left="225" w:right="225"/>
    </w:pPr>
  </w:style>
  <w:style w:type="paragraph" w:customStyle="1" w:styleId="Tagline">
    <w:name w:val="Tagline"/>
    <w:basedOn w:val="Heading2"/>
    <w:qFormat/>
    <w:rsid w:val="00263F94"/>
    <w:pPr>
      <w:keepLines w:val="0"/>
      <w:pageBreakBefore w:val="0"/>
      <w:spacing w:after="120"/>
      <w:jc w:val="left"/>
    </w:pPr>
    <w:rPr>
      <w:rFonts w:ascii="Times New Roman" w:eastAsia="Times New Roman" w:hAnsi="Times New Roman" w:cs="Times New Roman"/>
      <w:sz w:val="22"/>
      <w:szCs w:val="28"/>
      <w:u w:val="none"/>
    </w:rPr>
  </w:style>
  <w:style w:type="paragraph" w:customStyle="1" w:styleId="CiteExtras">
    <w:name w:val="Cite Extras"/>
    <w:basedOn w:val="Heading4"/>
    <w:rsid w:val="00263F94"/>
    <w:pPr>
      <w:keepLines w:val="0"/>
      <w:spacing w:after="120"/>
    </w:pPr>
    <w:rPr>
      <w:rFonts w:ascii="Times New Roman" w:eastAsia="Times New Roman" w:hAnsi="Times New Roman" w:cs="Times New Roman"/>
      <w:b w:val="0"/>
      <w:iCs w:val="0"/>
      <w:sz w:val="16"/>
      <w:szCs w:val="28"/>
    </w:rPr>
  </w:style>
  <w:style w:type="paragraph" w:customStyle="1" w:styleId="TOCHeading1">
    <w:name w:val="TOC Heading1"/>
    <w:basedOn w:val="Heading1"/>
    <w:next w:val="Normal"/>
    <w:qFormat/>
    <w:rsid w:val="00263F94"/>
    <w:pPr>
      <w:pageBreakBefore w:val="0"/>
      <w:pBdr>
        <w:top w:val="none" w:sz="0" w:space="0" w:color="auto"/>
        <w:left w:val="none" w:sz="0" w:space="0" w:color="auto"/>
        <w:bottom w:val="none" w:sz="0" w:space="0" w:color="auto"/>
        <w:right w:val="none" w:sz="0" w:space="0" w:color="auto"/>
      </w:pBdr>
      <w:shd w:val="clear" w:color="auto" w:fill="FFFFFF" w:themeFill="background1"/>
      <w:spacing w:before="120" w:line="276" w:lineRule="auto"/>
      <w:jc w:val="left"/>
      <w:outlineLvl w:val="9"/>
    </w:pPr>
    <w:rPr>
      <w:rFonts w:ascii="Arial" w:eastAsia="Times New Roman" w:hAnsi="Arial" w:cs="Times New Roman"/>
      <w:bCs/>
      <w:color w:val="365F91"/>
      <w:sz w:val="28"/>
    </w:rPr>
  </w:style>
  <w:style w:type="paragraph" w:customStyle="1" w:styleId="BlockTitle4">
    <w:name w:val="BlockTitle"/>
    <w:basedOn w:val="Normal"/>
    <w:rsid w:val="00263F94"/>
    <w:pPr>
      <w:spacing w:after="240"/>
      <w:jc w:val="center"/>
      <w:outlineLvl w:val="0"/>
    </w:pPr>
    <w:rPr>
      <w:b/>
      <w:sz w:val="28"/>
      <w:szCs w:val="20"/>
    </w:rPr>
  </w:style>
  <w:style w:type="paragraph" w:customStyle="1" w:styleId="tagCharCharCharChar">
    <w:name w:val="tag Char Char Char Char"/>
    <w:basedOn w:val="Normal"/>
    <w:rsid w:val="00263F94"/>
    <w:rPr>
      <w:rFonts w:ascii="Times New Roman" w:hAnsi="Times New Roman"/>
      <w:b/>
      <w:sz w:val="24"/>
      <w:szCs w:val="20"/>
    </w:rPr>
  </w:style>
  <w:style w:type="character" w:customStyle="1" w:styleId="normaltext0">
    <w:name w:val="normaltext"/>
    <w:rsid w:val="00263F94"/>
    <w:rPr>
      <w:rFonts w:ascii="Times New Roman" w:hAnsi="Times New Roman"/>
      <w:sz w:val="18"/>
    </w:rPr>
  </w:style>
  <w:style w:type="paragraph" w:customStyle="1" w:styleId="styleannouncement">
    <w:name w:val="styleannouncement"/>
    <w:basedOn w:val="Normal"/>
    <w:rsid w:val="00263F94"/>
    <w:pPr>
      <w:spacing w:before="100" w:beforeAutospacing="1" w:after="100" w:afterAutospacing="1"/>
    </w:pPr>
    <w:rPr>
      <w:rFonts w:ascii="Times New Roman" w:hAnsi="Times New Roman"/>
      <w:sz w:val="24"/>
    </w:rPr>
  </w:style>
  <w:style w:type="paragraph" w:customStyle="1" w:styleId="KellyEvChar">
    <w:name w:val="KellyEv Char"/>
    <w:basedOn w:val="Normal"/>
    <w:autoRedefine/>
    <w:rsid w:val="00263F94"/>
    <w:pPr>
      <w:keepLines/>
      <w:widowControl w:val="0"/>
      <w:tabs>
        <w:tab w:val="left" w:pos="-6120"/>
        <w:tab w:val="left" w:pos="7470"/>
        <w:tab w:val="left" w:pos="7650"/>
        <w:tab w:val="left" w:pos="7740"/>
        <w:tab w:val="left" w:pos="8190"/>
      </w:tabs>
      <w:spacing w:before="120" w:line="210" w:lineRule="exact"/>
      <w:ind w:left="1080" w:right="780"/>
      <w:jc w:val="both"/>
    </w:pPr>
    <w:rPr>
      <w:rFonts w:ascii="Times New Roman" w:hAnsi="Times New Roman"/>
      <w:snapToGrid w:val="0"/>
    </w:rPr>
  </w:style>
  <w:style w:type="paragraph" w:customStyle="1" w:styleId="KD1">
    <w:name w:val="KD1"/>
    <w:basedOn w:val="Normal"/>
    <w:autoRedefine/>
    <w:rsid w:val="00263F94"/>
    <w:pPr>
      <w:keepLines/>
      <w:widowControl w:val="0"/>
      <w:tabs>
        <w:tab w:val="left" w:pos="-6120"/>
        <w:tab w:val="left" w:pos="7470"/>
        <w:tab w:val="left" w:pos="7650"/>
        <w:tab w:val="left" w:pos="7740"/>
        <w:tab w:val="left" w:pos="8190"/>
      </w:tabs>
      <w:spacing w:before="120" w:line="220" w:lineRule="exact"/>
      <w:ind w:left="1080" w:right="780" w:hanging="360"/>
    </w:pPr>
    <w:rPr>
      <w:rFonts w:ascii="Times New Roman" w:hAnsi="Times New Roman"/>
      <w:snapToGrid w:val="0"/>
      <w:sz w:val="24"/>
      <w:u w:val="single"/>
    </w:rPr>
  </w:style>
  <w:style w:type="paragraph" w:customStyle="1" w:styleId="StyleHeading210pt">
    <w:name w:val="Style Heading 2 + 10 pt"/>
    <w:basedOn w:val="Heading2"/>
    <w:rsid w:val="00263F94"/>
    <w:pPr>
      <w:keepLines w:val="0"/>
      <w:pageBreakBefore w:val="0"/>
      <w:spacing w:before="240" w:after="60"/>
      <w:jc w:val="left"/>
    </w:pPr>
    <w:rPr>
      <w:rFonts w:ascii="Times New Roman" w:eastAsia="SimSun" w:hAnsi="Times New Roman" w:cs="Times New Roman"/>
      <w:bCs/>
      <w:sz w:val="24"/>
      <w:szCs w:val="24"/>
      <w:u w:val="none"/>
      <w:lang w:eastAsia="zh-CN"/>
    </w:rPr>
  </w:style>
  <w:style w:type="paragraph" w:customStyle="1" w:styleId="StyleHeading29pt">
    <w:name w:val="Style Heading 2 + 9 pt"/>
    <w:basedOn w:val="Heading3"/>
    <w:rsid w:val="00263F94"/>
    <w:pPr>
      <w:keepLines w:val="0"/>
      <w:pageBreakBefore w:val="0"/>
      <w:spacing w:before="240" w:after="60"/>
      <w:jc w:val="left"/>
    </w:pPr>
    <w:rPr>
      <w:rFonts w:ascii="Times New Roman" w:eastAsia="SimSun" w:hAnsi="Times New Roman" w:cs="Times New Roman"/>
      <w:b w:val="0"/>
      <w:sz w:val="18"/>
      <w:szCs w:val="18"/>
      <w:u w:val="none"/>
      <w:lang w:eastAsia="zh-CN"/>
    </w:rPr>
  </w:style>
  <w:style w:type="character" w:customStyle="1" w:styleId="StyleHeading2Char6ptNotBoldSmallcapsChar">
    <w:name w:val="Style Heading 2Char + 6 pt Not Bold Small caps Char"/>
    <w:rsid w:val="00263F94"/>
    <w:rPr>
      <w:rFonts w:cs="Arial"/>
      <w:b/>
      <w:bCs/>
      <w:iCs/>
      <w:noProof w:val="0"/>
      <w:sz w:val="12"/>
      <w:szCs w:val="12"/>
      <w:lang w:val="en-US" w:eastAsia="en-US" w:bidi="ar-SA"/>
    </w:rPr>
  </w:style>
  <w:style w:type="paragraph" w:customStyle="1" w:styleId="normalunderlined">
    <w:name w:val="normal + underlined"/>
    <w:basedOn w:val="BodyText2"/>
    <w:rsid w:val="00263F94"/>
    <w:rPr>
      <w:rFonts w:ascii="Times New Roman" w:hAnsi="Times New Roman"/>
      <w:sz w:val="20"/>
      <w:u w:val="single"/>
    </w:rPr>
  </w:style>
  <w:style w:type="paragraph" w:customStyle="1" w:styleId="text14-black">
    <w:name w:val="text14-black"/>
    <w:basedOn w:val="Normal"/>
    <w:rsid w:val="00263F94"/>
    <w:pPr>
      <w:spacing w:before="100" w:beforeAutospacing="1" w:after="100" w:afterAutospacing="1"/>
    </w:pPr>
    <w:rPr>
      <w:rFonts w:ascii="Times New Roman" w:hAnsi="Times New Roman"/>
      <w:sz w:val="24"/>
    </w:rPr>
  </w:style>
  <w:style w:type="paragraph" w:customStyle="1" w:styleId="NormalNoUnderline">
    <w:name w:val="Normal + No Underline"/>
    <w:basedOn w:val="Normal"/>
    <w:link w:val="NormalNoUnderlineChar"/>
    <w:rsid w:val="00263F94"/>
    <w:pPr>
      <w:ind w:left="720"/>
    </w:pPr>
    <w:rPr>
      <w:rFonts w:ascii="Times New Roman" w:hAnsi="Times New Roman"/>
      <w:sz w:val="12"/>
    </w:rPr>
  </w:style>
  <w:style w:type="paragraph" w:customStyle="1" w:styleId="source">
    <w:name w:val="source"/>
    <w:basedOn w:val="Normal"/>
    <w:rsid w:val="00263F94"/>
    <w:pPr>
      <w:spacing w:before="100" w:beforeAutospacing="1" w:after="100" w:afterAutospacing="1"/>
    </w:pPr>
    <w:rPr>
      <w:rFonts w:ascii="Arial Unicode MS" w:hAnsi="Arial Unicode MS"/>
      <w:sz w:val="24"/>
    </w:rPr>
  </w:style>
  <w:style w:type="paragraph" w:customStyle="1" w:styleId="tag">
    <w:name w:val="%tag"/>
    <w:basedOn w:val="Normal"/>
    <w:qFormat/>
    <w:rsid w:val="00263F94"/>
    <w:rPr>
      <w:rFonts w:ascii="Times New Roman" w:hAnsi="Times New Roman"/>
      <w:b/>
      <w:sz w:val="24"/>
      <w:szCs w:val="20"/>
    </w:rPr>
  </w:style>
  <w:style w:type="paragraph" w:customStyle="1" w:styleId="card2">
    <w:name w:val="%card"/>
    <w:basedOn w:val="Normal"/>
    <w:rsid w:val="00263F94"/>
    <w:pPr>
      <w:ind w:left="288" w:right="288"/>
    </w:pPr>
    <w:rPr>
      <w:rFonts w:ascii="Times New Roman" w:hAnsi="Times New Roman"/>
      <w:szCs w:val="20"/>
    </w:rPr>
  </w:style>
  <w:style w:type="character" w:customStyle="1" w:styleId="hit1">
    <w:name w:val="hit1"/>
    <w:rsid w:val="00263F94"/>
    <w:rPr>
      <w:b/>
      <w:bCs/>
      <w:color w:val="CC0033"/>
    </w:rPr>
  </w:style>
  <w:style w:type="paragraph" w:customStyle="1" w:styleId="CardsFont6pt">
    <w:name w:val="Cards + Font: 6 pt"/>
    <w:basedOn w:val="Cards0"/>
    <w:rsid w:val="00263F94"/>
    <w:pPr>
      <w:autoSpaceDE w:val="0"/>
      <w:autoSpaceDN w:val="0"/>
      <w:adjustRightInd w:val="0"/>
      <w:ind w:left="432" w:right="432"/>
      <w:jc w:val="both"/>
    </w:pPr>
    <w:rPr>
      <w:sz w:val="12"/>
      <w:szCs w:val="20"/>
    </w:rPr>
  </w:style>
  <w:style w:type="character" w:customStyle="1" w:styleId="CitesChar1">
    <w:name w:val="Cites Char1"/>
    <w:rsid w:val="00263F94"/>
    <w:rPr>
      <w:b/>
      <w:bCs/>
      <w:noProof w:val="0"/>
      <w:lang w:val="en-US" w:eastAsia="en-US" w:bidi="ar-SA"/>
    </w:rPr>
  </w:style>
  <w:style w:type="paragraph" w:customStyle="1" w:styleId="CardsCharChar">
    <w:name w:val="Cards Char Char"/>
    <w:basedOn w:val="Normal"/>
    <w:rsid w:val="00263F94"/>
    <w:pPr>
      <w:autoSpaceDE w:val="0"/>
      <w:autoSpaceDN w:val="0"/>
      <w:adjustRightInd w:val="0"/>
      <w:ind w:left="432" w:right="432"/>
      <w:jc w:val="both"/>
    </w:pPr>
    <w:rPr>
      <w:rFonts w:ascii="Times New Roman" w:hAnsi="Times New Roman"/>
      <w:szCs w:val="20"/>
    </w:rPr>
  </w:style>
  <w:style w:type="paragraph" w:customStyle="1" w:styleId="Irrelevant6font">
    <w:name w:val="Irrelevant (6 font)"/>
    <w:basedOn w:val="Normal"/>
    <w:link w:val="Irrelevant6fontCharChar"/>
    <w:rsid w:val="00263F94"/>
    <w:pPr>
      <w:ind w:left="547" w:right="648"/>
      <w:jc w:val="both"/>
    </w:pPr>
    <w:rPr>
      <w:rFonts w:ascii="Times New Roman" w:hAnsi="Times New Roman"/>
      <w:sz w:val="12"/>
      <w:szCs w:val="12"/>
    </w:rPr>
  </w:style>
  <w:style w:type="character" w:customStyle="1" w:styleId="Irrelevant6fontCharChar">
    <w:name w:val="Irrelevant (6 font) Char Char"/>
    <w:link w:val="Irrelevant6font"/>
    <w:rsid w:val="00263F94"/>
    <w:rPr>
      <w:rFonts w:ascii="Times New Roman" w:hAnsi="Times New Roman"/>
      <w:sz w:val="12"/>
      <w:szCs w:val="12"/>
    </w:rPr>
  </w:style>
  <w:style w:type="paragraph" w:customStyle="1" w:styleId="UnderlinedCard">
    <w:name w:val="Underlined Card"/>
    <w:basedOn w:val="Normal"/>
    <w:rsid w:val="00263F94"/>
    <w:pPr>
      <w:ind w:left="720" w:right="720"/>
    </w:pPr>
    <w:rPr>
      <w:rFonts w:ascii="Palatino Linotype" w:hAnsi="Palatino Linotype"/>
      <w:szCs w:val="20"/>
      <w:u w:val="single"/>
    </w:rPr>
  </w:style>
  <w:style w:type="paragraph" w:customStyle="1" w:styleId="rddateline">
    <w:name w:val="rddateline"/>
    <w:basedOn w:val="Normal"/>
    <w:rsid w:val="00263F94"/>
    <w:rPr>
      <w:szCs w:val="20"/>
    </w:rPr>
  </w:style>
  <w:style w:type="paragraph" w:customStyle="1" w:styleId="rdheadline">
    <w:name w:val="rdheadline"/>
    <w:basedOn w:val="Normal"/>
    <w:rsid w:val="00263F94"/>
    <w:pPr>
      <w:spacing w:before="100" w:beforeAutospacing="1" w:after="100" w:afterAutospacing="1"/>
    </w:pPr>
    <w:rPr>
      <w:rFonts w:ascii="Verdana" w:hAnsi="Verdana"/>
      <w:b/>
      <w:bCs/>
      <w:sz w:val="32"/>
      <w:szCs w:val="32"/>
    </w:rPr>
  </w:style>
  <w:style w:type="paragraph" w:customStyle="1" w:styleId="rdbyline">
    <w:name w:val="rdbyline"/>
    <w:basedOn w:val="Normal"/>
    <w:rsid w:val="00263F94"/>
    <w:pPr>
      <w:spacing w:after="100" w:afterAutospacing="1"/>
    </w:pPr>
    <w:rPr>
      <w:rFonts w:ascii="Verdana" w:hAnsi="Verdana"/>
      <w:szCs w:val="20"/>
    </w:rPr>
  </w:style>
  <w:style w:type="character" w:customStyle="1" w:styleId="rddeckline1">
    <w:name w:val="rddeckline1"/>
    <w:rsid w:val="00263F94"/>
    <w:rPr>
      <w:rFonts w:ascii="Verdana" w:hAnsi="Verdana" w:hint="default"/>
      <w:b/>
      <w:bCs/>
      <w:sz w:val="22"/>
      <w:szCs w:val="22"/>
    </w:rPr>
  </w:style>
  <w:style w:type="character" w:customStyle="1" w:styleId="contact1">
    <w:name w:val="contact1"/>
    <w:rsid w:val="00263F94"/>
    <w:rPr>
      <w:rFonts w:ascii="Tahoma" w:hAnsi="Tahoma" w:cs="Tahoma" w:hint="default"/>
      <w:color w:val="999999"/>
      <w:sz w:val="20"/>
      <w:szCs w:val="20"/>
    </w:rPr>
  </w:style>
  <w:style w:type="character" w:customStyle="1" w:styleId="credits1">
    <w:name w:val="credits1"/>
    <w:rsid w:val="00263F94"/>
    <w:rPr>
      <w:rFonts w:ascii="Tahoma" w:hAnsi="Tahoma" w:cs="Tahoma" w:hint="default"/>
      <w:color w:val="999999"/>
      <w:sz w:val="16"/>
      <w:szCs w:val="16"/>
    </w:rPr>
  </w:style>
  <w:style w:type="paragraph" w:customStyle="1" w:styleId="Heading20">
    <w:name w:val="Heading2"/>
    <w:basedOn w:val="Normal"/>
    <w:rsid w:val="00263F94"/>
    <w:pPr>
      <w:jc w:val="center"/>
    </w:pPr>
    <w:rPr>
      <w:rFonts w:ascii="Times New Roman" w:hAnsi="Times New Roman"/>
      <w:b/>
      <w:caps/>
    </w:rPr>
  </w:style>
  <w:style w:type="character" w:customStyle="1" w:styleId="Heading2Char0">
    <w:name w:val="Heading2 Char"/>
    <w:rsid w:val="00263F94"/>
    <w:rPr>
      <w:b/>
      <w:caps/>
      <w:szCs w:val="24"/>
      <w:lang w:val="en-US" w:eastAsia="en-US" w:bidi="ar-SA"/>
    </w:rPr>
  </w:style>
  <w:style w:type="paragraph" w:customStyle="1" w:styleId="Header2">
    <w:name w:val="Header2"/>
    <w:basedOn w:val="Heading20"/>
    <w:rsid w:val="00263F94"/>
  </w:style>
  <w:style w:type="paragraph" w:customStyle="1" w:styleId="Underlinedcard0">
    <w:name w:val="Underlined card"/>
    <w:basedOn w:val="Normal"/>
    <w:autoRedefine/>
    <w:qFormat/>
    <w:rsid w:val="00263F94"/>
    <w:pPr>
      <w:autoSpaceDE w:val="0"/>
      <w:autoSpaceDN w:val="0"/>
      <w:adjustRightInd w:val="0"/>
      <w:ind w:left="432" w:right="432"/>
      <w:jc w:val="both"/>
    </w:pPr>
    <w:rPr>
      <w:rFonts w:ascii="Times New Roman" w:hAnsi="Times New Roman"/>
      <w:sz w:val="24"/>
      <w:u w:val="thick"/>
    </w:rPr>
  </w:style>
  <w:style w:type="character" w:customStyle="1" w:styleId="UnderlinedcardChar">
    <w:name w:val="Underlined card Char"/>
    <w:rsid w:val="00263F94"/>
    <w:rPr>
      <w:sz w:val="24"/>
      <w:szCs w:val="24"/>
      <w:u w:val="thick"/>
      <w:lang w:val="en-US" w:eastAsia="en-US" w:bidi="ar-SA"/>
    </w:rPr>
  </w:style>
  <w:style w:type="paragraph" w:customStyle="1" w:styleId="StyleHeading212pt">
    <w:name w:val="Style Heading2 + 12 pt"/>
    <w:basedOn w:val="Heading20"/>
    <w:rsid w:val="00263F94"/>
    <w:rPr>
      <w:bCs/>
      <w:sz w:val="24"/>
    </w:rPr>
  </w:style>
  <w:style w:type="character" w:customStyle="1" w:styleId="StyleHeading212ptChar">
    <w:name w:val="Style Heading2 + 12 pt Char"/>
    <w:rsid w:val="00263F94"/>
    <w:rPr>
      <w:b/>
      <w:bCs/>
      <w:caps/>
      <w:sz w:val="24"/>
      <w:szCs w:val="24"/>
      <w:lang w:val="en-US" w:eastAsia="en-US" w:bidi="ar-SA"/>
    </w:rPr>
  </w:style>
  <w:style w:type="paragraph" w:customStyle="1" w:styleId="Heading212pt">
    <w:name w:val="Heading2 + 12 pt"/>
    <w:basedOn w:val="StyleHeading212pt"/>
    <w:link w:val="Heading212ptChar"/>
    <w:rsid w:val="00263F94"/>
  </w:style>
  <w:style w:type="character" w:customStyle="1" w:styleId="Heading212ptChar">
    <w:name w:val="Heading2 + 12 pt Char"/>
    <w:link w:val="Heading212pt"/>
    <w:rsid w:val="00263F94"/>
    <w:rPr>
      <w:rFonts w:ascii="Times New Roman" w:hAnsi="Times New Roman"/>
      <w:b/>
      <w:bCs/>
      <w:caps/>
      <w:sz w:val="24"/>
    </w:rPr>
  </w:style>
  <w:style w:type="paragraph" w:customStyle="1" w:styleId="StyleHeading110pt">
    <w:name w:val="Style Heading 1 + 10 pt"/>
    <w:basedOn w:val="Heading1"/>
    <w:rsid w:val="00263F94"/>
    <w:pPr>
      <w:keepNext w:val="0"/>
      <w:keepLines w:val="0"/>
      <w:pageBreakBefore w:val="0"/>
      <w:pBdr>
        <w:top w:val="single" w:sz="18" w:space="1" w:color="000000"/>
        <w:left w:val="single" w:sz="18" w:space="4" w:color="000000"/>
        <w:bottom w:val="single" w:sz="18" w:space="1" w:color="000000"/>
        <w:right w:val="single" w:sz="18" w:space="4" w:color="000000"/>
      </w:pBdr>
      <w:shd w:val="clear" w:color="auto" w:fill="FFFFFF" w:themeFill="background1"/>
      <w:spacing w:after="60"/>
    </w:pPr>
    <w:rPr>
      <w:rFonts w:ascii="Times New Roman" w:eastAsia="Times New Roman" w:hAnsi="Times New Roman" w:cs="Times New Roman"/>
      <w:bCs/>
      <w:kern w:val="32"/>
      <w:sz w:val="32"/>
    </w:rPr>
  </w:style>
  <w:style w:type="paragraph" w:customStyle="1" w:styleId="StyleStyleHeading110pt10pt">
    <w:name w:val="Style Style Heading 1 + 10 pt + 10 pt"/>
    <w:basedOn w:val="StyleHeading110pt"/>
    <w:rsid w:val="00263F94"/>
  </w:style>
  <w:style w:type="paragraph" w:customStyle="1" w:styleId="StyleUnderliningTimesNewRomanBoldNounderlineKernat16">
    <w:name w:val="Style Underlining + Times New Roman Bold No underline Kern at 16..."/>
    <w:basedOn w:val="Normal"/>
    <w:rsid w:val="00263F94"/>
    <w:rPr>
      <w:rFonts w:ascii="Times New Roman" w:hAnsi="Times New Roman"/>
      <w:b/>
      <w:bCs/>
      <w:kern w:val="32"/>
      <w:sz w:val="32"/>
      <w:szCs w:val="32"/>
    </w:rPr>
  </w:style>
  <w:style w:type="paragraph" w:customStyle="1" w:styleId="StyleUnderliningTimesNewRomanBoldNounderlineKernat161">
    <w:name w:val="Style Underlining + Times New Roman Bold No underline Kern at 16...1"/>
    <w:basedOn w:val="Normal"/>
    <w:rsid w:val="00263F94"/>
    <w:rPr>
      <w:rFonts w:ascii="Times New Roman" w:hAnsi="Times New Roman"/>
      <w:b/>
      <w:bCs/>
      <w:kern w:val="32"/>
      <w:sz w:val="32"/>
      <w:szCs w:val="32"/>
    </w:rPr>
  </w:style>
  <w:style w:type="paragraph" w:customStyle="1" w:styleId="StyleBoldUnderliningKernat16pt">
    <w:name w:val="Style Bold Underlining + Kern at 16 pt"/>
    <w:basedOn w:val="Normal"/>
    <w:rsid w:val="00263F94"/>
    <w:pPr>
      <w:widowControl w:val="0"/>
      <w:tabs>
        <w:tab w:val="left" w:pos="8820"/>
      </w:tabs>
      <w:autoSpaceDE w:val="0"/>
      <w:autoSpaceDN w:val="0"/>
      <w:spacing w:before="100" w:after="100"/>
    </w:pPr>
    <w:rPr>
      <w:rFonts w:ascii="Times New Roman" w:hAnsi="Times New Roman"/>
      <w:b/>
      <w:bCs/>
      <w:kern w:val="32"/>
      <w:sz w:val="32"/>
      <w:szCs w:val="32"/>
      <w:u w:val="single"/>
      <w:lang w:val="en-GB"/>
    </w:rPr>
  </w:style>
  <w:style w:type="character" w:customStyle="1" w:styleId="bodytext10">
    <w:name w:val="bodytext1"/>
    <w:basedOn w:val="DefaultParagraphFont"/>
    <w:rsid w:val="00263F94"/>
  </w:style>
  <w:style w:type="paragraph" w:customStyle="1" w:styleId="CardsChar2">
    <w:name w:val="Cards Char2"/>
    <w:basedOn w:val="Normal"/>
    <w:rsid w:val="00263F94"/>
    <w:pPr>
      <w:autoSpaceDE w:val="0"/>
      <w:autoSpaceDN w:val="0"/>
      <w:adjustRightInd w:val="0"/>
      <w:ind w:left="432" w:right="432"/>
      <w:jc w:val="both"/>
    </w:pPr>
    <w:rPr>
      <w:rFonts w:ascii="Times New Roman" w:hAnsi="Times New Roman"/>
      <w:szCs w:val="20"/>
    </w:rPr>
  </w:style>
  <w:style w:type="character" w:customStyle="1" w:styleId="CardsFont6ptCharChar">
    <w:name w:val="Cards + Font: 6 pt Char Char"/>
    <w:rsid w:val="00263F94"/>
    <w:rPr>
      <w:sz w:val="12"/>
      <w:szCs w:val="24"/>
      <w:lang w:val="en-US" w:eastAsia="en-US" w:bidi="ar-SA"/>
    </w:rPr>
  </w:style>
  <w:style w:type="paragraph" w:customStyle="1" w:styleId="CitesCharChar">
    <w:name w:val="Cites Char Char"/>
    <w:basedOn w:val="Normal"/>
    <w:rsid w:val="00263F94"/>
    <w:pPr>
      <w:widowControl w:val="0"/>
      <w:autoSpaceDE w:val="0"/>
      <w:autoSpaceDN w:val="0"/>
      <w:adjustRightInd w:val="0"/>
      <w:jc w:val="both"/>
      <w:outlineLvl w:val="2"/>
    </w:pPr>
    <w:rPr>
      <w:rFonts w:ascii="Times New Roman" w:hAnsi="Times New Roman"/>
      <w:b/>
      <w:bCs/>
    </w:rPr>
  </w:style>
  <w:style w:type="character" w:customStyle="1" w:styleId="ReallyfuckingsmallCharCharCharChar">
    <w:name w:val="Really fucking small Char Char Char Char"/>
    <w:link w:val="ReallyfuckingsmallCharCharChar"/>
    <w:rsid w:val="00263F94"/>
    <w:rPr>
      <w:sz w:val="10"/>
    </w:rPr>
  </w:style>
  <w:style w:type="character" w:customStyle="1" w:styleId="SmallTextCharCharCharChar0">
    <w:name w:val="Small Text Char Char Char Char"/>
    <w:rsid w:val="00263F94"/>
    <w:rPr>
      <w:sz w:val="16"/>
      <w:szCs w:val="24"/>
      <w:lang w:val="en-US" w:eastAsia="en-US" w:bidi="ar-SA"/>
    </w:rPr>
  </w:style>
  <w:style w:type="paragraph" w:customStyle="1" w:styleId="SmallTextCharCharChar">
    <w:name w:val="Small Text Char Char Char"/>
    <w:basedOn w:val="Normal"/>
    <w:qFormat/>
    <w:rsid w:val="00263F94"/>
    <w:rPr>
      <w:rFonts w:ascii="Times New Roman" w:hAnsi="Times New Roman"/>
    </w:rPr>
  </w:style>
  <w:style w:type="paragraph" w:customStyle="1" w:styleId="SmalltextCharCharChar0">
    <w:name w:val="Small text Char Char Char"/>
    <w:basedOn w:val="Normal"/>
    <w:rsid w:val="00263F94"/>
    <w:rPr>
      <w:rFonts w:ascii="Times New Roman" w:hAnsi="Times New Roman"/>
    </w:rPr>
  </w:style>
  <w:style w:type="paragraph" w:customStyle="1" w:styleId="loose1">
    <w:name w:val="loose1"/>
    <w:basedOn w:val="Normal"/>
    <w:rsid w:val="00263F94"/>
    <w:pPr>
      <w:spacing w:before="100" w:beforeAutospacing="1" w:after="100" w:afterAutospacing="1"/>
    </w:pPr>
    <w:rPr>
      <w:rFonts w:ascii="Times New Roman" w:eastAsia="Calibri" w:hAnsi="Times New Roman"/>
      <w:sz w:val="24"/>
    </w:rPr>
  </w:style>
  <w:style w:type="paragraph" w:customStyle="1" w:styleId="org">
    <w:name w:val="org"/>
    <w:basedOn w:val="Normal"/>
    <w:rsid w:val="00263F94"/>
    <w:pPr>
      <w:spacing w:before="100" w:beforeAutospacing="1" w:after="100" w:afterAutospacing="1"/>
    </w:pPr>
    <w:rPr>
      <w:rFonts w:ascii="Times New Roman" w:hAnsi="Times New Roman"/>
      <w:sz w:val="24"/>
    </w:rPr>
  </w:style>
  <w:style w:type="character" w:customStyle="1" w:styleId="Emphasis1">
    <w:name w:val="Emphasis1"/>
    <w:basedOn w:val="DefaultParagraphFont"/>
    <w:rsid w:val="00263F94"/>
  </w:style>
  <w:style w:type="character" w:customStyle="1" w:styleId="StyleUnderlineUnderlineChar">
    <w:name w:val="Style Underline + Underline Char"/>
    <w:rsid w:val="00263F94"/>
    <w:rPr>
      <w:rFonts w:ascii="Verdana" w:hAnsi="Verdana"/>
      <w:szCs w:val="18"/>
      <w:u w:val="single"/>
      <w:lang w:val="en-US" w:eastAsia="en-US" w:bidi="ar-SA"/>
    </w:rPr>
  </w:style>
  <w:style w:type="character" w:customStyle="1" w:styleId="ps63">
    <w:name w:val="ps63"/>
    <w:basedOn w:val="DefaultParagraphFont"/>
    <w:rsid w:val="00263F94"/>
  </w:style>
  <w:style w:type="character" w:customStyle="1" w:styleId="ps65">
    <w:name w:val="ps65"/>
    <w:basedOn w:val="DefaultParagraphFont"/>
    <w:rsid w:val="00263F94"/>
  </w:style>
  <w:style w:type="character" w:customStyle="1" w:styleId="ps66">
    <w:name w:val="ps66"/>
    <w:basedOn w:val="DefaultParagraphFont"/>
    <w:rsid w:val="00263F94"/>
  </w:style>
  <w:style w:type="character" w:customStyle="1" w:styleId="ps67">
    <w:name w:val="ps67"/>
    <w:basedOn w:val="DefaultParagraphFont"/>
    <w:rsid w:val="00263F94"/>
  </w:style>
  <w:style w:type="character" w:customStyle="1" w:styleId="ps69">
    <w:name w:val="ps69"/>
    <w:basedOn w:val="DefaultParagraphFont"/>
    <w:rsid w:val="00263F94"/>
  </w:style>
  <w:style w:type="character" w:customStyle="1" w:styleId="ps75">
    <w:name w:val="ps75"/>
    <w:basedOn w:val="DefaultParagraphFont"/>
    <w:rsid w:val="00263F94"/>
  </w:style>
  <w:style w:type="character" w:customStyle="1" w:styleId="ps76">
    <w:name w:val="ps76"/>
    <w:basedOn w:val="DefaultParagraphFont"/>
    <w:rsid w:val="00263F94"/>
  </w:style>
  <w:style w:type="character" w:customStyle="1" w:styleId="ps77">
    <w:name w:val="ps77"/>
    <w:basedOn w:val="DefaultParagraphFont"/>
    <w:rsid w:val="00263F94"/>
  </w:style>
  <w:style w:type="character" w:customStyle="1" w:styleId="ps79">
    <w:name w:val="ps79"/>
    <w:basedOn w:val="DefaultParagraphFont"/>
    <w:rsid w:val="00263F94"/>
  </w:style>
  <w:style w:type="character" w:customStyle="1" w:styleId="ps80">
    <w:name w:val="ps80"/>
    <w:basedOn w:val="DefaultParagraphFont"/>
    <w:rsid w:val="00263F94"/>
  </w:style>
  <w:style w:type="character" w:customStyle="1" w:styleId="ps81">
    <w:name w:val="ps81"/>
    <w:basedOn w:val="DefaultParagraphFont"/>
    <w:rsid w:val="00263F94"/>
  </w:style>
  <w:style w:type="character" w:customStyle="1" w:styleId="ps85">
    <w:name w:val="ps85"/>
    <w:basedOn w:val="DefaultParagraphFont"/>
    <w:rsid w:val="00263F94"/>
  </w:style>
  <w:style w:type="character" w:customStyle="1" w:styleId="ps87">
    <w:name w:val="ps87"/>
    <w:basedOn w:val="DefaultParagraphFont"/>
    <w:rsid w:val="00263F94"/>
  </w:style>
  <w:style w:type="character" w:customStyle="1" w:styleId="ps88">
    <w:name w:val="ps88"/>
    <w:basedOn w:val="DefaultParagraphFont"/>
    <w:rsid w:val="00263F94"/>
  </w:style>
  <w:style w:type="paragraph" w:customStyle="1" w:styleId="H3">
    <w:name w:val="H3"/>
    <w:basedOn w:val="Normal"/>
    <w:next w:val="Normal"/>
    <w:rsid w:val="00263F94"/>
    <w:pPr>
      <w:keepNext/>
      <w:overflowPunct w:val="0"/>
      <w:autoSpaceDE w:val="0"/>
      <w:autoSpaceDN w:val="0"/>
      <w:adjustRightInd w:val="0"/>
      <w:spacing w:before="100" w:after="100"/>
      <w:textAlignment w:val="baseline"/>
    </w:pPr>
    <w:rPr>
      <w:rFonts w:ascii="Times New Roman" w:hAnsi="Times New Roman"/>
      <w:b/>
      <w:sz w:val="28"/>
      <w:szCs w:val="20"/>
    </w:rPr>
  </w:style>
  <w:style w:type="paragraph" w:customStyle="1" w:styleId="NothingChar">
    <w:name w:val="Nothing Char"/>
    <w:basedOn w:val="Normal"/>
    <w:autoRedefine/>
    <w:rsid w:val="00263F94"/>
    <w:pPr>
      <w:autoSpaceDE w:val="0"/>
      <w:autoSpaceDN w:val="0"/>
      <w:adjustRightInd w:val="0"/>
      <w:jc w:val="both"/>
    </w:pPr>
    <w:rPr>
      <w:rFonts w:ascii="Times New Roman" w:hAnsi="Times New Roman"/>
      <w:szCs w:val="20"/>
    </w:rPr>
  </w:style>
  <w:style w:type="character" w:customStyle="1" w:styleId="TagsCharChar">
    <w:name w:val="Tags Char Char"/>
    <w:rsid w:val="00263F94"/>
    <w:rPr>
      <w:b/>
      <w:sz w:val="24"/>
      <w:lang w:val="en-US" w:eastAsia="en-US" w:bidi="ar-SA"/>
    </w:rPr>
  </w:style>
  <w:style w:type="character" w:customStyle="1" w:styleId="SmallText2">
    <w:name w:val="SmallText"/>
    <w:rsid w:val="00263F94"/>
    <w:rPr>
      <w:color w:val="000000"/>
    </w:rPr>
  </w:style>
  <w:style w:type="character" w:customStyle="1" w:styleId="underlineChar">
    <w:name w:val="underline Char"/>
    <w:rsid w:val="00263F94"/>
    <w:rPr>
      <w:szCs w:val="24"/>
      <w:u w:val="single"/>
      <w:lang w:val="en-US" w:eastAsia="en-US" w:bidi="ar-SA"/>
    </w:rPr>
  </w:style>
  <w:style w:type="character" w:customStyle="1" w:styleId="body-text-2">
    <w:name w:val="body-text-2"/>
    <w:basedOn w:val="DefaultParagraphFont"/>
    <w:rsid w:val="00263F94"/>
  </w:style>
  <w:style w:type="paragraph" w:customStyle="1" w:styleId="Style0">
    <w:name w:val="Style0"/>
    <w:rsid w:val="00263F94"/>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263F94"/>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263F94"/>
  </w:style>
  <w:style w:type="character" w:customStyle="1" w:styleId="WW-Teletype">
    <w:name w:val="WW-Teletype"/>
    <w:rsid w:val="00263F94"/>
    <w:rPr>
      <w:rFonts w:ascii="Courier New" w:eastAsia="Courier New" w:hAnsi="Courier New" w:cs="Courier New"/>
    </w:rPr>
  </w:style>
  <w:style w:type="character" w:customStyle="1" w:styleId="lightemphasis">
    <w:name w:val="lightemphasis"/>
    <w:basedOn w:val="DefaultParagraphFont"/>
    <w:rsid w:val="00263F94"/>
  </w:style>
  <w:style w:type="character" w:customStyle="1" w:styleId="booktitle">
    <w:name w:val="booktitle"/>
    <w:basedOn w:val="DefaultParagraphFont"/>
    <w:rsid w:val="00263F94"/>
  </w:style>
  <w:style w:type="character" w:customStyle="1" w:styleId="filmtitle">
    <w:name w:val="filmtitle"/>
    <w:basedOn w:val="DefaultParagraphFont"/>
    <w:rsid w:val="00263F94"/>
  </w:style>
  <w:style w:type="paragraph" w:customStyle="1" w:styleId="Quotations">
    <w:name w:val="Quotations"/>
    <w:basedOn w:val="Normal"/>
    <w:rsid w:val="00263F94"/>
    <w:pPr>
      <w:widowControl w:val="0"/>
      <w:suppressAutoHyphens/>
      <w:spacing w:after="283" w:line="100" w:lineRule="atLeast"/>
      <w:ind w:left="567" w:right="567"/>
    </w:pPr>
    <w:rPr>
      <w:rFonts w:ascii="Times New Roman" w:eastAsia="DejaVu Sans" w:hAnsi="Times New Roman"/>
      <w:color w:val="000000"/>
      <w:sz w:val="18"/>
    </w:rPr>
  </w:style>
  <w:style w:type="paragraph" w:customStyle="1" w:styleId="TableContents">
    <w:name w:val="Table Contents"/>
    <w:basedOn w:val="Normal"/>
    <w:rsid w:val="00263F94"/>
    <w:pPr>
      <w:widowControl w:val="0"/>
      <w:suppressLineNumbers/>
      <w:suppressAutoHyphens/>
      <w:spacing w:line="100" w:lineRule="atLeast"/>
    </w:pPr>
    <w:rPr>
      <w:rFonts w:ascii="Times New Roman" w:eastAsia="DejaVu Sans" w:hAnsi="Times New Roman"/>
      <w:color w:val="000000"/>
      <w:sz w:val="18"/>
    </w:rPr>
  </w:style>
  <w:style w:type="paragraph" w:customStyle="1" w:styleId="CardDownx15">
    <w:name w:val="CardDown x1.5"/>
    <w:basedOn w:val="Header"/>
    <w:rsid w:val="00263F94"/>
  </w:style>
  <w:style w:type="character" w:customStyle="1" w:styleId="byline-detail">
    <w:name w:val="byline-detail"/>
    <w:basedOn w:val="DefaultParagraphFont"/>
    <w:rsid w:val="00263F94"/>
  </w:style>
  <w:style w:type="character" w:customStyle="1" w:styleId="headline-detail">
    <w:name w:val="headline-detail"/>
    <w:basedOn w:val="DefaultParagraphFont"/>
    <w:rsid w:val="00263F94"/>
  </w:style>
  <w:style w:type="character" w:customStyle="1" w:styleId="inside-head">
    <w:name w:val="inside-head"/>
    <w:basedOn w:val="DefaultParagraphFont"/>
    <w:rsid w:val="00263F94"/>
  </w:style>
  <w:style w:type="character" w:customStyle="1" w:styleId="Tagsv2Char">
    <w:name w:val="Tags v 2 Char"/>
    <w:aliases w:val="Char1 Char,Char Char Char, Char Char Char Char Char Char Char Char Char, Char Char Char Char Char Char Char Char1,Char Char Char Char Char Char Char Char Char,Char Char Char Char Char Char Char Char1,Underlines Char1,Heading 3 Char1"/>
    <w:qFormat/>
    <w:rsid w:val="00263F94"/>
    <w:rPr>
      <w:rFonts w:ascii="Arial" w:eastAsia="Times New Roman" w:hAnsi="Arial" w:cs="Times New Roman"/>
      <w:b/>
      <w:bCs/>
      <w:sz w:val="32"/>
      <w:szCs w:val="28"/>
    </w:rPr>
  </w:style>
  <w:style w:type="character" w:customStyle="1" w:styleId="Heading1Char2CharChar">
    <w:name w:val="Heading 1 Char2 Char Char"/>
    <w:aliases w:val="Heading 1 Char1 Char Char Char,Heading 1 Char Char Char Char Char,Heading 1 Char Char1 Char Char,Heading 1 Char2 Char1,Heading 1 Char1 Char Char1,Heading 1 Char Char Char Char1,Heading 1 Char Char1 Char1,Heading 1 Char Char"/>
    <w:rsid w:val="00263F94"/>
    <w:rPr>
      <w:rFonts w:ascii="Arial" w:eastAsia="Times New Roman" w:hAnsi="Arial" w:cs="Times New Roman"/>
      <w:b/>
      <w:bCs/>
      <w:sz w:val="32"/>
      <w:szCs w:val="28"/>
    </w:rPr>
  </w:style>
  <w:style w:type="character" w:customStyle="1" w:styleId="UnderlinedCardTextCharCharChar">
    <w:name w:val="Underlined Card Text Char Char Char"/>
    <w:rsid w:val="00263F94"/>
    <w:rPr>
      <w:rFonts w:ascii="Arial Narrow" w:hAnsi="Arial Narrow"/>
      <w:noProof w:val="0"/>
      <w:sz w:val="18"/>
      <w:szCs w:val="24"/>
      <w:u w:val="single"/>
      <w:lang w:val="en-US" w:eastAsia="en-US" w:bidi="ar-SA"/>
    </w:rPr>
  </w:style>
  <w:style w:type="character" w:customStyle="1" w:styleId="storytext1">
    <w:name w:val="storytext1"/>
    <w:rsid w:val="00263F94"/>
    <w:rPr>
      <w:rFonts w:ascii="Arial" w:hAnsi="Arial" w:cs="Arial" w:hint="default"/>
      <w:b w:val="0"/>
      <w:bCs w:val="0"/>
      <w:i w:val="0"/>
      <w:iCs w:val="0"/>
      <w:color w:val="000000"/>
      <w:sz w:val="16"/>
      <w:szCs w:val="16"/>
    </w:rPr>
  </w:style>
  <w:style w:type="character" w:customStyle="1" w:styleId="georgiamd">
    <w:name w:val="georgia md"/>
    <w:basedOn w:val="DefaultParagraphFont"/>
    <w:rsid w:val="00263F94"/>
  </w:style>
  <w:style w:type="character" w:customStyle="1" w:styleId="UnderlineStyleCharCharChar">
    <w:name w:val="Underline Style Char Char Char"/>
    <w:rsid w:val="00263F94"/>
    <w:rPr>
      <w:rFonts w:cs="Arial"/>
      <w:b/>
      <w:bCs/>
      <w:noProof w:val="0"/>
      <w:kern w:val="32"/>
      <w:sz w:val="24"/>
      <w:szCs w:val="24"/>
      <w:u w:val="single"/>
      <w:lang w:val="en-US" w:eastAsia="en-US" w:bidi="ar-SA"/>
    </w:rPr>
  </w:style>
  <w:style w:type="character" w:customStyle="1" w:styleId="cardtextemphasisChar">
    <w:name w:val="card text emphasis Char"/>
    <w:link w:val="cardtextemphasis"/>
    <w:rsid w:val="00263F94"/>
    <w:rPr>
      <w:rFonts w:ascii="Arial Narrow" w:hAnsi="Arial Narrow"/>
      <w:b/>
      <w:sz w:val="18"/>
      <w:u w:val="single"/>
    </w:rPr>
  </w:style>
  <w:style w:type="character" w:customStyle="1" w:styleId="collectmed">
    <w:name w:val="collectmed"/>
    <w:basedOn w:val="DefaultParagraphFont"/>
    <w:rsid w:val="00263F94"/>
  </w:style>
  <w:style w:type="character" w:customStyle="1" w:styleId="StyleEmphasisArial12ptBold">
    <w:name w:val="Style Emphasis + Arial 12 pt Bold"/>
    <w:rsid w:val="00263F94"/>
    <w:rPr>
      <w:rFonts w:ascii="Arial" w:hAnsi="Arial"/>
      <w:b/>
      <w:bCs/>
      <w:i/>
      <w:iCs/>
      <w:sz w:val="24"/>
    </w:rPr>
  </w:style>
  <w:style w:type="character" w:customStyle="1" w:styleId="grey10">
    <w:name w:val="grey10"/>
    <w:basedOn w:val="DefaultParagraphFont"/>
    <w:rsid w:val="00263F94"/>
  </w:style>
  <w:style w:type="character" w:customStyle="1" w:styleId="lingoregion">
    <w:name w:val="lingo_region"/>
    <w:basedOn w:val="DefaultParagraphFont"/>
    <w:rsid w:val="00263F94"/>
  </w:style>
  <w:style w:type="character" w:customStyle="1" w:styleId="vitstorybody">
    <w:name w:val="vitstorybody"/>
    <w:basedOn w:val="DefaultParagraphFont"/>
    <w:rsid w:val="00263F94"/>
  </w:style>
  <w:style w:type="character" w:customStyle="1" w:styleId="updated-short-citation">
    <w:name w:val="updated-short-citation"/>
    <w:basedOn w:val="DefaultParagraphFont"/>
    <w:rsid w:val="00263F94"/>
  </w:style>
  <w:style w:type="character" w:customStyle="1" w:styleId="crosslinkpopup">
    <w:name w:val="crosslinkpopup"/>
    <w:basedOn w:val="DefaultParagraphFont"/>
    <w:rsid w:val="00263F94"/>
  </w:style>
  <w:style w:type="character" w:customStyle="1" w:styleId="searchtermbold">
    <w:name w:val="searchtermbold"/>
    <w:basedOn w:val="DefaultParagraphFont"/>
    <w:rsid w:val="00263F94"/>
  </w:style>
  <w:style w:type="character" w:customStyle="1" w:styleId="spanstyle">
    <w:name w:val="spanstyle"/>
    <w:basedOn w:val="DefaultParagraphFont"/>
    <w:rsid w:val="00263F94"/>
  </w:style>
  <w:style w:type="character" w:customStyle="1" w:styleId="TaglineChar1">
    <w:name w:val="Tagline Char1"/>
    <w:locked/>
    <w:rsid w:val="00263F94"/>
    <w:rPr>
      <w:b/>
      <w:noProof w:val="0"/>
      <w:sz w:val="22"/>
      <w:szCs w:val="28"/>
      <w:lang w:val="en-US" w:eastAsia="en-US" w:bidi="ar-SA"/>
    </w:rPr>
  </w:style>
  <w:style w:type="character" w:customStyle="1" w:styleId="CiteExtrasChar1">
    <w:name w:val="Cite Extras Char1"/>
    <w:locked/>
    <w:rsid w:val="00263F94"/>
    <w:rPr>
      <w:noProof w:val="0"/>
      <w:sz w:val="16"/>
      <w:szCs w:val="28"/>
      <w:lang w:val="en-US" w:eastAsia="en-US" w:bidi="ar-SA"/>
    </w:rPr>
  </w:style>
  <w:style w:type="character" w:customStyle="1" w:styleId="StyleTAGCharChartagCharTAGChar1Heading2Char2CharCharHe">
    <w:name w:val="Style TAG Char Chartag CharTAG Char1Heading 2 Char2 Char CharHe..."/>
    <w:rsid w:val="00263F94"/>
    <w:rPr>
      <w:rFonts w:cs="Arial"/>
      <w:b/>
      <w:bCs/>
      <w:iCs/>
      <w:noProof w:val="0"/>
      <w:sz w:val="28"/>
      <w:szCs w:val="28"/>
      <w:u w:val="single"/>
      <w:lang w:val="en-US" w:eastAsia="en-US" w:bidi="ar-SA"/>
    </w:rPr>
  </w:style>
  <w:style w:type="character" w:customStyle="1" w:styleId="CiteChar10">
    <w:name w:val="Cite Char1"/>
    <w:rsid w:val="00263F94"/>
    <w:rPr>
      <w:b/>
      <w:noProof w:val="0"/>
      <w:sz w:val="22"/>
      <w:szCs w:val="26"/>
      <w:u w:val="single"/>
      <w:lang w:val="en-US" w:eastAsia="en-US" w:bidi="ar-SA"/>
    </w:rPr>
  </w:style>
  <w:style w:type="character" w:customStyle="1" w:styleId="hw">
    <w:name w:val="hw"/>
    <w:basedOn w:val="DefaultParagraphFont"/>
    <w:rsid w:val="00263F94"/>
  </w:style>
  <w:style w:type="character" w:customStyle="1" w:styleId="filed">
    <w:name w:val="filed"/>
    <w:basedOn w:val="DefaultParagraphFont"/>
    <w:rsid w:val="00263F94"/>
  </w:style>
  <w:style w:type="character" w:customStyle="1" w:styleId="tagCharCharCharCharChar">
    <w:name w:val="tag Char Char Char Char Char"/>
    <w:rsid w:val="00263F94"/>
    <w:rPr>
      <w:b/>
      <w:noProof w:val="0"/>
      <w:sz w:val="24"/>
      <w:lang w:val="en-US" w:eastAsia="en-US" w:bidi="ar-SA"/>
    </w:rPr>
  </w:style>
  <w:style w:type="character" w:customStyle="1" w:styleId="UnderlinedEvChar">
    <w:name w:val="Underlined Ev Char"/>
    <w:rsid w:val="00263F94"/>
    <w:rPr>
      <w:noProof w:val="0"/>
      <w:szCs w:val="24"/>
      <w:u w:val="single"/>
      <w:lang w:val="en-US" w:eastAsia="en-US" w:bidi="ar-SA"/>
    </w:rPr>
  </w:style>
  <w:style w:type="character" w:customStyle="1" w:styleId="textnew">
    <w:name w:val="textnew"/>
    <w:rsid w:val="00263F94"/>
    <w:rPr>
      <w:rFonts w:ascii="Georgia" w:hAnsi="Georgia" w:hint="default"/>
      <w:b w:val="0"/>
      <w:bCs w:val="0"/>
      <w:color w:val="000000"/>
      <w:sz w:val="21"/>
      <w:szCs w:val="21"/>
    </w:rPr>
  </w:style>
  <w:style w:type="character" w:customStyle="1" w:styleId="headlinefnt">
    <w:name w:val="headlinefnt"/>
    <w:basedOn w:val="DefaultParagraphFont"/>
    <w:rsid w:val="00263F94"/>
  </w:style>
  <w:style w:type="character" w:customStyle="1" w:styleId="citation1">
    <w:name w:val="citation1"/>
    <w:rsid w:val="00263F94"/>
    <w:rPr>
      <w:rFonts w:ascii="Verdana" w:hAnsi="Verdana" w:hint="default"/>
      <w:sz w:val="17"/>
      <w:szCs w:val="17"/>
    </w:rPr>
  </w:style>
  <w:style w:type="character" w:customStyle="1" w:styleId="KellyEvCharChar">
    <w:name w:val="KellyEv Char Char"/>
    <w:rsid w:val="00263F94"/>
    <w:rPr>
      <w:rFonts w:cs="Arial"/>
      <w:noProof w:val="0"/>
      <w:snapToGrid w:val="0"/>
      <w:szCs w:val="24"/>
      <w:lang w:val="en-US" w:eastAsia="en-US" w:bidi="ar-SA"/>
    </w:rPr>
  </w:style>
  <w:style w:type="character" w:customStyle="1" w:styleId="postbody">
    <w:name w:val="postbody"/>
    <w:basedOn w:val="DefaultParagraphFont"/>
    <w:rsid w:val="00263F94"/>
  </w:style>
  <w:style w:type="character" w:customStyle="1" w:styleId="StyleThickunderline">
    <w:name w:val="Style Thick underline"/>
    <w:qFormat/>
    <w:rsid w:val="00263F94"/>
    <w:rPr>
      <w:rFonts w:ascii="Times New Roman" w:hAnsi="Times New Roman"/>
      <w:sz w:val="20"/>
      <w:u w:val="thick"/>
    </w:rPr>
  </w:style>
  <w:style w:type="character" w:customStyle="1" w:styleId="StyleStyleThickunderlineSmallcaps">
    <w:name w:val="Style Style Thick underline + Small caps"/>
    <w:rsid w:val="00263F94"/>
    <w:rPr>
      <w:rFonts w:ascii="Times New Roman" w:hAnsi="Times New Roman"/>
      <w:dstrike w:val="0"/>
      <w:sz w:val="20"/>
      <w:u w:val="thick"/>
      <w:vertAlign w:val="baseline"/>
    </w:rPr>
  </w:style>
  <w:style w:type="character" w:customStyle="1" w:styleId="report-headline">
    <w:name w:val="report-headline"/>
    <w:basedOn w:val="DefaultParagraphFont"/>
    <w:rsid w:val="00263F94"/>
  </w:style>
  <w:style w:type="character" w:customStyle="1" w:styleId="Heading5CharCharChar">
    <w:name w:val="Heading 5 Char Char Char"/>
    <w:aliases w:val="Heading 51"/>
    <w:rsid w:val="00263F94"/>
    <w:rPr>
      <w:b/>
      <w:bCs/>
      <w:iCs/>
      <w:noProof w:val="0"/>
      <w:szCs w:val="26"/>
      <w:lang w:val="en-US" w:eastAsia="en-US" w:bidi="ar-SA"/>
    </w:rPr>
  </w:style>
  <w:style w:type="character" w:customStyle="1" w:styleId="UnderlineCardChar0">
    <w:name w:val="Underline Card Char"/>
    <w:rsid w:val="00263F94"/>
    <w:rPr>
      <w:noProof w:val="0"/>
      <w:sz w:val="24"/>
      <w:szCs w:val="24"/>
      <w:u w:val="thick"/>
      <w:lang w:val="en-US" w:eastAsia="en-US" w:bidi="ar-SA"/>
    </w:rPr>
  </w:style>
  <w:style w:type="character" w:customStyle="1" w:styleId="viewnewsarticle">
    <w:name w:val="viewnewsarticle"/>
    <w:basedOn w:val="DefaultParagraphFont"/>
    <w:rsid w:val="00263F94"/>
  </w:style>
  <w:style w:type="character" w:customStyle="1" w:styleId="UnunderlinedChar">
    <w:name w:val="Ununderlined Char"/>
    <w:link w:val="Ununderlined"/>
    <w:rsid w:val="00263F94"/>
    <w:rPr>
      <w:rFonts w:ascii="Arial Narrow" w:hAnsi="Arial Narrow"/>
      <w:sz w:val="12"/>
    </w:rPr>
  </w:style>
  <w:style w:type="character" w:customStyle="1" w:styleId="leftidx">
    <w:name w:val="leftidx"/>
    <w:basedOn w:val="DefaultParagraphFont"/>
    <w:rsid w:val="00263F94"/>
  </w:style>
  <w:style w:type="character" w:customStyle="1" w:styleId="NormalUnderlineChar">
    <w:name w:val="Normal + Underline Char"/>
    <w:link w:val="NormalUnderline0"/>
    <w:rsid w:val="00263F94"/>
    <w:rPr>
      <w:b/>
      <w:u w:val="single"/>
    </w:rPr>
  </w:style>
  <w:style w:type="character" w:customStyle="1" w:styleId="c9">
    <w:name w:val="c9"/>
    <w:basedOn w:val="DefaultParagraphFont"/>
    <w:rsid w:val="00263F94"/>
  </w:style>
  <w:style w:type="character" w:customStyle="1" w:styleId="cite0">
    <w:name w:val="%cite"/>
    <w:rsid w:val="00263F94"/>
    <w:rPr>
      <w:rFonts w:ascii="Times New Roman" w:hAnsi="Times New Roman"/>
      <w:b/>
      <w:sz w:val="24"/>
    </w:rPr>
  </w:style>
  <w:style w:type="character" w:customStyle="1" w:styleId="underline0">
    <w:name w:val="%underline"/>
    <w:qFormat/>
    <w:rsid w:val="00263F94"/>
    <w:rPr>
      <w:b/>
      <w:u w:val="single"/>
    </w:rPr>
  </w:style>
  <w:style w:type="character" w:customStyle="1" w:styleId="Card-UnderlineChar">
    <w:name w:val="Card-Underline Char"/>
    <w:link w:val="Card-Underline"/>
    <w:rsid w:val="00263F94"/>
    <w:rPr>
      <w:rFonts w:ascii="Century Gothic" w:eastAsia="Cambria" w:hAnsi="Century Gothic"/>
      <w:u w:val="thick"/>
    </w:rPr>
  </w:style>
  <w:style w:type="character" w:customStyle="1" w:styleId="UnderlinedChar1">
    <w:name w:val="Underlined Char1"/>
    <w:aliases w:val="Heading 4 Char1,Big card Char1"/>
    <w:rsid w:val="00263F94"/>
    <w:rPr>
      <w:rFonts w:ascii="Century Gothic" w:hAnsi="Century Gothic"/>
      <w:sz w:val="24"/>
      <w:u w:val="thick"/>
    </w:rPr>
  </w:style>
  <w:style w:type="character" w:customStyle="1" w:styleId="CardsFont12ptCharCharCharChar">
    <w:name w:val="Cards + Font: 12 pt Char Char Char Char"/>
    <w:rsid w:val="00263F94"/>
    <w:rPr>
      <w:noProof w:val="0"/>
      <w:sz w:val="24"/>
      <w:szCs w:val="24"/>
      <w:u w:val="thick"/>
      <w:lang w:val="en-US" w:eastAsia="en-US" w:bidi="ar-SA"/>
    </w:rPr>
  </w:style>
  <w:style w:type="character" w:customStyle="1" w:styleId="normal10">
    <w:name w:val="normal1"/>
    <w:basedOn w:val="DefaultParagraphFont"/>
    <w:rsid w:val="00263F94"/>
  </w:style>
  <w:style w:type="character" w:customStyle="1" w:styleId="verdana12black1aheight18a">
    <w:name w:val="verdana12black1a height18a"/>
    <w:basedOn w:val="DefaultParagraphFont"/>
    <w:rsid w:val="00263F94"/>
  </w:style>
  <w:style w:type="character" w:customStyle="1" w:styleId="BlockStyleChar">
    <w:name w:val="BlockStyle Char"/>
    <w:rsid w:val="00263F94"/>
    <w:rPr>
      <w:rFonts w:ascii="Arial" w:hAnsi="Arial" w:cs="Arial"/>
      <w:b/>
      <w:bCs/>
      <w:kern w:val="32"/>
      <w:sz w:val="28"/>
      <w:szCs w:val="32"/>
    </w:rPr>
  </w:style>
  <w:style w:type="character" w:customStyle="1" w:styleId="DebateUnderline0">
    <w:name w:val="Debate Underline"/>
    <w:qFormat/>
    <w:rsid w:val="00263F94"/>
    <w:rPr>
      <w:rFonts w:ascii="Times New Roman" w:hAnsi="Times New Roman"/>
      <w:sz w:val="24"/>
      <w:u w:val="thick"/>
    </w:rPr>
  </w:style>
  <w:style w:type="character" w:customStyle="1" w:styleId="Author-Date">
    <w:name w:val="Author-Date"/>
    <w:qFormat/>
    <w:rsid w:val="00263F94"/>
    <w:rPr>
      <w:b/>
      <w:sz w:val="24"/>
    </w:rPr>
  </w:style>
  <w:style w:type="character" w:customStyle="1" w:styleId="FontStyle86">
    <w:name w:val="Font Style86"/>
    <w:uiPriority w:val="99"/>
    <w:rsid w:val="00263F94"/>
    <w:rPr>
      <w:rFonts w:ascii="Times New Roman" w:hAnsi="Times New Roman" w:cs="Times New Roman"/>
      <w:b/>
      <w:bCs/>
      <w:i/>
      <w:iCs/>
      <w:sz w:val="16"/>
      <w:szCs w:val="16"/>
    </w:rPr>
  </w:style>
  <w:style w:type="paragraph" w:customStyle="1" w:styleId="Style5">
    <w:name w:val="Style5"/>
    <w:basedOn w:val="Normal"/>
    <w:uiPriority w:val="99"/>
    <w:rsid w:val="00263F94"/>
    <w:pPr>
      <w:widowControl w:val="0"/>
      <w:autoSpaceDE w:val="0"/>
      <w:autoSpaceDN w:val="0"/>
      <w:adjustRightInd w:val="0"/>
      <w:spacing w:line="230" w:lineRule="exact"/>
      <w:jc w:val="both"/>
    </w:pPr>
    <w:rPr>
      <w:rFonts w:ascii="Times New Roman" w:hAnsi="Times New Roman"/>
      <w:sz w:val="24"/>
    </w:rPr>
  </w:style>
  <w:style w:type="paragraph" w:customStyle="1" w:styleId="Style6">
    <w:name w:val="Style6"/>
    <w:basedOn w:val="Normal"/>
    <w:link w:val="Style6Char"/>
    <w:rsid w:val="00263F94"/>
    <w:pPr>
      <w:widowControl w:val="0"/>
      <w:autoSpaceDE w:val="0"/>
      <w:autoSpaceDN w:val="0"/>
      <w:adjustRightInd w:val="0"/>
    </w:pPr>
    <w:rPr>
      <w:rFonts w:ascii="Times New Roman" w:hAnsi="Times New Roman"/>
      <w:sz w:val="24"/>
    </w:rPr>
  </w:style>
  <w:style w:type="character" w:customStyle="1" w:styleId="FontStyle141">
    <w:name w:val="Font Style141"/>
    <w:uiPriority w:val="99"/>
    <w:rsid w:val="00263F94"/>
    <w:rPr>
      <w:rFonts w:ascii="Times New Roman" w:hAnsi="Times New Roman" w:cs="Times New Roman"/>
      <w:b/>
      <w:bCs/>
      <w:sz w:val="22"/>
      <w:szCs w:val="22"/>
    </w:rPr>
  </w:style>
  <w:style w:type="character" w:customStyle="1" w:styleId="FontStyle88">
    <w:name w:val="Font Style88"/>
    <w:uiPriority w:val="99"/>
    <w:rsid w:val="00263F94"/>
    <w:rPr>
      <w:rFonts w:ascii="Times New Roman" w:hAnsi="Times New Roman" w:cs="Times New Roman"/>
      <w:b/>
      <w:bCs/>
      <w:spacing w:val="-10"/>
      <w:sz w:val="18"/>
      <w:szCs w:val="18"/>
    </w:rPr>
  </w:style>
  <w:style w:type="character" w:customStyle="1" w:styleId="FontStyle97">
    <w:name w:val="Font Style97"/>
    <w:uiPriority w:val="99"/>
    <w:rsid w:val="00263F94"/>
    <w:rPr>
      <w:rFonts w:ascii="Times New Roman" w:hAnsi="Times New Roman" w:cs="Times New Roman"/>
      <w:b/>
      <w:bCs/>
      <w:sz w:val="16"/>
      <w:szCs w:val="16"/>
    </w:rPr>
  </w:style>
  <w:style w:type="character" w:customStyle="1" w:styleId="FontStyle92">
    <w:name w:val="Font Style92"/>
    <w:uiPriority w:val="99"/>
    <w:rsid w:val="00263F94"/>
    <w:rPr>
      <w:rFonts w:ascii="Times New Roman" w:hAnsi="Times New Roman" w:cs="Times New Roman"/>
      <w:i/>
      <w:iCs/>
      <w:sz w:val="22"/>
      <w:szCs w:val="22"/>
    </w:rPr>
  </w:style>
  <w:style w:type="character" w:customStyle="1" w:styleId="FontStyle77">
    <w:name w:val="Font Style77"/>
    <w:uiPriority w:val="99"/>
    <w:rsid w:val="00263F94"/>
    <w:rPr>
      <w:rFonts w:ascii="Times New Roman" w:hAnsi="Times New Roman" w:cs="Times New Roman"/>
      <w:b/>
      <w:bCs/>
      <w:spacing w:val="-10"/>
      <w:sz w:val="20"/>
      <w:szCs w:val="20"/>
    </w:rPr>
  </w:style>
  <w:style w:type="character" w:customStyle="1" w:styleId="FontStyle104">
    <w:name w:val="Font Style104"/>
    <w:uiPriority w:val="99"/>
    <w:rsid w:val="00263F94"/>
    <w:rPr>
      <w:rFonts w:ascii="Georgia" w:hAnsi="Georgia" w:cs="Georgia"/>
      <w:b/>
      <w:bCs/>
      <w:sz w:val="12"/>
      <w:szCs w:val="12"/>
    </w:rPr>
  </w:style>
  <w:style w:type="character" w:customStyle="1" w:styleId="FontStyle122">
    <w:name w:val="Font Style122"/>
    <w:uiPriority w:val="99"/>
    <w:rsid w:val="00263F94"/>
    <w:rPr>
      <w:rFonts w:ascii="Times New Roman" w:hAnsi="Times New Roman" w:cs="Times New Roman"/>
      <w:b/>
      <w:bCs/>
      <w:sz w:val="12"/>
      <w:szCs w:val="12"/>
    </w:rPr>
  </w:style>
  <w:style w:type="character" w:customStyle="1" w:styleId="FontStyle93">
    <w:name w:val="Font Style93"/>
    <w:uiPriority w:val="99"/>
    <w:rsid w:val="00263F94"/>
    <w:rPr>
      <w:rFonts w:ascii="Times New Roman" w:hAnsi="Times New Roman" w:cs="Times New Roman"/>
      <w:sz w:val="22"/>
      <w:szCs w:val="22"/>
    </w:rPr>
  </w:style>
  <w:style w:type="paragraph" w:customStyle="1" w:styleId="Style49">
    <w:name w:val="Style49"/>
    <w:basedOn w:val="Normal"/>
    <w:uiPriority w:val="99"/>
    <w:rsid w:val="00263F94"/>
    <w:pPr>
      <w:widowControl w:val="0"/>
      <w:autoSpaceDE w:val="0"/>
      <w:autoSpaceDN w:val="0"/>
      <w:adjustRightInd w:val="0"/>
      <w:spacing w:line="165" w:lineRule="exact"/>
    </w:pPr>
    <w:rPr>
      <w:rFonts w:ascii="Times New Roman" w:hAnsi="Times New Roman"/>
      <w:sz w:val="24"/>
    </w:rPr>
  </w:style>
  <w:style w:type="paragraph" w:customStyle="1" w:styleId="Style13">
    <w:name w:val="Style13"/>
    <w:basedOn w:val="Normal"/>
    <w:uiPriority w:val="99"/>
    <w:rsid w:val="00263F94"/>
    <w:pPr>
      <w:widowControl w:val="0"/>
      <w:autoSpaceDE w:val="0"/>
      <w:autoSpaceDN w:val="0"/>
      <w:adjustRightInd w:val="0"/>
    </w:pPr>
    <w:rPr>
      <w:rFonts w:ascii="Times New Roman" w:hAnsi="Times New Roman"/>
      <w:sz w:val="24"/>
    </w:rPr>
  </w:style>
  <w:style w:type="character" w:customStyle="1" w:styleId="FontStyle78">
    <w:name w:val="Font Style78"/>
    <w:uiPriority w:val="99"/>
    <w:rsid w:val="00263F94"/>
    <w:rPr>
      <w:rFonts w:ascii="Times New Roman" w:hAnsi="Times New Roman" w:cs="Times New Roman"/>
      <w:b/>
      <w:bCs/>
      <w:sz w:val="12"/>
      <w:szCs w:val="12"/>
    </w:rPr>
  </w:style>
  <w:style w:type="character" w:customStyle="1" w:styleId="FontStyle79">
    <w:name w:val="Font Style79"/>
    <w:uiPriority w:val="99"/>
    <w:rsid w:val="00263F94"/>
    <w:rPr>
      <w:rFonts w:ascii="Georgia" w:hAnsi="Georgia" w:cs="Georgia"/>
      <w:b/>
      <w:bCs/>
      <w:sz w:val="10"/>
      <w:szCs w:val="10"/>
    </w:rPr>
  </w:style>
  <w:style w:type="character" w:customStyle="1" w:styleId="FontStyle81">
    <w:name w:val="Font Style81"/>
    <w:uiPriority w:val="99"/>
    <w:rsid w:val="00263F94"/>
    <w:rPr>
      <w:rFonts w:ascii="Times New Roman" w:hAnsi="Times New Roman" w:cs="Times New Roman"/>
      <w:sz w:val="14"/>
      <w:szCs w:val="14"/>
    </w:rPr>
  </w:style>
  <w:style w:type="character" w:customStyle="1" w:styleId="FontStyle82">
    <w:name w:val="Font Style82"/>
    <w:uiPriority w:val="99"/>
    <w:rsid w:val="00263F94"/>
    <w:rPr>
      <w:rFonts w:ascii="Times New Roman" w:hAnsi="Times New Roman" w:cs="Times New Roman"/>
      <w:b/>
      <w:bCs/>
      <w:i/>
      <w:iCs/>
      <w:sz w:val="12"/>
      <w:szCs w:val="12"/>
    </w:rPr>
  </w:style>
  <w:style w:type="paragraph" w:customStyle="1" w:styleId="pagpag2">
    <w:name w:val="pagpag2"/>
    <w:basedOn w:val="Normal"/>
    <w:rsid w:val="00263F94"/>
    <w:pPr>
      <w:spacing w:beforeLines="1" w:afterLines="1"/>
    </w:pPr>
    <w:rPr>
      <w:rFonts w:ascii="Times" w:hAnsi="Times"/>
      <w:szCs w:val="20"/>
    </w:rPr>
  </w:style>
  <w:style w:type="character" w:customStyle="1" w:styleId="article">
    <w:name w:val="article"/>
    <w:basedOn w:val="DefaultParagraphFont"/>
    <w:rsid w:val="00263F94"/>
  </w:style>
  <w:style w:type="paragraph" w:customStyle="1" w:styleId="UnreadText">
    <w:name w:val="Unread Text"/>
    <w:basedOn w:val="Normal"/>
    <w:link w:val="UnreadTextChar"/>
    <w:autoRedefine/>
    <w:rsid w:val="00263F94"/>
    <w:rPr>
      <w:rFonts w:ascii="Times New Roman" w:eastAsia="SimSun" w:hAnsi="Times New Roman"/>
      <w:sz w:val="15"/>
    </w:rPr>
  </w:style>
  <w:style w:type="character" w:customStyle="1" w:styleId="UnreadTextChar">
    <w:name w:val="Unread Text Char"/>
    <w:link w:val="UnreadText"/>
    <w:rsid w:val="00263F94"/>
    <w:rPr>
      <w:rFonts w:ascii="Times New Roman" w:eastAsia="SimSun" w:hAnsi="Times New Roman"/>
      <w:sz w:val="15"/>
    </w:rPr>
  </w:style>
  <w:style w:type="character" w:customStyle="1" w:styleId="heading2char1">
    <w:name w:val="heading2char"/>
    <w:basedOn w:val="DefaultParagraphFont"/>
    <w:rsid w:val="00263F94"/>
  </w:style>
  <w:style w:type="character" w:customStyle="1" w:styleId="il">
    <w:name w:val="il"/>
    <w:basedOn w:val="DefaultParagraphFont"/>
    <w:rsid w:val="00263F94"/>
  </w:style>
  <w:style w:type="character" w:customStyle="1" w:styleId="cardsfont12ptchar">
    <w:name w:val="cardsfont12ptchar"/>
    <w:basedOn w:val="DefaultParagraphFont"/>
    <w:rsid w:val="00263F94"/>
  </w:style>
  <w:style w:type="paragraph" w:customStyle="1" w:styleId="ColorfulList-Accent11">
    <w:name w:val="Colorful List - Accent 11"/>
    <w:basedOn w:val="Normal"/>
    <w:qFormat/>
    <w:rsid w:val="00263F94"/>
    <w:pPr>
      <w:ind w:left="720"/>
    </w:pPr>
    <w:rPr>
      <w:rFonts w:ascii="Times New Roman" w:hAnsi="Times New Roman"/>
      <w:sz w:val="24"/>
    </w:rPr>
  </w:style>
  <w:style w:type="character" w:customStyle="1" w:styleId="Bold-UnderlineChar">
    <w:name w:val="Bold-Underline Char"/>
    <w:rsid w:val="00263F94"/>
    <w:rPr>
      <w:b/>
      <w:noProof w:val="0"/>
      <w:sz w:val="24"/>
      <w:szCs w:val="24"/>
      <w:u w:val="single"/>
      <w:lang w:val="en-US" w:eastAsia="en-US" w:bidi="ar-SA"/>
    </w:rPr>
  </w:style>
  <w:style w:type="character" w:customStyle="1" w:styleId="StyleArialNarrow">
    <w:name w:val="Style Arial Narrow"/>
    <w:rsid w:val="00263F94"/>
    <w:rPr>
      <w:rFonts w:ascii="Arial Narrow" w:hAnsi="Arial Narrow"/>
      <w:sz w:val="20"/>
    </w:rPr>
  </w:style>
  <w:style w:type="character" w:customStyle="1" w:styleId="StyleArialNarrow12ptBold">
    <w:name w:val="Style Arial Narrow 12 pt Bold"/>
    <w:rsid w:val="00263F94"/>
    <w:rPr>
      <w:rFonts w:ascii="Arial Narrow" w:hAnsi="Arial Narrow"/>
      <w:b/>
      <w:bCs/>
      <w:sz w:val="24"/>
    </w:rPr>
  </w:style>
  <w:style w:type="character" w:customStyle="1" w:styleId="boldciteChar3">
    <w:name w:val="bold cite Char3"/>
    <w:rsid w:val="00263F94"/>
    <w:rPr>
      <w:rFonts w:ascii="Arial" w:hAnsi="Arial" w:cs="Arial"/>
      <w:b/>
      <w:bCs/>
      <w:noProof w:val="0"/>
      <w:kern w:val="32"/>
      <w:sz w:val="24"/>
      <w:szCs w:val="24"/>
      <w:lang w:val="en-US" w:eastAsia="en-US" w:bidi="ar-SA"/>
    </w:rPr>
  </w:style>
  <w:style w:type="character" w:customStyle="1" w:styleId="BoldandUnderlineChar">
    <w:name w:val="Bold and Underline Char"/>
    <w:locked/>
    <w:rsid w:val="00263F94"/>
    <w:rPr>
      <w:b/>
      <w:noProof w:val="0"/>
      <w:szCs w:val="24"/>
      <w:u w:val="single"/>
      <w:lang w:val="en-US" w:eastAsia="en-US" w:bidi="ar-SA"/>
    </w:rPr>
  </w:style>
  <w:style w:type="paragraph" w:customStyle="1" w:styleId="Microtext0">
    <w:name w:val="Microtext"/>
    <w:basedOn w:val="Normal"/>
    <w:next w:val="Normal"/>
    <w:link w:val="MicrotextChar0"/>
    <w:qFormat/>
    <w:rsid w:val="00263F94"/>
    <w:rPr>
      <w:rFonts w:ascii="Times New Roman" w:hAnsi="Times New Roman"/>
      <w:sz w:val="12"/>
    </w:rPr>
  </w:style>
  <w:style w:type="character" w:customStyle="1" w:styleId="MicrotextChar0">
    <w:name w:val="Microtext Char"/>
    <w:link w:val="Microtext0"/>
    <w:rsid w:val="00263F94"/>
    <w:rPr>
      <w:rFonts w:ascii="Times New Roman" w:hAnsi="Times New Roman"/>
      <w:sz w:val="12"/>
    </w:rPr>
  </w:style>
  <w:style w:type="paragraph" w:customStyle="1" w:styleId="western">
    <w:name w:val="western"/>
    <w:basedOn w:val="Normal"/>
    <w:rsid w:val="00263F94"/>
    <w:pPr>
      <w:spacing w:before="100" w:beforeAutospacing="1" w:after="100" w:afterAutospacing="1"/>
    </w:pPr>
    <w:rPr>
      <w:rFonts w:ascii="Times New Roman" w:hAnsi="Times New Roman"/>
      <w:sz w:val="24"/>
    </w:rPr>
  </w:style>
  <w:style w:type="character" w:customStyle="1" w:styleId="CharChar4">
    <w:name w:val="Char Char4"/>
    <w:locked/>
    <w:rsid w:val="00263F94"/>
    <w:rPr>
      <w:rFonts w:cs="Arial"/>
      <w:b/>
      <w:bCs/>
      <w:iCs/>
      <w:sz w:val="24"/>
      <w:lang w:val="en-US" w:eastAsia="en-US" w:bidi="ar-SA"/>
    </w:rPr>
  </w:style>
  <w:style w:type="paragraph" w:customStyle="1" w:styleId="CardNotUnderlined">
    <w:name w:val="Card Not Underlined"/>
    <w:basedOn w:val="Normal"/>
    <w:link w:val="CardNotUnderlinedChar1"/>
    <w:autoRedefine/>
    <w:rsid w:val="00263F94"/>
    <w:rPr>
      <w:rFonts w:ascii="Times New Roman" w:hAnsi="Times New Roman"/>
      <w:szCs w:val="20"/>
    </w:rPr>
  </w:style>
  <w:style w:type="character" w:customStyle="1" w:styleId="CardNotUnderlinedChar1">
    <w:name w:val="Card Not Underlined Char1"/>
    <w:link w:val="CardNotUnderlined"/>
    <w:rsid w:val="00263F94"/>
    <w:rPr>
      <w:rFonts w:ascii="Times New Roman" w:hAnsi="Times New Roman"/>
      <w:szCs w:val="20"/>
    </w:rPr>
  </w:style>
  <w:style w:type="paragraph" w:customStyle="1" w:styleId="ecomaintext">
    <w:name w:val="ecomaintext"/>
    <w:basedOn w:val="Normal"/>
    <w:rsid w:val="00263F94"/>
    <w:pPr>
      <w:spacing w:before="100" w:beforeAutospacing="1" w:after="100" w:afterAutospacing="1"/>
    </w:pPr>
    <w:rPr>
      <w:rFonts w:ascii="Times New Roman" w:eastAsia="SimSun" w:hAnsi="Times New Roman"/>
      <w:sz w:val="24"/>
      <w:lang w:eastAsia="zh-CN"/>
    </w:rPr>
  </w:style>
  <w:style w:type="paragraph" w:customStyle="1" w:styleId="Normal8pt">
    <w:name w:val="Normal + 8 pt"/>
    <w:basedOn w:val="Normal"/>
    <w:rsid w:val="00263F94"/>
    <w:pPr>
      <w:jc w:val="both"/>
    </w:pPr>
    <w:rPr>
      <w:rFonts w:ascii="Times New Roman" w:hAnsi="Times New Roman"/>
      <w:color w:val="000000"/>
      <w:szCs w:val="16"/>
    </w:rPr>
  </w:style>
  <w:style w:type="paragraph" w:customStyle="1" w:styleId="Brief-SecondarySource">
    <w:name w:val="Brief - Secondary Source"/>
    <w:basedOn w:val="Normal"/>
    <w:uiPriority w:val="99"/>
    <w:rsid w:val="00263F94"/>
    <w:rPr>
      <w:rFonts w:ascii="Times New Roman" w:hAnsi="Times New Roman"/>
      <w:sz w:val="14"/>
      <w:szCs w:val="20"/>
    </w:rPr>
  </w:style>
  <w:style w:type="character" w:customStyle="1" w:styleId="medium-normal1">
    <w:name w:val="medium-normal1"/>
    <w:rsid w:val="00263F94"/>
    <w:rPr>
      <w:rFonts w:ascii="Arial" w:hAnsi="Arial" w:cs="Arial" w:hint="default"/>
      <w:b w:val="0"/>
      <w:bCs w:val="0"/>
      <w:i w:val="0"/>
      <w:iCs w:val="0"/>
      <w:sz w:val="20"/>
      <w:szCs w:val="20"/>
    </w:rPr>
  </w:style>
  <w:style w:type="character" w:customStyle="1" w:styleId="CardsFont12pt0">
    <w:name w:val="Cards + Font 12pt"/>
    <w:rsid w:val="00263F94"/>
    <w:rPr>
      <w:sz w:val="24"/>
      <w:szCs w:val="24"/>
      <w:u w:val="single"/>
      <w:lang w:val="en-US" w:eastAsia="en-US" w:bidi="ar-SA"/>
    </w:rPr>
  </w:style>
  <w:style w:type="character" w:customStyle="1" w:styleId="bps-topic-ident">
    <w:name w:val="bps-topic-ident"/>
    <w:basedOn w:val="DefaultParagraphFont"/>
    <w:rsid w:val="00263F94"/>
  </w:style>
  <w:style w:type="character" w:customStyle="1" w:styleId="artbyline">
    <w:name w:val="artbyline"/>
    <w:basedOn w:val="DefaultParagraphFont"/>
    <w:rsid w:val="00263F94"/>
  </w:style>
  <w:style w:type="character" w:customStyle="1" w:styleId="UNDERLINECharChar0">
    <w:name w:val="UNDERLINE Char Char"/>
    <w:rsid w:val="00263F94"/>
    <w:rPr>
      <w:bCs/>
      <w:kern w:val="28"/>
      <w:szCs w:val="32"/>
      <w:u w:val="single"/>
    </w:rPr>
  </w:style>
  <w:style w:type="paragraph" w:customStyle="1" w:styleId="tagcite1">
    <w:name w:val="tagcite"/>
    <w:basedOn w:val="Normal"/>
    <w:qFormat/>
    <w:rsid w:val="00263F94"/>
    <w:rPr>
      <w:rFonts w:ascii="Garamond" w:hAnsi="Garamond"/>
      <w:b/>
      <w:sz w:val="24"/>
    </w:rPr>
  </w:style>
  <w:style w:type="character" w:customStyle="1" w:styleId="Style11ptUnderline">
    <w:name w:val="Style 11 pt Underline"/>
    <w:rsid w:val="00263F94"/>
    <w:rPr>
      <w:sz w:val="20"/>
      <w:u w:val="single"/>
    </w:rPr>
  </w:style>
  <w:style w:type="character" w:customStyle="1" w:styleId="DebateUnderlineBoldChar">
    <w:name w:val="Debate Underline Bold Char"/>
    <w:link w:val="DebateUnderlineBold"/>
    <w:locked/>
    <w:rsid w:val="00263F94"/>
    <w:rPr>
      <w:b/>
      <w:u w:val="thick"/>
    </w:rPr>
  </w:style>
  <w:style w:type="paragraph" w:customStyle="1" w:styleId="DebateUnderlineBold">
    <w:name w:val="Debate Underline Bold"/>
    <w:basedOn w:val="Nothing"/>
    <w:link w:val="DebateUnderlineBoldChar"/>
    <w:rsid w:val="00263F94"/>
    <w:pPr>
      <w:autoSpaceDE/>
      <w:autoSpaceDN/>
      <w:adjustRightInd/>
    </w:pPr>
    <w:rPr>
      <w:rFonts w:asciiTheme="minorHAnsi" w:hAnsiTheme="minorHAnsi"/>
      <w:b/>
      <w:szCs w:val="22"/>
      <w:u w:val="thick"/>
    </w:rPr>
  </w:style>
  <w:style w:type="character" w:customStyle="1" w:styleId="UnunderlinedTextChar">
    <w:name w:val="Ununderlined Text Char"/>
    <w:link w:val="UnunderlinedText"/>
    <w:locked/>
    <w:rsid w:val="00263F94"/>
    <w:rPr>
      <w:sz w:val="12"/>
    </w:rPr>
  </w:style>
  <w:style w:type="paragraph" w:customStyle="1" w:styleId="UnunderlinedText">
    <w:name w:val="Ununderlined Text"/>
    <w:basedOn w:val="Normal"/>
    <w:link w:val="UnunderlinedTextChar"/>
    <w:autoRedefine/>
    <w:rsid w:val="00263F94"/>
    <w:rPr>
      <w:rFonts w:asciiTheme="minorHAnsi" w:hAnsiTheme="minorHAnsi"/>
      <w:sz w:val="12"/>
    </w:rPr>
  </w:style>
  <w:style w:type="paragraph" w:customStyle="1" w:styleId="citenon-bold">
    <w:name w:val="cite non-bold"/>
    <w:basedOn w:val="Normal"/>
    <w:link w:val="citenon-boldChar"/>
    <w:rsid w:val="00263F94"/>
    <w:pPr>
      <w:jc w:val="both"/>
    </w:pPr>
    <w:rPr>
      <w:rFonts w:ascii="Arial Narrow" w:hAnsi="Arial Narrow"/>
      <w:sz w:val="24"/>
    </w:rPr>
  </w:style>
  <w:style w:type="character" w:customStyle="1" w:styleId="TagCiteChar2">
    <w:name w:val="Tag &amp; Cite Char"/>
    <w:link w:val="TagCite2"/>
    <w:locked/>
    <w:rsid w:val="00263F94"/>
    <w:rPr>
      <w:rFonts w:ascii="Arial Narrow" w:hAnsi="Arial Narrow"/>
      <w:b/>
    </w:rPr>
  </w:style>
  <w:style w:type="paragraph" w:customStyle="1" w:styleId="TagCite2">
    <w:name w:val="Tag &amp; Cite"/>
    <w:basedOn w:val="Normal"/>
    <w:link w:val="TagCiteChar2"/>
    <w:rsid w:val="00263F94"/>
    <w:pPr>
      <w:jc w:val="both"/>
    </w:pPr>
    <w:rPr>
      <w:rFonts w:ascii="Arial Narrow" w:hAnsi="Arial Narrow"/>
      <w:b/>
    </w:rPr>
  </w:style>
  <w:style w:type="character" w:customStyle="1" w:styleId="HighlightedTextChar">
    <w:name w:val="Highlighted Text Char"/>
    <w:link w:val="HighlightedText"/>
    <w:locked/>
    <w:rsid w:val="00263F94"/>
    <w:rPr>
      <w:rFonts w:ascii="Arial Narrow" w:hAnsi="Arial Narrow"/>
      <w:u w:val="thick"/>
    </w:rPr>
  </w:style>
  <w:style w:type="paragraph" w:customStyle="1" w:styleId="HighlightedText">
    <w:name w:val="Highlighted Text"/>
    <w:basedOn w:val="Normal"/>
    <w:link w:val="HighlightedTextChar"/>
    <w:rsid w:val="00263F94"/>
    <w:pPr>
      <w:jc w:val="both"/>
    </w:pPr>
    <w:rPr>
      <w:rFonts w:ascii="Arial Narrow" w:hAnsi="Arial Narrow"/>
      <w:u w:val="thick"/>
    </w:rPr>
  </w:style>
  <w:style w:type="character" w:customStyle="1" w:styleId="UnderlinedCharChar">
    <w:name w:val="Underlined Char Char"/>
    <w:locked/>
    <w:rsid w:val="00263F94"/>
    <w:rPr>
      <w:sz w:val="24"/>
      <w:szCs w:val="24"/>
      <w:u w:val="single"/>
      <w:lang w:bidi="ar-SA"/>
    </w:rPr>
  </w:style>
  <w:style w:type="character" w:customStyle="1" w:styleId="smallChar0">
    <w:name w:val="small Char"/>
    <w:locked/>
    <w:rsid w:val="00263F94"/>
    <w:rPr>
      <w:sz w:val="16"/>
      <w:szCs w:val="24"/>
      <w:lang w:bidi="ar-SA"/>
    </w:rPr>
  </w:style>
  <w:style w:type="paragraph" w:customStyle="1" w:styleId="CM3">
    <w:name w:val="CM3"/>
    <w:basedOn w:val="Normal"/>
    <w:next w:val="Normal"/>
    <w:rsid w:val="00263F94"/>
    <w:pPr>
      <w:widowControl w:val="0"/>
      <w:suppressAutoHyphens/>
      <w:spacing w:line="240" w:lineRule="atLeast"/>
    </w:pPr>
    <w:rPr>
      <w:rFonts w:ascii="Times New Roman" w:eastAsia="Lucida Sans Unicode" w:hAnsi="Times New Roman" w:cs="Tahoma"/>
      <w:kern w:val="2"/>
      <w:sz w:val="24"/>
    </w:rPr>
  </w:style>
  <w:style w:type="paragraph" w:customStyle="1" w:styleId="CM2">
    <w:name w:val="CM2"/>
    <w:basedOn w:val="Normal"/>
    <w:next w:val="Normal"/>
    <w:rsid w:val="00263F94"/>
    <w:pPr>
      <w:widowControl w:val="0"/>
      <w:suppressAutoHyphens/>
      <w:spacing w:line="243" w:lineRule="atLeast"/>
    </w:pPr>
    <w:rPr>
      <w:rFonts w:ascii="Times New Roman" w:eastAsia="Lucida Sans Unicode" w:hAnsi="Times New Roman" w:cs="Tahoma"/>
      <w:kern w:val="2"/>
      <w:sz w:val="24"/>
    </w:rPr>
  </w:style>
  <w:style w:type="character" w:customStyle="1" w:styleId="CardDownSizeChar">
    <w:name w:val="CardDownSize Char"/>
    <w:link w:val="CardDownSize"/>
    <w:locked/>
    <w:rsid w:val="00263F94"/>
    <w:rPr>
      <w:sz w:val="16"/>
      <w:szCs w:val="32"/>
    </w:rPr>
  </w:style>
  <w:style w:type="paragraph" w:customStyle="1" w:styleId="CardDownSize">
    <w:name w:val="CardDownSize"/>
    <w:basedOn w:val="Normal"/>
    <w:link w:val="CardDownSizeChar"/>
    <w:autoRedefine/>
    <w:rsid w:val="00263F94"/>
    <w:pPr>
      <w:jc w:val="both"/>
    </w:pPr>
    <w:rPr>
      <w:rFonts w:asciiTheme="minorHAnsi" w:hAnsiTheme="minorHAnsi"/>
      <w:sz w:val="16"/>
      <w:szCs w:val="32"/>
    </w:rPr>
  </w:style>
  <w:style w:type="character" w:customStyle="1" w:styleId="BoldunderlineChar0">
    <w:name w:val="Bold/underline Char"/>
    <w:link w:val="Boldunderline0"/>
    <w:locked/>
    <w:rsid w:val="00263F94"/>
    <w:rPr>
      <w:rFonts w:ascii="SimSun" w:eastAsia="SimSun" w:hAnsi="SimSun"/>
      <w:b/>
      <w:u w:val="single"/>
      <w:lang w:eastAsia="zh-CN"/>
    </w:rPr>
  </w:style>
  <w:style w:type="paragraph" w:customStyle="1" w:styleId="Boldunderline0">
    <w:name w:val="Bold/underline"/>
    <w:basedOn w:val="Normal"/>
    <w:link w:val="BoldunderlineChar0"/>
    <w:autoRedefine/>
    <w:rsid w:val="00263F94"/>
    <w:rPr>
      <w:rFonts w:ascii="SimSun" w:eastAsia="SimSun" w:hAnsi="SimSun"/>
      <w:b/>
      <w:u w:val="single"/>
      <w:lang w:eastAsia="zh-CN"/>
    </w:rPr>
  </w:style>
  <w:style w:type="paragraph" w:customStyle="1" w:styleId="AuthorDate0">
    <w:name w:val="Author + Date"/>
    <w:basedOn w:val="Normal"/>
    <w:link w:val="AuthorDateChar"/>
    <w:qFormat/>
    <w:rsid w:val="00263F94"/>
    <w:pPr>
      <w:widowControl w:val="0"/>
      <w:jc w:val="both"/>
      <w:outlineLvl w:val="2"/>
    </w:pPr>
    <w:rPr>
      <w:rFonts w:ascii="Times New Roman" w:eastAsia="Calibri" w:hAnsi="Times New Roman"/>
      <w:b/>
      <w:szCs w:val="20"/>
    </w:rPr>
  </w:style>
  <w:style w:type="character" w:customStyle="1" w:styleId="AuthorDateChar">
    <w:name w:val="Author + Date Char"/>
    <w:link w:val="AuthorDate0"/>
    <w:rsid w:val="00263F94"/>
    <w:rPr>
      <w:rFonts w:ascii="Times New Roman" w:eastAsia="Calibri" w:hAnsi="Times New Roman"/>
      <w:b/>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263F94"/>
    <w:pPr>
      <w:keepLines w:val="0"/>
      <w:pageBreakBefore w:val="0"/>
      <w:spacing w:before="240" w:after="60"/>
      <w:jc w:val="left"/>
    </w:pPr>
    <w:rPr>
      <w:rFonts w:ascii="Times New Roman" w:eastAsia="Times New Roman" w:hAnsi="Times New Roman" w:cs="Times New Roman"/>
      <w:bCs/>
      <w:i/>
      <w:sz w:val="24"/>
      <w:szCs w:val="28"/>
      <w:u w:val="none"/>
    </w:rPr>
  </w:style>
  <w:style w:type="character" w:customStyle="1" w:styleId="StyleHeading2Heading2CharCharCharCharCharCharCharCharCChar">
    <w:name w:val="Style Heading 2Heading 2 CharChar Char Char CharChar Char Char C... Char"/>
    <w:link w:val="StyleHeading2Heading2CharCharCharCharCharCharCharCharC"/>
    <w:rsid w:val="00263F94"/>
    <w:rPr>
      <w:rFonts w:ascii="Times New Roman" w:eastAsia="Times New Roman" w:hAnsi="Times New Roman" w:cs="Times New Roman"/>
      <w:b/>
      <w:bCs/>
      <w:i/>
      <w:sz w:val="24"/>
      <w:szCs w:val="28"/>
    </w:rPr>
  </w:style>
  <w:style w:type="character" w:customStyle="1" w:styleId="ThickUnderlineCharChar">
    <w:name w:val="Thick Underline Char Char"/>
    <w:rsid w:val="00263F94"/>
    <w:rPr>
      <w:sz w:val="24"/>
      <w:szCs w:val="24"/>
      <w:u w:val="thick"/>
      <w:lang w:val="en-US" w:eastAsia="en-US" w:bidi="ar-SA"/>
    </w:rPr>
  </w:style>
  <w:style w:type="paragraph" w:customStyle="1" w:styleId="CM50">
    <w:name w:val="CM50"/>
    <w:basedOn w:val="Normal"/>
    <w:next w:val="Normal"/>
    <w:rsid w:val="00263F94"/>
    <w:pPr>
      <w:widowControl w:val="0"/>
      <w:autoSpaceDE w:val="0"/>
      <w:autoSpaceDN w:val="0"/>
      <w:adjustRightInd w:val="0"/>
    </w:pPr>
    <w:rPr>
      <w:rFonts w:ascii="Times New Roman" w:hAnsi="Times New Roman"/>
      <w:sz w:val="24"/>
    </w:rPr>
  </w:style>
  <w:style w:type="character" w:customStyle="1" w:styleId="bodyblack1">
    <w:name w:val="bodyblack1"/>
    <w:rsid w:val="00263F94"/>
    <w:rPr>
      <w:rFonts w:ascii="Verdana" w:hAnsi="Verdana" w:hint="default"/>
      <w:b w:val="0"/>
      <w:bCs w:val="0"/>
      <w:color w:val="000000"/>
      <w:sz w:val="20"/>
      <w:szCs w:val="20"/>
    </w:rPr>
  </w:style>
  <w:style w:type="paragraph" w:customStyle="1" w:styleId="Maximize">
    <w:name w:val="Maximize"/>
    <w:basedOn w:val="Normal"/>
    <w:link w:val="MaximizeChar"/>
    <w:rsid w:val="00263F94"/>
    <w:pPr>
      <w:keepNext/>
      <w:keepLines/>
      <w:jc w:val="both"/>
    </w:pPr>
    <w:rPr>
      <w:rFonts w:ascii="Times New Roman" w:hAnsi="Times New Roman"/>
      <w:sz w:val="24"/>
      <w:u w:val="single"/>
    </w:rPr>
  </w:style>
  <w:style w:type="character" w:customStyle="1" w:styleId="MaximizeChar">
    <w:name w:val="Maximize Char"/>
    <w:link w:val="Maximize"/>
    <w:rsid w:val="00263F94"/>
    <w:rPr>
      <w:rFonts w:ascii="Times New Roman" w:hAnsi="Times New Roman"/>
      <w:sz w:val="24"/>
      <w:u w:val="single"/>
    </w:rPr>
  </w:style>
  <w:style w:type="paragraph" w:customStyle="1" w:styleId="StyleCardSizeDown6pt">
    <w:name w:val="Style Card Size Down + 6 pt"/>
    <w:basedOn w:val="Normal"/>
    <w:link w:val="StyleCardSizeDown6ptChar"/>
    <w:rsid w:val="00263F94"/>
    <w:pPr>
      <w:jc w:val="both"/>
    </w:pPr>
    <w:rPr>
      <w:rFonts w:ascii="Times New Roman" w:hAnsi="Times New Roman"/>
      <w:sz w:val="12"/>
      <w:szCs w:val="16"/>
    </w:rPr>
  </w:style>
  <w:style w:type="character" w:customStyle="1" w:styleId="StyleCardSizeDown6ptChar">
    <w:name w:val="Style Card Size Down + 6 pt Char"/>
    <w:link w:val="StyleCardSizeDown6pt"/>
    <w:rsid w:val="00263F94"/>
    <w:rPr>
      <w:rFonts w:ascii="Times New Roman" w:hAnsi="Times New Roman"/>
      <w:sz w:val="12"/>
      <w:szCs w:val="16"/>
    </w:rPr>
  </w:style>
  <w:style w:type="paragraph" w:customStyle="1" w:styleId="AuthorDate1">
    <w:name w:val="AuthorDate"/>
    <w:next w:val="Nothing"/>
    <w:link w:val="AuthorDateChar0"/>
    <w:rsid w:val="00263F94"/>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0">
    <w:name w:val="AuthorDate Char"/>
    <w:link w:val="AuthorDate1"/>
    <w:rsid w:val="00263F94"/>
    <w:rPr>
      <w:rFonts w:ascii="Times New Roman" w:eastAsia="Calibri" w:hAnsi="Times New Roman" w:cs="Times New Roman"/>
      <w:b/>
      <w:sz w:val="24"/>
      <w:szCs w:val="20"/>
      <w:u w:val="single"/>
    </w:rPr>
  </w:style>
  <w:style w:type="paragraph" w:customStyle="1" w:styleId="CardDownMid">
    <w:name w:val="CardDownMid"/>
    <w:basedOn w:val="Normal"/>
    <w:link w:val="CardDownMidChar"/>
    <w:rsid w:val="00263F94"/>
    <w:rPr>
      <w:rFonts w:ascii="Times New Roman" w:hAnsi="Times New Roman"/>
      <w:sz w:val="14"/>
      <w:szCs w:val="20"/>
    </w:rPr>
  </w:style>
  <w:style w:type="character" w:customStyle="1" w:styleId="CardDownMidChar">
    <w:name w:val="CardDownMid Char"/>
    <w:link w:val="CardDownMid"/>
    <w:rsid w:val="00263F94"/>
    <w:rPr>
      <w:rFonts w:ascii="Times New Roman" w:hAnsi="Times New Roman"/>
      <w:sz w:val="14"/>
      <w:szCs w:val="20"/>
    </w:rPr>
  </w:style>
  <w:style w:type="paragraph" w:customStyle="1" w:styleId="TagStyle">
    <w:name w:val="Tag Style"/>
    <w:basedOn w:val="Normal"/>
    <w:rsid w:val="00263F94"/>
    <w:rPr>
      <w:rFonts w:ascii="Times New Roman" w:hAnsi="Times New Roman"/>
      <w:b/>
      <w:bCs/>
      <w:sz w:val="24"/>
    </w:rPr>
  </w:style>
  <w:style w:type="character" w:customStyle="1" w:styleId="QuickFormat1">
    <w:name w:val="QuickFormat1"/>
    <w:rsid w:val="00263F94"/>
  </w:style>
  <w:style w:type="paragraph" w:customStyle="1" w:styleId="HiddenBlockHeader">
    <w:name w:val="Hidden Block Header"/>
    <w:basedOn w:val="BlockHeadings"/>
    <w:next w:val="Nothing"/>
    <w:rsid w:val="00263F94"/>
    <w:pPr>
      <w:widowControl w:val="0"/>
      <w:autoSpaceDE/>
      <w:autoSpaceDN/>
      <w:adjustRightInd/>
      <w:outlineLvl w:val="9"/>
    </w:pPr>
    <w:rPr>
      <w:caps w:val="0"/>
      <w:sz w:val="28"/>
      <w:szCs w:val="24"/>
    </w:rPr>
  </w:style>
  <w:style w:type="character" w:customStyle="1" w:styleId="CardCharChar1">
    <w:name w:val="Card Char Char1"/>
    <w:rsid w:val="00263F94"/>
    <w:rPr>
      <w:b/>
      <w:bCs/>
      <w:sz w:val="28"/>
      <w:szCs w:val="28"/>
    </w:rPr>
  </w:style>
  <w:style w:type="paragraph" w:customStyle="1" w:styleId="TextUnderline">
    <w:name w:val="Text Underline"/>
    <w:basedOn w:val="Normal"/>
    <w:link w:val="TextUnderlineChar0"/>
    <w:rsid w:val="00263F94"/>
    <w:rPr>
      <w:rFonts w:ascii="Garamond" w:hAnsi="Garamond"/>
      <w:bCs/>
      <w:kern w:val="20"/>
      <w:sz w:val="24"/>
      <w:szCs w:val="32"/>
      <w:u w:val="single"/>
    </w:rPr>
  </w:style>
  <w:style w:type="character" w:customStyle="1" w:styleId="TextUnderlineChar0">
    <w:name w:val="Text Underline Char"/>
    <w:link w:val="TextUnderline"/>
    <w:rsid w:val="00263F94"/>
    <w:rPr>
      <w:rFonts w:ascii="Garamond" w:hAnsi="Garamond"/>
      <w:bCs/>
      <w:kern w:val="20"/>
      <w:sz w:val="24"/>
      <w:szCs w:val="32"/>
      <w:u w:val="single"/>
    </w:rPr>
  </w:style>
  <w:style w:type="paragraph" w:customStyle="1" w:styleId="Boldunderline1">
    <w:name w:val="Bold underline"/>
    <w:basedOn w:val="TextUnderline"/>
    <w:link w:val="BoldunderlineChar2"/>
    <w:rsid w:val="00263F94"/>
    <w:rPr>
      <w:b/>
    </w:rPr>
  </w:style>
  <w:style w:type="character" w:customStyle="1" w:styleId="BoldunderlineChar2">
    <w:name w:val="Bold underline Char"/>
    <w:link w:val="Boldunderline1"/>
    <w:rsid w:val="00263F94"/>
    <w:rPr>
      <w:rFonts w:ascii="Garamond" w:hAnsi="Garamond"/>
      <w:b/>
      <w:bCs/>
      <w:kern w:val="20"/>
      <w:sz w:val="24"/>
      <w:szCs w:val="32"/>
      <w:u w:val="single"/>
    </w:rPr>
  </w:style>
  <w:style w:type="paragraph" w:customStyle="1" w:styleId="para">
    <w:name w:val="para"/>
    <w:basedOn w:val="Normal"/>
    <w:rsid w:val="00263F94"/>
    <w:pPr>
      <w:spacing w:before="100" w:beforeAutospacing="1" w:after="100" w:afterAutospacing="1"/>
    </w:pPr>
    <w:rPr>
      <w:rFonts w:ascii="Times New Roman" w:hAnsi="Times New Roman"/>
      <w:sz w:val="24"/>
    </w:rPr>
  </w:style>
  <w:style w:type="paragraph" w:customStyle="1" w:styleId="StylecardArialNarrow9pt">
    <w:name w:val="Style card + Arial Narrow 9 pt"/>
    <w:basedOn w:val="card"/>
    <w:link w:val="StylecardArialNarrow9ptChar"/>
    <w:rsid w:val="00263F94"/>
    <w:pPr>
      <w:ind w:left="288" w:right="288"/>
    </w:pPr>
    <w:rPr>
      <w:rFonts w:eastAsiaTheme="minorHAnsi"/>
      <w:color w:val="000000"/>
      <w:sz w:val="24"/>
      <w:szCs w:val="24"/>
    </w:rPr>
  </w:style>
  <w:style w:type="character" w:customStyle="1" w:styleId="StylecardArialNarrow9ptChar">
    <w:name w:val="Style card + Arial Narrow 9 pt Char"/>
    <w:link w:val="StylecardArialNarrow9pt"/>
    <w:rsid w:val="00263F94"/>
    <w:rPr>
      <w:rFonts w:ascii="Times New Roman" w:hAnsi="Times New Roman"/>
      <w:color w:val="000000"/>
      <w:sz w:val="24"/>
      <w:szCs w:val="24"/>
    </w:rPr>
  </w:style>
  <w:style w:type="paragraph" w:customStyle="1" w:styleId="8point">
    <w:name w:val="8 point"/>
    <w:basedOn w:val="Normal"/>
    <w:link w:val="8pointChar"/>
    <w:rsid w:val="00263F94"/>
    <w:rPr>
      <w:rFonts w:ascii="Times New Roman" w:hAnsi="Times New Roman"/>
    </w:rPr>
  </w:style>
  <w:style w:type="character" w:customStyle="1" w:styleId="8pointChar">
    <w:name w:val="8 point Char"/>
    <w:link w:val="8point"/>
    <w:rsid w:val="00263F94"/>
    <w:rPr>
      <w:rFonts w:ascii="Times New Roman" w:hAnsi="Times New Roman"/>
    </w:rPr>
  </w:style>
  <w:style w:type="character" w:customStyle="1" w:styleId="Irrelevant5fontChar">
    <w:name w:val="Irrelevant (5 font) Char"/>
    <w:link w:val="Irrelevant5font"/>
    <w:rsid w:val="00263F94"/>
    <w:rPr>
      <w:sz w:val="10"/>
      <w:szCs w:val="10"/>
    </w:rPr>
  </w:style>
  <w:style w:type="paragraph" w:customStyle="1" w:styleId="Irrelevant5font">
    <w:name w:val="Irrelevant (5 font)"/>
    <w:basedOn w:val="Normal"/>
    <w:link w:val="Irrelevant5fontChar"/>
    <w:rsid w:val="00263F94"/>
    <w:pPr>
      <w:ind w:left="576" w:right="576"/>
      <w:jc w:val="both"/>
    </w:pPr>
    <w:rPr>
      <w:rFonts w:asciiTheme="minorHAnsi" w:hAnsiTheme="minorHAnsi"/>
      <w:sz w:val="10"/>
      <w:szCs w:val="10"/>
    </w:rPr>
  </w:style>
  <w:style w:type="paragraph" w:customStyle="1" w:styleId="UnderlineEmphasis">
    <w:name w:val="Underline + Emphasis"/>
    <w:basedOn w:val="Normal"/>
    <w:next w:val="Normal"/>
    <w:link w:val="UnderlineEmphasisChar"/>
    <w:autoRedefine/>
    <w:qFormat/>
    <w:rsid w:val="00263F94"/>
    <w:rPr>
      <w:rFonts w:ascii="Times New Roman" w:hAnsi="Times New Roman"/>
      <w:b/>
      <w:color w:val="000000"/>
      <w:sz w:val="24"/>
      <w:u w:val="single"/>
    </w:rPr>
  </w:style>
  <w:style w:type="character" w:customStyle="1" w:styleId="UnderlineEmphasisChar">
    <w:name w:val="Underline + Emphasis Char"/>
    <w:link w:val="UnderlineEmphasis"/>
    <w:locked/>
    <w:rsid w:val="00263F94"/>
    <w:rPr>
      <w:rFonts w:ascii="Times New Roman" w:hAnsi="Times New Roman"/>
      <w:b/>
      <w:color w:val="000000"/>
      <w:sz w:val="24"/>
      <w:u w:val="single"/>
    </w:rPr>
  </w:style>
  <w:style w:type="paragraph" w:customStyle="1" w:styleId="Regular">
    <w:name w:val="Regular"/>
    <w:link w:val="RegularChar"/>
    <w:qFormat/>
    <w:rsid w:val="00263F94"/>
    <w:pPr>
      <w:spacing w:after="0" w:line="240" w:lineRule="auto"/>
    </w:pPr>
    <w:rPr>
      <w:rFonts w:ascii="Garamond" w:eastAsia="Times New Roman" w:hAnsi="Garamond" w:cs="Arial"/>
      <w:bCs/>
      <w:kern w:val="20"/>
      <w:sz w:val="20"/>
      <w:szCs w:val="32"/>
    </w:rPr>
  </w:style>
  <w:style w:type="paragraph" w:customStyle="1" w:styleId="tag1">
    <w:name w:val="tag1"/>
    <w:basedOn w:val="Normal"/>
    <w:qFormat/>
    <w:rsid w:val="00263F94"/>
    <w:rPr>
      <w:rFonts w:ascii="Times New Roman" w:hAnsi="Times New Roman"/>
      <w:b/>
      <w:sz w:val="24"/>
      <w:szCs w:val="20"/>
    </w:rPr>
  </w:style>
  <w:style w:type="paragraph" w:customStyle="1" w:styleId="Shrink">
    <w:name w:val="Shrink"/>
    <w:link w:val="ShrinkChar"/>
    <w:rsid w:val="00263F94"/>
    <w:pPr>
      <w:spacing w:after="0" w:line="240" w:lineRule="auto"/>
      <w:ind w:left="288" w:right="288"/>
    </w:pPr>
    <w:rPr>
      <w:rFonts w:ascii="Garamond" w:eastAsia="Times New Roman" w:hAnsi="Garamond" w:cs="Times New Roman"/>
      <w:sz w:val="12"/>
      <w:szCs w:val="20"/>
    </w:rPr>
  </w:style>
  <w:style w:type="paragraph" w:customStyle="1" w:styleId="Emphasize">
    <w:name w:val="Emphasize"/>
    <w:basedOn w:val="Underlining"/>
    <w:qFormat/>
    <w:rsid w:val="00263F94"/>
    <w:pPr>
      <w:ind w:left="288" w:right="288"/>
    </w:pPr>
    <w:rPr>
      <w:rFonts w:ascii="Times New Roman" w:hAnsi="Times New Roman"/>
      <w:b/>
      <w:sz w:val="24"/>
      <w:szCs w:val="20"/>
      <w:u w:val="thick"/>
    </w:rPr>
  </w:style>
  <w:style w:type="paragraph" w:customStyle="1" w:styleId="Ciii">
    <w:name w:val="Ciii"/>
    <w:basedOn w:val="Normal"/>
    <w:qFormat/>
    <w:rsid w:val="00263F94"/>
    <w:rPr>
      <w:rFonts w:ascii="Times New Roman" w:hAnsi="Times New Roman"/>
      <w:b/>
      <w:sz w:val="24"/>
      <w:szCs w:val="20"/>
      <w:u w:val="thick"/>
    </w:rPr>
  </w:style>
  <w:style w:type="paragraph" w:customStyle="1" w:styleId="BoldCite0">
    <w:name w:val="Bold Cite"/>
    <w:basedOn w:val="Normal"/>
    <w:autoRedefine/>
    <w:rsid w:val="00263F94"/>
    <w:rPr>
      <w:rFonts w:ascii="Times New Roman" w:hAnsi="Times New Roman"/>
      <w:b/>
      <w:sz w:val="24"/>
      <w:u w:val="thick"/>
    </w:rPr>
  </w:style>
  <w:style w:type="paragraph" w:customStyle="1" w:styleId="CiteNormal">
    <w:name w:val="Cite Normal"/>
    <w:basedOn w:val="Normal"/>
    <w:link w:val="CiteNormalChar"/>
    <w:autoRedefine/>
    <w:rsid w:val="00263F94"/>
    <w:rPr>
      <w:rFonts w:ascii="Times New Roman" w:hAnsi="Times New Roman"/>
      <w:sz w:val="18"/>
    </w:rPr>
  </w:style>
  <w:style w:type="paragraph" w:customStyle="1" w:styleId="DebateCardSmall">
    <w:name w:val="Debate Card Small"/>
    <w:basedOn w:val="Normal"/>
    <w:qFormat/>
    <w:rsid w:val="00263F94"/>
    <w:pPr>
      <w:autoSpaceDE w:val="0"/>
      <w:autoSpaceDN w:val="0"/>
      <w:adjustRightInd w:val="0"/>
    </w:pPr>
    <w:rPr>
      <w:rFonts w:ascii="Times New Roman" w:hAnsi="Times New Roman"/>
      <w:szCs w:val="16"/>
    </w:rPr>
  </w:style>
  <w:style w:type="paragraph" w:customStyle="1" w:styleId="Times">
    <w:name w:val="Times"/>
    <w:basedOn w:val="Heading2"/>
    <w:rsid w:val="00263F94"/>
    <w:pPr>
      <w:keepLines w:val="0"/>
      <w:pageBreakBefore w:val="0"/>
      <w:jc w:val="left"/>
    </w:pPr>
    <w:rPr>
      <w:rFonts w:ascii="Times New Roman" w:eastAsia="Times New Roman" w:hAnsi="Times New Roman" w:cs="Arial"/>
      <w:bCs/>
      <w:iCs/>
      <w:sz w:val="24"/>
      <w:szCs w:val="20"/>
      <w:u w:val="none"/>
    </w:rPr>
  </w:style>
  <w:style w:type="paragraph" w:customStyle="1" w:styleId="Cardstyle0">
    <w:name w:val="Cardstyle"/>
    <w:basedOn w:val="Normal"/>
    <w:next w:val="Normal"/>
    <w:rsid w:val="00263F94"/>
    <w:rPr>
      <w:rFonts w:ascii="Times New Roman" w:hAnsi="Times New Roman"/>
      <w:sz w:val="24"/>
    </w:rPr>
  </w:style>
  <w:style w:type="character" w:customStyle="1" w:styleId="searchhit">
    <w:name w:val="searchhit"/>
    <w:rsid w:val="00263F94"/>
    <w:rPr>
      <w:rFonts w:cs="Times New Roman"/>
    </w:rPr>
  </w:style>
  <w:style w:type="paragraph" w:customStyle="1" w:styleId="CiteCard0">
    <w:name w:val="Cite_Card"/>
    <w:rsid w:val="00263F94"/>
    <w:pPr>
      <w:spacing w:after="0" w:line="240" w:lineRule="auto"/>
      <w:ind w:left="720" w:right="720"/>
      <w:jc w:val="both"/>
    </w:pPr>
    <w:rPr>
      <w:rFonts w:ascii="Times New Roman" w:eastAsia="Cambria" w:hAnsi="Times New Roman" w:cs="Arial"/>
      <w:bCs/>
      <w:sz w:val="20"/>
      <w:szCs w:val="20"/>
    </w:rPr>
  </w:style>
  <w:style w:type="character" w:customStyle="1" w:styleId="ecunderline">
    <w:name w:val="ec_underline"/>
    <w:rsid w:val="00263F94"/>
    <w:rPr>
      <w:rFonts w:cs="Times New Roman"/>
    </w:rPr>
  </w:style>
  <w:style w:type="character" w:customStyle="1" w:styleId="citationiacgale">
    <w:name w:val="citation iac gale"/>
    <w:rsid w:val="00263F94"/>
    <w:rPr>
      <w:rFonts w:cs="Times New Roman"/>
    </w:rPr>
  </w:style>
  <w:style w:type="character" w:customStyle="1" w:styleId="highlight0">
    <w:name w:val="highlight"/>
    <w:rsid w:val="00263F94"/>
    <w:rPr>
      <w:rFonts w:cs="Times New Roman"/>
    </w:rPr>
  </w:style>
  <w:style w:type="character" w:customStyle="1" w:styleId="bodycontentlink">
    <w:name w:val="bodycontentlink"/>
    <w:basedOn w:val="DefaultParagraphFont"/>
    <w:rsid w:val="00263F94"/>
  </w:style>
  <w:style w:type="character" w:customStyle="1" w:styleId="BoldCiteCharCharChar">
    <w:name w:val="Bold Cite Char Char Char"/>
    <w:rsid w:val="00263F94"/>
    <w:rPr>
      <w:rFonts w:cs="Arial"/>
      <w:bCs/>
      <w:sz w:val="14"/>
      <w:szCs w:val="14"/>
      <w:lang w:val="en-US" w:eastAsia="en-US" w:bidi="ar-SA"/>
    </w:rPr>
  </w:style>
  <w:style w:type="paragraph" w:customStyle="1" w:styleId="Tagstyle0">
    <w:name w:val="Tagstyle"/>
    <w:basedOn w:val="Normal"/>
    <w:next w:val="Normal"/>
    <w:rsid w:val="00263F94"/>
    <w:rPr>
      <w:rFonts w:ascii="Times New Roman" w:hAnsi="Times New Roman"/>
      <w:b/>
      <w:sz w:val="24"/>
    </w:rPr>
  </w:style>
  <w:style w:type="character" w:customStyle="1" w:styleId="underlinetextchar0">
    <w:name w:val="underlinetextchar"/>
    <w:basedOn w:val="DefaultParagraphFont"/>
    <w:rsid w:val="00263F94"/>
  </w:style>
  <w:style w:type="character" w:customStyle="1" w:styleId="ff2">
    <w:name w:val="ff2"/>
    <w:basedOn w:val="DefaultParagraphFont"/>
    <w:rsid w:val="00263F94"/>
  </w:style>
  <w:style w:type="character" w:customStyle="1" w:styleId="ib">
    <w:name w:val="ib"/>
    <w:basedOn w:val="DefaultParagraphFont"/>
    <w:rsid w:val="00263F94"/>
  </w:style>
  <w:style w:type="paragraph" w:customStyle="1" w:styleId="plff6">
    <w:name w:val="pl ff6"/>
    <w:basedOn w:val="Normal"/>
    <w:rsid w:val="00263F94"/>
    <w:pPr>
      <w:spacing w:beforeLines="1" w:afterLines="1"/>
    </w:pPr>
    <w:rPr>
      <w:rFonts w:ascii="Times" w:hAnsi="Times"/>
      <w:szCs w:val="20"/>
    </w:rPr>
  </w:style>
  <w:style w:type="character" w:customStyle="1" w:styleId="ff6">
    <w:name w:val="ff6"/>
    <w:basedOn w:val="DefaultParagraphFont"/>
    <w:rsid w:val="00263F94"/>
  </w:style>
  <w:style w:type="paragraph" w:customStyle="1" w:styleId="HeaderStyle">
    <w:name w:val="Header Style"/>
    <w:basedOn w:val="TagStyle"/>
    <w:rsid w:val="00263F94"/>
    <w:pPr>
      <w:jc w:val="center"/>
    </w:pPr>
    <w:rPr>
      <w:bCs w:val="0"/>
      <w:u w:val="single"/>
    </w:rPr>
  </w:style>
  <w:style w:type="paragraph" w:customStyle="1" w:styleId="HeaderFormat">
    <w:name w:val="Header Format"/>
    <w:basedOn w:val="Normal"/>
    <w:rsid w:val="00263F94"/>
    <w:pPr>
      <w:jc w:val="center"/>
    </w:pPr>
    <w:rPr>
      <w:rFonts w:ascii="Times New Roman" w:hAnsi="Times New Roman"/>
      <w:b/>
      <w:sz w:val="24"/>
      <w:u w:val="single"/>
    </w:rPr>
  </w:style>
  <w:style w:type="paragraph" w:customStyle="1" w:styleId="TagFormat">
    <w:name w:val="Tag Format"/>
    <w:basedOn w:val="Normal"/>
    <w:rsid w:val="00263F94"/>
    <w:rPr>
      <w:rFonts w:ascii="Times New Roman" w:hAnsi="Times New Roman"/>
      <w:b/>
      <w:sz w:val="24"/>
    </w:rPr>
  </w:style>
  <w:style w:type="character" w:customStyle="1" w:styleId="citation0">
    <w:name w:val="citation"/>
    <w:basedOn w:val="DefaultParagraphFont"/>
    <w:rsid w:val="00263F94"/>
  </w:style>
  <w:style w:type="paragraph" w:customStyle="1" w:styleId="pagpag1">
    <w:name w:val="pagpag1"/>
    <w:basedOn w:val="Normal"/>
    <w:rsid w:val="00263F94"/>
    <w:pPr>
      <w:spacing w:beforeLines="1" w:afterLines="1"/>
    </w:pPr>
    <w:rPr>
      <w:rFonts w:ascii="Times" w:hAnsi="Times"/>
      <w:szCs w:val="20"/>
    </w:rPr>
  </w:style>
  <w:style w:type="paragraph" w:customStyle="1" w:styleId="pagpag3">
    <w:name w:val="pagpag3"/>
    <w:basedOn w:val="Normal"/>
    <w:rsid w:val="00263F94"/>
    <w:pPr>
      <w:spacing w:beforeLines="1" w:afterLines="1"/>
    </w:pPr>
    <w:rPr>
      <w:rFonts w:ascii="Times" w:hAnsi="Times"/>
      <w:szCs w:val="20"/>
    </w:rPr>
  </w:style>
  <w:style w:type="character" w:customStyle="1" w:styleId="ilad">
    <w:name w:val="il_ad"/>
    <w:basedOn w:val="DefaultParagraphFont"/>
    <w:rsid w:val="00263F94"/>
  </w:style>
  <w:style w:type="paragraph" w:customStyle="1" w:styleId="c3">
    <w:name w:val="c3"/>
    <w:basedOn w:val="Normal"/>
    <w:rsid w:val="00263F94"/>
    <w:pPr>
      <w:spacing w:beforeLines="1" w:afterLines="1"/>
    </w:pPr>
    <w:rPr>
      <w:rFonts w:ascii="Times" w:hAnsi="Times"/>
      <w:szCs w:val="20"/>
    </w:rPr>
  </w:style>
  <w:style w:type="character" w:customStyle="1" w:styleId="underlineCharChar2">
    <w:name w:val="underline Char Char"/>
    <w:rsid w:val="00263F94"/>
    <w:rPr>
      <w:szCs w:val="24"/>
      <w:u w:val="single"/>
    </w:rPr>
  </w:style>
  <w:style w:type="paragraph" w:customStyle="1" w:styleId="hotroute2">
    <w:name w:val="hot route!"/>
    <w:basedOn w:val="Normal"/>
    <w:link w:val="hotrouteChar1"/>
    <w:qFormat/>
    <w:rsid w:val="00263F94"/>
    <w:pPr>
      <w:ind w:left="144"/>
    </w:pPr>
    <w:rPr>
      <w:rFonts w:ascii="Times New Roman" w:hAnsi="Times New Roman"/>
    </w:rPr>
  </w:style>
  <w:style w:type="character" w:customStyle="1" w:styleId="hotrouteChar1">
    <w:name w:val="hot route! Char"/>
    <w:link w:val="hotroute2"/>
    <w:rsid w:val="00263F94"/>
    <w:rPr>
      <w:rFonts w:ascii="Times New Roman" w:hAnsi="Times New Roman"/>
    </w:rPr>
  </w:style>
  <w:style w:type="character" w:customStyle="1" w:styleId="smallChar1">
    <w:name w:val="small Char1"/>
    <w:rsid w:val="00263F94"/>
    <w:rPr>
      <w:sz w:val="16"/>
      <w:szCs w:val="24"/>
    </w:rPr>
  </w:style>
  <w:style w:type="paragraph" w:customStyle="1" w:styleId="reallysmall">
    <w:name w:val="really small"/>
    <w:basedOn w:val="Normal"/>
    <w:link w:val="reallysmallChar"/>
    <w:rsid w:val="00263F94"/>
    <w:rPr>
      <w:rFonts w:ascii="Times New Roman" w:hAnsi="Times New Roman"/>
      <w:sz w:val="12"/>
    </w:rPr>
  </w:style>
  <w:style w:type="character" w:customStyle="1" w:styleId="reallysmallChar">
    <w:name w:val="really small Char"/>
    <w:link w:val="reallysmall"/>
    <w:rsid w:val="00263F94"/>
    <w:rPr>
      <w:rFonts w:ascii="Times New Roman" w:hAnsi="Times New Roman"/>
      <w:sz w:val="12"/>
    </w:rPr>
  </w:style>
  <w:style w:type="paragraph" w:customStyle="1" w:styleId="tiny">
    <w:name w:val="tiny"/>
    <w:next w:val="Normal"/>
    <w:autoRedefine/>
    <w:rsid w:val="00263F94"/>
    <w:pPr>
      <w:spacing w:after="0" w:line="240" w:lineRule="auto"/>
      <w:contextualSpacing/>
    </w:pPr>
    <w:rPr>
      <w:rFonts w:ascii="Times New Roman" w:eastAsia="Malgun Gothic" w:hAnsi="Times New Roman" w:cs="Times New Roman"/>
      <w:sz w:val="12"/>
      <w:szCs w:val="24"/>
    </w:rPr>
  </w:style>
  <w:style w:type="character" w:customStyle="1" w:styleId="underlinedChar0">
    <w:name w:val="underlined Char"/>
    <w:rsid w:val="00263F94"/>
    <w:rPr>
      <w:rFonts w:eastAsia="Malgun Gothic"/>
      <w:noProof w:val="0"/>
      <w:sz w:val="21"/>
      <w:szCs w:val="24"/>
      <w:u w:val="single"/>
      <w:lang w:val="en-US" w:eastAsia="en-US" w:bidi="ar-SA"/>
    </w:rPr>
  </w:style>
  <w:style w:type="paragraph" w:customStyle="1" w:styleId="times0">
    <w:name w:val="times"/>
    <w:basedOn w:val="Normal"/>
    <w:rsid w:val="00263F94"/>
    <w:pPr>
      <w:spacing w:before="100" w:beforeAutospacing="1" w:after="100" w:afterAutospacing="1"/>
    </w:pPr>
    <w:rPr>
      <w:rFonts w:ascii="Times New Roman" w:hAnsi="Times New Roman"/>
      <w:sz w:val="24"/>
    </w:rPr>
  </w:style>
  <w:style w:type="paragraph" w:customStyle="1" w:styleId="Pa2">
    <w:name w:val="Pa2"/>
    <w:basedOn w:val="Normal"/>
    <w:next w:val="Normal"/>
    <w:uiPriority w:val="99"/>
    <w:rsid w:val="00263F94"/>
    <w:pPr>
      <w:autoSpaceDE w:val="0"/>
      <w:autoSpaceDN w:val="0"/>
      <w:adjustRightInd w:val="0"/>
      <w:spacing w:after="280" w:line="221" w:lineRule="atLeast"/>
    </w:pPr>
    <w:rPr>
      <w:rFonts w:ascii="Foundry Sterling" w:hAnsi="Foundry Sterling"/>
      <w:sz w:val="24"/>
    </w:rPr>
  </w:style>
  <w:style w:type="paragraph" w:customStyle="1" w:styleId="NoSpacing5">
    <w:name w:val="No Spacing5"/>
    <w:aliases w:val="ClearFormatting"/>
    <w:qFormat/>
    <w:rsid w:val="00263F94"/>
    <w:pPr>
      <w:numPr>
        <w:ilvl w:val="1"/>
        <w:numId w:val="21"/>
      </w:numPr>
      <w:tabs>
        <w:tab w:val="clear" w:pos="1440"/>
      </w:tabs>
      <w:spacing w:after="0" w:line="240" w:lineRule="auto"/>
      <w:ind w:left="0" w:firstLine="0"/>
    </w:pPr>
    <w:rPr>
      <w:rFonts w:ascii="Calibri" w:eastAsia="Calibri" w:hAnsi="Calibri" w:cs="Times New Roman"/>
    </w:rPr>
  </w:style>
  <w:style w:type="paragraph" w:customStyle="1" w:styleId="titlebignews">
    <w:name w:val="title_big_news"/>
    <w:basedOn w:val="Normal"/>
    <w:rsid w:val="00263F94"/>
    <w:pPr>
      <w:spacing w:beforeLines="1" w:afterLines="1"/>
    </w:pPr>
    <w:rPr>
      <w:rFonts w:ascii="Times" w:eastAsia="Cambria" w:hAnsi="Times"/>
      <w:szCs w:val="20"/>
    </w:rPr>
  </w:style>
  <w:style w:type="paragraph" w:customStyle="1" w:styleId="underlined">
    <w:name w:val="underlined"/>
    <w:basedOn w:val="Normal"/>
    <w:next w:val="Normal"/>
    <w:link w:val="underlinedCharChar0"/>
    <w:rsid w:val="00263F94"/>
    <w:pPr>
      <w:widowControl w:val="0"/>
    </w:pPr>
    <w:rPr>
      <w:rFonts w:ascii="Times New Roman" w:hAnsi="Times New Roman"/>
      <w:szCs w:val="20"/>
      <w:u w:val="single"/>
    </w:rPr>
  </w:style>
  <w:style w:type="character" w:customStyle="1" w:styleId="underlinedCharChar0">
    <w:name w:val="underlined Char Char"/>
    <w:link w:val="underlined"/>
    <w:rsid w:val="00263F94"/>
    <w:rPr>
      <w:rFonts w:ascii="Times New Roman" w:hAnsi="Times New Roman"/>
      <w:szCs w:val="20"/>
      <w:u w:val="single"/>
    </w:rPr>
  </w:style>
  <w:style w:type="character" w:customStyle="1" w:styleId="definition">
    <w:name w:val="definition"/>
    <w:basedOn w:val="DefaultParagraphFont"/>
    <w:rsid w:val="00263F94"/>
  </w:style>
  <w:style w:type="paragraph" w:customStyle="1" w:styleId="stand-first-alone">
    <w:name w:val="stand-first-alone"/>
    <w:basedOn w:val="Normal"/>
    <w:rsid w:val="00263F94"/>
    <w:pPr>
      <w:spacing w:before="100" w:beforeAutospacing="1" w:after="100" w:afterAutospacing="1"/>
    </w:pPr>
    <w:rPr>
      <w:rFonts w:ascii="Times New Roman" w:hAnsi="Times New Roman"/>
      <w:sz w:val="24"/>
    </w:rPr>
  </w:style>
  <w:style w:type="character" w:customStyle="1" w:styleId="abodyblack3">
    <w:name w:val="abodyblack3"/>
    <w:basedOn w:val="DefaultParagraphFont"/>
    <w:rsid w:val="00263F94"/>
  </w:style>
  <w:style w:type="paragraph" w:customStyle="1" w:styleId="abodyblack31">
    <w:name w:val="abodyblack31"/>
    <w:basedOn w:val="Normal"/>
    <w:rsid w:val="00263F94"/>
    <w:pPr>
      <w:spacing w:before="100" w:beforeAutospacing="1" w:after="100" w:afterAutospacing="1"/>
    </w:pPr>
    <w:rPr>
      <w:rFonts w:ascii="Times New Roman" w:hAnsi="Times New Roman"/>
      <w:sz w:val="24"/>
    </w:rPr>
  </w:style>
  <w:style w:type="character" w:customStyle="1" w:styleId="see">
    <w:name w:val="see"/>
    <w:basedOn w:val="DefaultParagraphFont"/>
    <w:rsid w:val="00263F94"/>
  </w:style>
  <w:style w:type="character" w:customStyle="1" w:styleId="Hyperlink4">
    <w:name w:val="Hyperlink4"/>
    <w:rsid w:val="00263F94"/>
    <w:rPr>
      <w:strike w:val="0"/>
      <w:dstrike w:val="0"/>
      <w:color w:val="195FA4"/>
      <w:u w:val="single"/>
      <w:effect w:val="none"/>
    </w:rPr>
  </w:style>
  <w:style w:type="paragraph" w:customStyle="1" w:styleId="CardBody">
    <w:name w:val="Card Body"/>
    <w:basedOn w:val="Normal"/>
    <w:link w:val="CardBodyChar"/>
    <w:qFormat/>
    <w:rsid w:val="00263F94"/>
    <w:rPr>
      <w:rFonts w:ascii="Times New Roman" w:hAnsi="Times New Roman"/>
      <w:szCs w:val="16"/>
    </w:rPr>
  </w:style>
  <w:style w:type="paragraph" w:customStyle="1" w:styleId="PicCaption">
    <w:name w:val="PicCaption"/>
    <w:basedOn w:val="Normal"/>
    <w:qFormat/>
    <w:rsid w:val="00263F94"/>
    <w:rPr>
      <w:rFonts w:ascii="Georgia" w:eastAsia="Calibri" w:hAnsi="Georgia"/>
      <w:b/>
      <w:sz w:val="18"/>
      <w:szCs w:val="20"/>
    </w:rPr>
  </w:style>
  <w:style w:type="paragraph" w:styleId="Caption">
    <w:name w:val="caption"/>
    <w:basedOn w:val="Normal"/>
    <w:next w:val="Normal"/>
    <w:uiPriority w:val="35"/>
    <w:qFormat/>
    <w:rsid w:val="00263F94"/>
    <w:rPr>
      <w:rFonts w:ascii="Times New Roman" w:hAnsi="Times New Roman"/>
      <w:b/>
      <w:bCs/>
      <w:szCs w:val="20"/>
    </w:rPr>
  </w:style>
  <w:style w:type="character" w:customStyle="1" w:styleId="Style11pt">
    <w:name w:val="Style 11 pt"/>
    <w:rsid w:val="00263F94"/>
    <w:rPr>
      <w:sz w:val="20"/>
    </w:rPr>
  </w:style>
  <w:style w:type="character" w:customStyle="1" w:styleId="Style11ptUnderlineBorderSinglesolidlineAuto05pt">
    <w:name w:val="Style 11 pt Underline Border: : (Single solid line Auto  0.5 pt..."/>
    <w:rsid w:val="00263F94"/>
    <w:rPr>
      <w:sz w:val="20"/>
      <w:u w:val="single"/>
      <w:bdr w:val="single" w:sz="4" w:space="0" w:color="auto"/>
    </w:rPr>
  </w:style>
  <w:style w:type="character" w:customStyle="1" w:styleId="bhl">
    <w:name w:val="bhl"/>
    <w:rsid w:val="00263F94"/>
    <w:rPr>
      <w:rFonts w:cs="Times New Roman"/>
    </w:rPr>
  </w:style>
  <w:style w:type="paragraph" w:customStyle="1" w:styleId="SynergyTag">
    <w:name w:val="SynergyTag"/>
    <w:basedOn w:val="Normal"/>
    <w:qFormat/>
    <w:rsid w:val="00263F94"/>
    <w:rPr>
      <w:rFonts w:ascii="Georgia" w:eastAsia="Calibri" w:hAnsi="Georgia"/>
      <w:b/>
    </w:rPr>
  </w:style>
  <w:style w:type="character" w:customStyle="1" w:styleId="TagsCharCharChar">
    <w:name w:val="Tags Char Char Char"/>
    <w:rsid w:val="00263F94"/>
    <w:rPr>
      <w:b/>
      <w:lang w:val="en-US" w:eastAsia="en-US" w:bidi="ar-SA"/>
    </w:rPr>
  </w:style>
  <w:style w:type="character" w:customStyle="1" w:styleId="tightinline1">
    <w:name w:val="tightinline1"/>
    <w:rsid w:val="00263F94"/>
    <w:rPr>
      <w:rFonts w:ascii="Verdana" w:hAnsi="Verdana" w:hint="default"/>
      <w:vanish w:val="0"/>
      <w:webHidden w:val="0"/>
      <w:color w:val="000000"/>
      <w:sz w:val="20"/>
      <w:szCs w:val="20"/>
      <w:specVanish w:val="0"/>
    </w:rPr>
  </w:style>
  <w:style w:type="paragraph" w:customStyle="1" w:styleId="cites0">
    <w:name w:val="cites"/>
    <w:autoRedefine/>
    <w:rsid w:val="00263F94"/>
    <w:pPr>
      <w:spacing w:after="0" w:line="240" w:lineRule="auto"/>
      <w:contextualSpacing/>
    </w:pPr>
    <w:rPr>
      <w:rFonts w:ascii="Times New Roman" w:eastAsia="Malgun Gothic" w:hAnsi="Times New Roman" w:cs="Times New Roman"/>
      <w:b/>
      <w:sz w:val="24"/>
      <w:szCs w:val="24"/>
    </w:rPr>
  </w:style>
  <w:style w:type="paragraph" w:customStyle="1" w:styleId="PageTitle">
    <w:name w:val="Page Title"/>
    <w:basedOn w:val="Normal"/>
    <w:next w:val="Normal"/>
    <w:qFormat/>
    <w:rsid w:val="00263F94"/>
    <w:pPr>
      <w:tabs>
        <w:tab w:val="left" w:pos="1440"/>
      </w:tabs>
      <w:jc w:val="center"/>
      <w:outlineLvl w:val="2"/>
    </w:pPr>
    <w:rPr>
      <w:rFonts w:ascii="Times New Roman" w:eastAsia="Calibri" w:hAnsi="Times New Roman"/>
      <w:b/>
      <w:smallCaps/>
      <w:color w:val="000000"/>
      <w:sz w:val="36"/>
      <w:u w:val="single"/>
    </w:rPr>
  </w:style>
  <w:style w:type="paragraph" w:customStyle="1" w:styleId="Hat1">
    <w:name w:val="Hat1"/>
    <w:basedOn w:val="Normal"/>
    <w:next w:val="Normal"/>
    <w:qFormat/>
    <w:rsid w:val="00263F94"/>
    <w:pPr>
      <w:pageBreakBefore/>
      <w:spacing w:before="6000"/>
      <w:jc w:val="center"/>
      <w:outlineLvl w:val="0"/>
    </w:pPr>
    <w:rPr>
      <w:rFonts w:ascii="Times New Roman" w:eastAsia="Calibri" w:hAnsi="Times New Roman"/>
      <w:b/>
      <w:color w:val="000000"/>
      <w:sz w:val="36"/>
      <w:u w:val="single"/>
    </w:rPr>
  </w:style>
  <w:style w:type="character" w:customStyle="1" w:styleId="NameofFile">
    <w:name w:val="Name of File"/>
    <w:rsid w:val="00263F94"/>
    <w:rPr>
      <w:rFonts w:ascii="Times New Roman" w:hAnsi="Times New Roman"/>
      <w:b/>
      <w:color w:val="000000"/>
      <w:sz w:val="36"/>
      <w:u w:val="single"/>
    </w:rPr>
  </w:style>
  <w:style w:type="paragraph" w:customStyle="1" w:styleId="Hat2">
    <w:name w:val="Hat2"/>
    <w:basedOn w:val="Hat1"/>
    <w:next w:val="Normal"/>
    <w:qFormat/>
    <w:rsid w:val="00263F94"/>
  </w:style>
  <w:style w:type="character" w:customStyle="1" w:styleId="CommentTextChar">
    <w:name w:val="Comment Text Char"/>
    <w:link w:val="CommentText"/>
    <w:rsid w:val="00263F94"/>
    <w:rPr>
      <w:rFonts w:ascii="Arial" w:hAnsi="Arial"/>
    </w:rPr>
  </w:style>
  <w:style w:type="paragraph" w:styleId="CommentText">
    <w:name w:val="annotation text"/>
    <w:basedOn w:val="Normal"/>
    <w:link w:val="CommentTextChar"/>
    <w:rsid w:val="00263F94"/>
    <w:rPr>
      <w:rFonts w:ascii="Arial" w:hAnsi="Arial"/>
    </w:rPr>
  </w:style>
  <w:style w:type="character" w:customStyle="1" w:styleId="CommentTextChar1">
    <w:name w:val="Comment Text Char1"/>
    <w:basedOn w:val="DefaultParagraphFont"/>
    <w:rsid w:val="00263F94"/>
    <w:rPr>
      <w:rFonts w:ascii="Calibri" w:hAnsi="Calibri"/>
      <w:sz w:val="20"/>
      <w:szCs w:val="20"/>
    </w:rPr>
  </w:style>
  <w:style w:type="character" w:customStyle="1" w:styleId="CommentSubjectChar">
    <w:name w:val="Comment Subject Char"/>
    <w:basedOn w:val="CommentTextChar"/>
    <w:link w:val="CommentSubject"/>
    <w:rsid w:val="00263F94"/>
    <w:rPr>
      <w:rFonts w:ascii="Arial" w:hAnsi="Arial"/>
    </w:rPr>
  </w:style>
  <w:style w:type="paragraph" w:styleId="CommentSubject">
    <w:name w:val="annotation subject"/>
    <w:basedOn w:val="CommentText"/>
    <w:next w:val="CommentText"/>
    <w:link w:val="CommentSubjectChar"/>
    <w:rsid w:val="00263F94"/>
    <w:pPr>
      <w:widowControl w:val="0"/>
      <w:suppressAutoHyphens/>
      <w:spacing w:after="200"/>
    </w:pPr>
  </w:style>
  <w:style w:type="character" w:customStyle="1" w:styleId="CommentSubjectChar1">
    <w:name w:val="Comment Subject Char1"/>
    <w:basedOn w:val="CommentTextChar1"/>
    <w:rsid w:val="00263F94"/>
    <w:rPr>
      <w:rFonts w:ascii="Calibri" w:hAnsi="Calibri"/>
      <w:b/>
      <w:bCs/>
      <w:sz w:val="20"/>
      <w:szCs w:val="20"/>
    </w:rPr>
  </w:style>
  <w:style w:type="character" w:customStyle="1" w:styleId="MediumShading1-Accent3Char">
    <w:name w:val="Medium Shading 1 - Accent 3 Char"/>
    <w:link w:val="MediumShading1-Accent3"/>
    <w:rsid w:val="00263F94"/>
    <w:rPr>
      <w:rFonts w:eastAsia="Calibri"/>
      <w:iCs/>
      <w:sz w:val="19"/>
      <w:szCs w:val="22"/>
    </w:rPr>
  </w:style>
  <w:style w:type="character" w:customStyle="1" w:styleId="A11">
    <w:name w:val="A11"/>
    <w:rsid w:val="00263F94"/>
    <w:rPr>
      <w:rFonts w:ascii="Times New Roman" w:hAnsi="Times New Roman" w:cs="Times New Roman"/>
      <w:color w:val="000000"/>
      <w:sz w:val="12"/>
      <w:szCs w:val="12"/>
    </w:rPr>
  </w:style>
  <w:style w:type="paragraph" w:customStyle="1" w:styleId="Style31">
    <w:name w:val="Style 3"/>
    <w:rsid w:val="00263F94"/>
    <w:pPr>
      <w:widowControl w:val="0"/>
      <w:autoSpaceDE w:val="0"/>
      <w:autoSpaceDN w:val="0"/>
      <w:adjustRightInd w:val="0"/>
      <w:spacing w:after="0" w:line="240" w:lineRule="auto"/>
    </w:pPr>
    <w:rPr>
      <w:rFonts w:ascii="Times New Roman" w:eastAsia="Times New Roman" w:hAnsi="Times New Roman" w:cs="Times New Roman"/>
      <w:sz w:val="24"/>
      <w:szCs w:val="24"/>
      <w:u w:val="single"/>
    </w:rPr>
  </w:style>
  <w:style w:type="paragraph" w:customStyle="1" w:styleId="TOCHeading2">
    <w:name w:val="TOC Heading2"/>
    <w:basedOn w:val="Heading1"/>
    <w:next w:val="Normal"/>
    <w:unhideWhenUsed/>
    <w:qFormat/>
    <w:rsid w:val="00263F94"/>
    <w:pPr>
      <w:pageBreakBefore w:val="0"/>
      <w:pBdr>
        <w:top w:val="none" w:sz="0" w:space="0" w:color="auto"/>
        <w:left w:val="none" w:sz="0" w:space="0" w:color="auto"/>
        <w:bottom w:val="none" w:sz="0" w:space="0" w:color="auto"/>
        <w:right w:val="none" w:sz="0" w:space="0" w:color="auto"/>
      </w:pBdr>
      <w:shd w:val="clear" w:color="auto" w:fill="FFFFFF" w:themeFill="background1"/>
      <w:spacing w:before="120" w:line="276" w:lineRule="auto"/>
      <w:jc w:val="left"/>
      <w:outlineLvl w:val="9"/>
    </w:pPr>
    <w:rPr>
      <w:rFonts w:ascii="Arial" w:eastAsia="Times New Roman" w:hAnsi="Arial" w:cs="Times New Roman"/>
      <w:bCs/>
      <w:color w:val="365F91"/>
      <w:sz w:val="28"/>
    </w:rPr>
  </w:style>
  <w:style w:type="paragraph" w:customStyle="1" w:styleId="Standard">
    <w:name w:val="Standard"/>
    <w:rsid w:val="00263F94"/>
    <w:pPr>
      <w:widowControl w:val="0"/>
      <w:suppressAutoHyphens/>
      <w:autoSpaceDN w:val="0"/>
      <w:spacing w:after="0" w:line="240" w:lineRule="auto"/>
      <w:textAlignment w:val="baseline"/>
    </w:pPr>
    <w:rPr>
      <w:rFonts w:ascii="Times New Roman" w:eastAsia="Andale Sans UI" w:hAnsi="Times New Roman" w:cs="Tahoma"/>
      <w:kern w:val="3"/>
      <w:sz w:val="24"/>
      <w:szCs w:val="24"/>
      <w:lang w:val="de-DE" w:eastAsia="ja-JP" w:bidi="fa-IR"/>
    </w:rPr>
  </w:style>
  <w:style w:type="paragraph" w:customStyle="1" w:styleId="TagLine0">
    <w:name w:val="Tag Line"/>
    <w:next w:val="Body"/>
    <w:rsid w:val="00263F94"/>
    <w:pPr>
      <w:keepNext/>
      <w:spacing w:after="0" w:line="240" w:lineRule="auto"/>
    </w:pPr>
    <w:rPr>
      <w:rFonts w:ascii="Helvetica" w:eastAsia="ヒラギノ角ゴ Pro W3" w:hAnsi="Helvetica" w:cs="Times New Roman"/>
      <w:b/>
      <w:color w:val="000000"/>
      <w:sz w:val="28"/>
      <w:szCs w:val="20"/>
    </w:rPr>
  </w:style>
  <w:style w:type="character" w:customStyle="1" w:styleId="BoldUnderlineChar3">
    <w:name w:val="Bold Underline Char"/>
    <w:locked/>
    <w:rsid w:val="00263F94"/>
    <w:rPr>
      <w:rFonts w:ascii="Arial Narrow" w:hAnsi="Arial Narrow"/>
      <w:b/>
      <w:szCs w:val="22"/>
      <w:u w:val="thick"/>
    </w:rPr>
  </w:style>
  <w:style w:type="paragraph" w:customStyle="1" w:styleId="CITEF3">
    <w:name w:val="CITE F3"/>
    <w:rsid w:val="00263F94"/>
    <w:pPr>
      <w:spacing w:after="0" w:line="240" w:lineRule="auto"/>
    </w:pPr>
    <w:rPr>
      <w:rFonts w:ascii="Palatino" w:eastAsia="SimSun" w:hAnsi="Palatino" w:cs="Times New Roman"/>
      <w:b/>
      <w:sz w:val="24"/>
      <w:szCs w:val="24"/>
      <w:lang w:eastAsia="zh-CN"/>
    </w:rPr>
  </w:style>
  <w:style w:type="paragraph" w:customStyle="1" w:styleId="StyletinyBold">
    <w:name w:val="Style tiny + Bold"/>
    <w:basedOn w:val="Normal"/>
    <w:link w:val="StyletinyBoldChar"/>
    <w:rsid w:val="00263F94"/>
    <w:pPr>
      <w:contextualSpacing/>
    </w:pPr>
    <w:rPr>
      <w:rFonts w:ascii="Times New Roman" w:eastAsia="Malgun Gothic" w:hAnsi="Times New Roman"/>
      <w:bCs/>
      <w:sz w:val="19"/>
      <w:szCs w:val="20"/>
    </w:rPr>
  </w:style>
  <w:style w:type="character" w:customStyle="1" w:styleId="StyletinyBoldChar">
    <w:name w:val="Style tiny + Bold Char"/>
    <w:link w:val="StyletinyBold"/>
    <w:rsid w:val="00263F94"/>
    <w:rPr>
      <w:rFonts w:ascii="Times New Roman" w:eastAsia="Malgun Gothic" w:hAnsi="Times New Roman"/>
      <w:bCs/>
      <w:sz w:val="19"/>
      <w:szCs w:val="20"/>
    </w:rPr>
  </w:style>
  <w:style w:type="character" w:customStyle="1" w:styleId="kn">
    <w:name w:val="kn"/>
    <w:basedOn w:val="DefaultParagraphFont"/>
    <w:rsid w:val="00263F94"/>
  </w:style>
  <w:style w:type="paragraph" w:customStyle="1" w:styleId="StylecardLatinVerdana-BoldUnderline">
    <w:name w:val="Style card + (Latin) Verdana-Bold Underline"/>
    <w:basedOn w:val="card"/>
    <w:link w:val="StylecardLatinVerdana-BoldUnderlineChar"/>
    <w:rsid w:val="00263F94"/>
    <w:pPr>
      <w:ind w:left="288" w:right="288"/>
    </w:pPr>
    <w:rPr>
      <w:rFonts w:eastAsia="SimSun"/>
      <w:color w:val="000000"/>
      <w:sz w:val="16"/>
      <w:szCs w:val="24"/>
      <w:u w:val="single"/>
      <w:lang w:eastAsia="zh-CN"/>
    </w:rPr>
  </w:style>
  <w:style w:type="character" w:customStyle="1" w:styleId="StylecardLatinVerdana-BoldUnderlineChar">
    <w:name w:val="Style card + (Latin) Verdana-Bold Underline Char"/>
    <w:link w:val="StylecardLatinVerdana-BoldUnderline"/>
    <w:rsid w:val="00263F94"/>
    <w:rPr>
      <w:rFonts w:ascii="Times New Roman" w:eastAsia="SimSun" w:hAnsi="Times New Roman"/>
      <w:color w:val="000000"/>
      <w:sz w:val="16"/>
      <w:szCs w:val="24"/>
      <w:u w:val="single"/>
      <w:lang w:eastAsia="zh-CN"/>
    </w:rPr>
  </w:style>
  <w:style w:type="character" w:customStyle="1" w:styleId="StyleCards12ptThickunderlineChar1">
    <w:name w:val="Style Cards + 12 pt Thick underline Char1"/>
    <w:rsid w:val="00263F94"/>
    <w:rPr>
      <w:sz w:val="24"/>
      <w:szCs w:val="24"/>
      <w:u w:val="thick"/>
      <w:lang w:val="en-US" w:eastAsia="en-US" w:bidi="ar-SA"/>
    </w:rPr>
  </w:style>
  <w:style w:type="character" w:customStyle="1" w:styleId="TagsChar2">
    <w:name w:val="Tags Char2"/>
    <w:rsid w:val="00263F94"/>
    <w:rPr>
      <w:b/>
      <w:sz w:val="24"/>
      <w:lang w:val="en-US" w:eastAsia="en-US" w:bidi="ar-SA"/>
    </w:rPr>
  </w:style>
  <w:style w:type="character" w:customStyle="1" w:styleId="StyleCards12ptThickunderlineChar2">
    <w:name w:val="Style Cards + 12 pt Thick underline Char2"/>
    <w:rsid w:val="00263F94"/>
    <w:rPr>
      <w:sz w:val="24"/>
      <w:szCs w:val="24"/>
      <w:u w:val="thick"/>
      <w:lang w:val="en-US" w:eastAsia="en-US" w:bidi="ar-SA"/>
    </w:rPr>
  </w:style>
  <w:style w:type="character" w:customStyle="1" w:styleId="StyleHeading310ptChar">
    <w:name w:val="Style Heading 3 + 10 pt Char"/>
    <w:rsid w:val="00263F94"/>
    <w:rPr>
      <w:rFonts w:cs="Arial"/>
      <w:bCs/>
      <w:sz w:val="16"/>
      <w:szCs w:val="26"/>
      <w:lang w:val="en-US" w:eastAsia="en-US" w:bidi="ar-SA"/>
    </w:rPr>
  </w:style>
  <w:style w:type="character" w:customStyle="1" w:styleId="Style7pt">
    <w:name w:val="Style 7 pt"/>
    <w:rsid w:val="00263F94"/>
    <w:rPr>
      <w:rFonts w:ascii="Times New Roman" w:hAnsi="Times New Roman"/>
      <w:sz w:val="14"/>
    </w:rPr>
  </w:style>
  <w:style w:type="character" w:customStyle="1" w:styleId="Style10pt">
    <w:name w:val="Style 10 pt"/>
    <w:rsid w:val="00263F94"/>
    <w:rPr>
      <w:sz w:val="20"/>
    </w:rPr>
  </w:style>
  <w:style w:type="character" w:customStyle="1" w:styleId="articleheadline1">
    <w:name w:val="articleheadline1"/>
    <w:rsid w:val="00263F94"/>
    <w:rPr>
      <w:b/>
      <w:bCs/>
      <w:strike w:val="0"/>
      <w:dstrike w:val="0"/>
      <w:sz w:val="27"/>
      <w:szCs w:val="27"/>
      <w:u w:val="none"/>
      <w:effect w:val="none"/>
    </w:rPr>
  </w:style>
  <w:style w:type="character" w:customStyle="1" w:styleId="A7">
    <w:name w:val="A7"/>
    <w:rsid w:val="00263F94"/>
    <w:rPr>
      <w:rFonts w:ascii="Times New Roman" w:hAnsi="Times New Roman"/>
      <w:color w:val="000000"/>
      <w:sz w:val="12"/>
      <w:szCs w:val="12"/>
    </w:rPr>
  </w:style>
  <w:style w:type="paragraph" w:customStyle="1" w:styleId="StyleHeading310pt">
    <w:name w:val="Style Heading 3 + 10 pt"/>
    <w:basedOn w:val="Heading3"/>
    <w:rsid w:val="00263F94"/>
    <w:pPr>
      <w:keepLines w:val="0"/>
      <w:pageBreakBefore w:val="0"/>
      <w:ind w:left="576"/>
      <w:jc w:val="left"/>
    </w:pPr>
    <w:rPr>
      <w:rFonts w:ascii="Times New Roman" w:eastAsia="Times New Roman" w:hAnsi="Times New Roman" w:cs="Times New Roman"/>
      <w:b w:val="0"/>
      <w:sz w:val="20"/>
      <w:szCs w:val="26"/>
      <w:u w:val="none"/>
    </w:rPr>
  </w:style>
  <w:style w:type="character" w:customStyle="1" w:styleId="StyleStyle16ptChar">
    <w:name w:val="Style Style1 + 6 pt Char"/>
    <w:rsid w:val="00263F94"/>
    <w:rPr>
      <w:sz w:val="12"/>
      <w:szCs w:val="14"/>
      <w:lang w:val="en-US" w:eastAsia="en-US" w:bidi="ar-SA"/>
    </w:rPr>
  </w:style>
  <w:style w:type="character" w:customStyle="1" w:styleId="UnderlinedTextCharChar">
    <w:name w:val="Underlined Text Char Char"/>
    <w:rsid w:val="00263F94"/>
    <w:rPr>
      <w:rFonts w:cs="Arial"/>
      <w:bCs/>
      <w:szCs w:val="26"/>
      <w:u w:val="single"/>
      <w:lang w:val="en-US" w:eastAsia="en-US" w:bidi="ar-SA"/>
    </w:rPr>
  </w:style>
  <w:style w:type="character" w:customStyle="1" w:styleId="StyleHeading2BlackChar">
    <w:name w:val="Style Heading 2 + Black Char"/>
    <w:rsid w:val="00263F94"/>
    <w:rPr>
      <w:rFonts w:cs="Arial"/>
      <w:b/>
      <w:bCs/>
      <w:iCs/>
      <w:color w:val="000000"/>
      <w:sz w:val="22"/>
      <w:szCs w:val="28"/>
      <w:lang w:val="en-US" w:eastAsia="en-US" w:bidi="ar-SA"/>
    </w:rPr>
  </w:style>
  <w:style w:type="paragraph" w:customStyle="1" w:styleId="TagsandCites0">
    <w:name w:val="Tags and Cites"/>
    <w:basedOn w:val="Normal"/>
    <w:rsid w:val="00263F94"/>
    <w:pPr>
      <w:spacing w:before="120" w:after="120"/>
    </w:pPr>
    <w:rPr>
      <w:rFonts w:ascii="Copperplate" w:hAnsi="Copperplate"/>
      <w:sz w:val="24"/>
      <w:szCs w:val="20"/>
    </w:rPr>
  </w:style>
  <w:style w:type="character" w:customStyle="1" w:styleId="articletitle0">
    <w:name w:val="articletitle"/>
    <w:basedOn w:val="DefaultParagraphFont"/>
    <w:rsid w:val="00263F94"/>
  </w:style>
  <w:style w:type="character" w:customStyle="1" w:styleId="spelle">
    <w:name w:val="spelle"/>
    <w:basedOn w:val="DefaultParagraphFont"/>
    <w:rsid w:val="00263F94"/>
  </w:style>
  <w:style w:type="character" w:customStyle="1" w:styleId="pagetitle0">
    <w:name w:val="pagetitle"/>
    <w:basedOn w:val="DefaultParagraphFont"/>
    <w:rsid w:val="00263F94"/>
  </w:style>
  <w:style w:type="character" w:customStyle="1" w:styleId="descriptionstyle1block">
    <w:name w:val="description style1 block"/>
    <w:basedOn w:val="DefaultParagraphFont"/>
    <w:rsid w:val="00263F94"/>
  </w:style>
  <w:style w:type="character" w:customStyle="1" w:styleId="profileshighlighttext">
    <w:name w:val="profileshighlighttext"/>
    <w:basedOn w:val="DefaultParagraphFont"/>
    <w:rsid w:val="00263F94"/>
  </w:style>
  <w:style w:type="paragraph" w:customStyle="1" w:styleId="column-byline">
    <w:name w:val="column-byline"/>
    <w:basedOn w:val="Normal"/>
    <w:rsid w:val="00263F94"/>
    <w:pPr>
      <w:spacing w:before="100" w:beforeAutospacing="1" w:after="100" w:afterAutospacing="1"/>
    </w:pPr>
    <w:rPr>
      <w:rFonts w:ascii="Times New Roman" w:hAnsi="Times New Roman"/>
      <w:sz w:val="24"/>
    </w:rPr>
  </w:style>
  <w:style w:type="paragraph" w:customStyle="1" w:styleId="en">
    <w:name w:val="en"/>
    <w:basedOn w:val="Normal"/>
    <w:rsid w:val="00263F94"/>
    <w:pPr>
      <w:spacing w:before="100" w:beforeAutospacing="1" w:after="100" w:afterAutospacing="1"/>
    </w:pPr>
    <w:rPr>
      <w:rFonts w:ascii="Times New Roman" w:hAnsi="Times New Roman"/>
      <w:sz w:val="24"/>
    </w:rPr>
  </w:style>
  <w:style w:type="paragraph" w:customStyle="1" w:styleId="Cardnotunderlined0">
    <w:name w:val="Card not underlined"/>
    <w:basedOn w:val="Normal"/>
    <w:rsid w:val="00263F94"/>
    <w:rPr>
      <w:rFonts w:ascii="Times New Roman" w:hAnsi="Times New Roman"/>
      <w:color w:val="000000"/>
      <w:sz w:val="10"/>
    </w:rPr>
  </w:style>
  <w:style w:type="paragraph" w:customStyle="1" w:styleId="Cardunderlined0">
    <w:name w:val="Card underlined"/>
    <w:basedOn w:val="Normal"/>
    <w:rsid w:val="00263F94"/>
    <w:rPr>
      <w:rFonts w:ascii="Times New Roman" w:hAnsi="Times New Roman"/>
      <w:color w:val="000000"/>
      <w:u w:val="single"/>
    </w:rPr>
  </w:style>
  <w:style w:type="character" w:customStyle="1" w:styleId="boldciteCharChar">
    <w:name w:val="bold cite Char Char"/>
    <w:rsid w:val="00263F94"/>
    <w:rPr>
      <w:rFonts w:ascii="Arial" w:hAnsi="Arial" w:cs="Arial"/>
      <w:b/>
      <w:bCs/>
      <w:kern w:val="32"/>
      <w:sz w:val="24"/>
      <w:szCs w:val="24"/>
      <w:lang w:val="en-US" w:eastAsia="en-US" w:bidi="ar-SA"/>
    </w:rPr>
  </w:style>
  <w:style w:type="character" w:customStyle="1" w:styleId="goohl1">
    <w:name w:val="goohl1"/>
    <w:basedOn w:val="DefaultParagraphFont"/>
    <w:rsid w:val="00263F94"/>
  </w:style>
  <w:style w:type="character" w:customStyle="1" w:styleId="comments-post">
    <w:name w:val="comments-post"/>
    <w:basedOn w:val="DefaultParagraphFont"/>
    <w:rsid w:val="00263F94"/>
  </w:style>
  <w:style w:type="paragraph" w:customStyle="1" w:styleId="authorbio">
    <w:name w:val="authorbio"/>
    <w:basedOn w:val="Normal"/>
    <w:rsid w:val="00263F94"/>
    <w:pPr>
      <w:spacing w:before="100" w:beforeAutospacing="1" w:after="100" w:afterAutospacing="1"/>
    </w:pPr>
    <w:rPr>
      <w:rFonts w:ascii="Arial Unicode MS" w:hAnsi="Arial Unicode MS"/>
      <w:sz w:val="24"/>
    </w:rPr>
  </w:style>
  <w:style w:type="character" w:customStyle="1" w:styleId="txt">
    <w:name w:val="txt"/>
    <w:basedOn w:val="DefaultParagraphFont"/>
    <w:rsid w:val="00263F94"/>
  </w:style>
  <w:style w:type="character" w:customStyle="1" w:styleId="Char5">
    <w:name w:val="Char5"/>
    <w:rsid w:val="00263F94"/>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263F94"/>
    <w:pPr>
      <w:autoSpaceDE w:val="0"/>
      <w:autoSpaceDN w:val="0"/>
      <w:adjustRightInd w:val="0"/>
      <w:jc w:val="both"/>
    </w:pPr>
    <w:rPr>
      <w:rFonts w:ascii="Times New Roman" w:hAnsi="Times New Roman"/>
      <w:spacing w:val="-1"/>
      <w:sz w:val="12"/>
      <w:szCs w:val="20"/>
    </w:rPr>
  </w:style>
  <w:style w:type="paragraph" w:customStyle="1" w:styleId="StyleNothing6ptCondensedby005ptChar">
    <w:name w:val="Style Nothing + 6 pt Condensed by  0.05 pt Char"/>
    <w:basedOn w:val="Normal"/>
    <w:autoRedefine/>
    <w:rsid w:val="00263F94"/>
    <w:pPr>
      <w:autoSpaceDE w:val="0"/>
      <w:autoSpaceDN w:val="0"/>
      <w:adjustRightInd w:val="0"/>
      <w:jc w:val="both"/>
    </w:pPr>
    <w:rPr>
      <w:rFonts w:ascii="Times New Roman" w:hAnsi="Times New Roman"/>
      <w:spacing w:val="-1"/>
      <w:sz w:val="12"/>
    </w:rPr>
  </w:style>
  <w:style w:type="paragraph" w:customStyle="1" w:styleId="TagCharCharCharCharCharCharChar0">
    <w:name w:val="Tag Char Char Char Char Char Char Char"/>
    <w:basedOn w:val="Normal"/>
    <w:rsid w:val="00263F94"/>
    <w:pPr>
      <w:ind w:left="720" w:right="720"/>
    </w:pPr>
    <w:rPr>
      <w:b/>
      <w:sz w:val="28"/>
    </w:rPr>
  </w:style>
  <w:style w:type="character" w:customStyle="1" w:styleId="Heading2CharCharChar1CharChar">
    <w:name w:val="Heading 2 Char Char Char1 Char Char"/>
    <w:aliases w:val="Heading 2 Char Char2 Char Char,Heading 2 Char1 Char1 Char Char Char,Heading 2 Char1 Char1,Heading 2 Char1 Char Char Char Char,Heading 2 Char1 Char Char Char Char Char Char"/>
    <w:rsid w:val="00263F94"/>
    <w:rPr>
      <w:rFonts w:cs="Arial"/>
      <w:b/>
      <w:bCs/>
      <w:iCs/>
      <w:sz w:val="24"/>
      <w:szCs w:val="28"/>
      <w:lang w:val="en-US" w:eastAsia="en-US" w:bidi="ar-SA"/>
    </w:rPr>
  </w:style>
  <w:style w:type="character" w:customStyle="1" w:styleId="CharacterStyle4">
    <w:name w:val="Character Style 4"/>
    <w:rsid w:val="00263F94"/>
    <w:rPr>
      <w:sz w:val="20"/>
      <w:u w:val="single"/>
    </w:rPr>
  </w:style>
  <w:style w:type="character" w:customStyle="1" w:styleId="CardsFont6ptChar">
    <w:name w:val="Cards + Font: 6 pt Char"/>
    <w:rsid w:val="00263F94"/>
    <w:rPr>
      <w:sz w:val="12"/>
      <w:lang w:val="en-US" w:eastAsia="en-US" w:bidi="ar-SA"/>
    </w:rPr>
  </w:style>
  <w:style w:type="character" w:customStyle="1" w:styleId="BoxedChar">
    <w:name w:val="Boxed Char"/>
    <w:rsid w:val="00263F94"/>
    <w:rPr>
      <w:color w:val="000000"/>
      <w:bdr w:val="single" w:sz="6" w:space="0" w:color="auto"/>
      <w:lang w:val="en-US" w:eastAsia="en-US" w:bidi="ar-SA"/>
    </w:rPr>
  </w:style>
  <w:style w:type="character" w:customStyle="1" w:styleId="ssl4">
    <w:name w:val="ss_l4"/>
    <w:basedOn w:val="DefaultParagraphFont"/>
    <w:rsid w:val="00263F94"/>
  </w:style>
  <w:style w:type="paragraph" w:customStyle="1" w:styleId="summary">
    <w:name w:val="summary"/>
    <w:basedOn w:val="Normal"/>
    <w:rsid w:val="00263F94"/>
    <w:pPr>
      <w:spacing w:before="100" w:beforeAutospacing="1" w:after="100" w:afterAutospacing="1"/>
    </w:pPr>
    <w:rPr>
      <w:rFonts w:ascii="Verdana" w:hAnsi="Verdana"/>
      <w:color w:val="646464"/>
      <w:sz w:val="18"/>
      <w:szCs w:val="18"/>
    </w:rPr>
  </w:style>
  <w:style w:type="paragraph" w:customStyle="1" w:styleId="citeunread">
    <w:name w:val="cite unread"/>
    <w:basedOn w:val="Heading4"/>
    <w:rsid w:val="00263F94"/>
    <w:pPr>
      <w:keepNext w:val="0"/>
      <w:keepLines w:val="0"/>
      <w:suppressAutoHyphens/>
      <w:ind w:left="1440" w:right="720"/>
      <w:outlineLvl w:val="9"/>
    </w:pPr>
    <w:rPr>
      <w:rFonts w:ascii="Arial" w:eastAsia="Times New Roman" w:hAnsi="Arial" w:cs="Times New Roman"/>
      <w:b w:val="0"/>
      <w:iCs w:val="0"/>
      <w:sz w:val="20"/>
      <w:lang w:eastAsia="ar-SA"/>
    </w:rPr>
  </w:style>
  <w:style w:type="paragraph" w:customStyle="1" w:styleId="CtieRead">
    <w:name w:val="Ctie Read"/>
    <w:basedOn w:val="Heading4"/>
    <w:rsid w:val="00263F94"/>
    <w:pPr>
      <w:keepNext w:val="0"/>
      <w:keepLines w:val="0"/>
      <w:suppressAutoHyphens/>
      <w:ind w:left="1440" w:right="720"/>
      <w:outlineLvl w:val="9"/>
    </w:pPr>
    <w:rPr>
      <w:rFonts w:ascii="Arial" w:eastAsia="Times New Roman" w:hAnsi="Arial" w:cs="Times New Roman"/>
      <w:iCs w:val="0"/>
      <w:sz w:val="24"/>
      <w:lang w:eastAsia="ar-SA"/>
    </w:rPr>
  </w:style>
  <w:style w:type="character" w:customStyle="1" w:styleId="UnderliningChar1">
    <w:name w:val="Underlining Char1"/>
    <w:rsid w:val="00263F94"/>
    <w:rPr>
      <w:rFonts w:ascii="Arial Narrow" w:hAnsi="Arial Narrow"/>
      <w:szCs w:val="24"/>
      <w:u w:val="single"/>
      <w:lang w:val="en-US" w:eastAsia="en-US" w:bidi="ar-SA"/>
    </w:rPr>
  </w:style>
  <w:style w:type="paragraph" w:customStyle="1" w:styleId="CiteRead">
    <w:name w:val="Cite Read"/>
    <w:basedOn w:val="Heading4"/>
    <w:rsid w:val="00263F94"/>
    <w:pPr>
      <w:keepNext w:val="0"/>
      <w:keepLines w:val="0"/>
      <w:suppressAutoHyphens/>
      <w:ind w:left="1440" w:right="720"/>
      <w:outlineLvl w:val="9"/>
    </w:pPr>
    <w:rPr>
      <w:rFonts w:ascii="Arial" w:eastAsia="Times New Roman" w:hAnsi="Arial" w:cs="Arial"/>
      <w:bCs/>
      <w:iCs w:val="0"/>
      <w:sz w:val="28"/>
      <w:szCs w:val="28"/>
      <w:lang w:eastAsia="ar-SA"/>
    </w:rPr>
  </w:style>
  <w:style w:type="paragraph" w:customStyle="1" w:styleId="CiteNotRead">
    <w:name w:val="Cite Not Read"/>
    <w:basedOn w:val="CiteRead"/>
    <w:rsid w:val="00263F94"/>
    <w:rPr>
      <w:b w:val="0"/>
      <w:bCs w:val="0"/>
      <w:sz w:val="20"/>
    </w:rPr>
  </w:style>
  <w:style w:type="paragraph" w:customStyle="1" w:styleId="LanguageEditing">
    <w:name w:val="Language Editing"/>
    <w:basedOn w:val="Normal"/>
    <w:link w:val="LanguageEditingChar"/>
    <w:qFormat/>
    <w:rsid w:val="00263F94"/>
    <w:rPr>
      <w:rFonts w:ascii="Arial Narrow" w:hAnsi="Arial Narrow"/>
      <w:strike/>
      <w:szCs w:val="20"/>
    </w:rPr>
  </w:style>
  <w:style w:type="character" w:customStyle="1" w:styleId="UnderliningCharChar">
    <w:name w:val="Underlining Char Char"/>
    <w:rsid w:val="00263F94"/>
    <w:rPr>
      <w:rFonts w:ascii="Arial Narrow" w:hAnsi="Arial Narrow"/>
      <w:szCs w:val="24"/>
      <w:u w:val="single"/>
      <w:lang w:val="en-US" w:eastAsia="en-US" w:bidi="ar-SA"/>
    </w:rPr>
  </w:style>
  <w:style w:type="paragraph" w:customStyle="1" w:styleId="ZNormalText">
    <w:name w:val="Z Normal Text"/>
    <w:basedOn w:val="Normal"/>
    <w:autoRedefine/>
    <w:rsid w:val="00263F94"/>
  </w:style>
  <w:style w:type="paragraph" w:customStyle="1" w:styleId="ZTag">
    <w:name w:val="Z Tag"/>
    <w:basedOn w:val="Normal"/>
    <w:autoRedefine/>
    <w:rsid w:val="00263F94"/>
    <w:rPr>
      <w:b/>
      <w:color w:val="000000"/>
      <w:sz w:val="28"/>
    </w:rPr>
  </w:style>
  <w:style w:type="character" w:customStyle="1" w:styleId="style11">
    <w:name w:val="style11"/>
    <w:rsid w:val="00263F94"/>
    <w:rPr>
      <w:sz w:val="12"/>
      <w:szCs w:val="12"/>
    </w:rPr>
  </w:style>
  <w:style w:type="character" w:customStyle="1" w:styleId="subtitlesarticles1">
    <w:name w:val="subtitles_articles1"/>
    <w:rsid w:val="00263F94"/>
    <w:rPr>
      <w:rFonts w:ascii="Verdana" w:hAnsi="Verdana" w:cs="Times New Roman"/>
      <w:b/>
      <w:bCs/>
      <w:color w:val="000000"/>
      <w:sz w:val="20"/>
      <w:szCs w:val="20"/>
    </w:rPr>
  </w:style>
  <w:style w:type="character" w:customStyle="1" w:styleId="NothingCharChar">
    <w:name w:val="Nothing Char Char"/>
    <w:rsid w:val="00263F94"/>
    <w:rPr>
      <w:lang w:val="en-US" w:eastAsia="en-US" w:bidi="ar-SA"/>
    </w:rPr>
  </w:style>
  <w:style w:type="paragraph" w:customStyle="1" w:styleId="TagCharCharCharChar0">
    <w:name w:val="Tag Char Char Char Char"/>
    <w:basedOn w:val="Normal"/>
    <w:rsid w:val="00263F94"/>
    <w:pPr>
      <w:ind w:left="720" w:right="720"/>
    </w:pPr>
    <w:rPr>
      <w:b/>
      <w:sz w:val="28"/>
    </w:rPr>
  </w:style>
  <w:style w:type="character" w:customStyle="1" w:styleId="BlockTitleChar1">
    <w:name w:val="Block Title Char1"/>
    <w:rsid w:val="00263F94"/>
    <w:rPr>
      <w:rFonts w:ascii="Arial" w:hAnsi="Arial" w:cs="Arial"/>
      <w:b/>
      <w:bCs/>
      <w:color w:val="000000"/>
      <w:kern w:val="32"/>
      <w:sz w:val="32"/>
      <w:szCs w:val="32"/>
      <w:lang w:val="en-US" w:eastAsia="en-US" w:bidi="ar-SA"/>
    </w:rPr>
  </w:style>
  <w:style w:type="character" w:customStyle="1" w:styleId="IndexHeadersCharChar">
    <w:name w:val="Index Headers Char Char"/>
    <w:rsid w:val="00263F94"/>
    <w:rPr>
      <w:rFonts w:cs="Arial"/>
      <w:bCs/>
      <w:caps/>
      <w:color w:val="FFFFFF"/>
      <w:sz w:val="2"/>
      <w:szCs w:val="2"/>
      <w:lang w:val="en-US" w:eastAsia="en-US" w:bidi="ar-SA"/>
    </w:rPr>
  </w:style>
  <w:style w:type="paragraph" w:customStyle="1" w:styleId="Numbering">
    <w:name w:val="Numbering"/>
    <w:basedOn w:val="Normal"/>
    <w:next w:val="Normal"/>
    <w:rsid w:val="00263F94"/>
    <w:pPr>
      <w:widowControl w:val="0"/>
      <w:numPr>
        <w:numId w:val="20"/>
      </w:numPr>
      <w:suppressAutoHyphens/>
      <w:spacing w:after="200"/>
    </w:pPr>
    <w:rPr>
      <w:rFonts w:ascii="Times New Roman" w:hAnsi="Times New Roman"/>
      <w:b/>
      <w:sz w:val="24"/>
      <w:szCs w:val="18"/>
    </w:rPr>
  </w:style>
  <w:style w:type="paragraph" w:customStyle="1" w:styleId="Un-IndexedHeading">
    <w:name w:val="Un-Indexed Heading"/>
    <w:basedOn w:val="Heading1"/>
    <w:next w:val="Normal"/>
    <w:rsid w:val="00263F94"/>
    <w:pPr>
      <w:keepNext w:val="0"/>
      <w:keepLines w:val="0"/>
      <w:widowControl w:val="0"/>
      <w:pBdr>
        <w:top w:val="none" w:sz="0" w:space="0" w:color="auto"/>
        <w:left w:val="none" w:sz="0" w:space="0" w:color="auto"/>
        <w:bottom w:val="none" w:sz="0" w:space="0" w:color="auto"/>
        <w:right w:val="none" w:sz="0" w:space="0" w:color="auto"/>
      </w:pBdr>
      <w:shd w:val="clear" w:color="auto" w:fill="FFFFFF" w:themeFill="background1"/>
      <w:suppressAutoHyphens/>
      <w:spacing w:before="120" w:after="160"/>
    </w:pPr>
    <w:rPr>
      <w:rFonts w:ascii="Times New Roman" w:eastAsia="Times New Roman" w:hAnsi="Times New Roman" w:cs="Times New Roman"/>
      <w:bCs/>
      <w:kern w:val="32"/>
      <w:sz w:val="32"/>
      <w:u w:val="thick"/>
    </w:rPr>
  </w:style>
  <w:style w:type="paragraph" w:customStyle="1" w:styleId="PageHeader">
    <w:name w:val="Page Header"/>
    <w:basedOn w:val="Normal"/>
    <w:link w:val="PageHeaderChar"/>
    <w:qFormat/>
    <w:rsid w:val="00263F94"/>
    <w:pPr>
      <w:widowControl w:val="0"/>
      <w:tabs>
        <w:tab w:val="left" w:pos="10080"/>
      </w:tabs>
      <w:suppressAutoHyphens/>
      <w:jc w:val="both"/>
    </w:pPr>
    <w:rPr>
      <w:rFonts w:ascii="Times New Roman" w:hAnsi="Times New Roman"/>
      <w:b/>
      <w:sz w:val="24"/>
      <w:szCs w:val="18"/>
    </w:rPr>
  </w:style>
  <w:style w:type="paragraph" w:customStyle="1" w:styleId="IndentedLettering">
    <w:name w:val="Indented Lettering"/>
    <w:basedOn w:val="Numbering"/>
    <w:next w:val="Normal"/>
    <w:rsid w:val="00263F94"/>
    <w:pPr>
      <w:numPr>
        <w:numId w:val="19"/>
      </w:numPr>
    </w:pPr>
  </w:style>
  <w:style w:type="paragraph" w:customStyle="1" w:styleId="FileName">
    <w:name w:val="File Name"/>
    <w:basedOn w:val="Normal"/>
    <w:next w:val="Normal"/>
    <w:rsid w:val="00263F94"/>
    <w:pPr>
      <w:widowControl w:val="0"/>
      <w:suppressAutoHyphens/>
      <w:spacing w:after="120"/>
      <w:jc w:val="center"/>
    </w:pPr>
    <w:rPr>
      <w:rFonts w:ascii="Times New Roman" w:hAnsi="Times New Roman"/>
      <w:b/>
      <w:caps/>
      <w:sz w:val="28"/>
      <w:szCs w:val="20"/>
    </w:rPr>
  </w:style>
  <w:style w:type="paragraph" w:customStyle="1" w:styleId="Pagination">
    <w:name w:val="Pagination"/>
    <w:basedOn w:val="Normal"/>
    <w:next w:val="Normal"/>
    <w:rsid w:val="00263F94"/>
    <w:pPr>
      <w:widowControl w:val="0"/>
      <w:suppressAutoHyphens/>
      <w:jc w:val="right"/>
    </w:pPr>
    <w:rPr>
      <w:rFonts w:ascii="Times New Roman" w:hAnsi="Times New Roman"/>
      <w:b/>
      <w:sz w:val="28"/>
      <w:szCs w:val="18"/>
    </w:rPr>
  </w:style>
  <w:style w:type="paragraph" w:customStyle="1" w:styleId="IndentedNumbering">
    <w:name w:val="Indented Numbering"/>
    <w:basedOn w:val="IndentedLettering"/>
    <w:next w:val="Normal"/>
    <w:rsid w:val="00263F94"/>
    <w:pPr>
      <w:numPr>
        <w:numId w:val="18"/>
      </w:numPr>
    </w:pPr>
  </w:style>
  <w:style w:type="paragraph" w:customStyle="1" w:styleId="CardContinued1">
    <w:name w:val="Card Continued 1"/>
    <w:basedOn w:val="Normal"/>
    <w:next w:val="Normal"/>
    <w:rsid w:val="00263F94"/>
    <w:pPr>
      <w:widowControl w:val="0"/>
      <w:suppressAutoHyphens/>
      <w:spacing w:before="120"/>
      <w:jc w:val="right"/>
    </w:pPr>
    <w:rPr>
      <w:rFonts w:ascii="Times New Roman" w:hAnsi="Times New Roman"/>
      <w:b/>
      <w:caps/>
      <w:szCs w:val="18"/>
    </w:rPr>
  </w:style>
  <w:style w:type="paragraph" w:customStyle="1" w:styleId="CardContinued2">
    <w:name w:val="Card Continued 2"/>
    <w:basedOn w:val="CardContinued1"/>
    <w:next w:val="Normal"/>
    <w:rsid w:val="00263F94"/>
    <w:pPr>
      <w:spacing w:before="0" w:after="120"/>
      <w:jc w:val="left"/>
    </w:pPr>
  </w:style>
  <w:style w:type="paragraph" w:customStyle="1" w:styleId="Clearformatting0">
    <w:name w:val="Clear formatting"/>
    <w:basedOn w:val="Normal"/>
    <w:rsid w:val="00263F94"/>
    <w:pPr>
      <w:keepNext/>
      <w:outlineLvl w:val="2"/>
    </w:pPr>
    <w:rPr>
      <w:rFonts w:ascii="Arial Narrow" w:hAnsi="Arial Narrow"/>
      <w:b/>
      <w:bCs/>
      <w:sz w:val="24"/>
      <w:szCs w:val="26"/>
    </w:rPr>
  </w:style>
  <w:style w:type="character" w:customStyle="1" w:styleId="textmedium">
    <w:name w:val="textmedium"/>
    <w:basedOn w:val="DefaultParagraphFont"/>
    <w:rsid w:val="00263F94"/>
  </w:style>
  <w:style w:type="character" w:customStyle="1" w:styleId="justify">
    <w:name w:val="justify"/>
    <w:basedOn w:val="DefaultParagraphFont"/>
    <w:rsid w:val="00263F94"/>
  </w:style>
  <w:style w:type="paragraph" w:customStyle="1" w:styleId="SmallCardText">
    <w:name w:val="Small Card Text"/>
    <w:rsid w:val="00263F94"/>
    <w:pPr>
      <w:spacing w:after="200" w:line="276" w:lineRule="auto"/>
    </w:pPr>
    <w:rPr>
      <w:rFonts w:ascii="Times New Roman" w:hAnsi="Times New Roman"/>
      <w:szCs w:val="16"/>
    </w:rPr>
  </w:style>
  <w:style w:type="character" w:customStyle="1" w:styleId="SmallCardTextChar">
    <w:name w:val="Small Card Text Char"/>
    <w:rsid w:val="00263F94"/>
    <w:rPr>
      <w:rFonts w:ascii="Arial" w:hAnsi="Arial"/>
      <w:sz w:val="16"/>
      <w:szCs w:val="16"/>
      <w:lang w:val="en-US" w:eastAsia="en-US" w:bidi="ar-SA"/>
    </w:rPr>
  </w:style>
  <w:style w:type="paragraph" w:customStyle="1" w:styleId="TAGFONT">
    <w:name w:val="TAG FONT"/>
    <w:basedOn w:val="Normal"/>
    <w:autoRedefine/>
    <w:rsid w:val="00263F94"/>
    <w:rPr>
      <w:rFonts w:ascii="Times New Roman" w:hAnsi="Times New Roman"/>
      <w:sz w:val="24"/>
    </w:rPr>
  </w:style>
  <w:style w:type="paragraph" w:customStyle="1" w:styleId="BlockWriting">
    <w:name w:val="Block Writing"/>
    <w:basedOn w:val="Normal"/>
    <w:rsid w:val="00263F94"/>
    <w:pPr>
      <w:tabs>
        <w:tab w:val="num" w:pos="1080"/>
      </w:tabs>
      <w:spacing w:after="200"/>
      <w:ind w:left="1080" w:hanging="360"/>
      <w:jc w:val="both"/>
    </w:pPr>
    <w:rPr>
      <w:rFonts w:ascii="Times New Roman" w:hAnsi="Times New Roman"/>
      <w:b/>
      <w:sz w:val="24"/>
    </w:rPr>
  </w:style>
  <w:style w:type="character" w:customStyle="1" w:styleId="BigcardCharChar">
    <w:name w:val="Big card Char Char"/>
    <w:rsid w:val="00263F94"/>
    <w:rPr>
      <w:bCs/>
      <w:sz w:val="16"/>
      <w:szCs w:val="28"/>
      <w:lang w:val="en-US" w:eastAsia="en-US" w:bidi="ar-SA"/>
    </w:rPr>
  </w:style>
  <w:style w:type="paragraph" w:customStyle="1" w:styleId="StyleUnderlineUnderline">
    <w:name w:val="Style Underline + Underline"/>
    <w:basedOn w:val="Normal"/>
    <w:rsid w:val="00263F94"/>
    <w:pPr>
      <w:widowControl w:val="0"/>
      <w:suppressAutoHyphens/>
    </w:pPr>
    <w:rPr>
      <w:rFonts w:ascii="Times New Roman" w:hAnsi="Times New Roman"/>
      <w:szCs w:val="18"/>
      <w:u w:val="single"/>
    </w:rPr>
  </w:style>
  <w:style w:type="character" w:customStyle="1" w:styleId="maintextbldleft">
    <w:name w:val="maintextbldleft"/>
    <w:basedOn w:val="DefaultParagraphFont"/>
    <w:rsid w:val="00263F94"/>
  </w:style>
  <w:style w:type="character" w:customStyle="1" w:styleId="ft4">
    <w:name w:val="ft4"/>
    <w:basedOn w:val="DefaultParagraphFont"/>
    <w:rsid w:val="00263F94"/>
  </w:style>
  <w:style w:type="character" w:customStyle="1" w:styleId="ps2">
    <w:name w:val="ps2"/>
    <w:basedOn w:val="DefaultParagraphFont"/>
    <w:rsid w:val="00263F94"/>
  </w:style>
  <w:style w:type="character" w:customStyle="1" w:styleId="ps3">
    <w:name w:val="ps3"/>
    <w:basedOn w:val="DefaultParagraphFont"/>
    <w:rsid w:val="00263F94"/>
  </w:style>
  <w:style w:type="character" w:customStyle="1" w:styleId="ps4">
    <w:name w:val="ps4"/>
    <w:basedOn w:val="DefaultParagraphFont"/>
    <w:rsid w:val="00263F94"/>
  </w:style>
  <w:style w:type="character" w:customStyle="1" w:styleId="ps5">
    <w:name w:val="ps5"/>
    <w:basedOn w:val="DefaultParagraphFont"/>
    <w:rsid w:val="00263F94"/>
  </w:style>
  <w:style w:type="character" w:customStyle="1" w:styleId="ps6">
    <w:name w:val="ps6"/>
    <w:basedOn w:val="DefaultParagraphFont"/>
    <w:rsid w:val="00263F94"/>
  </w:style>
  <w:style w:type="character" w:customStyle="1" w:styleId="ps7">
    <w:name w:val="ps7"/>
    <w:basedOn w:val="DefaultParagraphFont"/>
    <w:rsid w:val="00263F94"/>
  </w:style>
  <w:style w:type="character" w:customStyle="1" w:styleId="ps8">
    <w:name w:val="ps8"/>
    <w:basedOn w:val="DefaultParagraphFont"/>
    <w:rsid w:val="00263F94"/>
  </w:style>
  <w:style w:type="character" w:customStyle="1" w:styleId="ps9">
    <w:name w:val="ps9"/>
    <w:basedOn w:val="DefaultParagraphFont"/>
    <w:rsid w:val="00263F94"/>
  </w:style>
  <w:style w:type="character" w:customStyle="1" w:styleId="ps10">
    <w:name w:val="ps10"/>
    <w:basedOn w:val="DefaultParagraphFont"/>
    <w:rsid w:val="00263F94"/>
  </w:style>
  <w:style w:type="character" w:customStyle="1" w:styleId="ps11">
    <w:name w:val="ps11"/>
    <w:basedOn w:val="DefaultParagraphFont"/>
    <w:rsid w:val="00263F94"/>
  </w:style>
  <w:style w:type="character" w:customStyle="1" w:styleId="ps12">
    <w:name w:val="ps12"/>
    <w:basedOn w:val="DefaultParagraphFont"/>
    <w:rsid w:val="00263F94"/>
  </w:style>
  <w:style w:type="character" w:customStyle="1" w:styleId="ps13">
    <w:name w:val="ps13"/>
    <w:basedOn w:val="DefaultParagraphFont"/>
    <w:rsid w:val="00263F94"/>
  </w:style>
  <w:style w:type="character" w:customStyle="1" w:styleId="ps14">
    <w:name w:val="ps14"/>
    <w:basedOn w:val="DefaultParagraphFont"/>
    <w:rsid w:val="00263F94"/>
  </w:style>
  <w:style w:type="character" w:customStyle="1" w:styleId="ps15">
    <w:name w:val="ps15"/>
    <w:basedOn w:val="DefaultParagraphFont"/>
    <w:rsid w:val="00263F94"/>
  </w:style>
  <w:style w:type="character" w:customStyle="1" w:styleId="ps16">
    <w:name w:val="ps16"/>
    <w:basedOn w:val="DefaultParagraphFont"/>
    <w:rsid w:val="00263F94"/>
  </w:style>
  <w:style w:type="character" w:customStyle="1" w:styleId="ps17">
    <w:name w:val="ps17"/>
    <w:basedOn w:val="DefaultParagraphFont"/>
    <w:rsid w:val="00263F94"/>
  </w:style>
  <w:style w:type="character" w:customStyle="1" w:styleId="ps18">
    <w:name w:val="ps18"/>
    <w:basedOn w:val="DefaultParagraphFont"/>
    <w:rsid w:val="00263F94"/>
  </w:style>
  <w:style w:type="character" w:customStyle="1" w:styleId="ps19">
    <w:name w:val="ps19"/>
    <w:basedOn w:val="DefaultParagraphFont"/>
    <w:rsid w:val="00263F94"/>
  </w:style>
  <w:style w:type="character" w:customStyle="1" w:styleId="ps20">
    <w:name w:val="ps20"/>
    <w:basedOn w:val="DefaultParagraphFont"/>
    <w:rsid w:val="00263F94"/>
  </w:style>
  <w:style w:type="character" w:customStyle="1" w:styleId="ps21">
    <w:name w:val="ps21"/>
    <w:basedOn w:val="DefaultParagraphFont"/>
    <w:rsid w:val="00263F94"/>
  </w:style>
  <w:style w:type="character" w:customStyle="1" w:styleId="ps22">
    <w:name w:val="ps22"/>
    <w:basedOn w:val="DefaultParagraphFont"/>
    <w:rsid w:val="00263F94"/>
  </w:style>
  <w:style w:type="character" w:customStyle="1" w:styleId="em0">
    <w:name w:val="em0"/>
    <w:basedOn w:val="DefaultParagraphFont"/>
    <w:rsid w:val="00263F94"/>
  </w:style>
  <w:style w:type="character" w:customStyle="1" w:styleId="ps23">
    <w:name w:val="ps23"/>
    <w:basedOn w:val="DefaultParagraphFont"/>
    <w:rsid w:val="00263F94"/>
  </w:style>
  <w:style w:type="character" w:customStyle="1" w:styleId="ps24">
    <w:name w:val="ps24"/>
    <w:basedOn w:val="DefaultParagraphFont"/>
    <w:rsid w:val="00263F94"/>
  </w:style>
  <w:style w:type="character" w:customStyle="1" w:styleId="ps25">
    <w:name w:val="ps25"/>
    <w:basedOn w:val="DefaultParagraphFont"/>
    <w:rsid w:val="00263F94"/>
  </w:style>
  <w:style w:type="character" w:customStyle="1" w:styleId="ps26">
    <w:name w:val="ps26"/>
    <w:basedOn w:val="DefaultParagraphFont"/>
    <w:rsid w:val="00263F94"/>
  </w:style>
  <w:style w:type="character" w:customStyle="1" w:styleId="ps27">
    <w:name w:val="ps27"/>
    <w:basedOn w:val="DefaultParagraphFont"/>
    <w:rsid w:val="00263F94"/>
  </w:style>
  <w:style w:type="character" w:customStyle="1" w:styleId="ps28">
    <w:name w:val="ps28"/>
    <w:basedOn w:val="DefaultParagraphFont"/>
    <w:rsid w:val="00263F94"/>
  </w:style>
  <w:style w:type="character" w:customStyle="1" w:styleId="ps29">
    <w:name w:val="ps29"/>
    <w:basedOn w:val="DefaultParagraphFont"/>
    <w:rsid w:val="00263F94"/>
  </w:style>
  <w:style w:type="character" w:customStyle="1" w:styleId="ps30">
    <w:name w:val="ps30"/>
    <w:basedOn w:val="DefaultParagraphFont"/>
    <w:rsid w:val="00263F94"/>
  </w:style>
  <w:style w:type="character" w:customStyle="1" w:styleId="ps31">
    <w:name w:val="ps31"/>
    <w:basedOn w:val="DefaultParagraphFont"/>
    <w:rsid w:val="00263F94"/>
  </w:style>
  <w:style w:type="character" w:customStyle="1" w:styleId="ps32">
    <w:name w:val="ps32"/>
    <w:basedOn w:val="DefaultParagraphFont"/>
    <w:rsid w:val="00263F94"/>
  </w:style>
  <w:style w:type="character" w:customStyle="1" w:styleId="ps33">
    <w:name w:val="ps33"/>
    <w:basedOn w:val="DefaultParagraphFont"/>
    <w:rsid w:val="00263F94"/>
  </w:style>
  <w:style w:type="character" w:customStyle="1" w:styleId="ps34">
    <w:name w:val="ps34"/>
    <w:basedOn w:val="DefaultParagraphFont"/>
    <w:rsid w:val="00263F94"/>
  </w:style>
  <w:style w:type="character" w:customStyle="1" w:styleId="ps35">
    <w:name w:val="ps35"/>
    <w:basedOn w:val="DefaultParagraphFont"/>
    <w:rsid w:val="00263F94"/>
  </w:style>
  <w:style w:type="character" w:customStyle="1" w:styleId="ps36">
    <w:name w:val="ps36"/>
    <w:basedOn w:val="DefaultParagraphFont"/>
    <w:rsid w:val="00263F94"/>
  </w:style>
  <w:style w:type="character" w:customStyle="1" w:styleId="ps37">
    <w:name w:val="ps37"/>
    <w:basedOn w:val="DefaultParagraphFont"/>
    <w:rsid w:val="00263F94"/>
  </w:style>
  <w:style w:type="character" w:customStyle="1" w:styleId="ps38">
    <w:name w:val="ps38"/>
    <w:basedOn w:val="DefaultParagraphFont"/>
    <w:rsid w:val="00263F94"/>
  </w:style>
  <w:style w:type="character" w:customStyle="1" w:styleId="ft3">
    <w:name w:val="ft3"/>
    <w:basedOn w:val="DefaultParagraphFont"/>
    <w:rsid w:val="00263F94"/>
  </w:style>
  <w:style w:type="character" w:customStyle="1" w:styleId="ps40">
    <w:name w:val="ps40"/>
    <w:basedOn w:val="DefaultParagraphFont"/>
    <w:rsid w:val="00263F94"/>
  </w:style>
  <w:style w:type="character" w:customStyle="1" w:styleId="ps41">
    <w:name w:val="ps41"/>
    <w:basedOn w:val="DefaultParagraphFont"/>
    <w:rsid w:val="00263F94"/>
  </w:style>
  <w:style w:type="character" w:customStyle="1" w:styleId="ps42">
    <w:name w:val="ps42"/>
    <w:basedOn w:val="DefaultParagraphFont"/>
    <w:rsid w:val="00263F94"/>
  </w:style>
  <w:style w:type="character" w:customStyle="1" w:styleId="ps43">
    <w:name w:val="ps43"/>
    <w:basedOn w:val="DefaultParagraphFont"/>
    <w:rsid w:val="00263F94"/>
  </w:style>
  <w:style w:type="character" w:customStyle="1" w:styleId="ps46">
    <w:name w:val="ps46"/>
    <w:basedOn w:val="DefaultParagraphFont"/>
    <w:rsid w:val="00263F94"/>
  </w:style>
  <w:style w:type="character" w:customStyle="1" w:styleId="ps47">
    <w:name w:val="ps47"/>
    <w:basedOn w:val="DefaultParagraphFont"/>
    <w:rsid w:val="00263F94"/>
  </w:style>
  <w:style w:type="character" w:customStyle="1" w:styleId="ps48">
    <w:name w:val="ps48"/>
    <w:basedOn w:val="DefaultParagraphFont"/>
    <w:rsid w:val="00263F94"/>
  </w:style>
  <w:style w:type="character" w:customStyle="1" w:styleId="ps49">
    <w:name w:val="ps49"/>
    <w:basedOn w:val="DefaultParagraphFont"/>
    <w:rsid w:val="00263F94"/>
  </w:style>
  <w:style w:type="character" w:customStyle="1" w:styleId="ps50">
    <w:name w:val="ps50"/>
    <w:basedOn w:val="DefaultParagraphFont"/>
    <w:rsid w:val="00263F94"/>
  </w:style>
  <w:style w:type="character" w:customStyle="1" w:styleId="ps51">
    <w:name w:val="ps51"/>
    <w:basedOn w:val="DefaultParagraphFont"/>
    <w:rsid w:val="00263F94"/>
  </w:style>
  <w:style w:type="character" w:customStyle="1" w:styleId="ps52">
    <w:name w:val="ps52"/>
    <w:basedOn w:val="DefaultParagraphFont"/>
    <w:rsid w:val="00263F94"/>
  </w:style>
  <w:style w:type="character" w:customStyle="1" w:styleId="ps53">
    <w:name w:val="ps53"/>
    <w:basedOn w:val="DefaultParagraphFont"/>
    <w:rsid w:val="00263F94"/>
  </w:style>
  <w:style w:type="character" w:customStyle="1" w:styleId="ps54">
    <w:name w:val="ps54"/>
    <w:basedOn w:val="DefaultParagraphFont"/>
    <w:rsid w:val="00263F94"/>
  </w:style>
  <w:style w:type="character" w:customStyle="1" w:styleId="ps55">
    <w:name w:val="ps55"/>
    <w:basedOn w:val="DefaultParagraphFont"/>
    <w:rsid w:val="00263F94"/>
  </w:style>
  <w:style w:type="character" w:customStyle="1" w:styleId="ps56">
    <w:name w:val="ps56"/>
    <w:basedOn w:val="DefaultParagraphFont"/>
    <w:rsid w:val="00263F94"/>
  </w:style>
  <w:style w:type="character" w:customStyle="1" w:styleId="ps57">
    <w:name w:val="ps57"/>
    <w:basedOn w:val="DefaultParagraphFont"/>
    <w:rsid w:val="00263F94"/>
  </w:style>
  <w:style w:type="character" w:customStyle="1" w:styleId="ps58">
    <w:name w:val="ps58"/>
    <w:basedOn w:val="DefaultParagraphFont"/>
    <w:rsid w:val="00263F94"/>
  </w:style>
  <w:style w:type="character" w:customStyle="1" w:styleId="ps59">
    <w:name w:val="ps59"/>
    <w:basedOn w:val="DefaultParagraphFont"/>
    <w:rsid w:val="00263F94"/>
  </w:style>
  <w:style w:type="character" w:customStyle="1" w:styleId="ps60">
    <w:name w:val="ps60"/>
    <w:basedOn w:val="DefaultParagraphFont"/>
    <w:rsid w:val="00263F94"/>
  </w:style>
  <w:style w:type="character" w:customStyle="1" w:styleId="ps61">
    <w:name w:val="ps61"/>
    <w:basedOn w:val="DefaultParagraphFont"/>
    <w:rsid w:val="00263F94"/>
  </w:style>
  <w:style w:type="character" w:customStyle="1" w:styleId="ps62">
    <w:name w:val="ps62"/>
    <w:basedOn w:val="DefaultParagraphFont"/>
    <w:rsid w:val="00263F94"/>
  </w:style>
  <w:style w:type="character" w:customStyle="1" w:styleId="ps64">
    <w:name w:val="ps64"/>
    <w:basedOn w:val="DefaultParagraphFont"/>
    <w:rsid w:val="00263F94"/>
  </w:style>
  <w:style w:type="character" w:customStyle="1" w:styleId="ps68">
    <w:name w:val="ps68"/>
    <w:basedOn w:val="DefaultParagraphFont"/>
    <w:rsid w:val="00263F94"/>
  </w:style>
  <w:style w:type="character" w:customStyle="1" w:styleId="ps70">
    <w:name w:val="ps70"/>
    <w:basedOn w:val="DefaultParagraphFont"/>
    <w:rsid w:val="00263F94"/>
  </w:style>
  <w:style w:type="character" w:customStyle="1" w:styleId="ps71">
    <w:name w:val="ps71"/>
    <w:basedOn w:val="DefaultParagraphFont"/>
    <w:rsid w:val="00263F94"/>
  </w:style>
  <w:style w:type="character" w:customStyle="1" w:styleId="ps72">
    <w:name w:val="ps72"/>
    <w:basedOn w:val="DefaultParagraphFont"/>
    <w:rsid w:val="00263F94"/>
  </w:style>
  <w:style w:type="character" w:customStyle="1" w:styleId="ps73">
    <w:name w:val="ps73"/>
    <w:basedOn w:val="DefaultParagraphFont"/>
    <w:rsid w:val="00263F94"/>
  </w:style>
  <w:style w:type="character" w:customStyle="1" w:styleId="ps74">
    <w:name w:val="ps74"/>
    <w:basedOn w:val="DefaultParagraphFont"/>
    <w:rsid w:val="00263F94"/>
  </w:style>
  <w:style w:type="character" w:customStyle="1" w:styleId="ps78">
    <w:name w:val="ps78"/>
    <w:basedOn w:val="DefaultParagraphFont"/>
    <w:rsid w:val="00263F94"/>
  </w:style>
  <w:style w:type="character" w:customStyle="1" w:styleId="ps82">
    <w:name w:val="ps82"/>
    <w:basedOn w:val="DefaultParagraphFont"/>
    <w:rsid w:val="00263F94"/>
  </w:style>
  <w:style w:type="character" w:customStyle="1" w:styleId="ps83">
    <w:name w:val="ps83"/>
    <w:basedOn w:val="DefaultParagraphFont"/>
    <w:rsid w:val="00263F94"/>
  </w:style>
  <w:style w:type="character" w:customStyle="1" w:styleId="ps84">
    <w:name w:val="ps84"/>
    <w:basedOn w:val="DefaultParagraphFont"/>
    <w:rsid w:val="00263F94"/>
  </w:style>
  <w:style w:type="character" w:customStyle="1" w:styleId="ps86">
    <w:name w:val="ps86"/>
    <w:basedOn w:val="DefaultParagraphFont"/>
    <w:rsid w:val="00263F94"/>
  </w:style>
  <w:style w:type="character" w:customStyle="1" w:styleId="smallchar2">
    <w:name w:val="smallchar"/>
    <w:basedOn w:val="DefaultParagraphFont"/>
    <w:rsid w:val="00263F94"/>
  </w:style>
  <w:style w:type="character" w:customStyle="1" w:styleId="fullpost">
    <w:name w:val="fullpost"/>
    <w:rsid w:val="00263F94"/>
    <w:rPr>
      <w:vanish w:val="0"/>
      <w:webHidden w:val="0"/>
      <w:specVanish w:val="0"/>
    </w:rPr>
  </w:style>
  <w:style w:type="character" w:customStyle="1" w:styleId="style311">
    <w:name w:val="style311"/>
    <w:rsid w:val="00263F94"/>
    <w:rPr>
      <w:rFonts w:ascii="Times New Roman" w:hAnsi="Times New Roman" w:cs="Times New Roman" w:hint="default"/>
      <w:sz w:val="26"/>
      <w:szCs w:val="26"/>
    </w:rPr>
  </w:style>
  <w:style w:type="paragraph" w:customStyle="1" w:styleId="TxBrp2">
    <w:name w:val="TxBr_p2"/>
    <w:basedOn w:val="Normal"/>
    <w:rsid w:val="00263F94"/>
    <w:pPr>
      <w:tabs>
        <w:tab w:val="left" w:pos="362"/>
      </w:tabs>
      <w:autoSpaceDE w:val="0"/>
      <w:autoSpaceDN w:val="0"/>
      <w:adjustRightInd w:val="0"/>
      <w:spacing w:line="260" w:lineRule="atLeast"/>
      <w:ind w:firstLine="363"/>
      <w:jc w:val="both"/>
    </w:pPr>
    <w:rPr>
      <w:rFonts w:ascii="Times New Roman" w:hAnsi="Times New Roman"/>
      <w:sz w:val="24"/>
    </w:rPr>
  </w:style>
  <w:style w:type="paragraph" w:customStyle="1" w:styleId="TxBr2p1">
    <w:name w:val="TxBr_2p1"/>
    <w:basedOn w:val="Normal"/>
    <w:rsid w:val="00263F94"/>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2p2">
    <w:name w:val="TxBr_2p2"/>
    <w:basedOn w:val="Normal"/>
    <w:rsid w:val="00263F94"/>
    <w:pPr>
      <w:tabs>
        <w:tab w:val="left" w:pos="357"/>
      </w:tabs>
      <w:autoSpaceDE w:val="0"/>
      <w:autoSpaceDN w:val="0"/>
      <w:adjustRightInd w:val="0"/>
      <w:spacing w:line="260" w:lineRule="atLeast"/>
      <w:ind w:firstLine="357"/>
      <w:jc w:val="both"/>
    </w:pPr>
    <w:rPr>
      <w:rFonts w:ascii="Times New Roman" w:hAnsi="Times New Roman"/>
      <w:sz w:val="24"/>
    </w:rPr>
  </w:style>
  <w:style w:type="paragraph" w:customStyle="1" w:styleId="TxBr3p1">
    <w:name w:val="TxBr_3p1"/>
    <w:basedOn w:val="Normal"/>
    <w:rsid w:val="00263F94"/>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3p2">
    <w:name w:val="TxBr_3p2"/>
    <w:basedOn w:val="Normal"/>
    <w:rsid w:val="00263F94"/>
    <w:pPr>
      <w:tabs>
        <w:tab w:val="left" w:pos="357"/>
      </w:tabs>
      <w:autoSpaceDE w:val="0"/>
      <w:autoSpaceDN w:val="0"/>
      <w:adjustRightInd w:val="0"/>
      <w:spacing w:line="260" w:lineRule="atLeast"/>
      <w:ind w:firstLine="358"/>
      <w:jc w:val="both"/>
    </w:pPr>
    <w:rPr>
      <w:rFonts w:ascii="Times New Roman" w:hAnsi="Times New Roman"/>
      <w:sz w:val="24"/>
    </w:rPr>
  </w:style>
  <w:style w:type="paragraph" w:customStyle="1" w:styleId="TxBr4p1">
    <w:name w:val="TxBr_4p1"/>
    <w:basedOn w:val="Normal"/>
    <w:rsid w:val="00263F94"/>
    <w:pPr>
      <w:tabs>
        <w:tab w:val="left" w:pos="340"/>
      </w:tabs>
      <w:autoSpaceDE w:val="0"/>
      <w:autoSpaceDN w:val="0"/>
      <w:adjustRightInd w:val="0"/>
      <w:spacing w:line="260" w:lineRule="atLeast"/>
      <w:ind w:firstLine="340"/>
      <w:jc w:val="both"/>
    </w:pPr>
    <w:rPr>
      <w:rFonts w:ascii="Times New Roman" w:hAnsi="Times New Roman"/>
      <w:sz w:val="24"/>
    </w:rPr>
  </w:style>
  <w:style w:type="paragraph" w:customStyle="1" w:styleId="TxBr4p2">
    <w:name w:val="TxBr_4p2"/>
    <w:basedOn w:val="Normal"/>
    <w:rsid w:val="00263F94"/>
    <w:pPr>
      <w:tabs>
        <w:tab w:val="left" w:pos="204"/>
      </w:tabs>
      <w:autoSpaceDE w:val="0"/>
      <w:autoSpaceDN w:val="0"/>
      <w:adjustRightInd w:val="0"/>
      <w:spacing w:line="240" w:lineRule="atLeast"/>
      <w:jc w:val="both"/>
    </w:pPr>
    <w:rPr>
      <w:rFonts w:ascii="Times New Roman" w:hAnsi="Times New Roman"/>
      <w:sz w:val="24"/>
    </w:rPr>
  </w:style>
  <w:style w:type="paragraph" w:customStyle="1" w:styleId="TxBr5p1">
    <w:name w:val="TxBr_5p1"/>
    <w:basedOn w:val="Normal"/>
    <w:rsid w:val="00263F94"/>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6p1">
    <w:name w:val="TxBr_6p1"/>
    <w:basedOn w:val="Normal"/>
    <w:rsid w:val="00263F94"/>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7p1">
    <w:name w:val="TxBr_7p1"/>
    <w:basedOn w:val="Normal"/>
    <w:rsid w:val="00263F94"/>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7p2">
    <w:name w:val="TxBr_7p2"/>
    <w:basedOn w:val="Normal"/>
    <w:rsid w:val="00263F94"/>
    <w:pPr>
      <w:tabs>
        <w:tab w:val="left" w:pos="328"/>
      </w:tabs>
      <w:autoSpaceDE w:val="0"/>
      <w:autoSpaceDN w:val="0"/>
      <w:adjustRightInd w:val="0"/>
      <w:spacing w:line="260" w:lineRule="atLeast"/>
      <w:ind w:firstLine="329"/>
      <w:jc w:val="both"/>
    </w:pPr>
    <w:rPr>
      <w:rFonts w:ascii="Times New Roman" w:hAnsi="Times New Roman"/>
      <w:sz w:val="24"/>
    </w:rPr>
  </w:style>
  <w:style w:type="paragraph" w:customStyle="1" w:styleId="TxBr8p1">
    <w:name w:val="TxBr_8p1"/>
    <w:basedOn w:val="Normal"/>
    <w:rsid w:val="00263F94"/>
    <w:pPr>
      <w:tabs>
        <w:tab w:val="left" w:pos="345"/>
      </w:tabs>
      <w:autoSpaceDE w:val="0"/>
      <w:autoSpaceDN w:val="0"/>
      <w:adjustRightInd w:val="0"/>
      <w:spacing w:line="260" w:lineRule="atLeast"/>
      <w:ind w:firstLine="346"/>
      <w:jc w:val="both"/>
    </w:pPr>
    <w:rPr>
      <w:rFonts w:ascii="Times New Roman" w:hAnsi="Times New Roman"/>
      <w:sz w:val="24"/>
    </w:rPr>
  </w:style>
  <w:style w:type="paragraph" w:customStyle="1" w:styleId="TxBr9p1">
    <w:name w:val="TxBr_9p1"/>
    <w:basedOn w:val="Normal"/>
    <w:rsid w:val="00263F94"/>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9p2">
    <w:name w:val="TxBr_9p2"/>
    <w:basedOn w:val="Normal"/>
    <w:rsid w:val="00263F94"/>
    <w:pPr>
      <w:tabs>
        <w:tab w:val="left" w:pos="351"/>
      </w:tabs>
      <w:autoSpaceDE w:val="0"/>
      <w:autoSpaceDN w:val="0"/>
      <w:adjustRightInd w:val="0"/>
      <w:spacing w:line="260" w:lineRule="atLeast"/>
      <w:ind w:firstLine="352"/>
      <w:jc w:val="both"/>
    </w:pPr>
    <w:rPr>
      <w:rFonts w:ascii="Times New Roman" w:hAnsi="Times New Roman"/>
      <w:sz w:val="24"/>
    </w:rPr>
  </w:style>
  <w:style w:type="paragraph" w:customStyle="1" w:styleId="TxBr10p2">
    <w:name w:val="TxBr_10p2"/>
    <w:basedOn w:val="Normal"/>
    <w:rsid w:val="00263F94"/>
    <w:pPr>
      <w:tabs>
        <w:tab w:val="left" w:pos="351"/>
      </w:tabs>
      <w:autoSpaceDE w:val="0"/>
      <w:autoSpaceDN w:val="0"/>
      <w:adjustRightInd w:val="0"/>
      <w:spacing w:line="260" w:lineRule="atLeast"/>
      <w:ind w:firstLine="352"/>
      <w:jc w:val="both"/>
    </w:pPr>
    <w:rPr>
      <w:rFonts w:ascii="Times New Roman" w:hAnsi="Times New Roman"/>
      <w:sz w:val="24"/>
    </w:rPr>
  </w:style>
  <w:style w:type="paragraph" w:customStyle="1" w:styleId="TxBr11p1">
    <w:name w:val="TxBr_11p1"/>
    <w:basedOn w:val="Normal"/>
    <w:rsid w:val="00263F94"/>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11p2">
    <w:name w:val="TxBr_11p2"/>
    <w:basedOn w:val="Normal"/>
    <w:rsid w:val="00263F94"/>
    <w:pPr>
      <w:tabs>
        <w:tab w:val="left" w:pos="351"/>
      </w:tabs>
      <w:autoSpaceDE w:val="0"/>
      <w:autoSpaceDN w:val="0"/>
      <w:adjustRightInd w:val="0"/>
      <w:spacing w:line="260" w:lineRule="atLeast"/>
      <w:ind w:firstLine="352"/>
      <w:jc w:val="both"/>
    </w:pPr>
    <w:rPr>
      <w:rFonts w:ascii="Times New Roman" w:hAnsi="Times New Roman"/>
      <w:sz w:val="24"/>
    </w:rPr>
  </w:style>
  <w:style w:type="paragraph" w:customStyle="1" w:styleId="TxBr12p1">
    <w:name w:val="TxBr_12p1"/>
    <w:basedOn w:val="Normal"/>
    <w:rsid w:val="00263F94"/>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13p1">
    <w:name w:val="TxBr_13p1"/>
    <w:basedOn w:val="Normal"/>
    <w:rsid w:val="00263F94"/>
    <w:pPr>
      <w:tabs>
        <w:tab w:val="left" w:pos="345"/>
      </w:tabs>
      <w:autoSpaceDE w:val="0"/>
      <w:autoSpaceDN w:val="0"/>
      <w:adjustRightInd w:val="0"/>
      <w:spacing w:line="260" w:lineRule="atLeast"/>
      <w:ind w:firstLine="346"/>
      <w:jc w:val="both"/>
    </w:pPr>
    <w:rPr>
      <w:rFonts w:ascii="Times New Roman" w:hAnsi="Times New Roman"/>
      <w:sz w:val="24"/>
    </w:rPr>
  </w:style>
  <w:style w:type="paragraph" w:customStyle="1" w:styleId="TxBr14p1">
    <w:name w:val="TxBr_14p1"/>
    <w:basedOn w:val="Normal"/>
    <w:rsid w:val="00263F94"/>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14p2">
    <w:name w:val="TxBr_14p2"/>
    <w:basedOn w:val="Normal"/>
    <w:rsid w:val="00263F94"/>
    <w:pPr>
      <w:tabs>
        <w:tab w:val="left" w:pos="357"/>
      </w:tabs>
      <w:autoSpaceDE w:val="0"/>
      <w:autoSpaceDN w:val="0"/>
      <w:adjustRightInd w:val="0"/>
      <w:spacing w:line="260" w:lineRule="atLeast"/>
      <w:ind w:firstLine="358"/>
      <w:jc w:val="both"/>
    </w:pPr>
    <w:rPr>
      <w:rFonts w:ascii="Times New Roman" w:hAnsi="Times New Roman"/>
      <w:sz w:val="24"/>
    </w:rPr>
  </w:style>
  <w:style w:type="character" w:customStyle="1" w:styleId="BlockTitle2Char">
    <w:name w:val="Block Title2 Char"/>
    <w:rsid w:val="00263F94"/>
    <w:rPr>
      <w:rFonts w:ascii="Arial" w:hAnsi="Arial"/>
      <w:b/>
      <w:sz w:val="28"/>
      <w:lang w:val="en-US" w:eastAsia="en-US" w:bidi="ar-SA"/>
    </w:rPr>
  </w:style>
  <w:style w:type="character" w:customStyle="1" w:styleId="AAunderlining">
    <w:name w:val="AA underlining"/>
    <w:rsid w:val="00263F94"/>
    <w:rPr>
      <w:rFonts w:ascii="Arial" w:hAnsi="Arial" w:cs="Arial"/>
      <w:b/>
      <w:noProof w:val="0"/>
      <w:color w:val="000000"/>
      <w:u w:val="thick"/>
      <w:lang w:val="en-US" w:eastAsia="en-US" w:bidi="ar-SA"/>
    </w:rPr>
  </w:style>
  <w:style w:type="character" w:customStyle="1" w:styleId="articletext1">
    <w:name w:val="article_text1"/>
    <w:rsid w:val="00263F94"/>
    <w:rPr>
      <w:rFonts w:ascii="Arial" w:hAnsi="Arial" w:cs="Arial"/>
      <w:sz w:val="18"/>
      <w:szCs w:val="18"/>
    </w:rPr>
  </w:style>
  <w:style w:type="character" w:customStyle="1" w:styleId="ippcaptionblack">
    <w:name w:val="ippcaptionblack"/>
    <w:basedOn w:val="DefaultParagraphFont"/>
    <w:rsid w:val="00263F94"/>
  </w:style>
  <w:style w:type="character" w:customStyle="1" w:styleId="BlockTitleCharChar">
    <w:name w:val="Block Title Char Char"/>
    <w:rsid w:val="00263F94"/>
    <w:rPr>
      <w:rFonts w:ascii="Arial" w:hAnsi="Arial" w:cs="Arial"/>
      <w:b/>
      <w:bCs/>
      <w:kern w:val="32"/>
      <w:sz w:val="28"/>
      <w:szCs w:val="32"/>
      <w:lang w:val="en-US" w:eastAsia="en-US" w:bidi="ar-SA"/>
    </w:rPr>
  </w:style>
  <w:style w:type="character" w:customStyle="1" w:styleId="ssl01">
    <w:name w:val="ss_l01"/>
    <w:rsid w:val="00263F94"/>
    <w:rPr>
      <w:color w:val="000000"/>
      <w:sz w:val="32"/>
      <w:szCs w:val="32"/>
    </w:rPr>
  </w:style>
  <w:style w:type="paragraph" w:customStyle="1" w:styleId="CitationCharCharCharChar">
    <w:name w:val="Citation Char Char Char Char"/>
    <w:basedOn w:val="Normal"/>
    <w:rsid w:val="00263F94"/>
    <w:pPr>
      <w:ind w:left="1440" w:right="1440"/>
    </w:pPr>
  </w:style>
  <w:style w:type="character" w:customStyle="1" w:styleId="UnderlinedCardChar0">
    <w:name w:val="Underlined Card Char"/>
    <w:rsid w:val="00263F94"/>
    <w:rPr>
      <w:rFonts w:ascii="Palatino Linotype" w:hAnsi="Palatino Linotype"/>
      <w:u w:val="single"/>
      <w:lang w:val="en-US" w:eastAsia="en-US" w:bidi="ar-SA"/>
    </w:rPr>
  </w:style>
  <w:style w:type="character" w:customStyle="1" w:styleId="copy">
    <w:name w:val="copy"/>
    <w:basedOn w:val="DefaultParagraphFont"/>
    <w:rsid w:val="00263F94"/>
  </w:style>
  <w:style w:type="character" w:customStyle="1" w:styleId="p">
    <w:name w:val="p"/>
    <w:basedOn w:val="DefaultParagraphFont"/>
    <w:rsid w:val="00263F94"/>
  </w:style>
  <w:style w:type="character" w:customStyle="1" w:styleId="A4">
    <w:name w:val="A4"/>
    <w:rsid w:val="00263F94"/>
    <w:rPr>
      <w:rFonts w:cs="Verdana"/>
      <w:color w:val="000000"/>
      <w:sz w:val="180"/>
      <w:szCs w:val="180"/>
    </w:rPr>
  </w:style>
  <w:style w:type="paragraph" w:customStyle="1" w:styleId="Pa3">
    <w:name w:val="Pa3"/>
    <w:basedOn w:val="Normal"/>
    <w:next w:val="Normal"/>
    <w:uiPriority w:val="99"/>
    <w:rsid w:val="00263F94"/>
    <w:pPr>
      <w:autoSpaceDE w:val="0"/>
      <w:autoSpaceDN w:val="0"/>
      <w:adjustRightInd w:val="0"/>
      <w:spacing w:line="241" w:lineRule="atLeast"/>
    </w:pPr>
    <w:rPr>
      <w:rFonts w:ascii="Verdana" w:hAnsi="Verdana"/>
      <w:sz w:val="24"/>
    </w:rPr>
  </w:style>
  <w:style w:type="character" w:customStyle="1" w:styleId="A5">
    <w:name w:val="A5"/>
    <w:rsid w:val="00263F94"/>
    <w:rPr>
      <w:rFonts w:ascii="ESBAYY+MyriadPro-LightIt" w:hAnsi="ESBAYY+MyriadPro-LightIt" w:cs="ESBAYY+MyriadPro-LightIt"/>
      <w:color w:val="000000"/>
      <w:sz w:val="42"/>
      <w:szCs w:val="42"/>
    </w:rPr>
  </w:style>
  <w:style w:type="paragraph" w:customStyle="1" w:styleId="Pa0">
    <w:name w:val="Pa0"/>
    <w:basedOn w:val="Normal"/>
    <w:next w:val="Normal"/>
    <w:rsid w:val="00263F94"/>
    <w:pPr>
      <w:autoSpaceDE w:val="0"/>
      <w:autoSpaceDN w:val="0"/>
      <w:adjustRightInd w:val="0"/>
      <w:spacing w:line="281" w:lineRule="atLeast"/>
    </w:pPr>
    <w:rPr>
      <w:rFonts w:ascii="Verdana" w:hAnsi="Verdana"/>
      <w:sz w:val="24"/>
    </w:rPr>
  </w:style>
  <w:style w:type="paragraph" w:customStyle="1" w:styleId="Pa1">
    <w:name w:val="Pa1"/>
    <w:basedOn w:val="Normal"/>
    <w:next w:val="Normal"/>
    <w:uiPriority w:val="99"/>
    <w:rsid w:val="00263F94"/>
    <w:pPr>
      <w:autoSpaceDE w:val="0"/>
      <w:autoSpaceDN w:val="0"/>
      <w:adjustRightInd w:val="0"/>
      <w:spacing w:line="225" w:lineRule="atLeast"/>
    </w:pPr>
    <w:rPr>
      <w:rFonts w:ascii="Verdana" w:hAnsi="Verdana"/>
      <w:sz w:val="24"/>
    </w:rPr>
  </w:style>
  <w:style w:type="character" w:customStyle="1" w:styleId="A0">
    <w:name w:val="A0"/>
    <w:rsid w:val="00263F94"/>
    <w:rPr>
      <w:rFonts w:ascii="WGZEQO+MyriadPro-Regular" w:hAnsi="WGZEQO+MyriadPro-Regular" w:cs="WGZEQO+MyriadPro-Regular"/>
      <w:color w:val="000000"/>
      <w:sz w:val="12"/>
      <w:szCs w:val="12"/>
    </w:rPr>
  </w:style>
  <w:style w:type="paragraph" w:customStyle="1" w:styleId="Pa4">
    <w:name w:val="Pa4"/>
    <w:basedOn w:val="Normal"/>
    <w:next w:val="Normal"/>
    <w:rsid w:val="00263F94"/>
    <w:pPr>
      <w:autoSpaceDE w:val="0"/>
      <w:autoSpaceDN w:val="0"/>
      <w:adjustRightInd w:val="0"/>
      <w:spacing w:line="1041" w:lineRule="atLeast"/>
    </w:pPr>
    <w:rPr>
      <w:rFonts w:ascii="Verdana" w:hAnsi="Verdana"/>
      <w:sz w:val="24"/>
    </w:rPr>
  </w:style>
  <w:style w:type="character" w:customStyle="1" w:styleId="A9">
    <w:name w:val="A9"/>
    <w:rsid w:val="00263F94"/>
    <w:rPr>
      <w:rFonts w:ascii="Times New Roman" w:hAnsi="Times New Roman"/>
      <w:color w:val="000000"/>
      <w:sz w:val="14"/>
      <w:szCs w:val="14"/>
    </w:rPr>
  </w:style>
  <w:style w:type="paragraph" w:customStyle="1" w:styleId="maintitle">
    <w:name w:val="maintitle"/>
    <w:basedOn w:val="Normal"/>
    <w:rsid w:val="00263F94"/>
    <w:pPr>
      <w:spacing w:before="100" w:beforeAutospacing="1" w:after="100" w:afterAutospacing="1"/>
    </w:pPr>
    <w:rPr>
      <w:rFonts w:ascii="Times New Roman" w:hAnsi="Times New Roman"/>
      <w:sz w:val="24"/>
    </w:rPr>
  </w:style>
  <w:style w:type="paragraph" w:customStyle="1" w:styleId="tag10">
    <w:name w:val="tag 1"/>
    <w:basedOn w:val="Normal"/>
    <w:rsid w:val="00263F94"/>
    <w:rPr>
      <w:rFonts w:ascii="Times New Roman" w:hAnsi="Times New Roman"/>
      <w:b/>
      <w:sz w:val="24"/>
      <w:szCs w:val="20"/>
    </w:rPr>
  </w:style>
  <w:style w:type="paragraph" w:customStyle="1" w:styleId="CardsFont12ptCharCharCharCharCharCharCharCharChar">
    <w:name w:val="Cards + Font: 12 pt Char Char Char Char Char Char Char Char Char"/>
    <w:basedOn w:val="Cards0"/>
    <w:rsid w:val="00263F94"/>
    <w:pPr>
      <w:autoSpaceDE w:val="0"/>
      <w:autoSpaceDN w:val="0"/>
      <w:adjustRightInd w:val="0"/>
      <w:ind w:left="432" w:right="432"/>
      <w:jc w:val="both"/>
    </w:pPr>
    <w:rPr>
      <w:sz w:val="24"/>
      <w:u w:val="thick"/>
    </w:rPr>
  </w:style>
  <w:style w:type="character" w:customStyle="1" w:styleId="CardsFont6ptChar1">
    <w:name w:val="Cards + Font: 6 pt Char1"/>
    <w:rsid w:val="00263F94"/>
    <w:rPr>
      <w:sz w:val="12"/>
      <w:szCs w:val="24"/>
      <w:lang w:val="en-US" w:eastAsia="en-US" w:bidi="ar-SA"/>
    </w:rPr>
  </w:style>
  <w:style w:type="paragraph" w:customStyle="1" w:styleId="StyleCards12ptThickunderline">
    <w:name w:val="Style Cards + 12 pt Thick underline"/>
    <w:basedOn w:val="Cards0"/>
    <w:rsid w:val="00263F94"/>
    <w:pPr>
      <w:autoSpaceDE w:val="0"/>
      <w:autoSpaceDN w:val="0"/>
      <w:adjustRightInd w:val="0"/>
      <w:ind w:left="432" w:right="432"/>
      <w:jc w:val="both"/>
    </w:pPr>
    <w:rPr>
      <w:sz w:val="24"/>
      <w:szCs w:val="20"/>
      <w:u w:val="thick"/>
    </w:rPr>
  </w:style>
  <w:style w:type="character" w:customStyle="1" w:styleId="textboldChar">
    <w:name w:val="text bold Char"/>
    <w:rsid w:val="00263F94"/>
    <w:rPr>
      <w:b/>
      <w:sz w:val="24"/>
      <w:szCs w:val="24"/>
      <w:u w:val="thick"/>
      <w:lang w:val="en-US" w:eastAsia="en-US" w:bidi="ar-SA"/>
    </w:rPr>
  </w:style>
  <w:style w:type="character" w:customStyle="1" w:styleId="normalChar">
    <w:name w:val="normal Char"/>
    <w:rsid w:val="00263F94"/>
    <w:rPr>
      <w:szCs w:val="24"/>
      <w:lang w:val="en-US" w:eastAsia="en-US" w:bidi="ar-SA"/>
    </w:rPr>
  </w:style>
  <w:style w:type="character" w:customStyle="1" w:styleId="size2arialtext1">
    <w:name w:val="size2arialtext1"/>
    <w:rsid w:val="00263F94"/>
    <w:rPr>
      <w:rFonts w:ascii="Arial" w:hAnsi="Arial" w:cs="Arial" w:hint="default"/>
      <w:i w:val="0"/>
      <w:iCs w:val="0"/>
      <w:strike w:val="0"/>
      <w:dstrike w:val="0"/>
      <w:color w:val="000000"/>
      <w:sz w:val="24"/>
      <w:szCs w:val="24"/>
      <w:u w:val="none"/>
      <w:effect w:val="none"/>
    </w:rPr>
  </w:style>
  <w:style w:type="character" w:customStyle="1" w:styleId="articletitle1">
    <w:name w:val="articletitle1"/>
    <w:rsid w:val="00263F94"/>
    <w:rPr>
      <w:rFonts w:ascii="Arial" w:hAnsi="Arial" w:cs="Arial" w:hint="default"/>
      <w:b/>
      <w:bCs/>
      <w:color w:val="000000"/>
      <w:sz w:val="36"/>
      <w:szCs w:val="36"/>
    </w:rPr>
  </w:style>
  <w:style w:type="character" w:customStyle="1" w:styleId="TagsChar3">
    <w:name w:val="Tags Char3"/>
    <w:rsid w:val="00263F94"/>
    <w:rPr>
      <w:b/>
      <w:sz w:val="24"/>
      <w:lang w:val="en-US" w:eastAsia="en-US" w:bidi="ar-SA"/>
    </w:rPr>
  </w:style>
  <w:style w:type="character" w:customStyle="1" w:styleId="StyleCards12ptThickunderlineChar3">
    <w:name w:val="Style Cards + 12 pt Thick underline Char3"/>
    <w:rsid w:val="00263F94"/>
    <w:rPr>
      <w:sz w:val="24"/>
      <w:szCs w:val="24"/>
      <w:u w:val="thick"/>
      <w:lang w:val="en-US" w:eastAsia="en-US" w:bidi="ar-SA"/>
    </w:rPr>
  </w:style>
  <w:style w:type="paragraph" w:customStyle="1" w:styleId="StyleCites10pt">
    <w:name w:val="Style Cites + 10 pt"/>
    <w:rsid w:val="00263F94"/>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rsid w:val="00263F94"/>
    <w:rPr>
      <w:rFonts w:eastAsia="SimSun"/>
      <w:b/>
      <w:bCs/>
      <w:noProof w:val="0"/>
      <w:szCs w:val="24"/>
      <w:lang w:val="en-US" w:eastAsia="zh-CN" w:bidi="ar-SA"/>
    </w:rPr>
  </w:style>
  <w:style w:type="paragraph" w:customStyle="1" w:styleId="StyleCites12pt">
    <w:name w:val="Style Cites + 12 pt"/>
    <w:basedOn w:val="Cites"/>
    <w:rsid w:val="00263F94"/>
    <w:pPr>
      <w:keepNext w:val="0"/>
      <w:widowControl w:val="0"/>
      <w:autoSpaceDE w:val="0"/>
      <w:autoSpaceDN w:val="0"/>
      <w:adjustRightInd w:val="0"/>
      <w:jc w:val="both"/>
      <w:outlineLvl w:val="2"/>
    </w:pPr>
    <w:rPr>
      <w:b w:val="0"/>
      <w:bCs w:val="0"/>
      <w:iCs w:val="0"/>
      <w:szCs w:val="20"/>
    </w:rPr>
  </w:style>
  <w:style w:type="character" w:customStyle="1" w:styleId="CardsCharCharChar">
    <w:name w:val="Cards Char Char Char"/>
    <w:rsid w:val="00263F94"/>
    <w:rPr>
      <w:lang w:val="en-US" w:eastAsia="en-US" w:bidi="ar-SA"/>
    </w:rPr>
  </w:style>
  <w:style w:type="character" w:customStyle="1" w:styleId="CardsFont12ptCharCharCharCharChar">
    <w:name w:val="Cards + Font: 12 pt Char Char Char Char Char"/>
    <w:rsid w:val="00263F94"/>
    <w:rPr>
      <w:sz w:val="24"/>
      <w:szCs w:val="24"/>
      <w:u w:val="thick"/>
      <w:lang w:val="en-US" w:eastAsia="en-US" w:bidi="ar-SA"/>
    </w:rPr>
  </w:style>
  <w:style w:type="character" w:customStyle="1" w:styleId="standardcontent1">
    <w:name w:val="standardcontent1"/>
    <w:rsid w:val="00263F94"/>
    <w:rPr>
      <w:rFonts w:ascii="Arial" w:hAnsi="Arial" w:cs="Arial" w:hint="default"/>
      <w:strike w:val="0"/>
      <w:dstrike w:val="0"/>
      <w:sz w:val="24"/>
      <w:szCs w:val="24"/>
      <w:u w:val="none"/>
      <w:effect w:val="none"/>
    </w:rPr>
  </w:style>
  <w:style w:type="character" w:customStyle="1" w:styleId="charchar10">
    <w:name w:val="charchar1"/>
    <w:basedOn w:val="DefaultParagraphFont"/>
    <w:rsid w:val="00263F94"/>
  </w:style>
  <w:style w:type="character" w:customStyle="1" w:styleId="hidden">
    <w:name w:val="hidden"/>
    <w:basedOn w:val="DefaultParagraphFont"/>
    <w:rsid w:val="00263F94"/>
  </w:style>
  <w:style w:type="character" w:customStyle="1" w:styleId="underlineevidencetextCharChar">
    <w:name w:val="underline evidence text Char Char"/>
    <w:rsid w:val="00263F94"/>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263F94"/>
    <w:pPr>
      <w:ind w:left="1728" w:right="1008"/>
    </w:pPr>
    <w:rPr>
      <w:sz w:val="18"/>
      <w:u w:val="single"/>
    </w:rPr>
  </w:style>
  <w:style w:type="character" w:customStyle="1" w:styleId="clsarial12">
    <w:name w:val="clsarial_12"/>
    <w:basedOn w:val="DefaultParagraphFont"/>
    <w:rsid w:val="00263F94"/>
  </w:style>
  <w:style w:type="paragraph" w:customStyle="1" w:styleId="PageHeading">
    <w:name w:val="PageHeading"/>
    <w:basedOn w:val="Normal"/>
    <w:autoRedefine/>
    <w:rsid w:val="00263F94"/>
    <w:pPr>
      <w:jc w:val="center"/>
      <w:outlineLvl w:val="0"/>
    </w:pPr>
    <w:rPr>
      <w:rFonts w:ascii="Times New Roman" w:hAnsi="Times New Roman"/>
      <w:b/>
      <w:sz w:val="32"/>
      <w:szCs w:val="32"/>
      <w:u w:val="single"/>
    </w:rPr>
  </w:style>
  <w:style w:type="paragraph" w:customStyle="1" w:styleId="Cite1HeavyCardSizeUp">
    <w:name w:val="Cite1||HeavyCardSizeUp"/>
    <w:basedOn w:val="Normal"/>
    <w:rsid w:val="00263F94"/>
    <w:rPr>
      <w:rFonts w:ascii="Times New Roman" w:hAnsi="Times New Roman"/>
      <w:b/>
      <w:sz w:val="24"/>
      <w:u w:val="single"/>
    </w:rPr>
  </w:style>
  <w:style w:type="paragraph" w:customStyle="1" w:styleId="NormalText1">
    <w:name w:val="NormalText"/>
    <w:basedOn w:val="Normal"/>
    <w:rsid w:val="00263F94"/>
    <w:rPr>
      <w:rFonts w:ascii="Times New Roman" w:hAnsi="Times New Roman"/>
      <w:sz w:val="24"/>
    </w:rPr>
  </w:style>
  <w:style w:type="character" w:customStyle="1" w:styleId="CardUpSizeChar">
    <w:name w:val="CardUpSize Char"/>
    <w:rsid w:val="00263F94"/>
    <w:rPr>
      <w:sz w:val="24"/>
      <w:szCs w:val="24"/>
      <w:u w:val="single"/>
      <w:lang w:val="en-US" w:eastAsia="en-US" w:bidi="ar-SA"/>
    </w:rPr>
  </w:style>
  <w:style w:type="character" w:customStyle="1" w:styleId="Cite1HeavyCardSizeUpChar">
    <w:name w:val="Cite1||HeavyCardSizeUp Char"/>
    <w:rsid w:val="00263F94"/>
    <w:rPr>
      <w:b/>
      <w:sz w:val="24"/>
      <w:szCs w:val="24"/>
      <w:u w:val="single"/>
      <w:lang w:val="en-US" w:eastAsia="en-US" w:bidi="ar-SA"/>
    </w:rPr>
  </w:style>
  <w:style w:type="character" w:customStyle="1" w:styleId="end">
    <w:name w:val="end"/>
    <w:basedOn w:val="DefaultParagraphFont"/>
    <w:rsid w:val="00263F94"/>
  </w:style>
  <w:style w:type="character" w:customStyle="1" w:styleId="Reallysmall0">
    <w:name w:val="Reallysmall"/>
    <w:rsid w:val="00263F94"/>
    <w:rPr>
      <w:sz w:val="12"/>
    </w:rPr>
  </w:style>
  <w:style w:type="character" w:customStyle="1" w:styleId="HotRouteCharChar">
    <w:name w:val="Hot Route Char Char"/>
    <w:rsid w:val="00263F94"/>
    <w:rPr>
      <w:szCs w:val="24"/>
    </w:rPr>
  </w:style>
  <w:style w:type="character" w:customStyle="1" w:styleId="StyleUnderlineCharChar">
    <w:name w:val="Style Underline Char Char"/>
    <w:rsid w:val="00263F94"/>
    <w:rPr>
      <w:u w:val="single"/>
      <w:lang w:val="en-US" w:eastAsia="en-US" w:bidi="ar-SA"/>
    </w:rPr>
  </w:style>
  <w:style w:type="character" w:customStyle="1" w:styleId="DebateHighlighted">
    <w:name w:val="Debate Highlighted"/>
    <w:rsid w:val="00263F94"/>
    <w:rPr>
      <w:rFonts w:ascii="Times New Roman" w:hAnsi="Times New Roman"/>
      <w:sz w:val="20"/>
      <w:u w:val="thick"/>
      <w:bdr w:val="none" w:sz="0" w:space="0" w:color="auto"/>
      <w:shd w:val="clear" w:color="auto" w:fill="00FFFF"/>
    </w:rPr>
  </w:style>
  <w:style w:type="character" w:customStyle="1" w:styleId="Style12ptBoldUnderline">
    <w:name w:val="Style 12 pt Bold Underline"/>
    <w:rsid w:val="00263F94"/>
    <w:rPr>
      <w:bCs/>
      <w:sz w:val="20"/>
      <w:u w:val="single"/>
    </w:rPr>
  </w:style>
  <w:style w:type="character" w:customStyle="1" w:styleId="StyleArial12ptBoldItalic">
    <w:name w:val="Style Arial 12 pt Bold Italic"/>
    <w:rsid w:val="00263F94"/>
    <w:rPr>
      <w:rFonts w:ascii="Times New Roman" w:hAnsi="Times New Roman"/>
      <w:b/>
      <w:bCs/>
      <w:iCs/>
      <w:sz w:val="24"/>
    </w:rPr>
  </w:style>
  <w:style w:type="paragraph" w:customStyle="1" w:styleId="Smalllouietext">
    <w:name w:val="Small louie text"/>
    <w:basedOn w:val="Normal"/>
    <w:autoRedefine/>
    <w:rsid w:val="00263F94"/>
    <w:rPr>
      <w:rFonts w:ascii="Times New Roman" w:hAnsi="Times New Roman"/>
    </w:rPr>
  </w:style>
  <w:style w:type="character" w:customStyle="1" w:styleId="pubdate">
    <w:name w:val="pubdate"/>
    <w:basedOn w:val="DefaultParagraphFont"/>
    <w:rsid w:val="00263F94"/>
  </w:style>
  <w:style w:type="paragraph" w:styleId="List">
    <w:name w:val="List"/>
    <w:basedOn w:val="Normal"/>
    <w:uiPriority w:val="99"/>
    <w:unhideWhenUsed/>
    <w:rsid w:val="00263F94"/>
    <w:pPr>
      <w:contextualSpacing/>
    </w:pPr>
    <w:rPr>
      <w:rFonts w:ascii="Times New Roman" w:eastAsia="Calibri" w:hAnsi="Times New Roman"/>
    </w:rPr>
  </w:style>
  <w:style w:type="paragraph" w:customStyle="1" w:styleId="sdate">
    <w:name w:val="sdate"/>
    <w:basedOn w:val="Normal"/>
    <w:rsid w:val="00263F94"/>
    <w:pPr>
      <w:spacing w:before="100" w:beforeAutospacing="1" w:after="100" w:afterAutospacing="1"/>
    </w:pPr>
    <w:rPr>
      <w:rFonts w:ascii="Times New Roman" w:hAnsi="Times New Roman"/>
      <w:sz w:val="24"/>
    </w:rPr>
  </w:style>
  <w:style w:type="numbering" w:customStyle="1" w:styleId="NoList1">
    <w:name w:val="No List1"/>
    <w:next w:val="NoList"/>
    <w:uiPriority w:val="99"/>
    <w:semiHidden/>
    <w:unhideWhenUsed/>
    <w:rsid w:val="00263F94"/>
  </w:style>
  <w:style w:type="character" w:customStyle="1" w:styleId="Heading3FoldoverCharChar">
    <w:name w:val="Heading 3 Foldover Char Char"/>
    <w:rsid w:val="00263F94"/>
    <w:rPr>
      <w:rFonts w:cs="Arial"/>
      <w:b/>
      <w:bCs/>
      <w:sz w:val="40"/>
      <w:szCs w:val="26"/>
      <w:lang w:val="en-US" w:eastAsia="en-US" w:bidi="ar-SA"/>
    </w:rPr>
  </w:style>
  <w:style w:type="character" w:customStyle="1" w:styleId="A6">
    <w:name w:val="A6"/>
    <w:uiPriority w:val="99"/>
    <w:rsid w:val="00263F94"/>
    <w:rPr>
      <w:rFonts w:cs="GADHJZ+GoudyOldStyleBT-Roman"/>
      <w:color w:val="000000"/>
      <w:sz w:val="12"/>
      <w:szCs w:val="12"/>
    </w:rPr>
  </w:style>
  <w:style w:type="character" w:customStyle="1" w:styleId="verdana1">
    <w:name w:val="verdana1"/>
    <w:rsid w:val="00263F94"/>
    <w:rPr>
      <w:rFonts w:ascii="Verdana" w:hAnsi="Verdana" w:hint="default"/>
    </w:rPr>
  </w:style>
  <w:style w:type="character" w:customStyle="1" w:styleId="bullet-text">
    <w:name w:val="bullet-text"/>
    <w:rsid w:val="00263F94"/>
  </w:style>
  <w:style w:type="character" w:customStyle="1" w:styleId="attrib">
    <w:name w:val="attrib"/>
    <w:rsid w:val="00263F94"/>
  </w:style>
  <w:style w:type="character" w:customStyle="1" w:styleId="type">
    <w:name w:val="type"/>
    <w:rsid w:val="00263F94"/>
  </w:style>
  <w:style w:type="paragraph" w:customStyle="1" w:styleId="Micro">
    <w:name w:val="Micro"/>
    <w:basedOn w:val="Normal"/>
    <w:next w:val="Normal"/>
    <w:link w:val="MicroChar"/>
    <w:rsid w:val="00263F94"/>
    <w:rPr>
      <w:sz w:val="12"/>
    </w:rPr>
  </w:style>
  <w:style w:type="character" w:customStyle="1" w:styleId="MicroChar">
    <w:name w:val="Micro Char"/>
    <w:link w:val="Micro"/>
    <w:rsid w:val="00263F94"/>
    <w:rPr>
      <w:rFonts w:ascii="Calibri" w:hAnsi="Calibri"/>
      <w:sz w:val="12"/>
    </w:rPr>
  </w:style>
  <w:style w:type="character" w:styleId="CommentReference">
    <w:name w:val="annotation reference"/>
    <w:uiPriority w:val="99"/>
    <w:unhideWhenUsed/>
    <w:rsid w:val="00263F94"/>
    <w:rPr>
      <w:sz w:val="16"/>
      <w:szCs w:val="16"/>
    </w:rPr>
  </w:style>
  <w:style w:type="character" w:customStyle="1" w:styleId="BodyText2Char1">
    <w:name w:val="Body Text 2 Char1"/>
    <w:rsid w:val="00263F94"/>
    <w:rPr>
      <w:rFonts w:ascii="Times New Roman" w:eastAsia="Times New Roman" w:hAnsi="Times New Roman"/>
      <w:sz w:val="12"/>
      <w:szCs w:val="24"/>
    </w:rPr>
  </w:style>
  <w:style w:type="character" w:customStyle="1" w:styleId="StylecardThickunderlineChar">
    <w:name w:val="Style card + Thick underline Char"/>
    <w:rsid w:val="00263F94"/>
    <w:rPr>
      <w:noProof w:val="0"/>
      <w:color w:val="000000"/>
      <w:u w:val="thick"/>
      <w:lang w:val="en-US" w:eastAsia="en-US" w:bidi="ar-SA"/>
    </w:rPr>
  </w:style>
  <w:style w:type="paragraph" w:customStyle="1" w:styleId="StylecardThickunderline">
    <w:name w:val="Style card + Thick underline"/>
    <w:basedOn w:val="card"/>
    <w:rsid w:val="00263F94"/>
    <w:pPr>
      <w:ind w:left="288" w:right="288"/>
    </w:pPr>
    <w:rPr>
      <w:rFonts w:eastAsiaTheme="minorHAnsi"/>
      <w:sz w:val="16"/>
      <w:szCs w:val="20"/>
      <w:u w:val="thick"/>
    </w:rPr>
  </w:style>
  <w:style w:type="character" w:customStyle="1" w:styleId="searchtermbold1">
    <w:name w:val="searchtermbold1"/>
    <w:rsid w:val="00263F94"/>
    <w:rPr>
      <w:b/>
      <w:bCs/>
      <w:sz w:val="17"/>
      <w:szCs w:val="17"/>
    </w:rPr>
  </w:style>
  <w:style w:type="character" w:customStyle="1" w:styleId="spanstyle1">
    <w:name w:val="spanstyle1"/>
    <w:rsid w:val="00263F94"/>
    <w:rPr>
      <w:b w:val="0"/>
      <w:bCs w:val="0"/>
      <w:sz w:val="17"/>
      <w:szCs w:val="17"/>
    </w:rPr>
  </w:style>
  <w:style w:type="character" w:customStyle="1" w:styleId="crosslinkpopup1">
    <w:name w:val="crosslinkpopup1"/>
    <w:rsid w:val="00263F94"/>
    <w:rPr>
      <w:vanish/>
      <w:webHidden w:val="0"/>
      <w:bdr w:val="single" w:sz="12" w:space="0" w:color="666666" w:frame="1"/>
      <w:shd w:val="clear" w:color="auto" w:fill="FFFFFF"/>
      <w:specVanish/>
    </w:rPr>
  </w:style>
  <w:style w:type="character" w:customStyle="1" w:styleId="crosslinkpopup2">
    <w:name w:val="crosslinkpopup2"/>
    <w:rsid w:val="00263F94"/>
    <w:rPr>
      <w:vanish/>
      <w:webHidden w:val="0"/>
      <w:bdr w:val="single" w:sz="12" w:space="0" w:color="666666" w:frame="1"/>
      <w:shd w:val="clear" w:color="auto" w:fill="FFFFFF"/>
      <w:specVanish/>
    </w:rPr>
  </w:style>
  <w:style w:type="paragraph" w:styleId="Index3">
    <w:name w:val="index 3"/>
    <w:basedOn w:val="Normal"/>
    <w:next w:val="Normal"/>
    <w:autoRedefine/>
    <w:rsid w:val="00263F94"/>
    <w:pPr>
      <w:ind w:left="720" w:hanging="240"/>
    </w:pPr>
    <w:rPr>
      <w:rFonts w:ascii="Times New Roman" w:hAnsi="Times New Roman"/>
      <w:sz w:val="24"/>
    </w:rPr>
  </w:style>
  <w:style w:type="paragraph" w:customStyle="1" w:styleId="speechnumber">
    <w:name w:val="speechnumber"/>
    <w:basedOn w:val="Normal"/>
    <w:rsid w:val="00263F94"/>
    <w:pPr>
      <w:spacing w:before="100" w:beforeAutospacing="1" w:after="100" w:afterAutospacing="1"/>
    </w:pPr>
    <w:rPr>
      <w:rFonts w:ascii="Times New Roman" w:hAnsi="Times New Roman"/>
      <w:sz w:val="24"/>
      <w:lang w:val="tr-TR" w:eastAsia="tr-TR"/>
    </w:rPr>
  </w:style>
  <w:style w:type="character" w:customStyle="1" w:styleId="printhtml">
    <w:name w:val="print_html"/>
    <w:rsid w:val="00263F94"/>
  </w:style>
  <w:style w:type="character" w:customStyle="1" w:styleId="printmail">
    <w:name w:val="print_mail"/>
    <w:rsid w:val="00263F94"/>
  </w:style>
  <w:style w:type="character" w:customStyle="1" w:styleId="printpdf">
    <w:name w:val="print_pdf"/>
    <w:rsid w:val="00263F94"/>
  </w:style>
  <w:style w:type="character" w:customStyle="1" w:styleId="custom-facebook-button">
    <w:name w:val="custom-facebook-button"/>
    <w:rsid w:val="00263F94"/>
  </w:style>
  <w:style w:type="character" w:customStyle="1" w:styleId="custom-twitter-button">
    <w:name w:val="custom-twitter-button"/>
    <w:rsid w:val="00263F94"/>
  </w:style>
  <w:style w:type="character" w:customStyle="1" w:styleId="authors">
    <w:name w:val="authors"/>
    <w:rsid w:val="00263F94"/>
  </w:style>
  <w:style w:type="character" w:customStyle="1" w:styleId="timestamp">
    <w:name w:val="timestamp"/>
    <w:rsid w:val="00263F94"/>
  </w:style>
  <w:style w:type="character" w:customStyle="1" w:styleId="BalloonTextChar1">
    <w:name w:val="Balloon Text Char1"/>
    <w:uiPriority w:val="99"/>
    <w:semiHidden/>
    <w:rsid w:val="00263F94"/>
    <w:rPr>
      <w:rFonts w:ascii="Tahoma" w:hAnsi="Tahoma" w:cs="Tahoma"/>
      <w:sz w:val="16"/>
      <w:szCs w:val="16"/>
    </w:rPr>
  </w:style>
  <w:style w:type="character" w:customStyle="1" w:styleId="support">
    <w:name w:val="support"/>
    <w:basedOn w:val="DefaultParagraphFont"/>
    <w:rsid w:val="00263F94"/>
  </w:style>
  <w:style w:type="character" w:customStyle="1" w:styleId="cardCharCharChar1">
    <w:name w:val="card Char Char Char1"/>
    <w:link w:val="cardCharChar"/>
    <w:rsid w:val="00263F94"/>
    <w:rPr>
      <w:rFonts w:ascii="Times New Roman" w:hAnsi="Times New Roman"/>
    </w:rPr>
  </w:style>
  <w:style w:type="character" w:customStyle="1" w:styleId="z-BottomofFormChar1">
    <w:name w:val="z-Bottom of Form Char1"/>
    <w:uiPriority w:val="99"/>
    <w:rsid w:val="00263F94"/>
    <w:rPr>
      <w:rFonts w:ascii="Arial" w:hAnsi="Arial" w:cs="Arial"/>
      <w:vanish/>
      <w:sz w:val="16"/>
      <w:szCs w:val="16"/>
    </w:rPr>
  </w:style>
  <w:style w:type="character" w:customStyle="1" w:styleId="HTMLPreformattedChar1">
    <w:name w:val="HTML Preformatted Char1"/>
    <w:uiPriority w:val="99"/>
    <w:semiHidden/>
    <w:rsid w:val="00263F94"/>
    <w:rPr>
      <w:rFonts w:ascii="Courier New" w:hAnsi="Courier New" w:cs="Courier New"/>
    </w:rPr>
  </w:style>
  <w:style w:type="character" w:customStyle="1" w:styleId="3textChar">
    <w:name w:val="3text Char"/>
    <w:link w:val="3text"/>
    <w:rsid w:val="00263F94"/>
    <w:rPr>
      <w:rFonts w:ascii="Times New Roman" w:hAnsi="Times New Roman"/>
      <w:lang w:bidi="en-US"/>
    </w:rPr>
  </w:style>
  <w:style w:type="character" w:customStyle="1" w:styleId="FontStyle67">
    <w:name w:val="Font Style67"/>
    <w:uiPriority w:val="99"/>
    <w:rsid w:val="00263F94"/>
    <w:rPr>
      <w:rFonts w:ascii="Garamond" w:hAnsi="Garamond" w:cs="Garamond"/>
      <w:b/>
      <w:bCs/>
      <w:spacing w:val="10"/>
      <w:sz w:val="14"/>
      <w:szCs w:val="14"/>
    </w:rPr>
  </w:style>
  <w:style w:type="character" w:customStyle="1" w:styleId="Hyperlink13">
    <w:name w:val="Hyperlink13"/>
    <w:rsid w:val="00263F94"/>
    <w:rPr>
      <w:b w:val="0"/>
      <w:bCs w:val="0"/>
      <w:strike w:val="0"/>
      <w:dstrike w:val="0"/>
      <w:color w:val="008000"/>
      <w:sz w:val="20"/>
      <w:szCs w:val="20"/>
      <w:u w:val="none"/>
      <w:effect w:val="none"/>
    </w:rPr>
  </w:style>
  <w:style w:type="character" w:customStyle="1" w:styleId="link-external">
    <w:name w:val="link-external"/>
    <w:basedOn w:val="DefaultParagraphFont"/>
    <w:rsid w:val="00263F94"/>
  </w:style>
  <w:style w:type="character" w:customStyle="1" w:styleId="Header2Char">
    <w:name w:val="Header2 Char"/>
    <w:basedOn w:val="Heading2Char0"/>
    <w:rsid w:val="00263F94"/>
    <w:rPr>
      <w:b/>
      <w:caps/>
      <w:szCs w:val="24"/>
      <w:lang w:val="en-US" w:eastAsia="en-US" w:bidi="ar-SA"/>
    </w:rPr>
  </w:style>
  <w:style w:type="character" w:customStyle="1" w:styleId="StyleBoldText12pt10ptNotBoldKernat16pt">
    <w:name w:val="Style Bold Text 12 pt + 10 pt Not Bold Kern at 16 pt"/>
    <w:rsid w:val="00263F9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CitesCharCharChar">
    <w:name w:val="Cites Char Char Char"/>
    <w:rsid w:val="00263F94"/>
    <w:rPr>
      <w:b/>
      <w:bCs/>
      <w:szCs w:val="24"/>
      <w:lang w:val="en-US" w:eastAsia="en-US" w:bidi="ar-SA"/>
    </w:rPr>
  </w:style>
  <w:style w:type="character" w:customStyle="1" w:styleId="Char3">
    <w:name w:val="Char3"/>
    <w:rsid w:val="00263F94"/>
    <w:rPr>
      <w:rFonts w:ascii="Arial Narrow" w:eastAsia="Batang" w:hAnsi="Arial Narrow" w:cs="Arial"/>
      <w:b/>
      <w:bCs/>
      <w:iCs/>
      <w:sz w:val="24"/>
      <w:szCs w:val="28"/>
      <w:lang w:val="en-US" w:eastAsia="en-US" w:bidi="ar-SA"/>
    </w:rPr>
  </w:style>
  <w:style w:type="character" w:customStyle="1" w:styleId="UnderlinedCards">
    <w:name w:val="Underlined Cards"/>
    <w:rsid w:val="00263F94"/>
    <w:rPr>
      <w:sz w:val="24"/>
      <w:szCs w:val="24"/>
      <w:u w:val="thick"/>
      <w:lang w:val="en-US" w:eastAsia="en-US" w:bidi="ar-SA"/>
    </w:rPr>
  </w:style>
  <w:style w:type="character" w:customStyle="1" w:styleId="TagsChar4">
    <w:name w:val="Tags Char4"/>
    <w:rsid w:val="00263F94"/>
    <w:rPr>
      <w:b/>
      <w:lang w:val="en-US" w:eastAsia="en-US" w:bidi="ar-SA"/>
    </w:rPr>
  </w:style>
  <w:style w:type="character" w:customStyle="1" w:styleId="StyleStyle7pt8pt">
    <w:name w:val="Style Style 7 pt + 8 pt"/>
    <w:rsid w:val="00263F94"/>
    <w:rPr>
      <w:sz w:val="16"/>
    </w:rPr>
  </w:style>
  <w:style w:type="character" w:customStyle="1" w:styleId="StyleUnderline2">
    <w:name w:val="Style Underline2"/>
    <w:rsid w:val="00263F94"/>
    <w:rPr>
      <w:u w:val="single"/>
    </w:rPr>
  </w:style>
  <w:style w:type="character" w:customStyle="1" w:styleId="StyleUnderline1">
    <w:name w:val="Style Underline1"/>
    <w:rsid w:val="00263F94"/>
    <w:rPr>
      <w:u w:val="single"/>
    </w:rPr>
  </w:style>
  <w:style w:type="character" w:customStyle="1" w:styleId="StyleStyleThickunderlineBold">
    <w:name w:val="Style Style Thick underline + Bold"/>
    <w:rsid w:val="00263F94"/>
    <w:rPr>
      <w:b/>
      <w:bCs/>
      <w:u w:val="thick"/>
    </w:rPr>
  </w:style>
  <w:style w:type="character" w:customStyle="1" w:styleId="tinyChar">
    <w:name w:val="tiny Char"/>
    <w:rsid w:val="00263F94"/>
    <w:rPr>
      <w:rFonts w:eastAsia="Malgun Gothic"/>
      <w:sz w:val="24"/>
      <w:szCs w:val="24"/>
      <w:lang w:val="en-US" w:eastAsia="en-US" w:bidi="ar-SA"/>
    </w:rPr>
  </w:style>
  <w:style w:type="character" w:customStyle="1" w:styleId="underlinecharchar3">
    <w:name w:val="underlinecharchar"/>
    <w:basedOn w:val="DefaultParagraphFont"/>
    <w:rsid w:val="00263F94"/>
  </w:style>
  <w:style w:type="character" w:customStyle="1" w:styleId="tagchar">
    <w:name w:val="tagchar"/>
    <w:basedOn w:val="DefaultParagraphFont"/>
    <w:rsid w:val="00263F94"/>
  </w:style>
  <w:style w:type="character" w:customStyle="1" w:styleId="tagsChar">
    <w:name w:val="tags Char"/>
    <w:aliases w:val="Heading 2 Char Char Char1 Char,Heading 2 Char Char Char Char Char Char Char Char Char,TAG Ch,tags Char Char Char Char Char Char Char Char,tags Char Char,Ta Char"/>
    <w:qFormat/>
    <w:rsid w:val="00263F94"/>
    <w:rPr>
      <w:rFonts w:eastAsia="Malgun Gothic" w:cs="Arial"/>
      <w:b/>
      <w:sz w:val="22"/>
      <w:szCs w:val="22"/>
    </w:rPr>
  </w:style>
  <w:style w:type="paragraph" w:customStyle="1" w:styleId="unread">
    <w:name w:val="unread"/>
    <w:basedOn w:val="Normal"/>
    <w:rsid w:val="00263F94"/>
    <w:rPr>
      <w:rFonts w:ascii="Times New Roman" w:hAnsi="Times New Roman"/>
    </w:rPr>
  </w:style>
  <w:style w:type="character" w:customStyle="1" w:styleId="unreadChar">
    <w:name w:val="unread Char"/>
    <w:rsid w:val="00263F94"/>
    <w:rPr>
      <w:szCs w:val="24"/>
    </w:rPr>
  </w:style>
  <w:style w:type="character" w:customStyle="1" w:styleId="FontStyle32">
    <w:name w:val="Font Style32"/>
    <w:rsid w:val="00263F94"/>
    <w:rPr>
      <w:rFonts w:ascii="Times New Roman" w:hAnsi="Times New Roman" w:cs="Times New Roman"/>
      <w:b/>
      <w:bCs/>
      <w:sz w:val="20"/>
      <w:szCs w:val="20"/>
    </w:rPr>
  </w:style>
  <w:style w:type="character" w:customStyle="1" w:styleId="FontStyle31">
    <w:name w:val="Font Style31"/>
    <w:rsid w:val="00263F94"/>
    <w:rPr>
      <w:rFonts w:ascii="Times New Roman" w:hAnsi="Times New Roman" w:cs="Times New Roman"/>
      <w:smallCaps/>
      <w:sz w:val="12"/>
      <w:szCs w:val="12"/>
    </w:rPr>
  </w:style>
  <w:style w:type="character" w:customStyle="1" w:styleId="FontStyle40">
    <w:name w:val="Font Style40"/>
    <w:rsid w:val="00263F94"/>
    <w:rPr>
      <w:rFonts w:ascii="Franklin Gothic Medium Cond" w:hAnsi="Franklin Gothic Medium Cond" w:cs="Franklin Gothic Medium Cond"/>
      <w:smallCaps/>
      <w:sz w:val="18"/>
      <w:szCs w:val="18"/>
    </w:rPr>
  </w:style>
  <w:style w:type="character" w:customStyle="1" w:styleId="FontStyle48">
    <w:name w:val="Font Style48"/>
    <w:rsid w:val="00263F94"/>
    <w:rPr>
      <w:rFonts w:ascii="Franklin Gothic Medium Cond" w:hAnsi="Franklin Gothic Medium Cond" w:cs="Franklin Gothic Medium Cond"/>
      <w:sz w:val="12"/>
      <w:szCs w:val="12"/>
    </w:rPr>
  </w:style>
  <w:style w:type="character" w:customStyle="1" w:styleId="hilite1">
    <w:name w:val="hilite1"/>
    <w:rsid w:val="00263F94"/>
    <w:rPr>
      <w:rFonts w:ascii="Arial Narrow" w:hAnsi="Arial Narrow"/>
      <w:dstrike w:val="0"/>
      <w:sz w:val="20"/>
      <w:u w:val="single"/>
      <w:bdr w:val="none" w:sz="0" w:space="0" w:color="auto"/>
      <w:shd w:val="clear" w:color="auto" w:fill="00FF00"/>
      <w:vertAlign w:val="baseline"/>
    </w:rPr>
  </w:style>
  <w:style w:type="character" w:customStyle="1" w:styleId="heading3char0">
    <w:name w:val="heading3char"/>
    <w:basedOn w:val="DefaultParagraphFont"/>
    <w:rsid w:val="00263F94"/>
  </w:style>
  <w:style w:type="character" w:customStyle="1" w:styleId="sensecontent">
    <w:name w:val="sense_content"/>
    <w:basedOn w:val="DefaultParagraphFont"/>
    <w:rsid w:val="00263F94"/>
  </w:style>
  <w:style w:type="character" w:customStyle="1" w:styleId="senselabel">
    <w:name w:val="sense_label"/>
    <w:basedOn w:val="DefaultParagraphFont"/>
    <w:rsid w:val="00263F94"/>
  </w:style>
  <w:style w:type="character" w:customStyle="1" w:styleId="TitlesChar">
    <w:name w:val="Titles Char"/>
    <w:rsid w:val="00263F94"/>
    <w:rPr>
      <w:rFonts w:ascii="Arial" w:hAnsi="Arial" w:cs="Arial"/>
      <w:b/>
      <w:bCs/>
      <w:kern w:val="32"/>
      <w:sz w:val="32"/>
      <w:szCs w:val="32"/>
    </w:rPr>
  </w:style>
  <w:style w:type="paragraph" w:styleId="Index1">
    <w:name w:val="index 1"/>
    <w:basedOn w:val="Normal"/>
    <w:next w:val="Normal"/>
    <w:autoRedefine/>
    <w:rsid w:val="00263F94"/>
    <w:pPr>
      <w:ind w:left="240" w:hanging="240"/>
    </w:pPr>
    <w:rPr>
      <w:rFonts w:ascii="Times New Roman" w:eastAsia="Calibri" w:hAnsi="Times New Roman"/>
      <w:sz w:val="24"/>
    </w:rPr>
  </w:style>
  <w:style w:type="paragraph" w:customStyle="1" w:styleId="CiteChar1CharCharCharCharCharCharCharCharCharCharChar">
    <w:name w:val="Cite Char1 Char Char Char Char Char Char Char Char Char Char Char"/>
    <w:basedOn w:val="Heading3"/>
    <w:rsid w:val="00263F94"/>
    <w:pPr>
      <w:keepLines w:val="0"/>
      <w:pageBreakBefore w:val="0"/>
      <w:jc w:val="left"/>
    </w:pPr>
    <w:rPr>
      <w:rFonts w:ascii="Times New Roman" w:eastAsia="Times New Roman" w:hAnsi="Times New Roman" w:cs="Times New Roman"/>
      <w:sz w:val="22"/>
      <w:szCs w:val="26"/>
    </w:rPr>
  </w:style>
  <w:style w:type="character" w:customStyle="1" w:styleId="CiteChar1CharCharCharCharCharCharCharCharCharCharCharChar">
    <w:name w:val="Cite Char1 Char Char Char Char Char Char Char Char Char Char Char Char"/>
    <w:rsid w:val="00263F94"/>
    <w:rPr>
      <w:b/>
      <w:sz w:val="22"/>
      <w:szCs w:val="26"/>
      <w:u w:val="single"/>
    </w:rPr>
  </w:style>
  <w:style w:type="paragraph" w:customStyle="1" w:styleId="CiteExtrasChar1CharCharCharCharCharCharCharCharCharChar">
    <w:name w:val="Cite Extras Char1 Char Char Char Char Char Char Char Char Char Char"/>
    <w:basedOn w:val="Heading4"/>
    <w:rsid w:val="00263F94"/>
    <w:pPr>
      <w:keepLines w:val="0"/>
      <w:spacing w:after="120"/>
    </w:pPr>
    <w:rPr>
      <w:rFonts w:ascii="Times New Roman" w:eastAsia="Times New Roman" w:hAnsi="Times New Roman" w:cs="Times New Roman"/>
      <w:b w:val="0"/>
      <w:iCs w:val="0"/>
      <w:sz w:val="16"/>
      <w:szCs w:val="28"/>
    </w:rPr>
  </w:style>
  <w:style w:type="character" w:customStyle="1" w:styleId="CiteExtrasChar1CharCharCharCharCharCharCharCharCharCharChar">
    <w:name w:val="Cite Extras Char1 Char Char Char Char Char Char Char Char Char Char Char"/>
    <w:rsid w:val="00263F94"/>
    <w:rPr>
      <w:sz w:val="16"/>
      <w:szCs w:val="28"/>
    </w:rPr>
  </w:style>
  <w:style w:type="character" w:customStyle="1" w:styleId="debate-underlinedchar">
    <w:name w:val="debate-underlinedchar"/>
    <w:basedOn w:val="DefaultParagraphFont"/>
    <w:rsid w:val="00263F94"/>
  </w:style>
  <w:style w:type="character" w:customStyle="1" w:styleId="medium-font">
    <w:name w:val="medium-font"/>
    <w:basedOn w:val="DefaultParagraphFont"/>
    <w:rsid w:val="00263F94"/>
  </w:style>
  <w:style w:type="character" w:customStyle="1" w:styleId="QuoteChar1">
    <w:name w:val="Quote Char1"/>
    <w:rsid w:val="00263F94"/>
    <w:rPr>
      <w:rFonts w:eastAsia="Calibri"/>
      <w:iCs/>
      <w:szCs w:val="22"/>
    </w:rPr>
  </w:style>
  <w:style w:type="character" w:customStyle="1" w:styleId="time-date">
    <w:name w:val="time-date"/>
    <w:basedOn w:val="DefaultParagraphFont"/>
    <w:rsid w:val="00263F94"/>
  </w:style>
  <w:style w:type="character" w:customStyle="1" w:styleId="addmd">
    <w:name w:val="addmd"/>
    <w:basedOn w:val="DefaultParagraphFont"/>
    <w:rsid w:val="00263F94"/>
  </w:style>
  <w:style w:type="character" w:customStyle="1" w:styleId="SmallFont5pt">
    <w:name w:val="Small Font (5 pt)"/>
    <w:rsid w:val="00263F94"/>
    <w:rPr>
      <w:sz w:val="10"/>
    </w:rPr>
  </w:style>
  <w:style w:type="character" w:customStyle="1" w:styleId="Style12ptBold">
    <w:name w:val="Style 12 pt Bold"/>
    <w:rsid w:val="00263F94"/>
    <w:rPr>
      <w:b/>
      <w:bCs/>
      <w:caps/>
      <w:sz w:val="24"/>
      <w:szCs w:val="24"/>
    </w:rPr>
  </w:style>
  <w:style w:type="character" w:customStyle="1" w:styleId="ecverdana">
    <w:name w:val="ec_verdana"/>
    <w:basedOn w:val="DefaultParagraphFont"/>
    <w:rsid w:val="00263F94"/>
  </w:style>
  <w:style w:type="character" w:customStyle="1" w:styleId="ecssl0">
    <w:name w:val="ec_ss_l0"/>
    <w:basedOn w:val="DefaultParagraphFont"/>
    <w:rsid w:val="00263F94"/>
  </w:style>
  <w:style w:type="character" w:customStyle="1" w:styleId="echit">
    <w:name w:val="ec_hit"/>
    <w:basedOn w:val="DefaultParagraphFont"/>
    <w:rsid w:val="00263F94"/>
  </w:style>
  <w:style w:type="character" w:customStyle="1" w:styleId="bodyblack">
    <w:name w:val="bodyblack"/>
    <w:basedOn w:val="DefaultParagraphFont"/>
    <w:rsid w:val="00263F94"/>
  </w:style>
  <w:style w:type="character" w:customStyle="1" w:styleId="Style12ptBoldUnderline1">
    <w:name w:val="Style 12 pt Bold Underline1"/>
    <w:rsid w:val="00263F94"/>
    <w:rPr>
      <w:b/>
      <w:bCs/>
      <w:sz w:val="24"/>
      <w:u w:val="single"/>
    </w:rPr>
  </w:style>
  <w:style w:type="character" w:customStyle="1" w:styleId="BlockTitle2Char1">
    <w:name w:val="Block Title2 Char1"/>
    <w:rsid w:val="00263F94"/>
    <w:rPr>
      <w:rFonts w:ascii="Arial" w:hAnsi="Arial"/>
      <w:b/>
      <w:sz w:val="28"/>
      <w:lang w:val="en-US" w:eastAsia="en-US" w:bidi="ar-SA"/>
    </w:rPr>
  </w:style>
  <w:style w:type="paragraph" w:customStyle="1" w:styleId="BreifTitle">
    <w:name w:val="Breif Title"/>
    <w:basedOn w:val="Normal"/>
    <w:rsid w:val="00263F94"/>
    <w:pPr>
      <w:widowControl w:val="0"/>
      <w:autoSpaceDE w:val="0"/>
      <w:autoSpaceDN w:val="0"/>
      <w:adjustRightInd w:val="0"/>
      <w:jc w:val="center"/>
      <w:outlineLvl w:val="0"/>
    </w:pPr>
    <w:rPr>
      <w:rFonts w:ascii="Times New Roman" w:hAnsi="Times New Roman"/>
      <w:b/>
      <w:caps/>
      <w:u w:val="single"/>
    </w:rPr>
  </w:style>
  <w:style w:type="character" w:customStyle="1" w:styleId="searchterm2">
    <w:name w:val="searchterm2"/>
    <w:basedOn w:val="DefaultParagraphFont"/>
    <w:rsid w:val="00263F94"/>
  </w:style>
  <w:style w:type="character" w:customStyle="1" w:styleId="searchterm1">
    <w:name w:val="searchterm1"/>
    <w:basedOn w:val="DefaultParagraphFont"/>
    <w:rsid w:val="00263F94"/>
  </w:style>
  <w:style w:type="paragraph" w:customStyle="1" w:styleId="last">
    <w:name w:val="last"/>
    <w:basedOn w:val="Normal"/>
    <w:rsid w:val="00263F94"/>
    <w:pPr>
      <w:spacing w:before="100" w:beforeAutospacing="1" w:after="100" w:afterAutospacing="1"/>
    </w:pPr>
    <w:rPr>
      <w:rFonts w:ascii="Times New Roman" w:hAnsi="Times New Roman"/>
    </w:rPr>
  </w:style>
  <w:style w:type="character" w:customStyle="1" w:styleId="blogbody">
    <w:name w:val="blogbody"/>
    <w:basedOn w:val="DefaultParagraphFont"/>
    <w:rsid w:val="00263F94"/>
  </w:style>
  <w:style w:type="character" w:customStyle="1" w:styleId="yschurl">
    <w:name w:val="yschurl"/>
    <w:basedOn w:val="DefaultParagraphFont"/>
    <w:rsid w:val="00263F94"/>
  </w:style>
  <w:style w:type="character" w:customStyle="1" w:styleId="BreifTitleChar">
    <w:name w:val="Breif Title Char"/>
    <w:rsid w:val="00263F94"/>
    <w:rPr>
      <w:b/>
      <w:caps/>
      <w:sz w:val="24"/>
      <w:szCs w:val="24"/>
      <w:u w:val="single"/>
      <w:lang w:val="en-US" w:eastAsia="en-US" w:bidi="ar-SA"/>
    </w:rPr>
  </w:style>
  <w:style w:type="character" w:customStyle="1" w:styleId="evhighlight">
    <w:name w:val="ev highlight"/>
    <w:rsid w:val="00263F94"/>
    <w:rPr>
      <w:b/>
      <w:color w:val="FF6600"/>
      <w:u w:val="single"/>
    </w:rPr>
  </w:style>
  <w:style w:type="paragraph" w:customStyle="1" w:styleId="feedback">
    <w:name w:val="feedback"/>
    <w:basedOn w:val="Normal"/>
    <w:rsid w:val="00263F94"/>
    <w:pPr>
      <w:spacing w:after="200" w:line="276" w:lineRule="auto"/>
      <w:ind w:left="720" w:hanging="360"/>
    </w:pPr>
    <w:rPr>
      <w:lang w:bidi="en-US"/>
    </w:rPr>
  </w:style>
  <w:style w:type="paragraph" w:customStyle="1" w:styleId="cardtextemphasis">
    <w:name w:val="card text emphasis"/>
    <w:basedOn w:val="UnderlinedCardText"/>
    <w:link w:val="cardtextemphasisChar"/>
    <w:qFormat/>
    <w:rsid w:val="00263F94"/>
    <w:pPr>
      <w:spacing w:after="0"/>
    </w:pPr>
    <w:rPr>
      <w:rFonts w:eastAsiaTheme="minorHAnsi"/>
      <w:b/>
    </w:rPr>
  </w:style>
  <w:style w:type="character" w:customStyle="1" w:styleId="msgcontent">
    <w:name w:val="msgcontent"/>
    <w:basedOn w:val="DefaultParagraphFont"/>
    <w:rsid w:val="00263F94"/>
  </w:style>
  <w:style w:type="character" w:customStyle="1" w:styleId="title11">
    <w:name w:val="title_11"/>
    <w:rsid w:val="00263F94"/>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rsid w:val="00263F94"/>
    <w:rPr>
      <w:color w:val="000000"/>
      <w:sz w:val="18"/>
      <w:szCs w:val="24"/>
      <w:lang w:val="en-US" w:eastAsia="en-US" w:bidi="ar-SA"/>
    </w:rPr>
  </w:style>
  <w:style w:type="character" w:customStyle="1" w:styleId="noidunggioithieu">
    <w:name w:val="noidung_gioithieu"/>
    <w:basedOn w:val="DefaultParagraphFont"/>
    <w:rsid w:val="00263F94"/>
  </w:style>
  <w:style w:type="character" w:customStyle="1" w:styleId="popup">
    <w:name w:val="popup"/>
    <w:basedOn w:val="DefaultParagraphFont"/>
    <w:rsid w:val="00263F94"/>
  </w:style>
  <w:style w:type="character" w:customStyle="1" w:styleId="bold">
    <w:name w:val="bold"/>
    <w:basedOn w:val="DefaultParagraphFont"/>
    <w:rsid w:val="00263F94"/>
  </w:style>
  <w:style w:type="character" w:customStyle="1" w:styleId="ReallyFuckinSmall">
    <w:name w:val="Really Fuckin' Small"/>
    <w:rsid w:val="00263F94"/>
    <w:rPr>
      <w:rFonts w:ascii="Times New Roman" w:hAnsi="Times New Roman"/>
      <w:sz w:val="12"/>
    </w:rPr>
  </w:style>
  <w:style w:type="character" w:customStyle="1" w:styleId="apturelink">
    <w:name w:val="apturelink"/>
    <w:basedOn w:val="DefaultParagraphFont"/>
    <w:rsid w:val="00263F94"/>
  </w:style>
  <w:style w:type="character" w:customStyle="1" w:styleId="apturelinkicon">
    <w:name w:val="apturelinkicon"/>
    <w:basedOn w:val="DefaultParagraphFont"/>
    <w:rsid w:val="00263F94"/>
  </w:style>
  <w:style w:type="character" w:customStyle="1" w:styleId="blogpostwords">
    <w:name w:val="blogpostwords"/>
    <w:basedOn w:val="DefaultParagraphFont"/>
    <w:rsid w:val="00263F94"/>
  </w:style>
  <w:style w:type="character" w:customStyle="1" w:styleId="TAGSChar0">
    <w:name w:val="TAGS Char"/>
    <w:rsid w:val="00263F94"/>
    <w:rPr>
      <w:rFonts w:ascii="Arial" w:hAnsi="Arial" w:cs="Arial"/>
      <w:b/>
      <w:bCs/>
      <w:sz w:val="26"/>
      <w:szCs w:val="26"/>
    </w:rPr>
  </w:style>
  <w:style w:type="paragraph" w:customStyle="1" w:styleId="CM6">
    <w:name w:val="CM6"/>
    <w:basedOn w:val="Default"/>
    <w:next w:val="Default"/>
    <w:rsid w:val="00263F94"/>
    <w:pPr>
      <w:spacing w:line="506" w:lineRule="atLeast"/>
    </w:pPr>
    <w:rPr>
      <w:color w:val="auto"/>
    </w:rPr>
  </w:style>
  <w:style w:type="paragraph" w:customStyle="1" w:styleId="CM17">
    <w:name w:val="CM17"/>
    <w:basedOn w:val="Default"/>
    <w:next w:val="Default"/>
    <w:rsid w:val="00263F94"/>
    <w:pPr>
      <w:spacing w:after="693"/>
    </w:pPr>
    <w:rPr>
      <w:color w:val="auto"/>
    </w:rPr>
  </w:style>
  <w:style w:type="paragraph" w:customStyle="1" w:styleId="CM12">
    <w:name w:val="CM12"/>
    <w:basedOn w:val="Default"/>
    <w:next w:val="Default"/>
    <w:rsid w:val="00263F94"/>
    <w:pPr>
      <w:spacing w:after="1200"/>
    </w:pPr>
    <w:rPr>
      <w:color w:val="auto"/>
    </w:rPr>
  </w:style>
  <w:style w:type="character" w:customStyle="1" w:styleId="style3Char0">
    <w:name w:val="style 3 Char"/>
    <w:rsid w:val="00263F94"/>
    <w:rPr>
      <w:sz w:val="18"/>
      <w:szCs w:val="24"/>
      <w:lang w:val="en-US" w:eastAsia="en-US" w:bidi="ar-SA"/>
    </w:rPr>
  </w:style>
  <w:style w:type="character" w:customStyle="1" w:styleId="article-author">
    <w:name w:val="article-author"/>
    <w:basedOn w:val="DefaultParagraphFont"/>
    <w:rsid w:val="00263F94"/>
  </w:style>
  <w:style w:type="character" w:customStyle="1" w:styleId="ashadds">
    <w:name w:val="ashadds"/>
    <w:basedOn w:val="DefaultParagraphFont"/>
    <w:rsid w:val="00263F94"/>
  </w:style>
  <w:style w:type="character" w:customStyle="1" w:styleId="hn-date">
    <w:name w:val="hn-date"/>
    <w:basedOn w:val="DefaultParagraphFont"/>
    <w:rsid w:val="00263F94"/>
  </w:style>
  <w:style w:type="paragraph" w:customStyle="1" w:styleId="TxBr17p1">
    <w:name w:val="TxBr_17p1"/>
    <w:basedOn w:val="Normal"/>
    <w:rsid w:val="00263F94"/>
    <w:pPr>
      <w:tabs>
        <w:tab w:val="left" w:pos="317"/>
      </w:tabs>
      <w:autoSpaceDE w:val="0"/>
      <w:autoSpaceDN w:val="0"/>
      <w:adjustRightInd w:val="0"/>
      <w:spacing w:line="249" w:lineRule="atLeast"/>
      <w:ind w:left="1123"/>
      <w:jc w:val="both"/>
    </w:pPr>
    <w:rPr>
      <w:rFonts w:ascii="Times New Roman" w:hAnsi="Times New Roman"/>
    </w:rPr>
  </w:style>
  <w:style w:type="paragraph" w:customStyle="1" w:styleId="TxBrp11">
    <w:name w:val="TxBr_p11"/>
    <w:basedOn w:val="Normal"/>
    <w:rsid w:val="00263F94"/>
    <w:pPr>
      <w:widowControl w:val="0"/>
      <w:tabs>
        <w:tab w:val="left" w:pos="204"/>
      </w:tabs>
      <w:autoSpaceDE w:val="0"/>
      <w:autoSpaceDN w:val="0"/>
      <w:adjustRightInd w:val="0"/>
      <w:spacing w:line="240" w:lineRule="atLeast"/>
      <w:jc w:val="both"/>
    </w:pPr>
    <w:rPr>
      <w:rFonts w:ascii="Times New Roman" w:hAnsi="Times New Roman"/>
      <w:sz w:val="24"/>
    </w:rPr>
  </w:style>
  <w:style w:type="paragraph" w:customStyle="1" w:styleId="TxBrp15">
    <w:name w:val="TxBr_p15"/>
    <w:basedOn w:val="Normal"/>
    <w:rsid w:val="00263F94"/>
    <w:pPr>
      <w:widowControl w:val="0"/>
      <w:tabs>
        <w:tab w:val="left" w:pos="1661"/>
      </w:tabs>
      <w:autoSpaceDE w:val="0"/>
      <w:autoSpaceDN w:val="0"/>
      <w:adjustRightInd w:val="0"/>
      <w:spacing w:line="300" w:lineRule="atLeast"/>
      <w:ind w:left="1282"/>
      <w:jc w:val="both"/>
    </w:pPr>
    <w:rPr>
      <w:rFonts w:ascii="Times New Roman" w:hAnsi="Times New Roman"/>
      <w:sz w:val="24"/>
    </w:rPr>
  </w:style>
  <w:style w:type="paragraph" w:customStyle="1" w:styleId="TxBrp16">
    <w:name w:val="TxBr_p16"/>
    <w:basedOn w:val="Normal"/>
    <w:rsid w:val="00263F94"/>
    <w:pPr>
      <w:widowControl w:val="0"/>
      <w:tabs>
        <w:tab w:val="left" w:pos="1882"/>
      </w:tabs>
      <w:autoSpaceDE w:val="0"/>
      <w:autoSpaceDN w:val="0"/>
      <w:adjustRightInd w:val="0"/>
      <w:spacing w:line="300" w:lineRule="atLeast"/>
      <w:ind w:left="1661" w:firstLine="222"/>
      <w:jc w:val="both"/>
    </w:pPr>
    <w:rPr>
      <w:rFonts w:ascii="Times New Roman" w:hAnsi="Times New Roman"/>
      <w:sz w:val="24"/>
    </w:rPr>
  </w:style>
  <w:style w:type="paragraph" w:customStyle="1" w:styleId="TxBrp3">
    <w:name w:val="TxBr_p3"/>
    <w:basedOn w:val="Normal"/>
    <w:rsid w:val="00263F94"/>
    <w:pPr>
      <w:widowControl w:val="0"/>
      <w:tabs>
        <w:tab w:val="left" w:pos="1581"/>
      </w:tabs>
      <w:autoSpaceDE w:val="0"/>
      <w:autoSpaceDN w:val="0"/>
      <w:adjustRightInd w:val="0"/>
      <w:spacing w:line="300" w:lineRule="atLeast"/>
      <w:ind w:left="1203"/>
      <w:jc w:val="both"/>
    </w:pPr>
    <w:rPr>
      <w:rFonts w:ascii="Times New Roman" w:hAnsi="Times New Roman"/>
      <w:sz w:val="24"/>
    </w:rPr>
  </w:style>
  <w:style w:type="paragraph" w:customStyle="1" w:styleId="TxBrp8">
    <w:name w:val="TxBr_p8"/>
    <w:basedOn w:val="Normal"/>
    <w:rsid w:val="00263F94"/>
    <w:pPr>
      <w:widowControl w:val="0"/>
      <w:tabs>
        <w:tab w:val="left" w:pos="340"/>
      </w:tabs>
      <w:autoSpaceDE w:val="0"/>
      <w:autoSpaceDN w:val="0"/>
      <w:adjustRightInd w:val="0"/>
      <w:spacing w:line="300" w:lineRule="atLeast"/>
      <w:ind w:firstLine="340"/>
      <w:jc w:val="both"/>
    </w:pPr>
    <w:rPr>
      <w:rFonts w:ascii="Times New Roman" w:hAnsi="Times New Roman"/>
      <w:sz w:val="24"/>
    </w:rPr>
  </w:style>
  <w:style w:type="paragraph" w:customStyle="1" w:styleId="TxBrp10">
    <w:name w:val="TxBr_p10"/>
    <w:basedOn w:val="Normal"/>
    <w:rsid w:val="00263F94"/>
    <w:pPr>
      <w:widowControl w:val="0"/>
      <w:tabs>
        <w:tab w:val="left" w:pos="204"/>
      </w:tabs>
      <w:autoSpaceDE w:val="0"/>
      <w:autoSpaceDN w:val="0"/>
      <w:adjustRightInd w:val="0"/>
      <w:spacing w:line="300" w:lineRule="atLeast"/>
      <w:jc w:val="both"/>
    </w:pPr>
    <w:rPr>
      <w:rFonts w:ascii="Times New Roman" w:hAnsi="Times New Roman"/>
      <w:sz w:val="24"/>
    </w:rPr>
  </w:style>
  <w:style w:type="paragraph" w:customStyle="1" w:styleId="TxBrp12">
    <w:name w:val="TxBr_p12"/>
    <w:basedOn w:val="Normal"/>
    <w:rsid w:val="00263F94"/>
    <w:pPr>
      <w:widowControl w:val="0"/>
      <w:tabs>
        <w:tab w:val="left" w:pos="317"/>
      </w:tabs>
      <w:autoSpaceDE w:val="0"/>
      <w:autoSpaceDN w:val="0"/>
      <w:adjustRightInd w:val="0"/>
      <w:spacing w:line="300" w:lineRule="atLeast"/>
      <w:ind w:firstLine="318"/>
      <w:jc w:val="both"/>
    </w:pPr>
    <w:rPr>
      <w:rFonts w:ascii="Times New Roman" w:hAnsi="Times New Roman"/>
      <w:sz w:val="24"/>
    </w:rPr>
  </w:style>
  <w:style w:type="paragraph" w:customStyle="1" w:styleId="TxBrp4">
    <w:name w:val="TxBr_p4"/>
    <w:basedOn w:val="Normal"/>
    <w:rsid w:val="00263F94"/>
    <w:pPr>
      <w:widowControl w:val="0"/>
      <w:tabs>
        <w:tab w:val="left" w:pos="1371"/>
      </w:tabs>
      <w:autoSpaceDE w:val="0"/>
      <w:autoSpaceDN w:val="0"/>
      <w:adjustRightInd w:val="0"/>
      <w:spacing w:line="240" w:lineRule="atLeast"/>
      <w:ind w:left="993"/>
      <w:jc w:val="both"/>
    </w:pPr>
    <w:rPr>
      <w:rFonts w:ascii="Times New Roman" w:hAnsi="Times New Roman"/>
      <w:sz w:val="24"/>
    </w:rPr>
  </w:style>
  <w:style w:type="paragraph" w:customStyle="1" w:styleId="TxBrp6">
    <w:name w:val="TxBr_p6"/>
    <w:basedOn w:val="Normal"/>
    <w:rsid w:val="00263F94"/>
    <w:pPr>
      <w:widowControl w:val="0"/>
      <w:tabs>
        <w:tab w:val="left" w:pos="204"/>
      </w:tabs>
      <w:autoSpaceDE w:val="0"/>
      <w:autoSpaceDN w:val="0"/>
      <w:adjustRightInd w:val="0"/>
      <w:spacing w:line="300" w:lineRule="atLeast"/>
    </w:pPr>
    <w:rPr>
      <w:rFonts w:ascii="Times New Roman" w:hAnsi="Times New Roman"/>
      <w:sz w:val="24"/>
    </w:rPr>
  </w:style>
  <w:style w:type="paragraph" w:customStyle="1" w:styleId="TagCharCharCharCharChar0">
    <w:name w:val="Tag Char Char Char Char Char"/>
    <w:basedOn w:val="Normal"/>
    <w:rsid w:val="00263F94"/>
    <w:rPr>
      <w:rFonts w:ascii="Times New Roman" w:hAnsi="Times New Roman"/>
      <w:b/>
      <w:sz w:val="24"/>
      <w:szCs w:val="20"/>
    </w:rPr>
  </w:style>
  <w:style w:type="character" w:customStyle="1" w:styleId="TagCharCharCharCharCharChar">
    <w:name w:val="Tag Char Char Char Char Char Char"/>
    <w:rsid w:val="00263F94"/>
    <w:rPr>
      <w:b/>
      <w:sz w:val="24"/>
    </w:rPr>
  </w:style>
  <w:style w:type="character" w:customStyle="1" w:styleId="blocktitleChar0">
    <w:name w:val="block title Char"/>
    <w:rsid w:val="00263F94"/>
    <w:rPr>
      <w:rFonts w:ascii="Georgia" w:hAnsi="Georgia" w:cs="Arial"/>
      <w:b/>
      <w:bCs/>
      <w:kern w:val="32"/>
      <w:sz w:val="28"/>
      <w:szCs w:val="32"/>
      <w:lang w:val="en-US" w:eastAsia="en-US" w:bidi="ar-SA"/>
    </w:rPr>
  </w:style>
  <w:style w:type="paragraph" w:customStyle="1" w:styleId="tagcite3">
    <w:name w:val="tag/cite"/>
    <w:basedOn w:val="Normal"/>
    <w:rsid w:val="00263F94"/>
    <w:rPr>
      <w:rFonts w:ascii="Palatino Linotype" w:hAnsi="Palatino Linotype"/>
      <w:b/>
    </w:rPr>
  </w:style>
  <w:style w:type="character" w:customStyle="1" w:styleId="tagciteChar3">
    <w:name w:val="tag/cite Char"/>
    <w:rsid w:val="00263F94"/>
    <w:rPr>
      <w:rFonts w:ascii="Palatino Linotype" w:hAnsi="Palatino Linotype"/>
      <w:b/>
      <w:sz w:val="22"/>
      <w:szCs w:val="24"/>
    </w:rPr>
  </w:style>
  <w:style w:type="paragraph" w:customStyle="1" w:styleId="blockquote">
    <w:name w:val="blockquote"/>
    <w:basedOn w:val="Normal"/>
    <w:rsid w:val="00263F94"/>
    <w:pPr>
      <w:spacing w:before="100" w:beforeAutospacing="1" w:after="100" w:afterAutospacing="1"/>
    </w:pPr>
    <w:rPr>
      <w:rFonts w:ascii="Times New Roman" w:hAnsi="Times New Roman"/>
      <w:sz w:val="24"/>
    </w:rPr>
  </w:style>
  <w:style w:type="character" w:customStyle="1" w:styleId="filterlink">
    <w:name w:val="filterlink"/>
    <w:basedOn w:val="DefaultParagraphFont"/>
    <w:rsid w:val="00263F94"/>
  </w:style>
  <w:style w:type="paragraph" w:customStyle="1" w:styleId="DefaultText">
    <w:name w:val="Default Text"/>
    <w:basedOn w:val="Normal"/>
    <w:rsid w:val="00263F94"/>
    <w:pPr>
      <w:tabs>
        <w:tab w:val="left" w:pos="0"/>
      </w:tabs>
      <w:overflowPunct w:val="0"/>
      <w:autoSpaceDE w:val="0"/>
      <w:autoSpaceDN w:val="0"/>
      <w:adjustRightInd w:val="0"/>
      <w:textAlignment w:val="baseline"/>
    </w:pPr>
    <w:rPr>
      <w:rFonts w:ascii="Times New Roman" w:hAnsi="Times New Roman"/>
      <w:color w:val="000000"/>
      <w:szCs w:val="20"/>
    </w:rPr>
  </w:style>
  <w:style w:type="paragraph" w:customStyle="1" w:styleId="TxBr10p3">
    <w:name w:val="TxBr_10p3"/>
    <w:basedOn w:val="Normal"/>
    <w:rsid w:val="00263F94"/>
    <w:pPr>
      <w:tabs>
        <w:tab w:val="left" w:pos="204"/>
      </w:tabs>
      <w:autoSpaceDE w:val="0"/>
      <w:autoSpaceDN w:val="0"/>
      <w:adjustRightInd w:val="0"/>
      <w:spacing w:line="238" w:lineRule="atLeast"/>
      <w:ind w:firstLine="204"/>
      <w:jc w:val="both"/>
    </w:pPr>
    <w:rPr>
      <w:rFonts w:ascii="Times New Roman" w:hAnsi="Times New Roman"/>
      <w:sz w:val="24"/>
      <w:szCs w:val="20"/>
    </w:rPr>
  </w:style>
  <w:style w:type="paragraph" w:customStyle="1" w:styleId="TxBr8p2">
    <w:name w:val="TxBr_8p2"/>
    <w:basedOn w:val="Normal"/>
    <w:rsid w:val="00263F94"/>
    <w:pPr>
      <w:tabs>
        <w:tab w:val="left" w:pos="170"/>
      </w:tabs>
      <w:autoSpaceDE w:val="0"/>
      <w:autoSpaceDN w:val="0"/>
      <w:adjustRightInd w:val="0"/>
      <w:spacing w:line="238" w:lineRule="atLeast"/>
      <w:ind w:firstLine="170"/>
      <w:jc w:val="both"/>
    </w:pPr>
    <w:rPr>
      <w:rFonts w:ascii="Times New Roman" w:hAnsi="Times New Roman"/>
      <w:szCs w:val="20"/>
    </w:rPr>
  </w:style>
  <w:style w:type="paragraph" w:customStyle="1" w:styleId="TxBr83p1">
    <w:name w:val="TxBr_83p1"/>
    <w:basedOn w:val="Normal"/>
    <w:rsid w:val="00263F94"/>
    <w:pPr>
      <w:tabs>
        <w:tab w:val="left" w:pos="204"/>
      </w:tabs>
      <w:autoSpaceDE w:val="0"/>
      <w:autoSpaceDN w:val="0"/>
      <w:adjustRightInd w:val="0"/>
      <w:spacing w:line="232" w:lineRule="atLeast"/>
      <w:jc w:val="both"/>
    </w:pPr>
    <w:rPr>
      <w:rFonts w:ascii="Times New Roman" w:hAnsi="Times New Roman"/>
      <w:sz w:val="24"/>
      <w:szCs w:val="20"/>
    </w:rPr>
  </w:style>
  <w:style w:type="paragraph" w:customStyle="1" w:styleId="TxBr66p1">
    <w:name w:val="TxBr_66p1"/>
    <w:basedOn w:val="Normal"/>
    <w:rsid w:val="00263F94"/>
    <w:pPr>
      <w:tabs>
        <w:tab w:val="left" w:pos="209"/>
      </w:tabs>
      <w:autoSpaceDE w:val="0"/>
      <w:autoSpaceDN w:val="0"/>
      <w:adjustRightInd w:val="0"/>
      <w:spacing w:line="232" w:lineRule="atLeast"/>
      <w:ind w:firstLine="209"/>
      <w:jc w:val="both"/>
    </w:pPr>
    <w:rPr>
      <w:rFonts w:ascii="Times New Roman" w:hAnsi="Times New Roman"/>
      <w:sz w:val="24"/>
      <w:szCs w:val="20"/>
    </w:rPr>
  </w:style>
  <w:style w:type="paragraph" w:customStyle="1" w:styleId="TxBr17p2">
    <w:name w:val="TxBr_17p2"/>
    <w:basedOn w:val="Normal"/>
    <w:rsid w:val="00263F94"/>
    <w:pPr>
      <w:tabs>
        <w:tab w:val="left" w:pos="997"/>
      </w:tabs>
      <w:autoSpaceDE w:val="0"/>
      <w:autoSpaceDN w:val="0"/>
      <w:adjustRightInd w:val="0"/>
      <w:spacing w:line="260" w:lineRule="atLeast"/>
      <w:ind w:firstLine="997"/>
      <w:jc w:val="both"/>
    </w:pPr>
    <w:rPr>
      <w:rFonts w:ascii="Times New Roman" w:hAnsi="Times New Roman"/>
      <w:szCs w:val="20"/>
    </w:rPr>
  </w:style>
  <w:style w:type="character" w:customStyle="1" w:styleId="Hyperlink3">
    <w:name w:val="Hyperlink3"/>
    <w:rsid w:val="00263F94"/>
    <w:rPr>
      <w:rFonts w:ascii="Verdana" w:hAnsi="Verdana" w:hint="default"/>
      <w:strike w:val="0"/>
      <w:dstrike w:val="0"/>
      <w:color w:val="CC6600"/>
      <w:spacing w:val="30"/>
      <w:sz w:val="17"/>
      <w:szCs w:val="17"/>
      <w:u w:val="none"/>
      <w:effect w:val="none"/>
    </w:rPr>
  </w:style>
  <w:style w:type="paragraph" w:customStyle="1" w:styleId="TxBr52p1">
    <w:name w:val="TxBr_52p1"/>
    <w:basedOn w:val="Normal"/>
    <w:rsid w:val="00263F94"/>
    <w:pPr>
      <w:tabs>
        <w:tab w:val="left" w:pos="187"/>
      </w:tabs>
      <w:autoSpaceDE w:val="0"/>
      <w:autoSpaceDN w:val="0"/>
      <w:adjustRightInd w:val="0"/>
      <w:spacing w:line="238" w:lineRule="atLeast"/>
      <w:ind w:firstLine="187"/>
      <w:jc w:val="both"/>
    </w:pPr>
    <w:rPr>
      <w:rFonts w:ascii="Times New Roman" w:hAnsi="Times New Roman"/>
      <w:sz w:val="24"/>
    </w:rPr>
  </w:style>
  <w:style w:type="paragraph" w:customStyle="1" w:styleId="sy">
    <w:name w:val="sy"/>
    <w:basedOn w:val="Normal"/>
    <w:rsid w:val="00263F94"/>
    <w:pPr>
      <w:spacing w:before="100" w:beforeAutospacing="1" w:after="100" w:afterAutospacing="1"/>
    </w:pPr>
    <w:rPr>
      <w:rFonts w:ascii="Arial Unicode MS" w:eastAsia="Arial Unicode MS" w:hAnsi="Arial Unicode MS" w:cs="Arial Unicode MS"/>
      <w:b/>
      <w:bCs/>
    </w:rPr>
  </w:style>
  <w:style w:type="character" w:customStyle="1" w:styleId="text31">
    <w:name w:val="text31"/>
    <w:basedOn w:val="DefaultParagraphFont"/>
    <w:rsid w:val="00263F94"/>
  </w:style>
  <w:style w:type="character" w:customStyle="1" w:styleId="text26">
    <w:name w:val="text26"/>
    <w:basedOn w:val="DefaultParagraphFont"/>
    <w:rsid w:val="00263F94"/>
  </w:style>
  <w:style w:type="character" w:customStyle="1" w:styleId="text11">
    <w:name w:val="text11"/>
    <w:basedOn w:val="DefaultParagraphFont"/>
    <w:rsid w:val="00263F94"/>
  </w:style>
  <w:style w:type="character" w:customStyle="1" w:styleId="text28">
    <w:name w:val="text28"/>
    <w:basedOn w:val="DefaultParagraphFont"/>
    <w:rsid w:val="00263F94"/>
  </w:style>
  <w:style w:type="character" w:customStyle="1" w:styleId="TagCharCharChar10">
    <w:name w:val="Tag Char Char Char1"/>
    <w:rsid w:val="00263F94"/>
    <w:rPr>
      <w:b/>
      <w:caps/>
      <w:lang w:val="en-US" w:eastAsia="en-US" w:bidi="ar-SA"/>
    </w:rPr>
  </w:style>
  <w:style w:type="paragraph" w:customStyle="1" w:styleId="evidence">
    <w:name w:val="evidence"/>
    <w:basedOn w:val="Normal"/>
    <w:rsid w:val="00263F94"/>
    <w:pPr>
      <w:ind w:left="-720" w:right="-720"/>
    </w:pPr>
    <w:rPr>
      <w:rFonts w:ascii="Palatino Linotype" w:hAnsi="Palatino Linotype"/>
    </w:rPr>
  </w:style>
  <w:style w:type="character" w:customStyle="1" w:styleId="evidenceChar">
    <w:name w:val="evidence Char"/>
    <w:rsid w:val="00263F94"/>
    <w:rPr>
      <w:rFonts w:ascii="Palatino Linotype" w:hAnsi="Palatino Linotype"/>
      <w:szCs w:val="24"/>
    </w:rPr>
  </w:style>
  <w:style w:type="paragraph" w:customStyle="1" w:styleId="BlockHeading">
    <w:name w:val="Block Heading"/>
    <w:basedOn w:val="Normal"/>
    <w:rsid w:val="00263F94"/>
    <w:pPr>
      <w:ind w:left="-720" w:right="-720"/>
      <w:jc w:val="center"/>
    </w:pPr>
    <w:rPr>
      <w:rFonts w:ascii="Rockwell" w:hAnsi="Rockwell"/>
      <w:b/>
      <w:sz w:val="32"/>
      <w:u w:val="single"/>
    </w:rPr>
  </w:style>
  <w:style w:type="character" w:customStyle="1" w:styleId="BlockHeadingChar">
    <w:name w:val="Block Heading Char"/>
    <w:rsid w:val="00263F94"/>
    <w:rPr>
      <w:rFonts w:ascii="Rockwell" w:hAnsi="Rockwell"/>
      <w:b/>
      <w:sz w:val="32"/>
      <w:szCs w:val="24"/>
      <w:u w:val="single"/>
    </w:rPr>
  </w:style>
  <w:style w:type="character" w:customStyle="1" w:styleId="Style11ptBold">
    <w:name w:val="Style 11 pt Bold"/>
    <w:rsid w:val="00263F94"/>
    <w:rPr>
      <w:rFonts w:ascii="Palatino Linotype" w:hAnsi="Palatino Linotype"/>
      <w:b/>
      <w:bCs/>
      <w:sz w:val="22"/>
    </w:rPr>
  </w:style>
  <w:style w:type="character" w:customStyle="1" w:styleId="BlocksCharChar">
    <w:name w:val="Blocks Char Char"/>
    <w:rsid w:val="00263F94"/>
    <w:rPr>
      <w:rFonts w:ascii="Times-Roman" w:hAnsi="Times-Roman"/>
      <w:sz w:val="32"/>
      <w:lang w:val="en-US" w:eastAsia="en-US" w:bidi="ar-SA"/>
    </w:rPr>
  </w:style>
  <w:style w:type="character" w:customStyle="1" w:styleId="CharChar15">
    <w:name w:val="Char Char15"/>
    <w:rsid w:val="00263F94"/>
    <w:rPr>
      <w:i/>
      <w:iCs/>
      <w:sz w:val="24"/>
      <w:szCs w:val="24"/>
      <w:lang w:val="en-US" w:eastAsia="en-US" w:bidi="ar-SA"/>
    </w:rPr>
  </w:style>
  <w:style w:type="character" w:customStyle="1" w:styleId="CharChar14">
    <w:name w:val="Char Char14"/>
    <w:rsid w:val="00263F94"/>
    <w:rPr>
      <w:rFonts w:ascii="Arial" w:hAnsi="Arial"/>
      <w:szCs w:val="24"/>
      <w:lang w:val="en-US" w:eastAsia="en-US" w:bidi="ar-SA"/>
    </w:rPr>
  </w:style>
  <w:style w:type="character" w:customStyle="1" w:styleId="CharChar13">
    <w:name w:val="Char Char13"/>
    <w:rsid w:val="00263F94"/>
    <w:rPr>
      <w:rFonts w:ascii="Arial" w:hAnsi="Arial" w:cs="Tahoma"/>
      <w:sz w:val="16"/>
      <w:szCs w:val="24"/>
      <w:lang w:val="en-US" w:eastAsia="en-US" w:bidi="ar-SA"/>
    </w:rPr>
  </w:style>
  <w:style w:type="character" w:customStyle="1" w:styleId="CharChar12">
    <w:name w:val="Char Char12"/>
    <w:rsid w:val="00263F94"/>
    <w:rPr>
      <w:rFonts w:ascii="Arial" w:eastAsia="SimSun" w:hAnsi="Arial" w:cs="Arial"/>
      <w:vanish/>
      <w:sz w:val="16"/>
      <w:szCs w:val="16"/>
      <w:lang w:val="en-US" w:eastAsia="zh-CN" w:bidi="ar-SA"/>
    </w:rPr>
  </w:style>
  <w:style w:type="character" w:customStyle="1" w:styleId="CharChar11">
    <w:name w:val="Char Char11"/>
    <w:rsid w:val="00263F94"/>
    <w:rPr>
      <w:rFonts w:ascii="Arial" w:hAnsi="Arial" w:cs="Arial"/>
      <w:bCs/>
      <w:color w:val="000000"/>
      <w:szCs w:val="24"/>
      <w:lang w:val="en-US" w:eastAsia="en-US" w:bidi="ar-SA"/>
    </w:rPr>
  </w:style>
  <w:style w:type="character" w:customStyle="1" w:styleId="CharChar100">
    <w:name w:val="Char Char10"/>
    <w:rsid w:val="00263F94"/>
    <w:rPr>
      <w:rFonts w:ascii="Arial" w:hAnsi="Arial"/>
      <w:szCs w:val="24"/>
      <w:u w:val="single"/>
      <w:lang w:val="en-US" w:eastAsia="en-US" w:bidi="ar-SA"/>
    </w:rPr>
  </w:style>
  <w:style w:type="character" w:customStyle="1" w:styleId="CharChar8">
    <w:name w:val="Char Char8"/>
    <w:rsid w:val="00263F94"/>
    <w:rPr>
      <w:rFonts w:ascii="Arial" w:hAnsi="Arial"/>
      <w:sz w:val="12"/>
      <w:szCs w:val="24"/>
      <w:lang w:val="en-US" w:eastAsia="en-US" w:bidi="ar-SA"/>
    </w:rPr>
  </w:style>
  <w:style w:type="character" w:customStyle="1" w:styleId="CharChar7">
    <w:name w:val="Char Char7"/>
    <w:rsid w:val="00263F94"/>
    <w:rPr>
      <w:rFonts w:ascii="Courier New" w:hAnsi="Courier New" w:cs="Courier New"/>
      <w:lang w:val="en-US" w:eastAsia="en-US" w:bidi="ar-SA"/>
    </w:rPr>
  </w:style>
  <w:style w:type="character" w:customStyle="1" w:styleId="CharChar6">
    <w:name w:val="Char Char6"/>
    <w:rsid w:val="00263F94"/>
    <w:rPr>
      <w:rFonts w:ascii="Arial" w:hAnsi="Arial"/>
      <w:sz w:val="16"/>
      <w:szCs w:val="24"/>
      <w:lang w:val="en-US" w:eastAsia="en-US" w:bidi="ar-SA"/>
    </w:rPr>
  </w:style>
  <w:style w:type="character" w:customStyle="1" w:styleId="CharChar5">
    <w:name w:val="Char Char5"/>
    <w:rsid w:val="00263F94"/>
    <w:rPr>
      <w:rFonts w:ascii="Arial" w:hAnsi="Arial"/>
      <w:sz w:val="14"/>
      <w:szCs w:val="24"/>
      <w:lang w:val="en-US" w:eastAsia="en-US" w:bidi="ar-SA"/>
    </w:rPr>
  </w:style>
  <w:style w:type="character" w:customStyle="1" w:styleId="UnderlinedcardtextCharChar">
    <w:name w:val="Underlined card text Char Char"/>
    <w:rsid w:val="00263F94"/>
    <w:rPr>
      <w:iCs/>
      <w:color w:val="000000"/>
      <w:spacing w:val="15"/>
      <w:szCs w:val="24"/>
      <w:u w:val="single"/>
      <w:lang w:val="en-US" w:eastAsia="en-US" w:bidi="ar-SA"/>
    </w:rPr>
  </w:style>
  <w:style w:type="character" w:customStyle="1" w:styleId="TitlenoindexCharChar">
    <w:name w:val="Title (no index) Char Char"/>
    <w:rsid w:val="00263F94"/>
    <w:rPr>
      <w:b/>
      <w:bCs/>
      <w:sz w:val="36"/>
      <w:szCs w:val="22"/>
      <w:lang w:val="en-US" w:eastAsia="en-US" w:bidi="ar-SA"/>
    </w:rPr>
  </w:style>
  <w:style w:type="character" w:customStyle="1" w:styleId="CharChar3">
    <w:name w:val="Char Char3"/>
    <w:rsid w:val="00263F94"/>
    <w:rPr>
      <w:rFonts w:ascii="Arial" w:hAnsi="Arial" w:cs="Arial"/>
      <w:vanish/>
      <w:sz w:val="16"/>
      <w:szCs w:val="16"/>
      <w:lang w:val="en-US" w:eastAsia="en-US" w:bidi="ar-SA"/>
    </w:rPr>
  </w:style>
  <w:style w:type="paragraph" w:customStyle="1" w:styleId="CIte3">
    <w:name w:val="CIte"/>
    <w:basedOn w:val="Normal"/>
    <w:qFormat/>
    <w:rsid w:val="00263F94"/>
    <w:pPr>
      <w:ind w:left="720"/>
    </w:pPr>
    <w:rPr>
      <w:rFonts w:ascii="Times New Roman" w:hAnsi="Times New Roman"/>
      <w:b/>
      <w:u w:val="single"/>
    </w:rPr>
  </w:style>
  <w:style w:type="paragraph" w:customStyle="1" w:styleId="Language">
    <w:name w:val="Language"/>
    <w:basedOn w:val="Normal"/>
    <w:link w:val="LanguageChar"/>
    <w:rsid w:val="00263F94"/>
    <w:rPr>
      <w:rFonts w:asciiTheme="minorHAnsi" w:hAnsiTheme="minorHAnsi"/>
      <w:strike/>
      <w:sz w:val="16"/>
      <w:szCs w:val="16"/>
    </w:rPr>
  </w:style>
  <w:style w:type="character" w:customStyle="1" w:styleId="Style11ptBoldUnderlineBorderSinglesolidlineAuto">
    <w:name w:val="Style 11 pt Bold Underline Border: : (Single solid line Auto  ..."/>
    <w:rsid w:val="00263F94"/>
    <w:rPr>
      <w:b/>
      <w:bCs/>
      <w:sz w:val="20"/>
      <w:u w:val="single"/>
      <w:bdr w:val="single" w:sz="4" w:space="0" w:color="auto"/>
    </w:rPr>
  </w:style>
  <w:style w:type="character" w:customStyle="1" w:styleId="Style11ptBoldUnderline">
    <w:name w:val="Style 11 pt Bold Underline"/>
    <w:rsid w:val="00263F94"/>
    <w:rPr>
      <w:rFonts w:ascii="Times New Roman" w:hAnsi="Times New Roman"/>
      <w:b/>
      <w:bCs/>
      <w:sz w:val="20"/>
      <w:u w:val="single"/>
    </w:rPr>
  </w:style>
  <w:style w:type="character" w:customStyle="1" w:styleId="StyleUnderlineChar11pt">
    <w:name w:val="Style Underline Char + 11 pt"/>
    <w:rsid w:val="00263F94"/>
    <w:rPr>
      <w:rFonts w:ascii="Times New Roman" w:hAnsi="Times New Roman"/>
      <w:sz w:val="20"/>
      <w:u w:val="single"/>
      <w:lang w:val="en-US" w:eastAsia="en-US" w:bidi="ar-SA"/>
    </w:rPr>
  </w:style>
  <w:style w:type="character" w:customStyle="1" w:styleId="StyleUnderlineChar11ptBold">
    <w:name w:val="Style Underline Char + 11 pt Bold"/>
    <w:rsid w:val="00263F94"/>
    <w:rPr>
      <w:rFonts w:ascii="Times New Roman" w:hAnsi="Times New Roman"/>
      <w:b/>
      <w:bCs/>
      <w:sz w:val="20"/>
      <w:u w:val="single"/>
      <w:lang w:val="en-US" w:eastAsia="en-US" w:bidi="ar-SA"/>
    </w:rPr>
  </w:style>
  <w:style w:type="character" w:customStyle="1" w:styleId="post-footers">
    <w:name w:val="post-footers"/>
    <w:basedOn w:val="DefaultParagraphFont"/>
    <w:rsid w:val="00263F94"/>
  </w:style>
  <w:style w:type="character" w:customStyle="1" w:styleId="Style11ptBoldUnderline1">
    <w:name w:val="Style 11 pt Bold Underline1"/>
    <w:rsid w:val="00263F94"/>
    <w:rPr>
      <w:b/>
      <w:bCs/>
      <w:sz w:val="20"/>
      <w:u w:val="single"/>
    </w:rPr>
  </w:style>
  <w:style w:type="character" w:customStyle="1" w:styleId="Style11ptBoldUnderlineBorderSinglesolidlineAuto1">
    <w:name w:val="Style 11 pt Bold Underline Border: : (Single solid line Auto  ...1"/>
    <w:rsid w:val="00263F94"/>
    <w:rPr>
      <w:b/>
      <w:bCs/>
      <w:sz w:val="20"/>
      <w:u w:val="single"/>
      <w:bdr w:val="single" w:sz="4" w:space="0" w:color="auto"/>
    </w:rPr>
  </w:style>
  <w:style w:type="character" w:customStyle="1" w:styleId="Style11ptUnderline1">
    <w:name w:val="Style 11 pt Underline1"/>
    <w:rsid w:val="00263F94"/>
    <w:rPr>
      <w:sz w:val="20"/>
      <w:u w:val="single"/>
    </w:rPr>
  </w:style>
  <w:style w:type="paragraph" w:customStyle="1" w:styleId="StyleStyle411pt">
    <w:name w:val="Style Style4 + 11 pt"/>
    <w:basedOn w:val="Normal"/>
    <w:link w:val="StyleStyle411ptChar"/>
    <w:rsid w:val="00263F94"/>
    <w:rPr>
      <w:rFonts w:ascii="Times New Roman" w:hAnsi="Times New Roman"/>
      <w:u w:val="single"/>
    </w:rPr>
  </w:style>
  <w:style w:type="character" w:customStyle="1" w:styleId="StyleStyle411ptChar">
    <w:name w:val="Style Style4 + 11 pt Char"/>
    <w:link w:val="StyleStyle411pt"/>
    <w:rsid w:val="00263F94"/>
    <w:rPr>
      <w:rFonts w:ascii="Times New Roman" w:hAnsi="Times New Roman"/>
      <w:u w:val="single"/>
    </w:rPr>
  </w:style>
  <w:style w:type="paragraph" w:customStyle="1" w:styleId="StyleStyle411ptBold">
    <w:name w:val="Style Style4 + 11 pt Bold"/>
    <w:basedOn w:val="Normal"/>
    <w:link w:val="StyleStyle411ptBoldChar"/>
    <w:rsid w:val="00263F94"/>
    <w:rPr>
      <w:rFonts w:ascii="Times New Roman" w:hAnsi="Times New Roman"/>
      <w:b/>
      <w:bCs/>
      <w:u w:val="single"/>
    </w:rPr>
  </w:style>
  <w:style w:type="character" w:customStyle="1" w:styleId="StyleStyle411ptBoldChar">
    <w:name w:val="Style Style4 + 11 pt Bold Char"/>
    <w:link w:val="StyleStyle411ptBold"/>
    <w:rsid w:val="00263F94"/>
    <w:rPr>
      <w:rFonts w:ascii="Times New Roman" w:hAnsi="Times New Roman"/>
      <w:b/>
      <w:bCs/>
      <w:u w:val="single"/>
    </w:rPr>
  </w:style>
  <w:style w:type="paragraph" w:customStyle="1" w:styleId="StyleStyle411ptBoldBorderSinglesolidlineAuto0">
    <w:name w:val="Style Style4 + 11 pt Bold Border: : (Single solid line Auto  0...."/>
    <w:basedOn w:val="Normal"/>
    <w:link w:val="StyleStyle411ptBoldBorderSinglesolidlineAuto0Char"/>
    <w:rsid w:val="00263F94"/>
    <w:rPr>
      <w:rFonts w:ascii="Times New Roman" w:hAnsi="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63F94"/>
    <w:rPr>
      <w:rFonts w:ascii="Times New Roman" w:hAnsi="Times New Roman"/>
      <w:b/>
      <w:bCs/>
      <w:u w:val="single"/>
      <w:bdr w:val="single" w:sz="4" w:space="0" w:color="auto"/>
    </w:rPr>
  </w:style>
  <w:style w:type="paragraph" w:customStyle="1" w:styleId="Smallfont0">
    <w:name w:val="Smallfont"/>
    <w:basedOn w:val="Normal"/>
    <w:rsid w:val="00263F94"/>
    <w:rPr>
      <w:rFonts w:ascii="Times New Roman" w:hAnsi="Times New Roman"/>
      <w:sz w:val="15"/>
    </w:rPr>
  </w:style>
  <w:style w:type="character" w:customStyle="1" w:styleId="authors1">
    <w:name w:val="authors1"/>
    <w:rsid w:val="00263F94"/>
    <w:rPr>
      <w:rFonts w:ascii="Verdana" w:hAnsi="Verdana" w:hint="default"/>
      <w:b/>
      <w:bCs/>
      <w:color w:val="006699"/>
      <w:sz w:val="20"/>
      <w:szCs w:val="20"/>
    </w:rPr>
  </w:style>
  <w:style w:type="paragraph" w:customStyle="1" w:styleId="NormalFont">
    <w:name w:val="Normal Font"/>
    <w:link w:val="NormalFontChar"/>
    <w:rsid w:val="00263F94"/>
    <w:pPr>
      <w:spacing w:after="0" w:line="240" w:lineRule="auto"/>
    </w:pPr>
    <w:rPr>
      <w:rFonts w:ascii="Times New Roman" w:eastAsia="Times New Roman" w:hAnsi="Times New Roman" w:cs="Times New Roman"/>
      <w:sz w:val="20"/>
      <w:szCs w:val="20"/>
    </w:rPr>
  </w:style>
  <w:style w:type="character" w:customStyle="1" w:styleId="NormalFontChar">
    <w:name w:val="Normal Font Char"/>
    <w:link w:val="NormalFont"/>
    <w:rsid w:val="00263F94"/>
    <w:rPr>
      <w:rFonts w:ascii="Times New Roman" w:eastAsia="Times New Roman" w:hAnsi="Times New Roman" w:cs="Times New Roman"/>
      <w:sz w:val="20"/>
      <w:szCs w:val="20"/>
    </w:rPr>
  </w:style>
  <w:style w:type="character" w:customStyle="1" w:styleId="headlinesectionlarge">
    <w:name w:val="headline_section_large"/>
    <w:basedOn w:val="DefaultParagraphFont"/>
    <w:rsid w:val="00263F94"/>
  </w:style>
  <w:style w:type="paragraph" w:customStyle="1" w:styleId="formatvorlage2">
    <w:name w:val="formatvorlage2"/>
    <w:basedOn w:val="Normal"/>
    <w:rsid w:val="00263F94"/>
    <w:pPr>
      <w:spacing w:before="100" w:beforeAutospacing="1" w:after="100" w:afterAutospacing="1"/>
    </w:pPr>
    <w:rPr>
      <w:rFonts w:ascii="Times New Roman" w:eastAsia="SimSun" w:hAnsi="Times New Roman"/>
      <w:sz w:val="24"/>
      <w:lang w:eastAsia="zh-CN"/>
    </w:rPr>
  </w:style>
  <w:style w:type="character" w:customStyle="1" w:styleId="Styleunderline11pt">
    <w:name w:val="Style underline + 11 pt"/>
    <w:rsid w:val="00263F94"/>
    <w:rPr>
      <w:sz w:val="20"/>
      <w:u w:val="single"/>
    </w:rPr>
  </w:style>
  <w:style w:type="character" w:customStyle="1" w:styleId="Styleunderline11ptBold">
    <w:name w:val="Style underline + 11 pt Bold"/>
    <w:rsid w:val="00263F94"/>
    <w:rPr>
      <w:b/>
      <w:bCs/>
      <w:sz w:val="20"/>
      <w:u w:val="single"/>
    </w:rPr>
  </w:style>
  <w:style w:type="character" w:customStyle="1" w:styleId="Styleunderline11ptBlack">
    <w:name w:val="Style underline + 11 pt Black"/>
    <w:rsid w:val="00263F94"/>
    <w:rPr>
      <w:color w:val="000000"/>
      <w:sz w:val="20"/>
      <w:u w:val="single"/>
    </w:rPr>
  </w:style>
  <w:style w:type="character" w:customStyle="1" w:styleId="Styleunderline11ptBoldBlack">
    <w:name w:val="Style underline + 11 pt Bold Black"/>
    <w:rsid w:val="00263F94"/>
    <w:rPr>
      <w:b/>
      <w:bCs/>
      <w:color w:val="000000"/>
      <w:sz w:val="20"/>
      <w:u w:val="single"/>
    </w:rPr>
  </w:style>
  <w:style w:type="character" w:customStyle="1" w:styleId="Style11ptItalicUnderline">
    <w:name w:val="Style 11 pt Italic Underline"/>
    <w:rsid w:val="00263F94"/>
    <w:rPr>
      <w:i/>
      <w:iCs/>
      <w:sz w:val="20"/>
      <w:u w:val="single"/>
    </w:rPr>
  </w:style>
  <w:style w:type="character" w:customStyle="1" w:styleId="Styleunderline11ptBoldBorderSinglesolidlineAuto">
    <w:name w:val="Style underline + 11 pt Bold Border: : (Single solid line Auto ..."/>
    <w:rsid w:val="00263F94"/>
    <w:rPr>
      <w:b/>
      <w:bCs/>
      <w:sz w:val="20"/>
      <w:u w:val="single"/>
      <w:bdr w:val="single" w:sz="4" w:space="0" w:color="auto"/>
    </w:rPr>
  </w:style>
  <w:style w:type="paragraph" w:customStyle="1" w:styleId="Stylecard11pt">
    <w:name w:val="Style card + 11 pt"/>
    <w:basedOn w:val="card"/>
    <w:link w:val="Stylecard11ptChar"/>
    <w:rsid w:val="00263F94"/>
    <w:pPr>
      <w:ind w:left="288" w:right="288"/>
    </w:pPr>
    <w:rPr>
      <w:rFonts w:eastAsia="SimSun"/>
      <w:color w:val="000000"/>
      <w:sz w:val="16"/>
      <w:szCs w:val="24"/>
      <w:lang w:eastAsia="zh-CN"/>
    </w:rPr>
  </w:style>
  <w:style w:type="character" w:customStyle="1" w:styleId="Stylecard11ptChar">
    <w:name w:val="Style card + 11 pt Char"/>
    <w:link w:val="Stylecard11pt"/>
    <w:rsid w:val="00263F94"/>
    <w:rPr>
      <w:rFonts w:ascii="Times New Roman" w:eastAsia="SimSun" w:hAnsi="Times New Roman"/>
      <w:color w:val="000000"/>
      <w:sz w:val="16"/>
      <w:szCs w:val="24"/>
      <w:lang w:eastAsia="zh-CN"/>
    </w:rPr>
  </w:style>
  <w:style w:type="paragraph" w:customStyle="1" w:styleId="StyleTitle11ptNotBold">
    <w:name w:val="Style Title + 11 pt Not Bold"/>
    <w:basedOn w:val="Title"/>
    <w:link w:val="StyleTitle11ptNotBoldChar"/>
    <w:rsid w:val="00263F94"/>
    <w:pPr>
      <w:pBdr>
        <w:bottom w:val="none" w:sz="0" w:space="0" w:color="auto"/>
      </w:pBdr>
      <w:spacing w:after="0"/>
      <w:contextualSpacing w:val="0"/>
      <w:jc w:val="center"/>
    </w:pPr>
  </w:style>
  <w:style w:type="character" w:customStyle="1" w:styleId="StyleTitle11ptNotBoldChar">
    <w:name w:val="Style Title + 11 pt Not Bold Char"/>
    <w:basedOn w:val="DefaultParagraphFont"/>
    <w:link w:val="StyleTitle11ptNotBold"/>
    <w:rsid w:val="00263F94"/>
    <w:rPr>
      <w:rFonts w:ascii="Calibri" w:hAnsi="Calibri"/>
      <w:b/>
      <w:u w:val="single"/>
    </w:rPr>
  </w:style>
  <w:style w:type="paragraph" w:customStyle="1" w:styleId="StyleTitle11ptNotBoldNounderline">
    <w:name w:val="Style Title + 11 pt Not Bold No underline"/>
    <w:basedOn w:val="Title"/>
    <w:link w:val="StyleTitle11ptNotBoldNounderlineChar"/>
    <w:rsid w:val="00263F94"/>
    <w:pPr>
      <w:pBdr>
        <w:bottom w:val="none" w:sz="0" w:space="0" w:color="auto"/>
      </w:pBdr>
      <w:spacing w:after="0"/>
      <w:contextualSpacing w:val="0"/>
      <w:jc w:val="center"/>
    </w:pPr>
    <w:rPr>
      <w:b w:val="0"/>
    </w:rPr>
  </w:style>
  <w:style w:type="character" w:customStyle="1" w:styleId="StyleTitle11ptNotBoldNounderlineChar">
    <w:name w:val="Style Title + 11 pt Not Bold No underline Char"/>
    <w:basedOn w:val="DefaultParagraphFont"/>
    <w:link w:val="StyleTitle11ptNotBoldNounderline"/>
    <w:rsid w:val="00263F94"/>
    <w:rPr>
      <w:rFonts w:ascii="Calibri" w:hAnsi="Calibri"/>
      <w:u w:val="single"/>
    </w:rPr>
  </w:style>
  <w:style w:type="paragraph" w:customStyle="1" w:styleId="StylecardCharChar11pt">
    <w:name w:val="Style card Char Char + 11 pt"/>
    <w:basedOn w:val="cardCharChar"/>
    <w:link w:val="StylecardCharChar11ptChar"/>
    <w:rsid w:val="00263F94"/>
    <w:pPr>
      <w:jc w:val="left"/>
    </w:pPr>
  </w:style>
  <w:style w:type="character" w:customStyle="1" w:styleId="StylecardCharChar11ptChar">
    <w:name w:val="Style card Char Char + 11 pt Char"/>
    <w:basedOn w:val="cardCharCharChar1"/>
    <w:link w:val="StylecardCharChar11pt"/>
    <w:rsid w:val="00263F94"/>
    <w:rPr>
      <w:rFonts w:ascii="Times New Roman" w:hAnsi="Times New Roman"/>
    </w:rPr>
  </w:style>
  <w:style w:type="paragraph" w:customStyle="1" w:styleId="StyleStyle49pt">
    <w:name w:val="Style Style4 + 9 pt"/>
    <w:basedOn w:val="Style4"/>
    <w:link w:val="StyleStyle49ptChar"/>
    <w:rsid w:val="00263F94"/>
    <w:rPr>
      <w:rFonts w:ascii="Times New Roman" w:hAnsi="Times New Roman"/>
    </w:rPr>
  </w:style>
  <w:style w:type="character" w:customStyle="1" w:styleId="StyleStyle49ptChar">
    <w:name w:val="Style Style4 + 9 pt Char"/>
    <w:basedOn w:val="Style4Char"/>
    <w:link w:val="StyleStyle49pt"/>
    <w:rsid w:val="00263F94"/>
    <w:rPr>
      <w:rFonts w:ascii="Times New Roman" w:hAnsi="Times New Roman"/>
      <w:u w:val="single"/>
    </w:rPr>
  </w:style>
  <w:style w:type="character" w:customStyle="1" w:styleId="Style11ptBlack">
    <w:name w:val="Style 11 pt Black"/>
    <w:rsid w:val="00263F94"/>
    <w:rPr>
      <w:color w:val="000000"/>
      <w:sz w:val="20"/>
    </w:rPr>
  </w:style>
  <w:style w:type="character" w:customStyle="1" w:styleId="Style11ptBlackUnderline">
    <w:name w:val="Style 11 pt Black Underline"/>
    <w:rsid w:val="00263F94"/>
    <w:rPr>
      <w:color w:val="000000"/>
      <w:sz w:val="20"/>
      <w:u w:val="single"/>
    </w:rPr>
  </w:style>
  <w:style w:type="character" w:customStyle="1" w:styleId="Style11ptBoldBlackUnderline">
    <w:name w:val="Style 11 pt Bold Black Underline"/>
    <w:rsid w:val="00263F94"/>
    <w:rPr>
      <w:b/>
      <w:bCs/>
      <w:color w:val="000000"/>
      <w:sz w:val="20"/>
      <w:u w:val="single"/>
    </w:rPr>
  </w:style>
  <w:style w:type="character" w:customStyle="1" w:styleId="Style11ptBoldBlackUnderlineBorderSinglesolidline">
    <w:name w:val="Style 11 pt Bold Black Underline Border: : (Single solid line ..."/>
    <w:rsid w:val="00263F94"/>
    <w:rPr>
      <w:b/>
      <w:bCs/>
      <w:color w:val="000000"/>
      <w:sz w:val="20"/>
      <w:u w:val="single"/>
      <w:bdr w:val="single" w:sz="4" w:space="0" w:color="auto"/>
    </w:rPr>
  </w:style>
  <w:style w:type="paragraph" w:customStyle="1" w:styleId="StylecardCharCharChar11pt">
    <w:name w:val="Style card Char Char Char + 11 pt"/>
    <w:basedOn w:val="Normal"/>
    <w:link w:val="StylecardCharCharChar11ptChar"/>
    <w:rsid w:val="00263F94"/>
    <w:pPr>
      <w:ind w:left="288" w:right="288"/>
    </w:pPr>
    <w:rPr>
      <w:rFonts w:ascii="Times New Roman" w:hAnsi="Times New Roman"/>
      <w:szCs w:val="20"/>
    </w:rPr>
  </w:style>
  <w:style w:type="character" w:customStyle="1" w:styleId="StylecardCharCharChar11ptChar">
    <w:name w:val="Style card Char Char Char + 11 pt Char"/>
    <w:basedOn w:val="cardCharCharCharChar"/>
    <w:link w:val="StylecardCharCharChar11pt"/>
    <w:rsid w:val="00263F94"/>
    <w:rPr>
      <w:rFonts w:ascii="Times New Roman" w:hAnsi="Times New Roman"/>
      <w:szCs w:val="20"/>
    </w:rPr>
  </w:style>
  <w:style w:type="character" w:customStyle="1" w:styleId="cardCharCharCharChar">
    <w:name w:val="card Char Char Char Char"/>
    <w:basedOn w:val="DefaultParagraphFont"/>
    <w:rsid w:val="00263F94"/>
  </w:style>
  <w:style w:type="paragraph" w:customStyle="1" w:styleId="StyleCards11pt">
    <w:name w:val="Style Cards + 11 pt"/>
    <w:basedOn w:val="Cards0"/>
    <w:link w:val="StyleCards11ptChar"/>
    <w:rsid w:val="00263F94"/>
    <w:pPr>
      <w:autoSpaceDE w:val="0"/>
      <w:autoSpaceDN w:val="0"/>
      <w:adjustRightInd w:val="0"/>
      <w:ind w:left="432" w:right="432"/>
      <w:jc w:val="both"/>
    </w:pPr>
    <w:rPr>
      <w:sz w:val="20"/>
      <w:szCs w:val="20"/>
    </w:rPr>
  </w:style>
  <w:style w:type="character" w:customStyle="1" w:styleId="StyleCards11ptChar">
    <w:name w:val="Style Cards + 11 pt Char"/>
    <w:basedOn w:val="CardsChar"/>
    <w:link w:val="StyleCards11pt"/>
    <w:rsid w:val="00263F94"/>
    <w:rPr>
      <w:rFonts w:ascii="Times New Roman" w:hAnsi="Times New Roman"/>
      <w:sz w:val="20"/>
      <w:szCs w:val="20"/>
      <w:lang w:val="en-US" w:eastAsia="en-US" w:bidi="ar-SA"/>
    </w:rPr>
  </w:style>
  <w:style w:type="paragraph" w:customStyle="1" w:styleId="StyleCards11ptUnderline">
    <w:name w:val="Style Cards + 11 pt Underline"/>
    <w:basedOn w:val="Cards0"/>
    <w:link w:val="StyleCards11ptUnderlineChar"/>
    <w:rsid w:val="00263F94"/>
    <w:pPr>
      <w:autoSpaceDE w:val="0"/>
      <w:autoSpaceDN w:val="0"/>
      <w:adjustRightInd w:val="0"/>
      <w:ind w:left="432" w:right="432"/>
      <w:jc w:val="both"/>
    </w:pPr>
    <w:rPr>
      <w:u w:val="single"/>
    </w:rPr>
  </w:style>
  <w:style w:type="character" w:customStyle="1" w:styleId="StyleCards11ptUnderlineChar">
    <w:name w:val="Style Cards + 11 pt Underline Char"/>
    <w:link w:val="StyleCards11ptUnderline"/>
    <w:rsid w:val="00263F94"/>
    <w:rPr>
      <w:rFonts w:ascii="Times New Roman" w:hAnsi="Times New Roman"/>
      <w:sz w:val="18"/>
      <w:u w:val="single"/>
    </w:rPr>
  </w:style>
  <w:style w:type="paragraph" w:customStyle="1" w:styleId="StyleCards11ptBoldUnderline">
    <w:name w:val="Style Cards + 11 pt Bold Underline"/>
    <w:basedOn w:val="Cards0"/>
    <w:link w:val="StyleCards11ptBoldUnderlineChar"/>
    <w:rsid w:val="00263F94"/>
    <w:pPr>
      <w:autoSpaceDE w:val="0"/>
      <w:autoSpaceDN w:val="0"/>
      <w:adjustRightInd w:val="0"/>
      <w:ind w:left="432" w:right="432"/>
      <w:jc w:val="both"/>
    </w:pPr>
    <w:rPr>
      <w:b/>
      <w:bCs/>
      <w:u w:val="single"/>
    </w:rPr>
  </w:style>
  <w:style w:type="character" w:customStyle="1" w:styleId="StyleCards11ptBoldUnderlineChar">
    <w:name w:val="Style Cards + 11 pt Bold Underline Char"/>
    <w:link w:val="StyleCards11ptBoldUnderline"/>
    <w:rsid w:val="00263F94"/>
    <w:rPr>
      <w:rFonts w:ascii="Times New Roman" w:hAnsi="Times New Roman"/>
      <w:b/>
      <w:bCs/>
      <w:sz w:val="18"/>
      <w:u w:val="single"/>
    </w:rPr>
  </w:style>
  <w:style w:type="paragraph" w:customStyle="1" w:styleId="StyleCards11ptBoldUnderlineBorderSinglesolidline">
    <w:name w:val="Style Cards + 11 pt Bold Underline Border: : (Single solid line..."/>
    <w:basedOn w:val="Cards0"/>
    <w:link w:val="StyleCards11ptBoldUnderlineBorderSinglesolidlineChar"/>
    <w:rsid w:val="00263F94"/>
    <w:pPr>
      <w:autoSpaceDE w:val="0"/>
      <w:autoSpaceDN w:val="0"/>
      <w:adjustRightInd w:val="0"/>
      <w:ind w:left="432" w:right="432"/>
      <w:jc w:val="both"/>
    </w:pPr>
    <w:rPr>
      <w:b/>
      <w:bCs/>
      <w:u w:val="single"/>
      <w:bdr w:val="single" w:sz="4" w:space="0" w:color="auto"/>
    </w:rPr>
  </w:style>
  <w:style w:type="character" w:customStyle="1" w:styleId="StyleCards11ptBoldUnderlineBorderSinglesolidlineChar">
    <w:name w:val="Style Cards + 11 pt Bold Underline Border: : (Single solid line... Char"/>
    <w:link w:val="StyleCards11ptBoldUnderlineBorderSinglesolidline"/>
    <w:rsid w:val="00263F94"/>
    <w:rPr>
      <w:rFonts w:ascii="Times New Roman" w:hAnsi="Times New Roman"/>
      <w:b/>
      <w:bCs/>
      <w:sz w:val="18"/>
      <w:u w:val="single"/>
      <w:bdr w:val="single" w:sz="4" w:space="0" w:color="auto"/>
    </w:rPr>
  </w:style>
  <w:style w:type="paragraph" w:customStyle="1" w:styleId="StyleSmall11pt">
    <w:name w:val="Style Small + 11 pt"/>
    <w:basedOn w:val="Small"/>
    <w:rsid w:val="00263F94"/>
    <w:pPr>
      <w:tabs>
        <w:tab w:val="clear" w:pos="288"/>
        <w:tab w:val="clear" w:pos="720"/>
      </w:tabs>
    </w:pPr>
    <w:rPr>
      <w:rFonts w:ascii="Times" w:hAnsi="Times"/>
      <w:sz w:val="20"/>
    </w:rPr>
  </w:style>
  <w:style w:type="character" w:customStyle="1" w:styleId="Style11ptThickunderline">
    <w:name w:val="Style 11 pt Thick underline"/>
    <w:rsid w:val="00263F94"/>
    <w:rPr>
      <w:sz w:val="20"/>
      <w:u w:val="thick"/>
    </w:rPr>
  </w:style>
  <w:style w:type="character" w:customStyle="1" w:styleId="Style11ptBoldThickunderline">
    <w:name w:val="Style 11 pt Bold Thick underline"/>
    <w:rsid w:val="00263F94"/>
    <w:rPr>
      <w:b/>
      <w:bCs/>
      <w:sz w:val="20"/>
      <w:u w:val="thick"/>
    </w:rPr>
  </w:style>
  <w:style w:type="paragraph" w:customStyle="1" w:styleId="StyleNormalFont11ptUnderline">
    <w:name w:val="Style Normal Font + 11 pt Underline"/>
    <w:basedOn w:val="NormalFont"/>
    <w:link w:val="StyleNormalFont11ptUnderlineChar"/>
    <w:rsid w:val="00263F94"/>
    <w:rPr>
      <w:u w:val="single"/>
    </w:rPr>
  </w:style>
  <w:style w:type="character" w:customStyle="1" w:styleId="StyleNormalFont11ptUnderlineChar">
    <w:name w:val="Style Normal Font + 11 pt Underline Char"/>
    <w:link w:val="StyleNormalFont11ptUnderline"/>
    <w:rsid w:val="00263F94"/>
    <w:rPr>
      <w:rFonts w:ascii="Times New Roman" w:eastAsia="Times New Roman" w:hAnsi="Times New Roman" w:cs="Times New Roman"/>
      <w:sz w:val="20"/>
      <w:szCs w:val="20"/>
      <w:u w:val="single"/>
    </w:rPr>
  </w:style>
  <w:style w:type="paragraph" w:customStyle="1" w:styleId="StyleNormalFont11ptBoldUnderline">
    <w:name w:val="Style Normal Font + 11 pt Bold Underline"/>
    <w:basedOn w:val="NormalFont"/>
    <w:link w:val="StyleNormalFont11ptBoldUnderlineChar"/>
    <w:rsid w:val="00263F94"/>
    <w:rPr>
      <w:b/>
      <w:bCs/>
      <w:u w:val="single"/>
    </w:rPr>
  </w:style>
  <w:style w:type="character" w:customStyle="1" w:styleId="StyleNormalFont11ptBoldUnderlineChar">
    <w:name w:val="Style Normal Font + 11 pt Bold Underline Char"/>
    <w:link w:val="StyleNormalFont11ptBoldUnderline"/>
    <w:rsid w:val="00263F94"/>
    <w:rPr>
      <w:rFonts w:ascii="Times New Roman" w:eastAsia="Times New Roman" w:hAnsi="Times New Roman" w:cs="Times New Roman"/>
      <w:b/>
      <w:bCs/>
      <w:sz w:val="20"/>
      <w:szCs w:val="20"/>
      <w:u w:val="single"/>
    </w:rPr>
  </w:style>
  <w:style w:type="character" w:customStyle="1" w:styleId="StyleLatinMeridien-Italic11ptItalicUnderline">
    <w:name w:val="Style (Latin) Meridien-Italic 11 pt Italic Underline"/>
    <w:rsid w:val="00263F94"/>
    <w:rPr>
      <w:rFonts w:ascii="Meridien-Italic" w:hAnsi="Meridien-Italic"/>
      <w:i/>
      <w:iCs/>
      <w:sz w:val="20"/>
      <w:u w:val="single"/>
    </w:rPr>
  </w:style>
  <w:style w:type="paragraph" w:customStyle="1" w:styleId="StyleStyle1Bold">
    <w:name w:val="Style Style1 + Bold"/>
    <w:link w:val="StyleStyle1BoldChar"/>
    <w:rsid w:val="00263F94"/>
    <w:rPr>
      <w:rFonts w:eastAsia="SimSun"/>
      <w:b/>
      <w:bCs/>
      <w:strike/>
      <w:color w:val="000000"/>
      <w:u w:val="single"/>
      <w:lang w:eastAsia="zh-CN"/>
    </w:rPr>
  </w:style>
  <w:style w:type="character" w:customStyle="1" w:styleId="StyleStyle1BoldChar">
    <w:name w:val="Style Style1 + Bold Char"/>
    <w:link w:val="StyleStyle1Bold"/>
    <w:rsid w:val="00263F94"/>
    <w:rPr>
      <w:rFonts w:eastAsia="SimSun"/>
      <w:b/>
      <w:bCs/>
      <w:strike/>
      <w:color w:val="000000"/>
      <w:u w:val="single"/>
      <w:lang w:eastAsia="zh-CN"/>
    </w:rPr>
  </w:style>
  <w:style w:type="paragraph" w:customStyle="1" w:styleId="StyleLeft021">
    <w:name w:val="Style Left:  0.2&quot;1"/>
    <w:basedOn w:val="Normal"/>
    <w:rsid w:val="00263F94"/>
    <w:pPr>
      <w:ind w:left="288"/>
    </w:pPr>
    <w:rPr>
      <w:rFonts w:ascii="Times New Roman" w:eastAsia="SimSun" w:hAnsi="Times New Roman"/>
      <w:szCs w:val="20"/>
      <w:lang w:eastAsia="zh-CN"/>
    </w:rPr>
  </w:style>
  <w:style w:type="character" w:customStyle="1" w:styleId="Styleunderline10ptBold">
    <w:name w:val="Style underline + 10 pt Bold"/>
    <w:rsid w:val="00263F94"/>
    <w:rPr>
      <w:bCs/>
      <w:sz w:val="20"/>
      <w:u w:val="single"/>
    </w:rPr>
  </w:style>
  <w:style w:type="character" w:customStyle="1" w:styleId="Style13ptBoldUnderlineBorderSinglesolidlineAuto">
    <w:name w:val="Style 13 pt Bold Underline Border: : (Single solid line Auto  ..."/>
    <w:rsid w:val="00263F94"/>
    <w:rPr>
      <w:b/>
      <w:bCs/>
      <w:sz w:val="20"/>
      <w:u w:val="single"/>
      <w:bdr w:val="single" w:sz="4" w:space="0" w:color="auto"/>
    </w:rPr>
  </w:style>
  <w:style w:type="paragraph" w:customStyle="1" w:styleId="StyleCards11ptBlackUnderline">
    <w:name w:val="Style Cards + 11 pt Black Underline"/>
    <w:basedOn w:val="Cards0"/>
    <w:link w:val="StyleCards11ptBlackUnderlineChar"/>
    <w:rsid w:val="00263F94"/>
    <w:pPr>
      <w:autoSpaceDE w:val="0"/>
      <w:autoSpaceDN w:val="0"/>
      <w:adjustRightInd w:val="0"/>
      <w:ind w:left="432" w:right="432"/>
      <w:jc w:val="both"/>
    </w:pPr>
    <w:rPr>
      <w:color w:val="000000"/>
      <w:u w:val="single"/>
    </w:rPr>
  </w:style>
  <w:style w:type="character" w:customStyle="1" w:styleId="StyleCards11ptBlackUnderlineChar">
    <w:name w:val="Style Cards + 11 pt Black Underline Char"/>
    <w:link w:val="StyleCards11ptBlackUnderline"/>
    <w:rsid w:val="00263F94"/>
    <w:rPr>
      <w:rFonts w:ascii="Times New Roman" w:hAnsi="Times New Roman"/>
      <w:color w:val="000000"/>
      <w:sz w:val="18"/>
      <w:u w:val="single"/>
    </w:rPr>
  </w:style>
  <w:style w:type="paragraph" w:customStyle="1" w:styleId="StyleCards11ptBoldBlackUnderline">
    <w:name w:val="Style Cards + 11 pt Bold Black Underline"/>
    <w:basedOn w:val="Cards0"/>
    <w:link w:val="StyleCards11ptBoldBlackUnderlineChar"/>
    <w:rsid w:val="00263F94"/>
    <w:pPr>
      <w:autoSpaceDE w:val="0"/>
      <w:autoSpaceDN w:val="0"/>
      <w:adjustRightInd w:val="0"/>
      <w:ind w:left="432" w:right="432"/>
      <w:jc w:val="both"/>
    </w:pPr>
    <w:rPr>
      <w:b/>
      <w:bCs/>
      <w:color w:val="000000"/>
      <w:u w:val="single"/>
    </w:rPr>
  </w:style>
  <w:style w:type="character" w:customStyle="1" w:styleId="StyleCards11ptBoldBlackUnderlineChar">
    <w:name w:val="Style Cards + 11 pt Bold Black Underline Char"/>
    <w:link w:val="StyleCards11ptBoldBlackUnderline"/>
    <w:rsid w:val="00263F94"/>
    <w:rPr>
      <w:rFonts w:ascii="Times New Roman" w:hAnsi="Times New Roman"/>
      <w:b/>
      <w:bCs/>
      <w:color w:val="000000"/>
      <w:sz w:val="18"/>
      <w:u w:val="single"/>
    </w:rPr>
  </w:style>
  <w:style w:type="paragraph" w:customStyle="1" w:styleId="Style60">
    <w:name w:val="Style 6"/>
    <w:rsid w:val="00263F94"/>
    <w:pPr>
      <w:widowControl w:val="0"/>
      <w:autoSpaceDE w:val="0"/>
      <w:autoSpaceDN w:val="0"/>
      <w:spacing w:before="36" w:after="0" w:line="240" w:lineRule="auto"/>
      <w:ind w:firstLine="216"/>
      <w:jc w:val="both"/>
    </w:pPr>
    <w:rPr>
      <w:rFonts w:ascii="Times New Roman" w:eastAsia="Times New Roman" w:hAnsi="Times New Roman" w:cs="Times New Roman"/>
      <w:sz w:val="24"/>
      <w:szCs w:val="24"/>
    </w:rPr>
  </w:style>
  <w:style w:type="paragraph" w:customStyle="1" w:styleId="spip">
    <w:name w:val="spip"/>
    <w:basedOn w:val="Normal"/>
    <w:rsid w:val="00263F94"/>
    <w:pPr>
      <w:spacing w:before="120" w:after="120" w:line="240" w:lineRule="atLeast"/>
      <w:ind w:left="120" w:right="120"/>
    </w:pPr>
    <w:rPr>
      <w:rFonts w:ascii="Times New Roman" w:hAnsi="Times New Roman"/>
      <w:sz w:val="18"/>
      <w:szCs w:val="18"/>
    </w:rPr>
  </w:style>
  <w:style w:type="character" w:customStyle="1" w:styleId="CharCharChar2">
    <w:name w:val="Char Char Char2"/>
    <w:rsid w:val="00263F94"/>
    <w:rPr>
      <w:rFonts w:cs="Arial"/>
      <w:b/>
      <w:bCs/>
      <w:szCs w:val="32"/>
      <w:lang w:val="en-US" w:eastAsia="en-US" w:bidi="ar-SA"/>
    </w:rPr>
  </w:style>
  <w:style w:type="paragraph" w:customStyle="1" w:styleId="CardTagandCite">
    <w:name w:val="Card Tag and Cite"/>
    <w:next w:val="Normal"/>
    <w:link w:val="CardTagandCiteChar"/>
    <w:rsid w:val="00263F94"/>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link w:val="CardTagandCite"/>
    <w:rsid w:val="00263F94"/>
    <w:rPr>
      <w:rFonts w:ascii="Arial Narrow" w:eastAsia="Times New Roman" w:hAnsi="Arial Narrow" w:cs="Times New Roman"/>
      <w:b/>
      <w:sz w:val="26"/>
      <w:szCs w:val="24"/>
    </w:rPr>
  </w:style>
  <w:style w:type="paragraph" w:customStyle="1" w:styleId="CardText10">
    <w:name w:val="Card Text 1"/>
    <w:link w:val="CardText1Char"/>
    <w:rsid w:val="00263F94"/>
    <w:pPr>
      <w:spacing w:after="0" w:line="240" w:lineRule="auto"/>
    </w:pPr>
    <w:rPr>
      <w:rFonts w:ascii="Arial Narrow" w:eastAsia="Times New Roman" w:hAnsi="Arial Narrow" w:cs="Times New Roman"/>
      <w:color w:val="000000"/>
      <w:u w:val="single"/>
    </w:rPr>
  </w:style>
  <w:style w:type="character" w:customStyle="1" w:styleId="CardText1Char">
    <w:name w:val="Card Text 1 Char"/>
    <w:link w:val="CardText10"/>
    <w:rsid w:val="00263F94"/>
    <w:rPr>
      <w:rFonts w:ascii="Arial Narrow" w:eastAsia="Times New Roman" w:hAnsi="Arial Narrow" w:cs="Times New Roman"/>
      <w:color w:val="000000"/>
      <w:u w:val="single"/>
    </w:rPr>
  </w:style>
  <w:style w:type="character" w:customStyle="1" w:styleId="CardText2Char">
    <w:name w:val="Card Text 2 Char"/>
    <w:link w:val="CardText2"/>
    <w:rsid w:val="00263F94"/>
    <w:rPr>
      <w:rFonts w:ascii="Arial Narrow" w:hAnsi="Arial Narrow"/>
      <w:b/>
      <w:color w:val="000000"/>
      <w:u w:val="single"/>
    </w:rPr>
  </w:style>
  <w:style w:type="paragraph" w:customStyle="1" w:styleId="CardText2">
    <w:name w:val="Card Text 2"/>
    <w:basedOn w:val="CardText10"/>
    <w:link w:val="CardText2Char"/>
    <w:rsid w:val="00263F94"/>
    <w:rPr>
      <w:rFonts w:eastAsiaTheme="minorHAnsi" w:cstheme="minorBidi"/>
      <w:b/>
    </w:rPr>
  </w:style>
  <w:style w:type="character" w:customStyle="1" w:styleId="mainheading">
    <w:name w:val="mainheading"/>
    <w:basedOn w:val="DefaultParagraphFont"/>
    <w:rsid w:val="00263F94"/>
  </w:style>
  <w:style w:type="character" w:customStyle="1" w:styleId="StyleStyleunderlineBold11ptBold">
    <w:name w:val="Style Style underline + Bold + 11 pt Bold"/>
    <w:rsid w:val="00263F94"/>
    <w:rPr>
      <w:b/>
      <w:bCs/>
      <w:sz w:val="20"/>
      <w:u w:val="single"/>
    </w:rPr>
  </w:style>
  <w:style w:type="character" w:customStyle="1" w:styleId="StyleunderlineBold">
    <w:name w:val="Style underline + Bold"/>
    <w:rsid w:val="00263F94"/>
    <w:rPr>
      <w:bCs/>
      <w:u w:val="single"/>
    </w:rPr>
  </w:style>
  <w:style w:type="character" w:customStyle="1" w:styleId="StyleStyleunderlineAsianTimesNewRomanBold11pt">
    <w:name w:val="Style Style underline + (Asian) Times New Roman Bold + 11 pt"/>
    <w:rsid w:val="00263F94"/>
    <w:rPr>
      <w:rFonts w:eastAsia="Times New Roman"/>
      <w:bCs/>
      <w:sz w:val="20"/>
      <w:u w:val="single"/>
    </w:rPr>
  </w:style>
  <w:style w:type="character" w:customStyle="1" w:styleId="StyleunderlineAsianTimesNewRomanBold">
    <w:name w:val="Style underline + (Asian) Times New Roman Bold"/>
    <w:rsid w:val="00263F94"/>
    <w:rPr>
      <w:rFonts w:eastAsia="Times New Roman"/>
      <w:bCs/>
      <w:u w:val="single"/>
    </w:rPr>
  </w:style>
  <w:style w:type="character" w:customStyle="1" w:styleId="StyleStyleunderlineBold11pt">
    <w:name w:val="Style Style underline + Bold + 11 pt"/>
    <w:rsid w:val="00263F94"/>
    <w:rPr>
      <w:bCs/>
      <w:sz w:val="20"/>
      <w:u w:val="single"/>
    </w:rPr>
  </w:style>
  <w:style w:type="paragraph" w:customStyle="1" w:styleId="msolistparagraph0">
    <w:name w:val="msolistparagraph"/>
    <w:basedOn w:val="Normal"/>
    <w:rsid w:val="00263F94"/>
    <w:pPr>
      <w:spacing w:before="100" w:beforeAutospacing="1" w:after="100" w:afterAutospacing="1"/>
    </w:pPr>
    <w:rPr>
      <w:rFonts w:ascii="Times New Roman" w:hAnsi="Times New Roman"/>
      <w:sz w:val="24"/>
    </w:rPr>
  </w:style>
  <w:style w:type="paragraph" w:customStyle="1" w:styleId="msonormalcxspmiddle">
    <w:name w:val="msonormalcxspmiddle"/>
    <w:basedOn w:val="Normal"/>
    <w:rsid w:val="00263F94"/>
    <w:pPr>
      <w:spacing w:before="100" w:beforeAutospacing="1" w:after="100" w:afterAutospacing="1"/>
    </w:pPr>
    <w:rPr>
      <w:rFonts w:ascii="Times New Roman" w:hAnsi="Times New Roman"/>
      <w:sz w:val="24"/>
    </w:rPr>
  </w:style>
  <w:style w:type="paragraph" w:customStyle="1" w:styleId="msonormalcxsplast">
    <w:name w:val="msonormalcxsplast"/>
    <w:basedOn w:val="Normal"/>
    <w:rsid w:val="00263F94"/>
    <w:pPr>
      <w:spacing w:before="100" w:beforeAutospacing="1" w:after="100" w:afterAutospacing="1"/>
    </w:pPr>
    <w:rPr>
      <w:rFonts w:ascii="Times New Roman" w:hAnsi="Times New Roman"/>
      <w:sz w:val="24"/>
    </w:rPr>
  </w:style>
  <w:style w:type="paragraph" w:customStyle="1" w:styleId="msolistparagraphcxsplast">
    <w:name w:val="msolistparagraphcxsplast"/>
    <w:basedOn w:val="Normal"/>
    <w:rsid w:val="00263F94"/>
    <w:pPr>
      <w:spacing w:before="100" w:beforeAutospacing="1" w:after="100" w:afterAutospacing="1"/>
    </w:pPr>
    <w:rPr>
      <w:rFonts w:ascii="Times New Roman" w:hAnsi="Times New Roman"/>
      <w:sz w:val="24"/>
    </w:rPr>
  </w:style>
  <w:style w:type="paragraph" w:customStyle="1" w:styleId="Card-Text">
    <w:name w:val="Card-Text"/>
    <w:basedOn w:val="Normal"/>
    <w:next w:val="Normal"/>
    <w:rsid w:val="00263F94"/>
    <w:pPr>
      <w:spacing w:before="120"/>
      <w:ind w:left="288" w:right="288"/>
      <w:jc w:val="both"/>
    </w:pPr>
    <w:rPr>
      <w:rFonts w:ascii="Cambria" w:hAnsi="Cambria"/>
    </w:rPr>
  </w:style>
  <w:style w:type="paragraph" w:customStyle="1" w:styleId="FileTitle">
    <w:name w:val="File Title"/>
    <w:basedOn w:val="Heading1"/>
    <w:rsid w:val="00263F94"/>
    <w:pPr>
      <w:keepNext w:val="0"/>
      <w:keepLines w:val="0"/>
      <w:pageBreakBefore w:val="0"/>
      <w:pBdr>
        <w:top w:val="none" w:sz="0" w:space="0" w:color="auto"/>
        <w:left w:val="none" w:sz="0" w:space="0" w:color="auto"/>
        <w:bottom w:val="none" w:sz="0" w:space="0" w:color="auto"/>
        <w:right w:val="none" w:sz="0" w:space="0" w:color="auto"/>
      </w:pBdr>
      <w:shd w:val="clear" w:color="auto" w:fill="FFFFFF" w:themeFill="background1"/>
      <w:spacing w:before="120" w:after="120"/>
      <w:outlineLvl w:val="9"/>
    </w:pPr>
    <w:rPr>
      <w:rFonts w:ascii="Cambria" w:eastAsia="SimSun" w:hAnsi="Cambria" w:cs="Times New Roman"/>
      <w:smallCaps/>
      <w:sz w:val="72"/>
      <w:u w:val="single"/>
      <w:lang w:eastAsia="zh-CN"/>
    </w:rPr>
  </w:style>
  <w:style w:type="character" w:customStyle="1" w:styleId="Heading2CharCharCharCharCharCharCharChar">
    <w:name w:val="Heading 2 Char Char Char Char Char Char Char Char"/>
    <w:rsid w:val="00263F94"/>
    <w:rPr>
      <w:rFonts w:cs="Arial"/>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rsid w:val="00263F94"/>
    <w:rPr>
      <w:rFonts w:ascii="Times New Roman" w:hAnsi="Times New Roman"/>
      <w:b/>
      <w:u w:val="single"/>
    </w:rPr>
  </w:style>
  <w:style w:type="character" w:customStyle="1" w:styleId="BoldandUnderlineCharCharCharCharCharChar">
    <w:name w:val="Bold and Underline Char Char Char Char Char Char"/>
    <w:link w:val="BoldandUnderlineCharCharCharCharChar"/>
    <w:rsid w:val="00263F94"/>
    <w:rPr>
      <w:rFonts w:ascii="Times New Roman" w:hAnsi="Times New Roman"/>
      <w:b/>
      <w:u w:val="single"/>
    </w:rPr>
  </w:style>
  <w:style w:type="character" w:customStyle="1" w:styleId="UnderlineCharCharCharCharChar">
    <w:name w:val="Underline Char Char Char Char Char"/>
    <w:rsid w:val="00263F94"/>
    <w:rPr>
      <w:szCs w:val="24"/>
      <w:u w:val="single"/>
    </w:rPr>
  </w:style>
  <w:style w:type="character" w:customStyle="1" w:styleId="Style9ptBoldUnderline">
    <w:name w:val="Style 9 pt Bold Underline"/>
    <w:rsid w:val="00263F94"/>
    <w:rPr>
      <w:bCs/>
      <w:sz w:val="18"/>
      <w:u w:val="single"/>
    </w:rPr>
  </w:style>
  <w:style w:type="paragraph" w:customStyle="1" w:styleId="StyleHeading3Underline">
    <w:name w:val="Style Heading 3 + Underline"/>
    <w:basedOn w:val="Heading3"/>
    <w:link w:val="StyleHeading3UnderlineChar"/>
    <w:rsid w:val="00263F94"/>
    <w:pPr>
      <w:keepLines w:val="0"/>
      <w:pageBreakBefore w:val="0"/>
      <w:spacing w:after="60"/>
      <w:jc w:val="both"/>
    </w:pPr>
    <w:rPr>
      <w:rFonts w:ascii="Times New Roman" w:eastAsia="SimSun" w:hAnsi="Times New Roman" w:cs="Times New Roman"/>
      <w:bCs/>
      <w:smallCaps/>
      <w:color w:val="000000"/>
      <w:sz w:val="24"/>
      <w:szCs w:val="26"/>
      <w:lang w:eastAsia="zh-CN"/>
    </w:rPr>
  </w:style>
  <w:style w:type="character" w:customStyle="1" w:styleId="StyleHeading3UnderlineChar">
    <w:name w:val="Style Heading 3 + Underline Char"/>
    <w:link w:val="StyleHeading3Underline"/>
    <w:rsid w:val="00263F94"/>
    <w:rPr>
      <w:rFonts w:ascii="Times New Roman" w:eastAsia="SimSun" w:hAnsi="Times New Roman" w:cs="Times New Roman"/>
      <w:b/>
      <w:bCs/>
      <w:smallCaps/>
      <w:color w:val="000000"/>
      <w:sz w:val="24"/>
      <w:szCs w:val="26"/>
      <w:u w:val="single"/>
      <w:lang w:eastAsia="zh-CN"/>
    </w:rPr>
  </w:style>
  <w:style w:type="character" w:customStyle="1" w:styleId="Style9ptBoldUnderline1">
    <w:name w:val="Style 9 pt Bold Underline1"/>
    <w:rsid w:val="00263F94"/>
    <w:rPr>
      <w:bCs/>
      <w:sz w:val="22"/>
      <w:u w:val="single"/>
    </w:rPr>
  </w:style>
  <w:style w:type="paragraph" w:customStyle="1" w:styleId="FullText">
    <w:name w:val="Full Text"/>
    <w:basedOn w:val="Normal"/>
    <w:rsid w:val="00263F94"/>
    <w:rPr>
      <w:rFonts w:ascii="Arial Narrow" w:hAnsi="Arial Narrow"/>
    </w:rPr>
  </w:style>
  <w:style w:type="character" w:customStyle="1" w:styleId="CircleChar">
    <w:name w:val="Circle Char"/>
    <w:rsid w:val="00263F94"/>
    <w:rPr>
      <w:b/>
      <w:u w:val="words"/>
    </w:rPr>
  </w:style>
  <w:style w:type="character" w:customStyle="1" w:styleId="BlockNameChar1">
    <w:name w:val="Block Name Char1"/>
    <w:rsid w:val="00263F94"/>
    <w:rPr>
      <w:rFonts w:cs="Arial"/>
      <w:b/>
      <w:bCs/>
      <w:szCs w:val="32"/>
    </w:rPr>
  </w:style>
  <w:style w:type="paragraph" w:styleId="ListBullet">
    <w:name w:val="List Bullet"/>
    <w:basedOn w:val="Normal"/>
    <w:rsid w:val="00263F94"/>
    <w:pPr>
      <w:tabs>
        <w:tab w:val="num" w:pos="1080"/>
      </w:tabs>
      <w:ind w:left="1080" w:hanging="360"/>
    </w:pPr>
    <w:rPr>
      <w:rFonts w:ascii="Times New Roman" w:hAnsi="Times New Roman"/>
    </w:rPr>
  </w:style>
  <w:style w:type="character" w:customStyle="1" w:styleId="subject">
    <w:name w:val="subject"/>
    <w:basedOn w:val="DefaultParagraphFont"/>
    <w:rsid w:val="00263F94"/>
  </w:style>
  <w:style w:type="character" w:customStyle="1" w:styleId="abstract">
    <w:name w:val="abstract"/>
    <w:basedOn w:val="DefaultParagraphFont"/>
    <w:rsid w:val="00263F94"/>
  </w:style>
  <w:style w:type="character" w:customStyle="1" w:styleId="Style9ptUnderline">
    <w:name w:val="Style 9 pt Underline"/>
    <w:rsid w:val="00263F94"/>
    <w:rPr>
      <w:sz w:val="20"/>
      <w:u w:val="single"/>
    </w:rPr>
  </w:style>
  <w:style w:type="character" w:customStyle="1" w:styleId="StyleTimesNewRoman9pt">
    <w:name w:val="Style Times New Roman 9 pt"/>
    <w:rsid w:val="00263F94"/>
    <w:rPr>
      <w:sz w:val="20"/>
    </w:rPr>
  </w:style>
  <w:style w:type="paragraph" w:customStyle="1" w:styleId="StyleStyle49ptBold">
    <w:name w:val="Style Style4 + 9 pt Bold"/>
    <w:basedOn w:val="Style4"/>
    <w:link w:val="StyleStyle49ptBoldChar"/>
    <w:rsid w:val="00263F94"/>
    <w:rPr>
      <w:b/>
      <w:bCs/>
    </w:rPr>
  </w:style>
  <w:style w:type="character" w:customStyle="1" w:styleId="StyleStyle49ptBoldChar">
    <w:name w:val="Style Style4 + 9 pt Bold Char"/>
    <w:link w:val="StyleStyle49ptBold"/>
    <w:rsid w:val="00263F94"/>
    <w:rPr>
      <w:rFonts w:ascii="Arial Narrow" w:hAnsi="Arial Narrow"/>
      <w:b/>
      <w:bCs/>
      <w:u w:val="single"/>
    </w:rPr>
  </w:style>
  <w:style w:type="character" w:customStyle="1" w:styleId="Style9ptUnderline1">
    <w:name w:val="Style 9 pt Underline1"/>
    <w:rsid w:val="00263F94"/>
    <w:rPr>
      <w:sz w:val="20"/>
      <w:u w:val="single"/>
    </w:rPr>
  </w:style>
  <w:style w:type="character" w:customStyle="1" w:styleId="Styleunderline9pt">
    <w:name w:val="Style underline + 9 pt"/>
    <w:rsid w:val="00263F94"/>
    <w:rPr>
      <w:sz w:val="20"/>
      <w:u w:val="single"/>
    </w:rPr>
  </w:style>
  <w:style w:type="paragraph" w:customStyle="1" w:styleId="StyleStyleStyle49pt11pt">
    <w:name w:val="Style Style Style4 + 9 pt + 11 pt"/>
    <w:basedOn w:val="StyleStyle49pt"/>
    <w:link w:val="StyleStyleStyle49pt11ptChar"/>
    <w:rsid w:val="00263F94"/>
  </w:style>
  <w:style w:type="character" w:customStyle="1" w:styleId="StyleStyleStyle49pt11ptChar">
    <w:name w:val="Style Style Style4 + 9 pt + 11 pt Char"/>
    <w:basedOn w:val="StyleStyle49ptChar"/>
    <w:link w:val="StyleStyleStyle49pt11pt"/>
    <w:rsid w:val="00263F94"/>
    <w:rPr>
      <w:rFonts w:ascii="Times New Roman" w:hAnsi="Times New Roman"/>
      <w:u w:val="single"/>
    </w:rPr>
  </w:style>
  <w:style w:type="character" w:customStyle="1" w:styleId="Style9ptUnderline2">
    <w:name w:val="Style 9 pt Underline2"/>
    <w:rsid w:val="00263F94"/>
    <w:rPr>
      <w:sz w:val="20"/>
      <w:u w:val="single"/>
    </w:rPr>
  </w:style>
  <w:style w:type="character" w:customStyle="1" w:styleId="Styleunderline9pt1">
    <w:name w:val="Style underline + 9 pt1"/>
    <w:rsid w:val="00263F94"/>
    <w:rPr>
      <w:rFonts w:ascii="Times New Roman" w:hAnsi="Times New Roman"/>
      <w:sz w:val="20"/>
      <w:u w:val="single"/>
    </w:rPr>
  </w:style>
  <w:style w:type="character" w:customStyle="1" w:styleId="Style9ptBlackUnderline">
    <w:name w:val="Style 9 pt Black Underline"/>
    <w:rsid w:val="00263F94"/>
    <w:rPr>
      <w:color w:val="000000"/>
      <w:sz w:val="20"/>
      <w:u w:val="single"/>
    </w:rPr>
  </w:style>
  <w:style w:type="character" w:customStyle="1" w:styleId="StyleunderlineArialNarrow9pt">
    <w:name w:val="Style underline + Arial Narrow 9 pt"/>
    <w:rsid w:val="00263F94"/>
    <w:rPr>
      <w:rFonts w:ascii="Times New Roman" w:hAnsi="Times New Roman"/>
      <w:sz w:val="20"/>
      <w:u w:val="single"/>
    </w:rPr>
  </w:style>
  <w:style w:type="paragraph" w:customStyle="1" w:styleId="Stylecard7pt">
    <w:name w:val="Style card + 7 pt"/>
    <w:basedOn w:val="card"/>
    <w:link w:val="Stylecard7ptChar"/>
    <w:rsid w:val="00263F94"/>
    <w:pPr>
      <w:ind w:left="288" w:right="288"/>
    </w:pPr>
    <w:rPr>
      <w:rFonts w:eastAsiaTheme="minorHAnsi"/>
      <w:color w:val="000000"/>
      <w:sz w:val="14"/>
      <w:szCs w:val="24"/>
    </w:rPr>
  </w:style>
  <w:style w:type="character" w:customStyle="1" w:styleId="Stylecard7ptChar">
    <w:name w:val="Style card + 7 pt Char"/>
    <w:link w:val="Stylecard7pt"/>
    <w:rsid w:val="00263F94"/>
    <w:rPr>
      <w:rFonts w:ascii="Times New Roman" w:hAnsi="Times New Roman"/>
      <w:color w:val="000000"/>
      <w:sz w:val="14"/>
      <w:szCs w:val="24"/>
    </w:rPr>
  </w:style>
  <w:style w:type="character" w:customStyle="1" w:styleId="Style9ptItalicUnderline">
    <w:name w:val="Style 9 pt Italic Underline"/>
    <w:rsid w:val="00263F94"/>
    <w:rPr>
      <w:i/>
      <w:iCs/>
      <w:sz w:val="20"/>
      <w:u w:val="single"/>
    </w:rPr>
  </w:style>
  <w:style w:type="paragraph" w:customStyle="1" w:styleId="StyleStyle49pt1">
    <w:name w:val="Style Style4 + 9 pt1"/>
    <w:basedOn w:val="Style4"/>
    <w:link w:val="StyleStyle49pt1Char"/>
    <w:rsid w:val="00263F94"/>
    <w:rPr>
      <w:rFonts w:ascii="Times New Roman" w:hAnsi="Times New Roman"/>
    </w:rPr>
  </w:style>
  <w:style w:type="character" w:customStyle="1" w:styleId="StyleStyle49pt1Char">
    <w:name w:val="Style Style4 + 9 pt1 Char"/>
    <w:basedOn w:val="Style4Char"/>
    <w:link w:val="StyleStyle49pt1"/>
    <w:rsid w:val="00263F94"/>
    <w:rPr>
      <w:rFonts w:ascii="Times New Roman" w:hAnsi="Times New Roman"/>
      <w:u w:val="single"/>
    </w:rPr>
  </w:style>
  <w:style w:type="paragraph" w:customStyle="1" w:styleId="StyleStyle49ptBold1">
    <w:name w:val="Style Style4 + 9 pt Bold1"/>
    <w:basedOn w:val="Style4"/>
    <w:link w:val="StyleStyle49ptBold1Char"/>
    <w:rsid w:val="00263F94"/>
    <w:rPr>
      <w:b/>
      <w:bCs/>
    </w:rPr>
  </w:style>
  <w:style w:type="character" w:customStyle="1" w:styleId="StyleStyle49ptBold1Char">
    <w:name w:val="Style Style4 + 9 pt Bold1 Char"/>
    <w:link w:val="StyleStyle49ptBold1"/>
    <w:rsid w:val="00263F94"/>
    <w:rPr>
      <w:rFonts w:ascii="Arial Narrow" w:hAnsi="Arial Narrow"/>
      <w:b/>
      <w:bCs/>
      <w:u w:val="single"/>
    </w:rPr>
  </w:style>
  <w:style w:type="paragraph" w:customStyle="1" w:styleId="Stylecard9pt">
    <w:name w:val="Style card + 9 pt"/>
    <w:basedOn w:val="card"/>
    <w:link w:val="Stylecard9ptChar"/>
    <w:rsid w:val="00263F94"/>
    <w:pPr>
      <w:ind w:left="288" w:right="288"/>
    </w:pPr>
    <w:rPr>
      <w:rFonts w:eastAsiaTheme="minorHAnsi"/>
      <w:color w:val="000000"/>
      <w:sz w:val="16"/>
      <w:szCs w:val="24"/>
    </w:rPr>
  </w:style>
  <w:style w:type="character" w:customStyle="1" w:styleId="Stylecard9ptChar">
    <w:name w:val="Style card + 9 pt Char"/>
    <w:link w:val="Stylecard9pt"/>
    <w:rsid w:val="00263F94"/>
    <w:rPr>
      <w:rFonts w:ascii="Times New Roman" w:hAnsi="Times New Roman"/>
      <w:color w:val="000000"/>
      <w:sz w:val="16"/>
      <w:szCs w:val="24"/>
    </w:rPr>
  </w:style>
  <w:style w:type="character" w:customStyle="1" w:styleId="StyleunderlineArialNarrow9ptBold">
    <w:name w:val="Style underline + Arial Narrow 9 pt Bold"/>
    <w:rsid w:val="00263F94"/>
    <w:rPr>
      <w:rFonts w:ascii="Times New Roman" w:hAnsi="Times New Roman"/>
      <w:b/>
      <w:bCs/>
      <w:sz w:val="20"/>
      <w:u w:val="single"/>
    </w:rPr>
  </w:style>
  <w:style w:type="paragraph" w:customStyle="1" w:styleId="StyleMinimize9pt">
    <w:name w:val="Style Minimize + 9 pt"/>
    <w:basedOn w:val="Minimize"/>
    <w:link w:val="StyleMinimize9ptChar"/>
    <w:rsid w:val="00263F94"/>
    <w:pPr>
      <w:widowControl/>
    </w:pPr>
    <w:rPr>
      <w:sz w:val="20"/>
    </w:rPr>
  </w:style>
  <w:style w:type="character" w:customStyle="1" w:styleId="StyleMinimize9ptChar">
    <w:name w:val="Style Minimize + 9 pt Char"/>
    <w:basedOn w:val="MinimizeChar"/>
    <w:link w:val="StyleMinimize9pt"/>
    <w:rsid w:val="00263F94"/>
    <w:rPr>
      <w:color w:val="000000"/>
      <w:sz w:val="20"/>
    </w:rPr>
  </w:style>
  <w:style w:type="paragraph" w:customStyle="1" w:styleId="StyleMinimize7pt">
    <w:name w:val="Style Minimize + 7 pt"/>
    <w:basedOn w:val="Minimize"/>
    <w:link w:val="StyleMinimize7ptChar"/>
    <w:rsid w:val="00263F94"/>
    <w:pPr>
      <w:widowControl/>
    </w:pPr>
    <w:rPr>
      <w:sz w:val="14"/>
    </w:rPr>
  </w:style>
  <w:style w:type="character" w:customStyle="1" w:styleId="StyleMinimize7ptChar">
    <w:name w:val="Style Minimize + 7 pt Char"/>
    <w:link w:val="StyleMinimize7pt"/>
    <w:rsid w:val="00263F94"/>
    <w:rPr>
      <w:color w:val="000000"/>
      <w:sz w:val="14"/>
    </w:rPr>
  </w:style>
  <w:style w:type="paragraph" w:customStyle="1" w:styleId="StyleMinimizeArialNarrow">
    <w:name w:val="Style Minimize + Arial Narrow"/>
    <w:basedOn w:val="Minimize"/>
    <w:link w:val="StyleMinimizeArialNarrowChar"/>
    <w:rsid w:val="00263F94"/>
    <w:pPr>
      <w:widowControl/>
    </w:pPr>
  </w:style>
  <w:style w:type="character" w:customStyle="1" w:styleId="StyleMinimizeArialNarrowChar">
    <w:name w:val="Style Minimize + Arial Narrow Char"/>
    <w:basedOn w:val="MinimizeChar"/>
    <w:link w:val="StyleMinimizeArialNarrow"/>
    <w:rsid w:val="00263F94"/>
    <w:rPr>
      <w:color w:val="000000"/>
      <w:sz w:val="12"/>
    </w:rPr>
  </w:style>
  <w:style w:type="paragraph" w:customStyle="1" w:styleId="Style50">
    <w:name w:val="Style 5"/>
    <w:rsid w:val="00263F94"/>
    <w:pPr>
      <w:widowControl w:val="0"/>
      <w:autoSpaceDE w:val="0"/>
      <w:autoSpaceDN w:val="0"/>
      <w:spacing w:after="0" w:line="266" w:lineRule="auto"/>
      <w:jc w:val="both"/>
    </w:pPr>
    <w:rPr>
      <w:rFonts w:ascii="Times New Roman" w:eastAsia="Times New Roman" w:hAnsi="Times New Roman" w:cs="Times New Roman"/>
      <w:sz w:val="24"/>
      <w:szCs w:val="24"/>
    </w:rPr>
  </w:style>
  <w:style w:type="character" w:customStyle="1" w:styleId="Shortcite">
    <w:name w:val="Shortcite"/>
    <w:rsid w:val="00263F94"/>
    <w:rPr>
      <w:rFonts w:ascii="Times New Roman" w:hAnsi="Times New Roman"/>
      <w:b/>
      <w:bCs/>
      <w:sz w:val="20"/>
    </w:rPr>
  </w:style>
  <w:style w:type="character" w:customStyle="1" w:styleId="Longcite">
    <w:name w:val="Longcite"/>
    <w:rsid w:val="00263F94"/>
    <w:rPr>
      <w:sz w:val="16"/>
    </w:rPr>
  </w:style>
  <w:style w:type="character" w:customStyle="1" w:styleId="Debate-CardTagandCite-F6Char">
    <w:name w:val="Debate- Card Tag and Cite- F6 Char"/>
    <w:link w:val="Debate-CardTagandCite-F6"/>
    <w:locked/>
    <w:rsid w:val="00263F94"/>
    <w:rPr>
      <w:rFonts w:ascii="Georgia" w:hAnsi="Georgia"/>
      <w:b/>
    </w:rPr>
  </w:style>
  <w:style w:type="paragraph" w:customStyle="1" w:styleId="Debate-CardTagandCite-F6">
    <w:name w:val="Debate- Card Tag and Cite- F6"/>
    <w:basedOn w:val="Normal"/>
    <w:link w:val="Debate-CardTagandCite-F6Char"/>
    <w:qFormat/>
    <w:rsid w:val="00263F94"/>
    <w:pPr>
      <w:contextualSpacing/>
    </w:pPr>
    <w:rPr>
      <w:rFonts w:ascii="Georgia" w:hAnsi="Georgia"/>
      <w:b/>
    </w:rPr>
  </w:style>
  <w:style w:type="character" w:customStyle="1" w:styleId="CharacterStyle2">
    <w:name w:val="Character Style 2"/>
    <w:rsid w:val="00263F94"/>
    <w:rPr>
      <w:rFonts w:ascii="Lucida Grande" w:eastAsia="ヒラギノ角ゴ Pro W3" w:hAnsi="Lucida Grande"/>
      <w:b w:val="0"/>
      <w:i w:val="0"/>
      <w:color w:val="000000"/>
      <w:sz w:val="21"/>
    </w:rPr>
  </w:style>
  <w:style w:type="paragraph" w:customStyle="1" w:styleId="Debate-CardSmalltextF2">
    <w:name w:val="Debate- Card Small text F2"/>
    <w:basedOn w:val="Normal"/>
    <w:next w:val="Debate-CardTagandCite-F6"/>
    <w:link w:val="Debate-CardSmalltextF2Char"/>
    <w:qFormat/>
    <w:rsid w:val="00263F94"/>
    <w:rPr>
      <w:rFonts w:ascii="Arial Narrow" w:eastAsia="Calibri" w:hAnsi="Arial Narrow"/>
    </w:rPr>
  </w:style>
  <w:style w:type="character" w:customStyle="1" w:styleId="Debate-CardSmalltextF2Char">
    <w:name w:val="Debate- Card Small text F2 Char"/>
    <w:link w:val="Debate-CardSmalltextF2"/>
    <w:rsid w:val="00263F94"/>
    <w:rPr>
      <w:rFonts w:ascii="Arial Narrow" w:eastAsia="Calibri" w:hAnsi="Arial Narrow"/>
    </w:rPr>
  </w:style>
  <w:style w:type="paragraph" w:customStyle="1" w:styleId="Debate-EmphasizedText-F5">
    <w:name w:val="Debate- Emphasized Text- F5"/>
    <w:basedOn w:val="Normal"/>
    <w:link w:val="Debate-EmphasizedText-F5Char"/>
    <w:qFormat/>
    <w:rsid w:val="00263F94"/>
    <w:pPr>
      <w:contextualSpacing/>
    </w:pPr>
    <w:rPr>
      <w:rFonts w:ascii="Arial Narrow" w:eastAsia="Calibri" w:hAnsi="Arial Narrow"/>
      <w:b/>
      <w:sz w:val="18"/>
      <w:u w:val="single"/>
    </w:rPr>
  </w:style>
  <w:style w:type="character" w:customStyle="1" w:styleId="Debate-EmphasizedText-F5Char">
    <w:name w:val="Debate- Emphasized Text- F5 Char"/>
    <w:link w:val="Debate-EmphasizedText-F5"/>
    <w:rsid w:val="00263F94"/>
    <w:rPr>
      <w:rFonts w:ascii="Arial Narrow" w:eastAsia="Calibri" w:hAnsi="Arial Narrow"/>
      <w:b/>
      <w:sz w:val="18"/>
      <w:u w:val="single"/>
    </w:rPr>
  </w:style>
  <w:style w:type="paragraph" w:customStyle="1" w:styleId="Debate-CardTextUnderlined-F3">
    <w:name w:val="Debate- Card Text Underlined- F3"/>
    <w:basedOn w:val="Normal"/>
    <w:next w:val="NoSpacing5"/>
    <w:link w:val="Debate-CardTextUnderlined-F3Char"/>
    <w:qFormat/>
    <w:rsid w:val="00263F94"/>
    <w:pPr>
      <w:contextualSpacing/>
    </w:pPr>
    <w:rPr>
      <w:rFonts w:ascii="Arial Narrow" w:eastAsia="Calibri" w:hAnsi="Arial Narrow"/>
      <w:sz w:val="18"/>
      <w:u w:val="single"/>
    </w:rPr>
  </w:style>
  <w:style w:type="character" w:customStyle="1" w:styleId="Debate-CardTextUnderlined-F3Char">
    <w:name w:val="Debate- Card Text Underlined- F3 Char"/>
    <w:link w:val="Debate-CardTextUnderlined-F3"/>
    <w:rsid w:val="00263F94"/>
    <w:rPr>
      <w:rFonts w:ascii="Arial Narrow" w:eastAsia="Calibri" w:hAnsi="Arial Narrow"/>
      <w:sz w:val="18"/>
      <w:u w:val="single"/>
    </w:rPr>
  </w:style>
  <w:style w:type="character" w:customStyle="1" w:styleId="volokh">
    <w:name w:val="volokh"/>
    <w:basedOn w:val="DefaultParagraphFont"/>
    <w:rsid w:val="00263F94"/>
  </w:style>
  <w:style w:type="paragraph" w:customStyle="1" w:styleId="StyleUnderlineTimesNewRomanBoldNounderline">
    <w:name w:val="Style Underline + Times New Roman Bold No underline"/>
    <w:basedOn w:val="Normal"/>
    <w:link w:val="StyleUnderlineTimesNewRomanBoldNounderlineChar"/>
    <w:rsid w:val="00263F94"/>
    <w:pPr>
      <w:ind w:left="360" w:right="360"/>
    </w:pPr>
    <w:rPr>
      <w:rFonts w:ascii="Times New Roman" w:hAnsi="Times New Roman"/>
      <w:bCs/>
    </w:rPr>
  </w:style>
  <w:style w:type="character" w:customStyle="1" w:styleId="StyleUnderlineTimesNewRomanBoldNounderlineChar">
    <w:name w:val="Style Underline + Times New Roman Bold No underline Char"/>
    <w:link w:val="StyleUnderlineTimesNewRomanBoldNounderline"/>
    <w:rsid w:val="00263F94"/>
    <w:rPr>
      <w:rFonts w:ascii="Times New Roman" w:hAnsi="Times New Roman"/>
      <w:bCs/>
    </w:rPr>
  </w:style>
  <w:style w:type="paragraph" w:customStyle="1" w:styleId="StylecardBoldUnderline">
    <w:name w:val="Style card + Bold Underline"/>
    <w:basedOn w:val="card"/>
    <w:link w:val="StylecardBoldUnderlineChar"/>
    <w:rsid w:val="00263F94"/>
    <w:pPr>
      <w:ind w:left="288" w:right="288"/>
    </w:pPr>
    <w:rPr>
      <w:rFonts w:eastAsiaTheme="minorHAnsi"/>
      <w:bCs/>
      <w:color w:val="000000"/>
      <w:sz w:val="16"/>
      <w:szCs w:val="24"/>
      <w:u w:val="single"/>
    </w:rPr>
  </w:style>
  <w:style w:type="character" w:customStyle="1" w:styleId="StylecardBoldUnderlineChar">
    <w:name w:val="Style card + Bold Underline Char"/>
    <w:link w:val="StylecardBoldUnderline"/>
    <w:rsid w:val="00263F94"/>
    <w:rPr>
      <w:rFonts w:ascii="Times New Roman" w:hAnsi="Times New Roman"/>
      <w:bCs/>
      <w:color w:val="000000"/>
      <w:sz w:val="16"/>
      <w:szCs w:val="24"/>
      <w:u w:val="single"/>
    </w:rPr>
  </w:style>
  <w:style w:type="paragraph" w:customStyle="1" w:styleId="StyleBoldandUnderlineCharCharCharCharChar11ptNotBold">
    <w:name w:val="Style Bold and Underline Char Char Char Char Char + 11 pt Not Bold"/>
    <w:basedOn w:val="BoldandUnderlineCharCharCharCharChar"/>
    <w:link w:val="StyleBoldandUnderlineCharCharCharCharChar11ptNotBoldChar"/>
    <w:rsid w:val="00263F94"/>
    <w:rPr>
      <w:b w:val="0"/>
    </w:rPr>
  </w:style>
  <w:style w:type="character" w:customStyle="1" w:styleId="StyleBoldandUnderlineCharCharCharCharChar11ptNotBoldChar">
    <w:name w:val="Style Bold and Underline Char Char Char Char Char + 11 pt Not Bold Char"/>
    <w:basedOn w:val="BoldandUnderlineCharCharCharCharCharChar"/>
    <w:link w:val="StyleBoldandUnderlineCharCharCharCharChar11ptNotBold"/>
    <w:rsid w:val="00263F94"/>
    <w:rPr>
      <w:rFonts w:ascii="Times New Roman" w:hAnsi="Times New Roman"/>
      <w:b w:val="0"/>
      <w:u w:val="single"/>
    </w:rPr>
  </w:style>
  <w:style w:type="paragraph" w:customStyle="1" w:styleId="StyleBoldandUnderlineCharCharCharCharChar11pt">
    <w:name w:val="Style Bold and Underline Char Char Char Char Char + 11 pt"/>
    <w:basedOn w:val="BoldandUnderlineCharCharCharCharChar"/>
    <w:link w:val="StyleBoldandUnderlineCharCharCharCharChar11ptChar"/>
    <w:rsid w:val="00263F94"/>
    <w:rPr>
      <w:bCs/>
    </w:rPr>
  </w:style>
  <w:style w:type="character" w:customStyle="1" w:styleId="StyleBoldandUnderlineCharCharCharCharChar11ptChar">
    <w:name w:val="Style Bold and Underline Char Char Char Char Char + 11 pt Char"/>
    <w:link w:val="StyleBoldandUnderlineCharCharCharCharChar11pt"/>
    <w:rsid w:val="00263F94"/>
    <w:rPr>
      <w:rFonts w:ascii="Times New Roman" w:hAnsi="Times New Roman"/>
      <w:b/>
      <w:bCs/>
      <w:u w:val="single"/>
    </w:rPr>
  </w:style>
  <w:style w:type="character" w:customStyle="1" w:styleId="Style11ptBoldItalicUnderline">
    <w:name w:val="Style 11 pt Bold Italic Underline"/>
    <w:rsid w:val="00263F94"/>
    <w:rPr>
      <w:b/>
      <w:bCs/>
      <w:i/>
      <w:iCs/>
      <w:sz w:val="20"/>
      <w:u w:val="single"/>
    </w:rPr>
  </w:style>
  <w:style w:type="paragraph" w:customStyle="1" w:styleId="StyleUnderline105pt">
    <w:name w:val="Style Underline + 10.5 pt"/>
    <w:basedOn w:val="Normal"/>
    <w:link w:val="StyleUnderline105ptChar"/>
    <w:rsid w:val="00263F94"/>
    <w:pPr>
      <w:ind w:left="360" w:right="360"/>
    </w:pPr>
    <w:rPr>
      <w:rFonts w:ascii="Adobe Garamond Pro" w:hAnsi="Adobe Garamond Pro"/>
      <w:u w:val="single"/>
    </w:rPr>
  </w:style>
  <w:style w:type="character" w:customStyle="1" w:styleId="StyleUnderline105ptChar">
    <w:name w:val="Style Underline + 10.5 pt Char"/>
    <w:link w:val="StyleUnderline105pt"/>
    <w:rsid w:val="00263F94"/>
    <w:rPr>
      <w:rFonts w:ascii="Adobe Garamond Pro" w:hAnsi="Adobe Garamond Pro"/>
      <w:u w:val="single"/>
    </w:rPr>
  </w:style>
  <w:style w:type="paragraph" w:customStyle="1" w:styleId="StyleUnderline105ptBold">
    <w:name w:val="Style Underline + 10.5 pt Bold"/>
    <w:basedOn w:val="Normal"/>
    <w:link w:val="StyleUnderline105ptBoldChar"/>
    <w:rsid w:val="00263F94"/>
    <w:pPr>
      <w:ind w:left="360" w:right="360"/>
    </w:pPr>
    <w:rPr>
      <w:rFonts w:ascii="Adobe Garamond Pro" w:hAnsi="Adobe Garamond Pro"/>
      <w:b/>
      <w:bCs/>
      <w:u w:val="single"/>
    </w:rPr>
  </w:style>
  <w:style w:type="character" w:customStyle="1" w:styleId="StyleUnderline105ptBoldChar">
    <w:name w:val="Style Underline + 10.5 pt Bold Char"/>
    <w:link w:val="StyleUnderline105ptBold"/>
    <w:rsid w:val="00263F94"/>
    <w:rPr>
      <w:rFonts w:ascii="Adobe Garamond Pro" w:hAnsi="Adobe Garamond Pro"/>
      <w:b/>
      <w:bCs/>
      <w:u w:val="single"/>
    </w:rPr>
  </w:style>
  <w:style w:type="paragraph" w:customStyle="1" w:styleId="StyleUnderline105ptBoldBorderSinglesolidlineAuto">
    <w:name w:val="Style Underline + 10.5 pt Bold Border: : (Single solid line Auto..."/>
    <w:basedOn w:val="Normal"/>
    <w:link w:val="StyleUnderline105ptBoldBorderSinglesolidlineAutoChar"/>
    <w:rsid w:val="00263F94"/>
    <w:pPr>
      <w:ind w:left="360" w:right="360"/>
    </w:pPr>
    <w:rPr>
      <w:rFonts w:ascii="Adobe Garamond Pro" w:hAnsi="Adobe Garamond Pro"/>
      <w:b/>
      <w:bCs/>
      <w:u w:val="single"/>
      <w:bdr w:val="single" w:sz="4" w:space="0" w:color="auto"/>
    </w:rPr>
  </w:style>
  <w:style w:type="character" w:customStyle="1" w:styleId="StyleUnderline105ptBoldBorderSinglesolidlineAutoChar">
    <w:name w:val="Style Underline + 10.5 pt Bold Border: : (Single solid line Auto... Char"/>
    <w:link w:val="StyleUnderline105ptBoldBorderSinglesolidlineAuto"/>
    <w:rsid w:val="00263F94"/>
    <w:rPr>
      <w:rFonts w:ascii="Adobe Garamond Pro" w:hAnsi="Adobe Garamond Pro"/>
      <w:b/>
      <w:bCs/>
      <w:u w:val="single"/>
      <w:bdr w:val="single" w:sz="4" w:space="0" w:color="auto"/>
    </w:rPr>
  </w:style>
  <w:style w:type="paragraph" w:customStyle="1" w:styleId="StyleBoldUnderline11pt">
    <w:name w:val="Style BoldUnderline + 11 pt"/>
    <w:basedOn w:val="BoldUnderline"/>
    <w:link w:val="StyleBoldUnderline11ptChar"/>
    <w:rsid w:val="00263F94"/>
    <w:rPr>
      <w:bCs/>
      <w:lang w:bidi="ar-SA"/>
    </w:rPr>
  </w:style>
  <w:style w:type="character" w:customStyle="1" w:styleId="StyleBoldUnderline11ptChar">
    <w:name w:val="Style BoldUnderline + 11 pt Char"/>
    <w:link w:val="StyleBoldUnderline11pt"/>
    <w:rsid w:val="00263F94"/>
    <w:rPr>
      <w:rFonts w:ascii="Times New Roman" w:hAnsi="Times New Roman"/>
      <w:b/>
      <w:bCs/>
      <w:u w:val="single"/>
    </w:rPr>
  </w:style>
  <w:style w:type="character" w:customStyle="1" w:styleId="StyleCardUnderlinedCharLatinTimesNewRomanAsianCalib">
    <w:name w:val="Style Card Underlined Char + (Latin) Times New Roman (Asian) Calib..."/>
    <w:rsid w:val="00263F94"/>
    <w:rPr>
      <w:rFonts w:ascii="Times New Roman" w:eastAsia="Calibri" w:hAnsi="Times New Roman" w:cs="Times New Roman"/>
      <w:bCs/>
      <w:sz w:val="20"/>
      <w:szCs w:val="24"/>
      <w:u w:val="single"/>
      <w:lang w:val="en-US" w:eastAsia="en-US" w:bidi="ar-SA"/>
    </w:rPr>
  </w:style>
  <w:style w:type="character" w:customStyle="1" w:styleId="StyleCardUnderlinedCharTimesNewRomanNounderline">
    <w:name w:val="Style Card Underlined Char + Times New Roman No underline"/>
    <w:rsid w:val="00263F94"/>
    <w:rPr>
      <w:rFonts w:ascii="Times New Roman" w:hAnsi="Times New Roman" w:cs="Times New Roman"/>
      <w:sz w:val="20"/>
      <w:szCs w:val="24"/>
      <w:u w:val="none"/>
      <w:lang w:val="en-US" w:eastAsia="en-US" w:bidi="ar-SA"/>
    </w:rPr>
  </w:style>
  <w:style w:type="character" w:customStyle="1" w:styleId="StyleCardUnderlinedCharTimesNewRoman">
    <w:name w:val="Style Card Underlined Char + Times New Roman"/>
    <w:rsid w:val="00263F94"/>
    <w:rPr>
      <w:rFonts w:ascii="Times New Roman" w:hAnsi="Times New Roman" w:cs="Times New Roman"/>
      <w:sz w:val="20"/>
      <w:szCs w:val="24"/>
      <w:u w:val="single"/>
      <w:lang w:val="en-US" w:eastAsia="en-US" w:bidi="ar-SA"/>
    </w:rPr>
  </w:style>
  <w:style w:type="paragraph" w:customStyle="1" w:styleId="StyleUnderlineCharCharCharChar11pt">
    <w:name w:val="Style Underline Char Char Char Char + 11 pt"/>
    <w:basedOn w:val="Normal"/>
    <w:link w:val="StyleUnderlineCharCharCharChar11ptChar"/>
    <w:rsid w:val="00263F94"/>
    <w:rPr>
      <w:rFonts w:ascii="Times New Roman" w:hAnsi="Times New Roman"/>
      <w:szCs w:val="24"/>
      <w:u w:val="single"/>
    </w:rPr>
  </w:style>
  <w:style w:type="character" w:customStyle="1" w:styleId="StyleUnderlineCharCharCharChar11ptChar">
    <w:name w:val="Style Underline Char Char Char Char + 11 pt Char"/>
    <w:basedOn w:val="UnderlineCharCharCharCharChar"/>
    <w:link w:val="StyleUnderlineCharCharCharChar11pt"/>
    <w:rsid w:val="00263F94"/>
    <w:rPr>
      <w:rFonts w:ascii="Times New Roman" w:hAnsi="Times New Roman"/>
      <w:szCs w:val="24"/>
      <w:u w:val="single"/>
    </w:rPr>
  </w:style>
  <w:style w:type="paragraph" w:customStyle="1" w:styleId="StyleUnderlineCharCharCharChar11ptBold">
    <w:name w:val="Style Underline Char Char Char Char + 11 pt Bold"/>
    <w:basedOn w:val="Normal"/>
    <w:link w:val="StyleUnderlineCharCharCharChar11ptBoldChar"/>
    <w:rsid w:val="00263F94"/>
    <w:rPr>
      <w:rFonts w:ascii="Times New Roman" w:hAnsi="Times New Roman"/>
      <w:b/>
      <w:bCs/>
      <w:u w:val="single"/>
    </w:rPr>
  </w:style>
  <w:style w:type="character" w:customStyle="1" w:styleId="StyleUnderlineCharCharCharChar11ptBoldChar">
    <w:name w:val="Style Underline Char Char Char Char + 11 pt Bold Char"/>
    <w:link w:val="StyleUnderlineCharCharCharChar11ptBold"/>
    <w:rsid w:val="00263F94"/>
    <w:rPr>
      <w:rFonts w:ascii="Times New Roman" w:hAnsi="Times New Roman"/>
      <w:b/>
      <w:bCs/>
      <w:u w:val="single"/>
    </w:rPr>
  </w:style>
  <w:style w:type="paragraph" w:customStyle="1" w:styleId="StyleUnderlineCharCharCharChar11ptBoldBorderSingl">
    <w:name w:val="Style Underline Char Char Char Char + 11 pt Bold Border: : (Singl..."/>
    <w:basedOn w:val="Normal"/>
    <w:link w:val="StyleUnderlineCharCharCharChar11ptBoldBorderSinglChar"/>
    <w:rsid w:val="00263F94"/>
    <w:rPr>
      <w:rFonts w:ascii="Times New Roman" w:hAnsi="Times New Roman"/>
      <w:b/>
      <w:bCs/>
      <w:u w:val="single"/>
      <w:bdr w:val="single" w:sz="4" w:space="0" w:color="auto"/>
    </w:rPr>
  </w:style>
  <w:style w:type="character" w:customStyle="1" w:styleId="StyleUnderlineCharCharCharChar11ptBoldBorderSinglChar">
    <w:name w:val="Style Underline Char Char Char Char + 11 pt Bold Border: : (Singl... Char"/>
    <w:link w:val="StyleUnderlineCharCharCharChar11ptBoldBorderSingl"/>
    <w:rsid w:val="00263F94"/>
    <w:rPr>
      <w:rFonts w:ascii="Times New Roman" w:hAnsi="Times New Roman"/>
      <w:b/>
      <w:bCs/>
      <w:u w:val="single"/>
      <w:bdr w:val="single" w:sz="4" w:space="0" w:color="auto"/>
    </w:rPr>
  </w:style>
  <w:style w:type="character" w:customStyle="1" w:styleId="UnderlineChar4">
    <w:name w:val="Underline Char4"/>
    <w:rsid w:val="00263F94"/>
    <w:rPr>
      <w:rFonts w:ascii="Times New Roman" w:hAnsi="Times New Roman"/>
      <w:sz w:val="20"/>
      <w:szCs w:val="24"/>
      <w:u w:val="single"/>
      <w:lang w:val="en-US" w:eastAsia="en-US" w:bidi="ar-SA"/>
    </w:rPr>
  </w:style>
  <w:style w:type="character" w:customStyle="1" w:styleId="BoldandUnderlineChar3">
    <w:name w:val="Bold and Underline Char3"/>
    <w:rsid w:val="00263F94"/>
    <w:rPr>
      <w:rFonts w:ascii="Times New Roman" w:hAnsi="Times New Roman"/>
      <w:b/>
      <w:sz w:val="20"/>
      <w:szCs w:val="24"/>
      <w:u w:val="single"/>
      <w:lang w:val="en-US" w:eastAsia="en-US" w:bidi="ar-SA"/>
    </w:rPr>
  </w:style>
  <w:style w:type="paragraph" w:customStyle="1" w:styleId="StyleStyle49ptBoldItalic">
    <w:name w:val="Style Style4 + 9 pt Bold Italic"/>
    <w:basedOn w:val="Style4"/>
    <w:link w:val="StyleStyle49ptBoldItalicChar"/>
    <w:rsid w:val="00263F94"/>
    <w:rPr>
      <w:b/>
      <w:bCs/>
      <w:i/>
      <w:iCs/>
    </w:rPr>
  </w:style>
  <w:style w:type="character" w:customStyle="1" w:styleId="StyleStyle49ptBoldItalicChar">
    <w:name w:val="Style Style4 + 9 pt Bold Italic Char"/>
    <w:link w:val="StyleStyle49ptBoldItalic"/>
    <w:rsid w:val="00263F94"/>
    <w:rPr>
      <w:rFonts w:ascii="Arial Narrow" w:hAnsi="Arial Narrow"/>
      <w:b/>
      <w:bCs/>
      <w:i/>
      <w:iCs/>
      <w:u w:val="single"/>
    </w:rPr>
  </w:style>
  <w:style w:type="paragraph" w:customStyle="1" w:styleId="StyleStyle4BorderSinglesolidlineAuto05ptLinewid">
    <w:name w:val="Style Style4 + Border: : (Single solid line Auto  0.5 pt Line wid..."/>
    <w:basedOn w:val="Style4"/>
    <w:link w:val="StyleStyle4BorderSinglesolidlineAuto05ptLinewidChar"/>
    <w:rsid w:val="00263F94"/>
    <w:rPr>
      <w:bdr w:val="single" w:sz="4" w:space="0" w:color="auto"/>
    </w:rPr>
  </w:style>
  <w:style w:type="character" w:customStyle="1" w:styleId="StyleStyle4BorderSinglesolidlineAuto05ptLinewidChar">
    <w:name w:val="Style Style4 + Border: : (Single solid line Auto  0.5 pt Line wid... Char"/>
    <w:link w:val="StyleStyle4BorderSinglesolidlineAuto05ptLinewid"/>
    <w:rsid w:val="00263F94"/>
    <w:rPr>
      <w:rFonts w:ascii="Arial Narrow" w:hAnsi="Arial Narrow"/>
      <w:u w:val="single"/>
      <w:bdr w:val="single" w:sz="4" w:space="0" w:color="auto"/>
    </w:rPr>
  </w:style>
  <w:style w:type="paragraph" w:customStyle="1" w:styleId="StyleCardBoldUnderline0">
    <w:name w:val="Style Card + Bold Underline"/>
    <w:basedOn w:val="Card0"/>
    <w:link w:val="StyleCardBoldUnderlineChar0"/>
    <w:rsid w:val="00263F94"/>
    <w:pPr>
      <w:overflowPunct/>
      <w:autoSpaceDE/>
      <w:autoSpaceDN/>
      <w:adjustRightInd/>
      <w:textAlignment w:val="auto"/>
    </w:pPr>
    <w:rPr>
      <w:rFonts w:ascii="Times New Roman" w:hAnsi="Times New Roman"/>
      <w:bCs/>
      <w:color w:val="auto"/>
      <w:szCs w:val="24"/>
      <w:u w:val="single"/>
    </w:rPr>
  </w:style>
  <w:style w:type="character" w:customStyle="1" w:styleId="StyleCardBoldUnderlineChar0">
    <w:name w:val="Style Card + Bold Underline Char"/>
    <w:link w:val="StyleCardBoldUnderline0"/>
    <w:rsid w:val="00263F94"/>
    <w:rPr>
      <w:rFonts w:ascii="Times New Roman" w:hAnsi="Times New Roman"/>
      <w:bCs/>
      <w:szCs w:val="24"/>
      <w:u w:val="single"/>
    </w:rPr>
  </w:style>
  <w:style w:type="character" w:customStyle="1" w:styleId="Stylereduce210pt">
    <w:name w:val="Style reduce2 + 10 pt"/>
    <w:rsid w:val="00263F94"/>
    <w:rPr>
      <w:rFonts w:ascii="Times New Roman" w:hAnsi="Times New Roman" w:cs="Arial"/>
      <w:color w:val="000000"/>
      <w:sz w:val="20"/>
      <w:szCs w:val="22"/>
    </w:rPr>
  </w:style>
  <w:style w:type="character" w:customStyle="1" w:styleId="Style11ptUnderline2">
    <w:name w:val="Style 11 pt Underline2"/>
    <w:rsid w:val="00263F94"/>
    <w:rPr>
      <w:sz w:val="20"/>
      <w:u w:val="single"/>
    </w:rPr>
  </w:style>
  <w:style w:type="character" w:customStyle="1" w:styleId="Style11ptBoldUnderline2">
    <w:name w:val="Style 11 pt Bold Underline2"/>
    <w:rsid w:val="00263F94"/>
    <w:rPr>
      <w:b/>
      <w:bCs/>
      <w:sz w:val="20"/>
      <w:u w:val="single"/>
    </w:rPr>
  </w:style>
  <w:style w:type="character" w:customStyle="1" w:styleId="Style11ptItalic">
    <w:name w:val="Style 11 pt Italic"/>
    <w:rsid w:val="00263F94"/>
    <w:rPr>
      <w:rFonts w:ascii="Times New Roman" w:hAnsi="Times New Roman"/>
      <w:i/>
      <w:iCs/>
      <w:sz w:val="20"/>
    </w:rPr>
  </w:style>
  <w:style w:type="character" w:customStyle="1" w:styleId="SmallCharChar">
    <w:name w:val="Small Char Char"/>
    <w:rsid w:val="00263F94"/>
    <w:rPr>
      <w:sz w:val="17"/>
      <w:szCs w:val="24"/>
      <w:lang w:val="en-US" w:eastAsia="en-US" w:bidi="ar-SA"/>
    </w:rPr>
  </w:style>
  <w:style w:type="paragraph" w:customStyle="1" w:styleId="p1">
    <w:name w:val="p1"/>
    <w:basedOn w:val="Normal"/>
    <w:rsid w:val="00263F94"/>
    <w:pPr>
      <w:widowControl w:val="0"/>
      <w:tabs>
        <w:tab w:val="left" w:pos="232"/>
      </w:tabs>
      <w:autoSpaceDE w:val="0"/>
      <w:autoSpaceDN w:val="0"/>
      <w:adjustRightInd w:val="0"/>
      <w:ind w:firstLine="232"/>
      <w:jc w:val="both"/>
    </w:pPr>
    <w:rPr>
      <w:rFonts w:ascii="Times New Roman" w:hAnsi="Times New Roman"/>
      <w:sz w:val="24"/>
    </w:rPr>
  </w:style>
  <w:style w:type="paragraph" w:customStyle="1" w:styleId="p2">
    <w:name w:val="p2"/>
    <w:basedOn w:val="Normal"/>
    <w:rsid w:val="00263F94"/>
    <w:pPr>
      <w:widowControl w:val="0"/>
      <w:tabs>
        <w:tab w:val="left" w:pos="232"/>
      </w:tabs>
      <w:autoSpaceDE w:val="0"/>
      <w:autoSpaceDN w:val="0"/>
      <w:adjustRightInd w:val="0"/>
      <w:ind w:firstLine="232"/>
      <w:jc w:val="both"/>
    </w:pPr>
    <w:rPr>
      <w:rFonts w:ascii="Times New Roman" w:hAnsi="Times New Roman"/>
      <w:sz w:val="24"/>
    </w:rPr>
  </w:style>
  <w:style w:type="character" w:customStyle="1" w:styleId="Style9pt">
    <w:name w:val="Style 9 pt"/>
    <w:rsid w:val="00263F94"/>
    <w:rPr>
      <w:rFonts w:ascii="Times New Roman" w:hAnsi="Times New Roman"/>
      <w:sz w:val="20"/>
    </w:rPr>
  </w:style>
  <w:style w:type="paragraph" w:customStyle="1" w:styleId="ACITE">
    <w:name w:val="ACITE"/>
    <w:basedOn w:val="Normal"/>
    <w:qFormat/>
    <w:rsid w:val="00263F94"/>
    <w:pPr>
      <w:spacing w:line="276" w:lineRule="auto"/>
    </w:pPr>
    <w:rPr>
      <w:rFonts w:ascii="Times New Roman" w:eastAsia="Calibri" w:hAnsi="Times New Roman"/>
      <w:b/>
      <w:u w:val="single"/>
    </w:rPr>
  </w:style>
  <w:style w:type="character" w:customStyle="1" w:styleId="AnormalChar">
    <w:name w:val="Anormal Char"/>
    <w:rsid w:val="00263F94"/>
    <w:rPr>
      <w:rFonts w:ascii="Times New Roman" w:eastAsia="Times New Roman" w:hAnsi="Times New Roman"/>
      <w:bCs/>
      <w:sz w:val="22"/>
      <w:szCs w:val="22"/>
    </w:rPr>
  </w:style>
  <w:style w:type="paragraph" w:customStyle="1" w:styleId="aAlittle">
    <w:name w:val="aAlittle"/>
    <w:basedOn w:val="Normal"/>
    <w:qFormat/>
    <w:rsid w:val="00263F94"/>
    <w:pPr>
      <w:spacing w:line="276" w:lineRule="auto"/>
    </w:pPr>
    <w:rPr>
      <w:rFonts w:ascii="Times New Roman" w:eastAsia="Calibri" w:hAnsi="Times New Roman"/>
      <w:szCs w:val="16"/>
    </w:rPr>
  </w:style>
  <w:style w:type="character" w:customStyle="1" w:styleId="StyleBlackUnderline">
    <w:name w:val="Style Black Underline"/>
    <w:rsid w:val="00263F94"/>
    <w:rPr>
      <w:color w:val="000000"/>
      <w:sz w:val="20"/>
      <w:u w:val="single"/>
    </w:rPr>
  </w:style>
  <w:style w:type="paragraph" w:customStyle="1" w:styleId="Style3text10ptUnderline">
    <w:name w:val="Style 3text + 10 pt Underline"/>
    <w:basedOn w:val="3text"/>
    <w:link w:val="Style3text10ptUnderlineChar"/>
    <w:rsid w:val="00263F94"/>
    <w:rPr>
      <w:u w:val="single"/>
    </w:rPr>
  </w:style>
  <w:style w:type="character" w:customStyle="1" w:styleId="Style3text10ptUnderlineChar">
    <w:name w:val="Style 3text + 10 pt Underline Char"/>
    <w:link w:val="Style3text10ptUnderline"/>
    <w:rsid w:val="00263F94"/>
    <w:rPr>
      <w:rFonts w:ascii="Times New Roman" w:hAnsi="Times New Roman"/>
      <w:u w:val="single"/>
      <w:lang w:bidi="en-US"/>
    </w:rPr>
  </w:style>
  <w:style w:type="paragraph" w:customStyle="1" w:styleId="StylecardUnderline">
    <w:name w:val="Style card + Underline"/>
    <w:basedOn w:val="card"/>
    <w:link w:val="StylecardUnderlineChar"/>
    <w:rsid w:val="00263F94"/>
    <w:pPr>
      <w:ind w:left="288" w:right="288"/>
    </w:pPr>
    <w:rPr>
      <w:rFonts w:eastAsia="SimSun"/>
      <w:color w:val="000000"/>
      <w:sz w:val="16"/>
      <w:szCs w:val="24"/>
      <w:u w:val="single"/>
      <w:lang w:eastAsia="zh-CN"/>
    </w:rPr>
  </w:style>
  <w:style w:type="character" w:customStyle="1" w:styleId="StylecardUnderlineChar">
    <w:name w:val="Style card + Underline Char"/>
    <w:link w:val="StylecardUnderline"/>
    <w:rsid w:val="00263F94"/>
    <w:rPr>
      <w:rFonts w:ascii="Times New Roman" w:eastAsia="SimSun" w:hAnsi="Times New Roman"/>
      <w:color w:val="000000"/>
      <w:sz w:val="16"/>
      <w:szCs w:val="24"/>
      <w:u w:val="single"/>
      <w:lang w:eastAsia="zh-CN"/>
    </w:rPr>
  </w:style>
  <w:style w:type="character" w:customStyle="1" w:styleId="StyleUnderlineChar11ptChar">
    <w:name w:val="Style Underline Char + 11 pt Char"/>
    <w:basedOn w:val="UnderlineCharChar"/>
    <w:rsid w:val="00263F94"/>
    <w:rPr>
      <w:rFonts w:ascii="Arial Narrow" w:hAnsi="Arial Narrow"/>
      <w:szCs w:val="24"/>
      <w:u w:val="single"/>
      <w:lang w:val="en-US" w:eastAsia="en-US" w:bidi="ar-SA"/>
    </w:rPr>
  </w:style>
  <w:style w:type="paragraph" w:customStyle="1" w:styleId="StyleBoldandUnderlineChar11pt">
    <w:name w:val="Style Bold and Underline Char + 11 pt"/>
    <w:basedOn w:val="Normal"/>
    <w:link w:val="StyleBoldandUnderlineChar11ptChar"/>
    <w:rsid w:val="00263F94"/>
    <w:rPr>
      <w:rFonts w:ascii="Times New Roman" w:hAnsi="Times New Roman"/>
      <w:b/>
      <w:bCs/>
      <w:szCs w:val="20"/>
      <w:u w:val="single"/>
    </w:rPr>
  </w:style>
  <w:style w:type="character" w:customStyle="1" w:styleId="StyleBoldandUnderlineChar11ptChar">
    <w:name w:val="Style Bold and Underline Char + 11 pt Char"/>
    <w:link w:val="StyleBoldandUnderlineChar11pt"/>
    <w:rsid w:val="00263F94"/>
    <w:rPr>
      <w:rFonts w:ascii="Times New Roman" w:hAnsi="Times New Roman"/>
      <w:b/>
      <w:bCs/>
      <w:szCs w:val="20"/>
      <w:u w:val="single"/>
    </w:rPr>
  </w:style>
  <w:style w:type="character" w:customStyle="1" w:styleId="Style11ptUnderline3">
    <w:name w:val="Style 11 pt Underline3"/>
    <w:rsid w:val="00263F94"/>
    <w:rPr>
      <w:spacing w:val="-3"/>
      <w:sz w:val="20"/>
      <w:u w:val="single"/>
    </w:rPr>
  </w:style>
  <w:style w:type="character" w:customStyle="1" w:styleId="Style11ptUnderline4">
    <w:name w:val="Style 11 pt Underline4"/>
    <w:rsid w:val="00263F94"/>
    <w:rPr>
      <w:spacing w:val="2"/>
      <w:sz w:val="20"/>
      <w:u w:val="single"/>
    </w:rPr>
  </w:style>
  <w:style w:type="character" w:customStyle="1" w:styleId="Style11ptUnderline5">
    <w:name w:val="Style 11 pt Underline5"/>
    <w:rsid w:val="00263F94"/>
    <w:rPr>
      <w:spacing w:val="1"/>
      <w:sz w:val="20"/>
      <w:u w:val="single"/>
    </w:rPr>
  </w:style>
  <w:style w:type="character" w:customStyle="1" w:styleId="Style11ptUnderline6">
    <w:name w:val="Style 11 pt Underline6"/>
    <w:rsid w:val="00263F94"/>
    <w:rPr>
      <w:rFonts w:ascii="Times New Roman" w:hAnsi="Times New Roman"/>
      <w:spacing w:val="8"/>
      <w:sz w:val="20"/>
      <w:u w:val="single"/>
    </w:rPr>
  </w:style>
  <w:style w:type="character" w:customStyle="1" w:styleId="Style11ptUnderline7">
    <w:name w:val="Style 11 pt Underline7"/>
    <w:rsid w:val="00263F94"/>
    <w:rPr>
      <w:rFonts w:ascii="Times New Roman" w:hAnsi="Times New Roman"/>
      <w:spacing w:val="-1"/>
      <w:sz w:val="20"/>
      <w:u w:val="single"/>
    </w:rPr>
  </w:style>
  <w:style w:type="character" w:customStyle="1" w:styleId="Style11ptUnderline8">
    <w:name w:val="Style 11 pt Underline8"/>
    <w:rsid w:val="00263F94"/>
    <w:rPr>
      <w:rFonts w:ascii="Times New Roman" w:hAnsi="Times New Roman"/>
      <w:spacing w:val="-2"/>
      <w:sz w:val="20"/>
      <w:u w:val="single"/>
    </w:rPr>
  </w:style>
  <w:style w:type="character" w:customStyle="1" w:styleId="StyleStyle10ptUnderline12pt">
    <w:name w:val="Style Style 10 pt Underline + 12 pt"/>
    <w:basedOn w:val="Style10ptUnderline"/>
    <w:rsid w:val="00263F94"/>
    <w:rPr>
      <w:rFonts w:ascii="Times New Roman" w:hAnsi="Times New Roman"/>
      <w:sz w:val="20"/>
      <w:u w:val="single"/>
    </w:rPr>
  </w:style>
  <w:style w:type="character" w:customStyle="1" w:styleId="PlainTextChar1">
    <w:name w:val="Plain Text Char1"/>
    <w:semiHidden/>
    <w:rsid w:val="00263F94"/>
    <w:rPr>
      <w:rFonts w:ascii="Courier New" w:hAnsi="Courier New" w:cs="Courier New"/>
    </w:rPr>
  </w:style>
  <w:style w:type="character" w:customStyle="1" w:styleId="underlinecardChar1">
    <w:name w:val="underline card Char1"/>
    <w:rsid w:val="00263F94"/>
    <w:rPr>
      <w:rFonts w:ascii="Arial" w:hAnsi="Arial"/>
      <w:szCs w:val="24"/>
      <w:u w:val="single"/>
      <w:lang w:val="en-US" w:eastAsia="en-US" w:bidi="ar-SA"/>
    </w:rPr>
  </w:style>
  <w:style w:type="paragraph" w:customStyle="1" w:styleId="EvidenceText0">
    <w:name w:val="Evidence Text"/>
    <w:basedOn w:val="Normal"/>
    <w:rsid w:val="00263F94"/>
    <w:pPr>
      <w:widowControl w:val="0"/>
      <w:autoSpaceDE w:val="0"/>
      <w:autoSpaceDN w:val="0"/>
      <w:adjustRightInd w:val="0"/>
      <w:ind w:left="360"/>
    </w:pPr>
    <w:rPr>
      <w:rFonts w:ascii="Times New Roman" w:hAnsi="Times New Roman"/>
    </w:rPr>
  </w:style>
  <w:style w:type="character" w:customStyle="1" w:styleId="font43">
    <w:name w:val="font43"/>
    <w:basedOn w:val="DefaultParagraphFont"/>
    <w:rsid w:val="00263F94"/>
  </w:style>
  <w:style w:type="character" w:customStyle="1" w:styleId="font42">
    <w:name w:val="font42"/>
    <w:basedOn w:val="DefaultParagraphFont"/>
    <w:rsid w:val="00263F94"/>
  </w:style>
  <w:style w:type="character" w:customStyle="1" w:styleId="cardChar2">
    <w:name w:val="card Char2"/>
    <w:basedOn w:val="DefaultParagraphFont"/>
    <w:rsid w:val="00263F94"/>
    <w:rPr>
      <w:rFonts w:ascii="Times New Roman" w:hAnsi="Times New Roman" w:cs="Arial"/>
      <w:sz w:val="16"/>
      <w:szCs w:val="20"/>
    </w:rPr>
  </w:style>
  <w:style w:type="paragraph" w:customStyle="1" w:styleId="highlighted">
    <w:name w:val="highlighted"/>
    <w:basedOn w:val="Heading4"/>
    <w:link w:val="highlightedChar"/>
    <w:rsid w:val="00263F94"/>
    <w:pPr>
      <w:keepNext w:val="0"/>
      <w:keepLines w:val="0"/>
      <w:outlineLvl w:val="9"/>
    </w:pPr>
    <w:rPr>
      <w:rFonts w:ascii="Times New Roman" w:eastAsia="Calibri" w:hAnsi="Times New Roman" w:cs="Times New Roman"/>
      <w:iCs w:val="0"/>
      <w:sz w:val="24"/>
      <w:u w:val="single"/>
    </w:rPr>
  </w:style>
  <w:style w:type="character" w:customStyle="1" w:styleId="highlightedChar">
    <w:name w:val="highlighted Char"/>
    <w:link w:val="highlighted"/>
    <w:rsid w:val="00263F94"/>
    <w:rPr>
      <w:rFonts w:ascii="Times New Roman" w:eastAsia="Calibri" w:hAnsi="Times New Roman" w:cs="Times New Roman"/>
      <w:b/>
      <w:sz w:val="24"/>
      <w:u w:val="single"/>
    </w:rPr>
  </w:style>
  <w:style w:type="paragraph" w:customStyle="1" w:styleId="StyleLittle">
    <w:name w:val="Style Little +"/>
    <w:basedOn w:val="Normal"/>
    <w:link w:val="StyleLittleChar"/>
    <w:rsid w:val="00263F94"/>
    <w:rPr>
      <w:rFonts w:ascii="Times New Roman" w:eastAsia="Calibri" w:hAnsi="Times New Roman"/>
    </w:rPr>
  </w:style>
  <w:style w:type="character" w:customStyle="1" w:styleId="StyleLittleChar">
    <w:name w:val="Style Little + Char"/>
    <w:link w:val="StyleLittle"/>
    <w:rsid w:val="00263F94"/>
    <w:rPr>
      <w:rFonts w:ascii="Times New Roman" w:eastAsia="Calibri" w:hAnsi="Times New Roman"/>
    </w:rPr>
  </w:style>
  <w:style w:type="character" w:customStyle="1" w:styleId="e1">
    <w:name w:val="e1"/>
    <w:basedOn w:val="DefaultParagraphFont"/>
    <w:rsid w:val="00263F94"/>
  </w:style>
  <w:style w:type="character" w:customStyle="1" w:styleId="underLight">
    <w:name w:val="underLight"/>
    <w:qFormat/>
    <w:rsid w:val="00263F94"/>
    <w:rPr>
      <w:rFonts w:ascii="Helvetica Neue" w:hAnsi="Helvetica Neue"/>
      <w:b w:val="0"/>
      <w:sz w:val="24"/>
      <w:u w:val="single"/>
      <w:bdr w:val="none" w:sz="0" w:space="0" w:color="auto"/>
      <w:shd w:val="clear" w:color="auto" w:fill="18EF00"/>
    </w:rPr>
  </w:style>
  <w:style w:type="paragraph" w:customStyle="1" w:styleId="promotion-tag-p">
    <w:name w:val="promotion-tag-p"/>
    <w:basedOn w:val="Normal"/>
    <w:rsid w:val="00263F94"/>
    <w:pPr>
      <w:spacing w:before="100" w:beforeAutospacing="1" w:after="100" w:afterAutospacing="1"/>
    </w:pPr>
    <w:rPr>
      <w:rFonts w:ascii="Times New Roman" w:hAnsi="Times New Roman"/>
      <w:sz w:val="24"/>
    </w:rPr>
  </w:style>
  <w:style w:type="paragraph" w:customStyle="1" w:styleId="infowrap">
    <w:name w:val="infowrap"/>
    <w:basedOn w:val="Normal"/>
    <w:rsid w:val="00263F94"/>
    <w:pPr>
      <w:spacing w:before="100" w:beforeAutospacing="1" w:after="100" w:afterAutospacing="1"/>
    </w:pPr>
    <w:rPr>
      <w:rFonts w:ascii="Times New Roman" w:hAnsi="Times New Roman"/>
      <w:sz w:val="24"/>
    </w:rPr>
  </w:style>
  <w:style w:type="character" w:customStyle="1" w:styleId="f">
    <w:name w:val="f"/>
    <w:rsid w:val="00263F94"/>
  </w:style>
  <w:style w:type="character" w:customStyle="1" w:styleId="A2">
    <w:name w:val="A2"/>
    <w:rsid w:val="00263F94"/>
    <w:rPr>
      <w:color w:val="000000"/>
      <w:sz w:val="22"/>
      <w:szCs w:val="22"/>
    </w:rPr>
  </w:style>
  <w:style w:type="character" w:customStyle="1" w:styleId="A12">
    <w:name w:val="A12"/>
    <w:rsid w:val="00263F94"/>
    <w:rPr>
      <w:rFonts w:ascii="LCLKPS+MetaPlusMedium-Roman" w:hAnsi="LCLKPS+MetaPlusMedium-Roman" w:cs="LCLKPS+MetaPlusMedium-Roman"/>
      <w:color w:val="000000"/>
      <w:sz w:val="12"/>
      <w:szCs w:val="12"/>
    </w:rPr>
  </w:style>
  <w:style w:type="character" w:customStyle="1" w:styleId="A3">
    <w:name w:val="A3"/>
    <w:rsid w:val="00263F94"/>
    <w:rPr>
      <w:rFonts w:cs="LCLKPS+MetaPlusMedium-Roman"/>
      <w:color w:val="000000"/>
      <w:sz w:val="32"/>
      <w:szCs w:val="32"/>
    </w:rPr>
  </w:style>
  <w:style w:type="character" w:customStyle="1" w:styleId="SubtleEmphasis2">
    <w:name w:val="Subtle Emphasis2"/>
    <w:uiPriority w:val="19"/>
    <w:qFormat/>
    <w:rsid w:val="00263F94"/>
    <w:rPr>
      <w:rFonts w:ascii="Times New Roman" w:hAnsi="Times New Roman" w:cs="Times New Roman" w:hint="default"/>
      <w:sz w:val="14"/>
      <w:szCs w:val="14"/>
    </w:rPr>
  </w:style>
  <w:style w:type="paragraph" w:customStyle="1" w:styleId="inside-copy">
    <w:name w:val="inside-copy"/>
    <w:basedOn w:val="Normal"/>
    <w:rsid w:val="00263F94"/>
    <w:pPr>
      <w:spacing w:before="100" w:beforeAutospacing="1" w:after="100" w:afterAutospacing="1"/>
    </w:pPr>
    <w:rPr>
      <w:rFonts w:ascii="Times New Roman" w:hAnsi="Times New Roman"/>
      <w:sz w:val="24"/>
    </w:rPr>
  </w:style>
  <w:style w:type="character" w:customStyle="1" w:styleId="A8">
    <w:name w:val="A8"/>
    <w:rsid w:val="00263F94"/>
    <w:rPr>
      <w:rFonts w:cs="Avenir 35 Light"/>
      <w:color w:val="000000"/>
      <w:sz w:val="26"/>
      <w:szCs w:val="26"/>
    </w:rPr>
  </w:style>
  <w:style w:type="character" w:customStyle="1" w:styleId="multiplespeakers">
    <w:name w:val="multiple_speakers"/>
    <w:rsid w:val="00263F94"/>
  </w:style>
  <w:style w:type="character" w:customStyle="1" w:styleId="officialsname">
    <w:name w:val="official_s_name"/>
    <w:rsid w:val="00263F94"/>
  </w:style>
  <w:style w:type="character" w:customStyle="1" w:styleId="officialstitle-">
    <w:name w:val="official_s_title-"/>
    <w:rsid w:val="00263F94"/>
  </w:style>
  <w:style w:type="character" w:customStyle="1" w:styleId="officialsbureau">
    <w:name w:val="official_s_bureau"/>
    <w:rsid w:val="00263F94"/>
  </w:style>
  <w:style w:type="paragraph" w:customStyle="1" w:styleId="i1">
    <w:name w:val="i1"/>
    <w:basedOn w:val="Normal"/>
    <w:rsid w:val="00263F94"/>
    <w:pPr>
      <w:spacing w:before="100" w:beforeAutospacing="1" w:after="100" w:afterAutospacing="1"/>
    </w:pPr>
    <w:rPr>
      <w:rFonts w:ascii="Times New Roman" w:hAnsi="Times New Roman"/>
      <w:sz w:val="24"/>
    </w:rPr>
  </w:style>
  <w:style w:type="character" w:customStyle="1" w:styleId="itxtrst">
    <w:name w:val="itxtrst"/>
    <w:rsid w:val="00263F94"/>
  </w:style>
  <w:style w:type="character" w:customStyle="1" w:styleId="keyword">
    <w:name w:val="keyword"/>
    <w:rsid w:val="00263F94"/>
  </w:style>
  <w:style w:type="character" w:customStyle="1" w:styleId="cardtextChar0">
    <w:name w:val="card text Char"/>
    <w:link w:val="cardtext0"/>
    <w:rsid w:val="00263F94"/>
    <w:rPr>
      <w:rFonts w:ascii="Calibri" w:hAnsi="Calibri"/>
      <w:color w:val="000000"/>
      <w:sz w:val="18"/>
      <w:szCs w:val="18"/>
    </w:rPr>
  </w:style>
  <w:style w:type="character" w:customStyle="1" w:styleId="StyleTimesNewRoman12ptBold">
    <w:name w:val="Style Times New Roman 12 pt Bold"/>
    <w:rsid w:val="00263F94"/>
    <w:rPr>
      <w:rFonts w:ascii="Times New Roman" w:hAnsi="Times New Roman"/>
      <w:b/>
      <w:bCs/>
      <w:sz w:val="24"/>
    </w:rPr>
  </w:style>
  <w:style w:type="character" w:customStyle="1" w:styleId="focusparagraph">
    <w:name w:val="focusparagraph"/>
    <w:rsid w:val="00263F94"/>
  </w:style>
  <w:style w:type="paragraph" w:customStyle="1" w:styleId="NormalUnderline0">
    <w:name w:val="Normal + Underline"/>
    <w:basedOn w:val="Normal"/>
    <w:link w:val="NormalUnderlineChar"/>
    <w:rsid w:val="00263F94"/>
    <w:pPr>
      <w:ind w:left="720"/>
    </w:pPr>
    <w:rPr>
      <w:rFonts w:asciiTheme="minorHAnsi" w:hAnsiTheme="minorHAnsi"/>
      <w:b/>
      <w:u w:val="single"/>
    </w:rPr>
  </w:style>
  <w:style w:type="character" w:customStyle="1" w:styleId="itxtrstitxtrstspanitxthookspan">
    <w:name w:val="itxtrst itxtrstspan itxthookspan"/>
    <w:basedOn w:val="DefaultParagraphFont"/>
    <w:rsid w:val="00263F94"/>
  </w:style>
  <w:style w:type="character" w:customStyle="1" w:styleId="DottedUnderline">
    <w:name w:val="Dotted Underline"/>
    <w:rsid w:val="00263F94"/>
    <w:rPr>
      <w:rFonts w:ascii="Times New Roman" w:hAnsi="Times New Roman"/>
      <w:sz w:val="20"/>
      <w:u w:val="dottedHeavy"/>
    </w:rPr>
  </w:style>
  <w:style w:type="paragraph" w:customStyle="1" w:styleId="style9">
    <w:name w:val="style9"/>
    <w:basedOn w:val="Normal"/>
    <w:rsid w:val="00263F94"/>
    <w:pPr>
      <w:spacing w:beforeLines="1" w:afterLines="1"/>
    </w:pPr>
    <w:rPr>
      <w:rFonts w:ascii="Times" w:hAnsi="Times"/>
      <w:szCs w:val="20"/>
    </w:rPr>
  </w:style>
  <w:style w:type="paragraph" w:styleId="HTMLAddress">
    <w:name w:val="HTML Address"/>
    <w:basedOn w:val="Normal"/>
    <w:link w:val="HTMLAddressChar"/>
    <w:uiPriority w:val="99"/>
    <w:rsid w:val="00263F94"/>
    <w:rPr>
      <w:rFonts w:ascii="Times" w:hAnsi="Times"/>
      <w:i/>
      <w:szCs w:val="20"/>
    </w:rPr>
  </w:style>
  <w:style w:type="character" w:customStyle="1" w:styleId="HTMLAddressChar">
    <w:name w:val="HTML Address Char"/>
    <w:basedOn w:val="DefaultParagraphFont"/>
    <w:link w:val="HTMLAddress"/>
    <w:uiPriority w:val="99"/>
    <w:rsid w:val="00263F94"/>
    <w:rPr>
      <w:rFonts w:ascii="Times" w:hAnsi="Times"/>
      <w:i/>
      <w:szCs w:val="20"/>
    </w:rPr>
  </w:style>
  <w:style w:type="character" w:customStyle="1" w:styleId="meta-prep">
    <w:name w:val="meta-prep"/>
    <w:basedOn w:val="DefaultParagraphFont"/>
    <w:rsid w:val="00263F94"/>
  </w:style>
  <w:style w:type="character" w:customStyle="1" w:styleId="ColorfulGrid-Accent1Char">
    <w:name w:val="Colorful Grid - Accent 1 Char"/>
    <w:aliases w:val="quote Char"/>
    <w:link w:val="ColorfulList-Accent3"/>
    <w:uiPriority w:val="29"/>
    <w:rsid w:val="00263F94"/>
    <w:rPr>
      <w:rFonts w:ascii="Times" w:hAnsi="Times"/>
    </w:rPr>
  </w:style>
  <w:style w:type="character" w:customStyle="1" w:styleId="fnorg">
    <w:name w:val="fn org"/>
    <w:basedOn w:val="DefaultParagraphFont"/>
    <w:rsid w:val="00263F94"/>
  </w:style>
  <w:style w:type="character" w:customStyle="1" w:styleId="numofcomments">
    <w:name w:val="num_of_comments"/>
    <w:basedOn w:val="DefaultParagraphFont"/>
    <w:rsid w:val="00263F94"/>
  </w:style>
  <w:style w:type="character" w:customStyle="1" w:styleId="authornameforprint">
    <w:name w:val="author_name_for_print"/>
    <w:basedOn w:val="DefaultParagraphFont"/>
    <w:rsid w:val="00263F94"/>
  </w:style>
  <w:style w:type="paragraph" w:customStyle="1" w:styleId="authorvcard">
    <w:name w:val="author vcard"/>
    <w:basedOn w:val="Normal"/>
    <w:rsid w:val="00263F94"/>
    <w:pPr>
      <w:spacing w:beforeLines="1" w:afterLines="1"/>
    </w:pPr>
    <w:rPr>
      <w:rFonts w:ascii="Times" w:hAnsi="Times"/>
      <w:szCs w:val="20"/>
    </w:rPr>
  </w:style>
  <w:style w:type="character" w:customStyle="1" w:styleId="fn">
    <w:name w:val="fn"/>
    <w:basedOn w:val="DefaultParagraphFont"/>
    <w:rsid w:val="00263F94"/>
  </w:style>
  <w:style w:type="paragraph" w:customStyle="1" w:styleId="publishedupdateddtstamp">
    <w:name w:val="published updated dtstamp"/>
    <w:basedOn w:val="Normal"/>
    <w:rsid w:val="00263F94"/>
    <w:pPr>
      <w:spacing w:beforeLines="1" w:afterLines="1"/>
    </w:pPr>
    <w:rPr>
      <w:rFonts w:ascii="Times" w:hAnsi="Times"/>
      <w:szCs w:val="20"/>
    </w:rPr>
  </w:style>
  <w:style w:type="paragraph" w:customStyle="1" w:styleId="source-orgvcard">
    <w:name w:val="source-org vcard"/>
    <w:basedOn w:val="Normal"/>
    <w:rsid w:val="00263F94"/>
    <w:pPr>
      <w:spacing w:beforeLines="1" w:afterLines="1"/>
    </w:pPr>
    <w:rPr>
      <w:rFonts w:ascii="Times" w:hAnsi="Times"/>
      <w:szCs w:val="20"/>
    </w:rPr>
  </w:style>
  <w:style w:type="character" w:customStyle="1" w:styleId="orgfn">
    <w:name w:val="org fn"/>
    <w:basedOn w:val="DefaultParagraphFont"/>
    <w:rsid w:val="00263F94"/>
  </w:style>
  <w:style w:type="character" w:customStyle="1" w:styleId="fnnone">
    <w:name w:val="fn none"/>
    <w:basedOn w:val="DefaultParagraphFont"/>
    <w:rsid w:val="00263F94"/>
  </w:style>
  <w:style w:type="character" w:customStyle="1" w:styleId="posted">
    <w:name w:val="posted"/>
    <w:basedOn w:val="DefaultParagraphFont"/>
    <w:rsid w:val="00263F94"/>
  </w:style>
  <w:style w:type="character" w:customStyle="1" w:styleId="degree">
    <w:name w:val="degree"/>
    <w:basedOn w:val="DefaultParagraphFont"/>
    <w:rsid w:val="00263F94"/>
  </w:style>
  <w:style w:type="character" w:customStyle="1" w:styleId="major">
    <w:name w:val="major"/>
    <w:basedOn w:val="DefaultParagraphFont"/>
    <w:rsid w:val="00263F94"/>
  </w:style>
  <w:style w:type="character" w:customStyle="1" w:styleId="ssl3">
    <w:name w:val="ss_l3"/>
    <w:basedOn w:val="DefaultParagraphFont"/>
    <w:rsid w:val="00263F94"/>
  </w:style>
  <w:style w:type="paragraph" w:customStyle="1" w:styleId="StyleNormalWebNormalWebChar1CharNormalWebCharCharC">
    <w:name w:val="Style Normal (Web)Normal (Web) Char1 CharNormal (Web) Char Char C..."/>
    <w:basedOn w:val="NormalWeb"/>
    <w:rsid w:val="00263F94"/>
    <w:pPr>
      <w:widowControl w:val="0"/>
      <w:spacing w:before="0" w:beforeAutospacing="0" w:after="0" w:afterAutospacing="0"/>
    </w:pPr>
    <w:rPr>
      <w:rFonts w:ascii="Georgia" w:eastAsia="SimSun" w:hAnsi="Georgia"/>
      <w:sz w:val="22"/>
      <w:szCs w:val="20"/>
      <w:lang w:eastAsia="zh-CN"/>
    </w:rPr>
  </w:style>
  <w:style w:type="character" w:customStyle="1" w:styleId="inhoud">
    <w:name w:val="inhoud"/>
    <w:rsid w:val="00263F94"/>
  </w:style>
  <w:style w:type="character" w:customStyle="1" w:styleId="CardsUnderlined">
    <w:name w:val="Cards Underlined"/>
    <w:qFormat/>
    <w:rsid w:val="00263F94"/>
    <w:rPr>
      <w:rFonts w:ascii="Helvetica" w:hAnsi="Helvetica"/>
      <w:sz w:val="22"/>
      <w:szCs w:val="24"/>
      <w:u w:val="single"/>
    </w:rPr>
  </w:style>
  <w:style w:type="character" w:customStyle="1" w:styleId="Cites-AuthorDate">
    <w:name w:val="Cites-Author/Date"/>
    <w:qFormat/>
    <w:rsid w:val="00263F94"/>
    <w:rPr>
      <w:rFonts w:ascii="Helvetica" w:hAnsi="Helvetica" w:cs="Helvetica"/>
      <w:b/>
      <w:sz w:val="22"/>
      <w:szCs w:val="24"/>
      <w:u w:val="single"/>
    </w:rPr>
  </w:style>
  <w:style w:type="paragraph" w:customStyle="1" w:styleId="StyleHeading2Heading2Char2CharHeading2Char1CharCharHead">
    <w:name w:val="Style Heading 2Heading 2 Char2 CharHeading 2 Char1 Char CharHead..."/>
    <w:basedOn w:val="Heading2"/>
    <w:rsid w:val="00263F94"/>
    <w:pPr>
      <w:keepNext w:val="0"/>
      <w:keepLines w:val="0"/>
      <w:pageBreakBefore w:val="0"/>
      <w:widowControl w:val="0"/>
      <w:suppressAutoHyphens/>
      <w:contextualSpacing/>
      <w:jc w:val="left"/>
    </w:pPr>
    <w:rPr>
      <w:rFonts w:ascii="Georgia" w:eastAsia="SimSun" w:hAnsi="Georgia" w:cs="Times New Roman"/>
      <w:b w:val="0"/>
      <w:sz w:val="22"/>
      <w:u w:val="none"/>
    </w:rPr>
  </w:style>
  <w:style w:type="character" w:customStyle="1" w:styleId="Boxout">
    <w:name w:val="Box out"/>
    <w:uiPriority w:val="1"/>
    <w:qFormat/>
    <w:rsid w:val="00263F94"/>
    <w:rPr>
      <w:rFonts w:ascii="Georgia" w:hAnsi="Georgia"/>
      <w:b/>
      <w:sz w:val="22"/>
      <w:u w:val="single"/>
      <w:bdr w:val="single" w:sz="4" w:space="0" w:color="auto"/>
      <w:shd w:val="clear" w:color="auto" w:fill="89FF94"/>
    </w:rPr>
  </w:style>
  <w:style w:type="character" w:customStyle="1" w:styleId="StyleCardtextChar10pt">
    <w:name w:val="Style Card text Char + 10 pt"/>
    <w:rsid w:val="00263F94"/>
    <w:rPr>
      <w:rFonts w:ascii="Georgia" w:eastAsia="Calibri" w:hAnsi="Georgia"/>
      <w:sz w:val="20"/>
      <w:u w:val="single"/>
    </w:rPr>
  </w:style>
  <w:style w:type="character" w:customStyle="1" w:styleId="z-TopofFormChar1">
    <w:name w:val="z-Top of Form Char1"/>
    <w:rsid w:val="00263F94"/>
    <w:rPr>
      <w:rFonts w:ascii="Arial" w:hAnsi="Arial"/>
      <w:vanish/>
      <w:sz w:val="16"/>
      <w:szCs w:val="16"/>
    </w:rPr>
  </w:style>
  <w:style w:type="character" w:customStyle="1" w:styleId="DateChar1">
    <w:name w:val="Date Char1"/>
    <w:uiPriority w:val="99"/>
    <w:rsid w:val="00263F94"/>
    <w:rPr>
      <w:sz w:val="24"/>
    </w:rPr>
  </w:style>
  <w:style w:type="paragraph" w:customStyle="1" w:styleId="CiteSmallText">
    <w:name w:val="Cite Small Text"/>
    <w:basedOn w:val="Normal"/>
    <w:qFormat/>
    <w:rsid w:val="00263F94"/>
    <w:rPr>
      <w:rFonts w:ascii="Georgia" w:eastAsia="SimSun" w:hAnsi="Georgia"/>
      <w:b/>
      <w:sz w:val="18"/>
      <w:lang w:eastAsia="zh-CN"/>
    </w:rPr>
  </w:style>
  <w:style w:type="character" w:customStyle="1" w:styleId="nw">
    <w:name w:val="nw"/>
    <w:rsid w:val="00263F94"/>
  </w:style>
  <w:style w:type="character" w:customStyle="1" w:styleId="CardsNotUnderlined">
    <w:name w:val="Cards Not Underlined"/>
    <w:qFormat/>
    <w:rsid w:val="00263F94"/>
    <w:rPr>
      <w:rFonts w:ascii="Helvetica" w:hAnsi="Helvetica"/>
      <w:sz w:val="14"/>
      <w:szCs w:val="16"/>
    </w:rPr>
  </w:style>
  <w:style w:type="table" w:customStyle="1" w:styleId="MediumShading1-Accent11">
    <w:name w:val="Medium Shading 1 - Accent 11"/>
    <w:basedOn w:val="TableNormal"/>
    <w:rsid w:val="00263F94"/>
    <w:pPr>
      <w:spacing w:after="0" w:line="240" w:lineRule="auto"/>
    </w:pPr>
    <w:rPr>
      <w:rFonts w:ascii="Calibri" w:eastAsia="Times New Roman" w:hAnsi="Calibri"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knx-annotation">
    <w:name w:val="knx-annotation"/>
    <w:basedOn w:val="DefaultParagraphFont"/>
    <w:rsid w:val="00263F94"/>
  </w:style>
  <w:style w:type="paragraph" w:customStyle="1" w:styleId="NotUnderlined">
    <w:name w:val="Not Underlined"/>
    <w:basedOn w:val="Normal"/>
    <w:rsid w:val="00263F94"/>
    <w:rPr>
      <w:rFonts w:ascii="Century" w:hAnsi="Century"/>
    </w:rPr>
  </w:style>
  <w:style w:type="paragraph" w:customStyle="1" w:styleId="textbodyblack">
    <w:name w:val="textbodyblack"/>
    <w:basedOn w:val="Normal"/>
    <w:rsid w:val="00263F94"/>
    <w:pPr>
      <w:spacing w:before="100" w:beforeAutospacing="1" w:after="100" w:afterAutospacing="1" w:line="360" w:lineRule="auto"/>
    </w:pPr>
    <w:rPr>
      <w:rFonts w:ascii="Verdana" w:hAnsi="Verdana"/>
      <w:color w:val="000000"/>
      <w:sz w:val="19"/>
      <w:szCs w:val="19"/>
    </w:rPr>
  </w:style>
  <w:style w:type="paragraph" w:customStyle="1" w:styleId="CiteEmphasis">
    <w:name w:val="Cite/Emphasis"/>
    <w:basedOn w:val="Normal"/>
    <w:link w:val="CiteEmphasisChar"/>
    <w:rsid w:val="00263F94"/>
    <w:rPr>
      <w:rFonts w:ascii="Times New Roman" w:hAnsi="Times New Roman"/>
      <w:b/>
      <w:sz w:val="24"/>
      <w:u w:val="single"/>
    </w:rPr>
  </w:style>
  <w:style w:type="character" w:customStyle="1" w:styleId="CiteEmphasisChar">
    <w:name w:val="Cite/Emphasis Char"/>
    <w:link w:val="CiteEmphasis"/>
    <w:rsid w:val="00263F94"/>
    <w:rPr>
      <w:rFonts w:ascii="Times New Roman" w:hAnsi="Times New Roman"/>
      <w:b/>
      <w:sz w:val="24"/>
      <w:u w:val="single"/>
    </w:rPr>
  </w:style>
  <w:style w:type="character" w:customStyle="1" w:styleId="citenon-boldChar">
    <w:name w:val="cite non-bold Char"/>
    <w:link w:val="citenon-bold"/>
    <w:rsid w:val="00263F94"/>
    <w:rPr>
      <w:rFonts w:ascii="Arial Narrow" w:hAnsi="Arial Narrow"/>
      <w:sz w:val="24"/>
    </w:rPr>
  </w:style>
  <w:style w:type="numbering" w:customStyle="1" w:styleId="StyleNumbered">
    <w:name w:val="Style Numbered"/>
    <w:basedOn w:val="NoList"/>
    <w:rsid w:val="00263F94"/>
    <w:pPr>
      <w:numPr>
        <w:numId w:val="22"/>
      </w:numPr>
    </w:pPr>
  </w:style>
  <w:style w:type="paragraph" w:customStyle="1" w:styleId="Heading1subtitle">
    <w:name w:val="Heading 1 + subtitle"/>
    <w:basedOn w:val="Heading1"/>
    <w:next w:val="Subtitle"/>
    <w:link w:val="Heading1subtitleChar"/>
    <w:rsid w:val="00263F94"/>
    <w:pPr>
      <w:keepLines w:val="0"/>
      <w:pageBreakBefore w:val="0"/>
      <w:pBdr>
        <w:top w:val="none" w:sz="0" w:space="0" w:color="auto"/>
        <w:left w:val="none" w:sz="0" w:space="0" w:color="auto"/>
        <w:bottom w:val="none" w:sz="0" w:space="0" w:color="auto"/>
        <w:right w:val="none" w:sz="0" w:space="0" w:color="auto"/>
      </w:pBdr>
      <w:shd w:val="clear" w:color="auto" w:fill="FFFFFF" w:themeFill="background1"/>
      <w:spacing w:before="120"/>
    </w:pPr>
    <w:rPr>
      <w:rFonts w:ascii="Arial Black" w:eastAsia="Times New Roman" w:hAnsi="Arial Black" w:cs="Times New Roman"/>
      <w:bCs/>
      <w:caps/>
      <w:kern w:val="32"/>
      <w:sz w:val="28"/>
      <w:u w:val="single"/>
    </w:rPr>
  </w:style>
  <w:style w:type="paragraph" w:customStyle="1" w:styleId="thesubtitle">
    <w:name w:val="the subtitle"/>
    <w:basedOn w:val="Normal"/>
    <w:next w:val="Normal"/>
    <w:rsid w:val="00263F94"/>
    <w:pPr>
      <w:spacing w:after="120"/>
      <w:jc w:val="center"/>
    </w:pPr>
    <w:rPr>
      <w:rFonts w:ascii="Times New Roman" w:hAnsi="Times New Roman"/>
      <w:i/>
      <w:sz w:val="24"/>
    </w:rPr>
  </w:style>
  <w:style w:type="character" w:customStyle="1" w:styleId="Boxed">
    <w:name w:val="Boxed"/>
    <w:qFormat/>
    <w:rsid w:val="00263F94"/>
    <w:rPr>
      <w:rFonts w:ascii="Garamond" w:hAnsi="Garamond"/>
      <w:sz w:val="20"/>
      <w:bdr w:val="single" w:sz="6" w:space="0" w:color="auto"/>
    </w:rPr>
  </w:style>
  <w:style w:type="paragraph" w:customStyle="1" w:styleId="ImportantText">
    <w:name w:val="Important Text"/>
    <w:basedOn w:val="Normal"/>
    <w:next w:val="Normal"/>
    <w:link w:val="ImportantTextChar"/>
    <w:rsid w:val="00263F94"/>
    <w:rPr>
      <w:rFonts w:ascii="Times New Roman" w:hAnsi="Times New Roman"/>
      <w:b/>
      <w:sz w:val="24"/>
      <w:szCs w:val="44"/>
      <w:u w:val="single"/>
      <w:bdr w:val="single" w:sz="8" w:space="0" w:color="auto"/>
    </w:rPr>
  </w:style>
  <w:style w:type="character" w:customStyle="1" w:styleId="ImportantTextChar">
    <w:name w:val="Important Text Char"/>
    <w:link w:val="ImportantText"/>
    <w:rsid w:val="00263F94"/>
    <w:rPr>
      <w:rFonts w:ascii="Times New Roman" w:hAnsi="Times New Roman"/>
      <w:b/>
      <w:sz w:val="24"/>
      <w:szCs w:val="44"/>
      <w:u w:val="single"/>
      <w:bdr w:val="single" w:sz="8" w:space="0" w:color="auto"/>
    </w:rPr>
  </w:style>
  <w:style w:type="character" w:customStyle="1" w:styleId="Box0">
    <w:name w:val="Box!"/>
    <w:uiPriority w:val="1"/>
    <w:rsid w:val="00263F94"/>
    <w:rPr>
      <w:rFonts w:ascii="Times New Roman" w:hAnsi="Times New Roman"/>
      <w:sz w:val="20"/>
      <w:u w:val="thick"/>
      <w:bdr w:val="single" w:sz="4" w:space="0" w:color="auto"/>
    </w:rPr>
  </w:style>
  <w:style w:type="paragraph" w:customStyle="1" w:styleId="Normaltext2">
    <w:name w:val="Normal text"/>
    <w:basedOn w:val="Normal"/>
    <w:link w:val="NormaltextCharChar"/>
    <w:autoRedefine/>
    <w:rsid w:val="00263F94"/>
    <w:pPr>
      <w:tabs>
        <w:tab w:val="left" w:pos="0"/>
      </w:tabs>
    </w:pPr>
    <w:rPr>
      <w:rFonts w:ascii="Times New Roman" w:hAnsi="Times New Roman"/>
      <w:b/>
      <w:sz w:val="24"/>
    </w:rPr>
  </w:style>
  <w:style w:type="character" w:customStyle="1" w:styleId="NormaltextCharChar">
    <w:name w:val="Normal text Char Char"/>
    <w:link w:val="Normaltext2"/>
    <w:locked/>
    <w:rsid w:val="00263F94"/>
    <w:rPr>
      <w:rFonts w:ascii="Times New Roman" w:hAnsi="Times New Roman"/>
      <w:b/>
      <w:sz w:val="24"/>
    </w:rPr>
  </w:style>
  <w:style w:type="paragraph" w:customStyle="1" w:styleId="TagofCard">
    <w:name w:val="Tag of Card"/>
    <w:basedOn w:val="Normaltext2"/>
    <w:next w:val="Normaltext2"/>
    <w:link w:val="TagofCardChar"/>
    <w:autoRedefine/>
    <w:rsid w:val="00263F94"/>
  </w:style>
  <w:style w:type="character" w:customStyle="1" w:styleId="TagofCardChar">
    <w:name w:val="Tag of Card Char"/>
    <w:basedOn w:val="NormaltextCharChar"/>
    <w:link w:val="TagofCard"/>
    <w:locked/>
    <w:rsid w:val="00263F94"/>
    <w:rPr>
      <w:rFonts w:ascii="Times New Roman" w:hAnsi="Times New Roman"/>
      <w:b/>
      <w:sz w:val="24"/>
    </w:rPr>
  </w:style>
  <w:style w:type="paragraph" w:customStyle="1" w:styleId="TopHeader">
    <w:name w:val="Top Header"/>
    <w:basedOn w:val="Normal"/>
    <w:next w:val="Normaltext2"/>
    <w:autoRedefine/>
    <w:qFormat/>
    <w:rsid w:val="00263F94"/>
    <w:pPr>
      <w:keepNext/>
      <w:pageBreakBefore/>
      <w:jc w:val="center"/>
    </w:pPr>
    <w:rPr>
      <w:rFonts w:ascii="Arial Narrow" w:hAnsi="Arial Narrow"/>
      <w:b/>
      <w:sz w:val="36"/>
      <w:u w:val="single"/>
    </w:rPr>
  </w:style>
  <w:style w:type="paragraph" w:customStyle="1" w:styleId="Sourcename">
    <w:name w:val="Source name"/>
    <w:basedOn w:val="Normaltext2"/>
    <w:link w:val="SourcenameChar"/>
    <w:autoRedefine/>
    <w:rsid w:val="00263F94"/>
  </w:style>
  <w:style w:type="character" w:customStyle="1" w:styleId="SourcenameChar">
    <w:name w:val="Source name Char"/>
    <w:link w:val="Sourcename"/>
    <w:locked/>
    <w:rsid w:val="00263F94"/>
    <w:rPr>
      <w:rFonts w:ascii="Times New Roman" w:hAnsi="Times New Roman"/>
      <w:b/>
      <w:sz w:val="24"/>
    </w:rPr>
  </w:style>
  <w:style w:type="paragraph" w:customStyle="1" w:styleId="underlinedcard1">
    <w:name w:val="underlined card"/>
    <w:basedOn w:val="Normaltext2"/>
    <w:link w:val="underlinedcardChar1"/>
    <w:autoRedefine/>
    <w:rsid w:val="00263F94"/>
  </w:style>
  <w:style w:type="character" w:customStyle="1" w:styleId="underlinedcardChar1">
    <w:name w:val="underlined card Char"/>
    <w:link w:val="underlinedcard1"/>
    <w:locked/>
    <w:rsid w:val="00263F94"/>
    <w:rPr>
      <w:rFonts w:ascii="Times New Roman" w:hAnsi="Times New Roman"/>
      <w:b/>
      <w:sz w:val="24"/>
    </w:rPr>
  </w:style>
  <w:style w:type="paragraph" w:customStyle="1" w:styleId="Ununderlined">
    <w:name w:val="Ununderlined"/>
    <w:basedOn w:val="Normal"/>
    <w:link w:val="UnunderlinedChar"/>
    <w:autoRedefine/>
    <w:rsid w:val="00263F94"/>
    <w:rPr>
      <w:rFonts w:ascii="Arial Narrow" w:hAnsi="Arial Narrow"/>
      <w:sz w:val="12"/>
    </w:rPr>
  </w:style>
  <w:style w:type="paragraph" w:customStyle="1" w:styleId="Warrant">
    <w:name w:val="Warrant"/>
    <w:basedOn w:val="Normal"/>
    <w:link w:val="WarrantChar"/>
    <w:rsid w:val="00263F94"/>
    <w:rPr>
      <w:rFonts w:ascii="Times New Roman" w:hAnsi="Times New Roman"/>
      <w:sz w:val="24"/>
      <w:u w:val="single"/>
    </w:rPr>
  </w:style>
  <w:style w:type="character" w:customStyle="1" w:styleId="WarrantChar">
    <w:name w:val="Warrant Char"/>
    <w:link w:val="Warrant"/>
    <w:rsid w:val="00263F94"/>
    <w:rPr>
      <w:rFonts w:ascii="Times New Roman" w:hAnsi="Times New Roman"/>
      <w:sz w:val="24"/>
      <w:u w:val="single"/>
    </w:rPr>
  </w:style>
  <w:style w:type="character" w:customStyle="1" w:styleId="Heading1subtitleChar">
    <w:name w:val="Heading 1 + subtitle Char"/>
    <w:link w:val="Heading1subtitle"/>
    <w:rsid w:val="00263F94"/>
    <w:rPr>
      <w:rFonts w:ascii="Arial Black" w:eastAsia="Times New Roman" w:hAnsi="Arial Black" w:cs="Times New Roman"/>
      <w:b/>
      <w:bCs/>
      <w:caps/>
      <w:kern w:val="32"/>
      <w:sz w:val="28"/>
      <w:szCs w:val="32"/>
      <w:u w:val="single"/>
      <w:shd w:val="clear" w:color="auto" w:fill="FFFFFF" w:themeFill="background1"/>
    </w:rPr>
  </w:style>
  <w:style w:type="character" w:customStyle="1" w:styleId="rednegchange">
    <w:name w:val="red_neg_change"/>
    <w:basedOn w:val="DefaultParagraphFont"/>
    <w:rsid w:val="00263F94"/>
  </w:style>
  <w:style w:type="character" w:customStyle="1" w:styleId="wsodqchgshow">
    <w:name w:val="wsodq_chgshow"/>
    <w:basedOn w:val="DefaultParagraphFont"/>
    <w:rsid w:val="00263F94"/>
  </w:style>
  <w:style w:type="paragraph" w:customStyle="1" w:styleId="introcopy">
    <w:name w:val="introcopy"/>
    <w:basedOn w:val="Normal"/>
    <w:rsid w:val="00263F94"/>
    <w:pPr>
      <w:spacing w:beforeLines="1" w:afterLines="1"/>
    </w:pPr>
    <w:rPr>
      <w:rFonts w:ascii="Times" w:hAnsi="Times"/>
      <w:szCs w:val="20"/>
    </w:rPr>
  </w:style>
  <w:style w:type="paragraph" w:customStyle="1" w:styleId="storycopy">
    <w:name w:val="storycopy"/>
    <w:basedOn w:val="Normal"/>
    <w:rsid w:val="00263F94"/>
    <w:pPr>
      <w:spacing w:beforeLines="1" w:afterLines="1"/>
    </w:pPr>
    <w:rPr>
      <w:rFonts w:ascii="Times" w:hAnsi="Times"/>
      <w:szCs w:val="20"/>
    </w:rPr>
  </w:style>
  <w:style w:type="paragraph" w:customStyle="1" w:styleId="ui-caption">
    <w:name w:val="ui-caption"/>
    <w:basedOn w:val="Normal"/>
    <w:rsid w:val="00263F94"/>
    <w:pPr>
      <w:spacing w:beforeLines="1" w:afterLines="1"/>
    </w:pPr>
    <w:rPr>
      <w:rFonts w:ascii="Times" w:hAnsi="Times"/>
      <w:szCs w:val="20"/>
    </w:rPr>
  </w:style>
  <w:style w:type="character" w:customStyle="1" w:styleId="kicker">
    <w:name w:val="kicker"/>
    <w:basedOn w:val="DefaultParagraphFont"/>
    <w:rsid w:val="00263F94"/>
  </w:style>
  <w:style w:type="character" w:customStyle="1" w:styleId="bodycopy">
    <w:name w:val="bodycopy"/>
    <w:rsid w:val="00263F94"/>
  </w:style>
  <w:style w:type="character" w:customStyle="1" w:styleId="wikiexternallink">
    <w:name w:val="wikiexternallink"/>
    <w:basedOn w:val="DefaultParagraphFont"/>
    <w:rsid w:val="00263F94"/>
  </w:style>
  <w:style w:type="character" w:customStyle="1" w:styleId="wikigeneratedlinkcontent">
    <w:name w:val="wikigeneratedlinkcontent"/>
    <w:basedOn w:val="DefaultParagraphFont"/>
    <w:rsid w:val="00263F94"/>
  </w:style>
  <w:style w:type="character" w:customStyle="1" w:styleId="sl-ad-label">
    <w:name w:val="sl-ad-label"/>
    <w:basedOn w:val="DefaultParagraphFont"/>
    <w:rsid w:val="00263F94"/>
  </w:style>
  <w:style w:type="character" w:customStyle="1" w:styleId="blkin10">
    <w:name w:val="blkin10"/>
    <w:rsid w:val="00263F94"/>
  </w:style>
  <w:style w:type="character" w:customStyle="1" w:styleId="trcrboxheaderspan">
    <w:name w:val="trc_rbox_header_span"/>
    <w:rsid w:val="00263F94"/>
  </w:style>
  <w:style w:type="character" w:customStyle="1" w:styleId="video-label">
    <w:name w:val="video-label"/>
    <w:rsid w:val="00263F94"/>
  </w:style>
  <w:style w:type="character" w:customStyle="1" w:styleId="sponsored">
    <w:name w:val="sponsored"/>
    <w:rsid w:val="00263F94"/>
  </w:style>
  <w:style w:type="character" w:customStyle="1" w:styleId="sponsored-url">
    <w:name w:val="sponsored-url"/>
    <w:rsid w:val="00263F94"/>
  </w:style>
  <w:style w:type="character" w:customStyle="1" w:styleId="dynamiccommentcount">
    <w:name w:val="dynamic_comment_count"/>
    <w:rsid w:val="00263F94"/>
  </w:style>
  <w:style w:type="paragraph" w:customStyle="1" w:styleId="commentsprivacy">
    <w:name w:val="comments_privacy"/>
    <w:basedOn w:val="Normal"/>
    <w:rsid w:val="00263F94"/>
    <w:pPr>
      <w:spacing w:before="100" w:beforeAutospacing="1" w:after="100" w:afterAutospacing="1"/>
    </w:pPr>
    <w:rPr>
      <w:rFonts w:ascii="Times New Roman" w:hAnsi="Times New Roman"/>
      <w:sz w:val="24"/>
    </w:rPr>
  </w:style>
  <w:style w:type="character" w:customStyle="1" w:styleId="submitlabel">
    <w:name w:val="submit_label"/>
    <w:rsid w:val="00263F94"/>
  </w:style>
  <w:style w:type="character" w:customStyle="1" w:styleId="formtip">
    <w:name w:val="formtip"/>
    <w:rsid w:val="00263F94"/>
  </w:style>
  <w:style w:type="character" w:customStyle="1" w:styleId="currenttemplabel">
    <w:name w:val="current_temp_label"/>
    <w:rsid w:val="00263F94"/>
  </w:style>
  <w:style w:type="character" w:customStyle="1" w:styleId="currenttemp">
    <w:name w:val="current_temp"/>
    <w:rsid w:val="00263F94"/>
  </w:style>
  <w:style w:type="character" w:customStyle="1" w:styleId="currenttempdegree">
    <w:name w:val="current_temp_degree"/>
    <w:rsid w:val="00263F94"/>
  </w:style>
  <w:style w:type="character" w:customStyle="1" w:styleId="currentconditions">
    <w:name w:val="current_conditions"/>
    <w:rsid w:val="00263F94"/>
  </w:style>
  <w:style w:type="character" w:customStyle="1" w:styleId="currentwind">
    <w:name w:val="current_wind"/>
    <w:rsid w:val="00263F94"/>
  </w:style>
  <w:style w:type="character" w:customStyle="1" w:styleId="todaytemplabel">
    <w:name w:val="today_temp_label"/>
    <w:rsid w:val="00263F94"/>
  </w:style>
  <w:style w:type="character" w:customStyle="1" w:styleId="hitemp">
    <w:name w:val="hi_temp"/>
    <w:rsid w:val="00263F94"/>
  </w:style>
  <w:style w:type="character" w:customStyle="1" w:styleId="lotemp">
    <w:name w:val="lo_temp"/>
    <w:rsid w:val="00263F94"/>
  </w:style>
  <w:style w:type="character" w:customStyle="1" w:styleId="caltabday">
    <w:name w:val="cal_tab_day"/>
    <w:rsid w:val="00263F94"/>
  </w:style>
  <w:style w:type="character" w:customStyle="1" w:styleId="caltabmonth">
    <w:name w:val="cal_tab_month"/>
    <w:rsid w:val="00263F94"/>
  </w:style>
  <w:style w:type="character" w:customStyle="1" w:styleId="caltabdate">
    <w:name w:val="cal_tab_date"/>
    <w:rsid w:val="00263F94"/>
  </w:style>
  <w:style w:type="character" w:customStyle="1" w:styleId="caltabicon">
    <w:name w:val="cal_tab_icon"/>
    <w:rsid w:val="00263F94"/>
  </w:style>
  <w:style w:type="character" w:customStyle="1" w:styleId="paramv">
    <w:name w:val="paramv"/>
    <w:rsid w:val="00263F94"/>
  </w:style>
  <w:style w:type="paragraph" w:customStyle="1" w:styleId="indent">
    <w:name w:val="indent"/>
    <w:basedOn w:val="Normal"/>
    <w:rsid w:val="00263F94"/>
    <w:pPr>
      <w:spacing w:before="100" w:beforeAutospacing="1" w:after="100" w:afterAutospacing="1"/>
    </w:pPr>
    <w:rPr>
      <w:rFonts w:ascii="Times" w:hAnsi="Times"/>
      <w:szCs w:val="20"/>
    </w:rPr>
  </w:style>
  <w:style w:type="paragraph" w:customStyle="1" w:styleId="center">
    <w:name w:val="center"/>
    <w:basedOn w:val="Normal"/>
    <w:rsid w:val="00263F94"/>
    <w:pPr>
      <w:spacing w:before="100" w:beforeAutospacing="1" w:after="100" w:afterAutospacing="1"/>
    </w:pPr>
    <w:rPr>
      <w:rFonts w:ascii="Times" w:hAnsi="Times"/>
      <w:szCs w:val="20"/>
    </w:rPr>
  </w:style>
  <w:style w:type="character" w:customStyle="1" w:styleId="dart-ad-title">
    <w:name w:val="dart-ad-title"/>
    <w:rsid w:val="00263F94"/>
  </w:style>
  <w:style w:type="paragraph" w:customStyle="1" w:styleId="Citation-Complete">
    <w:name w:val="Citation - Complete"/>
    <w:basedOn w:val="Normal"/>
    <w:link w:val="Citation-CompleteChar"/>
    <w:autoRedefine/>
    <w:rsid w:val="00263F94"/>
    <w:pPr>
      <w:spacing w:after="120"/>
    </w:pPr>
    <w:rPr>
      <w:rFonts w:ascii="Arial Narrow" w:hAnsi="Arial Narrow"/>
    </w:rPr>
  </w:style>
  <w:style w:type="paragraph" w:customStyle="1" w:styleId="CardText-Underlined0">
    <w:name w:val="Card Text - Underlined"/>
    <w:link w:val="CardText-UnderlinedChar"/>
    <w:autoRedefine/>
    <w:rsid w:val="00263F94"/>
    <w:pPr>
      <w:spacing w:after="0" w:line="240" w:lineRule="auto"/>
    </w:pPr>
    <w:rPr>
      <w:rFonts w:ascii="Arial" w:eastAsia="Times New Roman" w:hAnsi="Arial" w:cs="Times New Roman"/>
      <w:b/>
      <w:sz w:val="18"/>
      <w:szCs w:val="24"/>
      <w:u w:val="single"/>
    </w:rPr>
  </w:style>
  <w:style w:type="paragraph" w:customStyle="1" w:styleId="Citation-AuthorDate">
    <w:name w:val="Citation - Author/Date"/>
    <w:basedOn w:val="Normal"/>
    <w:link w:val="Citation-AuthorDateChar"/>
    <w:autoRedefine/>
    <w:rsid w:val="00263F94"/>
    <w:rPr>
      <w:b/>
      <w:smallCaps/>
      <w:sz w:val="24"/>
      <w:u w:val="single"/>
    </w:rPr>
  </w:style>
  <w:style w:type="character" w:customStyle="1" w:styleId="Citation-CompleteChar">
    <w:name w:val="Citation - Complete Char"/>
    <w:link w:val="Citation-Complete"/>
    <w:rsid w:val="00263F94"/>
    <w:rPr>
      <w:rFonts w:ascii="Arial Narrow" w:hAnsi="Arial Narrow"/>
    </w:rPr>
  </w:style>
  <w:style w:type="character" w:customStyle="1" w:styleId="Citation-AuthorDateChar">
    <w:name w:val="Citation - Author/Date Char"/>
    <w:link w:val="Citation-AuthorDate"/>
    <w:rsid w:val="00263F94"/>
    <w:rPr>
      <w:rFonts w:ascii="Calibri" w:hAnsi="Calibri"/>
      <w:b/>
      <w:smallCaps/>
      <w:sz w:val="24"/>
      <w:u w:val="single"/>
    </w:rPr>
  </w:style>
  <w:style w:type="character" w:customStyle="1" w:styleId="CardText-UnderlinedChar">
    <w:name w:val="Card Text - Underlined Char"/>
    <w:link w:val="CardText-Underlined0"/>
    <w:rsid w:val="00263F94"/>
    <w:rPr>
      <w:rFonts w:ascii="Arial" w:eastAsia="Times New Roman" w:hAnsi="Arial" w:cs="Times New Roman"/>
      <w:b/>
      <w:sz w:val="18"/>
      <w:szCs w:val="24"/>
      <w:u w:val="single"/>
    </w:rPr>
  </w:style>
  <w:style w:type="character" w:customStyle="1" w:styleId="ui-iconui-icon-info">
    <w:name w:val="ui-icon ui-icon-info"/>
    <w:basedOn w:val="DefaultParagraphFont"/>
    <w:rsid w:val="00263F94"/>
  </w:style>
  <w:style w:type="character" w:customStyle="1" w:styleId="crosslinkh2">
    <w:name w:val="crosslinkh2"/>
    <w:basedOn w:val="DefaultParagraphFont"/>
    <w:rsid w:val="00263F94"/>
  </w:style>
  <w:style w:type="character" w:customStyle="1" w:styleId="crosslinksrc">
    <w:name w:val="crosslinksrc"/>
    <w:basedOn w:val="DefaultParagraphFont"/>
    <w:rsid w:val="00263F94"/>
  </w:style>
  <w:style w:type="table" w:styleId="ColorfulList-Accent3">
    <w:name w:val="Colorful List Accent 3"/>
    <w:basedOn w:val="TableNormal"/>
    <w:link w:val="ColorfulGrid-Accent1Char"/>
    <w:uiPriority w:val="29"/>
    <w:rsid w:val="00263F94"/>
    <w:pPr>
      <w:spacing w:after="0" w:line="240" w:lineRule="auto"/>
    </w:pPr>
    <w:rPr>
      <w:rFonts w:ascii="Times" w:hAnsi="Times"/>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ReallySamllTextChar">
    <w:name w:val="ReallySamllText Char"/>
    <w:rsid w:val="00263F94"/>
    <w:rPr>
      <w:sz w:val="12"/>
      <w:szCs w:val="24"/>
      <w:lang w:val="en-US" w:eastAsia="en-US" w:bidi="ar-SA"/>
    </w:rPr>
  </w:style>
  <w:style w:type="paragraph" w:customStyle="1" w:styleId="WestCoast">
    <w:name w:val="West Coast"/>
    <w:rsid w:val="00263F94"/>
    <w:pPr>
      <w:spacing w:after="0" w:line="240" w:lineRule="auto"/>
    </w:pPr>
    <w:rPr>
      <w:rFonts w:ascii="Times New Roman" w:eastAsia="Times New Roman" w:hAnsi="Times New Roman" w:cs="Times New Roman"/>
      <w:snapToGrid w:val="0"/>
      <w:sz w:val="20"/>
      <w:szCs w:val="20"/>
    </w:rPr>
  </w:style>
  <w:style w:type="paragraph" w:customStyle="1" w:styleId="CardsHighlighted">
    <w:name w:val="Cards Highlighted"/>
    <w:basedOn w:val="Normal"/>
    <w:link w:val="CardsHighlightedChar"/>
    <w:autoRedefine/>
    <w:rsid w:val="00263F94"/>
    <w:pPr>
      <w:shd w:val="clear" w:color="auto" w:fill="00FFFF"/>
      <w:ind w:left="288" w:right="288"/>
    </w:pPr>
    <w:rPr>
      <w:rFonts w:ascii="Georgia" w:eastAsia="Calibri" w:hAnsi="Georgia"/>
      <w:sz w:val="24"/>
      <w:u w:val="single"/>
    </w:rPr>
  </w:style>
  <w:style w:type="character" w:customStyle="1" w:styleId="CardsHighlightedChar">
    <w:name w:val="Cards Highlighted Char"/>
    <w:link w:val="CardsHighlighted"/>
    <w:rsid w:val="00263F94"/>
    <w:rPr>
      <w:rFonts w:ascii="Georgia" w:eastAsia="Calibri" w:hAnsi="Georgia"/>
      <w:sz w:val="24"/>
      <w:u w:val="single"/>
      <w:shd w:val="clear" w:color="auto" w:fill="00FFFF"/>
    </w:rPr>
  </w:style>
  <w:style w:type="character" w:customStyle="1" w:styleId="PlaceholderText1">
    <w:name w:val="Placeholder Text1"/>
    <w:uiPriority w:val="99"/>
    <w:semiHidden/>
    <w:rsid w:val="00263F94"/>
    <w:rPr>
      <w:color w:val="808080"/>
    </w:rPr>
  </w:style>
  <w:style w:type="character" w:customStyle="1" w:styleId="Heading3CharCharChar2">
    <w:name w:val="Heading 3 Char Char Char2"/>
    <w:qFormat/>
    <w:rsid w:val="00263F94"/>
    <w:rPr>
      <w:rFonts w:ascii="Arial" w:hAnsi="Arial" w:cs="Arial"/>
      <w:b/>
      <w:bCs/>
      <w:sz w:val="26"/>
      <w:szCs w:val="26"/>
    </w:rPr>
  </w:style>
  <w:style w:type="character" w:customStyle="1" w:styleId="search-everything-highlight-color">
    <w:name w:val="search-everything-highlight-color"/>
    <w:rsid w:val="00263F94"/>
  </w:style>
  <w:style w:type="paragraph" w:customStyle="1" w:styleId="CiteCharCharCharChar">
    <w:name w:val="Cite Char Char Char Char"/>
    <w:basedOn w:val="Normal"/>
    <w:next w:val="Normal"/>
    <w:link w:val="CiteCharCharCharCharChar"/>
    <w:rsid w:val="00263F94"/>
    <w:pPr>
      <w:ind w:left="576"/>
    </w:pPr>
    <w:rPr>
      <w:rFonts w:ascii="Arial Narrow" w:hAnsi="Arial Narrow"/>
    </w:rPr>
  </w:style>
  <w:style w:type="character" w:customStyle="1" w:styleId="CiteCharCharCharCharChar">
    <w:name w:val="Cite Char Char Char Char Char"/>
    <w:link w:val="CiteCharCharCharChar"/>
    <w:rsid w:val="00263F94"/>
    <w:rPr>
      <w:rFonts w:ascii="Arial Narrow" w:hAnsi="Arial Narrow"/>
    </w:rPr>
  </w:style>
  <w:style w:type="paragraph" w:customStyle="1" w:styleId="UnderliningCharChar1CharChar">
    <w:name w:val="Underlining Char Char1 Char Char"/>
    <w:basedOn w:val="Normal"/>
    <w:next w:val="Normal"/>
    <w:link w:val="UnderliningCharChar1CharCharChar"/>
    <w:rsid w:val="00263F94"/>
    <w:rPr>
      <w:rFonts w:ascii="Arial Narrow" w:hAnsi="Arial Narrow"/>
      <w:u w:val="thick"/>
    </w:rPr>
  </w:style>
  <w:style w:type="character" w:customStyle="1" w:styleId="UnderliningCharChar1CharCharChar">
    <w:name w:val="Underlining Char Char1 Char Char Char"/>
    <w:link w:val="UnderliningCharChar1CharChar"/>
    <w:rsid w:val="00263F94"/>
    <w:rPr>
      <w:rFonts w:ascii="Arial Narrow" w:hAnsi="Arial Narrow"/>
      <w:u w:val="thick"/>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63F94"/>
    <w:rPr>
      <w:rFonts w:ascii="Georgia" w:hAnsi="Georgia"/>
      <w:sz w:val="24"/>
      <w:szCs w:val="22"/>
      <w:u w:val="thick"/>
    </w:rPr>
  </w:style>
  <w:style w:type="character" w:customStyle="1" w:styleId="FontStyle41">
    <w:name w:val="Font Style41"/>
    <w:uiPriority w:val="99"/>
    <w:rsid w:val="00263F94"/>
    <w:rPr>
      <w:rFonts w:ascii="Times New Roman" w:hAnsi="Times New Roman" w:cs="Times New Roman"/>
      <w:i/>
      <w:iCs/>
      <w:sz w:val="20"/>
      <w:szCs w:val="20"/>
    </w:rPr>
  </w:style>
  <w:style w:type="character" w:customStyle="1" w:styleId="TitleChar2">
    <w:name w:val="Title Char2"/>
    <w:uiPriority w:val="1"/>
    <w:qFormat/>
    <w:locked/>
    <w:rsid w:val="00263F94"/>
    <w:rPr>
      <w:u w:val="single"/>
    </w:rPr>
  </w:style>
  <w:style w:type="character" w:customStyle="1" w:styleId="BoldUnderlineChar1">
    <w:name w:val="BoldUnderline Char1"/>
    <w:link w:val="BoldUnderline"/>
    <w:locked/>
    <w:rsid w:val="00263F94"/>
    <w:rPr>
      <w:rFonts w:ascii="Times New Roman" w:hAnsi="Times New Roman"/>
      <w:b/>
      <w:u w:val="single"/>
      <w:lang w:bidi="en-US"/>
    </w:rPr>
  </w:style>
  <w:style w:type="character" w:customStyle="1" w:styleId="FontStyle94">
    <w:name w:val="Font Style94"/>
    <w:uiPriority w:val="99"/>
    <w:rsid w:val="00263F94"/>
    <w:rPr>
      <w:rFonts w:ascii="Times New Roman" w:hAnsi="Times New Roman" w:cs="Times New Roman"/>
      <w:sz w:val="18"/>
      <w:szCs w:val="18"/>
    </w:rPr>
  </w:style>
  <w:style w:type="paragraph" w:customStyle="1" w:styleId="Style110">
    <w:name w:val="Style11"/>
    <w:basedOn w:val="Normal"/>
    <w:uiPriority w:val="99"/>
    <w:rsid w:val="00263F94"/>
    <w:pPr>
      <w:widowControl w:val="0"/>
      <w:autoSpaceDE w:val="0"/>
      <w:autoSpaceDN w:val="0"/>
      <w:adjustRightInd w:val="0"/>
      <w:spacing w:line="236" w:lineRule="exact"/>
      <w:jc w:val="both"/>
    </w:pPr>
    <w:rPr>
      <w:rFonts w:ascii="Arial Unicode MS" w:eastAsia="Arial Unicode MS" w:cs="Arial Unicode MS"/>
      <w:sz w:val="24"/>
    </w:rPr>
  </w:style>
  <w:style w:type="character" w:customStyle="1" w:styleId="ShrinkChar">
    <w:name w:val="Shrink Char"/>
    <w:link w:val="Shrink"/>
    <w:rsid w:val="00263F94"/>
    <w:rPr>
      <w:rFonts w:ascii="Garamond" w:eastAsia="Times New Roman" w:hAnsi="Garamond" w:cs="Times New Roman"/>
      <w:sz w:val="12"/>
      <w:szCs w:val="20"/>
    </w:rPr>
  </w:style>
  <w:style w:type="character" w:customStyle="1" w:styleId="sup1">
    <w:name w:val="sup1"/>
    <w:rsid w:val="00263F94"/>
    <w:rPr>
      <w:rFonts w:ascii="Times New Roman" w:hAnsi="Times New Roman" w:cs="Times New Roman" w:hint="default"/>
      <w:color w:val="000000"/>
      <w:shd w:val="clear" w:color="auto" w:fill="FEFFCF"/>
    </w:rPr>
  </w:style>
  <w:style w:type="character" w:customStyle="1" w:styleId="pgnum1">
    <w:name w:val="pgnum1"/>
    <w:rsid w:val="00263F94"/>
    <w:rPr>
      <w:rFonts w:ascii="Arial" w:hAnsi="Arial" w:cs="Arial" w:hint="default"/>
      <w:color w:val="FF0000"/>
      <w:sz w:val="22"/>
      <w:szCs w:val="22"/>
    </w:rPr>
  </w:style>
  <w:style w:type="character" w:customStyle="1" w:styleId="CardsHighlight">
    <w:name w:val="Cards Highlight"/>
    <w:rsid w:val="00263F94"/>
    <w:rPr>
      <w:rFonts w:ascii="Times New Roman" w:hAnsi="Times New Roman"/>
      <w:sz w:val="24"/>
      <w:u w:val="single"/>
      <w:bdr w:val="none" w:sz="0" w:space="0" w:color="auto"/>
      <w:shd w:val="clear" w:color="auto" w:fill="00FFFF"/>
    </w:rPr>
  </w:style>
  <w:style w:type="character" w:customStyle="1" w:styleId="caps">
    <w:name w:val="caps"/>
    <w:rsid w:val="00263F94"/>
  </w:style>
  <w:style w:type="character" w:customStyle="1" w:styleId="apple">
    <w:name w:val="apple"/>
    <w:rsid w:val="00263F94"/>
  </w:style>
  <w:style w:type="paragraph" w:customStyle="1" w:styleId="BlockHeadingsCharChar">
    <w:name w:val="Block Headings Char Char"/>
    <w:basedOn w:val="Normal"/>
    <w:link w:val="BlockHeadingsCharCharChar"/>
    <w:rsid w:val="00263F94"/>
    <w:pPr>
      <w:autoSpaceDE w:val="0"/>
      <w:autoSpaceDN w:val="0"/>
      <w:adjustRightInd w:val="0"/>
      <w:jc w:val="center"/>
      <w:outlineLvl w:val="0"/>
    </w:pPr>
    <w:rPr>
      <w:rFonts w:ascii="Times New Roman" w:eastAsia="Calibri" w:hAnsi="Times New Roman"/>
      <w:b/>
      <w:caps/>
      <w:szCs w:val="20"/>
    </w:rPr>
  </w:style>
  <w:style w:type="paragraph" w:customStyle="1" w:styleId="TagsChar1Char">
    <w:name w:val="Tags Char1 Char"/>
    <w:basedOn w:val="Normal"/>
    <w:link w:val="TagsChar1CharChar"/>
    <w:rsid w:val="00263F94"/>
    <w:pPr>
      <w:autoSpaceDE w:val="0"/>
      <w:autoSpaceDN w:val="0"/>
      <w:adjustRightInd w:val="0"/>
      <w:jc w:val="both"/>
      <w:outlineLvl w:val="1"/>
    </w:pPr>
    <w:rPr>
      <w:rFonts w:ascii="Georgia" w:eastAsia="Calibri" w:hAnsi="Georgia"/>
      <w:b/>
      <w:sz w:val="24"/>
    </w:rPr>
  </w:style>
  <w:style w:type="character" w:customStyle="1" w:styleId="TagsChar1CharChar">
    <w:name w:val="Tags Char1 Char Char"/>
    <w:link w:val="TagsChar1Char"/>
    <w:rsid w:val="00263F94"/>
    <w:rPr>
      <w:rFonts w:ascii="Georgia" w:eastAsia="Calibri" w:hAnsi="Georgia"/>
      <w:b/>
      <w:sz w:val="24"/>
    </w:rPr>
  </w:style>
  <w:style w:type="character" w:customStyle="1" w:styleId="CitesCharCharCharChar">
    <w:name w:val="Cites Char Char Char Char"/>
    <w:rsid w:val="00263F94"/>
    <w:rPr>
      <w:rFonts w:ascii="Georgia" w:hAnsi="Georgia"/>
      <w:b/>
      <w:bCs/>
      <w:sz w:val="24"/>
      <w:szCs w:val="22"/>
    </w:rPr>
  </w:style>
  <w:style w:type="character" w:customStyle="1" w:styleId="CardsFont6ptCharCharChar">
    <w:name w:val="Cards + Font: 6 pt Char Char Char"/>
    <w:rsid w:val="00263F94"/>
    <w:rPr>
      <w:rFonts w:ascii="Georgia" w:hAnsi="Georgia"/>
      <w:sz w:val="12"/>
      <w:szCs w:val="22"/>
    </w:rPr>
  </w:style>
  <w:style w:type="character" w:customStyle="1" w:styleId="BlockHeadingsCharCharChar">
    <w:name w:val="Block Headings Char Char Char"/>
    <w:link w:val="BlockHeadingsCharChar"/>
    <w:rsid w:val="00263F94"/>
    <w:rPr>
      <w:rFonts w:ascii="Times New Roman" w:eastAsia="Calibri" w:hAnsi="Times New Roman"/>
      <w:b/>
      <w:caps/>
      <w:szCs w:val="20"/>
    </w:rPr>
  </w:style>
  <w:style w:type="character" w:customStyle="1" w:styleId="style61">
    <w:name w:val="style6"/>
    <w:rsid w:val="00263F94"/>
  </w:style>
  <w:style w:type="paragraph" w:customStyle="1" w:styleId="aa">
    <w:name w:val="aa"/>
    <w:basedOn w:val="Normal"/>
    <w:rsid w:val="00263F94"/>
    <w:pPr>
      <w:spacing w:before="100" w:beforeAutospacing="1" w:after="100" w:afterAutospacing="1"/>
      <w:jc w:val="both"/>
    </w:pPr>
    <w:rPr>
      <w:rFonts w:ascii="Times New Roman" w:eastAsia="SimSun" w:hAnsi="Times New Roman"/>
      <w:sz w:val="24"/>
      <w:lang w:eastAsia="zh-CN"/>
    </w:rPr>
  </w:style>
  <w:style w:type="character" w:customStyle="1" w:styleId="goohl5">
    <w:name w:val="goohl5"/>
    <w:rsid w:val="00263F94"/>
  </w:style>
  <w:style w:type="character" w:customStyle="1" w:styleId="goohl4">
    <w:name w:val="goohl4"/>
    <w:rsid w:val="00263F94"/>
  </w:style>
  <w:style w:type="character" w:customStyle="1" w:styleId="MicroTextCharChar">
    <w:name w:val="MicroText Char Char"/>
    <w:rsid w:val="00263F94"/>
    <w:rPr>
      <w:rFonts w:ascii="Arial Narrow" w:eastAsia="Times New Roman" w:hAnsi="Arial Narrow"/>
      <w:sz w:val="12"/>
      <w:szCs w:val="24"/>
    </w:rPr>
  </w:style>
  <w:style w:type="character" w:customStyle="1" w:styleId="FontStyle11">
    <w:name w:val="Font Style11"/>
    <w:uiPriority w:val="99"/>
    <w:rsid w:val="00263F94"/>
    <w:rPr>
      <w:rFonts w:ascii="Palatino Linotype" w:eastAsia="Palatino Linotype" w:hAnsi="Palatino Linotype" w:cs="Palatino Linotype"/>
      <w:i/>
      <w:iCs/>
      <w:sz w:val="20"/>
      <w:szCs w:val="20"/>
    </w:rPr>
  </w:style>
  <w:style w:type="character" w:customStyle="1" w:styleId="resultbodyblack">
    <w:name w:val="resultbodyblack"/>
    <w:rsid w:val="00263F94"/>
  </w:style>
  <w:style w:type="character" w:customStyle="1" w:styleId="resultbody">
    <w:name w:val="resultbody"/>
    <w:rsid w:val="00263F94"/>
  </w:style>
  <w:style w:type="character" w:customStyle="1" w:styleId="resultbodysmallitalic">
    <w:name w:val="resultbodysmallitalic"/>
    <w:rsid w:val="00263F94"/>
  </w:style>
  <w:style w:type="paragraph" w:customStyle="1" w:styleId="FullCite">
    <w:name w:val="Full Cite"/>
    <w:basedOn w:val="Normal"/>
    <w:next w:val="Normal"/>
    <w:link w:val="FullCiteChar"/>
    <w:rsid w:val="00263F94"/>
    <w:rPr>
      <w:rFonts w:ascii="Times New Roman" w:eastAsia="Cambria" w:hAnsi="Times New Roman"/>
      <w:szCs w:val="20"/>
    </w:rPr>
  </w:style>
  <w:style w:type="character" w:customStyle="1" w:styleId="storydate">
    <w:name w:val="storydate"/>
    <w:rsid w:val="00263F94"/>
  </w:style>
  <w:style w:type="character" w:customStyle="1" w:styleId="preloadwrap">
    <w:name w:val="preloadwrap"/>
    <w:rsid w:val="00263F94"/>
  </w:style>
  <w:style w:type="character" w:customStyle="1" w:styleId="hdr">
    <w:name w:val="hdr"/>
    <w:rsid w:val="00263F94"/>
  </w:style>
  <w:style w:type="character" w:customStyle="1" w:styleId="module-content">
    <w:name w:val="module-content"/>
    <w:rsid w:val="00263F94"/>
  </w:style>
  <w:style w:type="character" w:customStyle="1" w:styleId="detailtitle">
    <w:name w:val="detailtitle"/>
    <w:rsid w:val="00263F94"/>
  </w:style>
  <w:style w:type="character" w:customStyle="1" w:styleId="citechar2">
    <w:name w:val="citechar"/>
    <w:rsid w:val="00263F94"/>
  </w:style>
  <w:style w:type="character" w:customStyle="1" w:styleId="mw-headline">
    <w:name w:val="mw-headline"/>
    <w:rsid w:val="00263F94"/>
  </w:style>
  <w:style w:type="paragraph" w:customStyle="1" w:styleId="ReallyfuckingsmallCharCharChar">
    <w:name w:val="Really fucking small Char Char Char"/>
    <w:basedOn w:val="Normal"/>
    <w:link w:val="ReallyfuckingsmallCharCharCharChar"/>
    <w:rsid w:val="00263F94"/>
    <w:rPr>
      <w:rFonts w:asciiTheme="minorHAnsi" w:hAnsiTheme="minorHAnsi"/>
      <w:sz w:val="10"/>
    </w:rPr>
  </w:style>
  <w:style w:type="character" w:customStyle="1" w:styleId="HotRouteCharCharCharCharCharChar">
    <w:name w:val="Hot Route! Char Char Char Char Char Char"/>
    <w:link w:val="HotRouteCharCharCharCharChar"/>
    <w:rsid w:val="00263F94"/>
    <w:rPr>
      <w:rFonts w:ascii="Times New Roman" w:hAnsi="Times New Roman"/>
    </w:rPr>
  </w:style>
  <w:style w:type="paragraph" w:customStyle="1" w:styleId="UnderlineCharCharCharCharCharCharChar">
    <w:name w:val="Underline Char Char Char Char Char Char Char"/>
    <w:basedOn w:val="Normal"/>
    <w:link w:val="UnderlineCharCharCharCharCharCharCharChar"/>
    <w:qFormat/>
    <w:rsid w:val="00263F94"/>
    <w:rPr>
      <w:rFonts w:asciiTheme="minorHAnsi" w:hAnsiTheme="minorHAnsi"/>
      <w:u w:val="single"/>
    </w:rPr>
  </w:style>
  <w:style w:type="character" w:customStyle="1" w:styleId="stbuttontext">
    <w:name w:val="stbuttontext"/>
    <w:rsid w:val="00263F94"/>
  </w:style>
  <w:style w:type="character" w:customStyle="1" w:styleId="video-title">
    <w:name w:val="video-title"/>
    <w:rsid w:val="00263F94"/>
  </w:style>
  <w:style w:type="character" w:customStyle="1" w:styleId="Caption1">
    <w:name w:val="Caption1"/>
    <w:rsid w:val="00263F94"/>
  </w:style>
  <w:style w:type="character" w:customStyle="1" w:styleId="date-display-single">
    <w:name w:val="date-display-single"/>
    <w:rsid w:val="00263F94"/>
  </w:style>
  <w:style w:type="character" w:customStyle="1" w:styleId="h4">
    <w:name w:val="h4"/>
    <w:rsid w:val="00263F94"/>
  </w:style>
  <w:style w:type="character" w:customStyle="1" w:styleId="copyrightdescription">
    <w:name w:val="copyrightdescription"/>
    <w:rsid w:val="00263F94"/>
  </w:style>
  <w:style w:type="character" w:customStyle="1" w:styleId="tabtitle">
    <w:name w:val="tabtitle"/>
    <w:rsid w:val="00263F94"/>
  </w:style>
  <w:style w:type="paragraph" w:customStyle="1" w:styleId="StyleevidencetextBorderSinglesolidlineAuto05ptL">
    <w:name w:val="Style evidence text + Border: : (Single solid line Auto  0.5 pt L..."/>
    <w:basedOn w:val="evidencetext"/>
    <w:link w:val="StyleevidencetextBorderSinglesolidlineAuto05ptLChar"/>
    <w:rsid w:val="00263F94"/>
    <w:pPr>
      <w:ind w:left="-1080" w:right="1728"/>
    </w:pPr>
    <w:rPr>
      <w:rFonts w:ascii="Arial Narrow" w:hAnsi="Arial Narrow"/>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263F94"/>
    <w:rPr>
      <w:rFonts w:ascii="Arial Narrow" w:hAnsi="Arial Narrow"/>
      <w:sz w:val="24"/>
      <w:szCs w:val="20"/>
      <w:u w:val="thick"/>
      <w:bdr w:val="single" w:sz="4" w:space="0" w:color="auto"/>
    </w:rPr>
  </w:style>
  <w:style w:type="character" w:customStyle="1" w:styleId="Underline-Highlighted">
    <w:name w:val="Underline-Highlighted"/>
    <w:uiPriority w:val="1"/>
    <w:qFormat/>
    <w:rsid w:val="00263F94"/>
    <w:rPr>
      <w:rFonts w:ascii="Cambria" w:hAnsi="Cambria"/>
      <w:sz w:val="24"/>
      <w:u w:val="single"/>
      <w:bdr w:val="none" w:sz="0" w:space="0" w:color="auto"/>
      <w:shd w:val="clear" w:color="auto" w:fill="99FF66"/>
    </w:rPr>
  </w:style>
  <w:style w:type="character" w:customStyle="1" w:styleId="6Underlined">
    <w:name w:val="6 Underlined"/>
    <w:rsid w:val="00263F94"/>
    <w:rPr>
      <w:rFonts w:ascii="Times New Roman" w:hAnsi="Times New Roman"/>
      <w:b/>
      <w:sz w:val="22"/>
      <w:u w:val="single"/>
    </w:rPr>
  </w:style>
  <w:style w:type="character" w:customStyle="1" w:styleId="5Notunderlined">
    <w:name w:val="5 Not underlined"/>
    <w:rsid w:val="00263F94"/>
    <w:rPr>
      <w:rFonts w:ascii="Times New Roman" w:hAnsi="Times New Roman"/>
      <w:sz w:val="14"/>
    </w:rPr>
  </w:style>
  <w:style w:type="character" w:customStyle="1" w:styleId="slug-pub-date">
    <w:name w:val="slug-pub-date"/>
    <w:rsid w:val="00263F94"/>
  </w:style>
  <w:style w:type="character" w:customStyle="1" w:styleId="slug-vol">
    <w:name w:val="slug-vol"/>
    <w:rsid w:val="00263F94"/>
  </w:style>
  <w:style w:type="character" w:customStyle="1" w:styleId="slug-issue">
    <w:name w:val="slug-issue"/>
    <w:rsid w:val="00263F94"/>
  </w:style>
  <w:style w:type="character" w:customStyle="1" w:styleId="slug-pages">
    <w:name w:val="slug-pages"/>
    <w:rsid w:val="00263F94"/>
  </w:style>
  <w:style w:type="character" w:customStyle="1" w:styleId="externaledithide">
    <w:name w:val="external_edit_hide"/>
    <w:rsid w:val="00263F94"/>
  </w:style>
  <w:style w:type="character" w:customStyle="1" w:styleId="submitted-date">
    <w:name w:val="submitted-date"/>
    <w:rsid w:val="00263F94"/>
  </w:style>
  <w:style w:type="character" w:customStyle="1" w:styleId="Underline-Highlighted-WFU">
    <w:name w:val="Underline-Highlighted-WFU"/>
    <w:uiPriority w:val="1"/>
    <w:qFormat/>
    <w:rsid w:val="00263F94"/>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263F94"/>
    <w:rPr>
      <w:rFonts w:ascii="Times New Roman Bold" w:hAnsi="Times New Roman Bold"/>
      <w:b/>
      <w:caps w:val="0"/>
      <w:smallCaps w:val="0"/>
      <w:sz w:val="21"/>
      <w:u w:val="none"/>
      <w:bdr w:val="none" w:sz="0" w:space="0" w:color="auto"/>
      <w:shd w:val="clear" w:color="auto" w:fill="00F2C4"/>
    </w:rPr>
  </w:style>
  <w:style w:type="paragraph" w:customStyle="1" w:styleId="hotroute3">
    <w:name w:val="hotroute"/>
    <w:basedOn w:val="Normal"/>
    <w:qFormat/>
    <w:rsid w:val="00263F94"/>
    <w:pPr>
      <w:ind w:left="288"/>
    </w:pPr>
    <w:rPr>
      <w:rFonts w:eastAsia="Cambria"/>
    </w:rPr>
  </w:style>
  <w:style w:type="paragraph" w:customStyle="1" w:styleId="hotroute4">
    <w:name w:val="hot route"/>
    <w:basedOn w:val="Normal"/>
    <w:qFormat/>
    <w:rsid w:val="00263F94"/>
    <w:pPr>
      <w:ind w:left="288"/>
    </w:pPr>
    <w:rPr>
      <w:rFonts w:eastAsia="Cambria"/>
      <w:sz w:val="18"/>
    </w:rPr>
  </w:style>
  <w:style w:type="paragraph" w:customStyle="1" w:styleId="HotRouteReal">
    <w:name w:val="Hot Route Real"/>
    <w:qFormat/>
    <w:rsid w:val="00263F94"/>
    <w:pPr>
      <w:spacing w:after="0" w:line="240" w:lineRule="auto"/>
      <w:ind w:left="288"/>
    </w:pPr>
    <w:rPr>
      <w:rFonts w:ascii="Calibri" w:eastAsia="MS Gothic" w:hAnsi="Calibri" w:cs="Times New Roman"/>
      <w:bCs/>
      <w:sz w:val="18"/>
    </w:rPr>
  </w:style>
  <w:style w:type="character" w:customStyle="1" w:styleId="dropcap-letter">
    <w:name w:val="dropcap-letter"/>
    <w:rsid w:val="00263F94"/>
  </w:style>
  <w:style w:type="paragraph" w:customStyle="1" w:styleId="published">
    <w:name w:val="published"/>
    <w:basedOn w:val="Normal"/>
    <w:rsid w:val="00263F94"/>
    <w:pPr>
      <w:spacing w:before="100" w:beforeAutospacing="1" w:after="100" w:afterAutospacing="1"/>
    </w:pPr>
    <w:rPr>
      <w:rFonts w:ascii="Times New Roman" w:hAnsi="Times New Roman"/>
      <w:sz w:val="24"/>
    </w:rPr>
  </w:style>
  <w:style w:type="character" w:customStyle="1" w:styleId="node-submitted">
    <w:name w:val="node-submitted"/>
    <w:rsid w:val="00263F94"/>
  </w:style>
  <w:style w:type="character" w:customStyle="1" w:styleId="spacer">
    <w:name w:val="spacer"/>
    <w:rsid w:val="00263F94"/>
  </w:style>
  <w:style w:type="character" w:customStyle="1" w:styleId="node-terms">
    <w:name w:val="node-terms"/>
    <w:rsid w:val="00263F94"/>
  </w:style>
  <w:style w:type="character" w:customStyle="1" w:styleId="username">
    <w:name w:val="username"/>
    <w:rsid w:val="00263F94"/>
  </w:style>
  <w:style w:type="character" w:customStyle="1" w:styleId="entry-date">
    <w:name w:val="entry-date"/>
    <w:rsid w:val="00263F94"/>
  </w:style>
  <w:style w:type="character" w:customStyle="1" w:styleId="meta-sep">
    <w:name w:val="meta-sep"/>
    <w:rsid w:val="00263F94"/>
  </w:style>
  <w:style w:type="character" w:customStyle="1" w:styleId="ata11y">
    <w:name w:val="at_a11y"/>
    <w:rsid w:val="00263F94"/>
  </w:style>
  <w:style w:type="character" w:customStyle="1" w:styleId="addthisseparator">
    <w:name w:val="addthis_separator"/>
    <w:rsid w:val="00263F94"/>
  </w:style>
  <w:style w:type="paragraph" w:styleId="TableofFigures">
    <w:name w:val="table of figures"/>
    <w:basedOn w:val="Normal"/>
    <w:next w:val="Normal"/>
    <w:rsid w:val="00263F94"/>
    <w:pPr>
      <w:widowControl w:val="0"/>
    </w:pPr>
    <w:rPr>
      <w:rFonts w:ascii="Times New Roman" w:hAnsi="Times New Roman"/>
    </w:rPr>
  </w:style>
  <w:style w:type="character" w:customStyle="1" w:styleId="ssens">
    <w:name w:val="ssens"/>
    <w:rsid w:val="00263F94"/>
  </w:style>
  <w:style w:type="character" w:customStyle="1" w:styleId="vi">
    <w:name w:val="vi"/>
    <w:rsid w:val="00263F94"/>
  </w:style>
  <w:style w:type="character" w:customStyle="1" w:styleId="ital-inline">
    <w:name w:val="ital-inline"/>
    <w:rsid w:val="00263F94"/>
  </w:style>
  <w:style w:type="character" w:customStyle="1" w:styleId="inlinetitle">
    <w:name w:val="inlinetitle"/>
    <w:rsid w:val="00263F94"/>
  </w:style>
  <w:style w:type="character" w:customStyle="1" w:styleId="StyleStyle4CharTimesNewRoman11ptBold">
    <w:name w:val="Style Style4 Char + Times New Roman 11 pt Bold"/>
    <w:rsid w:val="00263F94"/>
    <w:rPr>
      <w:rFonts w:ascii="Times New Roman" w:hAnsi="Times New Roman"/>
      <w:b/>
      <w:bCs/>
      <w:sz w:val="20"/>
      <w:szCs w:val="24"/>
      <w:u w:val="single"/>
      <w:lang w:val="en-US" w:eastAsia="en-US" w:bidi="ar-SA"/>
    </w:rPr>
  </w:style>
  <w:style w:type="paragraph" w:customStyle="1" w:styleId="UnderlineText">
    <w:name w:val="Underline Text"/>
    <w:basedOn w:val="Normal"/>
    <w:link w:val="UnderlineTextChar"/>
    <w:rsid w:val="00263F94"/>
    <w:pPr>
      <w:ind w:left="288"/>
    </w:pPr>
    <w:rPr>
      <w:rFonts w:asciiTheme="minorHAnsi" w:hAnsiTheme="minorHAnsi"/>
      <w:u w:val="single"/>
    </w:rPr>
  </w:style>
  <w:style w:type="character" w:customStyle="1" w:styleId="FullCiteChar">
    <w:name w:val="Full Cite Char"/>
    <w:link w:val="FullCite"/>
    <w:rsid w:val="00263F94"/>
    <w:rPr>
      <w:rFonts w:ascii="Times New Roman" w:eastAsia="Cambria" w:hAnsi="Times New Roman"/>
      <w:szCs w:val="20"/>
    </w:rPr>
  </w:style>
  <w:style w:type="paragraph" w:customStyle="1" w:styleId="StyleCardText9pt">
    <w:name w:val="Style Card Text + 9 pt"/>
    <w:link w:val="StyleCardText9ptChar"/>
    <w:rsid w:val="00263F94"/>
    <w:pPr>
      <w:spacing w:after="200" w:line="276" w:lineRule="auto"/>
      <w:contextualSpacing/>
    </w:pPr>
    <w:rPr>
      <w:rFonts w:eastAsia="Calibri"/>
      <w:sz w:val="18"/>
    </w:rPr>
  </w:style>
  <w:style w:type="character" w:customStyle="1" w:styleId="StyleCardText9ptChar">
    <w:name w:val="Style Card Text + 9 pt Char"/>
    <w:link w:val="StyleCardText9pt"/>
    <w:rsid w:val="00263F94"/>
    <w:rPr>
      <w:rFonts w:eastAsia="Calibri"/>
      <w:sz w:val="18"/>
    </w:rPr>
  </w:style>
  <w:style w:type="paragraph" w:customStyle="1" w:styleId="StyleStyle112pt">
    <w:name w:val="Style Style1 + 12 pt"/>
    <w:basedOn w:val="Normal"/>
    <w:link w:val="StyleStyle112ptChar"/>
    <w:rsid w:val="00263F94"/>
    <w:rPr>
      <w:rFonts w:ascii="Times New Roman" w:eastAsia="SimSun" w:hAnsi="Times New Roman"/>
      <w:u w:val="single"/>
      <w:lang w:eastAsia="zh-CN"/>
    </w:rPr>
  </w:style>
  <w:style w:type="character" w:customStyle="1" w:styleId="StyleStyle112ptChar">
    <w:name w:val="Style Style1 + 12 pt Char"/>
    <w:link w:val="StyleStyle112pt"/>
    <w:rsid w:val="00263F94"/>
    <w:rPr>
      <w:rFonts w:ascii="Times New Roman" w:eastAsia="SimSun" w:hAnsi="Times New Roman"/>
      <w:u w:val="single"/>
      <w:lang w:eastAsia="zh-CN"/>
    </w:rPr>
  </w:style>
  <w:style w:type="character" w:customStyle="1" w:styleId="ColorfulGrid-Accent1Char1">
    <w:name w:val="Colorful Grid - Accent 1 Char1"/>
    <w:rsid w:val="00263F94"/>
    <w:rPr>
      <w:rFonts w:eastAsia="Calibri"/>
      <w:iCs/>
      <w:sz w:val="19"/>
      <w:szCs w:val="22"/>
    </w:rPr>
  </w:style>
  <w:style w:type="table" w:styleId="MediumGrid1-Accent4">
    <w:name w:val="Medium Grid 1 Accent 4"/>
    <w:basedOn w:val="TableNormal"/>
    <w:uiPriority w:val="29"/>
    <w:rsid w:val="00263F94"/>
    <w:pPr>
      <w:spacing w:after="0" w:line="240" w:lineRule="auto"/>
    </w:pPr>
    <w:rPr>
      <w:rFonts w:ascii="Times" w:eastAsia="Times New Roman" w:hAnsi="Times" w:cs="Times New Roman"/>
      <w:sz w:val="20"/>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tyleunderline11ptBorderSinglesolidlineAuto05p">
    <w:name w:val="Style underline + 11 pt Border: : (Single solid line Auto  0.5 p..."/>
    <w:rsid w:val="00263F94"/>
    <w:rPr>
      <w:sz w:val="20"/>
      <w:u w:val="single"/>
      <w:bdr w:val="single" w:sz="4" w:space="0" w:color="auto"/>
    </w:rPr>
  </w:style>
  <w:style w:type="table" w:styleId="MediumShading1-Accent3">
    <w:name w:val="Medium Shading 1 Accent 3"/>
    <w:basedOn w:val="TableNormal"/>
    <w:link w:val="MediumShading1-Accent3Char"/>
    <w:rsid w:val="00263F94"/>
    <w:pPr>
      <w:spacing w:after="0" w:line="240" w:lineRule="auto"/>
    </w:pPr>
    <w:rPr>
      <w:rFonts w:eastAsia="Calibri"/>
      <w:iCs/>
      <w:sz w:val="19"/>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character" w:customStyle="1" w:styleId="AuthorYear">
    <w:name w:val="AuthorYear"/>
    <w:uiPriority w:val="1"/>
    <w:qFormat/>
    <w:rsid w:val="00263F94"/>
    <w:rPr>
      <w:rFonts w:ascii="Georgia" w:hAnsi="Georgia"/>
      <w:b/>
      <w:sz w:val="24"/>
    </w:rPr>
  </w:style>
  <w:style w:type="paragraph" w:customStyle="1" w:styleId="Tag2">
    <w:name w:val="Tag2"/>
    <w:basedOn w:val="Normal"/>
    <w:qFormat/>
    <w:rsid w:val="00263F94"/>
    <w:rPr>
      <w:b/>
    </w:rPr>
  </w:style>
  <w:style w:type="character" w:customStyle="1" w:styleId="NormalTextChar">
    <w:name w:val="Normal Text Char"/>
    <w:link w:val="NormalText"/>
    <w:locked/>
    <w:rsid w:val="00263F94"/>
    <w:rPr>
      <w:rFonts w:ascii="Times New Roman" w:hAnsi="Times New Roman"/>
      <w:szCs w:val="26"/>
      <w:lang w:bidi="en-US"/>
    </w:rPr>
  </w:style>
  <w:style w:type="paragraph" w:customStyle="1" w:styleId="TagText">
    <w:name w:val="TagText"/>
    <w:basedOn w:val="Normal"/>
    <w:uiPriority w:val="99"/>
    <w:qFormat/>
    <w:rsid w:val="00263F94"/>
    <w:rPr>
      <w:rFonts w:eastAsia="MS Mincho" w:cs="Times New Roman"/>
      <w:b/>
      <w:sz w:val="24"/>
      <w:szCs w:val="24"/>
    </w:rPr>
  </w:style>
  <w:style w:type="character" w:customStyle="1" w:styleId="HighlightedEmphasis">
    <w:name w:val="Highlighted Emphasis"/>
    <w:basedOn w:val="DefaultParagraphFont"/>
    <w:qFormat/>
    <w:rsid w:val="00263F94"/>
    <w:rPr>
      <w:rFonts w:ascii="Arial Narrow" w:hAnsi="Arial Narrow"/>
      <w:b/>
      <w:sz w:val="28"/>
      <w:u w:val="single"/>
      <w:bdr w:val="single" w:sz="12" w:space="0" w:color="auto"/>
    </w:rPr>
  </w:style>
  <w:style w:type="character" w:customStyle="1" w:styleId="Underline-WFU">
    <w:name w:val="Underline-WFU"/>
    <w:uiPriority w:val="1"/>
    <w:qFormat/>
    <w:rsid w:val="00263F94"/>
    <w:rPr>
      <w:rFonts w:ascii="Cambria" w:hAnsi="Cambria"/>
      <w:sz w:val="21"/>
      <w:u w:val="single"/>
    </w:rPr>
  </w:style>
  <w:style w:type="paragraph" w:customStyle="1" w:styleId="Tiny-WFU">
    <w:name w:val="Tiny-WFU"/>
    <w:basedOn w:val="Normal"/>
    <w:qFormat/>
    <w:rsid w:val="00263F94"/>
    <w:rPr>
      <w:rFonts w:ascii="Cambria" w:eastAsia="Malgun Gothic" w:hAnsi="Cambria"/>
      <w:sz w:val="12"/>
      <w:lang w:eastAsia="ko-KR"/>
    </w:rPr>
  </w:style>
  <w:style w:type="paragraph" w:styleId="Quote">
    <w:name w:val="Quote"/>
    <w:basedOn w:val="Normal"/>
    <w:next w:val="Normal"/>
    <w:link w:val="QuoteChar"/>
    <w:qFormat/>
    <w:rsid w:val="00263F94"/>
    <w:pPr>
      <w:ind w:left="144"/>
    </w:pPr>
    <w:rPr>
      <w:rFonts w:eastAsia="Calibri" w:cs="Times New Roman"/>
      <w:iCs/>
    </w:rPr>
  </w:style>
  <w:style w:type="character" w:customStyle="1" w:styleId="QuoteChar">
    <w:name w:val="Quote Char"/>
    <w:basedOn w:val="DefaultParagraphFont"/>
    <w:link w:val="Quote"/>
    <w:rsid w:val="00263F94"/>
    <w:rPr>
      <w:rFonts w:ascii="Calibri" w:eastAsia="Calibri" w:hAnsi="Calibri" w:cs="Times New Roman"/>
      <w:iCs/>
    </w:rPr>
  </w:style>
  <w:style w:type="character" w:customStyle="1" w:styleId="HighlightedUnderline0">
    <w:name w:val="Highlighted Underline"/>
    <w:basedOn w:val="DefaultParagraphFont"/>
    <w:qFormat/>
    <w:rsid w:val="00263F94"/>
    <w:rPr>
      <w:rFonts w:ascii="Times New Roman" w:eastAsia="SimSun" w:hAnsi="Times New Roman"/>
      <w:b/>
      <w:bCs/>
      <w:sz w:val="22"/>
      <w:u w:val="single"/>
      <w:bdr w:val="none" w:sz="0" w:space="0" w:color="auto"/>
      <w:shd w:val="clear" w:color="auto" w:fill="B3423F"/>
    </w:rPr>
  </w:style>
  <w:style w:type="table" w:styleId="ColorfulGrid-Accent1">
    <w:name w:val="Colorful Grid Accent 1"/>
    <w:basedOn w:val="TableNormal"/>
    <w:uiPriority w:val="29"/>
    <w:rsid w:val="00263F94"/>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har6">
    <w:name w:val="Char6"/>
    <w:rsid w:val="00263F94"/>
    <w:rPr>
      <w:rFonts w:cs="Arial"/>
      <w:b/>
      <w:bCs/>
      <w:iCs/>
      <w:noProof w:val="0"/>
      <w:sz w:val="24"/>
      <w:szCs w:val="16"/>
      <w:lang w:val="en-US" w:eastAsia="en-US" w:bidi="ar-SA"/>
    </w:rPr>
  </w:style>
  <w:style w:type="paragraph" w:customStyle="1" w:styleId="PhoTag">
    <w:name w:val="PhoTag"/>
    <w:basedOn w:val="Normal"/>
    <w:next w:val="Normal"/>
    <w:autoRedefine/>
    <w:qFormat/>
    <w:rsid w:val="00263F94"/>
    <w:rPr>
      <w:rFonts w:ascii="Georgia" w:eastAsia="Calibri" w:hAnsi="Georgia" w:cs="Times New Roman"/>
      <w:b/>
      <w:color w:val="000000"/>
    </w:rPr>
  </w:style>
  <w:style w:type="character" w:customStyle="1" w:styleId="CardBodyChar">
    <w:name w:val="Card Body Char"/>
    <w:link w:val="CardBody"/>
    <w:rsid w:val="00263F94"/>
    <w:rPr>
      <w:rFonts w:ascii="Times New Roman" w:hAnsi="Times New Roman"/>
      <w:szCs w:val="16"/>
    </w:rPr>
  </w:style>
  <w:style w:type="character" w:customStyle="1" w:styleId="SmallText-New">
    <w:name w:val="Small Text - New"/>
    <w:rsid w:val="00263F94"/>
    <w:rPr>
      <w:rFonts w:ascii="Arial Narrow" w:hAnsi="Arial Narrow" w:hint="default"/>
      <w:sz w:val="14"/>
    </w:rPr>
  </w:style>
  <w:style w:type="paragraph" w:customStyle="1" w:styleId="BodyText20">
    <w:name w:val="Body Text2"/>
    <w:basedOn w:val="Normal"/>
    <w:autoRedefine/>
    <w:rsid w:val="00263F94"/>
    <w:rPr>
      <w:rFonts w:ascii="Times New Roman" w:eastAsia="Times New Roman" w:hAnsi="Times New Roman" w:cs="Times New Roman"/>
      <w:color w:val="000000"/>
      <w:sz w:val="24"/>
      <w:szCs w:val="24"/>
    </w:rPr>
  </w:style>
  <w:style w:type="character" w:customStyle="1" w:styleId="Title2">
    <w:name w:val="Title2"/>
    <w:basedOn w:val="DefaultParagraphFont"/>
    <w:rsid w:val="00263F94"/>
  </w:style>
  <w:style w:type="character" w:customStyle="1" w:styleId="Date2">
    <w:name w:val="Date2"/>
    <w:basedOn w:val="DefaultParagraphFont"/>
    <w:rsid w:val="00263F94"/>
  </w:style>
  <w:style w:type="character" w:customStyle="1" w:styleId="Normal2">
    <w:name w:val="Normal2"/>
    <w:basedOn w:val="DefaultParagraphFont"/>
    <w:rsid w:val="00263F94"/>
    <w:rPr>
      <w:rFonts w:cs="Times New Roman"/>
    </w:rPr>
  </w:style>
  <w:style w:type="paragraph" w:customStyle="1" w:styleId="Subtitle2">
    <w:name w:val="Subtitle2"/>
    <w:basedOn w:val="Normal"/>
    <w:rsid w:val="00263F94"/>
    <w:pPr>
      <w:spacing w:before="100" w:beforeAutospacing="1" w:after="100" w:afterAutospacing="1"/>
    </w:pPr>
    <w:rPr>
      <w:rFonts w:ascii="Times New Roman" w:eastAsia="Times New Roman" w:hAnsi="Times New Roman" w:cs="Times New Roman"/>
      <w:szCs w:val="24"/>
      <w:lang w:bidi="en-US"/>
    </w:rPr>
  </w:style>
  <w:style w:type="paragraph" w:styleId="TOCHeading">
    <w:name w:val="TOC Heading"/>
    <w:basedOn w:val="Heading1"/>
    <w:next w:val="Normal"/>
    <w:uiPriority w:val="39"/>
    <w:qFormat/>
    <w:rsid w:val="00263F94"/>
    <w:pPr>
      <w:pageBreakBefore w:val="0"/>
      <w:pBdr>
        <w:top w:val="none" w:sz="0" w:space="0" w:color="auto"/>
        <w:left w:val="none" w:sz="0" w:space="0" w:color="auto"/>
        <w:bottom w:val="none" w:sz="0" w:space="0" w:color="auto"/>
        <w:right w:val="none" w:sz="0" w:space="0" w:color="auto"/>
      </w:pBdr>
      <w:shd w:val="clear" w:color="auto" w:fill="FFFFFF" w:themeFill="background1"/>
      <w:spacing w:before="120" w:line="276" w:lineRule="auto"/>
      <w:jc w:val="left"/>
      <w:outlineLvl w:val="9"/>
    </w:pPr>
    <w:rPr>
      <w:rFonts w:ascii="Arial" w:eastAsia="Times New Roman" w:hAnsi="Arial" w:cs="Times New Roman"/>
      <w:bCs/>
      <w:color w:val="365F91"/>
      <w:sz w:val="28"/>
    </w:rPr>
  </w:style>
  <w:style w:type="character" w:customStyle="1" w:styleId="CharChar2">
    <w:name w:val="Char Char2"/>
    <w:basedOn w:val="DefaultParagraphFont"/>
    <w:rsid w:val="00263F94"/>
    <w:rPr>
      <w:rFonts w:cs="Arial"/>
      <w:bCs/>
      <w:u w:val="thick"/>
      <w:lang w:val="en-US" w:eastAsia="en-US" w:bidi="ar-SA"/>
    </w:rPr>
  </w:style>
  <w:style w:type="paragraph" w:customStyle="1" w:styleId="NoteLevel21">
    <w:name w:val="Note Level 21"/>
    <w:basedOn w:val="Normal"/>
    <w:rsid w:val="00263F94"/>
    <w:pPr>
      <w:keepNext/>
      <w:tabs>
        <w:tab w:val="num" w:pos="1440"/>
      </w:tabs>
      <w:ind w:left="1440" w:hanging="360"/>
      <w:outlineLvl w:val="1"/>
    </w:pPr>
    <w:rPr>
      <w:rFonts w:ascii="Verdana" w:eastAsia="MS Gothic" w:hAnsi="Verdana" w:cs="Times New Roman"/>
      <w:sz w:val="24"/>
      <w:szCs w:val="24"/>
    </w:rPr>
  </w:style>
  <w:style w:type="character" w:styleId="SubtleEmphasis">
    <w:name w:val="Subtle Emphasis"/>
    <w:aliases w:val="Small Card"/>
    <w:qFormat/>
    <w:rsid w:val="00263F94"/>
    <w:rPr>
      <w:rFonts w:ascii="Times New Roman" w:hAnsi="Times New Roman" w:cs="Times New Roman" w:hint="default"/>
      <w:sz w:val="14"/>
      <w:szCs w:val="14"/>
    </w:rPr>
  </w:style>
  <w:style w:type="character" w:styleId="PlaceholderText">
    <w:name w:val="Placeholder Text"/>
    <w:uiPriority w:val="99"/>
    <w:semiHidden/>
    <w:rsid w:val="00263F94"/>
    <w:rPr>
      <w:color w:val="808080"/>
    </w:rPr>
  </w:style>
  <w:style w:type="character" w:customStyle="1" w:styleId="Caption2">
    <w:name w:val="Caption2"/>
    <w:rsid w:val="00263F94"/>
  </w:style>
  <w:style w:type="character" w:customStyle="1" w:styleId="StyleUnderlineChar11ptBoldChar">
    <w:name w:val="Style Underline Char + 11 pt Bold Char"/>
    <w:basedOn w:val="DefaultParagraphFont"/>
    <w:rsid w:val="00263F94"/>
    <w:rPr>
      <w:rFonts w:ascii="Times New Roman" w:eastAsia="Times New Roman" w:hAnsi="Times New Roman" w:cs="Times New Roman"/>
      <w:b/>
      <w:bCs/>
      <w:sz w:val="20"/>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rsid w:val="00263F94"/>
    <w:rPr>
      <w:rFonts w:ascii="Times New Roman" w:eastAsia="Times New Roman" w:hAnsi="Times New Roman" w:cs="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263F94"/>
    <w:rPr>
      <w:rFonts w:ascii="Times New Roman" w:eastAsia="Times New Roman" w:hAnsi="Times New Roman" w:cs="Times New Roman"/>
      <w:szCs w:val="24"/>
      <w:u w:val="single"/>
      <w:bdr w:val="single" w:sz="4" w:space="0" w:color="auto"/>
    </w:rPr>
  </w:style>
  <w:style w:type="character" w:customStyle="1" w:styleId="StyleStyle4CharTimesNewRoman11pt">
    <w:name w:val="Style Style4 Char + Times New Roman 11 pt"/>
    <w:rsid w:val="00263F94"/>
    <w:rPr>
      <w:rFonts w:ascii="Times New Roman" w:hAnsi="Times New Roman"/>
      <w:sz w:val="20"/>
      <w:szCs w:val="24"/>
      <w:u w:val="single"/>
      <w:lang w:val="en-US" w:eastAsia="en-US" w:bidi="ar-SA"/>
    </w:rPr>
  </w:style>
  <w:style w:type="character" w:customStyle="1" w:styleId="EmphasizeThis">
    <w:name w:val="EmphasizeThis"/>
    <w:basedOn w:val="DefaultParagraphFont"/>
    <w:rsid w:val="00263F94"/>
    <w:rPr>
      <w:rFonts w:ascii="Georgia" w:hAnsi="Georgia"/>
      <w:b/>
      <w:bCs/>
      <w:iCs/>
      <w:sz w:val="24"/>
      <w:u w:val="thick"/>
    </w:rPr>
  </w:style>
  <w:style w:type="paragraph" w:customStyle="1" w:styleId="Cite21">
    <w:name w:val="Cite 2"/>
    <w:basedOn w:val="Normal"/>
    <w:qFormat/>
    <w:rsid w:val="00263F94"/>
    <w:rPr>
      <w:rFonts w:eastAsia="Calibri" w:cs="Times New Roman"/>
      <w:b/>
      <w:sz w:val="24"/>
      <w:u w:val="single"/>
    </w:rPr>
  </w:style>
  <w:style w:type="character" w:customStyle="1" w:styleId="Dottedunderline0">
    <w:name w:val="Dotted underline"/>
    <w:rsid w:val="00263F94"/>
    <w:rPr>
      <w:u w:val="dotted"/>
    </w:rPr>
  </w:style>
  <w:style w:type="character" w:customStyle="1" w:styleId="boldunderlineChar4">
    <w:name w:val="bold underline Char"/>
    <w:basedOn w:val="DefaultParagraphFont"/>
    <w:rsid w:val="00263F94"/>
    <w:rPr>
      <w:rFonts w:eastAsia="Times New Roman" w:cs="Arial"/>
      <w:b/>
      <w:bCs/>
      <w:sz w:val="24"/>
      <w:szCs w:val="24"/>
      <w:u w:val="single"/>
      <w:lang w:eastAsia="zh-CN"/>
    </w:rPr>
  </w:style>
  <w:style w:type="character" w:customStyle="1" w:styleId="content">
    <w:name w:val="content"/>
    <w:rsid w:val="00263F94"/>
  </w:style>
  <w:style w:type="paragraph" w:customStyle="1" w:styleId="StyleHeading4UnderlinedsmalltextGaramond">
    <w:name w:val="Style Heading 4Underlinedsmall text + Garamond"/>
    <w:basedOn w:val="Heading4"/>
    <w:link w:val="StyleHeading4UnderlinedsmalltextGaramondChar"/>
    <w:rsid w:val="00263F94"/>
    <w:rPr>
      <w:rFonts w:ascii="Garamond" w:eastAsia="Times New Roman" w:hAnsi="Garamond" w:cs="Times New Roman"/>
      <w:b w:val="0"/>
      <w:iCs w:val="0"/>
      <w:sz w:val="22"/>
      <w:szCs w:val="20"/>
      <w:u w:val="single"/>
      <w:lang w:val="x-none" w:eastAsia="x-none"/>
    </w:rPr>
  </w:style>
  <w:style w:type="character" w:customStyle="1" w:styleId="StyleHeading4UnderlinedsmalltextGaramondChar">
    <w:name w:val="Style Heading 4Underlinedsmall text + Garamond Char"/>
    <w:link w:val="StyleHeading4UnderlinedsmalltextGaramond"/>
    <w:rsid w:val="00263F94"/>
    <w:rPr>
      <w:rFonts w:ascii="Garamond" w:eastAsia="Times New Roman" w:hAnsi="Garamond" w:cs="Times New Roman"/>
      <w:szCs w:val="20"/>
      <w:u w:val="single"/>
      <w:lang w:val="x-none" w:eastAsia="x-none"/>
    </w:rPr>
  </w:style>
  <w:style w:type="character" w:customStyle="1" w:styleId="Heading4Char2">
    <w:name w:val="Heading 4 Char2"/>
    <w:aliases w:val="Underlined Char2,small text Char1,body Char2"/>
    <w:rsid w:val="00263F94"/>
    <w:rPr>
      <w:rFonts w:ascii="Bell MT" w:eastAsia="Times New Roman" w:hAnsi="Bell MT"/>
      <w:bCs/>
      <w:iCs/>
      <w:sz w:val="22"/>
      <w:u w:val="single"/>
    </w:rPr>
  </w:style>
  <w:style w:type="character" w:customStyle="1" w:styleId="Style9ptUnderline5">
    <w:name w:val="Style 9 pt Underline5"/>
    <w:rsid w:val="00263F94"/>
    <w:rPr>
      <w:rFonts w:ascii="Times New Roman" w:hAnsi="Times New Roman"/>
      <w:sz w:val="20"/>
      <w:u w:val="single"/>
    </w:rPr>
  </w:style>
  <w:style w:type="character" w:customStyle="1" w:styleId="Style9ptBoldUnderline2">
    <w:name w:val="Style 9 pt Bold Underline2"/>
    <w:rsid w:val="00263F9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63F94"/>
    <w:rPr>
      <w:rFonts w:ascii="Times New Roman" w:hAnsi="Times New Roman"/>
      <w:b/>
      <w:bCs/>
      <w:i/>
      <w:iCs/>
      <w:sz w:val="20"/>
      <w:u w:val="single"/>
      <w:bdr w:val="single" w:sz="4" w:space="0" w:color="auto"/>
    </w:rPr>
  </w:style>
  <w:style w:type="paragraph" w:customStyle="1" w:styleId="StyleStyle4LatinTimesNewRomanAsianSimSun">
    <w:name w:val="Style Style4 + (Latin) Times New Roman (Asian) SimSun"/>
    <w:basedOn w:val="Normal"/>
    <w:link w:val="StyleStyle4LatinTimesNewRomanAsianSimSunChar"/>
    <w:rsid w:val="00263F94"/>
    <w:rPr>
      <w:rFonts w:ascii="Times New Roman" w:eastAsia="SimSun" w:hAnsi="Times New Roman" w:cs="Times New Roma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263F94"/>
    <w:rPr>
      <w:rFonts w:ascii="Times New Roman" w:eastAsia="SimSun" w:hAnsi="Times New Roman" w:cs="Times New Roman"/>
      <w:szCs w:val="24"/>
      <w:u w:val="single"/>
    </w:rPr>
  </w:style>
  <w:style w:type="character" w:customStyle="1" w:styleId="beriefunderline">
    <w:name w:val="berief = underline"/>
    <w:rsid w:val="00263F94"/>
    <w:rPr>
      <w:rFonts w:eastAsia="Times New Roman"/>
      <w:sz w:val="20"/>
      <w:u w:val="single"/>
    </w:rPr>
  </w:style>
  <w:style w:type="paragraph" w:customStyle="1" w:styleId="Tagtemplate">
    <w:name w:val="Tagtemplate"/>
    <w:basedOn w:val="Normal"/>
    <w:link w:val="TagtemplateChar"/>
    <w:autoRedefine/>
    <w:qFormat/>
    <w:rsid w:val="00263F94"/>
    <w:pPr>
      <w:keepNext/>
      <w:keepLines/>
    </w:pPr>
    <w:rPr>
      <w:rFonts w:eastAsia="Calibri" w:cs="Times New Roman"/>
      <w:b/>
      <w:sz w:val="24"/>
      <w:lang w:val="x-none" w:eastAsia="x-none"/>
    </w:rPr>
  </w:style>
  <w:style w:type="character" w:customStyle="1" w:styleId="TagtemplateChar">
    <w:name w:val="Tagtemplate Char"/>
    <w:link w:val="Tagtemplate"/>
    <w:rsid w:val="00263F94"/>
    <w:rPr>
      <w:rFonts w:ascii="Calibri" w:eastAsia="Calibri" w:hAnsi="Calibri" w:cs="Times New Roman"/>
      <w:b/>
      <w:sz w:val="24"/>
      <w:lang w:val="x-none" w:eastAsia="x-none"/>
    </w:rPr>
  </w:style>
  <w:style w:type="character" w:customStyle="1" w:styleId="stylestylebold12pt">
    <w:name w:val="stylestylebold12pt"/>
    <w:rsid w:val="00263F94"/>
  </w:style>
  <w:style w:type="character" w:customStyle="1" w:styleId="6">
    <w:name w:val="6"/>
    <w:rsid w:val="00263F94"/>
    <w:rPr>
      <w:rFonts w:cs="Arial"/>
      <w:bCs/>
      <w:sz w:val="20"/>
      <w:u w:val="single"/>
      <w:lang w:val="en-US" w:eastAsia="en-US" w:bidi="ar-SA"/>
    </w:rPr>
  </w:style>
  <w:style w:type="character" w:customStyle="1" w:styleId="CardUnderlinedCharChar0">
    <w:name w:val="Card Underlined Char Char"/>
    <w:rsid w:val="00263F94"/>
    <w:rPr>
      <w:rFonts w:ascii="Arial Narrow" w:hAnsi="Arial Narrow"/>
      <w:sz w:val="22"/>
      <w:szCs w:val="24"/>
      <w:u w:val="single"/>
      <w:lang w:val="en-US" w:eastAsia="en-US" w:bidi="ar-SA"/>
    </w:rPr>
  </w:style>
  <w:style w:type="character" w:customStyle="1" w:styleId="StyleStyleUnderline411pt">
    <w:name w:val="Style Style Underline4 + 11 pt"/>
    <w:rsid w:val="00263F94"/>
    <w:rPr>
      <w:sz w:val="20"/>
      <w:u w:val="single"/>
    </w:rPr>
  </w:style>
  <w:style w:type="character" w:customStyle="1" w:styleId="StyleStyleUnderline411ptBold">
    <w:name w:val="Style Style Underline4 + 11 pt Bold"/>
    <w:rsid w:val="00263F94"/>
    <w:rPr>
      <w:b/>
      <w:bCs/>
      <w:sz w:val="20"/>
      <w:u w:val="single"/>
    </w:rPr>
  </w:style>
  <w:style w:type="character" w:customStyle="1" w:styleId="StyleStyleUnderline311pt">
    <w:name w:val="Style Style Underline3 + 11 pt"/>
    <w:rsid w:val="00263F94"/>
    <w:rPr>
      <w:sz w:val="20"/>
      <w:u w:val="single"/>
    </w:rPr>
  </w:style>
  <w:style w:type="character" w:customStyle="1" w:styleId="StyleStyleUnderline311ptBold">
    <w:name w:val="Style Style Underline3 + 11 pt Bold"/>
    <w:rsid w:val="00263F94"/>
    <w:rPr>
      <w:b/>
      <w:bCs/>
      <w:sz w:val="20"/>
      <w:u w:val="single"/>
    </w:rPr>
  </w:style>
  <w:style w:type="character" w:customStyle="1" w:styleId="qlabel">
    <w:name w:val="q_label"/>
    <w:rsid w:val="00263F94"/>
  </w:style>
  <w:style w:type="character" w:customStyle="1" w:styleId="alabel">
    <w:name w:val="a_label"/>
    <w:rsid w:val="00263F94"/>
  </w:style>
  <w:style w:type="character" w:customStyle="1" w:styleId="LanguageEditingChar">
    <w:name w:val="Language Editing Char"/>
    <w:link w:val="LanguageEditing"/>
    <w:locked/>
    <w:rsid w:val="00263F94"/>
    <w:rPr>
      <w:rFonts w:ascii="Arial Narrow" w:hAnsi="Arial Narrow"/>
      <w:strike/>
      <w:szCs w:val="20"/>
    </w:rPr>
  </w:style>
  <w:style w:type="character" w:customStyle="1" w:styleId="Heading5Char2">
    <w:name w:val="Heading 5 Char2"/>
    <w:rsid w:val="00263F94"/>
    <w:rPr>
      <w:rFonts w:ascii="Bell MT" w:eastAsia="Times New Roman" w:hAnsi="Bell MT"/>
      <w:bCs/>
      <w:iCs/>
      <w:sz w:val="10"/>
      <w:szCs w:val="26"/>
    </w:rPr>
  </w:style>
  <w:style w:type="character" w:customStyle="1" w:styleId="time">
    <w:name w:val="time"/>
    <w:rsid w:val="00263F94"/>
  </w:style>
  <w:style w:type="character" w:customStyle="1" w:styleId="1">
    <w:name w:val="1"/>
    <w:rsid w:val="00263F94"/>
    <w:rPr>
      <w:rFonts w:ascii="Arial" w:hAnsi="Arial" w:cs="Arial" w:hint="default"/>
      <w:bCs/>
      <w:sz w:val="20"/>
      <w:u w:val="single"/>
      <w:lang w:val="en-US" w:eastAsia="en-US" w:bidi="ar-SA"/>
    </w:rPr>
  </w:style>
  <w:style w:type="character" w:customStyle="1" w:styleId="Intemphasis">
    <w:name w:val="Intemphasis"/>
    <w:uiPriority w:val="1"/>
    <w:qFormat/>
    <w:rsid w:val="00263F94"/>
    <w:rPr>
      <w:rFonts w:ascii="Cambria" w:hAnsi="Cambria"/>
      <w:b/>
      <w:sz w:val="20"/>
      <w:u w:val="single"/>
      <w:bdr w:val="single" w:sz="4" w:space="0" w:color="auto"/>
      <w:shd w:val="pct25" w:color="auto" w:fill="auto"/>
    </w:rPr>
  </w:style>
  <w:style w:type="character" w:customStyle="1" w:styleId="tagChar20">
    <w:name w:val="tag Char2"/>
    <w:basedOn w:val="DefaultParagraphFont"/>
    <w:locked/>
    <w:rsid w:val="00263F94"/>
    <w:rPr>
      <w:b/>
      <w:sz w:val="24"/>
    </w:rPr>
  </w:style>
  <w:style w:type="character" w:customStyle="1" w:styleId="HATChar0">
    <w:name w:val="HAT Char"/>
    <w:uiPriority w:val="1"/>
    <w:rsid w:val="00263F94"/>
    <w:rPr>
      <w:rFonts w:ascii="Arial" w:eastAsia="Times New Roman" w:hAnsi="Arial"/>
      <w:b/>
      <w:bCs/>
      <w:caps/>
      <w:szCs w:val="28"/>
    </w:rPr>
  </w:style>
  <w:style w:type="character" w:customStyle="1" w:styleId="BlockTextChar">
    <w:name w:val="BlockText Char"/>
    <w:rsid w:val="00263F94"/>
    <w:rPr>
      <w:rFonts w:ascii="Arial" w:eastAsia="Times New Roman" w:hAnsi="Arial"/>
      <w:b/>
      <w:bCs/>
      <w:caps/>
      <w:sz w:val="28"/>
      <w:szCs w:val="26"/>
      <w:u w:val="single"/>
    </w:rPr>
  </w:style>
  <w:style w:type="character" w:customStyle="1" w:styleId="StyleBox12ptBold">
    <w:name w:val="Style Box + 12 pt Bold"/>
    <w:basedOn w:val="DefaultParagraphFont"/>
    <w:rsid w:val="00263F94"/>
    <w:rPr>
      <w:rFonts w:ascii="Georgia" w:hAnsi="Georgia"/>
      <w:b/>
      <w:bCs/>
      <w:sz w:val="22"/>
      <w:u w:val="single"/>
      <w:bdr w:val="none" w:sz="0" w:space="0" w:color="auto"/>
    </w:rPr>
  </w:style>
  <w:style w:type="character" w:customStyle="1" w:styleId="StyleBox12pt">
    <w:name w:val="Style Box + 12 pt"/>
    <w:basedOn w:val="DefaultParagraphFont"/>
    <w:rsid w:val="00263F94"/>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63F94"/>
    <w:rPr>
      <w:rFonts w:ascii="Georgia" w:hAnsi="Georgia" w:cs="Calibri"/>
      <w:b w:val="0"/>
      <w:bCs/>
      <w:i/>
      <w:iCs/>
      <w:sz w:val="22"/>
      <w:u w:val="single"/>
      <w:bdr w:val="none" w:sz="0" w:space="0" w:color="auto"/>
    </w:rPr>
  </w:style>
  <w:style w:type="character" w:customStyle="1" w:styleId="Style7ptBold">
    <w:name w:val="Style 7 pt Bold"/>
    <w:basedOn w:val="DefaultParagraphFont"/>
    <w:rsid w:val="00263F94"/>
    <w:rPr>
      <w:b w:val="0"/>
      <w:bCs/>
      <w:sz w:val="14"/>
    </w:rPr>
  </w:style>
  <w:style w:type="character" w:customStyle="1" w:styleId="HIGHLIGHT1">
    <w:name w:val="HIGHLIGHT"/>
    <w:qFormat/>
    <w:rsid w:val="00263F94"/>
    <w:rPr>
      <w:rFonts w:ascii="Times New Roman" w:hAnsi="Times New Roman"/>
      <w:sz w:val="24"/>
      <w:u w:val="single"/>
      <w:bdr w:val="none" w:sz="0" w:space="0" w:color="auto"/>
      <w:shd w:val="clear" w:color="auto" w:fill="auto"/>
    </w:rPr>
  </w:style>
  <w:style w:type="paragraph" w:customStyle="1" w:styleId="Ti">
    <w:name w:val="Ti"/>
    <w:basedOn w:val="Normal"/>
    <w:rsid w:val="00263F94"/>
    <w:rPr>
      <w:rFonts w:eastAsia="Calibri" w:cs="Times New Roman"/>
    </w:rPr>
  </w:style>
  <w:style w:type="character" w:customStyle="1" w:styleId="fpred1">
    <w:name w:val="fp_red1"/>
    <w:basedOn w:val="DefaultParagraphFont"/>
    <w:rsid w:val="00263F94"/>
    <w:rPr>
      <w:b/>
      <w:bCs/>
      <w:color w:val="8C1B2E"/>
    </w:rPr>
  </w:style>
  <w:style w:type="character" w:customStyle="1" w:styleId="StyleStyleBold12pt1">
    <w:name w:val="Style Style Bold + 12 pt1"/>
    <w:aliases w:val="Style Style Bold1,Style Style Bold + 12pt1,Style Style + 12 pt1,Style Style Bo... +1,Old Cite1,Style Style Bold + 10 pt1"/>
    <w:basedOn w:val="DefaultParagraphFont"/>
    <w:uiPriority w:val="5"/>
    <w:qFormat/>
    <w:rsid w:val="00263F94"/>
    <w:rPr>
      <w:b/>
      <w:bCs/>
      <w:strike w:val="0"/>
      <w:dstrike w:val="0"/>
      <w:sz w:val="26"/>
      <w:u w:val="none"/>
      <w:effect w:val="none"/>
    </w:rPr>
  </w:style>
  <w:style w:type="character" w:customStyle="1" w:styleId="StyleBoldUnderlineBorderSinglesolidlineAuto05pt">
    <w:name w:val="Style Bold Underline Border: : (Single solid line Auto  0.5 pt ..."/>
    <w:basedOn w:val="DefaultParagraphFont"/>
    <w:rsid w:val="00263F94"/>
    <w:rPr>
      <w:b/>
      <w:bCs/>
      <w:u w:val="single"/>
      <w:bdr w:val="none" w:sz="0" w:space="0" w:color="auto"/>
    </w:rPr>
  </w:style>
  <w:style w:type="paragraph" w:customStyle="1" w:styleId="StyleHeading4TagBigcardNotBold">
    <w:name w:val="Style Heading 4TagBig card + Not Bold"/>
    <w:basedOn w:val="Heading4"/>
    <w:rsid w:val="00263F94"/>
    <w:rPr>
      <w:rFonts w:ascii="Georgia" w:eastAsia="Times New Roman" w:hAnsi="Georgia" w:cs="Times New Roman"/>
      <w:iCs w:val="0"/>
      <w:sz w:val="22"/>
    </w:rPr>
  </w:style>
  <w:style w:type="character" w:customStyle="1" w:styleId="StyleGaramondText1">
    <w:name w:val="Style Garamond Text 1"/>
    <w:basedOn w:val="DefaultParagraphFont"/>
    <w:rsid w:val="00263F94"/>
    <w:rPr>
      <w:rFonts w:ascii="Georgia" w:hAnsi="Georgia"/>
      <w:color w:val="0D0D0D"/>
      <w:sz w:val="22"/>
    </w:rPr>
  </w:style>
  <w:style w:type="character" w:customStyle="1" w:styleId="StyleGaramondText1Underline">
    <w:name w:val="Style Garamond Text 1 Underline"/>
    <w:basedOn w:val="DefaultParagraphFont"/>
    <w:rsid w:val="00263F94"/>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263F94"/>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63F94"/>
    <w:rPr>
      <w:b w:val="0"/>
      <w:bCs w:val="0"/>
      <w:sz w:val="14"/>
      <w:u w:val="none"/>
    </w:rPr>
  </w:style>
  <w:style w:type="paragraph" w:customStyle="1" w:styleId="Stylecardtext8pt">
    <w:name w:val="Style card text + 8 pt"/>
    <w:basedOn w:val="Normal"/>
    <w:rsid w:val="00263F94"/>
    <w:pPr>
      <w:ind w:right="288"/>
    </w:pPr>
    <w:rPr>
      <w:rFonts w:ascii="Georgia" w:eastAsia="Times New Roman" w:hAnsi="Georgia" w:cs="Times New Roman"/>
      <w:szCs w:val="24"/>
    </w:rPr>
  </w:style>
  <w:style w:type="paragraph" w:customStyle="1" w:styleId="Stylecardtext5pt">
    <w:name w:val="Style card text + 5 pt"/>
    <w:basedOn w:val="Normal"/>
    <w:rsid w:val="00263F94"/>
    <w:pPr>
      <w:ind w:right="288"/>
    </w:pPr>
    <w:rPr>
      <w:rFonts w:ascii="Georgia" w:eastAsia="Times New Roman" w:hAnsi="Georgia" w:cs="Times New Roman"/>
      <w:sz w:val="10"/>
      <w:szCs w:val="24"/>
    </w:rPr>
  </w:style>
  <w:style w:type="paragraph" w:customStyle="1" w:styleId="StyleHeading4TagsmalltextBigcardbodyNormalTagNotBold">
    <w:name w:val="Style Heading 4Tagsmall textBig cardbodyNormal Tag + Not Bold"/>
    <w:basedOn w:val="Heading4"/>
    <w:rsid w:val="00263F94"/>
    <w:rPr>
      <w:rFonts w:ascii="Georgia" w:eastAsia="Times New Roman" w:hAnsi="Georgia" w:cs="Times New Roman"/>
      <w:iCs w:val="0"/>
      <w:sz w:val="22"/>
    </w:rPr>
  </w:style>
  <w:style w:type="character" w:customStyle="1" w:styleId="Style8pt1">
    <w:name w:val="Style 8 pt1"/>
    <w:rsid w:val="00263F94"/>
    <w:rPr>
      <w:rFonts w:ascii="Georgia" w:hAnsi="Georgia"/>
      <w:sz w:val="16"/>
    </w:rPr>
  </w:style>
  <w:style w:type="character" w:customStyle="1" w:styleId="BodytextItalic1">
    <w:name w:val="Body text + Italic1"/>
    <w:aliases w:val="Spacing 0 pt1"/>
    <w:uiPriority w:val="99"/>
    <w:rsid w:val="00263F94"/>
    <w:rPr>
      <w:rFonts w:ascii="Sylfaen" w:hAnsi="Sylfaen" w:cs="Sylfaen"/>
      <w:i/>
      <w:iCs/>
      <w:sz w:val="19"/>
      <w:szCs w:val="19"/>
      <w:u w:val="none"/>
      <w:shd w:val="clear" w:color="auto" w:fill="FFFFFF"/>
    </w:rPr>
  </w:style>
  <w:style w:type="character" w:customStyle="1" w:styleId="searchtools-record-title">
    <w:name w:val="searchtools-record-title"/>
    <w:basedOn w:val="DefaultParagraphFont"/>
    <w:rsid w:val="00263F94"/>
  </w:style>
  <w:style w:type="character" w:customStyle="1" w:styleId="dd">
    <w:name w:val="dd"/>
    <w:rsid w:val="00263F94"/>
  </w:style>
  <w:style w:type="character" w:customStyle="1" w:styleId="author-rss">
    <w:name w:val="author-rss"/>
    <w:rsid w:val="00263F94"/>
  </w:style>
  <w:style w:type="character" w:customStyle="1" w:styleId="rightside">
    <w:name w:val="rightside"/>
    <w:rsid w:val="00263F94"/>
  </w:style>
  <w:style w:type="character" w:customStyle="1" w:styleId="flourish">
    <w:name w:val="flourish"/>
    <w:rsid w:val="00263F94"/>
  </w:style>
  <w:style w:type="character" w:customStyle="1" w:styleId="style150">
    <w:name w:val="style150"/>
    <w:rsid w:val="00263F94"/>
  </w:style>
  <w:style w:type="character" w:customStyle="1" w:styleId="head">
    <w:name w:val="head"/>
    <w:rsid w:val="00263F94"/>
  </w:style>
  <w:style w:type="character" w:customStyle="1" w:styleId="titleauthoretc">
    <w:name w:val="titleauthoretc"/>
    <w:rsid w:val="00263F94"/>
  </w:style>
  <w:style w:type="character" w:customStyle="1" w:styleId="n">
    <w:name w:val="n"/>
    <w:rsid w:val="00263F94"/>
  </w:style>
  <w:style w:type="character" w:customStyle="1" w:styleId="-SmallText-">
    <w:name w:val="-Small Text-"/>
    <w:rsid w:val="00263F94"/>
    <w:rPr>
      <w:rFonts w:ascii="Garamond" w:hAnsi="Garamond" w:cs="Times New Roman"/>
      <w:sz w:val="16"/>
    </w:rPr>
  </w:style>
  <w:style w:type="character" w:customStyle="1" w:styleId="first-letter">
    <w:name w:val="first-letter"/>
    <w:rsid w:val="00263F94"/>
  </w:style>
  <w:style w:type="character" w:customStyle="1" w:styleId="lightblue">
    <w:name w:val="lightblue"/>
    <w:rsid w:val="00263F94"/>
  </w:style>
  <w:style w:type="character" w:customStyle="1" w:styleId="StyleUnderlineCharChar9pt">
    <w:name w:val="Style Underline Char Char + 9 pt"/>
    <w:rsid w:val="00263F94"/>
    <w:rPr>
      <w:rFonts w:ascii="Times New Roman" w:hAnsi="Times New Roman" w:hint="default"/>
      <w:sz w:val="20"/>
      <w:szCs w:val="24"/>
      <w:u w:val="single"/>
      <w:lang w:val="en-US" w:eastAsia="en-US" w:bidi="ar-SA"/>
    </w:rPr>
  </w:style>
  <w:style w:type="paragraph" w:customStyle="1" w:styleId="StyleUnderlineCharLatinTimesNewRomanAsianSimSun">
    <w:name w:val="Style Underline Char + (Latin) Times New Roman (Asian) SimSun"/>
    <w:basedOn w:val="Normal"/>
    <w:link w:val="StyleUnderlineCharLatinTimesNewRomanAsianSimSunChar"/>
    <w:rsid w:val="00263F94"/>
    <w:rPr>
      <w:rFonts w:ascii="Times New Roman" w:eastAsia="SimSun" w:hAnsi="Times New Roman" w:cs="Times New Roman"/>
      <w:szCs w:val="24"/>
      <w:u w:val="single"/>
      <w:lang w:val="x-none" w:eastAsia="x-none"/>
    </w:rPr>
  </w:style>
  <w:style w:type="character" w:customStyle="1" w:styleId="StyleUnderlineCharLatinTimesNewRomanAsianSimSunChar">
    <w:name w:val="Style Underline Char + (Latin) Times New Roman (Asian) SimSun Char"/>
    <w:link w:val="StyleUnderlineCharLatinTimesNewRomanAsianSimSun"/>
    <w:rsid w:val="00263F94"/>
    <w:rPr>
      <w:rFonts w:ascii="Times New Roman" w:eastAsia="SimSun" w:hAnsi="Times New Roman" w:cs="Times New Roman"/>
      <w:szCs w:val="24"/>
      <w:u w:val="single"/>
      <w:lang w:val="x-none" w:eastAsia="x-none"/>
    </w:rPr>
  </w:style>
  <w:style w:type="paragraph" w:customStyle="1" w:styleId="StyleUnderlineCharLatinTimesNewRomanAsianSimSunBold">
    <w:name w:val="Style Underline Char + (Latin) Times New Roman (Asian) SimSun Bold"/>
    <w:basedOn w:val="Normal"/>
    <w:link w:val="StyleUnderlineCharLatinTimesNewRomanAsianSimSunBoldChar"/>
    <w:rsid w:val="00263F94"/>
    <w:rPr>
      <w:rFonts w:ascii="Times New Roman" w:eastAsia="SimSun" w:hAnsi="Times New Roman" w:cs="Times New Roman"/>
      <w:b/>
      <w:bCs/>
      <w:szCs w:val="24"/>
      <w:u w:val="single"/>
      <w:lang w:val="x-none" w:eastAsia="x-none"/>
    </w:rPr>
  </w:style>
  <w:style w:type="character" w:customStyle="1" w:styleId="StyleUnderlineCharLatinTimesNewRomanAsianSimSunBoldChar">
    <w:name w:val="Style Underline Char + (Latin) Times New Roman (Asian) SimSun Bold Char"/>
    <w:link w:val="StyleUnderlineCharLatinTimesNewRomanAsianSimSunBold"/>
    <w:rsid w:val="00263F94"/>
    <w:rPr>
      <w:rFonts w:ascii="Times New Roman" w:eastAsia="SimSun" w:hAnsi="Times New Roman" w:cs="Times New Roman"/>
      <w:b/>
      <w:bCs/>
      <w:szCs w:val="24"/>
      <w:u w:val="single"/>
      <w:lang w:val="x-none" w:eastAsia="x-none"/>
    </w:rPr>
  </w:style>
  <w:style w:type="character" w:customStyle="1" w:styleId="BoldandUnderlineCharChar2">
    <w:name w:val="Bold and Underline Char Char2"/>
    <w:rsid w:val="00263F94"/>
    <w:rPr>
      <w:b/>
      <w:u w:val="single"/>
    </w:rPr>
  </w:style>
  <w:style w:type="character" w:customStyle="1" w:styleId="StyleUnderlineCharChar111pt">
    <w:name w:val="Style Underline Char Char1 + 11 pt"/>
    <w:rsid w:val="00263F94"/>
    <w:rPr>
      <w:rFonts w:ascii="Times New Roman" w:hAnsi="Times New Roman"/>
      <w:sz w:val="20"/>
      <w:u w:val="single"/>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rsid w:val="00263F94"/>
    <w:rPr>
      <w:rFonts w:ascii="Times New Roman" w:eastAsia="SimSun" w:hAnsi="Times New Roman" w:cs="Times New Roman"/>
      <w:b/>
      <w:bCs/>
      <w:szCs w:val="24"/>
      <w:u w:val="single"/>
      <w:lang w:val="x-none" w:eastAsia="x-none"/>
    </w:rPr>
  </w:style>
  <w:style w:type="character" w:customStyle="1" w:styleId="StyleStyleStyle4LatinTimesNewRomanAsianSimSunBoldChar">
    <w:name w:val="Style Style Style4 + (Latin) Times New Roman (Asian) SimSun Bold + Char"/>
    <w:link w:val="StyleStyleStyle4LatinTimesNewRomanAsianSimSunBold"/>
    <w:rsid w:val="00263F94"/>
    <w:rPr>
      <w:rFonts w:ascii="Times New Roman" w:eastAsia="SimSun" w:hAnsi="Times New Roman" w:cs="Times New Roman"/>
      <w:b/>
      <w:bCs/>
      <w:szCs w:val="24"/>
      <w:u w:val="single"/>
      <w:lang w:val="x-none" w:eastAsia="x-none"/>
    </w:rPr>
  </w:style>
  <w:style w:type="character" w:customStyle="1" w:styleId="SubtitleChar1">
    <w:name w:val="Subtitle Char1"/>
    <w:basedOn w:val="DefaultParagraphFont"/>
    <w:uiPriority w:val="11"/>
    <w:rsid w:val="00263F94"/>
    <w:rPr>
      <w:rFonts w:ascii="Cambria" w:eastAsia="Times New Roman" w:hAnsi="Cambria" w:cs="Times New Roman"/>
      <w:i/>
      <w:iCs/>
      <w:color w:val="4F81BD"/>
      <w:spacing w:val="15"/>
      <w:sz w:val="24"/>
      <w:szCs w:val="24"/>
    </w:rPr>
  </w:style>
  <w:style w:type="paragraph" w:customStyle="1" w:styleId="StyleStyle4Bold">
    <w:name w:val="Style Style4 + Bold"/>
    <w:basedOn w:val="Style4"/>
    <w:link w:val="StyleStyle4BoldChar"/>
    <w:rsid w:val="00263F94"/>
    <w:rPr>
      <w:rFonts w:ascii="Times New Roman" w:eastAsia="Times New Roman" w:hAnsi="Times New Roman" w:cs="Times New Roman"/>
      <w:b/>
      <w:bCs/>
      <w:szCs w:val="24"/>
      <w:lang w:val="x-none" w:eastAsia="x-none"/>
    </w:rPr>
  </w:style>
  <w:style w:type="character" w:customStyle="1" w:styleId="StyleStyle4BoldChar">
    <w:name w:val="Style Style4 + Bold Char"/>
    <w:link w:val="StyleStyle4Bold"/>
    <w:rsid w:val="00263F94"/>
    <w:rPr>
      <w:rFonts w:ascii="Times New Roman" w:eastAsia="Times New Roman" w:hAnsi="Times New Roman" w:cs="Times New Roman"/>
      <w:b/>
      <w:bCs/>
      <w:szCs w:val="24"/>
      <w:u w:val="single"/>
      <w:lang w:val="x-none" w:eastAsia="x-none"/>
    </w:rPr>
  </w:style>
  <w:style w:type="paragraph" w:customStyle="1" w:styleId="StyleStyle411pt1">
    <w:name w:val="Style Style4 + 11 pt1"/>
    <w:basedOn w:val="Style4"/>
    <w:link w:val="StyleStyle411pt1Char"/>
    <w:rsid w:val="00263F94"/>
    <w:rPr>
      <w:rFonts w:ascii="Times New Roman" w:eastAsia="Times New Roman" w:hAnsi="Times New Roman" w:cs="Times New Roman"/>
      <w:szCs w:val="24"/>
      <w:lang w:val="x-none" w:eastAsia="x-none"/>
    </w:rPr>
  </w:style>
  <w:style w:type="character" w:customStyle="1" w:styleId="StyleStyle411pt1Char">
    <w:name w:val="Style Style4 + 11 pt1 Char"/>
    <w:link w:val="StyleStyle411pt1"/>
    <w:rsid w:val="00263F94"/>
    <w:rPr>
      <w:rFonts w:ascii="Times New Roman" w:eastAsia="Times New Roman" w:hAnsi="Times New Roman" w:cs="Times New Roman"/>
      <w:szCs w:val="24"/>
      <w:u w:val="single"/>
      <w:lang w:val="x-none" w:eastAsia="x-none"/>
    </w:rPr>
  </w:style>
  <w:style w:type="paragraph" w:customStyle="1" w:styleId="StyleStyle49ptBoldBorderSinglesolidlineAuto05">
    <w:name w:val="Style Style4 + 9 pt Bold Border: : (Single solid line Auto  0.5..."/>
    <w:basedOn w:val="Style4"/>
    <w:link w:val="StyleStyle49ptBoldBorderSinglesolidlineAuto05Char"/>
    <w:rsid w:val="00263F94"/>
    <w:rPr>
      <w:rFonts w:ascii="Times New Roman" w:eastAsia="Times New Roman" w:hAnsi="Times New Roman" w:cs="Times New Roman"/>
      <w:b/>
      <w:bCs/>
      <w:szCs w:val="24"/>
      <w:bdr w:val="single" w:sz="4" w:space="0" w:color="auto"/>
      <w:lang w:val="x-none" w:eastAsia="x-none"/>
    </w:rPr>
  </w:style>
  <w:style w:type="character" w:customStyle="1" w:styleId="StyleStyle49ptBoldBorderSinglesolidlineAuto05Char">
    <w:name w:val="Style Style4 + 9 pt Bold Border: : (Single solid line Auto  0.5... Char"/>
    <w:link w:val="StyleStyle49ptBoldBorderSinglesolidlineAuto05"/>
    <w:rsid w:val="00263F94"/>
    <w:rPr>
      <w:rFonts w:ascii="Times New Roman" w:eastAsia="Times New Roman" w:hAnsi="Times New Roman" w:cs="Times New Roman"/>
      <w:b/>
      <w:bCs/>
      <w:szCs w:val="24"/>
      <w:u w:val="single"/>
      <w:bdr w:val="single" w:sz="4" w:space="0" w:color="auto"/>
      <w:lang w:val="x-none" w:eastAsia="x-none"/>
    </w:rPr>
  </w:style>
  <w:style w:type="paragraph" w:customStyle="1" w:styleId="StyleStyle49ptBorderSinglesolidlineAuto05ptLi">
    <w:name w:val="Style Style4 + 9 pt Border: : (Single solid line Auto  0.5 pt Li..."/>
    <w:basedOn w:val="Style4"/>
    <w:link w:val="StyleStyle49ptBorderSinglesolidlineAuto05ptLiChar"/>
    <w:rsid w:val="00263F94"/>
    <w:rPr>
      <w:rFonts w:ascii="Times New Roman" w:eastAsia="Times New Roman" w:hAnsi="Times New Roman" w:cs="Times New Roman"/>
      <w:szCs w:val="24"/>
      <w:bdr w:val="single" w:sz="4" w:space="0" w:color="auto"/>
      <w:lang w:val="x-none" w:eastAsia="x-none"/>
    </w:rPr>
  </w:style>
  <w:style w:type="character" w:customStyle="1" w:styleId="StyleStyle49ptBorderSinglesolidlineAuto05ptLiChar">
    <w:name w:val="Style Style4 + 9 pt Border: : (Single solid line Auto  0.5 pt Li... Char"/>
    <w:link w:val="StyleStyle49ptBorderSinglesolidlineAuto05ptLi"/>
    <w:rsid w:val="00263F94"/>
    <w:rPr>
      <w:rFonts w:ascii="Times New Roman" w:eastAsia="Times New Roman" w:hAnsi="Times New Roman" w:cs="Times New Roman"/>
      <w:szCs w:val="24"/>
      <w:u w:val="single"/>
      <w:bdr w:val="single" w:sz="4" w:space="0" w:color="auto"/>
      <w:lang w:val="x-none" w:eastAsia="x-none"/>
    </w:rPr>
  </w:style>
  <w:style w:type="character" w:customStyle="1" w:styleId="CharChar31">
    <w:name w:val="Char Char31"/>
    <w:rsid w:val="00263F94"/>
    <w:rPr>
      <w:rFonts w:cs="Arial"/>
      <w:b/>
      <w:bCs/>
      <w:szCs w:val="32"/>
      <w:lang w:val="en-US" w:eastAsia="en-US" w:bidi="ar-SA"/>
    </w:rPr>
  </w:style>
  <w:style w:type="character" w:customStyle="1" w:styleId="Header1">
    <w:name w:val="Header1"/>
    <w:rsid w:val="00263F94"/>
  </w:style>
  <w:style w:type="paragraph" w:customStyle="1" w:styleId="H4Tag">
    <w:name w:val="H4 (Tag)"/>
    <w:basedOn w:val="Normal"/>
    <w:link w:val="H4TagChar1"/>
    <w:qFormat/>
    <w:rsid w:val="00263F94"/>
    <w:rPr>
      <w:rFonts w:ascii="Georgia" w:eastAsia="Calibri" w:hAnsi="Georgia" w:cs="Times New Roman"/>
      <w:b/>
      <w:lang w:val="x-none" w:eastAsia="x-none"/>
    </w:rPr>
  </w:style>
  <w:style w:type="character" w:customStyle="1" w:styleId="H4TagChar1">
    <w:name w:val="H4 (Tag) Char1"/>
    <w:link w:val="H4Tag"/>
    <w:rsid w:val="00263F94"/>
    <w:rPr>
      <w:rFonts w:ascii="Georgia" w:eastAsia="Calibri" w:hAnsi="Georgia" w:cs="Times New Roman"/>
      <w:b/>
      <w:lang w:val="x-none" w:eastAsia="x-none"/>
    </w:rPr>
  </w:style>
  <w:style w:type="character" w:customStyle="1" w:styleId="citationgenerated">
    <w:name w:val="citation generated"/>
    <w:rsid w:val="00263F94"/>
  </w:style>
  <w:style w:type="paragraph" w:customStyle="1" w:styleId="CM25">
    <w:name w:val="CM25"/>
    <w:basedOn w:val="Default"/>
    <w:next w:val="Default"/>
    <w:rsid w:val="00263F94"/>
    <w:pPr>
      <w:widowControl/>
      <w:spacing w:after="233" w:line="276" w:lineRule="auto"/>
    </w:pPr>
    <w:rPr>
      <w:rFonts w:ascii="Georgia" w:eastAsia="Calibri" w:hAnsi="Georgia"/>
      <w:color w:val="auto"/>
      <w:sz w:val="22"/>
    </w:rPr>
  </w:style>
  <w:style w:type="paragraph" w:customStyle="1" w:styleId="CM5">
    <w:name w:val="CM5"/>
    <w:basedOn w:val="Default"/>
    <w:next w:val="Default"/>
    <w:uiPriority w:val="99"/>
    <w:rsid w:val="00263F94"/>
    <w:pPr>
      <w:widowControl/>
      <w:spacing w:after="200" w:line="203" w:lineRule="atLeast"/>
    </w:pPr>
    <w:rPr>
      <w:rFonts w:ascii="Georgia" w:eastAsia="Calibri" w:hAnsi="Georgia"/>
      <w:color w:val="auto"/>
      <w:sz w:val="22"/>
    </w:rPr>
  </w:style>
  <w:style w:type="character" w:customStyle="1" w:styleId="UnderlineCharCharCharCharCharChar">
    <w:name w:val="Underline Char Char Char Char Char Char"/>
    <w:rsid w:val="00263F94"/>
    <w:rPr>
      <w:rFonts w:ascii="Arial Narrow" w:eastAsia="Times New Roman" w:hAnsi="Arial Narrow" w:cs="Times New Roman"/>
      <w:sz w:val="20"/>
      <w:szCs w:val="24"/>
      <w:u w:val="single"/>
    </w:rPr>
  </w:style>
  <w:style w:type="character" w:customStyle="1" w:styleId="BoldandUnderlineCharCharCharChar">
    <w:name w:val="Bold and Underline Char Char Char Char"/>
    <w:rsid w:val="00263F94"/>
    <w:rPr>
      <w:b/>
      <w:noProof w:val="0"/>
      <w:u w:val="single"/>
      <w:lang w:val="en-US" w:eastAsia="en-US" w:bidi="ar-SA"/>
    </w:rPr>
  </w:style>
  <w:style w:type="paragraph" w:customStyle="1" w:styleId="Textsmall0">
    <w:name w:val="Textsmall"/>
    <w:basedOn w:val="Normal"/>
    <w:next w:val="Normal"/>
    <w:link w:val="TextsmallChar0"/>
    <w:rsid w:val="00263F94"/>
    <w:rPr>
      <w:rFonts w:ascii="Times New Roman" w:eastAsia="Times New Roman" w:hAnsi="Times New Roman" w:cs="Times New Roman"/>
      <w:szCs w:val="24"/>
      <w:lang w:val="x-none" w:eastAsia="x-none"/>
    </w:rPr>
  </w:style>
  <w:style w:type="character" w:customStyle="1" w:styleId="TextsmallChar0">
    <w:name w:val="Textsmall Char"/>
    <w:link w:val="Textsmall0"/>
    <w:rsid w:val="00263F94"/>
    <w:rPr>
      <w:rFonts w:ascii="Times New Roman" w:eastAsia="Times New Roman" w:hAnsi="Times New Roman" w:cs="Times New Roman"/>
      <w:szCs w:val="24"/>
      <w:lang w:val="x-none" w:eastAsia="x-none"/>
    </w:rPr>
  </w:style>
  <w:style w:type="character" w:customStyle="1" w:styleId="FontStyle29">
    <w:name w:val="Font Style29"/>
    <w:uiPriority w:val="99"/>
    <w:rsid w:val="00263F94"/>
    <w:rPr>
      <w:rFonts w:ascii="Arial" w:hAnsi="Arial" w:cs="Arial"/>
      <w:sz w:val="14"/>
      <w:szCs w:val="14"/>
    </w:rPr>
  </w:style>
  <w:style w:type="character" w:customStyle="1" w:styleId="commentstext0">
    <w:name w:val="commentstext"/>
    <w:rsid w:val="00263F94"/>
  </w:style>
  <w:style w:type="character" w:customStyle="1" w:styleId="marrontitulobig">
    <w:name w:val="marron_titulo_big"/>
    <w:rsid w:val="00263F94"/>
  </w:style>
  <w:style w:type="character" w:styleId="HTMLAcronym">
    <w:name w:val="HTML Acronym"/>
    <w:uiPriority w:val="99"/>
    <w:unhideWhenUsed/>
    <w:rsid w:val="00263F94"/>
  </w:style>
  <w:style w:type="character" w:customStyle="1" w:styleId="titletxt">
    <w:name w:val="titletxt"/>
    <w:rsid w:val="00263F94"/>
  </w:style>
  <w:style w:type="character" w:customStyle="1" w:styleId="colbcopy">
    <w:name w:val="colbcopy"/>
    <w:rsid w:val="00263F94"/>
  </w:style>
  <w:style w:type="character" w:customStyle="1" w:styleId="hcard">
    <w:name w:val="hcard"/>
    <w:rsid w:val="00263F94"/>
  </w:style>
  <w:style w:type="table" w:customStyle="1" w:styleId="MediumGrid22">
    <w:name w:val="Medium Grid 22"/>
    <w:basedOn w:val="TableNormal"/>
    <w:uiPriority w:val="68"/>
    <w:rsid w:val="00263F94"/>
    <w:pPr>
      <w:spacing w:after="0" w:line="240" w:lineRule="auto"/>
    </w:pPr>
    <w:rPr>
      <w:rFonts w:ascii="Cambria" w:eastAsia="Times New Roman" w:hAnsi="Cambria"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desc">
    <w:name w:val="desc"/>
    <w:basedOn w:val="DefaultParagraphFont"/>
    <w:rsid w:val="00263F94"/>
  </w:style>
  <w:style w:type="character" w:customStyle="1" w:styleId="bioline">
    <w:name w:val="bioline"/>
    <w:rsid w:val="00263F94"/>
  </w:style>
  <w:style w:type="character" w:customStyle="1" w:styleId="DocumentMapChar1">
    <w:name w:val="Document Map Char1"/>
    <w:basedOn w:val="DefaultParagraphFont"/>
    <w:uiPriority w:val="99"/>
    <w:rsid w:val="00263F94"/>
    <w:rPr>
      <w:rFonts w:ascii="Tahoma" w:hAnsi="Tahoma" w:cs="Tahoma"/>
      <w:sz w:val="16"/>
      <w:szCs w:val="16"/>
    </w:rPr>
  </w:style>
  <w:style w:type="numbering" w:styleId="1ai">
    <w:name w:val="Outline List 1"/>
    <w:basedOn w:val="NoList"/>
    <w:rsid w:val="00263F94"/>
    <w:pPr>
      <w:numPr>
        <w:numId w:val="23"/>
      </w:numPr>
    </w:pPr>
  </w:style>
  <w:style w:type="paragraph" w:customStyle="1" w:styleId="StylePlainTextTimesNewRomanBold">
    <w:name w:val="Style Plain Text + Times New Roman Bold"/>
    <w:basedOn w:val="PlainText"/>
    <w:rsid w:val="00263F94"/>
    <w:rPr>
      <w:rFonts w:ascii="Courier" w:eastAsia="Cambria" w:hAnsi="Courier" w:cs="Times New Roman"/>
      <w:sz w:val="21"/>
      <w:szCs w:val="21"/>
    </w:rPr>
  </w:style>
  <w:style w:type="paragraph" w:customStyle="1" w:styleId="DeleteAnalytics">
    <w:name w:val="Delete Analytics"/>
    <w:basedOn w:val="Heading4"/>
    <w:qFormat/>
    <w:rsid w:val="00263F94"/>
    <w:rPr>
      <w:rFonts w:ascii="Georgia" w:eastAsia="Times New Roman" w:hAnsi="Georgia" w:cs="Times New Roman"/>
      <w:bCs/>
      <w:color w:val="800000"/>
      <w:sz w:val="22"/>
    </w:rPr>
  </w:style>
  <w:style w:type="paragraph" w:customStyle="1" w:styleId="ReallyFuckingSmall0">
    <w:name w:val="Really Fucking Small"/>
    <w:basedOn w:val="Normal"/>
    <w:link w:val="ReallyFuckingSmallChar0"/>
    <w:rsid w:val="00263F94"/>
    <w:pPr>
      <w:ind w:left="144"/>
    </w:pPr>
    <w:rPr>
      <w:rFonts w:ascii="Times New Roman" w:eastAsia="Times New Roman" w:hAnsi="Times New Roman" w:cs="Times New Roman"/>
      <w:sz w:val="12"/>
      <w:szCs w:val="24"/>
      <w:lang w:val="x-none" w:eastAsia="x-none"/>
    </w:rPr>
  </w:style>
  <w:style w:type="character" w:customStyle="1" w:styleId="ReallyFuckingSmallChar0">
    <w:name w:val="Really Fucking Small Char"/>
    <w:link w:val="ReallyFuckingSmall0"/>
    <w:rsid w:val="00263F94"/>
    <w:rPr>
      <w:rFonts w:ascii="Times New Roman" w:eastAsia="Times New Roman" w:hAnsi="Times New Roman" w:cs="Times New Roman"/>
      <w:sz w:val="12"/>
      <w:szCs w:val="24"/>
      <w:lang w:val="x-none" w:eastAsia="x-none"/>
    </w:rPr>
  </w:style>
  <w:style w:type="paragraph" w:customStyle="1" w:styleId="Boxempahsis">
    <w:name w:val="Box empahsis"/>
    <w:basedOn w:val="Normal"/>
    <w:link w:val="BoxempahsisChar"/>
    <w:qFormat/>
    <w:rsid w:val="00263F94"/>
    <w:rPr>
      <w:rFonts w:ascii="Franklin Gothic Heavy" w:eastAsia="Calibri" w:hAnsi="Franklin Gothic Heavy" w:cs="Times New Roman"/>
      <w:sz w:val="24"/>
      <w:szCs w:val="24"/>
      <w:u w:val="single"/>
      <w:bdr w:val="single" w:sz="4" w:space="0" w:color="auto"/>
    </w:rPr>
  </w:style>
  <w:style w:type="character" w:customStyle="1" w:styleId="BoxempahsisChar">
    <w:name w:val="Box empahsis Char"/>
    <w:basedOn w:val="DefaultParagraphFont"/>
    <w:link w:val="Boxempahsis"/>
    <w:rsid w:val="00263F94"/>
    <w:rPr>
      <w:rFonts w:ascii="Franklin Gothic Heavy" w:eastAsia="Calibri" w:hAnsi="Franklin Gothic Heavy" w:cs="Times New Roman"/>
      <w:sz w:val="24"/>
      <w:szCs w:val="24"/>
      <w:u w:val="single"/>
      <w:bdr w:val="single" w:sz="4" w:space="0" w:color="auto"/>
    </w:rPr>
  </w:style>
  <w:style w:type="character" w:customStyle="1" w:styleId="Qualified">
    <w:name w:val="Qualified"/>
    <w:rsid w:val="00263F94"/>
    <w:rPr>
      <w:rFonts w:ascii="Cambria" w:hAnsi="Cambria"/>
      <w:b/>
      <w:bCs/>
      <w:sz w:val="16"/>
    </w:rPr>
  </w:style>
  <w:style w:type="paragraph" w:customStyle="1" w:styleId="MaggieTag">
    <w:name w:val="MaggieTag"/>
    <w:basedOn w:val="Normal"/>
    <w:rsid w:val="00263F94"/>
    <w:rPr>
      <w:rFonts w:ascii="Garamond" w:eastAsia="Times New Roman" w:hAnsi="Garamond"/>
      <w:b/>
      <w:sz w:val="24"/>
      <w:szCs w:val="20"/>
    </w:rPr>
  </w:style>
  <w:style w:type="character" w:customStyle="1" w:styleId="BlockTitleChar2">
    <w:name w:val="%Block Title Char"/>
    <w:rsid w:val="00263F94"/>
    <w:rPr>
      <w:rFonts w:ascii="Arial" w:eastAsia="Times New Roman" w:hAnsi="Arial" w:cs="Arial"/>
      <w:b/>
      <w:bCs/>
      <w:kern w:val="32"/>
      <w:sz w:val="28"/>
      <w:szCs w:val="32"/>
    </w:rPr>
  </w:style>
  <w:style w:type="paragraph" w:styleId="Index6">
    <w:name w:val="index 6"/>
    <w:basedOn w:val="Normal"/>
    <w:next w:val="Normal"/>
    <w:autoRedefine/>
    <w:unhideWhenUsed/>
    <w:rsid w:val="00263F94"/>
    <w:pPr>
      <w:ind w:left="1200" w:hanging="200"/>
    </w:pPr>
    <w:rPr>
      <w:rFonts w:ascii="Cambria" w:eastAsia="Cambria" w:hAnsi="Cambria"/>
      <w:sz w:val="18"/>
      <w:szCs w:val="18"/>
    </w:rPr>
  </w:style>
  <w:style w:type="character" w:customStyle="1" w:styleId="columntexthead">
    <w:name w:val="columntexthead"/>
    <w:rsid w:val="00263F94"/>
  </w:style>
  <w:style w:type="character" w:customStyle="1" w:styleId="instruction">
    <w:name w:val="instruction"/>
    <w:rsid w:val="00263F94"/>
  </w:style>
  <w:style w:type="character" w:customStyle="1" w:styleId="yahoobuzzbadge-form">
    <w:name w:val="yahoobuzzbadge-form"/>
    <w:rsid w:val="00263F94"/>
  </w:style>
  <w:style w:type="character" w:customStyle="1" w:styleId="listpipe">
    <w:name w:val="listpipe"/>
    <w:rsid w:val="00263F94"/>
  </w:style>
  <w:style w:type="character" w:customStyle="1" w:styleId="imagelink">
    <w:name w:val="imagelink"/>
    <w:rsid w:val="00263F94"/>
  </w:style>
  <w:style w:type="character" w:customStyle="1" w:styleId="leadin">
    <w:name w:val="leadin"/>
    <w:rsid w:val="00263F94"/>
  </w:style>
  <w:style w:type="character" w:customStyle="1" w:styleId="noticiabyline">
    <w:name w:val="noticia_byline"/>
    <w:rsid w:val="00263F94"/>
  </w:style>
  <w:style w:type="character" w:customStyle="1" w:styleId="sep">
    <w:name w:val="sep"/>
    <w:rsid w:val="00263F94"/>
  </w:style>
  <w:style w:type="character" w:customStyle="1" w:styleId="rightnowyahoo">
    <w:name w:val="right_now_yahoo"/>
    <w:rsid w:val="00263F94"/>
  </w:style>
  <w:style w:type="character" w:customStyle="1" w:styleId="submittedmeta">
    <w:name w:val="submitted meta"/>
    <w:rsid w:val="00263F94"/>
  </w:style>
  <w:style w:type="paragraph" w:customStyle="1" w:styleId="Pa6">
    <w:name w:val="Pa6"/>
    <w:basedOn w:val="Default"/>
    <w:next w:val="Default"/>
    <w:rsid w:val="00263F94"/>
    <w:pPr>
      <w:spacing w:before="280" w:line="221" w:lineRule="atLeast"/>
    </w:pPr>
    <w:rPr>
      <w:rFonts w:ascii="Baskerville" w:hAnsi="Baskerville"/>
      <w:color w:val="auto"/>
    </w:rPr>
  </w:style>
  <w:style w:type="paragraph" w:customStyle="1" w:styleId="Pa7">
    <w:name w:val="Pa7"/>
    <w:basedOn w:val="Default"/>
    <w:next w:val="Default"/>
    <w:rsid w:val="00263F94"/>
    <w:pPr>
      <w:spacing w:before="280" w:line="221" w:lineRule="atLeast"/>
    </w:pPr>
    <w:rPr>
      <w:rFonts w:ascii="Baskerville" w:hAnsi="Baskerville"/>
      <w:color w:val="auto"/>
    </w:rPr>
  </w:style>
  <w:style w:type="paragraph" w:customStyle="1" w:styleId="Pa8">
    <w:name w:val="Pa8"/>
    <w:basedOn w:val="Default"/>
    <w:next w:val="Default"/>
    <w:rsid w:val="00263F94"/>
    <w:pPr>
      <w:spacing w:line="221" w:lineRule="atLeast"/>
    </w:pPr>
    <w:rPr>
      <w:rFonts w:ascii="Baskerville" w:hAnsi="Baskerville"/>
      <w:color w:val="auto"/>
    </w:rPr>
  </w:style>
  <w:style w:type="character" w:customStyle="1" w:styleId="tagChar0">
    <w:name w:val="%tag Char"/>
    <w:rsid w:val="00263F94"/>
    <w:rPr>
      <w:rFonts w:ascii="Times New Roman" w:eastAsia="Times New Roman" w:hAnsi="Times New Roman" w:cs="Times New Roman"/>
      <w:b/>
    </w:rPr>
  </w:style>
  <w:style w:type="character" w:customStyle="1" w:styleId="cardChar3">
    <w:name w:val="%card Char"/>
    <w:rsid w:val="00263F94"/>
    <w:rPr>
      <w:rFonts w:ascii="Times New Roman" w:eastAsia="Times New Roman" w:hAnsi="Times New Roman" w:cs="Times New Roman"/>
      <w:sz w:val="20"/>
    </w:rPr>
  </w:style>
  <w:style w:type="character" w:customStyle="1" w:styleId="Emphasis20">
    <w:name w:val="%Emphasis2"/>
    <w:rsid w:val="00263F94"/>
    <w:rPr>
      <w:rFonts w:ascii="Cooper Black" w:hAnsi="Cooper Black"/>
      <w:iCs/>
      <w:u w:val="single"/>
    </w:rPr>
  </w:style>
  <w:style w:type="paragraph" w:customStyle="1" w:styleId="BlockTitle5">
    <w:name w:val="%Block Title"/>
    <w:basedOn w:val="Heading1"/>
    <w:rsid w:val="00263F94"/>
    <w:pPr>
      <w:keepLines w:val="0"/>
      <w:pageBreakBefore w:val="0"/>
      <w:pBdr>
        <w:top w:val="none" w:sz="0" w:space="0" w:color="auto"/>
        <w:left w:val="none" w:sz="0" w:space="0" w:color="auto"/>
        <w:bottom w:val="none" w:sz="0" w:space="0" w:color="auto"/>
        <w:right w:val="none" w:sz="0" w:space="0" w:color="auto"/>
      </w:pBdr>
      <w:shd w:val="clear" w:color="auto" w:fill="FFFFFF" w:themeFill="background1"/>
      <w:spacing w:before="120" w:after="240"/>
    </w:pPr>
    <w:rPr>
      <w:rFonts w:ascii="Arial" w:eastAsia="Times New Roman" w:hAnsi="Arial" w:cs="Arial"/>
      <w:bCs/>
      <w:kern w:val="32"/>
      <w:sz w:val="28"/>
    </w:rPr>
  </w:style>
  <w:style w:type="character" w:customStyle="1" w:styleId="AAAcite">
    <w:name w:val="AAAcite"/>
    <w:rsid w:val="00263F94"/>
    <w:rPr>
      <w:rFonts w:ascii="Times New Roman" w:hAnsi="Times New Roman"/>
      <w:b/>
      <w:sz w:val="24"/>
    </w:rPr>
  </w:style>
  <w:style w:type="paragraph" w:customStyle="1" w:styleId="AAAcard">
    <w:name w:val="AAAcard"/>
    <w:basedOn w:val="Normal"/>
    <w:rsid w:val="00263F94"/>
    <w:pPr>
      <w:ind w:left="288" w:right="288"/>
    </w:pPr>
    <w:rPr>
      <w:rFonts w:ascii="Times New Roman" w:eastAsia="Times New Roman" w:hAnsi="Times New Roman"/>
      <w:szCs w:val="20"/>
    </w:rPr>
  </w:style>
  <w:style w:type="character" w:customStyle="1" w:styleId="AAAcardChar">
    <w:name w:val="AAAcard Char"/>
    <w:rsid w:val="00263F94"/>
    <w:rPr>
      <w:rFonts w:ascii="Times New Roman" w:eastAsia="Times New Roman" w:hAnsi="Times New Roman" w:cs="Times New Roman"/>
      <w:sz w:val="20"/>
      <w:szCs w:val="20"/>
    </w:rPr>
  </w:style>
  <w:style w:type="character" w:customStyle="1" w:styleId="AAAunderline">
    <w:name w:val="AAAunderline"/>
    <w:qFormat/>
    <w:rsid w:val="00263F94"/>
    <w:rPr>
      <w:b/>
      <w:u w:val="single"/>
    </w:rPr>
  </w:style>
  <w:style w:type="character" w:customStyle="1" w:styleId="post-author">
    <w:name w:val="post-author"/>
    <w:rsid w:val="00263F94"/>
  </w:style>
  <w:style w:type="paragraph" w:customStyle="1" w:styleId="IndexHeader">
    <w:name w:val="Index Header"/>
    <w:basedOn w:val="Normal"/>
    <w:rsid w:val="00263F94"/>
    <w:pPr>
      <w:ind w:left="-720"/>
      <w:outlineLvl w:val="0"/>
    </w:pPr>
    <w:rPr>
      <w:rFonts w:ascii="Times New Roman" w:eastAsia="Times New Roman" w:hAnsi="Times New Roman"/>
      <w:b/>
      <w:bCs/>
      <w:sz w:val="36"/>
      <w:szCs w:val="20"/>
    </w:rPr>
  </w:style>
  <w:style w:type="character" w:customStyle="1" w:styleId="IndexHeaderChar">
    <w:name w:val="Index Header Char"/>
    <w:rsid w:val="00263F94"/>
    <w:rPr>
      <w:rFonts w:ascii="Times New Roman" w:eastAsia="Times New Roman" w:hAnsi="Times New Roman"/>
      <w:b/>
      <w:bCs/>
      <w:sz w:val="36"/>
    </w:rPr>
  </w:style>
  <w:style w:type="paragraph" w:customStyle="1" w:styleId="CardRead">
    <w:name w:val="Card_Read"/>
    <w:basedOn w:val="Normal"/>
    <w:rsid w:val="00263F94"/>
    <w:rPr>
      <w:rFonts w:ascii="Times" w:eastAsia="Times" w:hAnsi="Times"/>
      <w:szCs w:val="20"/>
    </w:rPr>
  </w:style>
  <w:style w:type="paragraph" w:customStyle="1" w:styleId="CardNU">
    <w:name w:val="CardNU"/>
    <w:basedOn w:val="Normal"/>
    <w:rsid w:val="00263F94"/>
    <w:rPr>
      <w:rFonts w:ascii="Times" w:eastAsia="Times" w:hAnsi="Times"/>
      <w:sz w:val="14"/>
      <w:szCs w:val="20"/>
    </w:rPr>
  </w:style>
  <w:style w:type="character" w:customStyle="1" w:styleId="Style12Char">
    <w:name w:val="Style12 Char"/>
    <w:rsid w:val="00263F94"/>
    <w:rPr>
      <w:b/>
      <w:sz w:val="24"/>
      <w:szCs w:val="24"/>
      <w:u w:val="thick"/>
      <w:lang w:val="en-US" w:eastAsia="en-US" w:bidi="ar-SA"/>
    </w:rPr>
  </w:style>
  <w:style w:type="character" w:customStyle="1" w:styleId="2xBoldUnderline">
    <w:name w:val="2x_Bold_Underline"/>
    <w:rsid w:val="00263F94"/>
    <w:rPr>
      <w:rFonts w:ascii="Times New Roman" w:hAnsi="Times New Roman"/>
      <w:b/>
      <w:bCs/>
      <w:sz w:val="22"/>
      <w:szCs w:val="22"/>
      <w:u w:val="single"/>
    </w:rPr>
  </w:style>
  <w:style w:type="character" w:customStyle="1" w:styleId="CiteCardCharChar">
    <w:name w:val="Cite_Card Char Char"/>
    <w:rsid w:val="00263F94"/>
    <w:rPr>
      <w:rFonts w:cs="Arial"/>
      <w:bCs/>
      <w:lang w:val="en-US" w:eastAsia="en-US" w:bidi="ar-SA"/>
    </w:rPr>
  </w:style>
  <w:style w:type="paragraph" w:customStyle="1" w:styleId="CiteCardChar">
    <w:name w:val="Cite_Card Char"/>
    <w:autoRedefine/>
    <w:rsid w:val="00263F94"/>
    <w:pPr>
      <w:tabs>
        <w:tab w:val="left" w:pos="7440"/>
      </w:tabs>
      <w:spacing w:after="0" w:line="240" w:lineRule="auto"/>
      <w:ind w:right="720"/>
    </w:pPr>
    <w:rPr>
      <w:rFonts w:ascii="Times New Roman" w:eastAsia="Times New Roman" w:hAnsi="Times New Roman" w:cs="Arial"/>
      <w:bCs/>
      <w:sz w:val="20"/>
      <w:szCs w:val="20"/>
    </w:rPr>
  </w:style>
  <w:style w:type="paragraph" w:customStyle="1" w:styleId="CardText-NotUnderlined">
    <w:name w:val="Card Text - Not Underlined"/>
    <w:basedOn w:val="Normal"/>
    <w:rsid w:val="00263F94"/>
    <w:pPr>
      <w:spacing w:after="60"/>
    </w:pPr>
    <w:rPr>
      <w:rFonts w:ascii="Times New Roman" w:eastAsia="Times New Roman" w:hAnsi="Times New Roman"/>
      <w:sz w:val="18"/>
      <w:szCs w:val="24"/>
    </w:rPr>
  </w:style>
  <w:style w:type="paragraph" w:customStyle="1" w:styleId="OmniPage8">
    <w:name w:val="OmniPage #8"/>
    <w:basedOn w:val="Normal"/>
    <w:rsid w:val="00263F94"/>
    <w:rPr>
      <w:rFonts w:ascii="Times New Roman" w:eastAsia="Times New Roman" w:hAnsi="Times New Roman"/>
      <w:color w:val="000000"/>
      <w:szCs w:val="20"/>
    </w:rPr>
  </w:style>
  <w:style w:type="paragraph" w:customStyle="1" w:styleId="OmniPage1">
    <w:name w:val="OmniPage #1"/>
    <w:basedOn w:val="Normal"/>
    <w:rsid w:val="00263F94"/>
    <w:rPr>
      <w:rFonts w:ascii="Times New Roman" w:eastAsia="Times New Roman" w:hAnsi="Times New Roman"/>
      <w:color w:val="000000"/>
      <w:szCs w:val="20"/>
    </w:rPr>
  </w:style>
  <w:style w:type="paragraph" w:customStyle="1" w:styleId="OmniPage2">
    <w:name w:val="OmniPage #2"/>
    <w:basedOn w:val="Normal"/>
    <w:rsid w:val="00263F94"/>
    <w:rPr>
      <w:rFonts w:ascii="Times New Roman" w:eastAsia="Times New Roman" w:hAnsi="Times New Roman"/>
      <w:color w:val="000000"/>
      <w:szCs w:val="20"/>
    </w:rPr>
  </w:style>
  <w:style w:type="paragraph" w:customStyle="1" w:styleId="OmniPage6">
    <w:name w:val="OmniPage #6"/>
    <w:basedOn w:val="Normal"/>
    <w:rsid w:val="00263F94"/>
    <w:rPr>
      <w:rFonts w:ascii="Times New Roman" w:eastAsia="Times New Roman" w:hAnsi="Times New Roman"/>
      <w:color w:val="000000"/>
      <w:szCs w:val="20"/>
    </w:rPr>
  </w:style>
  <w:style w:type="paragraph" w:customStyle="1" w:styleId="OmniPage7">
    <w:name w:val="OmniPage #7"/>
    <w:basedOn w:val="Normal"/>
    <w:rsid w:val="00263F94"/>
    <w:rPr>
      <w:rFonts w:ascii="Times New Roman" w:eastAsia="Times New Roman" w:hAnsi="Times New Roman"/>
      <w:color w:val="000000"/>
      <w:szCs w:val="20"/>
    </w:rPr>
  </w:style>
  <w:style w:type="paragraph" w:customStyle="1" w:styleId="OmniPage11">
    <w:name w:val="OmniPage #11"/>
    <w:basedOn w:val="Normal"/>
    <w:rsid w:val="00263F94"/>
    <w:rPr>
      <w:rFonts w:ascii="Times New Roman" w:eastAsia="Times New Roman" w:hAnsi="Times New Roman"/>
      <w:color w:val="000000"/>
      <w:szCs w:val="20"/>
    </w:rPr>
  </w:style>
  <w:style w:type="paragraph" w:customStyle="1" w:styleId="OmniPage12">
    <w:name w:val="OmniPage #12"/>
    <w:basedOn w:val="Normal"/>
    <w:rsid w:val="00263F94"/>
    <w:rPr>
      <w:rFonts w:ascii="Times New Roman" w:eastAsia="Times New Roman" w:hAnsi="Times New Roman"/>
      <w:color w:val="000000"/>
      <w:szCs w:val="20"/>
    </w:rPr>
  </w:style>
  <w:style w:type="paragraph" w:customStyle="1" w:styleId="OmniPage10">
    <w:name w:val="OmniPage #10"/>
    <w:basedOn w:val="Normal"/>
    <w:rsid w:val="00263F94"/>
    <w:rPr>
      <w:rFonts w:ascii="Times New Roman" w:eastAsia="Times New Roman" w:hAnsi="Times New Roman"/>
      <w:color w:val="000000"/>
      <w:szCs w:val="20"/>
    </w:rPr>
  </w:style>
  <w:style w:type="paragraph" w:customStyle="1" w:styleId="OmniPage13">
    <w:name w:val="OmniPage #13"/>
    <w:basedOn w:val="Normal"/>
    <w:rsid w:val="00263F94"/>
    <w:rPr>
      <w:rFonts w:ascii="Times New Roman" w:eastAsia="Times New Roman" w:hAnsi="Times New Roman"/>
      <w:color w:val="000000"/>
      <w:szCs w:val="20"/>
    </w:rPr>
  </w:style>
  <w:style w:type="paragraph" w:customStyle="1" w:styleId="OmniPage14">
    <w:name w:val="OmniPage #14"/>
    <w:basedOn w:val="Normal"/>
    <w:rsid w:val="00263F94"/>
    <w:rPr>
      <w:rFonts w:ascii="Times New Roman" w:eastAsia="Times New Roman" w:hAnsi="Times New Roman"/>
      <w:color w:val="000000"/>
      <w:szCs w:val="20"/>
    </w:rPr>
  </w:style>
  <w:style w:type="paragraph" w:customStyle="1" w:styleId="OmniPage15">
    <w:name w:val="OmniPage #15"/>
    <w:basedOn w:val="Normal"/>
    <w:rsid w:val="00263F94"/>
    <w:rPr>
      <w:rFonts w:ascii="Times New Roman" w:eastAsia="Times New Roman" w:hAnsi="Times New Roman"/>
      <w:color w:val="000000"/>
      <w:szCs w:val="20"/>
    </w:rPr>
  </w:style>
  <w:style w:type="paragraph" w:customStyle="1" w:styleId="OmniPage17">
    <w:name w:val="OmniPage #17"/>
    <w:basedOn w:val="Normal"/>
    <w:rsid w:val="00263F94"/>
    <w:rPr>
      <w:rFonts w:ascii="Times New Roman" w:eastAsia="Times New Roman" w:hAnsi="Times New Roman"/>
      <w:color w:val="000000"/>
      <w:szCs w:val="20"/>
    </w:rPr>
  </w:style>
  <w:style w:type="paragraph" w:customStyle="1" w:styleId="OmniPage19">
    <w:name w:val="OmniPage #19"/>
    <w:basedOn w:val="Normal"/>
    <w:rsid w:val="00263F94"/>
    <w:rPr>
      <w:rFonts w:ascii="Times New Roman" w:eastAsia="Times New Roman" w:hAnsi="Times New Roman"/>
      <w:color w:val="000000"/>
      <w:szCs w:val="20"/>
    </w:rPr>
  </w:style>
  <w:style w:type="paragraph" w:customStyle="1" w:styleId="OmniPage20">
    <w:name w:val="OmniPage #20"/>
    <w:basedOn w:val="Normal"/>
    <w:rsid w:val="00263F94"/>
    <w:rPr>
      <w:rFonts w:ascii="Times New Roman" w:eastAsia="Times New Roman" w:hAnsi="Times New Roman"/>
      <w:color w:val="000000"/>
      <w:szCs w:val="20"/>
    </w:rPr>
  </w:style>
  <w:style w:type="paragraph" w:customStyle="1" w:styleId="OmniPage21">
    <w:name w:val="OmniPage #21"/>
    <w:basedOn w:val="Normal"/>
    <w:rsid w:val="00263F94"/>
    <w:rPr>
      <w:rFonts w:ascii="Times New Roman" w:eastAsia="Times New Roman" w:hAnsi="Times New Roman"/>
      <w:color w:val="000000"/>
      <w:szCs w:val="20"/>
    </w:rPr>
  </w:style>
  <w:style w:type="paragraph" w:customStyle="1" w:styleId="OmniPage22">
    <w:name w:val="OmniPage #22"/>
    <w:basedOn w:val="Normal"/>
    <w:rsid w:val="00263F94"/>
    <w:rPr>
      <w:rFonts w:ascii="Times New Roman" w:eastAsia="Times New Roman" w:hAnsi="Times New Roman"/>
      <w:color w:val="000000"/>
      <w:szCs w:val="20"/>
    </w:rPr>
  </w:style>
  <w:style w:type="paragraph" w:customStyle="1" w:styleId="OmniPage25">
    <w:name w:val="OmniPage #25"/>
    <w:basedOn w:val="Normal"/>
    <w:rsid w:val="00263F94"/>
    <w:rPr>
      <w:rFonts w:ascii="Times New Roman" w:eastAsia="Times New Roman" w:hAnsi="Times New Roman"/>
      <w:color w:val="000000"/>
      <w:szCs w:val="20"/>
    </w:rPr>
  </w:style>
  <w:style w:type="paragraph" w:customStyle="1" w:styleId="OmniPage18">
    <w:name w:val="OmniPage #18"/>
    <w:basedOn w:val="Normal"/>
    <w:rsid w:val="00263F94"/>
    <w:rPr>
      <w:rFonts w:ascii="Times New Roman" w:eastAsia="Times New Roman" w:hAnsi="Times New Roman"/>
      <w:color w:val="000000"/>
      <w:szCs w:val="20"/>
    </w:rPr>
  </w:style>
  <w:style w:type="paragraph" w:customStyle="1" w:styleId="OmniPage26">
    <w:name w:val="OmniPage #26"/>
    <w:basedOn w:val="Normal"/>
    <w:rsid w:val="00263F94"/>
    <w:rPr>
      <w:rFonts w:ascii="Times New Roman" w:eastAsia="Times New Roman" w:hAnsi="Times New Roman"/>
      <w:color w:val="000000"/>
      <w:szCs w:val="20"/>
    </w:rPr>
  </w:style>
  <w:style w:type="paragraph" w:styleId="IndexHeading">
    <w:name w:val="index heading"/>
    <w:basedOn w:val="Normal"/>
    <w:next w:val="Index1"/>
    <w:unhideWhenUsed/>
    <w:rsid w:val="00263F94"/>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Char1Char1">
    <w:name w:val="Char1 Char1"/>
    <w:rsid w:val="00263F94"/>
    <w:rPr>
      <w:rFonts w:ascii="Arial" w:hAnsi="Arial" w:cs="Arial"/>
      <w:b/>
      <w:bCs/>
      <w:kern w:val="32"/>
      <w:sz w:val="28"/>
      <w:szCs w:val="32"/>
      <w:lang w:val="en-US" w:eastAsia="en-US" w:bidi="ar-SA"/>
    </w:rPr>
  </w:style>
  <w:style w:type="character" w:customStyle="1" w:styleId="iagsheaderlarge">
    <w:name w:val="iags_header_large"/>
    <w:rsid w:val="00263F94"/>
  </w:style>
  <w:style w:type="paragraph" w:customStyle="1" w:styleId="OmniPage9">
    <w:name w:val="OmniPage #9"/>
    <w:basedOn w:val="Normal"/>
    <w:rsid w:val="00263F94"/>
    <w:rPr>
      <w:rFonts w:ascii="Times New Roman" w:eastAsia="Times New Roman" w:hAnsi="Times New Roman"/>
      <w:color w:val="000000"/>
      <w:szCs w:val="20"/>
    </w:rPr>
  </w:style>
  <w:style w:type="paragraph" w:customStyle="1" w:styleId="OmniPage5">
    <w:name w:val="OmniPage #5"/>
    <w:basedOn w:val="Normal"/>
    <w:rsid w:val="00263F94"/>
    <w:rPr>
      <w:rFonts w:ascii="Times New Roman" w:eastAsia="Times New Roman" w:hAnsi="Times New Roman"/>
      <w:color w:val="000000"/>
      <w:szCs w:val="20"/>
    </w:rPr>
  </w:style>
  <w:style w:type="character" w:customStyle="1" w:styleId="style12char0">
    <w:name w:val="style12char"/>
    <w:rsid w:val="00263F94"/>
  </w:style>
  <w:style w:type="character" w:customStyle="1" w:styleId="charchar20">
    <w:name w:val="charchar2"/>
    <w:rsid w:val="00263F94"/>
  </w:style>
  <w:style w:type="character" w:customStyle="1" w:styleId="style11char">
    <w:name w:val="style11char"/>
    <w:rsid w:val="00263F94"/>
  </w:style>
  <w:style w:type="paragraph" w:customStyle="1" w:styleId="CitesandCardText">
    <w:name w:val="Cites and Card Text"/>
    <w:basedOn w:val="Normal"/>
    <w:rsid w:val="00263F94"/>
    <w:rPr>
      <w:rFonts w:ascii="Times New Roman" w:eastAsia="Times New Roman" w:hAnsi="Times New Roman"/>
      <w:szCs w:val="24"/>
    </w:rPr>
  </w:style>
  <w:style w:type="paragraph" w:styleId="List2">
    <w:name w:val="List 2"/>
    <w:basedOn w:val="Default"/>
    <w:next w:val="Default"/>
    <w:rsid w:val="00263F94"/>
    <w:pPr>
      <w:widowControl/>
    </w:pPr>
    <w:rPr>
      <w:color w:val="auto"/>
    </w:rPr>
  </w:style>
  <w:style w:type="character" w:customStyle="1" w:styleId="medium-bold">
    <w:name w:val="medium-bold"/>
    <w:rsid w:val="00263F94"/>
  </w:style>
  <w:style w:type="paragraph" w:customStyle="1" w:styleId="Citation-FirstLine">
    <w:name w:val="Citation - First Line"/>
    <w:basedOn w:val="Normal"/>
    <w:next w:val="Citation-Complete"/>
    <w:autoRedefine/>
    <w:rsid w:val="00263F94"/>
    <w:pPr>
      <w:spacing w:line="320" w:lineRule="atLeast"/>
    </w:pPr>
    <w:rPr>
      <w:rFonts w:eastAsia="Times New Roman"/>
      <w:szCs w:val="24"/>
    </w:rPr>
  </w:style>
  <w:style w:type="paragraph" w:customStyle="1" w:styleId="Style16">
    <w:name w:val="Style 16"/>
    <w:basedOn w:val="Normal"/>
    <w:rsid w:val="00263F94"/>
    <w:pPr>
      <w:widowControl w:val="0"/>
      <w:autoSpaceDE w:val="0"/>
      <w:autoSpaceDN w:val="0"/>
      <w:adjustRightInd w:val="0"/>
    </w:pPr>
    <w:rPr>
      <w:rFonts w:ascii="Times New Roman" w:eastAsia="Times New Roman" w:hAnsi="Times New Roman"/>
      <w:sz w:val="24"/>
      <w:szCs w:val="24"/>
    </w:rPr>
  </w:style>
  <w:style w:type="character" w:customStyle="1" w:styleId="smalltextChar1">
    <w:name w:val="smalltext Char"/>
    <w:rsid w:val="00263F94"/>
    <w:rPr>
      <w:rFonts w:ascii="Times New Roman" w:eastAsia="Times New Roman" w:hAnsi="Times New Roman" w:cs="Arial"/>
      <w:sz w:val="16"/>
      <w:szCs w:val="24"/>
    </w:rPr>
  </w:style>
  <w:style w:type="paragraph" w:customStyle="1" w:styleId="StyleJustifiedFirstline1cmAfter6ptLinespacing1">
    <w:name w:val="Style Justified First line:  1 cm After:  6 pt Line spacing:  1...."/>
    <w:basedOn w:val="Default"/>
    <w:next w:val="Default"/>
    <w:rsid w:val="00263F94"/>
    <w:pPr>
      <w:spacing w:after="120"/>
    </w:pPr>
    <w:rPr>
      <w:color w:val="auto"/>
    </w:rPr>
  </w:style>
  <w:style w:type="paragraph" w:customStyle="1" w:styleId="headingChar">
    <w:name w:val="heading Char"/>
    <w:basedOn w:val="Normal"/>
    <w:rsid w:val="00263F94"/>
    <w:pPr>
      <w:jc w:val="center"/>
    </w:pPr>
    <w:rPr>
      <w:rFonts w:ascii="Arial Black" w:eastAsia="Times New Roman" w:hAnsi="Arial Black"/>
      <w:b/>
      <w:sz w:val="36"/>
      <w:szCs w:val="24"/>
      <w:u w:val="single"/>
    </w:rPr>
  </w:style>
  <w:style w:type="character" w:customStyle="1" w:styleId="boldunderlineCharChar">
    <w:name w:val="boldunderline Char Char"/>
    <w:rsid w:val="00263F94"/>
    <w:rPr>
      <w:b/>
      <w:sz w:val="22"/>
      <w:szCs w:val="24"/>
      <w:u w:val="single"/>
      <w:lang w:val="en-US" w:eastAsia="en-US" w:bidi="ar-SA"/>
    </w:rPr>
  </w:style>
  <w:style w:type="paragraph" w:customStyle="1" w:styleId="Bullets-squares">
    <w:name w:val="Bullets - squares"/>
    <w:basedOn w:val="Normal"/>
    <w:next w:val="Normal"/>
    <w:rsid w:val="00263F94"/>
    <w:pPr>
      <w:numPr>
        <w:numId w:val="24"/>
      </w:numPr>
      <w:overflowPunct w:val="0"/>
      <w:autoSpaceDE w:val="0"/>
      <w:autoSpaceDN w:val="0"/>
      <w:adjustRightInd w:val="0"/>
      <w:jc w:val="both"/>
      <w:textAlignment w:val="baseline"/>
    </w:pPr>
    <w:rPr>
      <w:rFonts w:ascii="Times New Roman" w:eastAsia="Times New Roman" w:hAnsi="Times New Roman"/>
      <w:szCs w:val="24"/>
      <w:lang w:val="en-GB"/>
    </w:rPr>
  </w:style>
  <w:style w:type="paragraph" w:customStyle="1" w:styleId="Size8">
    <w:name w:val="Size 8"/>
    <w:link w:val="Size8Char"/>
    <w:rsid w:val="00263F94"/>
    <w:pPr>
      <w:spacing w:after="0" w:line="240" w:lineRule="auto"/>
    </w:pPr>
    <w:rPr>
      <w:rFonts w:ascii="Times New Roman" w:eastAsia="Times New Roman" w:hAnsi="Times New Roman" w:cs="Times New Roman"/>
      <w:sz w:val="16"/>
    </w:rPr>
  </w:style>
  <w:style w:type="character" w:customStyle="1" w:styleId="MediumGrid2Char">
    <w:name w:val="Medium Grid 2 Char"/>
    <w:rsid w:val="00263F94"/>
    <w:rPr>
      <w:sz w:val="24"/>
      <w:szCs w:val="22"/>
      <w:lang w:val="en-US" w:eastAsia="en-US" w:bidi="ar-SA"/>
    </w:rPr>
  </w:style>
  <w:style w:type="character" w:customStyle="1" w:styleId="Size8Char">
    <w:name w:val="Size 8 Char"/>
    <w:link w:val="Size8"/>
    <w:rsid w:val="00263F94"/>
    <w:rPr>
      <w:rFonts w:ascii="Times New Roman" w:eastAsia="Times New Roman" w:hAnsi="Times New Roman" w:cs="Times New Roman"/>
      <w:sz w:val="16"/>
    </w:rPr>
  </w:style>
  <w:style w:type="paragraph" w:customStyle="1" w:styleId="RegularCite">
    <w:name w:val="Regular Cite"/>
    <w:qFormat/>
    <w:rsid w:val="00263F94"/>
    <w:pPr>
      <w:spacing w:after="0" w:line="240" w:lineRule="auto"/>
    </w:pPr>
    <w:rPr>
      <w:rFonts w:ascii="Times New Roman" w:eastAsia="Times New Roman" w:hAnsi="Times New Roman" w:cs="Times New Roman"/>
      <w:sz w:val="20"/>
    </w:rPr>
  </w:style>
  <w:style w:type="character" w:customStyle="1" w:styleId="eudoraheader">
    <w:name w:val="eudoraheader"/>
    <w:rsid w:val="00263F94"/>
  </w:style>
  <w:style w:type="character" w:customStyle="1" w:styleId="emailstyle26">
    <w:name w:val="emailstyle26"/>
    <w:rsid w:val="00263F94"/>
  </w:style>
  <w:style w:type="paragraph" w:customStyle="1" w:styleId="context">
    <w:name w:val="context"/>
    <w:basedOn w:val="Normal"/>
    <w:rsid w:val="00263F94"/>
    <w:pPr>
      <w:spacing w:before="100" w:beforeAutospacing="1" w:after="100" w:afterAutospacing="1"/>
    </w:pPr>
    <w:rPr>
      <w:rFonts w:ascii="Times New Roman" w:eastAsia="Times New Roman" w:hAnsi="Times New Roman"/>
      <w:sz w:val="24"/>
      <w:szCs w:val="24"/>
    </w:rPr>
  </w:style>
  <w:style w:type="character" w:customStyle="1" w:styleId="newstitle1">
    <w:name w:val="newstitle1"/>
    <w:rsid w:val="00263F94"/>
  </w:style>
  <w:style w:type="character" w:customStyle="1" w:styleId="articleheadline">
    <w:name w:val="articleheadline"/>
    <w:rsid w:val="00263F94"/>
  </w:style>
  <w:style w:type="character" w:customStyle="1" w:styleId="sendtofriend">
    <w:name w:val="sendtofriend"/>
    <w:rsid w:val="00263F94"/>
  </w:style>
  <w:style w:type="character" w:customStyle="1" w:styleId="pagetype">
    <w:name w:val="pagetype"/>
    <w:rsid w:val="00263F94"/>
  </w:style>
  <w:style w:type="character" w:customStyle="1" w:styleId="byl">
    <w:name w:val="byl"/>
    <w:rsid w:val="00263F94"/>
  </w:style>
  <w:style w:type="character" w:customStyle="1" w:styleId="byd">
    <w:name w:val="byd"/>
    <w:rsid w:val="00263F94"/>
  </w:style>
  <w:style w:type="paragraph" w:customStyle="1" w:styleId="Size6">
    <w:name w:val="Size 6"/>
    <w:link w:val="Size6Char"/>
    <w:qFormat/>
    <w:rsid w:val="00263F9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63F94"/>
    <w:rPr>
      <w:rFonts w:ascii="Times New Roman" w:eastAsia="Times New Roman" w:hAnsi="Times New Roman" w:cs="Times New Roman"/>
      <w:sz w:val="16"/>
    </w:rPr>
  </w:style>
  <w:style w:type="character" w:customStyle="1" w:styleId="underliningchar0">
    <w:name w:val="underliningchar"/>
    <w:rsid w:val="00263F94"/>
  </w:style>
  <w:style w:type="paragraph" w:customStyle="1" w:styleId="TxBrp7">
    <w:name w:val="TxBr_p7"/>
    <w:basedOn w:val="Normal"/>
    <w:rsid w:val="00263F94"/>
    <w:pPr>
      <w:widowControl w:val="0"/>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5">
    <w:name w:val="TxBr_p5"/>
    <w:basedOn w:val="Normal"/>
    <w:rsid w:val="00263F94"/>
    <w:pPr>
      <w:widowControl w:val="0"/>
      <w:tabs>
        <w:tab w:val="left" w:pos="255"/>
      </w:tabs>
      <w:autoSpaceDE w:val="0"/>
      <w:autoSpaceDN w:val="0"/>
      <w:adjustRightInd w:val="0"/>
      <w:spacing w:line="300" w:lineRule="atLeast"/>
      <w:ind w:firstLine="255"/>
      <w:jc w:val="both"/>
    </w:pPr>
    <w:rPr>
      <w:rFonts w:ascii="Times New Roman" w:eastAsia="Times New Roman" w:hAnsi="Times New Roman"/>
      <w:sz w:val="24"/>
      <w:szCs w:val="24"/>
    </w:rPr>
  </w:style>
  <w:style w:type="paragraph" w:customStyle="1" w:styleId="TxBrp27">
    <w:name w:val="TxBr_p27"/>
    <w:basedOn w:val="Normal"/>
    <w:rsid w:val="00263F94"/>
    <w:pPr>
      <w:widowControl w:val="0"/>
      <w:tabs>
        <w:tab w:val="left" w:pos="204"/>
      </w:tabs>
      <w:autoSpaceDE w:val="0"/>
      <w:autoSpaceDN w:val="0"/>
      <w:adjustRightInd w:val="0"/>
      <w:spacing w:line="300" w:lineRule="atLeast"/>
    </w:pPr>
    <w:rPr>
      <w:rFonts w:ascii="Times New Roman" w:eastAsia="Times New Roman" w:hAnsi="Times New Roman"/>
      <w:sz w:val="24"/>
      <w:szCs w:val="24"/>
    </w:rPr>
  </w:style>
  <w:style w:type="paragraph" w:customStyle="1" w:styleId="TxBrp25">
    <w:name w:val="TxBr_p25"/>
    <w:basedOn w:val="Normal"/>
    <w:rsid w:val="00263F94"/>
    <w:pPr>
      <w:widowControl w:val="0"/>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9">
    <w:name w:val="TxBr_p9"/>
    <w:basedOn w:val="Normal"/>
    <w:rsid w:val="00263F94"/>
    <w:pPr>
      <w:widowControl w:val="0"/>
      <w:tabs>
        <w:tab w:val="left" w:pos="2931"/>
      </w:tabs>
      <w:autoSpaceDE w:val="0"/>
      <w:autoSpaceDN w:val="0"/>
      <w:adjustRightInd w:val="0"/>
      <w:spacing w:line="300" w:lineRule="atLeast"/>
      <w:ind w:left="2552"/>
      <w:jc w:val="both"/>
    </w:pPr>
    <w:rPr>
      <w:rFonts w:ascii="Times New Roman" w:eastAsia="Times New Roman" w:hAnsi="Times New Roman"/>
      <w:sz w:val="24"/>
      <w:szCs w:val="24"/>
    </w:rPr>
  </w:style>
  <w:style w:type="paragraph" w:styleId="Index2">
    <w:name w:val="index 2"/>
    <w:basedOn w:val="Normal"/>
    <w:next w:val="Normal"/>
    <w:autoRedefine/>
    <w:unhideWhenUsed/>
    <w:rsid w:val="00263F94"/>
    <w:pPr>
      <w:ind w:left="400" w:hanging="200"/>
    </w:pPr>
    <w:rPr>
      <w:rFonts w:ascii="Cambria" w:eastAsia="Cambria" w:hAnsi="Cambria"/>
      <w:sz w:val="18"/>
      <w:szCs w:val="18"/>
    </w:rPr>
  </w:style>
  <w:style w:type="paragraph" w:styleId="Index4">
    <w:name w:val="index 4"/>
    <w:basedOn w:val="Normal"/>
    <w:next w:val="Normal"/>
    <w:autoRedefine/>
    <w:unhideWhenUsed/>
    <w:rsid w:val="00263F94"/>
    <w:pPr>
      <w:ind w:left="800" w:hanging="200"/>
    </w:pPr>
    <w:rPr>
      <w:rFonts w:ascii="Cambria" w:eastAsia="Cambria" w:hAnsi="Cambria"/>
      <w:sz w:val="18"/>
      <w:szCs w:val="18"/>
    </w:rPr>
  </w:style>
  <w:style w:type="paragraph" w:styleId="Index5">
    <w:name w:val="index 5"/>
    <w:basedOn w:val="Normal"/>
    <w:next w:val="Normal"/>
    <w:autoRedefine/>
    <w:unhideWhenUsed/>
    <w:rsid w:val="00263F94"/>
    <w:pPr>
      <w:ind w:left="1000" w:hanging="200"/>
    </w:pPr>
    <w:rPr>
      <w:rFonts w:ascii="Cambria" w:eastAsia="Cambria" w:hAnsi="Cambria"/>
      <w:sz w:val="18"/>
      <w:szCs w:val="18"/>
    </w:rPr>
  </w:style>
  <w:style w:type="paragraph" w:styleId="Index7">
    <w:name w:val="index 7"/>
    <w:basedOn w:val="Normal"/>
    <w:next w:val="Normal"/>
    <w:autoRedefine/>
    <w:unhideWhenUsed/>
    <w:rsid w:val="00263F94"/>
    <w:pPr>
      <w:ind w:left="1400" w:hanging="200"/>
    </w:pPr>
    <w:rPr>
      <w:rFonts w:ascii="Cambria" w:eastAsia="Cambria" w:hAnsi="Cambria"/>
      <w:sz w:val="18"/>
      <w:szCs w:val="18"/>
    </w:rPr>
  </w:style>
  <w:style w:type="paragraph" w:styleId="Index8">
    <w:name w:val="index 8"/>
    <w:basedOn w:val="Normal"/>
    <w:next w:val="Normal"/>
    <w:autoRedefine/>
    <w:unhideWhenUsed/>
    <w:rsid w:val="00263F94"/>
    <w:pPr>
      <w:ind w:left="1600" w:hanging="200"/>
    </w:pPr>
    <w:rPr>
      <w:rFonts w:ascii="Cambria" w:eastAsia="Cambria" w:hAnsi="Cambria"/>
      <w:sz w:val="18"/>
      <w:szCs w:val="18"/>
    </w:rPr>
  </w:style>
  <w:style w:type="paragraph" w:styleId="Index9">
    <w:name w:val="index 9"/>
    <w:basedOn w:val="Normal"/>
    <w:next w:val="Normal"/>
    <w:autoRedefine/>
    <w:unhideWhenUsed/>
    <w:rsid w:val="00263F94"/>
    <w:pPr>
      <w:ind w:left="1800" w:hanging="200"/>
    </w:pPr>
    <w:rPr>
      <w:rFonts w:ascii="Cambria" w:eastAsia="Cambria" w:hAnsi="Cambria"/>
      <w:sz w:val="18"/>
      <w:szCs w:val="18"/>
    </w:rPr>
  </w:style>
  <w:style w:type="character" w:customStyle="1" w:styleId="adtext124">
    <w:name w:val="adtext124"/>
    <w:rsid w:val="00263F94"/>
    <w:rPr>
      <w:vanish w:val="0"/>
      <w:webHidden w:val="0"/>
      <w:color w:val="999999"/>
      <w:sz w:val="12"/>
      <w:szCs w:val="12"/>
      <w:specVanish/>
    </w:rPr>
  </w:style>
  <w:style w:type="paragraph" w:customStyle="1" w:styleId="CardsFont8pt">
    <w:name w:val="Cards + Font: 8 pt"/>
    <w:basedOn w:val="Normal"/>
    <w:rsid w:val="00263F94"/>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263F94"/>
    <w:rPr>
      <w:sz w:val="16"/>
    </w:rPr>
  </w:style>
  <w:style w:type="character" w:customStyle="1" w:styleId="TagLineCharChar">
    <w:name w:val="Tag Line Char Char"/>
    <w:rsid w:val="00263F94"/>
    <w:rPr>
      <w:rFonts w:cs="Arial"/>
      <w:b/>
      <w:bCs/>
      <w:iCs/>
      <w:sz w:val="24"/>
      <w:szCs w:val="28"/>
      <w:lang w:val="en-US" w:eastAsia="en-US" w:bidi="ar-SA"/>
    </w:rPr>
  </w:style>
  <w:style w:type="paragraph" w:customStyle="1" w:styleId="updated">
    <w:name w:val="updated"/>
    <w:basedOn w:val="Normal"/>
    <w:rsid w:val="00263F94"/>
    <w:pPr>
      <w:spacing w:before="100" w:beforeAutospacing="1" w:after="100" w:afterAutospacing="1"/>
    </w:pPr>
    <w:rPr>
      <w:rFonts w:ascii="Times New Roman" w:eastAsia="Times New Roman" w:hAnsi="Times New Roman"/>
      <w:sz w:val="24"/>
      <w:szCs w:val="24"/>
    </w:rPr>
  </w:style>
  <w:style w:type="character" w:customStyle="1" w:styleId="articlecommentcount">
    <w:name w:val="article_comment_count"/>
    <w:rsid w:val="00263F94"/>
  </w:style>
  <w:style w:type="character" w:customStyle="1" w:styleId="articlerecommendcount">
    <w:name w:val="article_recommend_count"/>
    <w:rsid w:val="00263F94"/>
  </w:style>
  <w:style w:type="character" w:customStyle="1" w:styleId="normaltext3">
    <w:name w:val="normal_text"/>
    <w:rsid w:val="00263F94"/>
  </w:style>
  <w:style w:type="paragraph" w:customStyle="1" w:styleId="storytimestamp">
    <w:name w:val="storytimestamp"/>
    <w:basedOn w:val="Normal"/>
    <w:rsid w:val="00263F94"/>
    <w:pPr>
      <w:spacing w:before="100" w:beforeAutospacing="1" w:after="100" w:afterAutospacing="1"/>
    </w:pPr>
    <w:rPr>
      <w:rFonts w:ascii="Times New Roman" w:eastAsia="Times New Roman" w:hAnsi="Times New Roman"/>
      <w:sz w:val="24"/>
      <w:szCs w:val="24"/>
    </w:rPr>
  </w:style>
  <w:style w:type="character" w:customStyle="1" w:styleId="story-byline">
    <w:name w:val="story-byline"/>
    <w:rsid w:val="00263F94"/>
  </w:style>
  <w:style w:type="character" w:customStyle="1" w:styleId="story-titleline">
    <w:name w:val="story-titleline"/>
    <w:rsid w:val="00263F94"/>
  </w:style>
  <w:style w:type="character" w:customStyle="1" w:styleId="Aunderline">
    <w:name w:val="Aunderline"/>
    <w:qFormat/>
    <w:rsid w:val="00263F94"/>
    <w:rPr>
      <w:rFonts w:ascii="Times New Roman" w:hAnsi="Times New Roman" w:cs="Times New Roman"/>
      <w:w w:val="106"/>
      <w:sz w:val="20"/>
      <w:szCs w:val="20"/>
      <w:u w:val="thick"/>
    </w:rPr>
  </w:style>
  <w:style w:type="paragraph" w:customStyle="1" w:styleId="Card10f2">
    <w:name w:val="Card.10.f2"/>
    <w:basedOn w:val="Normal"/>
    <w:autoRedefine/>
    <w:qFormat/>
    <w:rsid w:val="00263F94"/>
    <w:rPr>
      <w:rFonts w:ascii="Times New Roman" w:eastAsia="Calibri" w:hAnsi="Times New Roman"/>
      <w:szCs w:val="20"/>
    </w:rPr>
  </w:style>
  <w:style w:type="character" w:customStyle="1" w:styleId="Card10f2Char">
    <w:name w:val="Card.10.f2 Char"/>
    <w:rsid w:val="00263F94"/>
    <w:rPr>
      <w:rFonts w:eastAsia="Calibri"/>
    </w:rPr>
  </w:style>
  <w:style w:type="paragraph" w:styleId="ListBullet2">
    <w:name w:val="List Bullet 2"/>
    <w:basedOn w:val="Normal"/>
    <w:rsid w:val="00263F94"/>
    <w:pPr>
      <w:tabs>
        <w:tab w:val="num" w:pos="1440"/>
      </w:tabs>
      <w:ind w:left="1440" w:hanging="360"/>
    </w:pPr>
    <w:rPr>
      <w:rFonts w:ascii="Times New Roman" w:eastAsia="Times New Roman" w:hAnsi="Times New Roman"/>
      <w:b/>
      <w:sz w:val="24"/>
      <w:szCs w:val="44"/>
    </w:rPr>
  </w:style>
  <w:style w:type="character" w:customStyle="1" w:styleId="marron">
    <w:name w:val="marron"/>
    <w:rsid w:val="00263F94"/>
  </w:style>
  <w:style w:type="character" w:customStyle="1" w:styleId="SourcesCharChar1">
    <w:name w:val="Sources Char Char1"/>
    <w:rsid w:val="00263F94"/>
    <w:rPr>
      <w:rFonts w:cs="Arial"/>
      <w:b/>
      <w:bCs/>
      <w:iCs/>
      <w:sz w:val="24"/>
      <w:szCs w:val="28"/>
      <w:lang w:val="en-US" w:eastAsia="en-US" w:bidi="ar-SA"/>
    </w:rPr>
  </w:style>
  <w:style w:type="paragraph" w:customStyle="1" w:styleId="OmniPage3">
    <w:name w:val="OmniPage #3"/>
    <w:basedOn w:val="Normal"/>
    <w:rsid w:val="00263F94"/>
    <w:rPr>
      <w:rFonts w:ascii="Times New Roman" w:eastAsia="Times New Roman" w:hAnsi="Times New Roman"/>
      <w:color w:val="000000"/>
      <w:szCs w:val="20"/>
    </w:rPr>
  </w:style>
  <w:style w:type="paragraph" w:customStyle="1" w:styleId="OmniPage4">
    <w:name w:val="OmniPage #4"/>
    <w:basedOn w:val="Normal"/>
    <w:rsid w:val="00263F94"/>
    <w:rPr>
      <w:rFonts w:ascii="Times New Roman" w:eastAsia="Times New Roman" w:hAnsi="Times New Roman"/>
      <w:color w:val="000000"/>
      <w:szCs w:val="20"/>
    </w:rPr>
  </w:style>
  <w:style w:type="paragraph" w:customStyle="1" w:styleId="OmniPage16">
    <w:name w:val="OmniPage #16"/>
    <w:basedOn w:val="Normal"/>
    <w:rsid w:val="00263F94"/>
    <w:rPr>
      <w:rFonts w:ascii="Times New Roman" w:eastAsia="Times New Roman" w:hAnsi="Times New Roman"/>
      <w:color w:val="000000"/>
      <w:szCs w:val="20"/>
    </w:rPr>
  </w:style>
  <w:style w:type="paragraph" w:customStyle="1" w:styleId="OmniPage23">
    <w:name w:val="OmniPage #23"/>
    <w:basedOn w:val="Normal"/>
    <w:rsid w:val="00263F94"/>
    <w:rPr>
      <w:rFonts w:ascii="Times New Roman" w:eastAsia="Times New Roman" w:hAnsi="Times New Roman"/>
      <w:color w:val="000000"/>
      <w:szCs w:val="20"/>
    </w:rPr>
  </w:style>
  <w:style w:type="paragraph" w:customStyle="1" w:styleId="OmniPage24">
    <w:name w:val="OmniPage #24"/>
    <w:basedOn w:val="Normal"/>
    <w:rsid w:val="00263F94"/>
    <w:rPr>
      <w:rFonts w:ascii="Times New Roman" w:eastAsia="Times New Roman" w:hAnsi="Times New Roman"/>
      <w:color w:val="000000"/>
      <w:szCs w:val="20"/>
    </w:rPr>
  </w:style>
  <w:style w:type="paragraph" w:customStyle="1" w:styleId="OmniPage27">
    <w:name w:val="OmniPage #27"/>
    <w:basedOn w:val="Normal"/>
    <w:rsid w:val="00263F94"/>
    <w:rPr>
      <w:rFonts w:ascii="Times New Roman" w:eastAsia="Times New Roman" w:hAnsi="Times New Roman"/>
      <w:color w:val="000000"/>
      <w:szCs w:val="20"/>
    </w:rPr>
  </w:style>
  <w:style w:type="paragraph" w:customStyle="1" w:styleId="OmniPage28">
    <w:name w:val="OmniPage #28"/>
    <w:basedOn w:val="Normal"/>
    <w:rsid w:val="00263F94"/>
    <w:rPr>
      <w:rFonts w:ascii="Times New Roman" w:eastAsia="Times New Roman" w:hAnsi="Times New Roman"/>
      <w:color w:val="000000"/>
      <w:szCs w:val="20"/>
    </w:rPr>
  </w:style>
  <w:style w:type="paragraph" w:customStyle="1" w:styleId="OmniPage29">
    <w:name w:val="OmniPage #29"/>
    <w:basedOn w:val="Normal"/>
    <w:rsid w:val="00263F94"/>
    <w:rPr>
      <w:rFonts w:ascii="Times New Roman" w:eastAsia="Times New Roman" w:hAnsi="Times New Roman"/>
      <w:color w:val="000000"/>
      <w:szCs w:val="20"/>
    </w:rPr>
  </w:style>
  <w:style w:type="paragraph" w:customStyle="1" w:styleId="OmniPage30">
    <w:name w:val="OmniPage #30"/>
    <w:basedOn w:val="Normal"/>
    <w:rsid w:val="00263F94"/>
    <w:rPr>
      <w:rFonts w:ascii="Times New Roman" w:eastAsia="Times New Roman" w:hAnsi="Times New Roman"/>
      <w:color w:val="000000"/>
      <w:szCs w:val="20"/>
    </w:rPr>
  </w:style>
  <w:style w:type="paragraph" w:customStyle="1" w:styleId="OmniPage31">
    <w:name w:val="OmniPage #31"/>
    <w:basedOn w:val="Normal"/>
    <w:rsid w:val="00263F94"/>
    <w:rPr>
      <w:rFonts w:ascii="Times New Roman" w:eastAsia="Times New Roman" w:hAnsi="Times New Roman"/>
      <w:color w:val="000000"/>
      <w:szCs w:val="20"/>
    </w:rPr>
  </w:style>
  <w:style w:type="paragraph" w:customStyle="1" w:styleId="OmniPage32">
    <w:name w:val="OmniPage #32"/>
    <w:basedOn w:val="Normal"/>
    <w:rsid w:val="00263F94"/>
    <w:rPr>
      <w:rFonts w:ascii="Times New Roman" w:eastAsia="Times New Roman" w:hAnsi="Times New Roman"/>
      <w:color w:val="000000"/>
      <w:szCs w:val="20"/>
    </w:rPr>
  </w:style>
  <w:style w:type="paragraph" w:customStyle="1" w:styleId="OmniPage33">
    <w:name w:val="OmniPage #33"/>
    <w:basedOn w:val="Normal"/>
    <w:rsid w:val="00263F94"/>
    <w:rPr>
      <w:rFonts w:ascii="Times New Roman" w:eastAsia="Times New Roman" w:hAnsi="Times New Roman"/>
      <w:color w:val="000000"/>
      <w:szCs w:val="20"/>
    </w:rPr>
  </w:style>
  <w:style w:type="paragraph" w:customStyle="1" w:styleId="OmniPage34">
    <w:name w:val="OmniPage #34"/>
    <w:basedOn w:val="Normal"/>
    <w:rsid w:val="00263F94"/>
    <w:rPr>
      <w:rFonts w:ascii="Times New Roman" w:eastAsia="Times New Roman" w:hAnsi="Times New Roman"/>
      <w:color w:val="000000"/>
      <w:szCs w:val="20"/>
    </w:rPr>
  </w:style>
  <w:style w:type="paragraph" w:customStyle="1" w:styleId="OmniPage35">
    <w:name w:val="OmniPage #35"/>
    <w:basedOn w:val="Normal"/>
    <w:rsid w:val="00263F94"/>
    <w:rPr>
      <w:rFonts w:ascii="Times New Roman" w:eastAsia="Times New Roman" w:hAnsi="Times New Roman"/>
      <w:color w:val="000000"/>
      <w:szCs w:val="20"/>
    </w:rPr>
  </w:style>
  <w:style w:type="paragraph" w:customStyle="1" w:styleId="OmniPage36">
    <w:name w:val="OmniPage #36"/>
    <w:basedOn w:val="Normal"/>
    <w:rsid w:val="00263F94"/>
    <w:rPr>
      <w:rFonts w:ascii="Times New Roman" w:eastAsia="Times New Roman" w:hAnsi="Times New Roman"/>
      <w:color w:val="000000"/>
      <w:szCs w:val="20"/>
    </w:rPr>
  </w:style>
  <w:style w:type="paragraph" w:customStyle="1" w:styleId="OmniPage37">
    <w:name w:val="OmniPage #37"/>
    <w:basedOn w:val="Normal"/>
    <w:rsid w:val="00263F94"/>
    <w:rPr>
      <w:rFonts w:ascii="Times New Roman" w:eastAsia="Times New Roman" w:hAnsi="Times New Roman"/>
      <w:color w:val="000000"/>
      <w:szCs w:val="20"/>
    </w:rPr>
  </w:style>
  <w:style w:type="paragraph" w:customStyle="1" w:styleId="OmniPage38">
    <w:name w:val="OmniPage #38"/>
    <w:basedOn w:val="Normal"/>
    <w:rsid w:val="00263F94"/>
    <w:rPr>
      <w:rFonts w:ascii="Times New Roman" w:eastAsia="Times New Roman" w:hAnsi="Times New Roman"/>
      <w:color w:val="000000"/>
      <w:szCs w:val="20"/>
    </w:rPr>
  </w:style>
  <w:style w:type="paragraph" w:customStyle="1" w:styleId="OmniPage39">
    <w:name w:val="OmniPage #39"/>
    <w:basedOn w:val="Normal"/>
    <w:rsid w:val="00263F94"/>
    <w:rPr>
      <w:rFonts w:ascii="Times New Roman" w:eastAsia="Times New Roman" w:hAnsi="Times New Roman"/>
      <w:color w:val="000000"/>
      <w:szCs w:val="20"/>
    </w:rPr>
  </w:style>
  <w:style w:type="paragraph" w:customStyle="1" w:styleId="OmniPage40">
    <w:name w:val="OmniPage #40"/>
    <w:basedOn w:val="Normal"/>
    <w:rsid w:val="00263F94"/>
    <w:rPr>
      <w:rFonts w:ascii="Times New Roman" w:eastAsia="Times New Roman" w:hAnsi="Times New Roman"/>
      <w:color w:val="000000"/>
      <w:szCs w:val="20"/>
    </w:rPr>
  </w:style>
  <w:style w:type="paragraph" w:customStyle="1" w:styleId="OmniPage41">
    <w:name w:val="OmniPage #41"/>
    <w:basedOn w:val="Normal"/>
    <w:rsid w:val="00263F94"/>
    <w:rPr>
      <w:rFonts w:ascii="Times New Roman" w:eastAsia="Times New Roman" w:hAnsi="Times New Roman"/>
      <w:color w:val="000000"/>
      <w:szCs w:val="20"/>
    </w:rPr>
  </w:style>
  <w:style w:type="paragraph" w:customStyle="1" w:styleId="OmniPage42">
    <w:name w:val="OmniPage #42"/>
    <w:basedOn w:val="Normal"/>
    <w:rsid w:val="00263F94"/>
    <w:rPr>
      <w:rFonts w:ascii="Times New Roman" w:eastAsia="Times New Roman" w:hAnsi="Times New Roman"/>
      <w:color w:val="000000"/>
      <w:szCs w:val="20"/>
    </w:rPr>
  </w:style>
  <w:style w:type="paragraph" w:customStyle="1" w:styleId="OmniPage43">
    <w:name w:val="OmniPage #43"/>
    <w:basedOn w:val="Normal"/>
    <w:rsid w:val="00263F94"/>
    <w:rPr>
      <w:rFonts w:ascii="Times New Roman" w:eastAsia="Times New Roman" w:hAnsi="Times New Roman"/>
      <w:color w:val="000000"/>
      <w:szCs w:val="20"/>
    </w:rPr>
  </w:style>
  <w:style w:type="paragraph" w:customStyle="1" w:styleId="OmniPage44">
    <w:name w:val="OmniPage #44"/>
    <w:basedOn w:val="Normal"/>
    <w:rsid w:val="00263F94"/>
    <w:rPr>
      <w:rFonts w:ascii="Times New Roman" w:eastAsia="Times New Roman" w:hAnsi="Times New Roman"/>
      <w:color w:val="000000"/>
      <w:szCs w:val="20"/>
    </w:rPr>
  </w:style>
  <w:style w:type="paragraph" w:customStyle="1" w:styleId="OmniPage45">
    <w:name w:val="OmniPage #45"/>
    <w:basedOn w:val="Normal"/>
    <w:rsid w:val="00263F94"/>
    <w:rPr>
      <w:rFonts w:ascii="Times New Roman" w:eastAsia="Times New Roman" w:hAnsi="Times New Roman"/>
      <w:color w:val="000000"/>
      <w:szCs w:val="20"/>
    </w:rPr>
  </w:style>
  <w:style w:type="paragraph" w:customStyle="1" w:styleId="OmniPage46">
    <w:name w:val="OmniPage #46"/>
    <w:basedOn w:val="Normal"/>
    <w:rsid w:val="00263F94"/>
    <w:rPr>
      <w:rFonts w:ascii="Times New Roman" w:eastAsia="Times New Roman" w:hAnsi="Times New Roman"/>
      <w:color w:val="000000"/>
      <w:szCs w:val="20"/>
    </w:rPr>
  </w:style>
  <w:style w:type="paragraph" w:customStyle="1" w:styleId="OmniPage47">
    <w:name w:val="OmniPage #47"/>
    <w:basedOn w:val="Normal"/>
    <w:rsid w:val="00263F94"/>
    <w:rPr>
      <w:rFonts w:ascii="Times New Roman" w:eastAsia="Times New Roman" w:hAnsi="Times New Roman"/>
      <w:color w:val="000000"/>
      <w:szCs w:val="20"/>
    </w:rPr>
  </w:style>
  <w:style w:type="paragraph" w:customStyle="1" w:styleId="OmniPage48">
    <w:name w:val="OmniPage #48"/>
    <w:basedOn w:val="Normal"/>
    <w:rsid w:val="00263F94"/>
    <w:rPr>
      <w:rFonts w:ascii="Times New Roman" w:eastAsia="Times New Roman" w:hAnsi="Times New Roman"/>
      <w:color w:val="000000"/>
      <w:szCs w:val="20"/>
    </w:rPr>
  </w:style>
  <w:style w:type="paragraph" w:customStyle="1" w:styleId="OmniPage49">
    <w:name w:val="OmniPage #49"/>
    <w:basedOn w:val="Normal"/>
    <w:rsid w:val="00263F94"/>
    <w:rPr>
      <w:rFonts w:ascii="Times New Roman" w:eastAsia="Times New Roman" w:hAnsi="Times New Roman"/>
      <w:color w:val="000000"/>
      <w:szCs w:val="20"/>
    </w:rPr>
  </w:style>
  <w:style w:type="paragraph" w:customStyle="1" w:styleId="OmniPage50">
    <w:name w:val="OmniPage #50"/>
    <w:basedOn w:val="Normal"/>
    <w:rsid w:val="00263F94"/>
    <w:rPr>
      <w:rFonts w:ascii="Times New Roman" w:eastAsia="Times New Roman" w:hAnsi="Times New Roman"/>
      <w:color w:val="000000"/>
      <w:szCs w:val="20"/>
    </w:rPr>
  </w:style>
  <w:style w:type="paragraph" w:customStyle="1" w:styleId="OmniPage51">
    <w:name w:val="OmniPage #51"/>
    <w:basedOn w:val="Normal"/>
    <w:rsid w:val="00263F94"/>
    <w:rPr>
      <w:rFonts w:ascii="Times New Roman" w:eastAsia="Times New Roman" w:hAnsi="Times New Roman"/>
      <w:color w:val="000000"/>
      <w:szCs w:val="20"/>
    </w:rPr>
  </w:style>
  <w:style w:type="paragraph" w:customStyle="1" w:styleId="OmniPage52">
    <w:name w:val="OmniPage #52"/>
    <w:basedOn w:val="Normal"/>
    <w:rsid w:val="00263F94"/>
    <w:rPr>
      <w:rFonts w:ascii="Times New Roman" w:eastAsia="Times New Roman" w:hAnsi="Times New Roman"/>
      <w:color w:val="000000"/>
      <w:szCs w:val="20"/>
    </w:rPr>
  </w:style>
  <w:style w:type="paragraph" w:customStyle="1" w:styleId="OmniPage53">
    <w:name w:val="OmniPage #53"/>
    <w:basedOn w:val="Normal"/>
    <w:rsid w:val="00263F94"/>
    <w:rPr>
      <w:rFonts w:ascii="Times New Roman" w:eastAsia="Times New Roman" w:hAnsi="Times New Roman"/>
      <w:color w:val="000000"/>
      <w:szCs w:val="20"/>
    </w:rPr>
  </w:style>
  <w:style w:type="paragraph" w:customStyle="1" w:styleId="OmniPage54">
    <w:name w:val="OmniPage #54"/>
    <w:basedOn w:val="Normal"/>
    <w:rsid w:val="00263F94"/>
    <w:rPr>
      <w:rFonts w:ascii="Times New Roman" w:eastAsia="Times New Roman" w:hAnsi="Times New Roman"/>
      <w:color w:val="000000"/>
      <w:szCs w:val="20"/>
    </w:rPr>
  </w:style>
  <w:style w:type="paragraph" w:customStyle="1" w:styleId="OmniPage55">
    <w:name w:val="OmniPage #55"/>
    <w:basedOn w:val="Normal"/>
    <w:rsid w:val="00263F94"/>
    <w:rPr>
      <w:rFonts w:ascii="Times New Roman" w:eastAsia="Times New Roman" w:hAnsi="Times New Roman"/>
      <w:color w:val="000000"/>
      <w:szCs w:val="20"/>
    </w:rPr>
  </w:style>
  <w:style w:type="paragraph" w:customStyle="1" w:styleId="OmniPage56">
    <w:name w:val="OmniPage #56"/>
    <w:basedOn w:val="Normal"/>
    <w:rsid w:val="00263F94"/>
    <w:rPr>
      <w:rFonts w:ascii="Times New Roman" w:eastAsia="Times New Roman" w:hAnsi="Times New Roman"/>
      <w:color w:val="000000"/>
      <w:szCs w:val="20"/>
    </w:rPr>
  </w:style>
  <w:style w:type="paragraph" w:customStyle="1" w:styleId="OmniPage57">
    <w:name w:val="OmniPage #57"/>
    <w:basedOn w:val="Normal"/>
    <w:rsid w:val="00263F94"/>
    <w:rPr>
      <w:rFonts w:ascii="Times New Roman" w:eastAsia="Times New Roman" w:hAnsi="Times New Roman"/>
      <w:color w:val="000000"/>
      <w:szCs w:val="20"/>
    </w:rPr>
  </w:style>
  <w:style w:type="paragraph" w:customStyle="1" w:styleId="OmniPage58">
    <w:name w:val="OmniPage #58"/>
    <w:basedOn w:val="Normal"/>
    <w:rsid w:val="00263F94"/>
    <w:rPr>
      <w:rFonts w:ascii="Times New Roman" w:eastAsia="Times New Roman" w:hAnsi="Times New Roman"/>
      <w:color w:val="000000"/>
      <w:szCs w:val="20"/>
    </w:rPr>
  </w:style>
  <w:style w:type="paragraph" w:customStyle="1" w:styleId="OmniPage59">
    <w:name w:val="OmniPage #59"/>
    <w:basedOn w:val="Normal"/>
    <w:rsid w:val="00263F94"/>
    <w:rPr>
      <w:rFonts w:ascii="Times New Roman" w:eastAsia="Times New Roman" w:hAnsi="Times New Roman"/>
      <w:color w:val="000000"/>
      <w:szCs w:val="20"/>
    </w:rPr>
  </w:style>
  <w:style w:type="paragraph" w:customStyle="1" w:styleId="OmniPage60">
    <w:name w:val="OmniPage #60"/>
    <w:basedOn w:val="Normal"/>
    <w:rsid w:val="00263F94"/>
    <w:rPr>
      <w:rFonts w:ascii="Times New Roman" w:eastAsia="Times New Roman" w:hAnsi="Times New Roman"/>
      <w:color w:val="000000"/>
      <w:szCs w:val="20"/>
    </w:rPr>
  </w:style>
  <w:style w:type="paragraph" w:customStyle="1" w:styleId="OmniPage61">
    <w:name w:val="OmniPage #61"/>
    <w:basedOn w:val="Normal"/>
    <w:rsid w:val="00263F94"/>
    <w:rPr>
      <w:rFonts w:ascii="Times New Roman" w:eastAsia="Times New Roman" w:hAnsi="Times New Roman"/>
      <w:color w:val="000000"/>
      <w:szCs w:val="20"/>
    </w:rPr>
  </w:style>
  <w:style w:type="paragraph" w:customStyle="1" w:styleId="OmniPage62">
    <w:name w:val="OmniPage #62"/>
    <w:basedOn w:val="Normal"/>
    <w:rsid w:val="00263F94"/>
    <w:rPr>
      <w:rFonts w:ascii="Times New Roman" w:eastAsia="Times New Roman" w:hAnsi="Times New Roman"/>
      <w:color w:val="000000"/>
      <w:szCs w:val="20"/>
    </w:rPr>
  </w:style>
  <w:style w:type="paragraph" w:customStyle="1" w:styleId="OmniPage63">
    <w:name w:val="OmniPage #63"/>
    <w:basedOn w:val="Normal"/>
    <w:rsid w:val="00263F94"/>
    <w:rPr>
      <w:rFonts w:ascii="Times New Roman" w:eastAsia="Times New Roman" w:hAnsi="Times New Roman"/>
      <w:color w:val="000000"/>
      <w:szCs w:val="20"/>
    </w:rPr>
  </w:style>
  <w:style w:type="paragraph" w:customStyle="1" w:styleId="OmniPage64">
    <w:name w:val="OmniPage #64"/>
    <w:basedOn w:val="Normal"/>
    <w:rsid w:val="00263F94"/>
    <w:rPr>
      <w:rFonts w:ascii="Times New Roman" w:eastAsia="Times New Roman" w:hAnsi="Times New Roman"/>
      <w:color w:val="000000"/>
      <w:szCs w:val="20"/>
    </w:rPr>
  </w:style>
  <w:style w:type="paragraph" w:customStyle="1" w:styleId="OmniPage65">
    <w:name w:val="OmniPage #65"/>
    <w:basedOn w:val="Normal"/>
    <w:rsid w:val="00263F94"/>
    <w:rPr>
      <w:rFonts w:ascii="Times New Roman" w:eastAsia="Times New Roman" w:hAnsi="Times New Roman"/>
      <w:color w:val="000000"/>
      <w:szCs w:val="20"/>
    </w:rPr>
  </w:style>
  <w:style w:type="paragraph" w:customStyle="1" w:styleId="OmniPage66">
    <w:name w:val="OmniPage #66"/>
    <w:basedOn w:val="Normal"/>
    <w:rsid w:val="00263F94"/>
    <w:rPr>
      <w:rFonts w:ascii="Times New Roman" w:eastAsia="Times New Roman" w:hAnsi="Times New Roman"/>
      <w:color w:val="000000"/>
      <w:szCs w:val="20"/>
    </w:rPr>
  </w:style>
  <w:style w:type="paragraph" w:customStyle="1" w:styleId="OmniPage67">
    <w:name w:val="OmniPage #67"/>
    <w:basedOn w:val="Normal"/>
    <w:rsid w:val="00263F94"/>
    <w:rPr>
      <w:rFonts w:ascii="Times New Roman" w:eastAsia="Times New Roman" w:hAnsi="Times New Roman"/>
      <w:color w:val="000000"/>
      <w:szCs w:val="20"/>
    </w:rPr>
  </w:style>
  <w:style w:type="paragraph" w:customStyle="1" w:styleId="OmniPage68">
    <w:name w:val="OmniPage #68"/>
    <w:basedOn w:val="Normal"/>
    <w:rsid w:val="00263F94"/>
    <w:rPr>
      <w:rFonts w:ascii="Times New Roman" w:eastAsia="Times New Roman" w:hAnsi="Times New Roman"/>
      <w:color w:val="000000"/>
      <w:szCs w:val="20"/>
    </w:rPr>
  </w:style>
  <w:style w:type="paragraph" w:customStyle="1" w:styleId="OmniPage69">
    <w:name w:val="OmniPage #69"/>
    <w:basedOn w:val="Normal"/>
    <w:rsid w:val="00263F94"/>
    <w:rPr>
      <w:rFonts w:ascii="Times New Roman" w:eastAsia="Times New Roman" w:hAnsi="Times New Roman"/>
      <w:color w:val="000000"/>
      <w:szCs w:val="20"/>
    </w:rPr>
  </w:style>
  <w:style w:type="paragraph" w:customStyle="1" w:styleId="OmniPage70">
    <w:name w:val="OmniPage #70"/>
    <w:basedOn w:val="Normal"/>
    <w:rsid w:val="00263F94"/>
    <w:rPr>
      <w:rFonts w:ascii="Times New Roman" w:eastAsia="Times New Roman" w:hAnsi="Times New Roman"/>
      <w:color w:val="000000"/>
      <w:szCs w:val="20"/>
    </w:rPr>
  </w:style>
  <w:style w:type="paragraph" w:customStyle="1" w:styleId="OmniPage71">
    <w:name w:val="OmniPage #71"/>
    <w:basedOn w:val="Normal"/>
    <w:rsid w:val="00263F94"/>
    <w:rPr>
      <w:rFonts w:ascii="Times New Roman" w:eastAsia="Times New Roman" w:hAnsi="Times New Roman"/>
      <w:color w:val="000000"/>
      <w:szCs w:val="20"/>
    </w:rPr>
  </w:style>
  <w:style w:type="paragraph" w:customStyle="1" w:styleId="info">
    <w:name w:val="info"/>
    <w:basedOn w:val="Normal"/>
    <w:next w:val="Normal"/>
    <w:link w:val="infoChar"/>
    <w:qFormat/>
    <w:rsid w:val="00263F94"/>
    <w:rPr>
      <w:rFonts w:ascii="Times New Roman" w:eastAsia="Times New Roman" w:hAnsi="Times New Roman" w:cs="Times New Roman"/>
      <w:szCs w:val="20"/>
      <w:lang w:val="x-none" w:eastAsia="x-none"/>
    </w:rPr>
  </w:style>
  <w:style w:type="character" w:customStyle="1" w:styleId="infoChar">
    <w:name w:val="info Char"/>
    <w:link w:val="info"/>
    <w:locked/>
    <w:rsid w:val="00263F94"/>
    <w:rPr>
      <w:rFonts w:ascii="Times New Roman" w:eastAsia="Times New Roman" w:hAnsi="Times New Roman" w:cs="Times New Roman"/>
      <w:szCs w:val="20"/>
      <w:lang w:val="x-none" w:eastAsia="x-none"/>
    </w:rPr>
  </w:style>
  <w:style w:type="character" w:customStyle="1" w:styleId="address">
    <w:name w:val="address"/>
    <w:rsid w:val="00263F94"/>
    <w:rPr>
      <w:rFonts w:cs="Times New Roman"/>
    </w:rPr>
  </w:style>
  <w:style w:type="paragraph" w:customStyle="1" w:styleId="F4-NormalText">
    <w:name w:val="F4 - Normal Text"/>
    <w:basedOn w:val="Normal"/>
    <w:qFormat/>
    <w:rsid w:val="00263F94"/>
    <w:rPr>
      <w:rFonts w:ascii="Times New Roman" w:eastAsia="Calibri" w:hAnsi="Times New Roman"/>
    </w:rPr>
  </w:style>
  <w:style w:type="character" w:customStyle="1" w:styleId="createby">
    <w:name w:val="createby"/>
    <w:rsid w:val="00263F94"/>
  </w:style>
  <w:style w:type="paragraph" w:customStyle="1" w:styleId="Heading4Cite">
    <w:name w:val="Heading 4 Cite"/>
    <w:basedOn w:val="Normal"/>
    <w:link w:val="Heading4CiteChar"/>
    <w:autoRedefine/>
    <w:rsid w:val="00263F94"/>
    <w:rPr>
      <w:rFonts w:ascii="Times New Roman" w:eastAsia="Times New Roman" w:hAnsi="Times New Roman" w:cs="Times New Roman"/>
      <w:szCs w:val="24"/>
      <w:lang w:val="x-none" w:eastAsia="x-none"/>
    </w:rPr>
  </w:style>
  <w:style w:type="character" w:customStyle="1" w:styleId="Heading4CiteChar">
    <w:name w:val="Heading 4 Cite Char"/>
    <w:link w:val="Heading4Cite"/>
    <w:rsid w:val="00263F94"/>
    <w:rPr>
      <w:rFonts w:ascii="Times New Roman" w:eastAsia="Times New Roman" w:hAnsi="Times New Roman" w:cs="Times New Roman"/>
      <w:szCs w:val="24"/>
      <w:lang w:val="x-none" w:eastAsia="x-none"/>
    </w:rPr>
  </w:style>
  <w:style w:type="paragraph" w:customStyle="1" w:styleId="Heading5SizeDown">
    <w:name w:val="Heading 5 Size Down"/>
    <w:basedOn w:val="Normal"/>
    <w:link w:val="Heading5SizeDownChar"/>
    <w:autoRedefine/>
    <w:rsid w:val="00263F94"/>
    <w:pPr>
      <w:tabs>
        <w:tab w:val="left" w:pos="1440"/>
      </w:tabs>
    </w:pPr>
    <w:rPr>
      <w:rFonts w:ascii="Times New Roman" w:eastAsia="Times New Roman" w:hAnsi="Times New Roman" w:cs="Times New Roman"/>
      <w:szCs w:val="16"/>
      <w:lang w:val="x-none" w:eastAsia="x-none"/>
    </w:rPr>
  </w:style>
  <w:style w:type="character" w:customStyle="1" w:styleId="Heading5SizeDownChar">
    <w:name w:val="Heading 5 Size Down Char"/>
    <w:link w:val="Heading5SizeDown"/>
    <w:rsid w:val="00263F94"/>
    <w:rPr>
      <w:rFonts w:ascii="Times New Roman" w:eastAsia="Times New Roman" w:hAnsi="Times New Roman" w:cs="Times New Roman"/>
      <w:szCs w:val="16"/>
      <w:lang w:val="x-none" w:eastAsia="x-none"/>
    </w:rPr>
  </w:style>
  <w:style w:type="character" w:customStyle="1" w:styleId="quote-right">
    <w:name w:val="quote-right"/>
    <w:rsid w:val="00263F94"/>
  </w:style>
  <w:style w:type="character" w:customStyle="1" w:styleId="smallcase">
    <w:name w:val="smallcase"/>
    <w:rsid w:val="00263F94"/>
  </w:style>
  <w:style w:type="character" w:customStyle="1" w:styleId="ft0">
    <w:name w:val="ft0"/>
    <w:rsid w:val="00263F94"/>
  </w:style>
  <w:style w:type="character" w:customStyle="1" w:styleId="ft2">
    <w:name w:val="ft2"/>
    <w:rsid w:val="00263F94"/>
  </w:style>
  <w:style w:type="character" w:customStyle="1" w:styleId="StyleTimesNewRoman12ptBold1">
    <w:name w:val="Style Times New Roman 12 pt Bold1"/>
    <w:rsid w:val="00263F94"/>
    <w:rPr>
      <w:b/>
      <w:bCs/>
      <w:sz w:val="24"/>
    </w:rPr>
  </w:style>
  <w:style w:type="paragraph" w:customStyle="1" w:styleId="Unhighlighted">
    <w:name w:val="Unhighlighted"/>
    <w:basedOn w:val="Normal"/>
    <w:link w:val="UnhighlightedChar"/>
    <w:autoRedefine/>
    <w:rsid w:val="00263F94"/>
    <w:rPr>
      <w:rFonts w:ascii="Times New Roman" w:eastAsia="Times New Roman" w:hAnsi="Times New Roman" w:cs="Times New Roman"/>
      <w:sz w:val="12"/>
      <w:szCs w:val="24"/>
      <w:lang w:val="x-none" w:eastAsia="x-none"/>
    </w:rPr>
  </w:style>
  <w:style w:type="character" w:customStyle="1" w:styleId="UnhighlightedChar">
    <w:name w:val="Unhighlighted Char"/>
    <w:link w:val="Unhighlighted"/>
    <w:rsid w:val="00263F94"/>
    <w:rPr>
      <w:rFonts w:ascii="Times New Roman" w:eastAsia="Times New Roman" w:hAnsi="Times New Roman" w:cs="Times New Roman"/>
      <w:sz w:val="12"/>
      <w:szCs w:val="24"/>
      <w:lang w:val="x-none" w:eastAsia="x-none"/>
    </w:rPr>
  </w:style>
  <w:style w:type="character" w:customStyle="1" w:styleId="CircledChar2">
    <w:name w:val="Circled Char2"/>
    <w:rsid w:val="00263F94"/>
    <w:rPr>
      <w:rFonts w:eastAsia="MS Mincho"/>
      <w:b/>
      <w:szCs w:val="24"/>
      <w:u w:val="single"/>
      <w:lang w:val="en-US" w:eastAsia="ja-JP" w:bidi="ar-SA"/>
    </w:rPr>
  </w:style>
  <w:style w:type="character" w:customStyle="1" w:styleId="SmallTextChar2">
    <w:name w:val="Small Text Char2"/>
    <w:rsid w:val="00263F94"/>
    <w:rPr>
      <w:rFonts w:eastAsia="MS Mincho"/>
      <w:sz w:val="15"/>
      <w:szCs w:val="24"/>
      <w:lang w:val="en-US" w:eastAsia="ja-JP" w:bidi="ar-SA"/>
    </w:rPr>
  </w:style>
  <w:style w:type="character" w:customStyle="1" w:styleId="BoldandUnderlineCharCharCharCharChar1">
    <w:name w:val="Bold and Underline Char Char Char Char Char1"/>
    <w:rsid w:val="00263F94"/>
    <w:rPr>
      <w:b/>
      <w:szCs w:val="24"/>
      <w:u w:val="single"/>
      <w:lang w:val="en-US" w:eastAsia="en-US" w:bidi="ar-SA"/>
    </w:rPr>
  </w:style>
  <w:style w:type="character" w:customStyle="1" w:styleId="SmallCardChar">
    <w:name w:val="Small Card Char"/>
    <w:rsid w:val="00263F94"/>
    <w:rPr>
      <w:rFonts w:ascii="Palatino Linotype" w:eastAsia="Times New Roman" w:hAnsi="Palatino Linotype"/>
      <w:sz w:val="12"/>
      <w:szCs w:val="24"/>
    </w:rPr>
  </w:style>
  <w:style w:type="character" w:customStyle="1" w:styleId="StyleBoldUnderline10ptBold">
    <w:name w:val="Style Bold Underline + 10 pt Bold"/>
    <w:rsid w:val="00263F94"/>
    <w:rPr>
      <w:b/>
      <w:bCs/>
      <w:sz w:val="20"/>
      <w:u w:val="thick"/>
    </w:rPr>
  </w:style>
  <w:style w:type="character" w:customStyle="1" w:styleId="separator">
    <w:name w:val="separator"/>
    <w:rsid w:val="00263F94"/>
  </w:style>
  <w:style w:type="character" w:customStyle="1" w:styleId="PageHeaderChar">
    <w:name w:val="Page Header Char"/>
    <w:link w:val="PageHeader"/>
    <w:rsid w:val="00263F94"/>
    <w:rPr>
      <w:rFonts w:ascii="Times New Roman" w:hAnsi="Times New Roman"/>
      <w:b/>
      <w:sz w:val="24"/>
      <w:szCs w:val="18"/>
    </w:rPr>
  </w:style>
  <w:style w:type="character" w:customStyle="1" w:styleId="NormalNoUnderlineChar">
    <w:name w:val="Normal + No Underline Char"/>
    <w:link w:val="NormalNoUnderline"/>
    <w:rsid w:val="00263F94"/>
    <w:rPr>
      <w:rFonts w:ascii="Times New Roman" w:hAnsi="Times New Roman"/>
      <w:sz w:val="12"/>
    </w:rPr>
  </w:style>
  <w:style w:type="paragraph" w:customStyle="1" w:styleId="TagCite4">
    <w:name w:val="Tag Cite"/>
    <w:basedOn w:val="PageHeader"/>
    <w:link w:val="TagCiteChar4"/>
    <w:qFormat/>
    <w:rsid w:val="00263F94"/>
    <w:pPr>
      <w:widowControl/>
      <w:tabs>
        <w:tab w:val="clear" w:pos="10080"/>
      </w:tabs>
      <w:suppressAutoHyphens w:val="0"/>
      <w:jc w:val="left"/>
    </w:pPr>
    <w:rPr>
      <w:rFonts w:ascii="Arial Narrow" w:eastAsia="SimSun" w:hAnsi="Arial Narrow" w:cs="Times New Roman"/>
      <w:szCs w:val="24"/>
      <w:lang w:val="x-none" w:eastAsia="zh-CN"/>
    </w:rPr>
  </w:style>
  <w:style w:type="character" w:customStyle="1" w:styleId="TagCiteChar4">
    <w:name w:val="Tag Cite Char"/>
    <w:link w:val="TagCite4"/>
    <w:rsid w:val="00263F94"/>
    <w:rPr>
      <w:rFonts w:ascii="Arial Narrow" w:eastAsia="SimSun" w:hAnsi="Arial Narrow" w:cs="Times New Roman"/>
      <w:b/>
      <w:sz w:val="24"/>
      <w:szCs w:val="24"/>
      <w:lang w:val="x-none" w:eastAsia="zh-CN"/>
    </w:rPr>
  </w:style>
  <w:style w:type="character" w:customStyle="1" w:styleId="smalllink">
    <w:name w:val="smalllink"/>
    <w:rsid w:val="00263F94"/>
  </w:style>
  <w:style w:type="character" w:customStyle="1" w:styleId="bighead1">
    <w:name w:val="bighead1"/>
    <w:rsid w:val="00263F94"/>
    <w:rPr>
      <w:rFonts w:ascii="Verdana" w:hAnsi="Verdana" w:hint="default"/>
      <w:b/>
      <w:bCs/>
      <w:sz w:val="27"/>
      <w:szCs w:val="27"/>
    </w:rPr>
  </w:style>
  <w:style w:type="character" w:customStyle="1" w:styleId="styleboldunderline">
    <w:name w:val="styleboldunderline"/>
    <w:rsid w:val="00263F94"/>
  </w:style>
  <w:style w:type="character" w:customStyle="1" w:styleId="b">
    <w:name w:val="b"/>
    <w:rsid w:val="00263F94"/>
  </w:style>
  <w:style w:type="paragraph" w:customStyle="1" w:styleId="Indentation">
    <w:name w:val="Indentation"/>
    <w:basedOn w:val="Normal"/>
    <w:qFormat/>
    <w:rsid w:val="00263F94"/>
    <w:pPr>
      <w:ind w:left="288" w:right="288"/>
    </w:pPr>
    <w:rPr>
      <w:rFonts w:ascii="Times New Roman" w:eastAsia="Calibri" w:hAnsi="Times New Roman"/>
    </w:rPr>
  </w:style>
  <w:style w:type="paragraph" w:customStyle="1" w:styleId="departments">
    <w:name w:val="departments"/>
    <w:basedOn w:val="Normal"/>
    <w:rsid w:val="00263F94"/>
    <w:pPr>
      <w:spacing w:before="100" w:beforeAutospacing="1" w:after="100" w:afterAutospacing="1"/>
    </w:pPr>
    <w:rPr>
      <w:rFonts w:ascii="Times New Roman" w:eastAsia="Times New Roman" w:hAnsi="Times New Roman"/>
      <w:sz w:val="24"/>
      <w:szCs w:val="24"/>
    </w:rPr>
  </w:style>
  <w:style w:type="numbering" w:customStyle="1" w:styleId="NoList2">
    <w:name w:val="No List2"/>
    <w:next w:val="NoList"/>
    <w:uiPriority w:val="99"/>
    <w:semiHidden/>
    <w:unhideWhenUsed/>
    <w:rsid w:val="00263F94"/>
  </w:style>
  <w:style w:type="character" w:customStyle="1" w:styleId="left-date1">
    <w:name w:val="left-date1"/>
    <w:rsid w:val="00263F94"/>
    <w:rPr>
      <w:rFonts w:ascii="Verdana" w:hAnsi="Verdana" w:hint="default"/>
      <w:color w:val="666666"/>
      <w:sz w:val="14"/>
      <w:szCs w:val="14"/>
    </w:rPr>
  </w:style>
  <w:style w:type="character" w:customStyle="1" w:styleId="Bodytext30">
    <w:name w:val="Body text (3)"/>
    <w:basedOn w:val="DefaultParagraphFont"/>
    <w:rsid w:val="00263F9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263F94"/>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at">
    <w:name w:val="at"/>
    <w:basedOn w:val="DefaultParagraphFont"/>
    <w:rsid w:val="00263F94"/>
  </w:style>
  <w:style w:type="paragraph" w:customStyle="1" w:styleId="seeall">
    <w:name w:val="seeall"/>
    <w:basedOn w:val="Normal"/>
    <w:rsid w:val="00263F94"/>
    <w:pPr>
      <w:spacing w:before="100" w:beforeAutospacing="1" w:after="100" w:afterAutospacing="1"/>
    </w:pPr>
    <w:rPr>
      <w:rFonts w:ascii="Times New Roman" w:eastAsia="Times New Roman" w:hAnsi="Times New Roman" w:cs="Times New Roman"/>
      <w:sz w:val="24"/>
      <w:szCs w:val="24"/>
    </w:rPr>
  </w:style>
  <w:style w:type="character" w:customStyle="1" w:styleId="list-comma">
    <w:name w:val="list-comma"/>
    <w:basedOn w:val="DefaultParagraphFont"/>
    <w:rsid w:val="00263F94"/>
  </w:style>
  <w:style w:type="character" w:customStyle="1" w:styleId="livefyre-commentcount">
    <w:name w:val="livefyre-commentcount"/>
    <w:basedOn w:val="DefaultParagraphFont"/>
    <w:rsid w:val="00263F94"/>
  </w:style>
  <w:style w:type="character" w:customStyle="1" w:styleId="share">
    <w:name w:val="share"/>
    <w:basedOn w:val="DefaultParagraphFont"/>
    <w:rsid w:val="00263F94"/>
  </w:style>
  <w:style w:type="character" w:customStyle="1" w:styleId="Picturecaption2">
    <w:name w:val="Picture caption (2)_"/>
    <w:basedOn w:val="DefaultParagraphFont"/>
    <w:link w:val="Picturecaption20"/>
    <w:rsid w:val="00263F94"/>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rsid w:val="00263F94"/>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263F94"/>
    <w:rPr>
      <w:rFonts w:ascii="Arial" w:eastAsia="Arial" w:hAnsi="Arial" w:cs="Arial"/>
      <w:shd w:val="clear" w:color="auto" w:fill="FFFFFF"/>
    </w:rPr>
  </w:style>
  <w:style w:type="paragraph" w:customStyle="1" w:styleId="Picturecaption0">
    <w:name w:val="Picture caption"/>
    <w:basedOn w:val="Normal"/>
    <w:link w:val="Picturecaption"/>
    <w:rsid w:val="00263F94"/>
    <w:pPr>
      <w:widowControl w:val="0"/>
      <w:shd w:val="clear" w:color="auto" w:fill="FFFFFF"/>
      <w:spacing w:line="0" w:lineRule="atLeast"/>
    </w:pPr>
    <w:rPr>
      <w:rFonts w:ascii="Arial" w:eastAsia="Arial" w:hAnsi="Arial" w:cs="Arial"/>
    </w:rPr>
  </w:style>
  <w:style w:type="character" w:customStyle="1" w:styleId="Bodytext3Spacing0ptExact">
    <w:name w:val="Body text (3) + Spacing 0 pt Exact"/>
    <w:basedOn w:val="DefaultParagraphFont"/>
    <w:rsid w:val="00263F94"/>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263F94"/>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263F94"/>
    <w:rPr>
      <w:rFonts w:ascii="Arial" w:eastAsia="Arial" w:hAnsi="Arial" w:cs="Arial"/>
      <w:b/>
      <w:bCs/>
      <w:color w:val="000000"/>
      <w:spacing w:val="-9"/>
      <w:w w:val="100"/>
      <w:position w:val="0"/>
      <w:sz w:val="15"/>
      <w:szCs w:val="15"/>
      <w:shd w:val="clear" w:color="auto" w:fill="FFFFFF"/>
      <w:lang w:val="en-US"/>
    </w:rPr>
  </w:style>
  <w:style w:type="character" w:customStyle="1" w:styleId="greenposchange">
    <w:name w:val="green_pos_change"/>
    <w:basedOn w:val="DefaultParagraphFont"/>
    <w:rsid w:val="00263F94"/>
  </w:style>
  <w:style w:type="paragraph" w:customStyle="1" w:styleId="image-caption">
    <w:name w:val="image-caption"/>
    <w:basedOn w:val="Normal"/>
    <w:rsid w:val="00263F94"/>
    <w:pPr>
      <w:spacing w:before="100" w:beforeAutospacing="1" w:after="100" w:afterAutospacing="1"/>
    </w:pPr>
    <w:rPr>
      <w:rFonts w:ascii="Times New Roman" w:eastAsia="Times New Roman" w:hAnsi="Times New Roman" w:cs="Times New Roman"/>
      <w:sz w:val="24"/>
      <w:szCs w:val="24"/>
    </w:rPr>
  </w:style>
  <w:style w:type="character" w:customStyle="1" w:styleId="image-credit">
    <w:name w:val="image-credit"/>
    <w:basedOn w:val="DefaultParagraphFont"/>
    <w:rsid w:val="00263F94"/>
  </w:style>
  <w:style w:type="paragraph" w:customStyle="1" w:styleId="gascontcredit">
    <w:name w:val="gas_cont_credit"/>
    <w:basedOn w:val="Normal"/>
    <w:rsid w:val="00263F94"/>
    <w:pPr>
      <w:spacing w:before="100" w:beforeAutospacing="1" w:after="100" w:afterAutospacing="1"/>
    </w:pPr>
    <w:rPr>
      <w:rFonts w:ascii="Times New Roman" w:eastAsia="Times New Roman" w:hAnsi="Times New Roman" w:cs="Times New Roman"/>
      <w:sz w:val="24"/>
      <w:szCs w:val="24"/>
    </w:rPr>
  </w:style>
  <w:style w:type="paragraph" w:customStyle="1" w:styleId="Cards1">
    <w:name w:val="Cards1"/>
    <w:basedOn w:val="Normal"/>
    <w:link w:val="Cards1Char"/>
    <w:qFormat/>
    <w:rsid w:val="00263F94"/>
    <w:pPr>
      <w:autoSpaceDE w:val="0"/>
      <w:autoSpaceDN w:val="0"/>
      <w:adjustRightInd w:val="0"/>
      <w:ind w:left="432" w:right="432"/>
    </w:pPr>
    <w:rPr>
      <w:rFonts w:ascii="Times New Roman" w:eastAsia="Times New Roman" w:hAnsi="Times New Roman" w:cs="Times New Roman"/>
      <w:szCs w:val="20"/>
      <w:lang w:val="x-none" w:eastAsia="x-none"/>
    </w:rPr>
  </w:style>
  <w:style w:type="character" w:customStyle="1" w:styleId="Cards1Char">
    <w:name w:val="Cards1 Char"/>
    <w:link w:val="Cards1"/>
    <w:rsid w:val="00263F94"/>
    <w:rPr>
      <w:rFonts w:ascii="Times New Roman" w:eastAsia="Times New Roman" w:hAnsi="Times New Roman" w:cs="Times New Roman"/>
      <w:szCs w:val="20"/>
      <w:lang w:val="x-none" w:eastAsia="x-none"/>
    </w:rPr>
  </w:style>
  <w:style w:type="paragraph" w:customStyle="1" w:styleId="CardsUnderline">
    <w:name w:val="Cards + Underline"/>
    <w:basedOn w:val="Normal"/>
    <w:link w:val="CardsUnderlineChar"/>
    <w:qFormat/>
    <w:rsid w:val="00263F94"/>
    <w:pPr>
      <w:autoSpaceDE w:val="0"/>
      <w:autoSpaceDN w:val="0"/>
      <w:adjustRightInd w:val="0"/>
      <w:ind w:left="432" w:right="432"/>
    </w:pPr>
    <w:rPr>
      <w:rFonts w:ascii="Times New Roman" w:eastAsia="Times New Roman" w:hAnsi="Times New Roman" w:cs="Times New Roman"/>
      <w:sz w:val="24"/>
      <w:szCs w:val="24"/>
      <w:u w:val="thick"/>
      <w:lang w:val="x-none" w:eastAsia="x-none"/>
    </w:rPr>
  </w:style>
  <w:style w:type="character" w:customStyle="1" w:styleId="CardsUnderlineChar">
    <w:name w:val="Cards + Underline Char"/>
    <w:link w:val="CardsUnderline"/>
    <w:rsid w:val="00263F94"/>
    <w:rPr>
      <w:rFonts w:ascii="Times New Roman" w:eastAsia="Times New Roman" w:hAnsi="Times New Roman" w:cs="Times New Roman"/>
      <w:sz w:val="24"/>
      <w:szCs w:val="24"/>
      <w:u w:val="thick"/>
      <w:lang w:val="x-none" w:eastAsia="x-none"/>
    </w:rPr>
  </w:style>
  <w:style w:type="paragraph" w:customStyle="1" w:styleId="Blocktitle6">
    <w:name w:val="Block title"/>
    <w:basedOn w:val="Heading1"/>
    <w:autoRedefine/>
    <w:rsid w:val="00263F94"/>
    <w:pPr>
      <w:keepNext w:val="0"/>
      <w:keepLines w:val="0"/>
      <w:pBdr>
        <w:top w:val="single" w:sz="4" w:space="1" w:color="auto"/>
        <w:left w:val="single" w:sz="4" w:space="4" w:color="auto"/>
        <w:bottom w:val="single" w:sz="4" w:space="1" w:color="auto"/>
        <w:right w:val="single" w:sz="4" w:space="4" w:color="auto"/>
      </w:pBdr>
      <w:shd w:val="clear" w:color="auto" w:fill="FFFFFF" w:themeFill="background1"/>
      <w:spacing w:after="60"/>
    </w:pPr>
    <w:rPr>
      <w:rFonts w:ascii="Times New Roman" w:eastAsia="Cambria" w:hAnsi="Times New Roman" w:cs="Times New Roman"/>
      <w:kern w:val="24"/>
      <w:sz w:val="26"/>
    </w:rPr>
  </w:style>
  <w:style w:type="character" w:customStyle="1" w:styleId="UnderliningChar2">
    <w:name w:val="Underlining Char2"/>
    <w:rsid w:val="00263F94"/>
    <w:rPr>
      <w:rFonts w:ascii="Arial Narrow" w:hAnsi="Arial Narrow"/>
      <w:szCs w:val="24"/>
      <w:u w:val="single"/>
      <w:lang w:val="en-US" w:eastAsia="en-US" w:bidi="ar-SA"/>
    </w:rPr>
  </w:style>
  <w:style w:type="paragraph" w:customStyle="1" w:styleId="BlockHeading1">
    <w:name w:val="Block Heading 1"/>
    <w:basedOn w:val="Normal"/>
    <w:rsid w:val="00263F94"/>
    <w:pPr>
      <w:pBdr>
        <w:bottom w:val="single" w:sz="18" w:space="1" w:color="auto"/>
      </w:pBdr>
      <w:jc w:val="center"/>
      <w:outlineLvl w:val="0"/>
    </w:pPr>
    <w:rPr>
      <w:rFonts w:ascii="Georgia" w:eastAsia="Times New Roman" w:hAnsi="Georgia"/>
      <w:b/>
      <w:color w:val="000000"/>
      <w:sz w:val="48"/>
      <w:szCs w:val="48"/>
    </w:rPr>
  </w:style>
  <w:style w:type="character" w:customStyle="1" w:styleId="smcaps">
    <w:name w:val="smcaps"/>
    <w:rsid w:val="00263F94"/>
  </w:style>
  <w:style w:type="character" w:customStyle="1" w:styleId="inside-head1">
    <w:name w:val="inside-head1"/>
    <w:rsid w:val="00263F94"/>
    <w:rPr>
      <w:rFonts w:ascii="Arial" w:hAnsi="Arial" w:cs="Arial" w:hint="default"/>
      <w:b/>
      <w:bCs/>
      <w:color w:val="000000"/>
      <w:spacing w:val="-15"/>
      <w:sz w:val="45"/>
      <w:szCs w:val="45"/>
    </w:rPr>
  </w:style>
  <w:style w:type="character" w:customStyle="1" w:styleId="datestamp1">
    <w:name w:val="datestamp1"/>
    <w:rsid w:val="00263F9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63F94"/>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63F94"/>
  </w:style>
  <w:style w:type="paragraph" w:customStyle="1" w:styleId="links1">
    <w:name w:val="links1"/>
    <w:basedOn w:val="Normal"/>
    <w:rsid w:val="00263F94"/>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rsid w:val="00263F94"/>
    <w:pPr>
      <w:spacing w:before="100" w:beforeAutospacing="1" w:after="100" w:afterAutospacing="1"/>
      <w:ind w:left="300"/>
    </w:pPr>
    <w:rPr>
      <w:rFonts w:eastAsia="Times New Roman"/>
      <w:szCs w:val="20"/>
    </w:rPr>
  </w:style>
  <w:style w:type="character" w:customStyle="1" w:styleId="storyheading31">
    <w:name w:val="storyheading31"/>
    <w:rsid w:val="00263F94"/>
    <w:rPr>
      <w:rFonts w:ascii="Verdana" w:hAnsi="Verdana" w:hint="default"/>
      <w:b/>
      <w:bCs/>
      <w:sz w:val="32"/>
      <w:szCs w:val="32"/>
    </w:rPr>
  </w:style>
  <w:style w:type="character" w:customStyle="1" w:styleId="storydeck31">
    <w:name w:val="storydeck31"/>
    <w:rsid w:val="00263F94"/>
    <w:rPr>
      <w:rFonts w:ascii="Verdana" w:hAnsi="Verdana" w:hint="default"/>
      <w:i w:val="0"/>
      <w:iCs w:val="0"/>
      <w:sz w:val="21"/>
      <w:szCs w:val="21"/>
    </w:rPr>
  </w:style>
  <w:style w:type="paragraph" w:customStyle="1" w:styleId="copyright">
    <w:name w:val="copyright"/>
    <w:basedOn w:val="Normal"/>
    <w:rsid w:val="00263F94"/>
    <w:pPr>
      <w:spacing w:before="100" w:beforeAutospacing="1" w:after="100" w:afterAutospacing="1"/>
    </w:pPr>
    <w:rPr>
      <w:rFonts w:ascii="Georgia" w:eastAsia="Times New Roman" w:hAnsi="Georgia"/>
      <w:szCs w:val="24"/>
    </w:rPr>
  </w:style>
  <w:style w:type="character" w:customStyle="1" w:styleId="subtitle10">
    <w:name w:val="subtitle1"/>
    <w:rsid w:val="00263F94"/>
    <w:rPr>
      <w:rFonts w:ascii="Verdana" w:hAnsi="Verdana" w:hint="default"/>
      <w:b w:val="0"/>
      <w:bCs w:val="0"/>
      <w:vanish w:val="0"/>
      <w:webHidden w:val="0"/>
      <w:color w:val="484848"/>
      <w:sz w:val="14"/>
      <w:szCs w:val="14"/>
      <w:specVanish w:val="0"/>
    </w:rPr>
  </w:style>
  <w:style w:type="paragraph" w:customStyle="1" w:styleId="g">
    <w:name w:val="g"/>
    <w:basedOn w:val="Normal"/>
    <w:rsid w:val="00263F94"/>
    <w:pPr>
      <w:spacing w:before="240" w:after="240"/>
    </w:pPr>
    <w:rPr>
      <w:rFonts w:ascii="Georgia" w:eastAsia="Times New Roman" w:hAnsi="Georgia"/>
      <w:szCs w:val="24"/>
    </w:rPr>
  </w:style>
  <w:style w:type="character" w:customStyle="1" w:styleId="clsbiolink">
    <w:name w:val="clsbiolink"/>
    <w:rsid w:val="00263F94"/>
  </w:style>
  <w:style w:type="character" w:customStyle="1" w:styleId="clssmaller">
    <w:name w:val="clssmaller"/>
    <w:rsid w:val="00263F94"/>
  </w:style>
  <w:style w:type="character" w:customStyle="1" w:styleId="sm1">
    <w:name w:val="sm1"/>
    <w:rsid w:val="00263F94"/>
    <w:rPr>
      <w:rFonts w:ascii="Verdana" w:hAnsi="Verdana" w:hint="default"/>
      <w:i w:val="0"/>
      <w:iCs w:val="0"/>
      <w:smallCaps w:val="0"/>
      <w:color w:val="000000"/>
      <w:sz w:val="17"/>
      <w:szCs w:val="17"/>
    </w:rPr>
  </w:style>
  <w:style w:type="character" w:customStyle="1" w:styleId="noindentChar">
    <w:name w:val="noindent Char"/>
    <w:rsid w:val="00263F94"/>
    <w:rPr>
      <w:rFonts w:ascii="Arial" w:hAnsi="Arial" w:cs="Arial"/>
      <w:sz w:val="24"/>
      <w:szCs w:val="24"/>
      <w:lang w:val="en-US" w:eastAsia="en-US" w:bidi="ar-SA"/>
    </w:rPr>
  </w:style>
  <w:style w:type="character" w:customStyle="1" w:styleId="SmallChar10">
    <w:name w:val="Small Char1"/>
    <w:rsid w:val="00263F94"/>
    <w:rPr>
      <w:sz w:val="16"/>
      <w:szCs w:val="24"/>
      <w:lang w:val="en-US" w:eastAsia="en-US" w:bidi="ar-SA"/>
    </w:rPr>
  </w:style>
  <w:style w:type="character" w:customStyle="1" w:styleId="fullcite0">
    <w:name w:val="fullcite"/>
    <w:rsid w:val="00263F94"/>
  </w:style>
  <w:style w:type="character" w:customStyle="1" w:styleId="Style9ptThickunderline">
    <w:name w:val="Style 9 pt Thick underline"/>
    <w:rsid w:val="00263F94"/>
    <w:rPr>
      <w:sz w:val="24"/>
      <w:u w:val="thick"/>
    </w:rPr>
  </w:style>
  <w:style w:type="paragraph" w:customStyle="1" w:styleId="Repeatheader">
    <w:name w:val="Repeat header"/>
    <w:basedOn w:val="Normal"/>
    <w:autoRedefine/>
    <w:rsid w:val="00263F94"/>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rsid w:val="00263F94"/>
    <w:rPr>
      <w:rFonts w:ascii="Georgia" w:eastAsia="Times New Roman" w:hAnsi="Georgia"/>
    </w:rPr>
  </w:style>
  <w:style w:type="character" w:customStyle="1" w:styleId="CardNotUnderlinedChar">
    <w:name w:val="Card Not Underlined Char"/>
    <w:rsid w:val="00263F94"/>
    <w:rPr>
      <w:sz w:val="16"/>
      <w:lang w:val="en-US" w:eastAsia="en-US" w:bidi="ar-SA"/>
    </w:rPr>
  </w:style>
  <w:style w:type="paragraph" w:customStyle="1" w:styleId="CardNotUnderlined3">
    <w:name w:val="Card Not Underlined 3"/>
    <w:basedOn w:val="CardNotUnderlined"/>
    <w:rsid w:val="00263F94"/>
    <w:rPr>
      <w:rFonts w:ascii="Georgia" w:eastAsia="Times New Roman" w:hAnsi="Georgia"/>
      <w:sz w:val="18"/>
    </w:rPr>
  </w:style>
  <w:style w:type="paragraph" w:customStyle="1" w:styleId="CardNotUnderlinedFinal">
    <w:name w:val="Card Not Underlined Final"/>
    <w:basedOn w:val="CardNotUnderlined3"/>
    <w:rsid w:val="00263F94"/>
    <w:rPr>
      <w:sz w:val="20"/>
    </w:rPr>
  </w:style>
  <w:style w:type="character" w:customStyle="1" w:styleId="tagChar30">
    <w:name w:val="tag Char3"/>
    <w:rsid w:val="00263F94"/>
    <w:rPr>
      <w:b/>
      <w:sz w:val="24"/>
      <w:szCs w:val="24"/>
      <w:lang w:val="en-US" w:eastAsia="en-US" w:bidi="ar-SA"/>
    </w:rPr>
  </w:style>
  <w:style w:type="paragraph" w:customStyle="1" w:styleId="LanguageStrike">
    <w:name w:val="Language Strike"/>
    <w:basedOn w:val="Normal"/>
    <w:next w:val="Normal"/>
    <w:link w:val="LanguageStrikeChar"/>
    <w:rsid w:val="00263F94"/>
    <w:rPr>
      <w:rFonts w:ascii="Arial Narrow" w:eastAsia="Times New Roman" w:hAnsi="Arial Narrow" w:cs="Times New Roman"/>
      <w:strike/>
      <w:szCs w:val="24"/>
      <w:lang w:val="x-none" w:eastAsia="x-none"/>
    </w:rPr>
  </w:style>
  <w:style w:type="character" w:customStyle="1" w:styleId="LanguageStrikeChar">
    <w:name w:val="Language Strike Char"/>
    <w:link w:val="LanguageStrike"/>
    <w:rsid w:val="00263F94"/>
    <w:rPr>
      <w:rFonts w:ascii="Arial Narrow" w:eastAsia="Times New Roman" w:hAnsi="Arial Narrow" w:cs="Times New Roman"/>
      <w:strike/>
      <w:szCs w:val="24"/>
      <w:lang w:val="x-none" w:eastAsia="x-none"/>
    </w:rPr>
  </w:style>
  <w:style w:type="paragraph" w:customStyle="1" w:styleId="citationunderline">
    <w:name w:val="citation/underline"/>
    <w:link w:val="citationunderlineChar"/>
    <w:autoRedefine/>
    <w:rsid w:val="00263F94"/>
    <w:pPr>
      <w:spacing w:after="0" w:line="240" w:lineRule="auto"/>
    </w:pPr>
    <w:rPr>
      <w:b/>
      <w:u w:val="single"/>
    </w:rPr>
  </w:style>
  <w:style w:type="character" w:customStyle="1" w:styleId="awtw">
    <w:name w:val="awtw"/>
    <w:rsid w:val="00263F94"/>
  </w:style>
  <w:style w:type="character" w:customStyle="1" w:styleId="Style6Char">
    <w:name w:val="Style6 Char"/>
    <w:link w:val="Style6"/>
    <w:rsid w:val="00263F94"/>
    <w:rPr>
      <w:rFonts w:ascii="Times New Roman" w:hAnsi="Times New Roman"/>
      <w:sz w:val="24"/>
    </w:rPr>
  </w:style>
  <w:style w:type="character" w:customStyle="1" w:styleId="ld3">
    <w:name w:val="ld3"/>
    <w:rsid w:val="00263F94"/>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rsid w:val="00263F94"/>
    <w:pPr>
      <w:keepNext/>
      <w:outlineLvl w:val="2"/>
    </w:pPr>
    <w:rPr>
      <w:rFonts w:eastAsia="Times New Roman" w:cs="Times New Roman"/>
      <w:b/>
      <w:bCs/>
      <w:sz w:val="24"/>
      <w:szCs w:val="26"/>
      <w:u w:val="single"/>
      <w:lang w:val="x-none" w:eastAsia="x-none"/>
    </w:rPr>
  </w:style>
  <w:style w:type="character" w:customStyle="1" w:styleId="DateCitesAuthorCharChar">
    <w:name w:val="DateCitesAuthor Char Char"/>
    <w:link w:val="DateCitesAuthorChar"/>
    <w:rsid w:val="00263F94"/>
    <w:rPr>
      <w:rFonts w:ascii="Calibri" w:eastAsia="Times New Roman" w:hAnsi="Calibri" w:cs="Times New Roman"/>
      <w:b/>
      <w:bCs/>
      <w:sz w:val="24"/>
      <w:szCs w:val="26"/>
      <w:u w:val="single"/>
      <w:lang w:val="x-none" w:eastAsia="x-none"/>
    </w:rPr>
  </w:style>
  <w:style w:type="paragraph" w:customStyle="1" w:styleId="articlebodynormaltext">
    <w:name w:val="articlebody_normaltext"/>
    <w:basedOn w:val="Normal"/>
    <w:rsid w:val="00263F94"/>
    <w:pPr>
      <w:spacing w:before="100" w:beforeAutospacing="1" w:after="100" w:afterAutospacing="1"/>
    </w:pPr>
    <w:rPr>
      <w:rFonts w:ascii="Georgia" w:eastAsia="Times New Roman" w:hAnsi="Georgia"/>
      <w:szCs w:val="24"/>
    </w:rPr>
  </w:style>
  <w:style w:type="paragraph" w:customStyle="1" w:styleId="targetcaption">
    <w:name w:val="targetcaption"/>
    <w:basedOn w:val="Normal"/>
    <w:rsid w:val="00263F94"/>
    <w:pPr>
      <w:spacing w:before="100" w:beforeAutospacing="1" w:after="100" w:afterAutospacing="1"/>
    </w:pPr>
    <w:rPr>
      <w:rFonts w:ascii="Times New Roman" w:eastAsia="Times New Roman" w:hAnsi="Times New Roman"/>
      <w:sz w:val="24"/>
      <w:szCs w:val="24"/>
    </w:rPr>
  </w:style>
  <w:style w:type="paragraph" w:customStyle="1" w:styleId="Index">
    <w:name w:val="Index"/>
    <w:basedOn w:val="Normal"/>
    <w:rsid w:val="00263F94"/>
    <w:pPr>
      <w:widowControl w:val="0"/>
      <w:suppressLineNumbers/>
      <w:suppressAutoHyphens/>
    </w:pPr>
    <w:rPr>
      <w:rFonts w:ascii="Century Gothic" w:eastAsia="Times New Roman" w:hAnsi="Century Gothic" w:cs="Tahoma"/>
      <w:szCs w:val="20"/>
    </w:rPr>
  </w:style>
  <w:style w:type="paragraph" w:customStyle="1" w:styleId="Shrink8">
    <w:name w:val="Shrink8"/>
    <w:basedOn w:val="Normal"/>
    <w:autoRedefine/>
    <w:uiPriority w:val="99"/>
    <w:qFormat/>
    <w:rsid w:val="00263F94"/>
    <w:rPr>
      <w:rFonts w:ascii="Georgia" w:eastAsia="Calibri" w:hAnsi="Georgia"/>
    </w:rPr>
  </w:style>
  <w:style w:type="paragraph" w:customStyle="1" w:styleId="Tag12">
    <w:name w:val="Tag12"/>
    <w:basedOn w:val="Normal"/>
    <w:uiPriority w:val="99"/>
    <w:qFormat/>
    <w:rsid w:val="00263F94"/>
    <w:pPr>
      <w:contextualSpacing/>
    </w:pPr>
    <w:rPr>
      <w:rFonts w:ascii="Georgia" w:eastAsia="Calibri" w:hAnsi="Georgia"/>
      <w:b/>
    </w:rPr>
  </w:style>
  <w:style w:type="character" w:customStyle="1" w:styleId="CharacterStyle20">
    <w:name w:val="Character Style 20"/>
    <w:rsid w:val="00263F94"/>
    <w:rPr>
      <w:sz w:val="21"/>
    </w:rPr>
  </w:style>
  <w:style w:type="paragraph" w:customStyle="1" w:styleId="HeadingsBase">
    <w:name w:val="Headings Base"/>
    <w:basedOn w:val="Normal"/>
    <w:link w:val="HeadingsBaseChar"/>
    <w:rsid w:val="00263F94"/>
    <w:pPr>
      <w:keepNext/>
      <w:keepLines/>
      <w:suppressAutoHyphens/>
      <w:spacing w:before="20" w:after="120"/>
      <w:jc w:val="center"/>
    </w:pPr>
    <w:rPr>
      <w:rFonts w:ascii="Georgia" w:eastAsia="Calibri" w:hAnsi="Georgia" w:cs="Times New Roman"/>
      <w:b/>
      <w:sz w:val="32"/>
      <w:lang w:val="x-none" w:eastAsia="x-none"/>
    </w:rPr>
  </w:style>
  <w:style w:type="character" w:customStyle="1" w:styleId="underline3">
    <w:name w:val="underline3"/>
    <w:rsid w:val="00263F94"/>
    <w:rPr>
      <w:u w:val="single"/>
      <w:bdr w:val="none" w:sz="0" w:space="0" w:color="auto"/>
      <w:shd w:val="clear" w:color="auto" w:fill="FFFF00"/>
    </w:rPr>
  </w:style>
  <w:style w:type="paragraph" w:customStyle="1" w:styleId="HeadingFake">
    <w:name w:val="Heading Fake"/>
    <w:basedOn w:val="Heading3"/>
    <w:rsid w:val="00263F94"/>
    <w:pPr>
      <w:suppressAutoHyphens/>
      <w:spacing w:before="20" w:after="120"/>
      <w:outlineLvl w:val="9"/>
    </w:pPr>
    <w:rPr>
      <w:rFonts w:ascii="Georgia" w:eastAsia="Calibri" w:hAnsi="Georgia" w:cs="Arial"/>
      <w:bCs/>
      <w:sz w:val="28"/>
      <w:szCs w:val="26"/>
      <w:u w:val="none"/>
    </w:rPr>
  </w:style>
  <w:style w:type="paragraph" w:customStyle="1" w:styleId="SchoolPaper">
    <w:name w:val="School Paper"/>
    <w:basedOn w:val="Normal"/>
    <w:rsid w:val="00263F94"/>
    <w:pPr>
      <w:spacing w:line="480" w:lineRule="auto"/>
      <w:ind w:firstLine="720"/>
    </w:pPr>
    <w:rPr>
      <w:rFonts w:ascii="Georgia" w:eastAsia="Calibri" w:hAnsi="Georgia"/>
    </w:rPr>
  </w:style>
  <w:style w:type="paragraph" w:customStyle="1" w:styleId="SchoolBlockQuote">
    <w:name w:val="School Block Quote"/>
    <w:basedOn w:val="SchoolPaper"/>
    <w:rsid w:val="00263F94"/>
    <w:pPr>
      <w:spacing w:line="240" w:lineRule="auto"/>
      <w:ind w:left="720" w:right="720" w:firstLine="0"/>
    </w:pPr>
  </w:style>
  <w:style w:type="paragraph" w:customStyle="1" w:styleId="SchoolWorksCited">
    <w:name w:val="School Works Cited"/>
    <w:basedOn w:val="SchoolPaper"/>
    <w:rsid w:val="00263F94"/>
    <w:pPr>
      <w:ind w:left="720" w:hanging="720"/>
    </w:pPr>
  </w:style>
  <w:style w:type="paragraph" w:customStyle="1" w:styleId="BlockQuote0">
    <w:name w:val="Block Quote"/>
    <w:basedOn w:val="Normal"/>
    <w:rsid w:val="00263F94"/>
    <w:pPr>
      <w:ind w:left="720" w:right="720"/>
    </w:pPr>
    <w:rPr>
      <w:rFonts w:ascii="Georgia" w:eastAsia="Calibri" w:hAnsi="Georgia"/>
      <w:sz w:val="24"/>
    </w:rPr>
  </w:style>
  <w:style w:type="character" w:customStyle="1" w:styleId="menu">
    <w:name w:val="menu"/>
    <w:rsid w:val="00263F94"/>
  </w:style>
  <w:style w:type="paragraph" w:customStyle="1" w:styleId="PaperBody">
    <w:name w:val="Paper Body"/>
    <w:basedOn w:val="Normal"/>
    <w:rsid w:val="00263F94"/>
    <w:pPr>
      <w:spacing w:line="480" w:lineRule="auto"/>
      <w:ind w:firstLine="720"/>
    </w:pPr>
    <w:rPr>
      <w:rFonts w:ascii="Georgia" w:eastAsia="Calibri" w:hAnsi="Georgia"/>
      <w:szCs w:val="24"/>
    </w:rPr>
  </w:style>
  <w:style w:type="paragraph" w:customStyle="1" w:styleId="PaperCitation">
    <w:name w:val="Paper Citation"/>
    <w:basedOn w:val="Normal"/>
    <w:rsid w:val="00263F94"/>
    <w:pPr>
      <w:spacing w:line="480" w:lineRule="auto"/>
      <w:ind w:left="720" w:hanging="720"/>
    </w:pPr>
    <w:rPr>
      <w:rFonts w:ascii="Georgia" w:eastAsia="Calibri" w:hAnsi="Georgia"/>
    </w:rPr>
  </w:style>
  <w:style w:type="table" w:styleId="TableGrid">
    <w:name w:val="Table Grid"/>
    <w:basedOn w:val="TableNormal"/>
    <w:rsid w:val="00263F9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sBaseChar">
    <w:name w:val="Headings Base Char"/>
    <w:link w:val="HeadingsBase"/>
    <w:rsid w:val="00263F94"/>
    <w:rPr>
      <w:rFonts w:ascii="Georgia" w:eastAsia="Calibri" w:hAnsi="Georgia" w:cs="Times New Roman"/>
      <w:b/>
      <w:sz w:val="32"/>
      <w:lang w:val="x-none" w:eastAsia="x-none"/>
    </w:rPr>
  </w:style>
  <w:style w:type="character" w:customStyle="1" w:styleId="centerheadlines">
    <w:name w:val="centerheadlines"/>
    <w:rsid w:val="00263F94"/>
  </w:style>
  <w:style w:type="paragraph" w:customStyle="1" w:styleId="CM9">
    <w:name w:val="CM9"/>
    <w:basedOn w:val="Default"/>
    <w:next w:val="Default"/>
    <w:uiPriority w:val="99"/>
    <w:rsid w:val="00263F94"/>
    <w:pPr>
      <w:widowControl/>
      <w:spacing w:line="553" w:lineRule="atLeast"/>
    </w:pPr>
    <w:rPr>
      <w:rFonts w:eastAsia="Calibri"/>
      <w:color w:val="auto"/>
    </w:rPr>
  </w:style>
  <w:style w:type="paragraph" w:customStyle="1" w:styleId="boldness">
    <w:name w:val="boldness"/>
    <w:basedOn w:val="Normal"/>
    <w:rsid w:val="00263F94"/>
    <w:pPr>
      <w:spacing w:before="100" w:beforeAutospacing="1" w:after="100" w:afterAutospacing="1"/>
    </w:pPr>
    <w:rPr>
      <w:rFonts w:ascii="Times New Roman" w:eastAsia="Times New Roman" w:hAnsi="Times New Roman"/>
      <w:sz w:val="24"/>
      <w:szCs w:val="24"/>
    </w:rPr>
  </w:style>
  <w:style w:type="paragraph" w:customStyle="1" w:styleId="UnderlineCard0">
    <w:name w:val="UnderlineCard"/>
    <w:basedOn w:val="Heading4"/>
    <w:link w:val="UnderlineCardChar2"/>
    <w:qFormat/>
    <w:rsid w:val="00263F94"/>
    <w:pPr>
      <w:keepNext w:val="0"/>
      <w:keepLines w:val="0"/>
      <w:outlineLvl w:val="9"/>
    </w:pPr>
    <w:rPr>
      <w:rFonts w:ascii="Georgia" w:eastAsia="Calibri" w:hAnsi="Georgia" w:cs="Times New Roman"/>
      <w:b w:val="0"/>
      <w:iCs w:val="0"/>
      <w:sz w:val="22"/>
      <w:u w:val="single"/>
      <w:lang w:val="x-none" w:eastAsia="x-none"/>
    </w:rPr>
  </w:style>
  <w:style w:type="character" w:customStyle="1" w:styleId="UnderlineCardChar2">
    <w:name w:val="UnderlineCard Char"/>
    <w:link w:val="UnderlineCard0"/>
    <w:rsid w:val="00263F94"/>
    <w:rPr>
      <w:rFonts w:ascii="Georgia" w:eastAsia="Calibri" w:hAnsi="Georgia" w:cs="Times New Roman"/>
      <w:u w:val="single"/>
      <w:lang w:val="x-none" w:eastAsia="x-none"/>
    </w:rPr>
  </w:style>
  <w:style w:type="paragraph" w:customStyle="1" w:styleId="CM21">
    <w:name w:val="CM21"/>
    <w:basedOn w:val="Default"/>
    <w:next w:val="Default"/>
    <w:uiPriority w:val="99"/>
    <w:rsid w:val="00263F94"/>
    <w:pPr>
      <w:widowControl/>
    </w:pPr>
    <w:rPr>
      <w:rFonts w:eastAsia="Calibri"/>
      <w:color w:val="auto"/>
    </w:rPr>
  </w:style>
  <w:style w:type="paragraph" w:customStyle="1" w:styleId="CM22">
    <w:name w:val="CM22"/>
    <w:basedOn w:val="Default"/>
    <w:next w:val="Default"/>
    <w:uiPriority w:val="99"/>
    <w:rsid w:val="00263F94"/>
    <w:pPr>
      <w:widowControl/>
    </w:pPr>
    <w:rPr>
      <w:rFonts w:eastAsia="Calibri"/>
      <w:color w:val="auto"/>
    </w:rPr>
  </w:style>
  <w:style w:type="paragraph" w:customStyle="1" w:styleId="CM4">
    <w:name w:val="CM4"/>
    <w:basedOn w:val="Default"/>
    <w:next w:val="Default"/>
    <w:uiPriority w:val="99"/>
    <w:rsid w:val="00263F94"/>
    <w:pPr>
      <w:widowControl/>
      <w:spacing w:line="553" w:lineRule="atLeast"/>
    </w:pPr>
    <w:rPr>
      <w:rFonts w:eastAsia="Calibri"/>
      <w:color w:val="auto"/>
    </w:rPr>
  </w:style>
  <w:style w:type="paragraph" w:customStyle="1" w:styleId="Pa31">
    <w:name w:val="Pa3+1"/>
    <w:basedOn w:val="Default"/>
    <w:next w:val="Default"/>
    <w:uiPriority w:val="99"/>
    <w:rsid w:val="00263F94"/>
    <w:pPr>
      <w:widowControl/>
      <w:spacing w:line="261" w:lineRule="atLeast"/>
    </w:pPr>
    <w:rPr>
      <w:rFonts w:ascii="Adobe Garamond Pro" w:eastAsia="Calibri" w:hAnsi="Adobe Garamond Pro"/>
      <w:color w:val="auto"/>
    </w:rPr>
  </w:style>
  <w:style w:type="character" w:customStyle="1" w:styleId="datestory">
    <w:name w:val="datestory"/>
    <w:rsid w:val="00263F94"/>
  </w:style>
  <w:style w:type="numbering" w:customStyle="1" w:styleId="NoList11">
    <w:name w:val="No List11"/>
    <w:next w:val="NoList"/>
    <w:uiPriority w:val="99"/>
    <w:semiHidden/>
    <w:unhideWhenUsed/>
    <w:rsid w:val="00263F94"/>
  </w:style>
  <w:style w:type="character" w:customStyle="1" w:styleId="smallcaps">
    <w:name w:val="smallcaps"/>
    <w:rsid w:val="00263F94"/>
  </w:style>
  <w:style w:type="paragraph" w:customStyle="1" w:styleId="FreeFormA">
    <w:name w:val="Free Form A"/>
    <w:rsid w:val="00263F94"/>
    <w:pPr>
      <w:spacing w:after="0" w:line="240" w:lineRule="auto"/>
    </w:pPr>
    <w:rPr>
      <w:rFonts w:ascii="Helvetica" w:eastAsia="ヒラギノ角ゴ Pro W3" w:hAnsi="Helvetica" w:cs="Times New Roman"/>
      <w:color w:val="000000"/>
      <w:sz w:val="24"/>
      <w:szCs w:val="20"/>
    </w:rPr>
  </w:style>
  <w:style w:type="character" w:customStyle="1" w:styleId="citeschar10">
    <w:name w:val="citeschar1"/>
    <w:basedOn w:val="DefaultParagraphFont"/>
    <w:rsid w:val="00263F94"/>
  </w:style>
  <w:style w:type="character" w:customStyle="1" w:styleId="cardunderlinedchar1">
    <w:name w:val="cardunderlinedchar"/>
    <w:basedOn w:val="DefaultParagraphFont"/>
    <w:rsid w:val="00263F94"/>
  </w:style>
  <w:style w:type="character" w:customStyle="1" w:styleId="Style1CharCharChar">
    <w:name w:val="Style1 Char Char Char"/>
    <w:rsid w:val="00263F94"/>
    <w:rPr>
      <w:rFonts w:ascii="Times New Roman" w:eastAsia="Times New Roman" w:hAnsi="Times New Roman" w:cs="Arial"/>
      <w:bCs/>
      <w:sz w:val="12"/>
      <w:szCs w:val="18"/>
    </w:rPr>
  </w:style>
  <w:style w:type="paragraph" w:customStyle="1" w:styleId="Analytics">
    <w:name w:val="Analytics"/>
    <w:basedOn w:val="Heading1"/>
    <w:rsid w:val="00263F94"/>
    <w:pPr>
      <w:keepLines w:val="0"/>
      <w:pageBreakBefore w:val="0"/>
      <w:pBdr>
        <w:top w:val="none" w:sz="0" w:space="0" w:color="auto"/>
        <w:left w:val="none" w:sz="0" w:space="0" w:color="auto"/>
        <w:bottom w:val="none" w:sz="0" w:space="0" w:color="auto"/>
        <w:right w:val="none" w:sz="0" w:space="0" w:color="auto"/>
      </w:pBdr>
      <w:shd w:val="clear" w:color="auto" w:fill="FFFFFF" w:themeFill="background1"/>
      <w:spacing w:after="60"/>
      <w:jc w:val="left"/>
    </w:pPr>
    <w:rPr>
      <w:rFonts w:ascii="Arial" w:eastAsia="Times New Roman" w:hAnsi="Arial" w:cs="Arial"/>
      <w:bCs/>
      <w:kern w:val="32"/>
      <w:sz w:val="20"/>
      <w:szCs w:val="27"/>
    </w:rPr>
  </w:style>
  <w:style w:type="paragraph" w:customStyle="1" w:styleId="WW-Default">
    <w:name w:val="WW-Default"/>
    <w:rsid w:val="00263F94"/>
    <w:pPr>
      <w:suppressAutoHyphens/>
      <w:spacing w:after="0" w:line="240" w:lineRule="auto"/>
    </w:pPr>
    <w:rPr>
      <w:rFonts w:ascii="Georgia" w:eastAsia="Calibri" w:hAnsi="Georgia" w:cs="Calibri"/>
      <w:lang w:eastAsia="ar-SA"/>
    </w:rPr>
  </w:style>
  <w:style w:type="paragraph" w:customStyle="1" w:styleId="Textbody">
    <w:name w:val="Text body"/>
    <w:basedOn w:val="Standard"/>
    <w:rsid w:val="00263F94"/>
    <w:pPr>
      <w:spacing w:after="120"/>
    </w:pPr>
    <w:rPr>
      <w:rFonts w:eastAsia="Lucida Sans Unicode"/>
      <w:lang w:val="en-US" w:eastAsia="en-US" w:bidi="ar-SA"/>
    </w:rPr>
  </w:style>
  <w:style w:type="character" w:customStyle="1" w:styleId="provider">
    <w:name w:val="provider"/>
    <w:basedOn w:val="DefaultParagraphFont"/>
    <w:rsid w:val="00263F94"/>
  </w:style>
  <w:style w:type="character" w:customStyle="1" w:styleId="grame">
    <w:name w:val="grame"/>
    <w:rsid w:val="00263F94"/>
  </w:style>
  <w:style w:type="character" w:customStyle="1" w:styleId="vitstoryheadline">
    <w:name w:val="vitstoryheadline"/>
    <w:rsid w:val="00263F94"/>
  </w:style>
  <w:style w:type="character" w:customStyle="1" w:styleId="vitstorybyline">
    <w:name w:val="vitstorybyline"/>
    <w:rsid w:val="00263F94"/>
  </w:style>
  <w:style w:type="paragraph" w:customStyle="1" w:styleId="comments">
    <w:name w:val="comments"/>
    <w:basedOn w:val="Normal"/>
    <w:rsid w:val="00263F94"/>
    <w:pPr>
      <w:spacing w:before="100" w:beforeAutospacing="1" w:after="100" w:afterAutospacing="1"/>
    </w:pPr>
    <w:rPr>
      <w:rFonts w:ascii="Times New Roman" w:eastAsia="Times New Roman" w:hAnsi="Times New Roman"/>
      <w:szCs w:val="24"/>
      <w:lang w:eastAsia="zh-CN"/>
    </w:rPr>
  </w:style>
  <w:style w:type="character" w:customStyle="1" w:styleId="tickerlinx">
    <w:name w:val="tickerlinx"/>
    <w:rsid w:val="00263F94"/>
  </w:style>
  <w:style w:type="paragraph" w:customStyle="1" w:styleId="Default1">
    <w:name w:val="Default1"/>
    <w:basedOn w:val="Default"/>
    <w:next w:val="Default"/>
    <w:uiPriority w:val="99"/>
    <w:rsid w:val="00263F94"/>
    <w:pPr>
      <w:widowControl/>
    </w:pPr>
    <w:rPr>
      <w:rFonts w:eastAsia="Malgun Gothic"/>
      <w:color w:val="auto"/>
      <w:sz w:val="20"/>
      <w:lang w:eastAsia="zh-CN"/>
    </w:rPr>
  </w:style>
  <w:style w:type="paragraph" w:customStyle="1" w:styleId="NFAPWPheader">
    <w:name w:val="NFAP WP header"/>
    <w:basedOn w:val="Default"/>
    <w:next w:val="Default"/>
    <w:uiPriority w:val="99"/>
    <w:rsid w:val="00263F94"/>
    <w:pPr>
      <w:widowControl/>
    </w:pPr>
    <w:rPr>
      <w:rFonts w:ascii="HNKAOE+Arial" w:eastAsia="Malgun Gothic" w:hAnsi="HNKAOE+Arial"/>
      <w:color w:val="auto"/>
      <w:sz w:val="20"/>
      <w:lang w:eastAsia="zh-CN"/>
    </w:rPr>
  </w:style>
  <w:style w:type="character" w:customStyle="1" w:styleId="post-timestamp">
    <w:name w:val="post-timestamp"/>
    <w:rsid w:val="00263F94"/>
  </w:style>
  <w:style w:type="character" w:styleId="BookTitle0">
    <w:name w:val="Book Title"/>
    <w:qFormat/>
    <w:rsid w:val="00263F94"/>
    <w:rPr>
      <w:b/>
      <w:bCs/>
      <w:smallCaps/>
      <w:spacing w:val="5"/>
    </w:rPr>
  </w:style>
  <w:style w:type="character" w:customStyle="1" w:styleId="month">
    <w:name w:val="month"/>
    <w:rsid w:val="00263F94"/>
  </w:style>
  <w:style w:type="paragraph" w:customStyle="1" w:styleId="CiteCharChar">
    <w:name w:val="Cite Char Char"/>
    <w:basedOn w:val="Normal"/>
    <w:next w:val="Normal"/>
    <w:link w:val="CiteCharCharChar"/>
    <w:qFormat/>
    <w:rsid w:val="00263F94"/>
    <w:pPr>
      <w:widowControl w:val="0"/>
    </w:pPr>
    <w:rPr>
      <w:rFonts w:ascii="Garamond" w:eastAsia="Calibri" w:hAnsi="Garamond" w:cs="Times New Roman"/>
      <w:b/>
      <w:szCs w:val="20"/>
      <w:u w:val="thick"/>
      <w:lang w:val="x-none" w:eastAsia="x-none"/>
    </w:rPr>
  </w:style>
  <w:style w:type="character" w:customStyle="1" w:styleId="CiteCharCharChar">
    <w:name w:val="Cite Char Char Char"/>
    <w:link w:val="CiteCharChar"/>
    <w:rsid w:val="00263F94"/>
    <w:rPr>
      <w:rFonts w:ascii="Garamond" w:eastAsia="Calibri" w:hAnsi="Garamond" w:cs="Times New Roman"/>
      <w:b/>
      <w:szCs w:val="20"/>
      <w:u w:val="thick"/>
      <w:lang w:val="x-none" w:eastAsia="x-none"/>
    </w:rPr>
  </w:style>
  <w:style w:type="character" w:customStyle="1" w:styleId="texttitlebigred">
    <w:name w:val="texttitlebigred"/>
    <w:rsid w:val="00263F94"/>
  </w:style>
  <w:style w:type="character" w:customStyle="1" w:styleId="subtitles">
    <w:name w:val="subtitles"/>
    <w:rsid w:val="00263F94"/>
  </w:style>
  <w:style w:type="character" w:customStyle="1" w:styleId="CiteCardCharCharCharChar">
    <w:name w:val="Cite_Card Char Char Char Char"/>
    <w:link w:val="CiteCardCharCharChar"/>
    <w:rsid w:val="00263F94"/>
    <w:rPr>
      <w:rFonts w:cs="Arial"/>
      <w:bCs/>
    </w:rPr>
  </w:style>
  <w:style w:type="paragraph" w:customStyle="1" w:styleId="CiteCardCharCharChar">
    <w:name w:val="Cite_Card Char Char Char"/>
    <w:link w:val="CiteCardCharCharCharChar"/>
    <w:rsid w:val="00263F94"/>
    <w:pPr>
      <w:spacing w:after="0" w:line="240" w:lineRule="auto"/>
    </w:pPr>
    <w:rPr>
      <w:rFonts w:cs="Arial"/>
      <w:bCs/>
    </w:rPr>
  </w:style>
  <w:style w:type="paragraph" w:customStyle="1" w:styleId="heading">
    <w:name w:val="heading"/>
    <w:basedOn w:val="Normal"/>
    <w:rsid w:val="00263F94"/>
    <w:pPr>
      <w:jc w:val="center"/>
    </w:pPr>
    <w:rPr>
      <w:rFonts w:ascii="Arial Black" w:eastAsia="Times New Roman" w:hAnsi="Arial Black" w:cs="Courier New"/>
      <w:b/>
      <w:sz w:val="36"/>
      <w:szCs w:val="24"/>
      <w:u w:val="single"/>
    </w:rPr>
  </w:style>
  <w:style w:type="character" w:customStyle="1" w:styleId="CiteCardChar1">
    <w:name w:val="Cite_Card Char1"/>
    <w:rsid w:val="00263F94"/>
    <w:rPr>
      <w:rFonts w:cs="Arial"/>
      <w:bCs/>
      <w:lang w:val="en-US" w:eastAsia="en-US" w:bidi="ar-SA"/>
    </w:rPr>
  </w:style>
  <w:style w:type="character" w:customStyle="1" w:styleId="ptitleinside">
    <w:name w:val="p_title_inside"/>
    <w:rsid w:val="00263F94"/>
  </w:style>
  <w:style w:type="character" w:customStyle="1" w:styleId="DebateHeaderChar">
    <w:name w:val="Debate Header Char"/>
    <w:link w:val="DebateHeader"/>
    <w:rsid w:val="00263F94"/>
    <w:rPr>
      <w:rFonts w:ascii="Times New Roman" w:hAnsi="Times New Roman"/>
      <w:b/>
      <w:sz w:val="32"/>
      <w:szCs w:val="32"/>
      <w:u w:val="single"/>
      <w:lang w:bidi="en-US"/>
    </w:rPr>
  </w:style>
  <w:style w:type="character" w:customStyle="1" w:styleId="quotepeekbase">
    <w:name w:val="quotepeekbase"/>
    <w:rsid w:val="00263F94"/>
  </w:style>
  <w:style w:type="character" w:customStyle="1" w:styleId="symbol">
    <w:name w:val="symbol"/>
    <w:rsid w:val="00263F94"/>
  </w:style>
  <w:style w:type="character" w:customStyle="1" w:styleId="data">
    <w:name w:val="data"/>
    <w:rsid w:val="00263F94"/>
  </w:style>
  <w:style w:type="character" w:customStyle="1" w:styleId="cross-head">
    <w:name w:val="cross-head"/>
    <w:rsid w:val="00263F94"/>
  </w:style>
  <w:style w:type="character" w:customStyle="1" w:styleId="scaps">
    <w:name w:val="scaps"/>
    <w:rsid w:val="00263F94"/>
  </w:style>
  <w:style w:type="character" w:customStyle="1" w:styleId="pub-date">
    <w:name w:val="pub-date"/>
    <w:rsid w:val="00263F94"/>
  </w:style>
  <w:style w:type="paragraph" w:customStyle="1" w:styleId="articleauthor">
    <w:name w:val="articleauthor"/>
    <w:basedOn w:val="Normal"/>
    <w:rsid w:val="00263F94"/>
    <w:pPr>
      <w:spacing w:before="100" w:beforeAutospacing="1" w:after="100" w:afterAutospacing="1"/>
    </w:pPr>
    <w:rPr>
      <w:rFonts w:ascii="Times New Roman" w:eastAsia="Times New Roman" w:hAnsi="Times New Roman"/>
      <w:szCs w:val="24"/>
      <w:lang w:eastAsia="zh-CN"/>
    </w:rPr>
  </w:style>
  <w:style w:type="character" w:customStyle="1" w:styleId="AuthorDateF4">
    <w:name w:val="Author Date (F4)"/>
    <w:rsid w:val="00263F94"/>
    <w:rPr>
      <w:b/>
      <w:sz w:val="24"/>
      <w:u w:val="thick"/>
    </w:rPr>
  </w:style>
  <w:style w:type="character" w:customStyle="1" w:styleId="BoldUnderlineF6">
    <w:name w:val="Bold Underline (F6)"/>
    <w:rsid w:val="00263F94"/>
    <w:rPr>
      <w:u w:val="thick"/>
    </w:rPr>
  </w:style>
  <w:style w:type="paragraph" w:customStyle="1" w:styleId="TagF3">
    <w:name w:val="Tag (F3)"/>
    <w:rsid w:val="00263F94"/>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263F94"/>
  </w:style>
  <w:style w:type="paragraph" w:customStyle="1" w:styleId="style14">
    <w:name w:val="style14"/>
    <w:basedOn w:val="Normal"/>
    <w:rsid w:val="00263F94"/>
    <w:pPr>
      <w:spacing w:before="100" w:beforeAutospacing="1" w:after="100" w:afterAutospacing="1"/>
    </w:pPr>
    <w:rPr>
      <w:rFonts w:ascii="Times New Roman" w:eastAsia="Times New Roman" w:hAnsi="Times New Roman"/>
      <w:sz w:val="24"/>
      <w:szCs w:val="24"/>
    </w:rPr>
  </w:style>
  <w:style w:type="paragraph" w:customStyle="1" w:styleId="CardTagCite1Char">
    <w:name w:val="Card Tag + Cite #1 Char"/>
    <w:basedOn w:val="Normal"/>
    <w:rsid w:val="00263F94"/>
    <w:rPr>
      <w:rFonts w:ascii="Georgia" w:eastAsia="Times New Roman" w:hAnsi="Georgia"/>
      <w:b/>
      <w:sz w:val="24"/>
      <w:szCs w:val="24"/>
    </w:rPr>
  </w:style>
  <w:style w:type="character" w:customStyle="1" w:styleId="verdana12grey1">
    <w:name w:val="verdana12grey1"/>
    <w:rsid w:val="00263F94"/>
  </w:style>
  <w:style w:type="character" w:customStyle="1" w:styleId="verdana9grey1a">
    <w:name w:val="verdana9grey1a"/>
    <w:rsid w:val="00263F94"/>
  </w:style>
  <w:style w:type="character" w:customStyle="1" w:styleId="nn-twttr-share-btn">
    <w:name w:val="nn-twttr-share-btn"/>
    <w:rsid w:val="00263F94"/>
  </w:style>
  <w:style w:type="character" w:customStyle="1" w:styleId="count">
    <w:name w:val="count"/>
    <w:rsid w:val="00263F94"/>
  </w:style>
  <w:style w:type="character" w:customStyle="1" w:styleId="fbbuttontext">
    <w:name w:val="fb_button_text"/>
    <w:rsid w:val="00263F94"/>
  </w:style>
  <w:style w:type="character" w:customStyle="1" w:styleId="comment-count">
    <w:name w:val="comment-count"/>
    <w:rsid w:val="00263F94"/>
  </w:style>
  <w:style w:type="character" w:customStyle="1" w:styleId="comment-count-text">
    <w:name w:val="comment-count-text"/>
    <w:rsid w:val="00263F94"/>
  </w:style>
  <w:style w:type="paragraph" w:customStyle="1" w:styleId="articlebody0">
    <w:name w:val="articlebody"/>
    <w:basedOn w:val="Normal"/>
    <w:rsid w:val="00263F94"/>
    <w:pPr>
      <w:spacing w:before="100" w:beforeAutospacing="1" w:after="100" w:afterAutospacing="1"/>
    </w:pPr>
    <w:rPr>
      <w:rFonts w:ascii="Times New Roman" w:eastAsia="Times New Roman" w:hAnsi="Times New Roman"/>
      <w:sz w:val="24"/>
      <w:szCs w:val="24"/>
    </w:rPr>
  </w:style>
  <w:style w:type="character" w:customStyle="1" w:styleId="author-name">
    <w:name w:val="author-name"/>
    <w:rsid w:val="00263F94"/>
  </w:style>
  <w:style w:type="character" w:customStyle="1" w:styleId="lightheader">
    <w:name w:val="lightheader"/>
    <w:rsid w:val="00263F94"/>
  </w:style>
  <w:style w:type="paragraph" w:customStyle="1" w:styleId="CiteCardCharCharCharCharCharCharChar">
    <w:name w:val="Cite_Card Char Char Char Char Char Char Char"/>
    <w:link w:val="CiteCardCharCharCharCharCharCharCharChar"/>
    <w:autoRedefine/>
    <w:rsid w:val="00263F94"/>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263F94"/>
    <w:rPr>
      <w:rFonts w:ascii="Times New Roman" w:eastAsia="Times New Roman" w:hAnsi="Times New Roman" w:cs="Times New Roman"/>
      <w:bCs/>
      <w:lang w:eastAsia="zh-CN"/>
    </w:rPr>
  </w:style>
  <w:style w:type="paragraph" w:customStyle="1" w:styleId="foldie">
    <w:name w:val="foldie"/>
    <w:basedOn w:val="heading"/>
    <w:rsid w:val="00263F94"/>
    <w:pPr>
      <w:spacing w:before="6480"/>
      <w:outlineLvl w:val="0"/>
    </w:pPr>
  </w:style>
  <w:style w:type="character" w:customStyle="1" w:styleId="CiteCardCharCharCharCharChar">
    <w:name w:val="Cite_Card Char Char Char Char Char"/>
    <w:rsid w:val="00263F94"/>
    <w:rPr>
      <w:rFonts w:cs="Arial"/>
      <w:bCs/>
      <w:lang w:val="en-US" w:eastAsia="en-US" w:bidi="ar-SA"/>
    </w:rPr>
  </w:style>
  <w:style w:type="character" w:customStyle="1" w:styleId="CiteCardCharCharCharCharCharChar">
    <w:name w:val="Cite_Card Char Char Char Char Char Char"/>
    <w:rsid w:val="00263F94"/>
    <w:rPr>
      <w:rFonts w:cs="Arial"/>
      <w:bCs/>
      <w:lang w:val="en-US" w:eastAsia="en-US" w:bidi="ar-SA"/>
    </w:rPr>
  </w:style>
  <w:style w:type="paragraph" w:customStyle="1" w:styleId="billtextsection">
    <w:name w:val="bill_text_section"/>
    <w:basedOn w:val="Normal"/>
    <w:rsid w:val="00263F94"/>
    <w:pPr>
      <w:spacing w:before="100" w:beforeAutospacing="1" w:after="100" w:afterAutospacing="1"/>
    </w:pPr>
    <w:rPr>
      <w:rFonts w:ascii="Times New Roman" w:eastAsia="Times New Roman" w:hAnsi="Times New Roman"/>
      <w:sz w:val="24"/>
      <w:szCs w:val="24"/>
    </w:rPr>
  </w:style>
  <w:style w:type="paragraph" w:customStyle="1" w:styleId="wp-caption-text">
    <w:name w:val="wp-caption-text"/>
    <w:basedOn w:val="Normal"/>
    <w:rsid w:val="00263F94"/>
    <w:pPr>
      <w:spacing w:before="100" w:beforeAutospacing="1" w:after="100" w:afterAutospacing="1"/>
    </w:pPr>
    <w:rPr>
      <w:rFonts w:ascii="Times New Roman" w:eastAsia="Times New Roman" w:hAnsi="Times New Roman"/>
      <w:sz w:val="24"/>
      <w:szCs w:val="24"/>
    </w:rPr>
  </w:style>
  <w:style w:type="character" w:customStyle="1" w:styleId="yahoobuzzbadge">
    <w:name w:val="yahoobuzzbadge"/>
    <w:rsid w:val="00263F94"/>
  </w:style>
  <w:style w:type="character" w:customStyle="1" w:styleId="fbsharecountinner">
    <w:name w:val="fb_share_count_inner"/>
    <w:rsid w:val="00263F94"/>
  </w:style>
  <w:style w:type="character" w:customStyle="1" w:styleId="fbconnectbuttontext">
    <w:name w:val="fbconnectbutton_text"/>
    <w:rsid w:val="00263F94"/>
  </w:style>
  <w:style w:type="character" w:customStyle="1" w:styleId="CiteNormalChar">
    <w:name w:val="Cite Normal Char"/>
    <w:link w:val="CiteNormal"/>
    <w:rsid w:val="00263F94"/>
    <w:rPr>
      <w:rFonts w:ascii="Times New Roman" w:hAnsi="Times New Roman"/>
      <w:sz w:val="18"/>
    </w:rPr>
  </w:style>
  <w:style w:type="character" w:customStyle="1" w:styleId="Internetlink">
    <w:name w:val="Internet link"/>
    <w:rsid w:val="00263F94"/>
    <w:rPr>
      <w:color w:val="000080"/>
      <w:u w:val="single"/>
    </w:rPr>
  </w:style>
  <w:style w:type="character" w:customStyle="1" w:styleId="StrongEmphasis">
    <w:name w:val="Strong Emphasis"/>
    <w:rsid w:val="00263F94"/>
    <w:rPr>
      <w:b/>
      <w:bCs/>
    </w:rPr>
  </w:style>
  <w:style w:type="character" w:customStyle="1" w:styleId="Style6pt">
    <w:name w:val="Style 6 pt"/>
    <w:rsid w:val="00263F94"/>
    <w:rPr>
      <w:sz w:val="12"/>
    </w:rPr>
  </w:style>
  <w:style w:type="paragraph" w:customStyle="1" w:styleId="StyleNormalWeb10pt">
    <w:name w:val="Style Normal (Web) + 10 pt"/>
    <w:basedOn w:val="NormalWeb"/>
    <w:rsid w:val="00263F94"/>
    <w:pPr>
      <w:spacing w:before="0" w:beforeAutospacing="0" w:after="0" w:afterAutospacing="0"/>
    </w:pPr>
    <w:rPr>
      <w:rFonts w:ascii="Georgia" w:eastAsia="PMingLiU" w:hAnsi="Georgia"/>
      <w:b/>
      <w:color w:val="auto"/>
      <w:sz w:val="20"/>
    </w:rPr>
  </w:style>
  <w:style w:type="character" w:customStyle="1" w:styleId="article-articlebody">
    <w:name w:val="article-articlebody"/>
    <w:basedOn w:val="DefaultParagraphFont"/>
    <w:rsid w:val="00263F94"/>
  </w:style>
  <w:style w:type="character" w:customStyle="1" w:styleId="pageheader0">
    <w:name w:val="pageheader"/>
    <w:basedOn w:val="DefaultParagraphFont"/>
    <w:rsid w:val="00263F94"/>
  </w:style>
  <w:style w:type="paragraph" w:customStyle="1" w:styleId="SmallNormal">
    <w:name w:val="Small Normal"/>
    <w:basedOn w:val="Normal"/>
    <w:rsid w:val="00263F94"/>
    <w:pPr>
      <w:widowControl w:val="0"/>
      <w:suppressAutoHyphens/>
      <w:contextualSpacing/>
    </w:pPr>
    <w:rPr>
      <w:rFonts w:ascii="Garamond" w:eastAsia="Times New Roman" w:hAnsi="Garamond"/>
      <w:sz w:val="18"/>
      <w:szCs w:val="18"/>
    </w:rPr>
  </w:style>
  <w:style w:type="character" w:customStyle="1" w:styleId="AuthorCharChar">
    <w:name w:val="Author Char Char"/>
    <w:rsid w:val="00263F94"/>
    <w:rPr>
      <w:rFonts w:ascii="Times New Roman" w:hAnsi="Times New Roman"/>
      <w:b/>
      <w:sz w:val="22"/>
      <w:szCs w:val="22"/>
    </w:rPr>
  </w:style>
  <w:style w:type="character" w:customStyle="1" w:styleId="RegularChar">
    <w:name w:val="Regular Char"/>
    <w:link w:val="Regular"/>
    <w:rsid w:val="00263F94"/>
    <w:rPr>
      <w:rFonts w:ascii="Garamond" w:eastAsia="Times New Roman" w:hAnsi="Garamond" w:cs="Arial"/>
      <w:bCs/>
      <w:kern w:val="20"/>
      <w:sz w:val="20"/>
      <w:szCs w:val="32"/>
    </w:rPr>
  </w:style>
  <w:style w:type="character" w:customStyle="1" w:styleId="Shrinker">
    <w:name w:val="Shrinker"/>
    <w:rsid w:val="00263F94"/>
    <w:rPr>
      <w:rFonts w:ascii="Times New Roman" w:hAnsi="Times New Roman"/>
      <w:sz w:val="10"/>
      <w:szCs w:val="13"/>
    </w:rPr>
  </w:style>
  <w:style w:type="character" w:customStyle="1" w:styleId="heading3char1">
    <w:name w:val="heading3char1"/>
    <w:basedOn w:val="DefaultParagraphFont"/>
    <w:rsid w:val="00263F94"/>
  </w:style>
  <w:style w:type="character" w:customStyle="1" w:styleId="underlinea">
    <w:name w:val="underlinea"/>
    <w:basedOn w:val="DefaultParagraphFont"/>
    <w:rsid w:val="00263F94"/>
  </w:style>
  <w:style w:type="character" w:customStyle="1" w:styleId="StyleUnderlineChar9pt2">
    <w:name w:val="Style Underline Char + 9 pt2"/>
    <w:rsid w:val="00263F94"/>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263F94"/>
    <w:rPr>
      <w:rFonts w:ascii="Times New Roman" w:hAnsi="Times New Roman" w:cs="Times New Roman" w:hint="default"/>
      <w:b/>
      <w:bCs/>
      <w:sz w:val="20"/>
      <w:u w:val="single"/>
      <w:lang w:val="en-US" w:eastAsia="en-US" w:bidi="ar-SA"/>
    </w:rPr>
  </w:style>
  <w:style w:type="table" w:customStyle="1" w:styleId="TableGrid1">
    <w:name w:val="Table Grid1"/>
    <w:basedOn w:val="TableNormal"/>
    <w:next w:val="TableGrid"/>
    <w:rsid w:val="00263F9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29">
    <w:name w:val="Font Style329"/>
    <w:uiPriority w:val="99"/>
    <w:rsid w:val="00263F94"/>
    <w:rPr>
      <w:rFonts w:ascii="Times New Roman" w:hAnsi="Times New Roman" w:cs="Times New Roman"/>
      <w:b/>
      <w:bCs/>
      <w:spacing w:val="-10"/>
      <w:sz w:val="18"/>
      <w:szCs w:val="18"/>
    </w:rPr>
  </w:style>
  <w:style w:type="paragraph" w:customStyle="1" w:styleId="CiteTag">
    <w:name w:val="Cite/Tag"/>
    <w:basedOn w:val="Normal"/>
    <w:rsid w:val="00263F94"/>
    <w:rPr>
      <w:rFonts w:ascii="Georgia" w:eastAsia="Times New Roman" w:hAnsi="Georgia"/>
      <w:b/>
      <w:szCs w:val="24"/>
      <w:lang w:bidi="en-US"/>
    </w:rPr>
  </w:style>
  <w:style w:type="paragraph" w:customStyle="1" w:styleId="StyleStyleArialNarrow9ptLeft-075ArialNarrow">
    <w:name w:val="Style Style Arial Narrow 9 pt Left:  -0.75&quot; + Arial Narrow"/>
    <w:basedOn w:val="Normal"/>
    <w:link w:val="StyleStyleArialNarrow9ptLeft-075ArialNarrowChar"/>
    <w:rsid w:val="00263F94"/>
    <w:pPr>
      <w:ind w:left="-1080" w:right="1728"/>
    </w:pPr>
    <w:rPr>
      <w:rFonts w:ascii="Arial Narrow" w:eastAsia="Times New Roman" w:hAnsi="Arial Narrow" w:cs="Times New Roman"/>
      <w:sz w:val="18"/>
      <w:szCs w:val="20"/>
      <w:lang w:val="x-none" w:eastAsia="x-none"/>
    </w:rPr>
  </w:style>
  <w:style w:type="character" w:customStyle="1" w:styleId="StyleStyleArialNarrow9ptLeft-075ArialNarrowChar">
    <w:name w:val="Style Style Arial Narrow 9 pt Left:  -0.75&quot; + Arial Narrow Char"/>
    <w:link w:val="StyleStyleArialNarrow9ptLeft-075ArialNarrow"/>
    <w:rsid w:val="00263F94"/>
    <w:rPr>
      <w:rFonts w:ascii="Arial Narrow" w:eastAsia="Times New Roman" w:hAnsi="Arial Narrow" w:cs="Times New Roman"/>
      <w:sz w:val="18"/>
      <w:szCs w:val="20"/>
      <w:lang w:val="x-none" w:eastAsia="x-none"/>
    </w:rPr>
  </w:style>
  <w:style w:type="paragraph" w:customStyle="1" w:styleId="StyleStyleCardTextLeft-075Right0">
    <w:name w:val="Style Style Card Text + Left:  -0.75&quot; + Right:  0&quot;"/>
    <w:basedOn w:val="Normal"/>
    <w:link w:val="StyleStyleCardTextLeft-075Right0Char"/>
    <w:autoRedefine/>
    <w:rsid w:val="00263F94"/>
    <w:pPr>
      <w:ind w:left="-1080"/>
    </w:pPr>
    <w:rPr>
      <w:rFonts w:ascii="Arial Narrow" w:eastAsia="Times New Roman" w:hAnsi="Arial Narrow" w:cs="Times New Roman"/>
      <w:szCs w:val="20"/>
      <w:lang w:val="x-none" w:eastAsia="x-none"/>
    </w:rPr>
  </w:style>
  <w:style w:type="character" w:customStyle="1" w:styleId="StyleStyleCardTextLeft-075Right0Char">
    <w:name w:val="Style Style Card Text + Left:  -0.75&quot; + Right:  0&quot; Char"/>
    <w:link w:val="StyleStyleCardTextLeft-075Right0"/>
    <w:rsid w:val="00263F94"/>
    <w:rPr>
      <w:rFonts w:ascii="Arial Narrow" w:eastAsia="Times New Roman" w:hAnsi="Arial Narrow" w:cs="Times New Roman"/>
      <w:szCs w:val="20"/>
      <w:lang w:val="x-none" w:eastAsia="x-none"/>
    </w:rPr>
  </w:style>
  <w:style w:type="paragraph" w:customStyle="1" w:styleId="ecxmsonormal">
    <w:name w:val="ecxmsonormal"/>
    <w:basedOn w:val="Normal"/>
    <w:rsid w:val="00263F94"/>
    <w:pPr>
      <w:spacing w:before="100" w:beforeAutospacing="1" w:after="100" w:afterAutospacing="1"/>
    </w:pPr>
    <w:rPr>
      <w:rFonts w:ascii="Times New Roman" w:eastAsia="Times New Roman" w:hAnsi="Times New Roman"/>
      <w:sz w:val="24"/>
      <w:szCs w:val="24"/>
    </w:rPr>
  </w:style>
  <w:style w:type="character" w:customStyle="1" w:styleId="FontStyle291">
    <w:name w:val="Font Style291"/>
    <w:uiPriority w:val="99"/>
    <w:rsid w:val="00263F94"/>
    <w:rPr>
      <w:rFonts w:ascii="Times New Roman" w:hAnsi="Times New Roman" w:cs="Times New Roman" w:hint="default"/>
      <w:sz w:val="14"/>
      <w:szCs w:val="14"/>
    </w:rPr>
  </w:style>
  <w:style w:type="character" w:customStyle="1" w:styleId="FontStyle232">
    <w:name w:val="Font Style232"/>
    <w:uiPriority w:val="99"/>
    <w:rsid w:val="00263F94"/>
    <w:rPr>
      <w:rFonts w:ascii="Times New Roman" w:hAnsi="Times New Roman" w:cs="Times New Roman" w:hint="default"/>
      <w:b/>
      <w:bCs/>
      <w:sz w:val="14"/>
      <w:szCs w:val="14"/>
    </w:rPr>
  </w:style>
  <w:style w:type="paragraph" w:customStyle="1" w:styleId="StyleArialNarrow12ptBoldLeft-075">
    <w:name w:val="Style Arial Narrow 12 pt Bold Left:  -0.75&quot;"/>
    <w:basedOn w:val="Normal"/>
    <w:link w:val="StyleArialNarrow12ptBoldLeft-075Char"/>
    <w:rsid w:val="00263F94"/>
    <w:pPr>
      <w:ind w:left="-1080"/>
    </w:pPr>
    <w:rPr>
      <w:rFonts w:ascii="Arial Narrow" w:eastAsia="Times New Roman" w:hAnsi="Arial Narrow" w:cs="Times New Roman"/>
      <w:b/>
      <w:bCs/>
      <w:sz w:val="24"/>
      <w:szCs w:val="20"/>
      <w:lang w:val="x-none" w:eastAsia="x-none"/>
    </w:rPr>
  </w:style>
  <w:style w:type="character" w:customStyle="1" w:styleId="StyleArialNarrow12ptBoldLeft-075Char">
    <w:name w:val="Style Arial Narrow 12 pt Bold Left:  -0.75&quot; Char"/>
    <w:link w:val="StyleArialNarrow12ptBoldLeft-075"/>
    <w:rsid w:val="00263F94"/>
    <w:rPr>
      <w:rFonts w:ascii="Arial Narrow" w:eastAsia="Times New Roman" w:hAnsi="Arial Narrow" w:cs="Times New Roman"/>
      <w:b/>
      <w:bCs/>
      <w:sz w:val="24"/>
      <w:szCs w:val="20"/>
      <w:lang w:val="x-none" w:eastAsia="x-none"/>
    </w:rPr>
  </w:style>
  <w:style w:type="paragraph" w:customStyle="1" w:styleId="StyleStyleevidencetextBorderSinglesolidlineAuto05">
    <w:name w:val="Style Style evidence text + Border: : (Single solid line Auto  0.5 ..."/>
    <w:basedOn w:val="Normal"/>
    <w:link w:val="StyleStyleevidencetextBorderSinglesolidlineAuto05Char"/>
    <w:rsid w:val="00263F94"/>
    <w:pPr>
      <w:ind w:left="-1080" w:right="1728"/>
    </w:pPr>
    <w:rPr>
      <w:rFonts w:ascii="Arial Narrow" w:eastAsia="Times New Roman" w:hAnsi="Arial Narrow" w:cs="Times New Roman"/>
      <w:sz w:val="24"/>
      <w:szCs w:val="20"/>
      <w:u w:val="thick"/>
      <w:bdr w:val="single" w:sz="4" w:space="0" w:color="auto"/>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rsid w:val="00263F94"/>
    <w:rPr>
      <w:rFonts w:ascii="Arial Narrow" w:eastAsia="Times New Roman" w:hAnsi="Arial Narrow" w:cs="Times New Roman"/>
      <w:sz w:val="24"/>
      <w:szCs w:val="20"/>
      <w:u w:val="thick"/>
      <w:bdr w:val="single" w:sz="4" w:space="0" w:color="auto"/>
      <w:lang w:val="x-none" w:eastAsia="x-none"/>
    </w:rPr>
  </w:style>
  <w:style w:type="paragraph" w:customStyle="1" w:styleId="Highlighting">
    <w:name w:val="Highlighting"/>
    <w:basedOn w:val="Normal"/>
    <w:link w:val="HighlightingChar"/>
    <w:autoRedefine/>
    <w:rsid w:val="00263F94"/>
    <w:rPr>
      <w:rFonts w:ascii="Times New Roman" w:eastAsia="Times New Roman" w:hAnsi="Times New Roman" w:cs="Times New Roman"/>
      <w:sz w:val="24"/>
      <w:szCs w:val="24"/>
      <w:u w:val="thick"/>
      <w:lang w:val="x-none" w:eastAsia="x-none"/>
    </w:rPr>
  </w:style>
  <w:style w:type="character" w:customStyle="1" w:styleId="HighlightingChar">
    <w:name w:val="Highlighting Char"/>
    <w:link w:val="Highlighting"/>
    <w:rsid w:val="00263F94"/>
    <w:rPr>
      <w:rFonts w:ascii="Times New Roman" w:eastAsia="Times New Roman" w:hAnsi="Times New Roman" w:cs="Times New Roman"/>
      <w:sz w:val="24"/>
      <w:szCs w:val="24"/>
      <w:u w:val="thick"/>
      <w:lang w:val="x-none" w:eastAsia="x-none"/>
    </w:rPr>
  </w:style>
  <w:style w:type="character" w:customStyle="1" w:styleId="CiteCharCharCharCharCharChar">
    <w:name w:val="Cite Char Char Char Char Char Char"/>
    <w:rsid w:val="00263F94"/>
    <w:rPr>
      <w:rFonts w:ascii="Arial Narrow" w:eastAsia="Times New Roman" w:hAnsi="Arial Narrow" w:cs="Calibri"/>
      <w:sz w:val="20"/>
      <w:szCs w:val="24"/>
    </w:rPr>
  </w:style>
  <w:style w:type="character" w:customStyle="1" w:styleId="UnderliningCharCharChar">
    <w:name w:val="Underlining Char Char Char"/>
    <w:rsid w:val="00263F94"/>
    <w:rPr>
      <w:rFonts w:ascii="Arial Narrow" w:eastAsia="Times New Roman" w:hAnsi="Arial Narrow" w:cs="Calibri"/>
      <w:sz w:val="20"/>
      <w:szCs w:val="24"/>
      <w:u w:val="thick"/>
    </w:rPr>
  </w:style>
  <w:style w:type="paragraph" w:customStyle="1" w:styleId="Style12">
    <w:name w:val="Style 12"/>
    <w:rsid w:val="00263F94"/>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
    <w:name w:val="Style 7"/>
    <w:rsid w:val="00263F94"/>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rsid w:val="00263F94"/>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paragraph" w:customStyle="1" w:styleId="Emphasis3">
    <w:name w:val="Emphasis3"/>
    <w:qFormat/>
    <w:rsid w:val="00263F94"/>
    <w:pPr>
      <w:spacing w:after="0" w:line="240" w:lineRule="auto"/>
    </w:pPr>
    <w:rPr>
      <w:rFonts w:ascii="Times New Roman" w:eastAsia="Times New Roman" w:hAnsi="Times New Roman" w:cs="Times New Roman"/>
      <w:bCs/>
      <w:sz w:val="24"/>
      <w:szCs w:val="27"/>
      <w:u w:val="thick"/>
    </w:rPr>
  </w:style>
  <w:style w:type="character" w:customStyle="1" w:styleId="cardtextsmallCharCharCharCharCharCharCharCharCharCharCharChar">
    <w:name w:val="card text small Char Char Char Char Char Char Char Char Char Char Char Char"/>
    <w:basedOn w:val="DefaultParagraphFont"/>
    <w:rsid w:val="00263F94"/>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263F94"/>
    <w:rPr>
      <w:rFonts w:ascii="Arial Narrow" w:hAnsi="Arial Narrow"/>
      <w:noProof w:val="0"/>
      <w:szCs w:val="24"/>
      <w:u w:val="single"/>
      <w:lang w:val="en-US" w:eastAsia="en-US" w:bidi="ar-SA"/>
    </w:rPr>
  </w:style>
  <w:style w:type="paragraph" w:customStyle="1" w:styleId="formfldssel">
    <w:name w:val="formfldssel"/>
    <w:basedOn w:val="Normal"/>
    <w:rsid w:val="00263F94"/>
    <w:pPr>
      <w:spacing w:before="100" w:beforeAutospacing="1" w:after="100" w:afterAutospacing="1"/>
    </w:pPr>
    <w:rPr>
      <w:rFonts w:eastAsia="Arial Unicode MS"/>
      <w:color w:val="000000"/>
      <w:szCs w:val="20"/>
    </w:rPr>
  </w:style>
  <w:style w:type="paragraph" w:customStyle="1" w:styleId="hpleftlk">
    <w:name w:val="hpleftlk"/>
    <w:basedOn w:val="Normal"/>
    <w:rsid w:val="00263F9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rsid w:val="00263F94"/>
    <w:pPr>
      <w:spacing w:before="100" w:beforeAutospacing="1" w:after="100" w:afterAutospacing="1"/>
    </w:pPr>
    <w:rPr>
      <w:rFonts w:eastAsia="Arial Unicode MS"/>
      <w:b/>
      <w:bCs/>
      <w:szCs w:val="20"/>
    </w:rPr>
  </w:style>
  <w:style w:type="character" w:customStyle="1" w:styleId="pmterms2">
    <w:name w:val="pmterms2"/>
    <w:basedOn w:val="DefaultParagraphFont"/>
    <w:rsid w:val="00263F94"/>
  </w:style>
  <w:style w:type="character" w:customStyle="1" w:styleId="StyleCardTextUnderline3Char">
    <w:name w:val="Style Card Text + Underline3 Char"/>
    <w:basedOn w:val="DefaultParagraphFont"/>
    <w:rsid w:val="00263F94"/>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263F94"/>
    <w:rPr>
      <w:b/>
      <w:noProof w:val="0"/>
      <w:szCs w:val="24"/>
      <w:u w:val="single"/>
      <w:lang w:val="en-US" w:eastAsia="en-US" w:bidi="ar-SA"/>
    </w:rPr>
  </w:style>
  <w:style w:type="character" w:customStyle="1" w:styleId="UnderlineChar1Char1">
    <w:name w:val="Underline Char1 Char1"/>
    <w:basedOn w:val="DefaultParagraphFont"/>
    <w:rsid w:val="00263F94"/>
    <w:rPr>
      <w:noProof w:val="0"/>
      <w:szCs w:val="24"/>
      <w:u w:val="single"/>
      <w:lang w:val="en-US" w:eastAsia="en-US" w:bidi="ar-SA"/>
    </w:rPr>
  </w:style>
  <w:style w:type="paragraph" w:customStyle="1" w:styleId="Underlinestyle">
    <w:name w:val="Underlinestyle"/>
    <w:basedOn w:val="Normal"/>
    <w:rsid w:val="00263F94"/>
    <w:pPr>
      <w:tabs>
        <w:tab w:val="left" w:pos="720"/>
      </w:tabs>
      <w:ind w:left="720"/>
    </w:pPr>
    <w:rPr>
      <w:rFonts w:ascii="Georgia" w:eastAsia="Times New Roman" w:hAnsi="Georgia"/>
      <w:szCs w:val="20"/>
      <w:u w:val="single"/>
    </w:rPr>
  </w:style>
  <w:style w:type="character" w:customStyle="1" w:styleId="Style2CharChar">
    <w:name w:val="Style2 Char Char"/>
    <w:basedOn w:val="DefaultParagraphFont"/>
    <w:rsid w:val="00263F94"/>
    <w:rPr>
      <w:u w:val="thick"/>
      <w:lang w:val="en-US" w:eastAsia="en-US" w:bidi="ar-SA"/>
    </w:rPr>
  </w:style>
  <w:style w:type="paragraph" w:customStyle="1" w:styleId="PageHeading0">
    <w:name w:val="Page Heading"/>
    <w:basedOn w:val="Heading2"/>
    <w:rsid w:val="00263F94"/>
    <w:pPr>
      <w:keepLines w:val="0"/>
      <w:pageBreakBefore w:val="0"/>
      <w:widowControl w:val="0"/>
      <w:jc w:val="left"/>
    </w:pPr>
    <w:rPr>
      <w:rFonts w:ascii="Times New Roman" w:eastAsia="Times New Roman" w:hAnsi="Times New Roman" w:cs="Arial"/>
      <w:caps/>
      <w:sz w:val="34"/>
      <w:szCs w:val="16"/>
    </w:rPr>
  </w:style>
  <w:style w:type="character" w:customStyle="1" w:styleId="featurecontentgray1">
    <w:name w:val="featurecontentgray1"/>
    <w:basedOn w:val="DefaultParagraphFont"/>
    <w:rsid w:val="00263F94"/>
    <w:rPr>
      <w:rFonts w:ascii="Arial" w:hAnsi="Arial" w:cs="Arial" w:hint="default"/>
      <w:color w:val="666666"/>
    </w:rPr>
  </w:style>
  <w:style w:type="character" w:customStyle="1" w:styleId="CardCharCharChar0">
    <w:name w:val="Card Char Char Char"/>
    <w:basedOn w:val="DefaultParagraphFont"/>
    <w:rsid w:val="00263F94"/>
    <w:rPr>
      <w:rFonts w:ascii="Book Antiqua" w:hAnsi="Book Antiqua"/>
      <w:szCs w:val="24"/>
      <w:lang w:val="en-US" w:eastAsia="en-US" w:bidi="ar-SA"/>
    </w:rPr>
  </w:style>
  <w:style w:type="paragraph" w:customStyle="1" w:styleId="CM10">
    <w:name w:val="CM10"/>
    <w:basedOn w:val="Default"/>
    <w:next w:val="Default"/>
    <w:rsid w:val="00263F94"/>
    <w:pPr>
      <w:widowControl/>
      <w:spacing w:after="276"/>
    </w:pPr>
    <w:rPr>
      <w:color w:val="auto"/>
    </w:rPr>
  </w:style>
  <w:style w:type="character" w:customStyle="1" w:styleId="big1">
    <w:name w:val="big1"/>
    <w:basedOn w:val="DefaultParagraphFont"/>
    <w:rsid w:val="00263F94"/>
    <w:rPr>
      <w:sz w:val="28"/>
      <w:szCs w:val="28"/>
    </w:rPr>
  </w:style>
  <w:style w:type="character" w:customStyle="1" w:styleId="prodgeneral">
    <w:name w:val="prodgeneral"/>
    <w:basedOn w:val="DefaultParagraphFont"/>
    <w:rsid w:val="00263F94"/>
  </w:style>
  <w:style w:type="character" w:customStyle="1" w:styleId="StyleUnderlineChar0">
    <w:name w:val="Style Underline + Char"/>
    <w:basedOn w:val="DefaultParagraphFont"/>
    <w:rsid w:val="00263F94"/>
    <w:rPr>
      <w:rFonts w:eastAsia="SimSun" w:cs="Arial"/>
      <w:b/>
      <w:bCs/>
      <w:iCs/>
      <w:caps/>
      <w:sz w:val="24"/>
      <w:szCs w:val="24"/>
      <w:u w:val="single"/>
      <w:lang w:val="en-US" w:eastAsia="en-US" w:bidi="ar-SA"/>
    </w:rPr>
  </w:style>
  <w:style w:type="character" w:customStyle="1" w:styleId="highlightChar">
    <w:name w:val="highlight Char"/>
    <w:basedOn w:val="DefaultParagraphFont"/>
    <w:rsid w:val="00263F94"/>
    <w:rPr>
      <w:sz w:val="24"/>
      <w:szCs w:val="24"/>
      <w:u w:val="single"/>
      <w:lang w:val="en-US" w:eastAsia="en-US" w:bidi="ar-SA"/>
    </w:rPr>
  </w:style>
  <w:style w:type="character" w:customStyle="1" w:styleId="StyleciteChar">
    <w:name w:val="Style cite + Char"/>
    <w:basedOn w:val="citeChar1"/>
    <w:rsid w:val="00263F94"/>
    <w:rPr>
      <w:rFonts w:cs="Times New Roman"/>
      <w:b/>
      <w:sz w:val="24"/>
      <w:szCs w:val="24"/>
      <w:u w:val="single"/>
      <w:lang w:val="en-US" w:eastAsia="en-US" w:bidi="ar-SA"/>
    </w:rPr>
  </w:style>
  <w:style w:type="paragraph" w:customStyle="1" w:styleId="OffensiveLanguage">
    <w:name w:val="Offensive Language"/>
    <w:basedOn w:val="Normal"/>
    <w:next w:val="Normal"/>
    <w:rsid w:val="00263F94"/>
    <w:rPr>
      <w:rFonts w:ascii="Arial Narrow" w:eastAsia="Calibri" w:hAnsi="Arial Narrow"/>
      <w:strike/>
      <w:u w:val="single"/>
    </w:rPr>
  </w:style>
  <w:style w:type="character" w:customStyle="1" w:styleId="OffensiveLanguageChar">
    <w:name w:val="Offensive Language Char"/>
    <w:rsid w:val="00263F94"/>
    <w:rPr>
      <w:rFonts w:ascii="Arial Narrow" w:hAnsi="Arial Narrow"/>
      <w:strike/>
      <w:szCs w:val="24"/>
      <w:u w:val="single"/>
      <w:lang w:val="en-US" w:eastAsia="en-US" w:bidi="ar-SA"/>
    </w:rPr>
  </w:style>
  <w:style w:type="paragraph" w:customStyle="1" w:styleId="Style18">
    <w:name w:val="Style 18"/>
    <w:uiPriority w:val="99"/>
    <w:rsid w:val="00263F94"/>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highlightedsearchterm">
    <w:name w:val="highlightedsearchterm"/>
    <w:basedOn w:val="DefaultParagraphFont"/>
    <w:rsid w:val="00263F94"/>
  </w:style>
  <w:style w:type="paragraph" w:customStyle="1" w:styleId="formfld">
    <w:name w:val="formfld"/>
    <w:basedOn w:val="Normal"/>
    <w:rsid w:val="00263F94"/>
    <w:pPr>
      <w:spacing w:before="100" w:beforeAutospacing="1" w:after="100" w:afterAutospacing="1"/>
    </w:pPr>
    <w:rPr>
      <w:rFonts w:eastAsia="Arial Unicode MS"/>
      <w:szCs w:val="20"/>
    </w:rPr>
  </w:style>
  <w:style w:type="character" w:customStyle="1" w:styleId="yellowfadeinnerspan">
    <w:name w:val="yellowfadeinnerspan"/>
    <w:rsid w:val="00263F94"/>
  </w:style>
  <w:style w:type="paragraph" w:customStyle="1" w:styleId="Caption3">
    <w:name w:val="Caption3"/>
    <w:basedOn w:val="Normal"/>
    <w:rsid w:val="00263F94"/>
    <w:pPr>
      <w:spacing w:before="100" w:beforeAutospacing="1" w:after="100" w:afterAutospacing="1"/>
    </w:pPr>
    <w:rPr>
      <w:rFonts w:ascii="Times New Roman" w:eastAsia="Times New Roman" w:hAnsi="Times New Roman"/>
      <w:sz w:val="24"/>
      <w:szCs w:val="24"/>
    </w:rPr>
  </w:style>
  <w:style w:type="paragraph" w:customStyle="1" w:styleId="teaserpermalink">
    <w:name w:val="teaser_permalink"/>
    <w:basedOn w:val="Normal"/>
    <w:rsid w:val="00263F94"/>
    <w:pPr>
      <w:spacing w:before="100" w:beforeAutospacing="1" w:after="100" w:afterAutospacing="1"/>
    </w:pPr>
    <w:rPr>
      <w:rFonts w:ascii="Times New Roman" w:eastAsia="Times New Roman" w:hAnsi="Times New Roman"/>
      <w:sz w:val="24"/>
      <w:szCs w:val="24"/>
    </w:rPr>
  </w:style>
  <w:style w:type="character" w:customStyle="1" w:styleId="BoldUnderlineCharChar0">
    <w:name w:val="BoldUnderline Char Char"/>
    <w:rsid w:val="00263F94"/>
    <w:rPr>
      <w:rFonts w:ascii="Calibri" w:eastAsia="Times New Roman" w:hAnsi="Calibri" w:cs="Times New Roman"/>
      <w:b/>
      <w:sz w:val="20"/>
      <w:szCs w:val="24"/>
      <w:u w:val="single"/>
    </w:rPr>
  </w:style>
  <w:style w:type="character" w:customStyle="1" w:styleId="ipa">
    <w:name w:val="ipa"/>
    <w:basedOn w:val="DefaultParagraphFont"/>
    <w:rsid w:val="00263F94"/>
  </w:style>
  <w:style w:type="character" w:customStyle="1" w:styleId="regtext">
    <w:name w:val="regtext"/>
    <w:uiPriority w:val="99"/>
    <w:rsid w:val="00263F94"/>
  </w:style>
  <w:style w:type="character" w:customStyle="1" w:styleId="FontStyle14">
    <w:name w:val="Font Style14"/>
    <w:uiPriority w:val="99"/>
    <w:rsid w:val="00263F94"/>
    <w:rPr>
      <w:rFonts w:ascii="Georgia" w:hAnsi="Georgia" w:cs="Georgia"/>
      <w:sz w:val="54"/>
      <w:szCs w:val="54"/>
    </w:rPr>
  </w:style>
  <w:style w:type="character" w:customStyle="1" w:styleId="ft6">
    <w:name w:val="ft6"/>
    <w:basedOn w:val="DefaultParagraphFont"/>
    <w:rsid w:val="00263F94"/>
  </w:style>
  <w:style w:type="character" w:customStyle="1" w:styleId="SourceBold">
    <w:name w:val="Source Bold"/>
    <w:basedOn w:val="DefaultParagraphFont"/>
    <w:rsid w:val="00263F94"/>
    <w:rPr>
      <w:rFonts w:ascii="Arial Narrow" w:hAnsi="Arial Narrow" w:hint="default"/>
      <w:b/>
      <w:bCs w:val="0"/>
      <w:strike w:val="0"/>
      <w:dstrike w:val="0"/>
      <w:sz w:val="24"/>
      <w:u w:val="none"/>
      <w:effect w:val="none"/>
    </w:rPr>
  </w:style>
  <w:style w:type="paragraph" w:customStyle="1" w:styleId="StyleLeft025Right025TopSinglesolidlineAuto">
    <w:name w:val="Style Left:  0.25&quot; Right:  0.25&quot; Top: (Single solid line Auto  ..."/>
    <w:basedOn w:val="Normal"/>
    <w:rsid w:val="00263F94"/>
    <w:pPr>
      <w:pBdr>
        <w:top w:val="single" w:sz="4" w:space="1" w:color="auto"/>
        <w:left w:val="single" w:sz="4" w:space="0" w:color="auto"/>
        <w:bottom w:val="single" w:sz="4" w:space="1" w:color="auto"/>
        <w:right w:val="single" w:sz="4" w:space="4" w:color="auto"/>
      </w:pBdr>
      <w:ind w:left="360" w:right="360"/>
    </w:pPr>
    <w:rPr>
      <w:rFonts w:ascii="Georgia" w:eastAsia="Calibri" w:hAnsi="Georgia" w:cs="Times New Roman"/>
      <w:sz w:val="24"/>
      <w:szCs w:val="20"/>
    </w:rPr>
  </w:style>
  <w:style w:type="paragraph" w:customStyle="1" w:styleId="UnderlinePara">
    <w:name w:val="Underline Para"/>
    <w:basedOn w:val="Normal"/>
    <w:uiPriority w:val="6"/>
    <w:rsid w:val="00263F94"/>
    <w:pPr>
      <w:widowControl w:val="0"/>
      <w:suppressAutoHyphens/>
      <w:spacing w:after="200"/>
      <w:contextualSpacing/>
      <w:jc w:val="both"/>
    </w:pPr>
    <w:rPr>
      <w:rFonts w:eastAsia="Calibri" w:cs="Times New Roman"/>
      <w:bCs/>
      <w:u w:val="single"/>
    </w:rPr>
  </w:style>
  <w:style w:type="paragraph" w:customStyle="1" w:styleId="Card-Underline">
    <w:name w:val="Card-Underline"/>
    <w:basedOn w:val="Normal"/>
    <w:link w:val="Card-UnderlineChar"/>
    <w:qFormat/>
    <w:rsid w:val="00263F94"/>
    <w:rPr>
      <w:rFonts w:ascii="Century Gothic" w:eastAsia="Cambria" w:hAnsi="Century Gothic"/>
      <w:u w:val="thick"/>
    </w:rPr>
  </w:style>
  <w:style w:type="paragraph" w:customStyle="1" w:styleId="bodyintro">
    <w:name w:val="bodyintro"/>
    <w:basedOn w:val="Normal"/>
    <w:rsid w:val="00263F94"/>
    <w:pPr>
      <w:spacing w:before="100" w:beforeAutospacing="1" w:after="100" w:afterAutospacing="1"/>
    </w:pPr>
    <w:rPr>
      <w:rFonts w:ascii="Times New Roman" w:eastAsia="Times New Roman" w:hAnsi="Times New Roman" w:cs="Times New Roman"/>
      <w:sz w:val="24"/>
      <w:szCs w:val="24"/>
    </w:rPr>
  </w:style>
  <w:style w:type="character" w:customStyle="1" w:styleId="xn-person">
    <w:name w:val="xn-person"/>
    <w:basedOn w:val="DefaultParagraphFont"/>
    <w:rsid w:val="00263F94"/>
  </w:style>
  <w:style w:type="character" w:customStyle="1" w:styleId="xn-chron">
    <w:name w:val="xn-chron"/>
    <w:basedOn w:val="DefaultParagraphFont"/>
    <w:rsid w:val="00263F94"/>
  </w:style>
  <w:style w:type="character" w:customStyle="1" w:styleId="underlinetext0">
    <w:name w:val="underline_text"/>
    <w:basedOn w:val="DefaultParagraphFont"/>
    <w:rsid w:val="00263F94"/>
  </w:style>
  <w:style w:type="character" w:customStyle="1" w:styleId="Underline-Highlighted-WFU-Big">
    <w:name w:val="Underline-Highlighted-WFU-Big"/>
    <w:basedOn w:val="Underline-Highlighted-WFU"/>
    <w:uiPriority w:val="1"/>
    <w:qFormat/>
    <w:rsid w:val="00263F94"/>
    <w:rPr>
      <w:rFonts w:ascii="Cambria" w:hAnsi="Cambria" w:cs="Times New Roman" w:hint="default"/>
      <w:b/>
      <w:sz w:val="24"/>
      <w:u w:val="single"/>
      <w:bdr w:val="single" w:sz="4" w:space="0" w:color="000000"/>
      <w:shd w:val="clear" w:color="auto" w:fill="BEFF7D"/>
    </w:rPr>
  </w:style>
  <w:style w:type="character" w:customStyle="1" w:styleId="Style9ptUnderline9">
    <w:name w:val="Style 9 pt Underline9"/>
    <w:rsid w:val="00263F94"/>
    <w:rPr>
      <w:sz w:val="20"/>
      <w:u w:val="single"/>
    </w:rPr>
  </w:style>
  <w:style w:type="character" w:customStyle="1" w:styleId="Style9ptBoldUnderline4">
    <w:name w:val="Style 9 pt Bold Underline4"/>
    <w:rsid w:val="00263F94"/>
    <w:rPr>
      <w:b/>
      <w:bCs/>
      <w:sz w:val="20"/>
      <w:u w:val="single"/>
    </w:rPr>
  </w:style>
  <w:style w:type="table" w:customStyle="1" w:styleId="MediumGrid23">
    <w:name w:val="Medium Grid 23"/>
    <w:basedOn w:val="TableNormal"/>
    <w:uiPriority w:val="68"/>
    <w:rsid w:val="00263F94"/>
    <w:pPr>
      <w:spacing w:after="0" w:line="240" w:lineRule="auto"/>
    </w:pPr>
    <w:rPr>
      <w:rFonts w:ascii="Cambria" w:eastAsia="Times New Roman" w:hAnsi="Cambria"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CharChar9">
    <w:name w:val="Char Char9"/>
    <w:basedOn w:val="DefaultParagraphFont"/>
    <w:rsid w:val="00263F94"/>
    <w:rPr>
      <w:rFonts w:cs="Arial"/>
      <w:bCs/>
      <w:sz w:val="26"/>
      <w:lang w:val="en-US" w:eastAsia="en-US"/>
    </w:rPr>
  </w:style>
  <w:style w:type="character" w:customStyle="1" w:styleId="CharChar21">
    <w:name w:val="Char Char21"/>
    <w:basedOn w:val="DefaultParagraphFont"/>
    <w:rsid w:val="00263F94"/>
    <w:rPr>
      <w:rFonts w:cs="Arial"/>
      <w:bCs/>
      <w:u w:val="thick"/>
      <w:lang w:val="en-US" w:eastAsia="en-US" w:bidi="ar-SA"/>
    </w:rPr>
  </w:style>
  <w:style w:type="paragraph" w:customStyle="1" w:styleId="Card20">
    <w:name w:val="Card2"/>
    <w:basedOn w:val="Heading4"/>
    <w:rsid w:val="00263F94"/>
    <w:pPr>
      <w:keepNext w:val="0"/>
      <w:keepLines w:val="0"/>
      <w:suppressAutoHyphens/>
      <w:ind w:left="1440" w:right="720"/>
      <w:outlineLvl w:val="9"/>
    </w:pPr>
    <w:rPr>
      <w:rFonts w:ascii="Arial" w:eastAsia="Times New Roman" w:hAnsi="Arial" w:cs="Times New Roman"/>
      <w:b w:val="0"/>
      <w:iCs w:val="0"/>
      <w:sz w:val="18"/>
      <w:lang w:eastAsia="ar-SA"/>
    </w:rPr>
  </w:style>
  <w:style w:type="character" w:customStyle="1" w:styleId="CharCharChar3">
    <w:name w:val="Char Char Char3"/>
    <w:basedOn w:val="DefaultParagraphFont"/>
    <w:rsid w:val="00263F94"/>
    <w:rPr>
      <w:rFonts w:cs="Arial"/>
      <w:bCs/>
      <w:szCs w:val="26"/>
      <w:u w:val="single"/>
      <w:lang w:val="en-US" w:eastAsia="en-US" w:bidi="ar-SA"/>
    </w:rPr>
  </w:style>
  <w:style w:type="character" w:customStyle="1" w:styleId="CharChar51">
    <w:name w:val="Char Char51"/>
    <w:rsid w:val="00263F94"/>
    <w:rPr>
      <w:rFonts w:ascii="Georgia" w:hAnsi="Georgia"/>
      <w:b/>
      <w:bCs/>
      <w:caps/>
      <w:sz w:val="28"/>
      <w:szCs w:val="28"/>
      <w:u w:val="single"/>
    </w:rPr>
  </w:style>
  <w:style w:type="character" w:customStyle="1" w:styleId="CharChar41">
    <w:name w:val="Char Char41"/>
    <w:rsid w:val="00263F94"/>
    <w:rPr>
      <w:rFonts w:ascii="Georgia" w:hAnsi="Georgia"/>
      <w:b/>
      <w:sz w:val="22"/>
      <w:szCs w:val="26"/>
    </w:rPr>
  </w:style>
  <w:style w:type="character" w:customStyle="1" w:styleId="textspot">
    <w:name w:val="text_spot"/>
    <w:rsid w:val="00263F94"/>
  </w:style>
  <w:style w:type="character" w:customStyle="1" w:styleId="incbody">
    <w:name w:val="inc_body"/>
    <w:rsid w:val="00263F94"/>
  </w:style>
  <w:style w:type="character" w:customStyle="1" w:styleId="StyleBold1">
    <w:name w:val="Style Bold1"/>
    <w:rsid w:val="00263F94"/>
    <w:rPr>
      <w:rFonts w:ascii="Georgia" w:hAnsi="Georgia"/>
      <w:b/>
      <w:bCs/>
      <w:sz w:val="22"/>
    </w:rPr>
  </w:style>
  <w:style w:type="character" w:customStyle="1" w:styleId="postby">
    <w:name w:val="post_by"/>
    <w:rsid w:val="00263F94"/>
  </w:style>
  <w:style w:type="character" w:customStyle="1" w:styleId="volume-issue">
    <w:name w:val="volume-issue"/>
    <w:rsid w:val="00263F94"/>
    <w:rPr>
      <w:rFonts w:ascii="Times New Roman" w:hAnsi="Times New Roman" w:cs="Times New Roman" w:hint="default"/>
    </w:rPr>
  </w:style>
  <w:style w:type="paragraph" w:customStyle="1" w:styleId="reallyfuckinsmall0">
    <w:name w:val="really fuckin small"/>
    <w:basedOn w:val="Normal"/>
    <w:link w:val="reallyfuckinsmallChar"/>
    <w:qFormat/>
    <w:rsid w:val="00263F94"/>
    <w:rPr>
      <w:rFonts w:ascii="Georgia" w:eastAsia="Calibri" w:hAnsi="Georgia" w:cs="Times New Roman"/>
      <w:sz w:val="10"/>
      <w:lang w:val="x-none" w:eastAsia="x-none"/>
    </w:rPr>
  </w:style>
  <w:style w:type="character" w:customStyle="1" w:styleId="reallyfuckinsmallChar">
    <w:name w:val="really fuckin small Char"/>
    <w:link w:val="reallyfuckinsmall0"/>
    <w:rsid w:val="00263F94"/>
    <w:rPr>
      <w:rFonts w:ascii="Georgia" w:eastAsia="Calibri" w:hAnsi="Georgia" w:cs="Times New Roman"/>
      <w:sz w:val="10"/>
      <w:lang w:val="x-none" w:eastAsia="x-none"/>
    </w:rPr>
  </w:style>
  <w:style w:type="character" w:customStyle="1" w:styleId="Style14ptBold">
    <w:name w:val="Style 14 pt Bold"/>
    <w:rsid w:val="00263F94"/>
    <w:rPr>
      <w:b/>
      <w:bCs/>
      <w:sz w:val="24"/>
    </w:rPr>
  </w:style>
  <w:style w:type="paragraph" w:customStyle="1" w:styleId="Normalspacing">
    <w:name w:val="Normal + spacing"/>
    <w:basedOn w:val="Normal"/>
    <w:qFormat/>
    <w:rsid w:val="00263F94"/>
    <w:pPr>
      <w:spacing w:after="240" w:line="480" w:lineRule="auto"/>
    </w:pPr>
    <w:rPr>
      <w:rFonts w:ascii="Cambria" w:eastAsia="Calibri" w:hAnsi="Cambria" w:cs="Times New Roman"/>
      <w:sz w:val="24"/>
      <w:szCs w:val="20"/>
      <w:lang w:eastAsia="zh-TW"/>
    </w:rPr>
  </w:style>
  <w:style w:type="paragraph" w:customStyle="1" w:styleId="Tagg">
    <w:name w:val="Tagg"/>
    <w:basedOn w:val="Normal"/>
    <w:link w:val="TaggChar"/>
    <w:qFormat/>
    <w:rsid w:val="00263F94"/>
    <w:rPr>
      <w:rFonts w:ascii="Garamond" w:eastAsia="Calibri" w:hAnsi="Garamond" w:cs="Times New Roman"/>
      <w:b/>
      <w:lang w:val="x-none" w:eastAsia="x-none"/>
    </w:rPr>
  </w:style>
  <w:style w:type="character" w:customStyle="1" w:styleId="TaggChar">
    <w:name w:val="Tagg Char"/>
    <w:link w:val="Tagg"/>
    <w:rsid w:val="00263F94"/>
    <w:rPr>
      <w:rFonts w:ascii="Garamond" w:eastAsia="Calibri" w:hAnsi="Garamond" w:cs="Times New Roman"/>
      <w:b/>
      <w:lang w:val="x-none" w:eastAsia="x-none"/>
    </w:rPr>
  </w:style>
  <w:style w:type="paragraph" w:customStyle="1" w:styleId="Style24">
    <w:name w:val="Style24"/>
    <w:basedOn w:val="Normal"/>
    <w:uiPriority w:val="99"/>
    <w:rsid w:val="00263F94"/>
    <w:pPr>
      <w:widowControl w:val="0"/>
      <w:autoSpaceDE w:val="0"/>
      <w:autoSpaceDN w:val="0"/>
      <w:adjustRightInd w:val="0"/>
      <w:spacing w:line="230" w:lineRule="exact"/>
    </w:pPr>
    <w:rPr>
      <w:rFonts w:ascii="Times New Roman" w:eastAsia="Times New Roman" w:hAnsi="Times New Roman" w:cs="Times New Roman"/>
      <w:sz w:val="24"/>
      <w:szCs w:val="24"/>
    </w:rPr>
  </w:style>
  <w:style w:type="character" w:customStyle="1" w:styleId="FontStyle39">
    <w:name w:val="Font Style39"/>
    <w:rsid w:val="00263F94"/>
    <w:rPr>
      <w:rFonts w:ascii="Constantia" w:hAnsi="Constantia" w:cs="Constantia"/>
      <w:b/>
      <w:bCs/>
      <w:sz w:val="18"/>
      <w:szCs w:val="18"/>
    </w:rPr>
  </w:style>
  <w:style w:type="character" w:customStyle="1" w:styleId="message">
    <w:name w:val="message"/>
    <w:rsid w:val="00263F94"/>
  </w:style>
  <w:style w:type="character" w:customStyle="1" w:styleId="BodyTextChar2">
    <w:name w:val="Body Text Char2"/>
    <w:rsid w:val="00263F94"/>
    <w:rPr>
      <w:rFonts w:ascii="Arial" w:hAnsi="Arial"/>
      <w:szCs w:val="24"/>
      <w:u w:val="single"/>
    </w:rPr>
  </w:style>
  <w:style w:type="character" w:customStyle="1" w:styleId="StyleUnderlineChar19ptBold">
    <w:name w:val="Style Underline Char1 + 9 pt Bold"/>
    <w:rsid w:val="00263F94"/>
    <w:rPr>
      <w:rFonts w:ascii="Times New Roman" w:hAnsi="Times New Roman" w:cs="Times New Roman" w:hint="default"/>
      <w:b/>
      <w:bCs/>
      <w:sz w:val="20"/>
      <w:szCs w:val="24"/>
      <w:u w:val="single"/>
      <w:lang w:val="en-US" w:eastAsia="en-US" w:bidi="ar-SA"/>
    </w:rPr>
  </w:style>
  <w:style w:type="character" w:customStyle="1" w:styleId="StyleUnderlineChar19pt">
    <w:name w:val="Style Underline Char1 + 9 pt"/>
    <w:rsid w:val="00263F94"/>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263F94"/>
    <w:rPr>
      <w:rFonts w:ascii="Times New Roman" w:hAnsi="Times New Roman" w:cs="Times New Roman" w:hint="default"/>
      <w:b/>
      <w:bCs/>
      <w:sz w:val="20"/>
      <w:szCs w:val="24"/>
      <w:u w:val="single"/>
      <w:lang w:val="en-US" w:eastAsia="en-US" w:bidi="ar-SA"/>
    </w:rPr>
  </w:style>
  <w:style w:type="character" w:customStyle="1" w:styleId="27">
    <w:name w:val="27"/>
    <w:rsid w:val="00263F94"/>
    <w:rPr>
      <w:rFonts w:ascii="Arial" w:hAnsi="Arial" w:cs="Arial" w:hint="default"/>
      <w:bCs/>
      <w:sz w:val="20"/>
      <w:u w:val="single"/>
      <w:lang w:val="en-US" w:eastAsia="en-US" w:bidi="ar-SA"/>
    </w:rPr>
  </w:style>
  <w:style w:type="character" w:customStyle="1" w:styleId="DebateNormalChar">
    <w:name w:val="DebateNormal Char"/>
    <w:locked/>
    <w:rsid w:val="00263F94"/>
    <w:rPr>
      <w:rFonts w:ascii="Calibri" w:eastAsia="Calibri" w:hAnsi="Calibri" w:cs="Calibri"/>
      <w:lang w:eastAsia="en-US"/>
    </w:rPr>
  </w:style>
  <w:style w:type="character" w:customStyle="1" w:styleId="DebateEmphasisChar">
    <w:name w:val="DebateEmphasis Char"/>
    <w:link w:val="DebateEmphasis"/>
    <w:locked/>
    <w:rsid w:val="00263F94"/>
    <w:rPr>
      <w:rFonts w:ascii="Calibri" w:eastAsia="Calibri" w:hAnsi="Calibri" w:cs="Calibri"/>
      <w:b/>
      <w:u w:val="single"/>
    </w:rPr>
  </w:style>
  <w:style w:type="paragraph" w:customStyle="1" w:styleId="DebateEmphasis">
    <w:name w:val="DebateEmphasis"/>
    <w:basedOn w:val="Normal"/>
    <w:link w:val="DebateEmphasisChar"/>
    <w:qFormat/>
    <w:rsid w:val="00263F94"/>
    <w:pPr>
      <w:spacing w:line="276" w:lineRule="auto"/>
    </w:pPr>
    <w:rPr>
      <w:rFonts w:eastAsia="Calibri" w:cs="Calibri"/>
      <w:b/>
      <w:u w:val="single"/>
    </w:rPr>
  </w:style>
  <w:style w:type="paragraph" w:customStyle="1" w:styleId="Style19">
    <w:name w:val="Style19"/>
    <w:basedOn w:val="Normal"/>
    <w:rsid w:val="00263F94"/>
    <w:pPr>
      <w:spacing w:line="218" w:lineRule="exact"/>
      <w:ind w:firstLine="187"/>
      <w:jc w:val="both"/>
    </w:pPr>
    <w:rPr>
      <w:rFonts w:ascii="Book Antiqua" w:eastAsia="Book Antiqua" w:hAnsi="Book Antiqua" w:cs="Book Antiqua"/>
      <w:szCs w:val="20"/>
    </w:rPr>
  </w:style>
  <w:style w:type="character" w:customStyle="1" w:styleId="CharStyle13">
    <w:name w:val="CharStyle13"/>
    <w:rsid w:val="00263F94"/>
    <w:rPr>
      <w:rFonts w:ascii="Book Antiqua" w:eastAsia="Book Antiqua" w:hAnsi="Book Antiqua" w:cs="Book Antiqua"/>
      <w:b w:val="0"/>
      <w:bCs w:val="0"/>
      <w:i/>
      <w:iCs/>
      <w:smallCaps w:val="0"/>
      <w:sz w:val="18"/>
      <w:szCs w:val="18"/>
    </w:rPr>
  </w:style>
  <w:style w:type="character" w:customStyle="1" w:styleId="CharStyle18">
    <w:name w:val="CharStyle18"/>
    <w:rsid w:val="00263F94"/>
    <w:rPr>
      <w:rFonts w:ascii="Book Antiqua" w:eastAsia="Book Antiqua" w:hAnsi="Book Antiqua" w:cs="Book Antiqua"/>
      <w:b w:val="0"/>
      <w:bCs w:val="0"/>
      <w:i w:val="0"/>
      <w:iCs w:val="0"/>
      <w:smallCaps w:val="0"/>
      <w:sz w:val="18"/>
      <w:szCs w:val="18"/>
    </w:rPr>
  </w:style>
  <w:style w:type="character" w:customStyle="1" w:styleId="CharStyle0">
    <w:name w:val="CharStyle0"/>
    <w:rsid w:val="00263F94"/>
    <w:rPr>
      <w:rFonts w:ascii="Book Antiqua" w:eastAsia="Book Antiqua" w:hAnsi="Book Antiqua" w:cs="Book Antiqua"/>
      <w:b w:val="0"/>
      <w:bCs w:val="0"/>
      <w:i/>
      <w:iCs/>
      <w:smallCaps w:val="0"/>
      <w:sz w:val="20"/>
      <w:szCs w:val="20"/>
    </w:rPr>
  </w:style>
  <w:style w:type="character" w:customStyle="1" w:styleId="CharStyle1">
    <w:name w:val="CharStyle1"/>
    <w:rsid w:val="00263F94"/>
    <w:rPr>
      <w:rFonts w:ascii="Book Antiqua" w:eastAsia="Book Antiqua" w:hAnsi="Book Antiqua" w:cs="Book Antiqua"/>
      <w:b w:val="0"/>
      <w:bCs w:val="0"/>
      <w:i w:val="0"/>
      <w:iCs w:val="0"/>
      <w:smallCaps w:val="0"/>
      <w:sz w:val="20"/>
      <w:szCs w:val="20"/>
    </w:rPr>
  </w:style>
  <w:style w:type="character" w:customStyle="1" w:styleId="CharStyle2">
    <w:name w:val="CharStyle2"/>
    <w:rsid w:val="00263F94"/>
    <w:rPr>
      <w:rFonts w:ascii="Palatino Linotype" w:eastAsia="Palatino Linotype" w:hAnsi="Palatino Linotype" w:cs="Palatino Linotype"/>
      <w:b/>
      <w:bCs/>
      <w:i w:val="0"/>
      <w:iCs w:val="0"/>
      <w:smallCaps w:val="0"/>
      <w:spacing w:val="-10"/>
      <w:w w:val="150"/>
      <w:sz w:val="20"/>
      <w:szCs w:val="20"/>
    </w:rPr>
  </w:style>
  <w:style w:type="character" w:customStyle="1" w:styleId="CharStyle3">
    <w:name w:val="CharStyle3"/>
    <w:rsid w:val="00263F94"/>
    <w:rPr>
      <w:rFonts w:ascii="Tahoma" w:eastAsia="Tahoma" w:hAnsi="Tahoma" w:cs="Tahoma"/>
      <w:b w:val="0"/>
      <w:bCs w:val="0"/>
      <w:i w:val="0"/>
      <w:iCs w:val="0"/>
      <w:smallCaps w:val="0"/>
      <w:sz w:val="22"/>
      <w:szCs w:val="22"/>
    </w:rPr>
  </w:style>
  <w:style w:type="paragraph" w:customStyle="1" w:styleId="StyleUnderline0">
    <w:name w:val="Style Underline +"/>
    <w:rsid w:val="00263F94"/>
    <w:pPr>
      <w:spacing w:after="200" w:line="276" w:lineRule="auto"/>
    </w:pPr>
    <w:rPr>
      <w:rFonts w:ascii="Times New Roman" w:eastAsia="Times New Roman" w:hAnsi="Times New Roman" w:cs="Times New Roman"/>
      <w:sz w:val="20"/>
      <w:szCs w:val="24"/>
      <w:u w:val="single"/>
    </w:rPr>
  </w:style>
  <w:style w:type="paragraph" w:customStyle="1" w:styleId="Cite-Big">
    <w:name w:val="Cite - Big"/>
    <w:next w:val="Cite-Small"/>
    <w:rsid w:val="00263F94"/>
    <w:pPr>
      <w:spacing w:after="40" w:line="240" w:lineRule="auto"/>
    </w:pPr>
    <w:rPr>
      <w:rFonts w:ascii="Verdana" w:eastAsia="Times New Roman" w:hAnsi="Verdana" w:cs="Times New Roman"/>
      <w:b/>
      <w:szCs w:val="24"/>
    </w:rPr>
  </w:style>
  <w:style w:type="paragraph" w:customStyle="1" w:styleId="Cite-Small">
    <w:name w:val="Cite - Small"/>
    <w:next w:val="CardText-NotUnderlined"/>
    <w:rsid w:val="00263F94"/>
    <w:pPr>
      <w:spacing w:after="0" w:line="240" w:lineRule="auto"/>
    </w:pPr>
    <w:rPr>
      <w:rFonts w:ascii="Times New Roman" w:eastAsia="Times New Roman" w:hAnsi="Times New Roman" w:cs="Times New Roman"/>
      <w:sz w:val="16"/>
      <w:szCs w:val="24"/>
    </w:rPr>
  </w:style>
  <w:style w:type="character" w:customStyle="1" w:styleId="WPHyperlink">
    <w:name w:val="WP_Hyperlink"/>
    <w:rsid w:val="00263F94"/>
    <w:rPr>
      <w:color w:val="0000FF"/>
      <w:u w:val="single"/>
    </w:rPr>
  </w:style>
  <w:style w:type="character" w:styleId="SubtleReference">
    <w:name w:val="Subtle Reference"/>
    <w:qFormat/>
    <w:rsid w:val="00263F94"/>
    <w:rPr>
      <w:rFonts w:ascii="Century Gothic" w:hAnsi="Century Gothic" w:cs="Times New Roman"/>
      <w:color w:val="auto"/>
      <w:sz w:val="24"/>
      <w:u w:val="single"/>
    </w:rPr>
  </w:style>
  <w:style w:type="character" w:customStyle="1" w:styleId="query">
    <w:name w:val="query"/>
    <w:rsid w:val="00263F94"/>
  </w:style>
  <w:style w:type="character" w:customStyle="1" w:styleId="infl-inline1">
    <w:name w:val="infl-inline1"/>
    <w:rsid w:val="00263F94"/>
    <w:rPr>
      <w:vanish w:val="0"/>
      <w:webHidden w:val="0"/>
      <w:specVanish w:val="0"/>
    </w:rPr>
  </w:style>
  <w:style w:type="character" w:customStyle="1" w:styleId="pos">
    <w:name w:val="pos"/>
    <w:rsid w:val="00263F94"/>
  </w:style>
  <w:style w:type="character" w:customStyle="1" w:styleId="referencediv">
    <w:name w:val="referencediv"/>
    <w:rsid w:val="00263F94"/>
  </w:style>
  <w:style w:type="character" w:customStyle="1" w:styleId="blockspan">
    <w:name w:val="blockspan"/>
    <w:rsid w:val="00263F94"/>
  </w:style>
  <w:style w:type="character" w:customStyle="1" w:styleId="captionlabel">
    <w:name w:val="captionlabel"/>
    <w:rsid w:val="00263F94"/>
  </w:style>
  <w:style w:type="character" w:customStyle="1" w:styleId="forenames">
    <w:name w:val="forenames"/>
    <w:rsid w:val="00263F94"/>
  </w:style>
  <w:style w:type="character" w:customStyle="1" w:styleId="surname">
    <w:name w:val="surname"/>
    <w:rsid w:val="00263F94"/>
  </w:style>
  <w:style w:type="character" w:customStyle="1" w:styleId="echocontainer">
    <w:name w:val="echo_container"/>
    <w:rsid w:val="00263F94"/>
  </w:style>
  <w:style w:type="paragraph" w:customStyle="1" w:styleId="comment-count-label">
    <w:name w:val="comment-count-label"/>
    <w:basedOn w:val="Normal"/>
    <w:rsid w:val="00263F94"/>
    <w:pPr>
      <w:spacing w:before="100" w:beforeAutospacing="1" w:after="100" w:afterAutospacing="1" w:line="276" w:lineRule="auto"/>
    </w:pPr>
    <w:rPr>
      <w:rFonts w:ascii="Times New Roman" w:eastAsia="Calibri" w:hAnsi="Times New Roman" w:cs="Times New Roman"/>
      <w:sz w:val="24"/>
    </w:rPr>
  </w:style>
  <w:style w:type="character" w:customStyle="1" w:styleId="in-widget">
    <w:name w:val="in-widget"/>
    <w:rsid w:val="00263F94"/>
  </w:style>
  <w:style w:type="paragraph" w:customStyle="1" w:styleId="all-items">
    <w:name w:val="all-items"/>
    <w:basedOn w:val="Normal"/>
    <w:rsid w:val="00263F94"/>
    <w:pPr>
      <w:spacing w:before="100" w:beforeAutospacing="1" w:after="100" w:afterAutospacing="1" w:line="276" w:lineRule="auto"/>
    </w:pPr>
    <w:rPr>
      <w:rFonts w:ascii="Times New Roman" w:eastAsia="Calibri" w:hAnsi="Times New Roman" w:cs="Times New Roman"/>
      <w:sz w:val="24"/>
    </w:rPr>
  </w:style>
  <w:style w:type="paragraph" w:customStyle="1" w:styleId="FreeForm">
    <w:name w:val="Free Form"/>
    <w:rsid w:val="00263F94"/>
    <w:pPr>
      <w:spacing w:after="0" w:line="240" w:lineRule="auto"/>
    </w:pPr>
    <w:rPr>
      <w:rFonts w:ascii="Helvetica" w:eastAsia="ヒラギノ角ゴ Pro W3" w:hAnsi="Helvetica" w:cs="Times New Roman"/>
      <w:color w:val="000000"/>
      <w:sz w:val="24"/>
      <w:szCs w:val="20"/>
    </w:rPr>
  </w:style>
  <w:style w:type="character" w:customStyle="1" w:styleId="Reduce8ptCharChar">
    <w:name w:val="Reduce 8pt Char Char"/>
    <w:link w:val="Reduce8pt"/>
    <w:rsid w:val="00263F94"/>
    <w:rPr>
      <w:sz w:val="16"/>
    </w:rPr>
  </w:style>
  <w:style w:type="paragraph" w:customStyle="1" w:styleId="Reduce8pt">
    <w:name w:val="Reduce 8pt"/>
    <w:basedOn w:val="Normal"/>
    <w:link w:val="Reduce8ptCharChar"/>
    <w:autoRedefine/>
    <w:rsid w:val="00263F94"/>
    <w:pPr>
      <w:autoSpaceDE w:val="0"/>
      <w:autoSpaceDN w:val="0"/>
      <w:adjustRightInd w:val="0"/>
      <w:ind w:right="288"/>
      <w:jc w:val="both"/>
    </w:pPr>
    <w:rPr>
      <w:rFonts w:asciiTheme="minorHAnsi" w:hAnsiTheme="minorHAnsi"/>
      <w:sz w:val="16"/>
    </w:rPr>
  </w:style>
  <w:style w:type="paragraph" w:customStyle="1" w:styleId="sitemain">
    <w:name w:val="site (main)"/>
    <w:basedOn w:val="Heading1"/>
    <w:link w:val="sitemainCharChar"/>
    <w:rsid w:val="00263F94"/>
    <w:pPr>
      <w:keepLines w:val="0"/>
      <w:pageBreakBefore w:val="0"/>
      <w:pBdr>
        <w:top w:val="none" w:sz="0" w:space="0" w:color="auto"/>
        <w:left w:val="none" w:sz="0" w:space="0" w:color="auto"/>
        <w:bottom w:val="none" w:sz="0" w:space="0" w:color="auto"/>
        <w:right w:val="none" w:sz="0" w:space="0" w:color="auto"/>
      </w:pBdr>
      <w:shd w:val="clear" w:color="auto" w:fill="FFFFFF" w:themeFill="background1"/>
      <w:spacing w:before="120"/>
      <w:jc w:val="left"/>
      <w:outlineLvl w:val="9"/>
    </w:pPr>
    <w:rPr>
      <w:rFonts w:ascii="Century Gothic" w:eastAsia="Times New Roman" w:hAnsi="Century Gothic" w:cs="Times New Roman"/>
      <w:bCs/>
      <w:caps/>
      <w:kern w:val="32"/>
      <w:sz w:val="24"/>
      <w:szCs w:val="24"/>
      <w:lang w:val="x-none" w:eastAsia="x-none"/>
    </w:rPr>
  </w:style>
  <w:style w:type="character" w:customStyle="1" w:styleId="sitemainCharChar">
    <w:name w:val="site (main) Char Char"/>
    <w:link w:val="sitemain"/>
    <w:rsid w:val="00263F94"/>
    <w:rPr>
      <w:rFonts w:ascii="Century Gothic" w:eastAsia="Times New Roman" w:hAnsi="Century Gothic" w:cs="Times New Roman"/>
      <w:b/>
      <w:bCs/>
      <w:caps/>
      <w:kern w:val="32"/>
      <w:sz w:val="24"/>
      <w:szCs w:val="24"/>
      <w:shd w:val="clear" w:color="auto" w:fill="FFFFFF" w:themeFill="background1"/>
      <w:lang w:val="x-none" w:eastAsia="x-none"/>
    </w:rPr>
  </w:style>
  <w:style w:type="character" w:customStyle="1" w:styleId="FontStyle38">
    <w:name w:val="Font Style38"/>
    <w:rsid w:val="00263F94"/>
    <w:rPr>
      <w:rFonts w:ascii="Arial" w:hAnsi="Arial" w:cs="Arial"/>
      <w:b/>
      <w:bCs/>
      <w:sz w:val="22"/>
      <w:szCs w:val="22"/>
    </w:rPr>
  </w:style>
  <w:style w:type="character" w:customStyle="1" w:styleId="webtext">
    <w:name w:val="webtext"/>
    <w:rsid w:val="00263F94"/>
  </w:style>
  <w:style w:type="paragraph" w:customStyle="1" w:styleId="cnnstorypgraphtxt">
    <w:name w:val="cnn_storypgraphtxt"/>
    <w:basedOn w:val="Normal"/>
    <w:rsid w:val="00263F94"/>
    <w:pPr>
      <w:spacing w:before="100" w:beforeAutospacing="1" w:after="100" w:afterAutospacing="1" w:line="240" w:lineRule="auto"/>
    </w:pPr>
    <w:rPr>
      <w:rFonts w:ascii="Times" w:hAnsi="Times"/>
      <w:sz w:val="20"/>
      <w:szCs w:val="20"/>
    </w:rPr>
  </w:style>
  <w:style w:type="paragraph" w:customStyle="1" w:styleId="ember-view">
    <w:name w:val="ember-view"/>
    <w:basedOn w:val="Normal"/>
    <w:rsid w:val="00263F94"/>
    <w:pPr>
      <w:spacing w:before="100" w:beforeAutospacing="1" w:after="100" w:afterAutospacing="1" w:line="240" w:lineRule="auto"/>
    </w:pPr>
    <w:rPr>
      <w:rFonts w:ascii="Times" w:hAnsi="Times"/>
      <w:sz w:val="20"/>
      <w:szCs w:val="20"/>
    </w:rPr>
  </w:style>
  <w:style w:type="paragraph" w:customStyle="1" w:styleId="lastupdated">
    <w:name w:val="lastupdated"/>
    <w:basedOn w:val="Normal"/>
    <w:rsid w:val="00263F94"/>
    <w:pPr>
      <w:spacing w:before="100" w:beforeAutospacing="1" w:after="100" w:afterAutospacing="1"/>
    </w:pPr>
    <w:rPr>
      <w:rFonts w:ascii="Times New Roman" w:eastAsia="Times New Roman" w:hAnsi="Times New Roman" w:cs="Times New Roman"/>
      <w:sz w:val="24"/>
      <w:szCs w:val="24"/>
    </w:rPr>
  </w:style>
  <w:style w:type="character" w:customStyle="1" w:styleId="firstletter">
    <w:name w:val="firstletter"/>
    <w:basedOn w:val="DefaultParagraphFont"/>
    <w:rsid w:val="00263F94"/>
  </w:style>
  <w:style w:type="character" w:customStyle="1" w:styleId="UnderlinedF9Char">
    <w:name w:val="Underlined F9 Char"/>
    <w:link w:val="UnderlinedF9"/>
    <w:locked/>
    <w:rsid w:val="00263F94"/>
    <w:rPr>
      <w:rFonts w:ascii="Times New Roman" w:eastAsia="Times New Roman" w:hAnsi="Times New Roman"/>
      <w:b/>
      <w:u w:val="single"/>
    </w:rPr>
  </w:style>
  <w:style w:type="paragraph" w:customStyle="1" w:styleId="UnderlinedF9">
    <w:name w:val="Underlined F9"/>
    <w:basedOn w:val="Normal"/>
    <w:next w:val="Normal"/>
    <w:link w:val="UnderlinedF9Char"/>
    <w:rsid w:val="00263F94"/>
    <w:rPr>
      <w:rFonts w:ascii="Times New Roman" w:eastAsia="Times New Roman" w:hAnsi="Times New Roman"/>
      <w:b/>
      <w:u w:val="single"/>
    </w:rPr>
  </w:style>
  <w:style w:type="character" w:customStyle="1" w:styleId="resolution">
    <w:name w:val="resolution"/>
    <w:basedOn w:val="DefaultParagraphFont"/>
    <w:rsid w:val="00263F94"/>
  </w:style>
  <w:style w:type="character" w:customStyle="1" w:styleId="entry-content">
    <w:name w:val="entry-content"/>
    <w:basedOn w:val="DefaultParagraphFont"/>
    <w:rsid w:val="00263F94"/>
  </w:style>
  <w:style w:type="paragraph" w:customStyle="1" w:styleId="cnnfirst">
    <w:name w:val="cnn_first"/>
    <w:basedOn w:val="Normal"/>
    <w:rsid w:val="00263F94"/>
    <w:pPr>
      <w:spacing w:before="100" w:beforeAutospacing="1" w:after="100" w:afterAutospacing="1"/>
    </w:pPr>
    <w:rPr>
      <w:rFonts w:ascii="Times New Roman" w:eastAsia="Times New Roman" w:hAnsi="Times New Roman" w:cs="Times New Roman"/>
      <w:sz w:val="24"/>
      <w:szCs w:val="24"/>
    </w:rPr>
  </w:style>
  <w:style w:type="paragraph" w:customStyle="1" w:styleId="cpf-printout-body-content">
    <w:name w:val="cpf-printout-body-content"/>
    <w:basedOn w:val="Normal"/>
    <w:rsid w:val="00263F94"/>
    <w:pPr>
      <w:spacing w:before="100" w:beforeAutospacing="1" w:after="100" w:afterAutospacing="1"/>
    </w:pPr>
    <w:rPr>
      <w:rFonts w:ascii="Times New Roman" w:eastAsia="Times New Roman" w:hAnsi="Times New Roman" w:cs="Times New Roman"/>
      <w:sz w:val="24"/>
      <w:szCs w:val="24"/>
    </w:rPr>
  </w:style>
  <w:style w:type="character" w:customStyle="1" w:styleId="byline-name">
    <w:name w:val="byline-name"/>
    <w:rsid w:val="00263F94"/>
  </w:style>
  <w:style w:type="character" w:customStyle="1" w:styleId="affiliation">
    <w:name w:val="affiliation"/>
    <w:rsid w:val="00263F94"/>
  </w:style>
  <w:style w:type="paragraph" w:customStyle="1" w:styleId="BlockHeaderHidden">
    <w:name w:val="Block Header Hidden"/>
    <w:next w:val="Normal"/>
    <w:qFormat/>
    <w:rsid w:val="00263F94"/>
    <w:pPr>
      <w:pageBreakBefore/>
      <w:spacing w:after="0" w:line="240" w:lineRule="auto"/>
    </w:pPr>
    <w:rPr>
      <w:rFonts w:ascii="Georgia" w:eastAsia="Cambria" w:hAnsi="Georgia" w:cs="Times New Roman"/>
      <w:b/>
      <w:sz w:val="32"/>
      <w:u w:val="single"/>
    </w:rPr>
  </w:style>
  <w:style w:type="character" w:customStyle="1" w:styleId="blox-headline">
    <w:name w:val="blox-headline"/>
    <w:rsid w:val="00263F94"/>
  </w:style>
  <w:style w:type="character" w:customStyle="1" w:styleId="eminfo">
    <w:name w:val="eminfo"/>
    <w:rsid w:val="00263F94"/>
  </w:style>
  <w:style w:type="paragraph" w:customStyle="1" w:styleId="emactive">
    <w:name w:val="emactive"/>
    <w:basedOn w:val="Normal"/>
    <w:rsid w:val="00263F94"/>
    <w:pPr>
      <w:spacing w:before="100" w:beforeAutospacing="1" w:after="100" w:afterAutospacing="1"/>
    </w:pPr>
    <w:rPr>
      <w:rFonts w:ascii="Times New Roman" w:eastAsia="Times New Roman" w:hAnsi="Times New Roman" w:cs="Times New Roman"/>
      <w:sz w:val="24"/>
      <w:szCs w:val="24"/>
    </w:rPr>
  </w:style>
  <w:style w:type="paragraph" w:customStyle="1" w:styleId="subheader">
    <w:name w:val="subheader"/>
    <w:basedOn w:val="Normal"/>
    <w:uiPriority w:val="99"/>
    <w:rsid w:val="00263F94"/>
    <w:pPr>
      <w:spacing w:before="100" w:beforeAutospacing="1" w:after="100" w:afterAutospacing="1"/>
    </w:pPr>
    <w:rPr>
      <w:rFonts w:ascii="Times New Roman" w:eastAsia="Times New Roman" w:hAnsi="Times New Roman" w:cs="Times New Roman"/>
      <w:sz w:val="24"/>
      <w:szCs w:val="24"/>
    </w:rPr>
  </w:style>
  <w:style w:type="character" w:customStyle="1" w:styleId="AuralCite">
    <w:name w:val="Aural Cite"/>
    <w:rsid w:val="00263F94"/>
    <w:rPr>
      <w:b/>
      <w:bCs w:val="0"/>
      <w:sz w:val="24"/>
      <w:u w:val="single"/>
    </w:rPr>
  </w:style>
  <w:style w:type="character" w:customStyle="1" w:styleId="share-count">
    <w:name w:val="share-count"/>
    <w:basedOn w:val="DefaultParagraphFont"/>
    <w:rsid w:val="00263F94"/>
  </w:style>
  <w:style w:type="paragraph" w:customStyle="1" w:styleId="CardText3">
    <w:name w:val="CardText"/>
    <w:basedOn w:val="Normal"/>
    <w:next w:val="Normal"/>
    <w:link w:val="CardTextChar3"/>
    <w:qFormat/>
    <w:rsid w:val="00263F94"/>
    <w:pPr>
      <w:ind w:left="288" w:right="288"/>
    </w:pPr>
    <w:rPr>
      <w:rFonts w:eastAsia="Times New Roman"/>
      <w:sz w:val="16"/>
      <w:szCs w:val="20"/>
    </w:rPr>
  </w:style>
  <w:style w:type="character" w:customStyle="1" w:styleId="CardTextChar3">
    <w:name w:val="CardText Char"/>
    <w:basedOn w:val="DefaultParagraphFont"/>
    <w:link w:val="CardText3"/>
    <w:rsid w:val="00263F94"/>
    <w:rPr>
      <w:rFonts w:ascii="Calibri" w:eastAsia="Times New Roman" w:hAnsi="Calibri"/>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washingtonpost.com/blogs/right-turn/wp/2015/02/10/the-iran-deadline-is-not-a-deadline/" TargetMode="External"/><Relationship Id="rId117" Type="http://schemas.openxmlformats.org/officeDocument/2006/relationships/hyperlink" Target="http://www.nytimes.com/2013/10/17/world/middleeast/iran-nuclear-talks.html" TargetMode="External"/><Relationship Id="rId21" Type="http://schemas.openxmlformats.org/officeDocument/2006/relationships/hyperlink" Target="http://www.cnn.com/2015/01/09/politics/iran-sanctions-fight-republican-congress/" TargetMode="External"/><Relationship Id="rId42" Type="http://schemas.openxmlformats.org/officeDocument/2006/relationships/hyperlink" Target="http://original.antiwar.com/jared-metzker/2013/07/26/poll-shows-voter-bi-partisan-split-mirrors-house-vote-on-nsa/" TargetMode="External"/><Relationship Id="rId47" Type="http://schemas.openxmlformats.org/officeDocument/2006/relationships/hyperlink" Target="http://www.upi.com/Top_News/US/2014/07/30/Survey-shows-partisan-divide-in-attitudes-toward-Arabs-Muslims/3881406669473/" TargetMode="External"/><Relationship Id="rId63" Type="http://schemas.openxmlformats.org/officeDocument/2006/relationships/hyperlink" Target="http://www.huffingtonpost.com/2011/01/06/obama-lame-duck-poll-bump-real-but-modest_n_805469.html" TargetMode="External"/><Relationship Id="rId68" Type="http://schemas.openxmlformats.org/officeDocument/2006/relationships/hyperlink" Target="http://www.worldpoliticsreview.com/articles/6947/the-realist-prism-after-midterms-finding-elusive-common-ground" TargetMode="External"/><Relationship Id="rId84" Type="http://schemas.openxmlformats.org/officeDocument/2006/relationships/hyperlink" Target="http://www.cnn.com/2013/09/20/world/us-iran-relations/" TargetMode="External"/><Relationship Id="rId89" Type="http://schemas.openxmlformats.org/officeDocument/2006/relationships/hyperlink" Target="http://www.nationaljournal.com/magazine/there-s-no-such-thing-as-political-capital-20130207" TargetMode="External"/><Relationship Id="rId112" Type="http://schemas.openxmlformats.org/officeDocument/2006/relationships/hyperlink" Target="http://armscontrolcenter.org/assets/pdfs/REPORT_-_Are_Sanctions_On_Iran_Working_-_June_3.pdf" TargetMode="External"/><Relationship Id="rId133" Type="http://schemas.openxmlformats.org/officeDocument/2006/relationships/hyperlink" Target="http://armscontrolcenter.org/assets/pdfs/REPORT_-_Are_Sanctions_On_Iran_Working_-_June_3.pdf" TargetMode="External"/><Relationship Id="rId138" Type="http://schemas.openxmlformats.org/officeDocument/2006/relationships/hyperlink" Target="http://thinkprogress.org/world/2014/02/18/3300741/iran-project-sanctions-diplomacy/" TargetMode="External"/><Relationship Id="rId154" Type="http://schemas.openxmlformats.org/officeDocument/2006/relationships/hyperlink" Target="http://blogs.reuters.com/mark-leonard/2013/10/15/on-iran-obamas-bigger-challenge-is-with-his-allies/" TargetMode="External"/><Relationship Id="rId159" Type="http://schemas.openxmlformats.org/officeDocument/2006/relationships/hyperlink" Target="http://www.aljazeera.com/indepth/opinion/2012/10/20121023101710641121.html" TargetMode="External"/><Relationship Id="rId16" Type="http://schemas.openxmlformats.org/officeDocument/2006/relationships/hyperlink" Target="https://www.commentarymagazine.com/2015/01/27/obama-winning-fight-iran-sanctions/" TargetMode="External"/><Relationship Id="rId107" Type="http://schemas.openxmlformats.org/officeDocument/2006/relationships/hyperlink" Target="http://america.aljazeera.com/articles/2015/1/28/why-new-iran-sanctions-bid-has-split-washington.html" TargetMode="External"/><Relationship Id="rId11" Type="http://schemas.openxmlformats.org/officeDocument/2006/relationships/hyperlink" Target="http://www.politico.com/story/2015/01/iran-senate-democrats-barack-obama-114467.html?hp=r1_4" TargetMode="External"/><Relationship Id="rId32" Type="http://schemas.openxmlformats.org/officeDocument/2006/relationships/hyperlink" Target="http://thehill.com/blogs/congress-blog/homeland-security/230271-avoid-new-sanctions-now-and-keep-irans-nuclear-program" TargetMode="External"/><Relationship Id="rId37" Type="http://schemas.openxmlformats.org/officeDocument/2006/relationships/hyperlink" Target="http://mic.com/articles/47023/nsa-prism-program-obama-spying-scandal-elicits-bipartisan-voices-pro-and-con" TargetMode="External"/><Relationship Id="rId53" Type="http://schemas.openxmlformats.org/officeDocument/2006/relationships/hyperlink" Target="http://www.colorlines.com/articles/senate-takes-first-step-immigration-bi-partisan-plan" TargetMode="External"/><Relationship Id="rId58" Type="http://schemas.openxmlformats.org/officeDocument/2006/relationships/hyperlink" Target="http://newscentral.exsees.com/item/e4242b9644b988c62172a7974962e5d0-c0ea497f23d5a0e1870a2c2a08206218" TargetMode="External"/><Relationship Id="rId74" Type="http://schemas.openxmlformats.org/officeDocument/2006/relationships/hyperlink" Target="http://www.usnews.com/opinion/blogs/world-report/2014/12/16/congress-is-last-line-of-defense-against-obamas-bad-iran-nuclear-deal" TargetMode="External"/><Relationship Id="rId79" Type="http://schemas.openxmlformats.org/officeDocument/2006/relationships/hyperlink" Target="http://nationalinterest.org/feature/iran-congress-please-step-aside-11497?page=show" TargetMode="External"/><Relationship Id="rId102" Type="http://schemas.openxmlformats.org/officeDocument/2006/relationships/hyperlink" Target="http://www.countercurrents.org/avery061113.htm" TargetMode="External"/><Relationship Id="rId123" Type="http://schemas.openxmlformats.org/officeDocument/2006/relationships/hyperlink" Target="http://www.jpost.com/Iranian-Threat/News/Hawkish-US-Congress-holds-key-to-easing-Iran-sanctions-328831" TargetMode="External"/><Relationship Id="rId128" Type="http://schemas.openxmlformats.org/officeDocument/2006/relationships/hyperlink" Target="http://www.politifact.com/punditfact/statements/2014/dec/31/stephen-hayes/hayes-iran-cheated-interim-nuclear-deal/" TargetMode="External"/><Relationship Id="rId144" Type="http://schemas.openxmlformats.org/officeDocument/2006/relationships/hyperlink" Target="http://www.timesofisrael.com/defying-obama-senators-urge-tougher-iran-sanctions/" TargetMode="External"/><Relationship Id="rId149" Type="http://schemas.openxmlformats.org/officeDocument/2006/relationships/hyperlink" Target="http://blogs.reuters.com/mark-leonard/2013/10/15/on-iran-obamas-bigger-challenge-is-with-his-allies/" TargetMode="External"/><Relationship Id="rId5" Type="http://schemas.openxmlformats.org/officeDocument/2006/relationships/webSettings" Target="webSettings.xml"/><Relationship Id="rId90" Type="http://schemas.openxmlformats.org/officeDocument/2006/relationships/hyperlink" Target="http://www.nationaljournal.com/magazine/there-s-no-such-thing-as-political-capital-20130207" TargetMode="External"/><Relationship Id="rId95" Type="http://schemas.openxmlformats.org/officeDocument/2006/relationships/hyperlink" Target="http://www.the-american-interest.com/article-bd.cfm?piece=982" TargetMode="External"/><Relationship Id="rId160" Type="http://schemas.openxmlformats.org/officeDocument/2006/relationships/fontTable" Target="fontTable.xml"/><Relationship Id="rId22" Type="http://schemas.openxmlformats.org/officeDocument/2006/relationships/hyperlink" Target="http://thehill.com/policy/defense/229998-iran-fight-tests-obamas-clout" TargetMode="External"/><Relationship Id="rId27" Type="http://schemas.openxmlformats.org/officeDocument/2006/relationships/hyperlink" Target="http://www.theamericanconservative.com/larison/cottons-dishonest-attack-on-diplomacy-with-iran/" TargetMode="External"/><Relationship Id="rId43" Type="http://schemas.openxmlformats.org/officeDocument/2006/relationships/hyperlink" Target="http://www.thenewamerican.com/usnews/congress/item/15231-senate-committee-passes-bill-restricting-wireless-e-mail-searches" TargetMode="External"/><Relationship Id="rId48" Type="http://schemas.openxmlformats.org/officeDocument/2006/relationships/hyperlink" Target="http://www.upi.com/Top_News/US/2014/07/30/Survey-shows-partisan-divide-in-attitudes-toward-Arabs-Muslims/3881406669473/" TargetMode="External"/><Relationship Id="rId64" Type="http://schemas.openxmlformats.org/officeDocument/2006/relationships/hyperlink" Target="http://www.washingtonpost.com/wp-dyn/content/article/2010/02/25/AR2010022505919.html" TargetMode="External"/><Relationship Id="rId69" Type="http://schemas.openxmlformats.org/officeDocument/2006/relationships/hyperlink" Target="http://www.foreignpolicy.com/articles/2010/11/10/10_foreign_policy_issues_that_just_got_harder_for_obama" TargetMode="External"/><Relationship Id="rId113" Type="http://schemas.openxmlformats.org/officeDocument/2006/relationships/hyperlink" Target="http://www.nytimes.com/2013/10/11/world/middleeast/on-iran-talks-congress-could-play-bad-cop.html" TargetMode="External"/><Relationship Id="rId118" Type="http://schemas.openxmlformats.org/officeDocument/2006/relationships/hyperlink" Target="http://www.truth-out.org/opinion/item/21966-progress-with-iran-as-negotiations-continue-in-vienna" TargetMode="External"/><Relationship Id="rId134" Type="http://schemas.openxmlformats.org/officeDocument/2006/relationships/hyperlink" Target="http://armscontrolcenter.org/assets/pdfs/REPORT_-_Are_Sanctions_On_Iran_Working_-_June_3.pdf" TargetMode="External"/><Relationship Id="rId139" Type="http://schemas.openxmlformats.org/officeDocument/2006/relationships/hyperlink" Target="http://www.cnn.com/2013/09/20/world/us-iran-relations/" TargetMode="External"/><Relationship Id="rId80" Type="http://schemas.openxmlformats.org/officeDocument/2006/relationships/hyperlink" Target="http://www.nytimes.com/2014/10/20/us/fear-of-ebola-closes-schools-and-shapes-politics.html?rref=politics&amp;module=ArrowsNav&amp;contentCollection=Politics&amp;action=swipe&amp;region=FixedRight&amp;pgtype=article" TargetMode="External"/><Relationship Id="rId85" Type="http://schemas.openxmlformats.org/officeDocument/2006/relationships/hyperlink" Target="http://thecable.foreignpolicy.com/posts/2013/12/18/exclusive_top_senate_democrats_break_with_white_house_and_circulate_new_iran_sancti" TargetMode="External"/><Relationship Id="rId150" Type="http://schemas.openxmlformats.org/officeDocument/2006/relationships/hyperlink" Target="http://www.reuters.com/article/2013/10/16/us-iran-nuclear-idUSBRE99F0G820131016" TargetMode="External"/><Relationship Id="rId155" Type="http://schemas.openxmlformats.org/officeDocument/2006/relationships/hyperlink" Target="http://www.usnews.com/opinion/blogs/world-report/2014/12/18/an-iran-nuclear-deal-is-still-possible-and-heres-why" TargetMode="External"/><Relationship Id="rId12" Type="http://schemas.openxmlformats.org/officeDocument/2006/relationships/hyperlink" Target="http://www.foxnews.com/politics/2015/01/27/senate-dems-back-down-on-iran-say-wont-support-sanctions-bill-yet/" TargetMode="External"/><Relationship Id="rId17" Type="http://schemas.openxmlformats.org/officeDocument/2006/relationships/hyperlink" Target="http://chicago.suntimes.com/other-views/7/71/316331/iranian-sanctions-support-weakening" TargetMode="External"/><Relationship Id="rId33" Type="http://schemas.openxmlformats.org/officeDocument/2006/relationships/hyperlink" Target="http://www.cnn.com/2015/01/26/politics/iran-sanctions-negotiations-explainer/" TargetMode="External"/><Relationship Id="rId38" Type="http://schemas.openxmlformats.org/officeDocument/2006/relationships/hyperlink" Target="http://mic.com/articles/47023/nsa-prism-program-obama-spying-scandal-elicits-bipartisan-voices-pro-and-con" TargetMode="External"/><Relationship Id="rId59" Type="http://schemas.openxmlformats.org/officeDocument/2006/relationships/hyperlink" Target="http://thefreethoughtproject.com/patriot-act-killer-congress-surveillance-state-repeal-act/" TargetMode="External"/><Relationship Id="rId103" Type="http://schemas.openxmlformats.org/officeDocument/2006/relationships/hyperlink" Target="http://www.theguardian.com/commentisfree/2014/dec/31/nuclear-deal-iran-cuba-proliferation" TargetMode="External"/><Relationship Id="rId108" Type="http://schemas.openxmlformats.org/officeDocument/2006/relationships/hyperlink" Target="http://seattletimes.com/html/nationworld/2025183129_congresssanctionsxml.html" TargetMode="External"/><Relationship Id="rId124" Type="http://schemas.openxmlformats.org/officeDocument/2006/relationships/hyperlink" Target="http://www.reuters.com/article/2014/12/19/us-iran-nuclear-iaea-idUSKBN0JX1GM20141219" TargetMode="External"/><Relationship Id="rId129" Type="http://schemas.openxmlformats.org/officeDocument/2006/relationships/hyperlink" Target="http://972mag.com/the-nuclear-deal-with-iran-what-really-happened-in-geneva/84149/" TargetMode="External"/><Relationship Id="rId20" Type="http://schemas.openxmlformats.org/officeDocument/2006/relationships/hyperlink" Target="http://thehill.com/policy/defense/229718-expert-obama-near-certain-to-veto-new-iran-sanctions" TargetMode="External"/><Relationship Id="rId41" Type="http://schemas.openxmlformats.org/officeDocument/2006/relationships/hyperlink" Target="http://themonkeycage.org/2013/06/06/could-there-finally-be-a-backlash-against-domestic-surveillance/" TargetMode="External"/><Relationship Id="rId54" Type="http://schemas.openxmlformats.org/officeDocument/2006/relationships/hyperlink" Target="http://ivn.us/2013/06/12/immigration-reform-will-mean-more-border-drones/" TargetMode="External"/><Relationship Id="rId62" Type="http://schemas.openxmlformats.org/officeDocument/2006/relationships/hyperlink" Target="http://74.125.155.132/scholar?q=cache:bbkJmVQ3SJMJ:%20scholar.google.com/" TargetMode="External"/><Relationship Id="rId70" Type="http://schemas.openxmlformats.org/officeDocument/2006/relationships/hyperlink" Target="http://www.gallup.com/poll/113980/Gallup-Daily-Obama-Job-Approval.aspx" TargetMode="External"/><Relationship Id="rId75" Type="http://schemas.openxmlformats.org/officeDocument/2006/relationships/hyperlink" Target="http://www.foxnews.com/politics/2015/01/29/senate-panel-poised-to-vote-on-iran-sanctions-bill-as-dems-prepare-to-hit-pause/" TargetMode="External"/><Relationship Id="rId83" Type="http://schemas.openxmlformats.org/officeDocument/2006/relationships/hyperlink" Target="http://www.payvand.com/news/14/feb/1129.html" TargetMode="External"/><Relationship Id="rId88" Type="http://schemas.openxmlformats.org/officeDocument/2006/relationships/hyperlink" Target="http://www.foxnews.com/politics/2015/01/29/senate-panel-poised-to-vote-on-iran-sanctions-bill-as-dems-prepare-to-hit-pause/" TargetMode="External"/><Relationship Id="rId91" Type="http://schemas.openxmlformats.org/officeDocument/2006/relationships/hyperlink" Target="http://www.gallup.com/poll/159809/presidents-typically-less-popular-second-term.aspx" TargetMode="External"/><Relationship Id="rId96" Type="http://schemas.openxmlformats.org/officeDocument/2006/relationships/hyperlink" Target="http://www.politico.com/story/2015/01/iran-nuclear-deal-sanctions-bob-menendez-114632.html" TargetMode="External"/><Relationship Id="rId111" Type="http://schemas.openxmlformats.org/officeDocument/2006/relationships/hyperlink" Target="http://www.ft.com/intl/cms/s/0/af170df6-4d1c-11e3-bf32-00144feabdc0.html" TargetMode="External"/><Relationship Id="rId132" Type="http://schemas.openxmlformats.org/officeDocument/2006/relationships/hyperlink" Target="http://armscontrolcenter.org/assets/pdfs/REPORT_-_Are_Sanctions_On_Iran_Working_-_June_3.pdf" TargetMode="External"/><Relationship Id="rId140" Type="http://schemas.openxmlformats.org/officeDocument/2006/relationships/hyperlink" Target="http://www.usnews.com/opinion/blogs/world-report/2014/12/18/an-iran-nuclear-deal-is-still-possible-and-heres-why" TargetMode="External"/><Relationship Id="rId145" Type="http://schemas.openxmlformats.org/officeDocument/2006/relationships/hyperlink" Target="http://www.thetrumpet.com/article/10246.19.0.0/sanctions-on-iran-bringing-terror-closer-to-the-us" TargetMode="External"/><Relationship Id="rId153" Type="http://schemas.openxmlformats.org/officeDocument/2006/relationships/hyperlink" Target="http://en.trend.az/iran/nuclearp/2349445.html" TargetMode="External"/><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columbiadailyherald.com/opinion/columns/boehner-says-congress-cannot-override-veto-iran-deal" TargetMode="External"/><Relationship Id="rId15" Type="http://schemas.openxmlformats.org/officeDocument/2006/relationships/hyperlink" Target="http://www.foxnews.com/politics/2015/01/29/senate-panel-poised-to-vote-on-iran-sanctions-bill-as-dems-prepare-to-hit-pause/" TargetMode="External"/><Relationship Id="rId23" Type="http://schemas.openxmlformats.org/officeDocument/2006/relationships/hyperlink" Target="http://www.washingtonpost.com/world/national-security/administration-and-lawmakers-clash-over-iran-policy/2015/01/21/e8be448a-a1a2-11e4-9f89-561284a573f8_story.html" TargetMode="External"/><Relationship Id="rId28" Type="http://schemas.openxmlformats.org/officeDocument/2006/relationships/hyperlink" Target="http://www.cnn.com/2015/01/26/politics/iran-sanctions-negotiations-explainer/" TargetMode="External"/><Relationship Id="rId36" Type="http://schemas.openxmlformats.org/officeDocument/2006/relationships/hyperlink" Target="http://thefreethoughtproject.com/patriot-act-killer-congress-surveillance-state-repeal-act/" TargetMode="External"/><Relationship Id="rId49" Type="http://schemas.openxmlformats.org/officeDocument/2006/relationships/hyperlink" Target="http://www.buzzfeed.com/bensmith/how-americans-got-used-to-surveillance" TargetMode="External"/><Relationship Id="rId57" Type="http://schemas.openxmlformats.org/officeDocument/2006/relationships/hyperlink" Target="http://piolog.squarespace.com/opinion/2012/2/16/the-future-is-now-the-drone-surveillance-over-the-us-is-rapi.html" TargetMode="External"/><Relationship Id="rId106" Type="http://schemas.openxmlformats.org/officeDocument/2006/relationships/hyperlink" Target="http://www.theguardian.com/world/iran-blog/2015/feb/03/iran-could-halt-nuclear-agreement-over-us-sanctions" TargetMode="External"/><Relationship Id="rId114" Type="http://schemas.openxmlformats.org/officeDocument/2006/relationships/hyperlink" Target="http://www.msnbc.com/rachel-maddow-show/when-crises-become-opportunities?lite" TargetMode="External"/><Relationship Id="rId119" Type="http://schemas.openxmlformats.org/officeDocument/2006/relationships/hyperlink" Target="http://www.aljazeera.com/indepth/opinion/2014/02/us-iran-deal-compromise-key-201421845935181913.html" TargetMode="External"/><Relationship Id="rId127" Type="http://schemas.openxmlformats.org/officeDocument/2006/relationships/hyperlink" Target="http://www.politifact.com/punditfact/statements/2014/dec/31/stephen-hayes/hayes-iran-cheated-interim-nuclear-deal/" TargetMode="External"/><Relationship Id="rId10" Type="http://schemas.openxmlformats.org/officeDocument/2006/relationships/hyperlink" Target="http://www.theguardian.com/world/iran-blog/2015/feb/03/iran-could-halt-nuclear-agreement-over-us-sanctions" TargetMode="External"/><Relationship Id="rId31" Type="http://schemas.openxmlformats.org/officeDocument/2006/relationships/hyperlink" Target="http://america.aljazeera.com/articles/2015/1/28/why-new-iran-sanctions-bid-has-split-washington.html" TargetMode="External"/><Relationship Id="rId44" Type="http://schemas.openxmlformats.org/officeDocument/2006/relationships/hyperlink" Target="http://www.theguardian.com/world/2013/apr/25/senate-committee-ecpa-email-search" TargetMode="External"/><Relationship Id="rId52" Type="http://schemas.openxmlformats.org/officeDocument/2006/relationships/hyperlink" Target="http://www.huffingtonpost.com/2015/03/13/patriot-act-nsa_n_6839850.html" TargetMode="External"/><Relationship Id="rId60" Type="http://schemas.openxmlformats.org/officeDocument/2006/relationships/hyperlink" Target="http://www.vox.com/2014/10/10/6953889/paul-krugman-obama-historic-success" TargetMode="External"/><Relationship Id="rId65" Type="http://schemas.openxmlformats.org/officeDocument/2006/relationships/hyperlink" Target="http://www.youtube.com/watch?v=r3rsTtC7c-Y" TargetMode="External"/><Relationship Id="rId73" Type="http://schemas.openxmlformats.org/officeDocument/2006/relationships/hyperlink" Target="http://www.washingtontimes.com/news/2015/feb/12/daniel-pipes-why-toothless-iran-sanctions-bill-mat/" TargetMode="External"/><Relationship Id="rId78" Type="http://schemas.openxmlformats.org/officeDocument/2006/relationships/hyperlink" Target="http://www.lawfareblog.com/2014/10/some-implications-of-president-obamas-plans-to-sidestep-congress-on-iranian-sanctions/" TargetMode="External"/><Relationship Id="rId81" Type="http://schemas.openxmlformats.org/officeDocument/2006/relationships/hyperlink" Target="http://www.jns.org/latest-articles/2014/2/11/behind-%20the-scenes-dealings-may-undermine-iran-sanctions-effort" TargetMode="External"/><Relationship Id="rId86" Type="http://schemas.openxmlformats.org/officeDocument/2006/relationships/hyperlink" Target="http://www.pbs.org/newshour/bb/world/july-dec13/iran_11-14.html" TargetMode="External"/><Relationship Id="rId94" Type="http://schemas.openxmlformats.org/officeDocument/2006/relationships/hyperlink" Target="http://gazettextra.com/news/2010/aug/07/con-unilateral-strike-could-trigger-world-war-iii-/" TargetMode="External"/><Relationship Id="rId99" Type="http://schemas.openxmlformats.org/officeDocument/2006/relationships/hyperlink" Target="http://www.thenation.com/blog/194793/dont-let-congress-kill-negotiations-iran" TargetMode="External"/><Relationship Id="rId101" Type="http://schemas.openxmlformats.org/officeDocument/2006/relationships/hyperlink" Target="http://www.businessinsider.com/rag-tag-iran-coalition-backing-diplomacy-2014-10" TargetMode="External"/><Relationship Id="rId122" Type="http://schemas.openxmlformats.org/officeDocument/2006/relationships/hyperlink" Target="http://www.msnbc.com/rachel-maddow-show/when-crises-become-opportunities?lite" TargetMode="External"/><Relationship Id="rId130" Type="http://schemas.openxmlformats.org/officeDocument/2006/relationships/hyperlink" Target="http://nationalinterest.org/feature/us-iran-hawks-try-sabotage-nuclear-deal-11920" TargetMode="External"/><Relationship Id="rId135" Type="http://schemas.openxmlformats.org/officeDocument/2006/relationships/hyperlink" Target="http://armscontrolcenter.org/assets/pdfs/REPORT_-_Are_Sanctions_On_Iran_Working_-_June_3.pdf" TargetMode="External"/><Relationship Id="rId143" Type="http://schemas.openxmlformats.org/officeDocument/2006/relationships/hyperlink" Target="http://www.reuters.com/article/2013/09/19/us-irans-offer-idUSBRE98I18B20130919" TargetMode="External"/><Relationship Id="rId148" Type="http://schemas.openxmlformats.org/officeDocument/2006/relationships/hyperlink" Target="http://www.telegraph.co.uk/news/worldnews/middleeast/iran/11316496/Barack-Obama-Iran-could-be-a-successful-regional-power-if-it-agrees-to-a-nuclear-deal.html" TargetMode="External"/><Relationship Id="rId151" Type="http://schemas.openxmlformats.org/officeDocument/2006/relationships/hyperlink" Target="http://www.reuters.com/article/2013/09/19/us-irans-offer-idUSBRE98I18B20130919" TargetMode="External"/><Relationship Id="rId156" Type="http://schemas.openxmlformats.org/officeDocument/2006/relationships/hyperlink" Target="http://en.trend.az/iran/nuclearp/2349445.html" TargetMode="External"/><Relationship Id="rId4" Type="http://schemas.openxmlformats.org/officeDocument/2006/relationships/settings" Target="settings.xml"/><Relationship Id="rId9" Type="http://schemas.openxmlformats.org/officeDocument/2006/relationships/hyperlink" Target="http://www.jpost.com/Israel-Elections/Lapid-PMs-US-row-hurts-ability-to-influence-Iran-deal-391486" TargetMode="External"/><Relationship Id="rId13" Type="http://schemas.openxmlformats.org/officeDocument/2006/relationships/hyperlink" Target="http://www.foxnews.com/politics/2015/01/27/senate-dems-back-down-on-iran-say-wont-support-sanctions-bill-yet/" TargetMode="External"/><Relationship Id="rId18" Type="http://schemas.openxmlformats.org/officeDocument/2006/relationships/hyperlink" Target="http://www.politico.com/story/2015/01/republicans-iran-114521.html" TargetMode="External"/><Relationship Id="rId39" Type="http://schemas.openxmlformats.org/officeDocument/2006/relationships/hyperlink" Target="http://themonkeycage.org/2013/06/06/could-there-finally-be-a-backlash-against-domestic-surveillance/" TargetMode="External"/><Relationship Id="rId109" Type="http://schemas.openxmlformats.org/officeDocument/2006/relationships/hyperlink" Target="http://www.iranfocus.com/en/index.php?option=com_content&amp;view=article&amp;id=29988:veto-proof-sanctions-on-ira&amp;catid=34&amp;Itemid=128" TargetMode="External"/><Relationship Id="rId34" Type="http://schemas.openxmlformats.org/officeDocument/2006/relationships/hyperlink" Target="http://www.thenation.com/blog/194793/dont-let-congress-kill-negotiations-iran" TargetMode="External"/><Relationship Id="rId50" Type="http://schemas.openxmlformats.org/officeDocument/2006/relationships/hyperlink" Target="http://www.buzzfeed.com/bensmith/how-americans-got-used-to-surveillance" TargetMode="External"/><Relationship Id="rId55" Type="http://schemas.openxmlformats.org/officeDocument/2006/relationships/hyperlink" Target="http://latino.foxnews.com/latino/politics/2013/01/07/obama-administration-spent-18-billion-on-immigration-enforcement-last-year/" TargetMode="External"/><Relationship Id="rId76" Type="http://schemas.openxmlformats.org/officeDocument/2006/relationships/hyperlink" Target="http://www.businessinsider.com/rag-tag-iran-coalition-backing-diplomacy-2014-10" TargetMode="External"/><Relationship Id="rId97" Type="http://schemas.openxmlformats.org/officeDocument/2006/relationships/hyperlink" Target="http://www.richmond.com/opinion/their-opinion/guest-columnists/article_ee8b5615-1e9f-5cbf-bd26-2a2c11528a6e.html" TargetMode="External"/><Relationship Id="rId104" Type="http://schemas.openxmlformats.org/officeDocument/2006/relationships/hyperlink" Target="http://www.dawn.com/news/1154458/the-year-ended-on-unexpected-high-note-for-diplomacy" TargetMode="External"/><Relationship Id="rId120" Type="http://schemas.openxmlformats.org/officeDocument/2006/relationships/hyperlink" Target="http://www.aljazeera.com/indepth/opinion/2014/02/us-iran-deal-compromise-key-201421845935181913.html" TargetMode="External"/><Relationship Id="rId125" Type="http://schemas.openxmlformats.org/officeDocument/2006/relationships/hyperlink" Target="http://nationalinterest.org/feature/us-iran-hawks-try-sabotage-nuclear-deal-11920" TargetMode="External"/><Relationship Id="rId141" Type="http://schemas.openxmlformats.org/officeDocument/2006/relationships/hyperlink" Target="http://www.usnews.com/opinion/blogs/world-report/2014/12/18/an-iran-nuclear-deal-is-still-possible-and-heres-why" TargetMode="External"/><Relationship Id="rId146" Type="http://schemas.openxmlformats.org/officeDocument/2006/relationships/hyperlink" Target="http://jewishvoiceny.com/index.php?option=com_content&amp;view=article&amp;id=10162:sen-schumer-to-vote-for-new-iran-sanctions-if-no-agreement-signed-by-march-24th&amp;catid=110:national&amp;Itemid=293" TargetMode="External"/><Relationship Id="rId7" Type="http://schemas.openxmlformats.org/officeDocument/2006/relationships/hyperlink" Target="http://themonkeycage.org/2013/06/06/could-there-finally-be-a-backlash-against-domestic-surveillance/" TargetMode="External"/><Relationship Id="rId71" Type="http://schemas.openxmlformats.org/officeDocument/2006/relationships/hyperlink" Target="http://www.brookings.edu/articles/2010/11_midterm_elections_mann.aspx" TargetMode="External"/><Relationship Id="rId92" Type="http://schemas.openxmlformats.org/officeDocument/2006/relationships/hyperlink" Target="http://www.theepochtimes.com/n2/opinion/the-latin-american-gorilla-318169.html" TargetMode="External"/><Relationship Id="rId2" Type="http://schemas.openxmlformats.org/officeDocument/2006/relationships/numbering" Target="numbering.xml"/><Relationship Id="rId29" Type="http://schemas.openxmlformats.org/officeDocument/2006/relationships/hyperlink" Target="http://www.washingtonpost.com/opinions/proceed-with-caution-on-iran-diplomacy/2015/02/09/35a601e4-b0a7-11e4-854b-a38d13486ba1_story.html" TargetMode="External"/><Relationship Id="rId24" Type="http://schemas.openxmlformats.org/officeDocument/2006/relationships/hyperlink" Target="http://www.huffingtonpost.com/2015/01/14/iran-sanctions_n_6474642.html" TargetMode="External"/><Relationship Id="rId40" Type="http://schemas.openxmlformats.org/officeDocument/2006/relationships/hyperlink" Target="http://www.nbcnews.com/tech/security/bill-overhaul-nsa-surveillance-dies-senate-n251321" TargetMode="External"/><Relationship Id="rId45" Type="http://schemas.openxmlformats.org/officeDocument/2006/relationships/hyperlink" Target="http://www.theguardian.com/world/2013/apr/25/senate-committee-ecpa-email-search" TargetMode="External"/><Relationship Id="rId66" Type="http://schemas.openxmlformats.org/officeDocument/2006/relationships/hyperlink" Target="http://www.nationalreview.com/corner/195494/hidden-cost-health-care-summit/jonah-goldberg" TargetMode="External"/><Relationship Id="rId87" Type="http://schemas.openxmlformats.org/officeDocument/2006/relationships/hyperlink" Target="http://thehill.com/policy/defense/231130-iran-sanctions-bill-passes-senate-panel" TargetMode="External"/><Relationship Id="rId110" Type="http://schemas.openxmlformats.org/officeDocument/2006/relationships/hyperlink" Target="http://thehill.com/policy/international/225205-wh-new-iran-sanctions-would-be-counterproductive" TargetMode="External"/><Relationship Id="rId115" Type="http://schemas.openxmlformats.org/officeDocument/2006/relationships/hyperlink" Target="http://www.reuters.com/article/2013/10/16/us-iran-nuclear-idUSBRE99F0G820131016" TargetMode="External"/><Relationship Id="rId131" Type="http://schemas.openxmlformats.org/officeDocument/2006/relationships/hyperlink" Target="http://armscontrolcenter.org/assets/pdfs/REPORT_-_Are_Sanctions_On_Iran_Working_-_June_3.pdf" TargetMode="External"/><Relationship Id="rId136" Type="http://schemas.openxmlformats.org/officeDocument/2006/relationships/hyperlink" Target="http://thecable.foreignpolicy.com/posts/2013/12/18/exclusive_top_senate_democrats_break_with_white_house_and_circulate_new_iran_sancti" TargetMode="External"/><Relationship Id="rId157" Type="http://schemas.openxmlformats.org/officeDocument/2006/relationships/hyperlink" Target="http://www.ft.com/intl/cms/s/0/af170df6-4d1c-11e3-bf32-00144feabdc0.html" TargetMode="External"/><Relationship Id="rId61" Type="http://schemas.openxmlformats.org/officeDocument/2006/relationships/hyperlink" Target="http://articles.baltimoresun.com/2013-01-21/news/bs-ed-political-capital-20130121_1_political-system-party-support-public-opinion/2" TargetMode="External"/><Relationship Id="rId82" Type="http://schemas.openxmlformats.org/officeDocument/2006/relationships/hyperlink" Target="http://www.israelnationalnews.com/News/News.aspx/177217" TargetMode="External"/><Relationship Id="rId152" Type="http://schemas.openxmlformats.org/officeDocument/2006/relationships/hyperlink" Target="http://www.washingtonpost.com/opinions/proceed-with-caution-on-iran-diplomacy/2015/02/09/35a601e4-b0a7-11e4-854b-a38d13486ba1_story.html" TargetMode="External"/><Relationship Id="rId19" Type="http://schemas.openxmlformats.org/officeDocument/2006/relationships/hyperlink" Target="http://www.politico.com/story/2015/01/republicans-iran-114521.html" TargetMode="External"/><Relationship Id="rId14" Type="http://schemas.openxmlformats.org/officeDocument/2006/relationships/hyperlink" Target="http://www.politico.com/story/2015/01/iran-nuclear-deal-sanctions-bob-menendez-114632.html" TargetMode="External"/><Relationship Id="rId30" Type="http://schemas.openxmlformats.org/officeDocument/2006/relationships/hyperlink" Target="http://www.politico.com/story/2015/02/iran-nuclear-deal-115073.html" TargetMode="External"/><Relationship Id="rId35" Type="http://schemas.openxmlformats.org/officeDocument/2006/relationships/hyperlink" Target="http://themonkeycage.org/2013/06/10/partisanship-in-everything-views-of-the-nsas-domestic-surveillance/" TargetMode="External"/><Relationship Id="rId56" Type="http://schemas.openxmlformats.org/officeDocument/2006/relationships/hyperlink" Target="http://latino.foxnews.com/latino/politics/2013/01/07/obama-administration-spent-18-billion-on-immigration-enforcement-last-year/" TargetMode="External"/><Relationship Id="rId77" Type="http://schemas.openxmlformats.org/officeDocument/2006/relationships/hyperlink" Target="http://www.usnews.com/news/politics/articles/2014/12/05/us-officials-list-irans-concessions-in-nuke-talks" TargetMode="External"/><Relationship Id="rId100" Type="http://schemas.openxmlformats.org/officeDocument/2006/relationships/hyperlink" Target="http://thehill.com/policy/international/225759-rice-new-sanctions-would-blow-up-iran-talks" TargetMode="External"/><Relationship Id="rId105" Type="http://schemas.openxmlformats.org/officeDocument/2006/relationships/hyperlink" Target="http://www.cnn.com/2015/01/26/politics/iran-sanctions-negotiations-explainer/" TargetMode="External"/><Relationship Id="rId126" Type="http://schemas.openxmlformats.org/officeDocument/2006/relationships/hyperlink" Target="http://www.politifact.com/punditfact/statements/2014/dec/31/stephen-hayes/hayes-iran-cheated-interim-nuclear-deal/" TargetMode="External"/><Relationship Id="rId147" Type="http://schemas.openxmlformats.org/officeDocument/2006/relationships/hyperlink" Target="http://www.reuters.com/article/2013/09/19/us-irans-offer-idUSBRE98I18B20130919" TargetMode="External"/><Relationship Id="rId8" Type="http://schemas.openxmlformats.org/officeDocument/2006/relationships/hyperlink" Target="http://www.latimes.com/world/middleeast/la-fg-obama-republicans-iran-20150311-story.html" TargetMode="External"/><Relationship Id="rId51" Type="http://schemas.openxmlformats.org/officeDocument/2006/relationships/hyperlink" Target="http://www.huffingtonpost.com/2015/03/13/patriot-act-nsa_n_6839850.html" TargetMode="External"/><Relationship Id="rId72" Type="http://schemas.openxmlformats.org/officeDocument/2006/relationships/hyperlink" Target="http://motherjones.com/blue-marble/2011/02/republican-climate-nasa-budget" TargetMode="External"/><Relationship Id="rId93" Type="http://schemas.openxmlformats.org/officeDocument/2006/relationships/hyperlink" Target="http://www.cbsnews.com/news/face-the-nation-transcripts-december-28-2014-sullenberger-bratton-giuliani-klain-hillenbrand/" TargetMode="External"/><Relationship Id="rId98" Type="http://schemas.openxmlformats.org/officeDocument/2006/relationships/hyperlink" Target="http://www.nj.com/opinion/index.ssf/2015/01/letter_menendez_push_for_more_sanctions_on_iran_un.html" TargetMode="External"/><Relationship Id="rId121" Type="http://schemas.openxmlformats.org/officeDocument/2006/relationships/hyperlink" Target="http://thecable.foreignpolicy.com/posts/2013/12/18/exclusive_top_senate_democrats_break_with_white_house_and_circulate_new_iran_sancti" TargetMode="External"/><Relationship Id="rId142" Type="http://schemas.openxmlformats.org/officeDocument/2006/relationships/hyperlink" Target="http://blogs.reuters.com/mark-leonard/2013/10/15/on-iran-obamas-bigger-challenge-is-with-his-allies/" TargetMode="External"/><Relationship Id="rId3" Type="http://schemas.openxmlformats.org/officeDocument/2006/relationships/styles" Target="styles.xml"/><Relationship Id="rId25" Type="http://schemas.openxmlformats.org/officeDocument/2006/relationships/hyperlink" Target="http://foreignpolicy.com/2015/02/13/how-congress-can-learn-to-stop-scuttling-and-love-the-iran-nuke-talks/" TargetMode="External"/><Relationship Id="rId46" Type="http://schemas.openxmlformats.org/officeDocument/2006/relationships/hyperlink" Target="http://www.nationaljournal.com/congress/grassley-lynch-hearing-will-be-gop-forum-to-hit-obama-on-immigration-20150121" TargetMode="External"/><Relationship Id="rId67" Type="http://schemas.openxmlformats.org/officeDocument/2006/relationships/hyperlink" Target="http://www.foreignpolicy.com/articles/2010/11/17/the_pause_button?page=0,0" TargetMode="External"/><Relationship Id="rId116" Type="http://schemas.openxmlformats.org/officeDocument/2006/relationships/hyperlink" Target="http://www.jpost.com/Iranian-Threat/News/Hawkish-US-Congress-holds-key-to-easing-Iran-sanctions-328831" TargetMode="External"/><Relationship Id="rId137" Type="http://schemas.openxmlformats.org/officeDocument/2006/relationships/hyperlink" Target="http://thecable.foreignpolicy.com/posts/2013/12/18/exclusive_top_senate_democrats_break_with_white_house_and_circulate_new_iran_sancti" TargetMode="External"/><Relationship Id="rId158" Type="http://schemas.openxmlformats.org/officeDocument/2006/relationships/hyperlink" Target="http://www.usnews.com/opinion/blogs/world-report/2014/12/18/an-iran-nuclear-deal-is-still-possible-and-heres-wh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wgall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55ACB-3BCD-4381-BB28-15CCEF6906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108</TotalTime>
  <Pages>1</Pages>
  <Words>74516</Words>
  <Characters>424744</Characters>
  <Application>Microsoft Office Word</Application>
  <DocSecurity>0</DocSecurity>
  <Lines>3539</Lines>
  <Paragraphs>996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498264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Galloway, Ryan W.</dc:creator>
  <cp:keywords>5.0</cp:keywords>
  <dc:description/>
  <cp:lastModifiedBy>Galloway, Ryan W.</cp:lastModifiedBy>
  <cp:revision>11</cp:revision>
  <dcterms:created xsi:type="dcterms:W3CDTF">2015-06-14T18:24:00Z</dcterms:created>
  <dcterms:modified xsi:type="dcterms:W3CDTF">2015-06-18T18:24:00Z</dcterms:modified>
</cp:coreProperties>
</file>