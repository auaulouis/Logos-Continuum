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16BDF" w14:textId="77777777" w:rsidR="00E42E4C" w:rsidRDefault="00786C75" w:rsidP="00786C75">
      <w:pPr>
        <w:pStyle w:val="Heading1"/>
      </w:pPr>
      <w:r>
        <w:t>Democracy Promotion</w:t>
      </w:r>
      <w:r w:rsidR="00D61E31">
        <w:t>/Soft Power</w:t>
      </w:r>
      <w:r>
        <w:t>—Affirmative</w:t>
      </w:r>
    </w:p>
    <w:p w14:paraId="1677F4B6" w14:textId="27B51919" w:rsidR="00F94000" w:rsidRDefault="00F94000" w:rsidP="00786C75">
      <w:pPr>
        <w:pStyle w:val="Heading2"/>
      </w:pPr>
      <w:r>
        <w:lastRenderedPageBreak/>
        <w:t>Tentative 1AC</w:t>
      </w:r>
    </w:p>
    <w:p w14:paraId="12F3A2B1" w14:textId="411A4070" w:rsidR="00F94000" w:rsidRPr="00F94000" w:rsidRDefault="00F94000" w:rsidP="00F94000">
      <w:pPr>
        <w:pStyle w:val="Heading3"/>
      </w:pPr>
      <w:r>
        <w:lastRenderedPageBreak/>
        <w:t>1AC—Democracy Advantage</w:t>
      </w:r>
    </w:p>
    <w:p w14:paraId="72C8BE4D" w14:textId="70E8BABE" w:rsidR="00F94000" w:rsidRDefault="00F94000" w:rsidP="00F94000">
      <w:pPr>
        <w:pStyle w:val="Heading4"/>
      </w:pPr>
      <w:r>
        <w:t>Global democracy is under threat</w:t>
      </w:r>
      <w:r w:rsidR="00C92427">
        <w:t>—the international image of democracy is the crucial variable</w:t>
      </w:r>
    </w:p>
    <w:p w14:paraId="1A397EA5" w14:textId="77777777" w:rsidR="00F94000" w:rsidRPr="00EA2635" w:rsidRDefault="00F94000" w:rsidP="00F94000">
      <w:pPr>
        <w:pStyle w:val="Small"/>
      </w:pPr>
      <w:r w:rsidRPr="00EA2635">
        <w:rPr>
          <w:rStyle w:val="Style13ptBold"/>
        </w:rPr>
        <w:t>Walker 15</w:t>
      </w:r>
      <w:r>
        <w:t xml:space="preserve"> - </w:t>
      </w:r>
      <w:r w:rsidRPr="00EA2635">
        <w:t>Christopher Walker is Executive Director of the National Endowment for Democracy’s International Forum for Democratic Studies, a leading center for the analysis and discussion of the theory and practice of democratic development.</w:t>
      </w:r>
      <w:r>
        <w:t xml:space="preserve"> (“</w:t>
      </w:r>
      <w:r w:rsidRPr="00EA2635">
        <w:t>The Authoritarian Resurgence</w:t>
      </w:r>
      <w:r>
        <w:t xml:space="preserve">,” </w:t>
      </w:r>
      <w:r>
        <w:rPr>
          <w:i/>
        </w:rPr>
        <w:t>Journal of Democracy</w:t>
      </w:r>
      <w:r>
        <w:t xml:space="preserve">, </w:t>
      </w:r>
      <w:r w:rsidRPr="00EA2635">
        <w:t xml:space="preserve">Volume 26, Number 2, </w:t>
      </w:r>
      <w:r>
        <w:t xml:space="preserve">p. 21, Project Muse, </w:t>
      </w:r>
      <w:r w:rsidRPr="00EA2635">
        <w:t>April 2015</w:t>
      </w:r>
      <w:r>
        <w:t>) STRYKER</w:t>
      </w:r>
    </w:p>
    <w:p w14:paraId="2ABC3E5C" w14:textId="77777777" w:rsidR="00F94000" w:rsidRDefault="00F94000" w:rsidP="00F94000">
      <w:pPr>
        <w:pStyle w:val="Small"/>
      </w:pPr>
      <w:r>
        <w:t xml:space="preserve">Attentive readers of this journal will have already noticed that </w:t>
      </w:r>
      <w:r w:rsidRPr="00EA2635">
        <w:rPr>
          <w:rStyle w:val="StyleUnderline"/>
        </w:rPr>
        <w:t>NED’s International Forum for Democratic Studies is engaged in a study of what we have varyingly labeled the “</w:t>
      </w:r>
      <w:r w:rsidRPr="00EA2635">
        <w:rPr>
          <w:rStyle w:val="Emphasis"/>
        </w:rPr>
        <w:t>world movement against democracy</w:t>
      </w:r>
      <w:r w:rsidRPr="00EA2635">
        <w:rPr>
          <w:rStyle w:val="StyleUnderline"/>
        </w:rPr>
        <w:t>” or the “</w:t>
      </w:r>
      <w:r w:rsidRPr="00EA2635">
        <w:rPr>
          <w:rStyle w:val="Emphasis"/>
        </w:rPr>
        <w:t>authoritarian resurgence</w:t>
      </w:r>
      <w:r w:rsidRPr="00EA2635">
        <w:rPr>
          <w:rStyle w:val="StyleUnderline"/>
        </w:rPr>
        <w:t xml:space="preserve">.” This project is divided into two parts—one focusing on the countries that have been leading this resurgence, and a second examining some of the key “soft-power” arenas in which they have been </w:t>
      </w:r>
      <w:r w:rsidRPr="00EA2635">
        <w:rPr>
          <w:rStyle w:val="Emphasis"/>
        </w:rPr>
        <w:t>seeking to weaken democracy</w:t>
      </w:r>
      <w:r>
        <w:t xml:space="preserve">. The first article generated by this project, Andrew J. Nathan on “China’s Challenge,” appeared in our January 2015 issue. In the pages that follow, we offer readers essays on </w:t>
      </w:r>
      <w:r w:rsidRPr="00EA2635">
        <w:rPr>
          <w:rStyle w:val="StyleUnderline"/>
        </w:rPr>
        <w:t>four other major authoritarian countries—Russia, Venezuela, Iran, and Saudi Arabia—that are seeking both to gain ascendancy in their respective regions and to undercut the rules-based institutions that have been instrumental in setting global democratic norms</w:t>
      </w:r>
      <w:r>
        <w:t xml:space="preserve">. These regimes may disagree on many things, but they share the objective of obstructing the advance of democracy and weakening the influence of democratic principles in the world. Lilia Shevtsova analyzes the transformation of Russia’s kleptocratic regime into something far more belligerent and dangerous, and explains how Vladimir Putin’s new foreign policy is raising the stakes and reshaping the landscape in Europe and Eurasia. Javier Corrales shows that Venezuela under Hugo Chávez’s successor Nicolás </w:t>
      </w:r>
      <w:r w:rsidRPr="00EA2635">
        <w:rPr>
          <w:rStyle w:val="StyleUnderline"/>
        </w:rPr>
        <w:t>Maduro has seen a “turn toward greater autocracy</w:t>
      </w:r>
      <w:r>
        <w:t xml:space="preserve">.” Abbas Milani evaluates the underpinnings of the clerical authoritarian regime in Iran, and in a companion piece Alex Vatanka looks at how </w:t>
      </w:r>
      <w:r w:rsidRPr="00EA2635">
        <w:rPr>
          <w:rStyle w:val="StyleUnderline"/>
        </w:rPr>
        <w:t>Tehran is actively projecting its influence throughout its neighborhood</w:t>
      </w:r>
      <w:r>
        <w:t xml:space="preserve">. Frederic </w:t>
      </w:r>
      <w:r w:rsidRPr="00EA2635">
        <w:rPr>
          <w:rStyle w:val="StyleUnderline"/>
        </w:rPr>
        <w:t>Wehrey examines Saudi Arabia, Iran’s great regional rival, and the negative impact of Saudi policies on democracy</w:t>
      </w:r>
      <w:r>
        <w:t xml:space="preserve">. Over the past decade, </w:t>
      </w:r>
      <w:r w:rsidRPr="00EA2635">
        <w:rPr>
          <w:rStyle w:val="StyleUnderline"/>
        </w:rPr>
        <w:t>these regimes have proven adept at refining their techniques of repression and control. But all four of them have been buoyed by high oil revenues</w:t>
      </w:r>
      <w:r>
        <w:t xml:space="preserve">, and it remains to be seen how they will fare if the price of oil remains at sharply lower levels over an extended period of time. The authors of these essays </w:t>
      </w:r>
      <w:r w:rsidRPr="00EA2635">
        <w:rPr>
          <w:rStyle w:val="StyleUnderline"/>
        </w:rPr>
        <w:t xml:space="preserve">explain the threat posed by these resurgent </w:t>
      </w:r>
      <w:proofErr w:type="gramStart"/>
      <w:r w:rsidRPr="00EA2635">
        <w:rPr>
          <w:rStyle w:val="StyleUnderline"/>
        </w:rPr>
        <w:t>authoritarians</w:t>
      </w:r>
      <w:proofErr w:type="gramEnd"/>
      <w:r>
        <w:t xml:space="preserve">, but also identify their inherent political and economic weaknesses, including rampant corruption. The established </w:t>
      </w:r>
      <w:r w:rsidRPr="00EA2635">
        <w:rPr>
          <w:rStyle w:val="StyleUnderline"/>
        </w:rPr>
        <w:t>democracies have been slow to recognize the increasingly determined challenge from today’s authoritarians</w:t>
      </w:r>
      <w:r>
        <w:t xml:space="preserve">, perhaps because they hope that </w:t>
      </w:r>
      <w:proofErr w:type="gramStart"/>
      <w:r>
        <w:t>these regimes will be undone by their flaws</w:t>
      </w:r>
      <w:proofErr w:type="gramEnd"/>
      <w:r>
        <w:t xml:space="preserve">. But </w:t>
      </w:r>
      <w:r w:rsidRPr="00EA2635">
        <w:rPr>
          <w:rStyle w:val="StyleUnderline"/>
        </w:rPr>
        <w:t xml:space="preserve">given the </w:t>
      </w:r>
      <w:r w:rsidRPr="00EA2635">
        <w:rPr>
          <w:rStyle w:val="Emphasis"/>
        </w:rPr>
        <w:t>resilience that the authoritarians have displayed so far</w:t>
      </w:r>
      <w:r w:rsidRPr="00EA2635">
        <w:rPr>
          <w:rStyle w:val="StyleUnderline"/>
        </w:rPr>
        <w:t>, it would be rash for the democracies to underestimate the seriousness of the dangers that they pose</w:t>
      </w:r>
      <w:r>
        <w:t>.</w:t>
      </w:r>
    </w:p>
    <w:p w14:paraId="5D624C92" w14:textId="77777777" w:rsidR="00F94000" w:rsidRDefault="00F94000" w:rsidP="00F94000">
      <w:pPr>
        <w:pStyle w:val="Heading4"/>
      </w:pPr>
      <w:r>
        <w:t>Surveillance undermines the perceived viability of democracy</w:t>
      </w:r>
    </w:p>
    <w:p w14:paraId="1F20626B" w14:textId="77777777" w:rsidR="00F94000" w:rsidRPr="005921A4" w:rsidRDefault="00F94000" w:rsidP="00F94000">
      <w:pPr>
        <w:pStyle w:val="Small"/>
      </w:pPr>
      <w:r w:rsidRPr="005921A4">
        <w:rPr>
          <w:rStyle w:val="Style13ptBold"/>
        </w:rPr>
        <w:t>The Economist 13</w:t>
      </w:r>
      <w:r>
        <w:t xml:space="preserve"> - (“</w:t>
      </w:r>
      <w:r w:rsidRPr="005921A4">
        <w:t>America against democracy</w:t>
      </w:r>
      <w:r>
        <w:t xml:space="preserve">,” </w:t>
      </w:r>
      <w:r w:rsidRPr="005921A4">
        <w:t>http://www.economist.com/blogs/democracyinamerica/2013/07/secret-government</w:t>
      </w:r>
      <w:r>
        <w:t xml:space="preserve"> 7/9/2013) STRYKER</w:t>
      </w:r>
    </w:p>
    <w:p w14:paraId="386C737F" w14:textId="77777777" w:rsidR="00F94000" w:rsidRDefault="00F94000" w:rsidP="00F94000">
      <w:pPr>
        <w:pStyle w:val="Small"/>
      </w:pPr>
      <w:r w:rsidRPr="00FB404D">
        <w:rPr>
          <w:rStyle w:val="StyleUnderline"/>
        </w:rPr>
        <w:t>REVELATIONS in the wake of Edward Snowden's civil disobedience continue to roll in</w:t>
      </w:r>
      <w:r>
        <w:t xml:space="preserve">. The New York Times reports that the Federal Intelligence Surveillance Court, also known as </w:t>
      </w:r>
      <w:r w:rsidRPr="00FB404D">
        <w:rPr>
          <w:rStyle w:val="StyleUnderline"/>
        </w:rPr>
        <w:t>the FISA court, "has quietly become almost a parallel Supreme Court, serving as the ultimate arbiter on surveillance issues and delivering opinions that will most likely shape intelligence practices for years to come</w:t>
      </w:r>
      <w:r>
        <w:t xml:space="preserve">..." How is the FISA court like a shadow Supreme Court? </w:t>
      </w:r>
      <w:proofErr w:type="gramStart"/>
      <w:r>
        <w:t>Its interpretation of the constitution is treated by the federal government as law</w:t>
      </w:r>
      <w:proofErr w:type="gramEnd"/>
      <w:r>
        <w:t xml:space="preserve">. The Times reports: In one of the court’s most important decisions, </w:t>
      </w:r>
      <w:r w:rsidRPr="00FB404D">
        <w:rPr>
          <w:rStyle w:val="StyleUnderline"/>
        </w:rPr>
        <w:t>the judges have expanded the use in terrorism cases of a legal principle known as the “special needs” doctrine and carved out an exception to the Fourth Amendment’s requirement of a warrant for searches and seizures</w:t>
      </w:r>
      <w:r>
        <w:t xml:space="preserve">, the officials said. Of course, there are important differences. </w:t>
      </w:r>
      <w:proofErr w:type="gramStart"/>
      <w:r>
        <w:t>None of the judges of the FISA court were vetted by Congress</w:t>
      </w:r>
      <w:proofErr w:type="gramEnd"/>
      <w:r>
        <w:t xml:space="preserve">. </w:t>
      </w:r>
      <w:proofErr w:type="gramStart"/>
      <w:r>
        <w:t>They were appointed by a single unelected official</w:t>
      </w:r>
      <w:proofErr w:type="gramEnd"/>
      <w:r>
        <w:t>: John Roberts, the chief justice of the Supreme Court. And then there's the fact that "</w:t>
      </w:r>
      <w:r w:rsidRPr="00FB404D">
        <w:rPr>
          <w:rStyle w:val="StyleUnderline"/>
        </w:rPr>
        <w:t>the FISA court hears from only one side in the case—the government—and its findings are almost never made public</w:t>
      </w:r>
      <w:r>
        <w:t xml:space="preserve">." A court that is supreme, in the sense of having the final say, but where arguments are only ever submitted on behalf of the government, and whose </w:t>
      </w:r>
      <w:r w:rsidRPr="00FB404D">
        <w:rPr>
          <w:rStyle w:val="StyleUnderline"/>
        </w:rPr>
        <w:t xml:space="preserve">judges are </w:t>
      </w:r>
      <w:r w:rsidRPr="0075051B">
        <w:rPr>
          <w:rStyle w:val="Emphasis"/>
        </w:rPr>
        <w:t>not subject to the approval of a democratic body</w:t>
      </w:r>
      <w:r>
        <w:t xml:space="preserve">, sounds a lot like the sort of thing authoritarian governments set up when they make a half-hearted attempt to create the appearance of the rule of law. According to the Times, Geoffrey Stone, a law professor at the University of Chicago, "said he was troubled by the idea that the court is creating a significant body of law without hearing from anyone outside the government, forgoing </w:t>
      </w:r>
      <w:r>
        <w:lastRenderedPageBreak/>
        <w:t>the adversarial system that is a staple of the American justice system." I'm troubled, too. Meanwhile, the Wall Street Journal adds some meat to the story by reporting that "</w:t>
      </w:r>
      <w:r w:rsidRPr="00FB404D">
        <w:rPr>
          <w:rStyle w:val="StyleUnderline"/>
        </w:rPr>
        <w:t>The National Security Agency’s ability to gather phone data on millions of Americans hinges on the secret redefinition of the word 'relevant'</w:t>
      </w:r>
      <w:r>
        <w:t>". In classified orders starting in the mid-2000s, the court accepted that "relevant" could be broadened to permit an entire database of records on millions of people, in contrast to a more conservative interpretation widely applied in criminal cases, in which only some of those records would likely be allowed, according to people familiar with the ruling."</w:t>
      </w:r>
      <w:r w:rsidRPr="00FB404D">
        <w:rPr>
          <w:rStyle w:val="StyleUnderline"/>
        </w:rPr>
        <w:t>Relevant" has long been a broad standard, but the way the court is interpreting it, to mean, in effect, "everything</w:t>
      </w:r>
      <w:r>
        <w:t>," is new, says Mark Eckenwiler, a senior counsel at Perkins Coie LLP who, until December, was the Justice Department's primary authority on federal criminal surveillance law</w:t>
      </w:r>
      <w:proofErr w:type="gramStart"/>
      <w:r>
        <w:t>.[</w:t>
      </w:r>
      <w:proofErr w:type="gramEnd"/>
      <w:r>
        <w:t xml:space="preserve">...]Two senators on the Intelligence Committee, Ron Wyden (D., Ore.) and Mark Udall (D., Colo.), have argued repeatedly that there was a "secret interpretation" of the Patriot Act. The senators' offices tell the Journal that this new interpretation of the word "relevant" is what they meant. Think about that. Doesn't that suggest to you that Messrs Wyden and Udall were afraid they might be subject to some sort of censure or reprisal were they to share with the public specific details about the official interpretation of the law to which the public is subject? And those specific details were about the interpretation of "relevant"? Now that that cat's out of the bag, I guess we're in danger? </w:t>
      </w:r>
      <w:r w:rsidRPr="00FB404D">
        <w:rPr>
          <w:rStyle w:val="StyleUnderline"/>
        </w:rPr>
        <w:t>All this</w:t>
      </w:r>
      <w:r>
        <w:t xml:space="preserve"> somehow </w:t>
      </w:r>
      <w:r w:rsidRPr="00FB404D">
        <w:rPr>
          <w:rStyle w:val="StyleUnderline"/>
        </w:rPr>
        <w:t>got me thinking of the doctrine of "democracy promotion", which was developed under</w:t>
      </w:r>
      <w:r>
        <w:t xml:space="preserve"> George W. </w:t>
      </w:r>
      <w:r w:rsidRPr="00FB404D">
        <w:rPr>
          <w:rStyle w:val="StyleUnderline"/>
        </w:rPr>
        <w:t>Bush and maintained</w:t>
      </w:r>
      <w:r>
        <w:t xml:space="preserve"> more or less </w:t>
      </w:r>
      <w:r w:rsidRPr="00FB404D">
        <w:rPr>
          <w:rStyle w:val="StyleUnderline"/>
        </w:rPr>
        <w:t>by</w:t>
      </w:r>
      <w:r>
        <w:t xml:space="preserve"> Barack </w:t>
      </w:r>
      <w:r w:rsidRPr="00FB404D">
        <w:rPr>
          <w:rStyle w:val="StyleUnderline"/>
        </w:rPr>
        <w:t>Obama. The doctrine is generally presented as half-idealism, half-practicality. That all the people of the Earth</w:t>
      </w:r>
      <w:r>
        <w:t xml:space="preserve">, by dint of common humanity, </w:t>
      </w:r>
      <w:r w:rsidRPr="00FB404D">
        <w:rPr>
          <w:rStyle w:val="StyleUnderline"/>
        </w:rPr>
        <w:t>are entitled to the protections of democracy is an inspiring principle</w:t>
      </w:r>
      <w:r>
        <w:t xml:space="preserve">. However, its foreign-policy implications are not really so clear. To those of us who are sceptical that America has the authority to intervene whenever and wherever there are thwarted democratic rights, the advocates of democracy-promotion offer a more businesslike proposition. It is said that authoritarianism, especially theocratic Islamic authoritarianism, </w:t>
      </w:r>
      <w:proofErr w:type="gramStart"/>
      <w:r>
        <w:t>breeds</w:t>
      </w:r>
      <w:proofErr w:type="gramEnd"/>
      <w:r>
        <w:t xml:space="preserve"> anti-American terrorism, and that swamp-draining democracy-promotion abroad is therefore a priority of American national security. </w:t>
      </w:r>
      <w:r w:rsidRPr="00FB404D">
        <w:rPr>
          <w:rStyle w:val="StyleUnderline"/>
        </w:rPr>
        <w:t>If you don't wish to asphyxiate on poison gas in a subway, or lose your legs to detonating pressure-cookers at a road-race, it is in your interest to support American interventions on behalf of democracy across the globe. So the story goes</w:t>
      </w:r>
      <w:r>
        <w:t xml:space="preserve">. However, the unstated story goes, </w:t>
      </w:r>
      <w:r w:rsidRPr="00FB404D">
        <w:rPr>
          <w:rStyle w:val="StyleUnderline"/>
        </w:rPr>
        <w:t>it is equally important that American democracy not get out of hand. If you don't want your flight to La Guardia to end in a ball of fire, or your local federal building to be razed by a cataclysm of exploding fertiliser, you will need to countenance secret courts applying in secret its own secret interpretation of hastily drawn, barely debated emergency security measures, and to persecute with the full force of the world's dominant violent power any who dare afford a glimpse behind the veil</w:t>
      </w:r>
      <w:r>
        <w:t xml:space="preserve">. You see, </w:t>
      </w:r>
      <w:r w:rsidRPr="00FB404D">
        <w:rPr>
          <w:rStyle w:val="StyleUnderline"/>
        </w:rPr>
        <w:t>democracy here at home must be balanced against the requirements of security, and it is simply too dangerous to leave the question of this balance to the democratic public</w:t>
      </w:r>
      <w:r>
        <w:t xml:space="preserve">. Open deliberation over the appropriate balance would require saying something concrete about threats to public safety, and also about the means by which those threats might be checked. But revealing such information would only empower America's enemies and endanger American lives. Therefore, this is a discussion Americans can't afford to have. Therefore, </w:t>
      </w:r>
      <w:r w:rsidRPr="0075051B">
        <w:rPr>
          <w:rStyle w:val="StyleUnderline"/>
        </w:rPr>
        <w:t xml:space="preserve">the power to determine that this is a discussion the public cannot afford to have </w:t>
      </w:r>
      <w:r w:rsidRPr="0075051B">
        <w:rPr>
          <w:rStyle w:val="Emphasis"/>
        </w:rPr>
        <w:t>cannot reside in the democratic public</w:t>
      </w:r>
      <w:r w:rsidRPr="0075051B">
        <w:rPr>
          <w:rStyle w:val="StyleUnderline"/>
        </w:rPr>
        <w:t>. That power must reside elsewhere, with the best and brightest</w:t>
      </w:r>
      <w:r>
        <w:t xml:space="preserve">, with those who have surveyed the perils of the world and know what it takes to meet them. Those deep within the security apparatus, within the charmed circle, must therefore make the decision, on America's behalf, about how much democracy—about how much discussion about the limits of democracy, even—it is safe for Americans to have. </w:t>
      </w:r>
      <w:r w:rsidRPr="0075051B">
        <w:rPr>
          <w:rStyle w:val="StyleUnderline"/>
        </w:rPr>
        <w:t>This decision will not be effective, however, if it is openly questioned</w:t>
      </w:r>
      <w:r>
        <w:t xml:space="preserve">. The point is that is not up for debate. It is crucial, </w:t>
      </w:r>
      <w:proofErr w:type="gramStart"/>
      <w:r>
        <w:t>then, that</w:t>
      </w:r>
      <w:proofErr w:type="gramEnd"/>
      <w:r>
        <w:t xml:space="preserve"> any attempt by those on the inside to reveal the real, secret rules governing American life be met with overwhelming, intimidating retaliation. In order to maintain a legitimising democratic imprimatur, it is of course important that a handful of elected officials be brought into the anteroom of the inner council, but it's important that they know barely more than that there is a significant risk that we will all perish if they, or the rest of us, know too much, and they must be made to feel that they dare not publicly speak what little they have been allowed know. Even senators. Even senators must fear to describe America's laws to America's citizens. </w:t>
      </w:r>
      <w:r w:rsidRPr="0075051B">
        <w:rPr>
          <w:rStyle w:val="StyleUnderline"/>
        </w:rPr>
        <w:t>This is</w:t>
      </w:r>
      <w:r>
        <w:t xml:space="preserve">, yes, </w:t>
      </w:r>
      <w:r w:rsidRPr="0075051B">
        <w:rPr>
          <w:rStyle w:val="Emphasis"/>
        </w:rPr>
        <w:t>democracy-suppression</w:t>
      </w:r>
      <w:r>
        <w:t xml:space="preserve">, but it is a vitally necessary arrangement. It keeps you and your adorable kids and even your cute pet dog alive. Now, I don't believe I've heard anyone make this argument, no doubt because the logic of the argument cuts against it being made. Yet it seems similar reasoning must underpin the system of secret government that has emerged from the examination of Mr Snowden's leaks, and I cannot help but suspect that something along these lines has become the unspoken, unspeakable doctrine of Mr Obama's administration. Yet I remember when the Mr </w:t>
      </w:r>
      <w:r w:rsidRPr="00FB404D">
        <w:rPr>
          <w:rStyle w:val="StyleUnderline"/>
        </w:rPr>
        <w:t>Obama announced</w:t>
      </w:r>
      <w:r>
        <w:t xml:space="preserve"> this: </w:t>
      </w:r>
      <w:r w:rsidRPr="00FB404D">
        <w:rPr>
          <w:rStyle w:val="StyleUnderline"/>
        </w:rPr>
        <w:t xml:space="preserve">My Administration is committed to creating an unprecedented level of openness in Government. We will work together to ensure the public trust and establish a system of </w:t>
      </w:r>
      <w:r w:rsidRPr="0075051B">
        <w:rPr>
          <w:rStyle w:val="Emphasis"/>
        </w:rPr>
        <w:t>transparency, public participation, and collaboration</w:t>
      </w:r>
      <w:r>
        <w:t xml:space="preserve">. Openness will strengthen our democracy and promote efficiency and effectiveness in Government. </w:t>
      </w:r>
      <w:r w:rsidRPr="0075051B">
        <w:rPr>
          <w:rStyle w:val="Emphasis"/>
        </w:rPr>
        <w:t>That would have been some real democracy-promotion</w:t>
      </w:r>
      <w:r>
        <w:t xml:space="preserve">, right here in the homeland. </w:t>
      </w:r>
      <w:r w:rsidRPr="00FB404D">
        <w:rPr>
          <w:rStyle w:val="StyleUnderline"/>
        </w:rPr>
        <w:t>What happened?</w:t>
      </w:r>
      <w:r>
        <w:t xml:space="preserve"> Is it naive to think Mr Obama really believed this stuff? I'll admit, with some embarrassment, that I'd thought he did believe it. But this "commitment" has been so thoroughly forsaken one is forced to consider whether it was ever sincere. It has been so thoroughly forsaken one </w:t>
      </w:r>
      <w:proofErr w:type="gramStart"/>
      <w:r>
        <w:t>wonders</w:t>
      </w:r>
      <w:proofErr w:type="gramEnd"/>
      <w:r>
        <w:t xml:space="preserve"> whether to laugh or cry. </w:t>
      </w:r>
      <w:r w:rsidRPr="00F94000">
        <w:rPr>
          <w:rStyle w:val="Emphasis"/>
        </w:rPr>
        <w:t>What</w:t>
      </w:r>
      <w:r w:rsidRPr="0075051B">
        <w:rPr>
          <w:rStyle w:val="Emphasis"/>
        </w:rPr>
        <w:t xml:space="preserve"> kind of message are we sending about the viability these democratic ideals</w:t>
      </w:r>
      <w:r w:rsidRPr="00FB404D">
        <w:rPr>
          <w:rStyle w:val="StyleUnderline"/>
        </w:rPr>
        <w:t xml:space="preserve">—about openness, transparency, public participation, public collaboration? How hollow must American </w:t>
      </w:r>
      <w:r w:rsidRPr="00FB404D">
        <w:rPr>
          <w:rStyle w:val="StyleUnderline"/>
        </w:rPr>
        <w:lastRenderedPageBreak/>
        <w:t>exhortations to democracy sound to foreign ears?</w:t>
      </w:r>
      <w:r w:rsidRPr="00FB404D">
        <w:t xml:space="preserve"> </w:t>
      </w:r>
      <w:r>
        <w:t xml:space="preserve">Mr </w:t>
      </w:r>
      <w:r w:rsidRPr="00FB404D">
        <w:rPr>
          <w:rStyle w:val="StyleUnderline"/>
        </w:rPr>
        <w:t>Snowden</w:t>
      </w:r>
      <w:r>
        <w:t xml:space="preserve"> may be responsible for having </w:t>
      </w:r>
      <w:r w:rsidRPr="00FB404D">
        <w:rPr>
          <w:rStyle w:val="StyleUnderline"/>
        </w:rPr>
        <w:t>exposed this hypocrisy</w:t>
      </w:r>
      <w:r>
        <w:t xml:space="preserve">, for having betrayed the thug omertà at the heart of America's domestic democracy-suppression programme, </w:t>
      </w:r>
      <w:r w:rsidRPr="0075051B">
        <w:rPr>
          <w:rStyle w:val="Emphasis"/>
        </w:rPr>
        <w:t>but the hypocrisy is America's</w:t>
      </w:r>
      <w:r>
        <w:t>. I'd very much like to know what led Mr Obama to change his mind, to conclude that America is not after all safe for democracy, though I know he's not about to tell us. The matter is settled. It has been decided, and not by us. We can't handle the truth.</w:t>
      </w:r>
    </w:p>
    <w:p w14:paraId="298BDEE6" w14:textId="77777777" w:rsidR="00F94000" w:rsidRDefault="00F94000" w:rsidP="00F94000">
      <w:pPr>
        <w:pStyle w:val="Heading4"/>
      </w:pPr>
      <w:r>
        <w:t xml:space="preserve">The plan sends the signal of credibility on democracy—domestic surveillance is both </w:t>
      </w:r>
      <w:r w:rsidRPr="004134A0">
        <w:rPr>
          <w:i/>
          <w:u w:val="single"/>
        </w:rPr>
        <w:t>sufficient</w:t>
      </w:r>
      <w:r>
        <w:t xml:space="preserve"> and </w:t>
      </w:r>
      <w:r w:rsidRPr="004134A0">
        <w:rPr>
          <w:i/>
          <w:u w:val="single"/>
        </w:rPr>
        <w:t>necessary</w:t>
      </w:r>
    </w:p>
    <w:p w14:paraId="75F2EC00" w14:textId="77777777" w:rsidR="00F94000" w:rsidRPr="000B0DA0" w:rsidRDefault="00F94000" w:rsidP="00F94000">
      <w:pPr>
        <w:pStyle w:val="Small"/>
      </w:pPr>
      <w:r w:rsidRPr="000B0DA0">
        <w:rPr>
          <w:rStyle w:val="Style13ptBold"/>
        </w:rPr>
        <w:t>Katulis 9</w:t>
      </w:r>
      <w:r>
        <w:t xml:space="preserve"> - Brian Katulis is</w:t>
      </w:r>
      <w:r w:rsidRPr="000B0DA0">
        <w:t xml:space="preserve"> a senior fellow at the Center for American Progress who served on the State Department’s policy planning staff in the last years of the Clinton administration after living and working on the ground for the National Democratic Institute in Egypt and the Palestinian territories.</w:t>
      </w:r>
      <w:r>
        <w:t xml:space="preserve"> (“Democracy Promotion in the Middle East and the Obama Administration,” </w:t>
      </w:r>
      <w:r w:rsidRPr="000B0DA0">
        <w:t>https://www.tcf.org/assets/downloads/tcf-Katulis.pdf</w:t>
      </w:r>
      <w:r>
        <w:t xml:space="preserve"> 2009) STRYKER</w:t>
      </w:r>
    </w:p>
    <w:p w14:paraId="0354C306" w14:textId="77777777" w:rsidR="00F94000" w:rsidRPr="004F3963" w:rsidRDefault="00F94000" w:rsidP="00F94000">
      <w:pPr>
        <w:pStyle w:val="Small"/>
      </w:pPr>
      <w:r>
        <w:t xml:space="preserve">More broadly, </w:t>
      </w:r>
      <w:r w:rsidRPr="000B0DA0">
        <w:rPr>
          <w:rStyle w:val="StyleUnderline"/>
        </w:rPr>
        <w:t xml:space="preserve">the United States should take steps to restore habeas corpus and bring wiretap </w:t>
      </w:r>
      <w:r w:rsidRPr="000B0DA0">
        <w:rPr>
          <w:rStyle w:val="Emphasis"/>
        </w:rPr>
        <w:t>surveillance efforts back into the framework of the rule of law in the United States. Sending the signal that the United States is cleaning up its act</w:t>
      </w:r>
      <w:r w:rsidRPr="000B0DA0">
        <w:rPr>
          <w:rStyle w:val="StyleUnderline"/>
        </w:rPr>
        <w:t xml:space="preserve"> on these fronts is a </w:t>
      </w:r>
      <w:r w:rsidRPr="000B0DA0">
        <w:rPr>
          <w:rStyle w:val="Emphasis"/>
        </w:rPr>
        <w:t>necessary step for reviving U.S. credibility on democracy promotion</w:t>
      </w:r>
      <w:r w:rsidRPr="000B0DA0">
        <w:rPr>
          <w:rStyle w:val="StyleUnderline"/>
        </w:rPr>
        <w:t xml:space="preserve"> in the Middle East. Without some progress on these measures, anything else that the new administration tries to do on democracy promotion</w:t>
      </w:r>
      <w:r>
        <w:t>—whether it is political party building or civil society support, or any of the other traditional programs in the U.S. toolbox—</w:t>
      </w:r>
      <w:r w:rsidRPr="000B0DA0">
        <w:rPr>
          <w:rStyle w:val="StyleUnderline"/>
        </w:rPr>
        <w:t xml:space="preserve">will likely yield few results because of the substantial </w:t>
      </w:r>
      <w:r w:rsidRPr="000B0DA0">
        <w:rPr>
          <w:rStyle w:val="Emphasis"/>
        </w:rPr>
        <w:t>credibility gap</w:t>
      </w:r>
      <w:r w:rsidRPr="000B0DA0">
        <w:rPr>
          <w:rStyle w:val="StyleUnderline"/>
        </w:rPr>
        <w:t xml:space="preserve">. The new administration needs to </w:t>
      </w:r>
      <w:r w:rsidRPr="000B0DA0">
        <w:rPr>
          <w:rStyle w:val="Emphasis"/>
        </w:rPr>
        <w:t>send a clear message</w:t>
      </w:r>
      <w:r w:rsidRPr="000B0DA0">
        <w:rPr>
          <w:rStyle w:val="StyleUnderline"/>
        </w:rPr>
        <w:t xml:space="preserve"> that the United States intends to </w:t>
      </w:r>
      <w:r w:rsidRPr="000B0DA0">
        <w:rPr>
          <w:rStyle w:val="Emphasis"/>
        </w:rPr>
        <w:t>practice what it preaches</w:t>
      </w:r>
      <w:r w:rsidRPr="000B0DA0">
        <w:rPr>
          <w:rStyle w:val="StyleUnderline"/>
        </w:rPr>
        <w:t xml:space="preserve"> by adhering to the legal obligations it assumed in the International Covenant on Civil and Political Rights</w:t>
      </w:r>
      <w:r>
        <w:t>, the Convention against Torture, and other human rights treaties. Strengthening the legal framework for rule of law will require not only action on the part of the Obama administration but also engagement by leaders in the U.S. Congress. How the United States reintroduces itself to the world—keeping its national security policy in line with the highest human rights standards—will set the framework for how U.S. actions on the democracy promotion front are perceived throughout the Middle East.</w:t>
      </w:r>
    </w:p>
    <w:p w14:paraId="54B8AB71" w14:textId="40663FED" w:rsidR="00C92427" w:rsidRDefault="00C92427" w:rsidP="00C92427">
      <w:pPr>
        <w:pStyle w:val="Heading4"/>
      </w:pPr>
      <w:r>
        <w:t>Only domestic policy changes can make democracy promotion effective</w:t>
      </w:r>
    </w:p>
    <w:p w14:paraId="4B95E844" w14:textId="77777777" w:rsidR="00C92427" w:rsidRDefault="00C92427" w:rsidP="00C92427">
      <w:pPr>
        <w:pStyle w:val="Small"/>
      </w:pPr>
      <w:r w:rsidRPr="00CF039E">
        <w:rPr>
          <w:rStyle w:val="Style13ptBold"/>
        </w:rPr>
        <w:t>Al-Rodhan 14</w:t>
      </w:r>
      <w:r>
        <w:t xml:space="preserve"> - </w:t>
      </w:r>
      <w:r w:rsidRPr="00CF039E">
        <w:t xml:space="preserve">Nayef Al-Rodhan is director of the Centre for the Geopolitics of Globalization and Transnational Security at the Geneva Centre for Security Policy. </w:t>
      </w:r>
      <w:r>
        <w:t xml:space="preserve">(“Reforming Democracy and the Future of History: </w:t>
      </w:r>
      <w:r w:rsidRPr="00CF039E">
        <w:rPr>
          <w:rStyle w:val="Emphasis"/>
        </w:rPr>
        <w:t>To spread Democracy, democratic nations must look inward first</w:t>
      </w:r>
      <w:r>
        <w:t xml:space="preserve">.” </w:t>
      </w:r>
      <w:r w:rsidRPr="00CF039E">
        <w:t>http://www.theglobalist.com/reforming-democracy-and-the-future-of-history/</w:t>
      </w:r>
      <w:r>
        <w:t xml:space="preserve"> 6/14/2014) STRYKER</w:t>
      </w:r>
    </w:p>
    <w:p w14:paraId="50FC46DA" w14:textId="77777777" w:rsidR="00C92427" w:rsidRDefault="00C92427" w:rsidP="00C92427">
      <w:pPr>
        <w:pStyle w:val="Small"/>
      </w:pPr>
      <w:r w:rsidRPr="0064700F">
        <w:rPr>
          <w:rStyle w:val="StyleUnderline"/>
        </w:rPr>
        <w:t>In 1975</w:t>
      </w:r>
      <w:r>
        <w:t xml:space="preserve">, a report prepared by the Trilateral Commission, </w:t>
      </w:r>
      <w:r w:rsidRPr="0064700F">
        <w:rPr>
          <w:rStyle w:val="StyleUnderline"/>
        </w:rPr>
        <w:t>The Crisis of Democracy, signaled the pessimism and defeatism prevailing in Western democracies at the time about the future and sustainability of democracy</w:t>
      </w:r>
      <w:r>
        <w:t xml:space="preserve">. The report reflected a deep economic downturn, as well as social and political turmoil. This crisis of democracy was tightly connected with concerns about “monopoly capitalism,” rampant materialism and corruption. </w:t>
      </w:r>
      <w:r w:rsidRPr="0064700F">
        <w:rPr>
          <w:rStyle w:val="StyleUnderline"/>
        </w:rPr>
        <w:t xml:space="preserve">Four decades later, </w:t>
      </w:r>
      <w:r w:rsidRPr="0064700F">
        <w:rPr>
          <w:rStyle w:val="Emphasis"/>
        </w:rPr>
        <w:t>democracy is again in a state of crisis</w:t>
      </w:r>
      <w:r w:rsidRPr="0064700F">
        <w:rPr>
          <w:rStyle w:val="StyleUnderline"/>
        </w:rPr>
        <w:t>. This comes as somewhat of a surprise, given that successive waves of democratization have touched every region of the world</w:t>
      </w:r>
      <w:r>
        <w:t xml:space="preserve"> over the past 40 years. </w:t>
      </w:r>
      <w:r w:rsidRPr="0064700F">
        <w:rPr>
          <w:rStyle w:val="StyleUnderline"/>
        </w:rPr>
        <w:t>What is becoming evident now is that an opposite trend has emerged</w:t>
      </w:r>
      <w:r>
        <w:t xml:space="preserve">. </w:t>
      </w:r>
      <w:r w:rsidRPr="0064700F">
        <w:rPr>
          <w:rStyle w:val="StyleUnderline"/>
        </w:rPr>
        <w:t xml:space="preserve">Democracy has in fact been in retreat for years, as many repressive governments became even more repressive, </w:t>
      </w:r>
      <w:r w:rsidRPr="0064700F">
        <w:rPr>
          <w:rStyle w:val="Emphasis"/>
        </w:rPr>
        <w:t>civil liberties were dropped</w:t>
      </w:r>
      <w:r w:rsidRPr="0064700F">
        <w:rPr>
          <w:rStyle w:val="StyleUnderline"/>
        </w:rPr>
        <w:t xml:space="preserve"> and the military was empowered</w:t>
      </w:r>
      <w:r>
        <w:t xml:space="preserve"> in many countries. The state of democracy today </w:t>
      </w:r>
      <w:proofErr w:type="gramStart"/>
      <w:r>
        <w:t>In</w:t>
      </w:r>
      <w:proofErr w:type="gramEnd"/>
      <w:r>
        <w:t xml:space="preserve"> the early 1990’s, the end of the Cold War had brought the revalidation of democracy with great vigour as the most representative form of government. Yet this exuberance has been counterbalanced with criticism of its failings and shortcomings. </w:t>
      </w:r>
      <w:r w:rsidRPr="0064700F">
        <w:rPr>
          <w:rStyle w:val="StyleUnderline"/>
        </w:rPr>
        <w:t>Democracies guarantee political freedom, the rule of law, human rights and a platform for citizens to engage in the political process. Yet, in practice, democracies feature numerous inadequacies</w:t>
      </w:r>
      <w:r>
        <w:t xml:space="preserve">. Inequality, economic disparity, disempowerment, lack of opportunity, infringements of civil liberties, ethnic, social and cultural discrimination, corruption and opaque honor titles systems are all present, and apparently not antagonistic to democracies. Globally, democracies have also acted in ways that suggest an outright renunciation of their principles at home. </w:t>
      </w:r>
      <w:r w:rsidRPr="0064700F">
        <w:rPr>
          <w:rStyle w:val="Emphasis"/>
        </w:rPr>
        <w:t>Irresponsible conduct, including unwarranted invasions</w:t>
      </w:r>
      <w:r>
        <w:t xml:space="preserve">, toleration of brutality, genocide, misuse of the UN veto system at the expense of global harmony and peace, as well geopolitical machinations or meddling in the affairs of weaker states — these are all traits that </w:t>
      </w:r>
      <w:r w:rsidRPr="0064700F">
        <w:rPr>
          <w:rStyle w:val="StyleUnderline"/>
        </w:rPr>
        <w:t>have characterized the foreign conduct of major democratic states at some point</w:t>
      </w:r>
      <w:r>
        <w:t xml:space="preserve">. Inequality alienates </w:t>
      </w:r>
      <w:r w:rsidRPr="0064700F">
        <w:rPr>
          <w:rStyle w:val="Emphasis"/>
        </w:rPr>
        <w:t>Western democracies</w:t>
      </w:r>
      <w:r>
        <w:t xml:space="preserve"> like the United States, United Kingdom or France — </w:t>
      </w:r>
      <w:r w:rsidRPr="0064700F">
        <w:rPr>
          <w:rStyle w:val="StyleUnderline"/>
        </w:rPr>
        <w:t>traditionally considered “</w:t>
      </w:r>
      <w:r w:rsidRPr="0064700F">
        <w:rPr>
          <w:rStyle w:val="Emphasis"/>
        </w:rPr>
        <w:t>advanced democracies</w:t>
      </w:r>
      <w:r>
        <w:t xml:space="preserve">” — experience acute inequalities, and even cases of abject poverty. In 2009, a U.S. government </w:t>
      </w:r>
      <w:r>
        <w:lastRenderedPageBreak/>
        <w:t xml:space="preserve">report pointed to the dramatic increase in hunger and food insecurity. About 50 million people were identified as having suffered food insecurity at some point during the previous year. One in five people in the United Kingdom are also identified as falling below the poverty line. Growing inequality is at times reinforced by, and an enabler of, shrinking opportunity. This fuels disillusionment and low political participation. As Joseph Stiglitz has noted, “The rich don’t need to rely on government for parks or education or medical care or personal security — they can buy all these things for themselves. In the process, they become more distant from ordinary people, losing whatever empathy they may once have had.” Corporate financing of political campaigns </w:t>
      </w:r>
      <w:proofErr w:type="gramStart"/>
      <w:r>
        <w:t>have</w:t>
      </w:r>
      <w:proofErr w:type="gramEnd"/>
      <w:r>
        <w:t xml:space="preserve"> reinforced this, hijacking the democratic process. It further alienates voters who feel they are excluded from a process that is beyond their control. The role of money in politics is worth singling out as a major problem with democratic governance. Its effects are truly worrisome, especially when there is little transparency and regulatory mechanisms to limit the distorting role of money in politics. A check is worth a thousand words The U.S. Supreme Court’s 2010 decision in the “Citizens United” case openly enshrined the right of unlimited campaign spending, giving corporations, associations and billionaire donors the freedom to heavily and undemocratically influence government, perversely as an expression of their free speech. The “super PACs” </w:t>
      </w:r>
      <w:proofErr w:type="gramStart"/>
      <w:r>
        <w:t>have</w:t>
      </w:r>
      <w:proofErr w:type="gramEnd"/>
      <w:r>
        <w:t xml:space="preserve"> blurred the line between the personal and the political. They reinforce and perpetuate the rotation of policymakers in the U.S. Congress and the executive branch, many of whom are already part of the wealthiest 1% (and, under any circumstance, remain kept in office by money from the top 1%). Whatever constraints existed to this practice, they were expunged earlier in 2014 when the Supreme Court opened the door to even more money in politics by striking down the aggregate contribution limits for campaigns. The decision means, in very practical terms, that one single donor can contribute millions of dollars to political candidates or campaigns and thereby dim the prospect of new entrants, ideas or challengers to the political arena. Finally, </w:t>
      </w:r>
      <w:r w:rsidRPr="0064700F">
        <w:rPr>
          <w:rStyle w:val="StyleUnderline"/>
        </w:rPr>
        <w:t xml:space="preserve">the sense of disillusionment with democracy in its current form has been </w:t>
      </w:r>
      <w:r w:rsidRPr="0064700F">
        <w:rPr>
          <w:rStyle w:val="Emphasis"/>
        </w:rPr>
        <w:t>reinforced with disclosures of large-scale government surveillance, violations of privacy and civil liberties</w:t>
      </w:r>
      <w:r>
        <w:t xml:space="preserve">. </w:t>
      </w:r>
      <w:r w:rsidRPr="0064700F">
        <w:rPr>
          <w:rStyle w:val="StyleUnderline"/>
        </w:rPr>
        <w:t>The claim of sweeping authority over the right to collect personal data is harmful to core liberties. Overseeing the overseers and keeping states’ need to know in balance with the safeguard of privacy and civil liberties remains a challenge</w:t>
      </w:r>
      <w:r>
        <w:t xml:space="preserve">. Reforming democracy </w:t>
      </w:r>
      <w:r w:rsidRPr="0064700F">
        <w:rPr>
          <w:rStyle w:val="StyleUnderline"/>
        </w:rPr>
        <w:t>Opinion polls across many continents reflect this current dissatisfaction with democracy. These forms of disillusionment indicate the need to embrace a paradigm that goes beyond political freedom and addresses the basic human need for dignity</w:t>
      </w:r>
      <w:r>
        <w:t xml:space="preserve">. Democracy guarantees political freedom and rights. Yet it is not incompatible with marginalization, exclusion, poverty, disempowerment or disrespect. The triumph of a liberal democratic order as a final destination of history and historical ideas, as once predicted by the “end of history”, needs a serious re-evaluation. </w:t>
      </w:r>
      <w:r w:rsidRPr="0064700F">
        <w:rPr>
          <w:rStyle w:val="StyleUnderline"/>
        </w:rPr>
        <w:t xml:space="preserve">A greater emphasis on human dignity and </w:t>
      </w:r>
      <w:r w:rsidRPr="0064700F">
        <w:rPr>
          <w:rStyle w:val="Emphasis"/>
        </w:rPr>
        <w:t>a governance model that places dignity at the center can halt the current disenchantment with democracy</w:t>
      </w:r>
      <w:r>
        <w:t xml:space="preserve">. A more feasible paradigm is an approach I call Sustainable History. It focuses on dignity rather than just freedom. And it allows for reconciling </w:t>
      </w:r>
      <w:proofErr w:type="gramStart"/>
      <w:r>
        <w:t>accountable</w:t>
      </w:r>
      <w:proofErr w:type="gramEnd"/>
      <w:r>
        <w:t xml:space="preserve"> governance with various political cultures.</w:t>
      </w:r>
    </w:p>
    <w:p w14:paraId="362FB7AF" w14:textId="70CACCDE" w:rsidR="00B12AC4" w:rsidRDefault="00B12AC4" w:rsidP="00B12AC4">
      <w:pPr>
        <w:pStyle w:val="Heading4"/>
      </w:pPr>
      <w:r>
        <w:t>Democracy promotion is effective—the US model is crucial</w:t>
      </w:r>
    </w:p>
    <w:p w14:paraId="5FA69754" w14:textId="77777777" w:rsidR="00B12AC4" w:rsidRPr="00EF4721" w:rsidRDefault="00B12AC4" w:rsidP="00B12AC4">
      <w:pPr>
        <w:pStyle w:val="Small"/>
      </w:pPr>
      <w:r w:rsidRPr="00EF4721">
        <w:rPr>
          <w:rStyle w:val="Style13ptBold"/>
        </w:rPr>
        <w:t>Fukuyama and McFaul 7</w:t>
      </w:r>
      <w:r>
        <w:t xml:space="preserve"> - </w:t>
      </w:r>
      <w:r w:rsidRPr="00EF4721">
        <w:t>Francis Fukuyama is a professor of international political economy and director of the International Development Program at the Johns Hopkins School of Advanced International Studies in Washington, D.C.</w:t>
      </w:r>
      <w:r>
        <w:t xml:space="preserve"> </w:t>
      </w:r>
      <w:r w:rsidRPr="00EF4721">
        <w:t>Michael McFaul is a Hoover Senior Fellow, a professor of political science, and director of the Center on Democracy, Development, and Rule of Law at Stanford University. He is also a nonresident associate at the Carnegie Endowment for International Peace and a member of TWQ's editorial board.</w:t>
      </w:r>
      <w:r>
        <w:t xml:space="preserve"> (“</w:t>
      </w:r>
      <w:r w:rsidRPr="00EF4721">
        <w:t>Should Democracy Be</w:t>
      </w:r>
      <w:r>
        <w:t xml:space="preserve"> Promoted or Demoted?” </w:t>
      </w:r>
      <w:r w:rsidRPr="00EF4721">
        <w:t>http://muse.jhu.edu/journals/washington_quarterly/v031/31.1fukuyama.html</w:t>
      </w:r>
      <w:r>
        <w:t xml:space="preserve"> 2007) STRYKER</w:t>
      </w:r>
    </w:p>
    <w:p w14:paraId="15085ACB" w14:textId="77777777" w:rsidR="00B12AC4" w:rsidRDefault="00B12AC4" w:rsidP="00B12AC4">
      <w:pPr>
        <w:pStyle w:val="Small"/>
      </w:pPr>
      <w:r w:rsidRPr="00B12AC4">
        <w:rPr>
          <w:rStyle w:val="StyleUnderline"/>
        </w:rPr>
        <w:t xml:space="preserve">Restoring the U.S. Example </w:t>
      </w:r>
      <w:r w:rsidRPr="00690F00">
        <w:rPr>
          <w:rStyle w:val="Emphasis"/>
        </w:rPr>
        <w:t>Inspiration for democrats struggling against autocracy</w:t>
      </w:r>
      <w:r w:rsidRPr="00EF4721">
        <w:rPr>
          <w:rStyle w:val="StyleUnderline"/>
        </w:rPr>
        <w:t xml:space="preserve"> and a model for leaders in new democracies are two U.S. exports </w:t>
      </w:r>
      <w:r w:rsidRPr="00690F00">
        <w:rPr>
          <w:rStyle w:val="Emphasis"/>
        </w:rPr>
        <w:t>now in short supply</w:t>
      </w:r>
      <w:r>
        <w:t xml:space="preserve">. </w:t>
      </w:r>
      <w:proofErr w:type="gramStart"/>
      <w:r>
        <w:t xml:space="preserve">Since the beginning of the republic, </w:t>
      </w:r>
      <w:r w:rsidRPr="00EF4721">
        <w:rPr>
          <w:rStyle w:val="StyleUnderline"/>
        </w:rPr>
        <w:t xml:space="preserve">the U.S. experiment with democracy has </w:t>
      </w:r>
      <w:r w:rsidRPr="00690F00">
        <w:rPr>
          <w:rStyle w:val="Emphasis"/>
        </w:rPr>
        <w:t>provided hope, ideas, and technologies for others working to build democratic institutions</w:t>
      </w:r>
      <w:r>
        <w:t>.</w:t>
      </w:r>
      <w:proofErr w:type="gramEnd"/>
      <w:r>
        <w:t xml:space="preserve"> </w:t>
      </w:r>
      <w:proofErr w:type="gramStart"/>
      <w:r>
        <w:t>Foreign visitors to the United States have been impressed by what they have seen, and U.S. diplomats, religious missionaries,</w:t>
      </w:r>
      <w:proofErr w:type="gramEnd"/>
      <w:r>
        <w:t xml:space="preserve"> and businesspeople traveling abroad have inspired others by telling the story of U.S. democracy. </w:t>
      </w:r>
      <w:r w:rsidRPr="00EF4721">
        <w:rPr>
          <w:rStyle w:val="StyleUnderline"/>
        </w:rPr>
        <w:t xml:space="preserve">In the second half of the twentieth century, during which the United States developed </w:t>
      </w:r>
      <w:r w:rsidRPr="00690F00">
        <w:rPr>
          <w:rStyle w:val="Emphasis"/>
        </w:rPr>
        <w:t>more intentional means for promoting democracy abroad</w:t>
      </w:r>
      <w:r w:rsidRPr="00EF4721">
        <w:rPr>
          <w:rStyle w:val="StyleUnderline"/>
        </w:rPr>
        <w:t xml:space="preserve">, the preservation and advertisement of </w:t>
      </w:r>
      <w:r w:rsidRPr="00690F00">
        <w:rPr>
          <w:rStyle w:val="Emphasis"/>
        </w:rPr>
        <w:t>the U.S. democratic model remained a core instrument</w:t>
      </w:r>
      <w:r>
        <w:t>.</w:t>
      </w:r>
    </w:p>
    <w:p w14:paraId="2F224428" w14:textId="42A11DEA" w:rsidR="00B12AC4" w:rsidRDefault="00B12AC4" w:rsidP="00B12AC4">
      <w:pPr>
        <w:pStyle w:val="Heading4"/>
      </w:pPr>
      <w:r>
        <w:t>[Impact]</w:t>
      </w:r>
    </w:p>
    <w:p w14:paraId="509D6E66" w14:textId="3A057233" w:rsidR="00B12AC4" w:rsidRPr="00B12AC4" w:rsidRDefault="00B12AC4" w:rsidP="00B12AC4">
      <w:pPr>
        <w:pStyle w:val="Heading4"/>
      </w:pPr>
      <w:r>
        <w:t>[Affirmative specific solvency]</w:t>
      </w:r>
    </w:p>
    <w:p w14:paraId="18242FEB" w14:textId="77777777" w:rsidR="00786C75" w:rsidRPr="00786C75" w:rsidRDefault="00786C75" w:rsidP="00786C75">
      <w:pPr>
        <w:pStyle w:val="Heading2"/>
      </w:pPr>
      <w:r>
        <w:lastRenderedPageBreak/>
        <w:t>Uniqueness</w:t>
      </w:r>
    </w:p>
    <w:p w14:paraId="3F4EFF0C" w14:textId="77777777" w:rsidR="00AC25C1" w:rsidRDefault="00AC25C1" w:rsidP="00AC25C1">
      <w:pPr>
        <w:pStyle w:val="Heading3"/>
      </w:pPr>
      <w:r>
        <w:lastRenderedPageBreak/>
        <w:t>Uniqueness—Democracy Promotion</w:t>
      </w:r>
    </w:p>
    <w:p w14:paraId="4114CA18" w14:textId="77777777" w:rsidR="00210DE0" w:rsidRDefault="00210DE0" w:rsidP="00210DE0">
      <w:pPr>
        <w:pStyle w:val="Heading4"/>
      </w:pPr>
      <w:r>
        <w:t>Western democracy is in decline</w:t>
      </w:r>
    </w:p>
    <w:p w14:paraId="5599D275" w14:textId="77777777" w:rsidR="00210DE0" w:rsidRPr="00354046" w:rsidRDefault="00210DE0" w:rsidP="00210DE0">
      <w:pPr>
        <w:pStyle w:val="Small"/>
      </w:pPr>
      <w:r w:rsidRPr="00354046">
        <w:rPr>
          <w:rStyle w:val="Style13ptBold"/>
        </w:rPr>
        <w:t>Diamond 15</w:t>
      </w:r>
      <w:r>
        <w:t xml:space="preserve"> - </w:t>
      </w:r>
      <w:r w:rsidRPr="00354046">
        <w:t>Larry Diamond</w:t>
      </w:r>
      <w:r>
        <w:t xml:space="preserve"> </w:t>
      </w:r>
      <w:r w:rsidRPr="00354046">
        <w:t>is founding coeditor of the Journal of Democracy, senior fellow at the Hoover Institution and the Freeman Spogli Institute for International Studies at Stanford University, and director of Stanford’s Center on Democracy, Development, and the Rule of Law.</w:t>
      </w:r>
      <w:r>
        <w:t xml:space="preserve"> (“</w:t>
      </w:r>
      <w:r w:rsidRPr="00354046">
        <w:t>Facing Up to the Democratic Recession</w:t>
      </w:r>
      <w:r>
        <w:t xml:space="preserve">,” </w:t>
      </w:r>
      <w:r>
        <w:rPr>
          <w:i/>
        </w:rPr>
        <w:t>Journal of Democracy</w:t>
      </w:r>
      <w:r>
        <w:t xml:space="preserve">, </w:t>
      </w:r>
      <w:r w:rsidRPr="00354046">
        <w:t xml:space="preserve">Volume 26, Number 1, </w:t>
      </w:r>
      <w:r>
        <w:t xml:space="preserve">p. 140-153, Project Muse, </w:t>
      </w:r>
      <w:r w:rsidRPr="00354046">
        <w:t>January 2015</w:t>
      </w:r>
      <w:r>
        <w:t>) STRYKER</w:t>
      </w:r>
    </w:p>
    <w:p w14:paraId="092BC73F" w14:textId="77777777" w:rsidR="00210DE0" w:rsidRPr="00354046" w:rsidRDefault="00210DE0" w:rsidP="00210DE0">
      <w:pPr>
        <w:pStyle w:val="Small"/>
      </w:pPr>
      <w:r w:rsidRPr="00354046">
        <w:t xml:space="preserve">Perhaps </w:t>
      </w:r>
      <w:r w:rsidRPr="00354046">
        <w:rPr>
          <w:rStyle w:val="StyleUnderline"/>
        </w:rPr>
        <w:t xml:space="preserve">the most worrisome dimension of the </w:t>
      </w:r>
      <w:r w:rsidRPr="00354046">
        <w:rPr>
          <w:rStyle w:val="Emphasis"/>
        </w:rPr>
        <w:t>democratic recession</w:t>
      </w:r>
      <w:r w:rsidRPr="00354046">
        <w:rPr>
          <w:rStyle w:val="StyleUnderline"/>
        </w:rPr>
        <w:t xml:space="preserve"> has been the decline of democratic efficacy, energy, and self-confidence in the West, including the United States. There is a growing sense, both domestically and internationally, that democracy in the United States has </w:t>
      </w:r>
      <w:r w:rsidRPr="00354046">
        <w:rPr>
          <w:rStyle w:val="Emphasis"/>
        </w:rPr>
        <w:t>not been functioning effectively</w:t>
      </w:r>
      <w:r w:rsidRPr="00354046">
        <w:rPr>
          <w:rStyle w:val="StyleUnderline"/>
        </w:rPr>
        <w:t xml:space="preserve"> enough to address the major challenges of governance</w:t>
      </w:r>
      <w:r w:rsidRPr="00354046">
        <w:t xml:space="preserve">. The diminished pace of legislation, the vanishing ability of Congress to pass a budget, and the 2013 shutdown of the federal government are only some of the indications of a political system (and a broader body politic) that appears increasingly polarized and deadlocked. As a result, </w:t>
      </w:r>
      <w:r w:rsidRPr="00354046">
        <w:rPr>
          <w:rStyle w:val="StyleUnderline"/>
        </w:rPr>
        <w:t>both public approval of Congress and public trust in government are at historic lows</w:t>
      </w:r>
      <w:r w:rsidRPr="00354046">
        <w:t xml:space="preserve">. The ever-mounting cost of election campaigns, the surging role of nontransparent money in politics, and low rates of voter participation are additional signs of democratic ill health. Internationally, promoting democracy abroad scores close to the bottom of the public’s foreign-policy priorities. And </w:t>
      </w:r>
      <w:r w:rsidRPr="00354046">
        <w:rPr>
          <w:rStyle w:val="StyleUnderline"/>
        </w:rPr>
        <w:t xml:space="preserve">the international perception is that </w:t>
      </w:r>
      <w:r w:rsidRPr="00354046">
        <w:rPr>
          <w:rStyle w:val="Emphasis"/>
        </w:rPr>
        <w:t>democracy promotion has already receded</w:t>
      </w:r>
      <w:r w:rsidRPr="00354046">
        <w:rPr>
          <w:rStyle w:val="StyleUnderline"/>
        </w:rPr>
        <w:t xml:space="preserve"> as an actual priority of U.S. foreign policy</w:t>
      </w:r>
      <w:r w:rsidRPr="00354046">
        <w:t>.</w:t>
      </w:r>
    </w:p>
    <w:p w14:paraId="549B3D6F" w14:textId="77777777" w:rsidR="00AC25C1" w:rsidRDefault="00AC25C1" w:rsidP="00AC25C1">
      <w:pPr>
        <w:pStyle w:val="Heading4"/>
      </w:pPr>
      <w:r>
        <w:t>The US is failing in the task of democracy promotion—budget and international image</w:t>
      </w:r>
    </w:p>
    <w:p w14:paraId="63A9BC15" w14:textId="0B85F21F" w:rsidR="00AC25C1" w:rsidRPr="005540A9" w:rsidRDefault="00AC25C1" w:rsidP="00AC25C1">
      <w:r w:rsidRPr="005540A9">
        <w:rPr>
          <w:rStyle w:val="Style13ptBold"/>
        </w:rPr>
        <w:t>Dettmer, ’14,</w:t>
      </w:r>
      <w:r>
        <w:t xml:space="preserve"> (Jamie, </w:t>
      </w:r>
      <w:r w:rsidRPr="005540A9">
        <w:t>journalist and broadcaster</w:t>
      </w:r>
      <w:r>
        <w:t>, “</w:t>
      </w:r>
      <w:r w:rsidRPr="005540A9">
        <w:t>Obama’s Budget Fails Democracy Promotion Abroad</w:t>
      </w:r>
      <w:r>
        <w:t xml:space="preserve">,” The Daily Beast, </w:t>
      </w:r>
      <w:r w:rsidRPr="005540A9">
        <w:t>06.12.14</w:t>
      </w:r>
      <w:r>
        <w:t xml:space="preserve">, </w:t>
      </w:r>
      <w:r w:rsidRPr="005540A9">
        <w:t>http://www.thedailybeast.com/articles/2014/06/12/obama-s-budget-fails-democracy-promotion-abroad.html</w:t>
      </w:r>
      <w:r>
        <w:t>)//erg</w:t>
      </w:r>
    </w:p>
    <w:p w14:paraId="07D324EA" w14:textId="2CA638B3" w:rsidR="00AC25C1" w:rsidRPr="00E44CA1" w:rsidRDefault="00AC25C1" w:rsidP="00AC25C1">
      <w:pPr>
        <w:rPr>
          <w:sz w:val="16"/>
        </w:rPr>
      </w:pPr>
      <w:r w:rsidRPr="00407B77">
        <w:rPr>
          <w:sz w:val="16"/>
        </w:rPr>
        <w:t xml:space="preserve">The Obama administration is proposing to omit a longstanding legislative provision aimed at preventing American foreign aid being blocked or manipulated by repressive foreign leaders. The proposed removal from the administration’s budget and appropriations request for next fiscal year of a provision instructing the Secretary of State not to seek the prior approval of host governments when </w:t>
      </w:r>
      <w:r w:rsidRPr="00407B77">
        <w:rPr>
          <w:rStyle w:val="StyleUnderline"/>
        </w:rPr>
        <w:t>funding nonprofits and civil society groups overseas is infuriating American democracy-promotion and human-rights activists, who argue the omission marks a retreat in U.S. leadership.</w:t>
      </w:r>
      <w:r>
        <w:rPr>
          <w:rStyle w:val="StyleUnderline"/>
        </w:rPr>
        <w:t xml:space="preserve"> </w:t>
      </w:r>
      <w:r w:rsidRPr="00407B77">
        <w:rPr>
          <w:sz w:val="16"/>
        </w:rPr>
        <w:t xml:space="preserve">They warn </w:t>
      </w:r>
      <w:r w:rsidRPr="00407B77">
        <w:rPr>
          <w:rStyle w:val="StyleUnderline"/>
        </w:rPr>
        <w:t>the Obama administration is in effect signaling to repressive regimes that they can dictate where U.S. democracy-promotion and human rights money goes in their countries</w:t>
      </w:r>
      <w:r w:rsidRPr="00407B77">
        <w:rPr>
          <w:sz w:val="16"/>
        </w:rPr>
        <w:t xml:space="preserve">—a problem the provision introduced a decade ago was meant to combat. “This is turning the clock back to when the State Department would avoid funding civil society groups blacklisted by their governments,” says Cole Bockenfeld, director of Advocacy at the Project on Middle East Democracy, a Washington D.C.-based nonprofit. </w:t>
      </w:r>
      <w:r w:rsidRPr="00407B77">
        <w:rPr>
          <w:rStyle w:val="StyleUnderline"/>
        </w:rPr>
        <w:t>He claims the omission will feed into perceptions the Obama administration is quietly giving up on promoting democracy, especially when it comes to the Middle East.</w:t>
      </w:r>
      <w:r>
        <w:rPr>
          <w:rStyle w:val="StyleUnderline"/>
        </w:rPr>
        <w:t xml:space="preserve"> </w:t>
      </w:r>
      <w:r w:rsidRPr="00407B77">
        <w:rPr>
          <w:rStyle w:val="StyleUnderline"/>
        </w:rPr>
        <w:t xml:space="preserve">American democracy and human-rights groups have long charged that the Obama administration has been </w:t>
      </w:r>
      <w:r w:rsidRPr="00407B77">
        <w:rPr>
          <w:rStyle w:val="StyleUnderline"/>
          <w:strike/>
        </w:rPr>
        <w:t>schizophrenic</w:t>
      </w:r>
      <w:r>
        <w:rPr>
          <w:rStyle w:val="StyleUnderline"/>
          <w:strike/>
        </w:rPr>
        <w:t xml:space="preserve"> </w:t>
      </w:r>
      <w:r>
        <w:rPr>
          <w:rStyle w:val="StyleUnderline"/>
        </w:rPr>
        <w:t>[inconsistent]</w:t>
      </w:r>
      <w:r w:rsidRPr="00407B77">
        <w:rPr>
          <w:rStyle w:val="StyleUnderline"/>
        </w:rPr>
        <w:t xml:space="preserve"> in its approach to democracy advocacy and support: retreating from a “freedom agenda” and surreptitiously diminishing the Bush-era focus on democracy while at the same time talking up its commitment to democracy promotion</w:t>
      </w:r>
      <w:r w:rsidRPr="00407B77">
        <w:rPr>
          <w:sz w:val="16"/>
        </w:rPr>
        <w:t xml:space="preserve">. In a May 2011 speech, President Obama pledged to elevate the promotion of democracy and human rights to key pillars of America’s foreign policy, insisting they would not be treated as secondary interests. Obama aides bristle at claims that </w:t>
      </w:r>
      <w:r w:rsidRPr="00407B77">
        <w:rPr>
          <w:rStyle w:val="StyleUnderline"/>
        </w:rPr>
        <w:t>the administration has been decreasing funding for democracy and governance promotion and support.</w:t>
      </w:r>
      <w:r>
        <w:rPr>
          <w:rStyle w:val="StyleUnderline"/>
        </w:rPr>
        <w:t xml:space="preserve"> </w:t>
      </w:r>
      <w:r w:rsidRPr="00407B77">
        <w:rPr>
          <w:sz w:val="16"/>
        </w:rPr>
        <w:t xml:space="preserve">Speaking in Poland last week during a European visit, President Obama once again pledged to support democracy movements around the world. In a passionate speech he promised, “Wherever people are willing to do the hard work of building democracy—from Tbilisi to Tunis, from Rangoon to Freetown—they will have a partner.” </w:t>
      </w:r>
      <w:r w:rsidRPr="00407B77">
        <w:rPr>
          <w:rStyle w:val="StyleUnderline"/>
        </w:rPr>
        <w:t>Democracy-promotion advocates say there is an increasing disconnect between the rhetoric and practice</w:t>
      </w:r>
      <w:r w:rsidRPr="00407B77">
        <w:rPr>
          <w:sz w:val="16"/>
        </w:rPr>
        <w:t>. They acknowledge Obama has a difficult task—especially when it comes to the post-Arab Spring Middle East—in trying to balance U.S. strategic and national security interests with promotion of democracy and human rights advocacy, and that political setbacks in the region have not helped.</w:t>
      </w:r>
    </w:p>
    <w:p w14:paraId="4A3BD17A" w14:textId="77777777" w:rsidR="00AC25C1" w:rsidRDefault="00AC25C1" w:rsidP="00AC25C1">
      <w:pPr>
        <w:pStyle w:val="Heading4"/>
      </w:pPr>
      <w:r>
        <w:lastRenderedPageBreak/>
        <w:t xml:space="preserve">International perception proves </w:t>
      </w:r>
      <w:r w:rsidRPr="005540A9">
        <w:t>US is backing off in democracy promotion</w:t>
      </w:r>
      <w:r>
        <w:t>—especially in the Middle East</w:t>
      </w:r>
    </w:p>
    <w:p w14:paraId="7771657E" w14:textId="7FD9EFA8" w:rsidR="00AC25C1" w:rsidRPr="005540A9" w:rsidRDefault="00AC25C1" w:rsidP="00AC25C1">
      <w:r w:rsidRPr="005540A9">
        <w:rPr>
          <w:rStyle w:val="Style13ptBold"/>
        </w:rPr>
        <w:t>Dettmer, ’14,</w:t>
      </w:r>
      <w:r>
        <w:t xml:space="preserve"> (Jamie, </w:t>
      </w:r>
      <w:r w:rsidRPr="005540A9">
        <w:t>journalist and broadcaster</w:t>
      </w:r>
      <w:r>
        <w:t>, “</w:t>
      </w:r>
      <w:r w:rsidRPr="007E105B">
        <w:t>Obama To Cut Middle East Democracy Programs</w:t>
      </w:r>
      <w:r>
        <w:t>,” The Daily Beast, 01.02</w:t>
      </w:r>
      <w:r w:rsidRPr="005540A9">
        <w:t>.14</w:t>
      </w:r>
      <w:r>
        <w:t xml:space="preserve">, </w:t>
      </w:r>
      <w:r w:rsidRPr="007E105B">
        <w:t>http://www.thedailybeast.com/articles/2014/01/02/obama-administration-plans-decrease-in-funding-for-middle-east-democracy-promotion.html</w:t>
      </w:r>
      <w:r>
        <w:t>)//erg</w:t>
      </w:r>
    </w:p>
    <w:p w14:paraId="7A560805" w14:textId="66CC0EEB" w:rsidR="00AC25C1" w:rsidRPr="00E44CA1" w:rsidRDefault="00AC25C1" w:rsidP="00AC25C1">
      <w:pPr>
        <w:rPr>
          <w:sz w:val="16"/>
        </w:rPr>
      </w:pPr>
      <w:r w:rsidRPr="005540A9">
        <w:rPr>
          <w:rStyle w:val="StyleUnderline"/>
        </w:rPr>
        <w:t>A planned decrease by</w:t>
      </w:r>
      <w:r w:rsidRPr="007E105B">
        <w:rPr>
          <w:sz w:val="16"/>
        </w:rPr>
        <w:t xml:space="preserve"> the </w:t>
      </w:r>
      <w:r w:rsidRPr="005540A9">
        <w:rPr>
          <w:rStyle w:val="StyleUnderline"/>
        </w:rPr>
        <w:t>Obama</w:t>
      </w:r>
      <w:r w:rsidRPr="007E105B">
        <w:rPr>
          <w:sz w:val="16"/>
        </w:rPr>
        <w:t xml:space="preserve"> administration </w:t>
      </w:r>
      <w:r w:rsidRPr="005540A9">
        <w:rPr>
          <w:rStyle w:val="StyleUnderline"/>
        </w:rPr>
        <w:t>in funding for democracy promotion</w:t>
      </w:r>
      <w:r w:rsidRPr="007E105B">
        <w:rPr>
          <w:sz w:val="16"/>
        </w:rPr>
        <w:t xml:space="preserve"> and election support in the Middle East </w:t>
      </w:r>
      <w:r w:rsidRPr="005540A9">
        <w:rPr>
          <w:rStyle w:val="StyleUnderline"/>
        </w:rPr>
        <w:t>is prompting alarm among activists</w:t>
      </w:r>
      <w:r w:rsidRPr="007E105B">
        <w:rPr>
          <w:sz w:val="16"/>
        </w:rPr>
        <w:t xml:space="preserve">. They say cuts are likely to be more severe than first realized and </w:t>
      </w:r>
      <w:r w:rsidRPr="005540A9">
        <w:rPr>
          <w:rStyle w:val="StyleUnderline"/>
        </w:rPr>
        <w:t>that the White House appears to be giving up on democracy in the region and downgrading its advancement as a policy priority.</w:t>
      </w:r>
      <w:r>
        <w:rPr>
          <w:rStyle w:val="StyleUnderline"/>
        </w:rPr>
        <w:t xml:space="preserve"> </w:t>
      </w:r>
      <w:r w:rsidRPr="007E105B">
        <w:rPr>
          <w:sz w:val="16"/>
        </w:rPr>
        <w:t xml:space="preserve">In the run-up to Christmas, State Department officials briefed American non-profits funded by the U.S. Agency for International Development (USAID) about cuts in funding. They were told </w:t>
      </w:r>
      <w:r w:rsidRPr="005540A9">
        <w:rPr>
          <w:rStyle w:val="StyleUnderline"/>
        </w:rPr>
        <w:t>no money was being earmarked for democracy and governance assistance programs</w:t>
      </w:r>
      <w:r w:rsidRPr="007E105B">
        <w:rPr>
          <w:sz w:val="16"/>
        </w:rPr>
        <w:t xml:space="preserve"> in Iraq and that, for Egypt, the administration was adopting a wait-and-see approach until after a January 15 referendum on a </w:t>
      </w:r>
      <w:proofErr w:type="gramStart"/>
      <w:r w:rsidRPr="007E105B">
        <w:rPr>
          <w:sz w:val="16"/>
        </w:rPr>
        <w:t>newly-drafted</w:t>
      </w:r>
      <w:proofErr w:type="gramEnd"/>
      <w:r w:rsidRPr="007E105B">
        <w:rPr>
          <w:sz w:val="16"/>
        </w:rPr>
        <w:t xml:space="preserve"> constitution. </w:t>
      </w:r>
      <w:r w:rsidRPr="005540A9">
        <w:rPr>
          <w:rStyle w:val="StyleUnderline"/>
        </w:rPr>
        <w:t>No extra funding for democracy promotion is being earmarked for Libya, whose transition from autocracy following the toppling of Libyan strongman Muammar Gaddafi has been plagued by lawlessness.</w:t>
      </w:r>
      <w:r w:rsidRPr="007E105B">
        <w:rPr>
          <w:sz w:val="16"/>
        </w:rPr>
        <w:t xml:space="preserve"> USAID </w:t>
      </w:r>
      <w:r w:rsidRPr="005540A9">
        <w:rPr>
          <w:rStyle w:val="StyleUnderline"/>
        </w:rPr>
        <w:t>democracy programs there were cut by about half last year</w:t>
      </w:r>
      <w:r w:rsidRPr="007E105B">
        <w:rPr>
          <w:sz w:val="16"/>
        </w:rPr>
        <w:t xml:space="preserve">, following the assault on the U.S. consulate in Benghazi that led to the deaths of ambassador Christopher Sevens and three other Americans. The total amount of foreign assistance requested by the Obama administration for the Middle East and North Africa for fiscal year 2014 is $7.36 billion, a nine percent decrease from FY2013. Of that, $298.3 million has been requested to support democracy and governance programming across the region, a cut of $160.9 million from FY 2013. But those briefed last month by State Department officials say the decrease in funding is likely in effect to be harsher and that it may be masked when the administration goes through with plans to re-categorize so-called D&amp;G funding by combining it with development programs. That will make it difficult to follow what actually has been spent on democracy promotion. “We had expected big cuts in D&amp;G to the region soon,” says Cole Bockenfeld, director of Advocacy at the Project on Middle East Democracy, a Washington DC-based non-profit. “In many ways, </w:t>
      </w:r>
      <w:r w:rsidRPr="005540A9">
        <w:rPr>
          <w:rStyle w:val="Emphasis"/>
        </w:rPr>
        <w:t>there was already a widespread perception that this administration was giving up on promoting democracy in the Middle East, and major cuts to democracy funding will further confirm those fears.”</w:t>
      </w:r>
      <w:r>
        <w:rPr>
          <w:rStyle w:val="Emphasis"/>
        </w:rPr>
        <w:t xml:space="preserve"> </w:t>
      </w:r>
      <w:r w:rsidRPr="007E105B">
        <w:rPr>
          <w:sz w:val="16"/>
        </w:rPr>
        <w:t>Overall, he says, “</w:t>
      </w:r>
      <w:r w:rsidRPr="005540A9">
        <w:rPr>
          <w:rStyle w:val="StyleUnderline"/>
        </w:rPr>
        <w:t>there is clearly a diminished focus on democracy best illustrated by Obama’s speech at the United Nations General Assembly.”</w:t>
      </w:r>
      <w:r w:rsidRPr="007E105B">
        <w:rPr>
          <w:sz w:val="16"/>
        </w:rPr>
        <w:t xml:space="preserve"> "There was already a widespread perception that this administration was giving up on promoting democracy in the Middle East, and major cuts to democracy funding will further confirm those fears." In that September 24 speech the President stressed mutual security interests shared by the U.S. and countries in the region and was criticized for seemingly downplaying democracy. When it came to Egypt, Obama made no explicit reference to standards for human rights, despite the ongoing violent dispersal by the Egyptian security forces of demonstrators protesting the ousting of the Muslim Brotherhood’s Mohamed Morsi, the first democratically elected head of state in Egyptian history.</w:t>
      </w:r>
    </w:p>
    <w:p w14:paraId="517E937D" w14:textId="77777777" w:rsidR="00AC25C1" w:rsidRDefault="00AC25C1" w:rsidP="00AC25C1">
      <w:pPr>
        <w:pStyle w:val="Heading4"/>
      </w:pPr>
      <w:r>
        <w:t>Political setbacks make American democracy promotion no longer credible—plan generates credibility</w:t>
      </w:r>
    </w:p>
    <w:p w14:paraId="41B2B3A1" w14:textId="3D653632" w:rsidR="00AC25C1" w:rsidRPr="007E105B" w:rsidRDefault="00AC25C1" w:rsidP="00AC25C1">
      <w:r w:rsidRPr="005540A9">
        <w:rPr>
          <w:rStyle w:val="Style13ptBold"/>
        </w:rPr>
        <w:t>Dettmer, ’14,</w:t>
      </w:r>
      <w:r>
        <w:t xml:space="preserve"> (Jamie, </w:t>
      </w:r>
      <w:r w:rsidRPr="005540A9">
        <w:t>journalist and broadcaster</w:t>
      </w:r>
      <w:r>
        <w:t>, “</w:t>
      </w:r>
      <w:r w:rsidRPr="007E105B">
        <w:t>Obama To Cut Middle East Democracy Programs</w:t>
      </w:r>
      <w:r>
        <w:t>,” The Daily Beast, 01.02</w:t>
      </w:r>
      <w:r w:rsidRPr="005540A9">
        <w:t>.14</w:t>
      </w:r>
      <w:r>
        <w:t xml:space="preserve">, </w:t>
      </w:r>
      <w:r w:rsidRPr="007E105B">
        <w:t>http://www.thedailybeast.com/articles/2014/01/02/obama-administration-plans-decrease-in-funding-for-middle-east-democracy-promotion.html</w:t>
      </w:r>
      <w:r>
        <w:t>)//erg</w:t>
      </w:r>
    </w:p>
    <w:p w14:paraId="7FA1FE07" w14:textId="77777777" w:rsidR="00AC25C1" w:rsidRDefault="00AC25C1" w:rsidP="00AC25C1">
      <w:pPr>
        <w:rPr>
          <w:sz w:val="16"/>
        </w:rPr>
      </w:pPr>
      <w:r w:rsidRPr="007E105B">
        <w:rPr>
          <w:sz w:val="16"/>
        </w:rPr>
        <w:t xml:space="preserve">For the region as a whole, </w:t>
      </w:r>
      <w:r w:rsidRPr="007E105B">
        <w:rPr>
          <w:rStyle w:val="StyleUnderline"/>
        </w:rPr>
        <w:t>the President cited four key American interests in the Middle East—confronting aggression from the region aimed at the U.S., maintaining an unhindered flow of oil, confronting jihadists and terrorist networks, and preventing the proliferation of weapons of mass destructions.</w:t>
      </w:r>
      <w:r w:rsidRPr="007E105B">
        <w:rPr>
          <w:sz w:val="16"/>
        </w:rPr>
        <w:t xml:space="preserve"> The promotion of democracy and human rights came in as a fifth fiddle. </w:t>
      </w:r>
      <w:r w:rsidRPr="007E105B">
        <w:rPr>
          <w:rStyle w:val="StyleUnderline"/>
        </w:rPr>
        <w:t>Democracy campaigners say the United States has national interest stakes in promoting democracy and assisting countries trying to transition from autocracy can help them overcome challenges.</w:t>
      </w:r>
      <w:r>
        <w:rPr>
          <w:rStyle w:val="StyleUnderline"/>
        </w:rPr>
        <w:t xml:space="preserve"> </w:t>
      </w:r>
      <w:r w:rsidRPr="007E105B">
        <w:rPr>
          <w:sz w:val="16"/>
        </w:rPr>
        <w:t xml:space="preserve">The decrease in overall foreign assistance to the region is due in large part to the budget challenges the U.S. is facing and the federal sequester. </w:t>
      </w:r>
      <w:r w:rsidRPr="007E105B">
        <w:rPr>
          <w:rStyle w:val="StyleUnderline"/>
        </w:rPr>
        <w:t>But the shift away from democracy promotion is made clear in the President’s budget request</w:t>
      </w:r>
      <w:r w:rsidRPr="007E105B">
        <w:rPr>
          <w:sz w:val="16"/>
        </w:rPr>
        <w:t xml:space="preserve">, which sees the proportion devoted to security assistance programs in foreign aid earmarked for the Middle East increase from 69 percent to 80 percent. Pro-democracy advocates acknowledge </w:t>
      </w:r>
      <w:r w:rsidRPr="007E105B">
        <w:rPr>
          <w:rStyle w:val="StyleUnderline"/>
        </w:rPr>
        <w:t>Obama has a difficult task in the Middle East, trying to balance U.S. strategic and national security interests with the promotion of democracy</w:t>
      </w:r>
      <w:r w:rsidRPr="007E105B">
        <w:rPr>
          <w:sz w:val="16"/>
        </w:rPr>
        <w:t xml:space="preserve">—and that </w:t>
      </w:r>
      <w:r w:rsidRPr="007E105B">
        <w:rPr>
          <w:rStyle w:val="Emphasis"/>
        </w:rPr>
        <w:t xml:space="preserve">political </w:t>
      </w:r>
      <w:r w:rsidRPr="007E105B">
        <w:rPr>
          <w:rStyle w:val="Emphasis"/>
        </w:rPr>
        <w:lastRenderedPageBreak/>
        <w:t>setbacks in the region have not helped</w:t>
      </w:r>
      <w:r w:rsidRPr="007E105B">
        <w:rPr>
          <w:sz w:val="16"/>
        </w:rPr>
        <w:t xml:space="preserve">. But Thomas Carothers, a noted authority on international democracy support, says the Obama administration has always been lukewarm about democracy promotion, partly because of its association with the neo-conservative policies and freedom agenda of the Bush era. “The administration never made a big push to increase money for democracy and governance in the Middle East after the Arab Spring,” says Carothers, a vice president at the Washington DC-based think tank the Carnegie Endowment for International Peace. He points out that D&amp;G money for Iraq in Obama’s first term was a holdover from earmarks by the Bush administration, adding, “it is notable </w:t>
      </w:r>
      <w:r w:rsidRPr="007E105B">
        <w:rPr>
          <w:rStyle w:val="StyleUnderline"/>
        </w:rPr>
        <w:t>the administration has never developed a democracy strategy for the Middle East and this further reduction of emphasis on democracy reflects how the Arab Spring has turned into a series of security headaches for the administration.</w:t>
      </w:r>
      <w:r w:rsidRPr="007E105B">
        <w:rPr>
          <w:sz w:val="16"/>
        </w:rPr>
        <w:t xml:space="preserve"> </w:t>
      </w:r>
      <w:r w:rsidRPr="007E105B">
        <w:rPr>
          <w:rStyle w:val="Emphasis"/>
        </w:rPr>
        <w:t>The challenge the administration has not solved is how to become a credible pro-democracy actor in the region.”</w:t>
      </w:r>
      <w:r>
        <w:rPr>
          <w:rStyle w:val="Emphasis"/>
        </w:rPr>
        <w:t xml:space="preserve"> </w:t>
      </w:r>
      <w:r w:rsidRPr="007E105B">
        <w:rPr>
          <w:sz w:val="16"/>
        </w:rPr>
        <w:t>In briefings, State Department officials have told democracy advocates that they are too narrowly focused. “Administration officials favorite phrase these days is that, ‘you have to widen the aperture,’” says Bockenfeld. “They say we are looking at democracy promotion too narrowly, when we focus on building up civil society groups or provide technical election support. They say if you do women empowerment programs or if you do economic opportunity programs, that all feeds into the bigger picture of democracy. They are pushing them altogether to brush over these cuts to democracy programs.” Some activists argue the pullback from democracy promotion reflects an administration fear about antagonizing governments in the region. Others say that with democracy enlargement in the region faltering, the Obama administration is eager to shield itself from any blame for the Arab Spring failing.</w:t>
      </w:r>
    </w:p>
    <w:p w14:paraId="049B4AE2" w14:textId="77777777" w:rsidR="00AC25C1" w:rsidRDefault="00AC25C1" w:rsidP="00AC25C1">
      <w:pPr>
        <w:pStyle w:val="Heading4"/>
      </w:pPr>
      <w:r>
        <w:t>Global democracy is declining—overall transition to more authoritarian and repressive government</w:t>
      </w:r>
    </w:p>
    <w:p w14:paraId="5C84D90F" w14:textId="6EDCFA6C" w:rsidR="00AC25C1" w:rsidRPr="00A57BF5" w:rsidRDefault="00AC25C1" w:rsidP="00AC25C1">
      <w:r w:rsidRPr="00A57BF5">
        <w:rPr>
          <w:rStyle w:val="Style13ptBold"/>
        </w:rPr>
        <w:t>Kagan, ’14,</w:t>
      </w:r>
      <w:r>
        <w:t xml:space="preserve"> (Robert, </w:t>
      </w:r>
      <w:r w:rsidRPr="00A57BF5">
        <w:t>senior fellow with the Project on International Order and Strategy in the Foreign Policy program at Brookings</w:t>
      </w:r>
      <w:r>
        <w:t xml:space="preserve">, “Is Democracy in Decline? The Weight of Geopolitics,” Brookings Institute, Journal of Democracy, </w:t>
      </w:r>
      <w:r w:rsidRPr="00A57BF5">
        <w:t>January 2015</w:t>
      </w:r>
      <w:r>
        <w:t xml:space="preserve">, </w:t>
      </w:r>
      <w:r w:rsidRPr="00A57BF5">
        <w:t>http://www.brookings.edu/research/articles/2015/01/democracy-in-decline-weight-of-geopolitics-kagan</w:t>
      </w:r>
      <w:r>
        <w:t>)//erg</w:t>
      </w:r>
    </w:p>
    <w:p w14:paraId="4F6E004B" w14:textId="2E7FEE68" w:rsidR="00AC25C1" w:rsidRPr="00E44CA1" w:rsidRDefault="00AC25C1" w:rsidP="00AC25C1">
      <w:pPr>
        <w:rPr>
          <w:sz w:val="16"/>
        </w:rPr>
      </w:pPr>
      <w:r w:rsidRPr="0055375A">
        <w:rPr>
          <w:sz w:val="16"/>
        </w:rPr>
        <w:t xml:space="preserve">These are relevant questions again. </w:t>
      </w:r>
      <w:r w:rsidRPr="0055375A">
        <w:rPr>
          <w:rStyle w:val="StyleUnderline"/>
        </w:rPr>
        <w:t>We live in a time when democratic nations are in retreat in the realm of geopolitics, and when democracy itself is also in retreat. The latter phenomenon has been well documented by Freedom House, which has recorded declines in freedom in the world for nine straight years</w:t>
      </w:r>
      <w:r w:rsidRPr="0055375A">
        <w:rPr>
          <w:sz w:val="16"/>
        </w:rPr>
        <w:t>. At the level of geopolitics, the shifting tectonic plates have yet to produce a seismic rearrangement of power, but rumblings are audible</w:t>
      </w:r>
      <w:r w:rsidRPr="0055375A">
        <w:rPr>
          <w:rStyle w:val="StyleUnderline"/>
        </w:rPr>
        <w:t xml:space="preserve">. The United States has been in a state of retrenchment </w:t>
      </w:r>
      <w:r w:rsidRPr="0055375A">
        <w:rPr>
          <w:sz w:val="16"/>
        </w:rPr>
        <w:t xml:space="preserve">since President Barack Obama took office in 2009. </w:t>
      </w:r>
      <w:r w:rsidRPr="0055375A">
        <w:rPr>
          <w:rStyle w:val="StyleUnderline"/>
        </w:rPr>
        <w:t>The democratic nations of Europe, which some might have expected to pick up the slack, have instead turned inward and all but abandoned earlier dreams of reshaping the international system in their image</w:t>
      </w:r>
      <w:r w:rsidRPr="0055375A">
        <w:rPr>
          <w:sz w:val="16"/>
        </w:rPr>
        <w:t xml:space="preserve">. As for such rising democracies as Brazil, India, Turkey, and South Africa, they are neither rising </w:t>
      </w:r>
      <w:proofErr w:type="gramStart"/>
      <w:r w:rsidRPr="0055375A">
        <w:rPr>
          <w:sz w:val="16"/>
        </w:rPr>
        <w:t>as</w:t>
      </w:r>
      <w:proofErr w:type="gramEnd"/>
      <w:r w:rsidRPr="0055375A">
        <w:rPr>
          <w:sz w:val="16"/>
        </w:rPr>
        <w:t xml:space="preserve"> fast as once anticipated nor yet behaving as democracies in world affairs.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w:t>
      </w:r>
      <w:r w:rsidRPr="0055375A">
        <w:rPr>
          <w:rStyle w:val="StyleUnderline"/>
        </w:rPr>
        <w:t>insofar as there is energy in the international system, it comes from the great-power autocracies, China and Russia, and from would-be theocrats pursuing their dream of a new caliphate in the Middle East.</w:t>
      </w:r>
      <w:r w:rsidRPr="0055375A">
        <w:rPr>
          <w:sz w:val="16"/>
        </w:rPr>
        <w:t xml:space="preserve"> For all their many problems and weaknesses, </w:t>
      </w:r>
      <w:r w:rsidRPr="0055375A">
        <w:rPr>
          <w:rStyle w:val="StyleUnderline"/>
        </w:rPr>
        <w:t>it is still these autocracies and these aspiring religious totalitarians that push forward while the democracies draw back, that act while the democracies react, and that seem increasingly unleashed while the democracies feel increasingly constrained.</w:t>
      </w:r>
      <w:r>
        <w:rPr>
          <w:rStyle w:val="StyleUnderline"/>
        </w:rPr>
        <w:t xml:space="preserve"> </w:t>
      </w:r>
      <w:r w:rsidRPr="0055375A">
        <w:rPr>
          <w:sz w:val="16"/>
        </w:rPr>
        <w:t xml:space="preserve">It should not be surprising that one </w:t>
      </w:r>
      <w:r w:rsidRPr="0055375A">
        <w:rPr>
          <w:rStyle w:val="StyleUnderline"/>
        </w:rPr>
        <w:t>of the side effects of these circumstances has been the weakening and in some cases collapse of democracy in those places where it was newest and weakest.</w:t>
      </w:r>
      <w:r w:rsidRPr="0055375A">
        <w:rPr>
          <w:sz w:val="16"/>
        </w:rPr>
        <w:t xml:space="preserve"> Geopolitical shifts among the reigning great powers, often but not always the result of wars, can have significant effects on the domestic politics of the smaller and weaker nations of the world. </w:t>
      </w:r>
      <w:r w:rsidRPr="0055375A">
        <w:rPr>
          <w:rStyle w:val="StyleUnderline"/>
        </w:rPr>
        <w:t>Global democratizing trends have been stopped and reversed before</w:t>
      </w:r>
      <w:r w:rsidRPr="0055375A">
        <w:rPr>
          <w:sz w:val="16"/>
        </w:rPr>
        <w:t xml:space="preserve">. </w:t>
      </w:r>
    </w:p>
    <w:p w14:paraId="4A0E1164" w14:textId="77777777" w:rsidR="00AC25C1" w:rsidRDefault="00AC25C1" w:rsidP="00AC25C1">
      <w:pPr>
        <w:pStyle w:val="Heading4"/>
      </w:pPr>
      <w:r>
        <w:t>Democracy is not inevitable</w:t>
      </w:r>
    </w:p>
    <w:p w14:paraId="4C727B75" w14:textId="7CE9D848" w:rsidR="00AC25C1" w:rsidRDefault="00AC25C1" w:rsidP="00AC25C1">
      <w:r w:rsidRPr="00A57BF5">
        <w:rPr>
          <w:rStyle w:val="Style13ptBold"/>
        </w:rPr>
        <w:t>Kagan, ’14,</w:t>
      </w:r>
      <w:r>
        <w:t xml:space="preserve"> (Robert, </w:t>
      </w:r>
      <w:r w:rsidRPr="00A57BF5">
        <w:t>senior fellow with the Project on International Order and Strategy in the Foreign Policy program at Brookings</w:t>
      </w:r>
      <w:r>
        <w:t xml:space="preserve">, “Is Democracy in Decline? The Weight of Geopolitics,” Brookings Institute, Journal of Democracy, </w:t>
      </w:r>
      <w:r w:rsidRPr="00A57BF5">
        <w:t>January 2015</w:t>
      </w:r>
      <w:r>
        <w:t xml:space="preserve">, </w:t>
      </w:r>
      <w:r w:rsidRPr="00A57BF5">
        <w:lastRenderedPageBreak/>
        <w:t>http://www.brookings.edu/research/articles/2015/01/democracy-in-decline-weight-of-geopolitics-kagan</w:t>
      </w:r>
      <w:r>
        <w:t>)//erg</w:t>
      </w:r>
    </w:p>
    <w:p w14:paraId="5EF70F9E" w14:textId="77777777" w:rsidR="00AC25C1" w:rsidRPr="00A57BF5" w:rsidRDefault="00AC25C1" w:rsidP="00AC25C1">
      <w:pPr>
        <w:rPr>
          <w:sz w:val="16"/>
        </w:rPr>
      </w:pPr>
      <w:r w:rsidRPr="00A57BF5">
        <w:rPr>
          <w:sz w:val="16"/>
        </w:rPr>
        <w:t xml:space="preserve">Consider the interwar years. In 1920, when the number of democracies in the world had doubled in the aftermath of the First World War, contemporaries such as the British historian James Bryce believed that they were witnessing “a natural trend, due to a general law of social progress.”[1] </w:t>
      </w:r>
      <w:r w:rsidRPr="00A57BF5">
        <w:rPr>
          <w:rStyle w:val="StyleUnderline"/>
        </w:rPr>
        <w:t>Yet almost immediately the new democracies</w:t>
      </w:r>
      <w:r w:rsidRPr="00A57BF5">
        <w:rPr>
          <w:sz w:val="16"/>
        </w:rPr>
        <w:t xml:space="preserve"> in Estonia, Latvia, Lithuania, and Poland </w:t>
      </w:r>
      <w:r w:rsidRPr="00A57BF5">
        <w:rPr>
          <w:rStyle w:val="StyleUnderline"/>
        </w:rPr>
        <w:t>began to fall</w:t>
      </w:r>
      <w:r w:rsidRPr="00A57BF5">
        <w:rPr>
          <w:sz w:val="16"/>
        </w:rPr>
        <w:t xml:space="preserve">. Europe’s democratic great powers, France and Britain, were suffering the effects of the recent devastating war, while </w:t>
      </w:r>
      <w:r w:rsidRPr="00A57BF5">
        <w:rPr>
          <w:rStyle w:val="StyleUnderline"/>
        </w:rPr>
        <w:t>the one rich and healthy democratic power, the United States, had retreated to the safety of its distant shores</w:t>
      </w:r>
      <w:r w:rsidRPr="00A57BF5">
        <w:rPr>
          <w:sz w:val="16"/>
        </w:rPr>
        <w:t xml:space="preserve">.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w:t>
      </w:r>
      <w:r w:rsidRPr="00A57BF5">
        <w:rPr>
          <w:rStyle w:val="StyleUnderline"/>
        </w:rPr>
        <w:t>fragile democracies gave way to authoritarian forces exploiting the vulnerabilities of the democratic system</w:t>
      </w:r>
      <w:r w:rsidRPr="00A57BF5">
        <w:rPr>
          <w:sz w:val="16"/>
        </w:rPr>
        <w:t xml:space="preserve">, while </w:t>
      </w:r>
      <w:r w:rsidRPr="00A57BF5">
        <w:rPr>
          <w:rStyle w:val="StyleUnderline"/>
        </w:rPr>
        <w:t>other democracies fell prey to the worldwide economic depression. There was a ripple effect</w:t>
      </w:r>
      <w:r w:rsidRPr="00A57BF5">
        <w:rPr>
          <w:sz w:val="16"/>
        </w:rPr>
        <w:t xml:space="preserve">,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w:t>
      </w:r>
      <w:proofErr w:type="gramStart"/>
      <w:r w:rsidRPr="00A57BF5">
        <w:rPr>
          <w:sz w:val="16"/>
        </w:rPr>
        <w:t>but</w:t>
      </w:r>
      <w:proofErr w:type="gramEnd"/>
      <w:r w:rsidRPr="00A57BF5">
        <w:rPr>
          <w:sz w:val="16"/>
        </w:rPr>
        <w:t xml:space="preserve"> that democracy need not always triumph even in the competition of ideas. For it was not just that democracies had been overthrown. </w:t>
      </w:r>
      <w:r w:rsidRPr="00A57BF5">
        <w:rPr>
          <w:rStyle w:val="StyleUnderline"/>
        </w:rPr>
        <w:t>The very idea of democracy had been “discredited,</w:t>
      </w:r>
      <w:r w:rsidRPr="00A57BF5">
        <w:rPr>
          <w:sz w:val="16"/>
        </w:rPr>
        <w:t>” as John A. Hobson observed</w:t>
      </w:r>
      <w:proofErr w:type="gramStart"/>
      <w:r w:rsidRPr="00A57BF5">
        <w:rPr>
          <w:sz w:val="16"/>
        </w:rPr>
        <w:t>.[</w:t>
      </w:r>
      <w:proofErr w:type="gramEnd"/>
      <w:r w:rsidRPr="00A57BF5">
        <w:rPr>
          <w:sz w:val="16"/>
        </w:rPr>
        <w:t xml:space="preserve">2] </w:t>
      </w:r>
      <w:r w:rsidRPr="00A57BF5">
        <w:rPr>
          <w:rStyle w:val="StyleUnderline"/>
        </w:rPr>
        <w:t>Democracy’s aura of inevitability vanished as great numbers of people rejected the idea that it was a better form of government</w:t>
      </w:r>
      <w:r w:rsidRPr="00A57BF5">
        <w:rPr>
          <w:sz w:val="16"/>
        </w:rPr>
        <w:t xml:space="preserve">. Human beings, after all, do not yearn only for freedom, autonomy, individuality, and recognition. </w:t>
      </w:r>
      <w:r w:rsidRPr="00A57BF5">
        <w:rPr>
          <w:rStyle w:val="StyleUnderline"/>
        </w:rPr>
        <w:t>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w:t>
      </w:r>
      <w:r>
        <w:rPr>
          <w:rStyle w:val="StyleUnderline"/>
        </w:rPr>
        <w:t xml:space="preserve"> </w:t>
      </w:r>
      <w:r w:rsidRPr="00A57BF5">
        <w:rPr>
          <w:sz w:val="16"/>
        </w:rPr>
        <w:t xml:space="preserve">In the 1920s and 1930s, the fascist governments looked stronger, more energetic and efficient, and more capable of providing reassurance in troubled times. They appealed effectively to nationalist, ethnic, and tribal sentiments. The many weaknesses of Germany’s Weimar </w:t>
      </w:r>
      <w:proofErr w:type="gramStart"/>
      <w:r w:rsidRPr="00A57BF5">
        <w:rPr>
          <w:sz w:val="16"/>
        </w:rPr>
        <w:t>democracy,</w:t>
      </w:r>
      <w:proofErr w:type="gramEnd"/>
      <w:r w:rsidRPr="00A57BF5">
        <w:rPr>
          <w:sz w:val="16"/>
        </w:rPr>
        <w:t xml:space="preserve">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It took a second world war and another military victory by the Allied democracies (plus the Soviet Union) to reverse the trend again. </w:t>
      </w:r>
      <w:r w:rsidRPr="00A57BF5">
        <w:rPr>
          <w:rStyle w:val="StyleUnderline"/>
        </w:rPr>
        <w:t>The United States imposed democracy by force</w:t>
      </w:r>
      <w:r w:rsidRPr="00A57BF5">
        <w:rPr>
          <w:sz w:val="16"/>
        </w:rPr>
        <w:t xml:space="preserv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w:t>
      </w:r>
      <w:proofErr w:type="gramStart"/>
      <w:r w:rsidRPr="00A57BF5">
        <w:rPr>
          <w:sz w:val="16"/>
        </w:rPr>
        <w:t>?[</w:t>
      </w:r>
      <w:proofErr w:type="gramEnd"/>
      <w:r w:rsidRPr="00A57BF5">
        <w:rPr>
          <w:sz w:val="16"/>
        </w:rPr>
        <w:t xml:space="preserve">3] We would prefer to believe the former, but evidence suggests the latter, for it turned out that </w:t>
      </w:r>
      <w:r w:rsidRPr="00A57BF5">
        <w:rPr>
          <w:rStyle w:val="StyleUnderline"/>
        </w:rPr>
        <w:t>even the great wave of democracy following World War II was not irreversible</w:t>
      </w:r>
      <w:r w:rsidRPr="00A57BF5">
        <w:rPr>
          <w:sz w:val="16"/>
        </w:rPr>
        <w:t>. Another “reverse wave” hit from the late 1950s through the early 1970s.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w:t>
      </w:r>
      <w:proofErr w:type="gramStart"/>
      <w:r w:rsidRPr="00A57BF5">
        <w:rPr>
          <w:sz w:val="16"/>
        </w:rPr>
        <w:t>.[</w:t>
      </w:r>
      <w:proofErr w:type="gramEnd"/>
      <w:r w:rsidRPr="00A57BF5">
        <w:rPr>
          <w:sz w:val="16"/>
        </w:rPr>
        <w:t>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w:t>
      </w:r>
    </w:p>
    <w:p w14:paraId="471F119D" w14:textId="77777777" w:rsidR="00786C75" w:rsidRDefault="00786C75" w:rsidP="00786C75">
      <w:pPr>
        <w:pStyle w:val="Heading3"/>
      </w:pPr>
      <w:r>
        <w:lastRenderedPageBreak/>
        <w:t>Surveillance Hurts the Democratic Model</w:t>
      </w:r>
    </w:p>
    <w:p w14:paraId="57B85BC2" w14:textId="77777777" w:rsidR="009C66AB" w:rsidRDefault="009C66AB" w:rsidP="009C66AB">
      <w:pPr>
        <w:pStyle w:val="Heading4"/>
      </w:pPr>
      <w:r>
        <w:t>Domestic NSA surveillance destroys the perception of the viability of democracy and American soft power—hypocrisy only helps Putin</w:t>
      </w:r>
    </w:p>
    <w:p w14:paraId="56A4F88B" w14:textId="77777777" w:rsidR="009C66AB" w:rsidRDefault="009C66AB" w:rsidP="009C66AB">
      <w:pPr>
        <w:pStyle w:val="Small"/>
      </w:pPr>
      <w:r w:rsidRPr="00FF41B8">
        <w:rPr>
          <w:rStyle w:val="Style13ptBold"/>
        </w:rPr>
        <w:t>Shevtsova 13</w:t>
      </w:r>
      <w:r>
        <w:t xml:space="preserve"> Lilia Shevtsova, Kremlinology expert and currently serves as a senior associate at the Carnegie Endowment for International Peace, “Tinker, tailor, Snowden, spy?” 2013-07-29, </w:t>
      </w:r>
      <w:hyperlink r:id="rId7" w:history="1">
        <w:r w:rsidRPr="00CF3B51">
          <w:rPr>
            <w:rStyle w:val="Hyperlink"/>
          </w:rPr>
          <w:t>http://www.koreatimes.co.kr/www/news/opinon/2013/07/197_140121.html</w:t>
        </w:r>
      </w:hyperlink>
    </w:p>
    <w:p w14:paraId="11DFC8E3" w14:textId="77777777" w:rsidR="009C66AB" w:rsidRDefault="009C66AB" w:rsidP="009C66AB">
      <w:pPr>
        <w:rPr>
          <w:sz w:val="16"/>
        </w:rPr>
      </w:pPr>
      <w:r w:rsidRPr="00FF41B8">
        <w:rPr>
          <w:sz w:val="16"/>
        </w:rPr>
        <w:t xml:space="preserve">The real espionage, however, lies not in </w:t>
      </w:r>
      <w:r w:rsidRPr="00824C66">
        <w:rPr>
          <w:rStyle w:val="StyleUnderline"/>
        </w:rPr>
        <w:t>Snowden's decision</w:t>
      </w:r>
      <w:r w:rsidRPr="00FF41B8">
        <w:rPr>
          <w:sz w:val="16"/>
        </w:rPr>
        <w:t xml:space="preserve"> to release NSA secrets, but in the surveillance programs that he exposed. The leaked information </w:t>
      </w:r>
      <w:r w:rsidRPr="00824C66">
        <w:rPr>
          <w:rStyle w:val="StyleUnderline"/>
        </w:rPr>
        <w:t>highlighted the West's long-ignored failure to strike an informed balance between security and liberty. Current political and economic uncertainty has exacerbated the situation, driving policymakers to settle on simplistic solutions that, as Snowden made starkly apparent, can undermine the values that the West espouses</w:t>
      </w:r>
      <w:r w:rsidRPr="00FF41B8">
        <w:rPr>
          <w:sz w:val="16"/>
        </w:rPr>
        <w:t xml:space="preserve">. This is not true only in the U.S. and the United Kingdom, which happen to be entangled in the Snowden scandal. The reluctant responses by Germany and France to evidence that the NSA has been conducting unprecedented surveillance of their officials indicate that Europe's governments may also be involved. Indeed, it now appears that America has shared its intelligence trove with Germany's spy services when needed. So far, </w:t>
      </w:r>
      <w:r w:rsidRPr="00824C66">
        <w:rPr>
          <w:rStyle w:val="StyleUnderline"/>
        </w:rPr>
        <w:t>Obama's handling of the Snowden affair shows that he places more stock in the logic of security than in adherence to principle</w:t>
      </w:r>
      <w:r w:rsidRPr="00FF41B8">
        <w:rPr>
          <w:sz w:val="16"/>
        </w:rPr>
        <w:t xml:space="preserve">. Coming from a president who won global sympathy - and a Nobel Peace Prize - for his moral stance, the claim that the NSA's activities are justified because 'that's how intelligence services operate' is particularly disappointing. </w:t>
      </w:r>
      <w:r w:rsidRPr="00824C66">
        <w:rPr>
          <w:rStyle w:val="StyleUnderline"/>
        </w:rPr>
        <w:t>A state that emphasizes security over civil rights and liberties is easily hijacked by security agencies</w:t>
      </w:r>
      <w:r w:rsidRPr="00FF41B8">
        <w:rPr>
          <w:sz w:val="16"/>
        </w:rPr>
        <w:t xml:space="preserve">. While America's 'war on terror' demands a stronger emphasis on security, </w:t>
      </w:r>
      <w:r w:rsidRPr="00824C66">
        <w:rPr>
          <w:rStyle w:val="StyleUnderline"/>
        </w:rPr>
        <w:t>the NSA's activities expose an alarming willingness to violate the privacy of millions of individuals</w:t>
      </w:r>
      <w:r w:rsidRPr="00FF41B8">
        <w:rPr>
          <w:sz w:val="16"/>
        </w:rPr>
        <w:t xml:space="preserve"> - including in allied countries, whose constitutions and sovereignty have also been breached. Western leaders must now ask themselves whether the ends justify the means. With the all-powerful U.S. training its sights on a young former analyst, the answer appears to be no. </w:t>
      </w:r>
      <w:r w:rsidRPr="00824C66">
        <w:rPr>
          <w:rStyle w:val="StyleUnderline"/>
        </w:rPr>
        <w:t xml:space="preserve">The current scandal's impact on Obama's image increasingly </w:t>
      </w:r>
      <w:r w:rsidRPr="00824C66">
        <w:rPr>
          <w:rStyle w:val="Emphasis"/>
        </w:rPr>
        <w:t>resembles the impact of the Watergate scandal</w:t>
      </w:r>
      <w:r w:rsidRPr="00824C66">
        <w:rPr>
          <w:rStyle w:val="StyleUnderline"/>
        </w:rPr>
        <w:t xml:space="preserve"> on President Richard Nixon's standing </w:t>
      </w:r>
      <w:r w:rsidRPr="00FF41B8">
        <w:rPr>
          <w:sz w:val="16"/>
        </w:rPr>
        <w:t xml:space="preserve">in the 1970s - </w:t>
      </w:r>
      <w:r w:rsidRPr="00824C66">
        <w:rPr>
          <w:rStyle w:val="Emphasis"/>
        </w:rPr>
        <w:t>only now the events are playing themselves out on a global stage</w:t>
      </w:r>
      <w:r w:rsidRPr="00824C66">
        <w:rPr>
          <w:rStyle w:val="StyleUnderline"/>
        </w:rPr>
        <w:t>.</w:t>
      </w:r>
      <w:r>
        <w:rPr>
          <w:rStyle w:val="StyleUnderline"/>
        </w:rPr>
        <w:t xml:space="preserve"> </w:t>
      </w:r>
      <w:r w:rsidRPr="00FF41B8">
        <w:rPr>
          <w:sz w:val="16"/>
        </w:rPr>
        <w:t xml:space="preserve">But Obama is not really the problem; </w:t>
      </w:r>
      <w:r w:rsidRPr="00824C66">
        <w:rPr>
          <w:rStyle w:val="Emphasis"/>
        </w:rPr>
        <w:t>at the heart of the issue is a model of liberal democracy that fails to respond to challenges that contradict the values it is supposed to uphold</w:t>
      </w:r>
      <w:r w:rsidRPr="00FF41B8">
        <w:rPr>
          <w:sz w:val="16"/>
        </w:rPr>
        <w:t xml:space="preserve">. In fact, </w:t>
      </w:r>
      <w:r w:rsidRPr="00824C66">
        <w:rPr>
          <w:rStyle w:val="StyleUnderline"/>
        </w:rPr>
        <w:t>Snowden's warning that 'any NSA analyst, at any time, can target anyone, from a federal judge to the president' suggests that NSA head Keith Alexander - dubbed 'Emperor Alexander' - could already be more powerful than Obama.</w:t>
      </w:r>
      <w:r>
        <w:rPr>
          <w:rStyle w:val="StyleUnderline"/>
        </w:rPr>
        <w:t xml:space="preserve"> </w:t>
      </w:r>
      <w:r w:rsidRPr="00FF41B8">
        <w:rPr>
          <w:sz w:val="16"/>
        </w:rPr>
        <w:t xml:space="preserve">Monitoring individuals' private lives is not limited to the state and its security services. Major global telecommunication companies - such as Google, Microsoft, Facebook, and Skype - have assembled secret stockpiles of personal information about their users, which they share with the NSA. </w:t>
      </w:r>
      <w:r w:rsidRPr="00824C66">
        <w:rPr>
          <w:rStyle w:val="StyleUnderline"/>
        </w:rPr>
        <w:t xml:space="preserve">Beyond the obvious violation of individuals' privacy implied by </w:t>
      </w:r>
      <w:r w:rsidRPr="00FF41B8">
        <w:rPr>
          <w:rStyle w:val="Emphasis"/>
        </w:rPr>
        <w:t>such activities lies the danger that these firms will later make a deal with authoritarian regimes in Russia or China</w:t>
      </w:r>
      <w:r w:rsidRPr="00824C66">
        <w:rPr>
          <w:rStyle w:val="StyleUnderline"/>
        </w:rPr>
        <w:t xml:space="preserve">, where little, if any, effort is made to preserve even the illusion of </w:t>
      </w:r>
      <w:r w:rsidRPr="00FF41B8">
        <w:rPr>
          <w:rStyle w:val="StyleUnderline"/>
        </w:rPr>
        <w:t>privacy. Google already has some experience in turning over information to China's security services</w:t>
      </w:r>
      <w:r w:rsidRPr="00FF41B8">
        <w:rPr>
          <w:sz w:val="16"/>
        </w:rPr>
        <w:t>. Against this background, it is impossible to know whether these companies are already spying on Western leaders, together with the NSA. Snowden's presence in Russia, even in the airport's international transit zone, has given the U.S. a pretext to declare that he is not a whistleblower, but a traitor. The fact that Snowden has now applied for temporary asylum in Russia has reinforced that interpretation. Ironically, by turning the affair into a spy thriller, Putin has helped the U.S. to salvage its reputation - or at least to deflect some of the attention from the NSA's surveillance programs. The discussion about security, privacy, and freedom that the Snowden drama has sparked is long overdue. But the scandal has begotten many losers. Snowden has effectively given up his future</w:t>
      </w:r>
      <w:r w:rsidRPr="00FF41B8">
        <w:rPr>
          <w:rStyle w:val="StyleUnderline"/>
        </w:rPr>
        <w:t>. The U.S. and Obama have lost their claim to the moral high ground. And liberal democracies' apparent inability to protect their citizens from infringement of their individual rights has undermined their standing at home and abroad</w:t>
      </w:r>
      <w:r w:rsidRPr="00FF41B8">
        <w:rPr>
          <w:sz w:val="16"/>
        </w:rPr>
        <w:t xml:space="preserve">. Russian society will also pay a price, with the NSA's surveillance programs giving the Kremlin ammunition to defend the expansion of state control over the Internet and other aspects of citizens' personal lives. Similarly, the scandal will likely inspire China to strengthen its Great Firewall further. </w:t>
      </w:r>
      <w:r w:rsidRPr="00FF41B8">
        <w:rPr>
          <w:rStyle w:val="StyleUnderline"/>
        </w:rPr>
        <w:t>The ordeal's only victor is Putin, who now has grounds to dismiss U.S. criticism of his authoritarian rule</w:t>
      </w:r>
      <w:r w:rsidRPr="00FF41B8">
        <w:rPr>
          <w:sz w:val="16"/>
        </w:rPr>
        <w:t xml:space="preserve">. Indeed, at the slightest provocation, </w:t>
      </w:r>
      <w:r w:rsidRPr="00FF41B8">
        <w:rPr>
          <w:rStyle w:val="StyleUnderline"/>
        </w:rPr>
        <w:t>Putin will be able to point to America's hypocrisy</w:t>
      </w:r>
      <w:r w:rsidRPr="00FF41B8">
        <w:rPr>
          <w:sz w:val="16"/>
        </w:rPr>
        <w:t xml:space="preserve"> for spying on, say, European </w:t>
      </w:r>
      <w:r w:rsidRPr="00FF41B8">
        <w:rPr>
          <w:sz w:val="16"/>
        </w:rPr>
        <w:lastRenderedPageBreak/>
        <w:t xml:space="preserve">Union facilities as part of expanded surveillance programs supposedly within the scope of the war on terror, and for hunting Snowden after accusing Russia of unfairly prosecuting the whistleblower Sergei Magnitsky. Snowden did not create the security-privacy dilemma, but he did illuminate a deeply rooted problem that Western leaders have long tried to obscure. </w:t>
      </w:r>
      <w:r w:rsidRPr="00FF41B8">
        <w:rPr>
          <w:rStyle w:val="StyleUnderline"/>
        </w:rPr>
        <w:t>One can only hope that his actions, and the resulting scandal, will compel Western leaders to reassess their approach to national security</w:t>
      </w:r>
      <w:r w:rsidRPr="00FF41B8">
        <w:rPr>
          <w:sz w:val="16"/>
        </w:rPr>
        <w:t xml:space="preserve"> - and not simply lead them to try to conceal it better.</w:t>
      </w:r>
    </w:p>
    <w:p w14:paraId="5973A0A0" w14:textId="77777777" w:rsidR="00786C75" w:rsidRDefault="00786C75" w:rsidP="00786C75">
      <w:pPr>
        <w:pStyle w:val="Heading4"/>
      </w:pPr>
      <w:r>
        <w:t>The US cannot lead by example now because of domestic surveillance</w:t>
      </w:r>
    </w:p>
    <w:p w14:paraId="43E5F649" w14:textId="77777777" w:rsidR="00786C75" w:rsidRPr="00666EA3" w:rsidRDefault="00786C75" w:rsidP="00786C75">
      <w:pPr>
        <w:pStyle w:val="Small"/>
      </w:pPr>
      <w:r w:rsidRPr="00666EA3">
        <w:rPr>
          <w:rStyle w:val="Style13ptBold"/>
        </w:rPr>
        <w:t>Wong 15</w:t>
      </w:r>
      <w:r>
        <w:t xml:space="preserve"> - </w:t>
      </w:r>
      <w:r w:rsidRPr="00666EA3">
        <w:t>Cynthia Wong is senior Internet researcher at Human Rights Watch and a contributor to Foreign Policy In Focus.</w:t>
      </w:r>
      <w:r>
        <w:t xml:space="preserve"> (“</w:t>
      </w:r>
      <w:r w:rsidRPr="00666EA3">
        <w:t>Reclaiming Privacy in the Golden Age of Surveillance</w:t>
      </w:r>
      <w:r>
        <w:t xml:space="preserve">,” </w:t>
      </w:r>
      <w:r w:rsidRPr="00666EA3">
        <w:t>http://fpif.org/reclaiming-privacy-golden-age-surveillance/</w:t>
      </w:r>
      <w:r>
        <w:t xml:space="preserve"> 1/12/2015) STRYKER</w:t>
      </w:r>
    </w:p>
    <w:p w14:paraId="68263864" w14:textId="77777777" w:rsidR="00786C75" w:rsidRPr="00666EA3" w:rsidRDefault="00786C75" w:rsidP="00786C75">
      <w:pPr>
        <w:pStyle w:val="Small"/>
      </w:pPr>
      <w:r>
        <w:t xml:space="preserve">As a global community, </w:t>
      </w:r>
      <w:r w:rsidRPr="00666EA3">
        <w:rPr>
          <w:rStyle w:val="StyleUnderline"/>
        </w:rPr>
        <w:t>we have not even begun to grapple with the costs of mass surveillance to privacy and other rights</w:t>
      </w:r>
      <w:r>
        <w:t xml:space="preserve">. </w:t>
      </w:r>
      <w:r w:rsidRPr="00666EA3">
        <w:rPr>
          <w:rStyle w:val="StyleUnderline"/>
        </w:rPr>
        <w:t>A joint Human Rights Watch and American Civil Liberties Union report</w:t>
      </w:r>
      <w:r>
        <w:t xml:space="preserve"> in July </w:t>
      </w:r>
      <w:r w:rsidRPr="00666EA3">
        <w:rPr>
          <w:rStyle w:val="StyleUnderline"/>
        </w:rPr>
        <w:t>documented the insidious effects of large-scale surveillance on journalism and law in the United States</w:t>
      </w:r>
      <w:r>
        <w:t xml:space="preserve">. Interviews with dozens of leading journalists showed that </w:t>
      </w:r>
      <w:r w:rsidRPr="00666EA3">
        <w:rPr>
          <w:rStyle w:val="StyleUnderline"/>
        </w:rPr>
        <w:t>increased surveillance is stifling reporting</w:t>
      </w:r>
      <w:r>
        <w:t xml:space="preserve">, especially when government tightens controls to prevent sources from leaking government information or even talking to journalists about unclassified topics. This damages the role of the fourth estate, particularly on matters of public concern related to national security. </w:t>
      </w:r>
      <w:proofErr w:type="gramStart"/>
      <w:r w:rsidRPr="00666EA3">
        <w:rPr>
          <w:rStyle w:val="StyleUnderline"/>
        </w:rPr>
        <w:t xml:space="preserve">Perhaps one of the biggest casualties of the Snowden revelations has been </w:t>
      </w:r>
      <w:r w:rsidRPr="00666EA3">
        <w:rPr>
          <w:rStyle w:val="Emphasis"/>
        </w:rPr>
        <w:t>the U.S.</w:t>
      </w:r>
      <w:r>
        <w:t xml:space="preserve"> and UK’s </w:t>
      </w:r>
      <w:r w:rsidRPr="00666EA3">
        <w:rPr>
          <w:rStyle w:val="Emphasis"/>
        </w:rPr>
        <w:t>moral authority to criticize the surveillance abuses of other governments and lead by example</w:t>
      </w:r>
      <w:r>
        <w:t>.</w:t>
      </w:r>
      <w:proofErr w:type="gramEnd"/>
      <w:r>
        <w:t xml:space="preserve"> </w:t>
      </w:r>
      <w:r w:rsidRPr="00666EA3">
        <w:rPr>
          <w:rStyle w:val="StyleUnderline"/>
        </w:rPr>
        <w:t>A March Human Rights Watch report documented how the Ethiopian government uses surveillance to monitor opposition groups and journalists and silence dissenters</w:t>
      </w:r>
      <w:r>
        <w:t xml:space="preserve">. With unfettered access to mobile networks, security agencies intercept calls and access phone records, using them to intimidate detainees during abusive interrogations. </w:t>
      </w:r>
      <w:r w:rsidRPr="00666EA3">
        <w:rPr>
          <w:rStyle w:val="StyleUnderline"/>
        </w:rPr>
        <w:t>Ethiopia is not the United States</w:t>
      </w:r>
      <w:r>
        <w:t xml:space="preserve"> or the UK, </w:t>
      </w:r>
      <w:r w:rsidRPr="00666EA3">
        <w:rPr>
          <w:rStyle w:val="StyleUnderline"/>
        </w:rPr>
        <w:t xml:space="preserve">but the actions of those governments set a troubling precedent that </w:t>
      </w:r>
      <w:r w:rsidRPr="00666EA3">
        <w:rPr>
          <w:rStyle w:val="Emphasis"/>
        </w:rPr>
        <w:t>undermine their credibility on rights</w:t>
      </w:r>
      <w:r w:rsidRPr="00666EA3">
        <w:rPr>
          <w:rStyle w:val="StyleUnderline"/>
        </w:rPr>
        <w:t xml:space="preserve"> and that many </w:t>
      </w:r>
      <w:r w:rsidRPr="00666EA3">
        <w:rPr>
          <w:rStyle w:val="Emphasis"/>
        </w:rPr>
        <w:t>other governments will cite</w:t>
      </w:r>
      <w:r>
        <w:t>.</w:t>
      </w:r>
    </w:p>
    <w:p w14:paraId="1D4E476C" w14:textId="77777777" w:rsidR="00786C75" w:rsidRDefault="00786C75" w:rsidP="00786C75">
      <w:pPr>
        <w:pStyle w:val="Heading4"/>
      </w:pPr>
      <w:r>
        <w:t>Massive government surveillance is the antithesis of democracy</w:t>
      </w:r>
    </w:p>
    <w:p w14:paraId="5F16ADB5" w14:textId="77777777" w:rsidR="00786C75" w:rsidRPr="00B26D5E" w:rsidRDefault="00786C75" w:rsidP="00786C75">
      <w:pPr>
        <w:pStyle w:val="Small"/>
      </w:pPr>
      <w:r w:rsidRPr="00B26D5E">
        <w:rPr>
          <w:rStyle w:val="Style13ptBold"/>
        </w:rPr>
        <w:t>Rowley 15</w:t>
      </w:r>
      <w:r>
        <w:t xml:space="preserve"> - Coleen Rowley is a former FBI Special Agent (“</w:t>
      </w:r>
      <w:r w:rsidRPr="00B26D5E">
        <w:rPr>
          <w:rStyle w:val="Emphasis"/>
        </w:rPr>
        <w:t>Real Democracy Promotion</w:t>
      </w:r>
      <w:r w:rsidRPr="00B26D5E">
        <w:t>: Lord Acton and Tom Clancy vs John Yoo</w:t>
      </w:r>
      <w:r>
        <w:t xml:space="preserve">,” </w:t>
      </w:r>
      <w:r w:rsidRPr="00B26D5E">
        <w:t>http://www.huffingtonpost.com/coleen-rowley/real-democracy-promotion_b_7473824.html</w:t>
      </w:r>
      <w:r>
        <w:t xml:space="preserve"> 5/29/2015) STRYKER</w:t>
      </w:r>
    </w:p>
    <w:p w14:paraId="0412F0CB" w14:textId="77777777" w:rsidR="00786C75" w:rsidRDefault="00786C75" w:rsidP="00786C75">
      <w:pPr>
        <w:pStyle w:val="Small"/>
      </w:pPr>
      <w:r>
        <w:t xml:space="preserve">Lord Acton is famous for his insights on how </w:t>
      </w:r>
      <w:r w:rsidRPr="00B26D5E">
        <w:rPr>
          <w:rStyle w:val="Emphasis"/>
        </w:rPr>
        <w:t>power corrupts</w:t>
      </w:r>
      <w:r>
        <w:t xml:space="preserve"> but he also figured out that "everything secret degenerates, even the administration of justice." The creators of democratic forms of government throughout the ages, including </w:t>
      </w:r>
      <w:r w:rsidRPr="00B26D5E">
        <w:rPr>
          <w:rStyle w:val="StyleUnderline"/>
        </w:rPr>
        <w:t>America's Founding Fathers knew these things</w:t>
      </w:r>
      <w:r>
        <w:t xml:space="preserve"> too </w:t>
      </w:r>
      <w:r w:rsidRPr="00B26D5E">
        <w:rPr>
          <w:rStyle w:val="StyleUnderline"/>
        </w:rPr>
        <w:t>so they tried to ensure governmental transparency, in part through constitutional guarantees of freedom of speech and press</w:t>
      </w:r>
      <w:r>
        <w:t xml:space="preserve">. </w:t>
      </w:r>
      <w:r w:rsidRPr="00B26D5E">
        <w:rPr>
          <w:rStyle w:val="StyleUnderline"/>
        </w:rPr>
        <w:t>Sadly however, we've allowed our excessively secret government to take away almost all the privacy of ordinary citizens</w:t>
      </w:r>
      <w:r>
        <w:t>. As I wrote here a couple months ago, "</w:t>
      </w:r>
      <w:r w:rsidRPr="00B26D5E">
        <w:rPr>
          <w:rStyle w:val="StyleUnderline"/>
        </w:rPr>
        <w:t>when a powerful government like 'Top Secret America' enjoys maximum 'privacy' while private individuals are subjected to full transparency, it might be time to turn that boat around</w:t>
      </w:r>
      <w:r>
        <w:t xml:space="preserve">!" It will be telling if Congress can start the turn-around by allowing Section 215 of the Patriot Act to sunset, especially after a 2nd Circuit Court of Appeals unanimously told them that the Bush and Obama Administrations' secret interpretation of this provision was and is completely illegal. </w:t>
      </w:r>
      <w:r w:rsidRPr="00B26D5E">
        <w:rPr>
          <w:rStyle w:val="StyleUnderline"/>
        </w:rPr>
        <w:t xml:space="preserve">Until it gets righted, the </w:t>
      </w:r>
      <w:proofErr w:type="gramStart"/>
      <w:r w:rsidRPr="00B26D5E">
        <w:rPr>
          <w:rStyle w:val="StyleUnderline"/>
        </w:rPr>
        <w:t>topsy turvy</w:t>
      </w:r>
      <w:proofErr w:type="gramEnd"/>
      <w:r w:rsidRPr="00B26D5E">
        <w:rPr>
          <w:rStyle w:val="StyleUnderline"/>
        </w:rPr>
        <w:t xml:space="preserve"> situation that now exists is the </w:t>
      </w:r>
      <w:r w:rsidRPr="00B26D5E">
        <w:rPr>
          <w:rStyle w:val="Emphasis"/>
        </w:rPr>
        <w:t>antithesis of democracy</w:t>
      </w:r>
      <w:r>
        <w:t>. As Tom Clancy put it: "</w:t>
      </w:r>
      <w:r w:rsidRPr="00B26D5E">
        <w:rPr>
          <w:rStyle w:val="StyleUnderline"/>
        </w:rPr>
        <w:t xml:space="preserve">The control of information is something the elite always does, </w:t>
      </w:r>
      <w:r w:rsidRPr="00B26D5E">
        <w:rPr>
          <w:rStyle w:val="Emphasis"/>
        </w:rPr>
        <w:t>particularly in a despotic form of government</w:t>
      </w:r>
      <w:r w:rsidRPr="00B26D5E">
        <w:rPr>
          <w:rStyle w:val="StyleUnderline"/>
        </w:rPr>
        <w:t>. Information, knowledge, is power. If you can control information, you can control people</w:t>
      </w:r>
      <w:r w:rsidRPr="00B26D5E">
        <w:t>."</w:t>
      </w:r>
      <w:r>
        <w:t xml:space="preserve"> Here just one example: it's supposed to be illegal to classify information evidencing illegality yet ironically, whistleblowers who disclose government illegality are the ones who are threatened with imprisonment and they don't even get a chance to explain any of this or their righteous motivation to a jury. Maybe poor Richard Nixon, with his theory of being above the law, just missed his time</w:t>
      </w:r>
      <w:proofErr w:type="gramStart"/>
      <w:r>
        <w:t>?!</w:t>
      </w:r>
      <w:proofErr w:type="gramEnd"/>
      <w:r>
        <w:t xml:space="preserve"> This currently anti-democratic system can likely be traced to a couple of weeks after the September 11, 2001 attacks, when a top secret memo was written by Office of Legal Counsel (OLC) Attorney John Yoo, (who would also write the "torture memo" a year later). The OLC memo stated, among other things: "First Amendment speech and press rights may also be subordinated to the overriding need to wage war successfully. 'When a nation is at war, many things that might be said in time of peace are such a hindrance to its effort that their utterance will not be endured so long as men fight and that no Court could regard them as protected by any constitutional right.'" This OLC opinion--see full article by retired Army Major Todd Pierce--claimed authority of the President as the Commander in Chief to use the military both inside and outside of the U.S., and was probably the authority for the National Security Agency's (NSA's) military operation within the U.S., spying on Americans. In the years that followed, </w:t>
      </w:r>
      <w:r w:rsidRPr="00B26D5E">
        <w:rPr>
          <w:rStyle w:val="StyleUnderline"/>
        </w:rPr>
        <w:t>we learned, due to the courage of whistleblowers</w:t>
      </w:r>
      <w:r>
        <w:t xml:space="preserve">, culminating with the numerous documentary disclosures of Edward Snowden, </w:t>
      </w:r>
      <w:r w:rsidRPr="00B26D5E">
        <w:rPr>
          <w:rStyle w:val="StyleUnderline"/>
        </w:rPr>
        <w:t xml:space="preserve">that the NSA and other US intelligence agencies secretly implemented various massive data collection projects, vacuuming up trillions of pieces of info on </w:t>
      </w:r>
      <w:r w:rsidRPr="00B26D5E">
        <w:rPr>
          <w:rStyle w:val="StyleUnderline"/>
        </w:rPr>
        <w:lastRenderedPageBreak/>
        <w:t>people all over the world, in a counter-productive effort to achieve a kind of "Total Information Awareness</w:t>
      </w:r>
      <w:r>
        <w:t xml:space="preserve">." </w:t>
      </w:r>
      <w:r w:rsidRPr="00B26D5E">
        <w:rPr>
          <w:rStyle w:val="StyleUnderline"/>
        </w:rPr>
        <w:t xml:space="preserve">With its </w:t>
      </w:r>
      <w:r w:rsidRPr="00B26D5E">
        <w:rPr>
          <w:rStyle w:val="Emphasis"/>
        </w:rPr>
        <w:t>omnipresent surveillance</w:t>
      </w:r>
      <w:r w:rsidRPr="00B26D5E">
        <w:rPr>
          <w:rStyle w:val="StyleUnderline"/>
        </w:rPr>
        <w:t>, the US Government also began aggressively targeting and prosecuting whistleblowers and other sources, putting renowned journalists and publishers</w:t>
      </w:r>
      <w:r>
        <w:t xml:space="preserve"> worldwide, even mainstream media like Associated Press, </w:t>
      </w:r>
      <w:r w:rsidRPr="00B26D5E">
        <w:rPr>
          <w:rStyle w:val="StyleUnderline"/>
        </w:rPr>
        <w:t>directly or incidentally in their surveillance crosshairs</w:t>
      </w:r>
      <w:r>
        <w:t>.</w:t>
      </w:r>
    </w:p>
    <w:p w14:paraId="54A06E7F" w14:textId="77777777" w:rsidR="00786C75" w:rsidRDefault="00786C75" w:rsidP="00786C75">
      <w:pPr>
        <w:pStyle w:val="Heading4"/>
      </w:pPr>
      <w:r>
        <w:t>Surveillance undermines the US democratic model</w:t>
      </w:r>
    </w:p>
    <w:p w14:paraId="29BBDF05" w14:textId="77777777" w:rsidR="00786C75" w:rsidRPr="008673B4" w:rsidRDefault="00786C75" w:rsidP="00786C75">
      <w:pPr>
        <w:pStyle w:val="Small"/>
      </w:pPr>
      <w:r w:rsidRPr="0077057D">
        <w:rPr>
          <w:rStyle w:val="Style13ptBold"/>
        </w:rPr>
        <w:t>Goh 15</w:t>
      </w:r>
      <w:r>
        <w:t xml:space="preserve"> - Benjamin Goh wrote this as his thesis for an International Relations PhD at New York University. (“Prosperity and Security: A Political Economy Model of Internet Surveillance,” </w:t>
      </w:r>
      <w:r w:rsidRPr="0077057D">
        <w:t>http://www.politics.as.nyu.edu/docs/IO/5628/Goh.pdf</w:t>
      </w:r>
      <w:r>
        <w:t xml:space="preserve"> 4/3/2015) STRYKER</w:t>
      </w:r>
    </w:p>
    <w:p w14:paraId="27679756" w14:textId="77777777" w:rsidR="00786C75" w:rsidRDefault="00786C75" w:rsidP="00786C75">
      <w:pPr>
        <w:pStyle w:val="Small"/>
      </w:pPr>
      <w:r>
        <w:t xml:space="preserve">Edward </w:t>
      </w:r>
      <w:r w:rsidRPr="00884ED7">
        <w:rPr>
          <w:rStyle w:val="StyleUnderline"/>
        </w:rPr>
        <w:t xml:space="preserve">Snowden’s leak of classified NSA documents revealed to a large extent the </w:t>
      </w:r>
      <w:r w:rsidRPr="0075557D">
        <w:rPr>
          <w:rStyle w:val="Emphasis"/>
        </w:rPr>
        <w:t>invasiveness of the NSA in surveilling U.S. citizens</w:t>
      </w:r>
      <w:r w:rsidRPr="00884ED7">
        <w:rPr>
          <w:rStyle w:val="StyleUnderline"/>
        </w:rPr>
        <w:t>. This revelation fuelled an outcry</w:t>
      </w:r>
      <w:r>
        <w:t xml:space="preserve"> within the United States, when citizens found out that the NSA was forcing Internet Service Providers to provide information about its users, infringing upon the right to privacy (Greenwald and MacAskill 2013). While </w:t>
      </w:r>
      <w:r w:rsidRPr="00884ED7">
        <w:rPr>
          <w:rStyle w:val="StyleUnderline"/>
        </w:rPr>
        <w:t xml:space="preserve">the secret legislative process that was employed to surveil Americans </w:t>
      </w:r>
      <w:r w:rsidRPr="0075557D">
        <w:rPr>
          <w:rStyle w:val="Emphasis"/>
        </w:rPr>
        <w:t>sparked uproar about the democratic process</w:t>
      </w:r>
      <w:r>
        <w:t xml:space="preserve">, the debate on surveillance was largely centered on the diminishing sovereign power of the citizens that has been ceded to the authorities (Cassidy 2013). However, while Big Brother seems more intrusive than ever before, the public is still ambivalent about Edward Snowden’s revelations. Some celebrate him as a hero who gave up his life to fight for privacy, while others believe that this battle for privacy comes at the expense of increasing their vulnerability to aggressors (Scarborough 2014; Drury 2014). Are privacy and security two sides of the same coin? Proponents of this tradeoff argue that monitoring the Internet indeed plays an important role in breaking down belligerent organizations, such as terrorist groups—Osama bin Laden, for example, had to have his communications delivered manually through flash drives rather than through emails (Schneier 2011). On the other hand, privacy activists, while cognizant of the possibility of threats to national security, argue that society incurs a similarly large social cost when empowering the government to have the—to borrow a Foucauldian term—“panoptic gaze” into the lives of the individual. This is because surveillance, even if it is “just metadata”, imposes a categorical suspicion on everyone plugged into the net, assessing guilt by Google keyword searches (van Dijck 2014; Webb 2007; Marx 1988). However, the “right to privacy”, although explicitly expressed in the UDHR and the International Covenant on Civil and Political Rights, is barely a commonly agreed upon principle across nations. While it can be commonly agreed upon that terrorism is costly, in doing cross-national studies on surveillance it is worth reminding that the rhetoric of privacy is a concept too narrow, overly grounded on the assumption of human rights (Bennett 2011). There is also no universally accepted definition of privacy (Viseu et al. 2004); privacy, in turn, has to be understood in terms of culture, a construction based partly on history, but for the most part a function of political institutions. In recognizing the importance of ideological differences, this paper thus proposes a model that explicitly acknowledges the divergence in cultural attitudes towards </w:t>
      </w:r>
      <w:proofErr w:type="gramStart"/>
      <w:r>
        <w:t>internet</w:t>
      </w:r>
      <w:proofErr w:type="gramEnd"/>
      <w:r>
        <w:t xml:space="preserve"> surveillance in understanding the extent to which countries surveil its people. Within a country, the driving forces behind the desire to surveil stems not only from the possible backlash by citizens but also from a combination of factors such as the level of terror paranoia, prevalence of terror attacks, and the overall perceived ability of the leader. I posit that these variables are the key factors in attempting to explain what determines the equilibrium level of surveillance. I also go further to explore the comparative statics across countries and determine the conditions under which some governments may choose to increase or decrease level of surveillance employed. The motivating question is this: </w:t>
      </w:r>
      <w:r w:rsidRPr="00884ED7">
        <w:rPr>
          <w:rStyle w:val="StyleUnderline"/>
        </w:rPr>
        <w:t>what causes the United States</w:t>
      </w:r>
      <w:r>
        <w:t xml:space="preserve"> and the United Kingdom, </w:t>
      </w:r>
      <w:r w:rsidRPr="00884ED7">
        <w:rPr>
          <w:rStyle w:val="StyleUnderline"/>
        </w:rPr>
        <w:t xml:space="preserve">long seen as </w:t>
      </w:r>
      <w:r w:rsidRPr="0075557D">
        <w:rPr>
          <w:rStyle w:val="Emphasis"/>
        </w:rPr>
        <w:t>beacons of democracy</w:t>
      </w:r>
      <w:r w:rsidRPr="00884ED7">
        <w:rPr>
          <w:rStyle w:val="StyleUnderline"/>
        </w:rPr>
        <w:t>, to employ surveillance levels similar or worse than Venezuela, Malaysia and Kazakhstan</w:t>
      </w:r>
      <w:r>
        <w:t xml:space="preserve"> (The Web Index 2014)? </w:t>
      </w:r>
      <w:r w:rsidRPr="0075557D">
        <w:rPr>
          <w:rStyle w:val="Emphasis"/>
        </w:rPr>
        <w:t>Is democratic dragnet surveillance the norm</w:t>
      </w:r>
      <w:r w:rsidRPr="00884ED7">
        <w:rPr>
          <w:rStyle w:val="StyleUnderline"/>
        </w:rPr>
        <w:t>, or are these countries an anomaly?</w:t>
      </w:r>
      <w:r>
        <w:t xml:space="preserve"> This model will be, to my knowledge, the first paper to systematically study surveillance policies across countries, and aims to broaden the discussion on how to influence public decision making on employing surveillance.</w:t>
      </w:r>
    </w:p>
    <w:p w14:paraId="2F0C0E2D" w14:textId="77777777" w:rsidR="00AC25C1" w:rsidRDefault="00AC25C1" w:rsidP="00AC25C1">
      <w:pPr>
        <w:pStyle w:val="Heading3"/>
      </w:pPr>
      <w:r>
        <w:lastRenderedPageBreak/>
        <w:t>Uniqueness—Internet Freedom</w:t>
      </w:r>
    </w:p>
    <w:p w14:paraId="7C88B0E1" w14:textId="77777777" w:rsidR="00AC25C1" w:rsidRDefault="00AC25C1" w:rsidP="00AC25C1">
      <w:pPr>
        <w:pStyle w:val="Heading4"/>
      </w:pPr>
      <w:r>
        <w:t>Internet freedom is slipping globally</w:t>
      </w:r>
    </w:p>
    <w:p w14:paraId="22F6B475" w14:textId="77777777" w:rsidR="00AC25C1" w:rsidRPr="00D03F9A" w:rsidRDefault="00AC25C1" w:rsidP="00AC25C1">
      <w:pPr>
        <w:pStyle w:val="Small"/>
      </w:pPr>
      <w:proofErr w:type="gramStart"/>
      <w:r w:rsidRPr="00D03F9A">
        <w:rPr>
          <w:rStyle w:val="Style13ptBold"/>
        </w:rPr>
        <w:t>PMS 15</w:t>
      </w:r>
      <w:r>
        <w:t xml:space="preserve"> - </w:t>
      </w:r>
      <w:r w:rsidRPr="00D03F9A">
        <w:t>Plus Media Solutions</w:t>
      </w:r>
      <w:r>
        <w:t>.</w:t>
      </w:r>
      <w:proofErr w:type="gramEnd"/>
      <w:r>
        <w:t xml:space="preserve"> (“</w:t>
      </w:r>
      <w:r w:rsidRPr="00D03F9A">
        <w:t>Internet Insecurity</w:t>
      </w:r>
      <w:r>
        <w:t>,” Lexis Nexis, 4/29/2015) STRYKER</w:t>
      </w:r>
    </w:p>
    <w:p w14:paraId="6D75A4C6" w14:textId="77777777" w:rsidR="00AC25C1" w:rsidRDefault="00AC25C1" w:rsidP="00AC25C1">
      <w:pPr>
        <w:pStyle w:val="Small"/>
      </w:pPr>
      <w:r>
        <w:t xml:space="preserve">From fingerprints to foreign policy, CAS researchers are addressing </w:t>
      </w:r>
      <w:proofErr w:type="gramStart"/>
      <w:r w:rsidRPr="00AE2C74">
        <w:rPr>
          <w:rStyle w:val="StyleUnderline"/>
        </w:rPr>
        <w:t>internet</w:t>
      </w:r>
      <w:proofErr w:type="gramEnd"/>
      <w:r w:rsidRPr="00AE2C74">
        <w:rPr>
          <w:rStyle w:val="StyleUnderline"/>
        </w:rPr>
        <w:t xml:space="preserve"> security</w:t>
      </w:r>
      <w:r>
        <w:t xml:space="preserve"> on a national scale by challenging data collection policies—</w:t>
      </w:r>
      <w:r w:rsidRPr="00AE2C74">
        <w:rPr>
          <w:rStyle w:val="StyleUnderline"/>
        </w:rPr>
        <w:t>an issue that has dominated the news since former</w:t>
      </w:r>
      <w:r>
        <w:t xml:space="preserve"> National Security Agency (</w:t>
      </w:r>
      <w:r w:rsidRPr="00AE2C74">
        <w:rPr>
          <w:rStyle w:val="StyleUnderline"/>
        </w:rPr>
        <w:t>NSA</w:t>
      </w:r>
      <w:r>
        <w:t xml:space="preserve">) </w:t>
      </w:r>
      <w:r w:rsidRPr="00AE2C74">
        <w:rPr>
          <w:rStyle w:val="StyleUnderline"/>
        </w:rPr>
        <w:t>contractor Edward Snowden blew the whistle on US surveillance methods</w:t>
      </w:r>
      <w:r>
        <w:t xml:space="preserve">. The classified documents Snowden leaked to journalists prove that </w:t>
      </w:r>
      <w:r w:rsidRPr="00AE2C74">
        <w:rPr>
          <w:rStyle w:val="StyleUnderline"/>
        </w:rPr>
        <w:t xml:space="preserve">the NSA reached deeper into our lives than we realized, amassing a staggering cache of information about our phone calls and </w:t>
      </w:r>
      <w:proofErr w:type="gramStart"/>
      <w:r w:rsidRPr="00AE2C74">
        <w:rPr>
          <w:rStyle w:val="StyleUnderline"/>
        </w:rPr>
        <w:t>internet</w:t>
      </w:r>
      <w:proofErr w:type="gramEnd"/>
      <w:r w:rsidRPr="00AE2C74">
        <w:rPr>
          <w:rStyle w:val="StyleUnderline"/>
        </w:rPr>
        <w:t xml:space="preserve"> communications</w:t>
      </w:r>
      <w:r>
        <w:t xml:space="preserve">. </w:t>
      </w:r>
      <w:r w:rsidRPr="00AE2C74">
        <w:rPr>
          <w:rStyle w:val="StyleUnderline"/>
        </w:rPr>
        <w:t>These revelations have challenged our definition of privacy and fueled a national debate over the balance between security and civil rights</w:t>
      </w:r>
      <w:r>
        <w:t xml:space="preserve">. “As a society, we have established fairly sharply defined boundaries for other kinds of communication, like the telephone and the US Postal Service,” Crovella says. “What’s changed with respect to the </w:t>
      </w:r>
      <w:proofErr w:type="gramStart"/>
      <w:r>
        <w:t>internet</w:t>
      </w:r>
      <w:proofErr w:type="gramEnd"/>
      <w:r>
        <w:t xml:space="preserve"> is that with the ease and scope with which monitoring can be performed, we’ve slipped out of those traditional boundaries. We’re out of whack.” In a paper that made national news in summer 2014, Goldberg exposed a policy loophole that illustrates just how far we’ve slipped. She discovered that </w:t>
      </w:r>
      <w:r w:rsidRPr="00AE2C74">
        <w:rPr>
          <w:rStyle w:val="StyleUnderline"/>
        </w:rPr>
        <w:t>although US citizens are protected from domestic surveillance under federal law, a little-known executive order</w:t>
      </w:r>
      <w:r>
        <w:t xml:space="preserve"> (EO), </w:t>
      </w:r>
      <w:r w:rsidRPr="00AE2C74">
        <w:rPr>
          <w:rStyle w:val="StyleUnderline"/>
        </w:rPr>
        <w:t>issued in 1981 by President Ronald Reagan to allow the collection of foreign intelligence, authorizes the government to access our digital communications if gathered overseas</w:t>
      </w:r>
      <w:r>
        <w:t xml:space="preserve">. The order, EO 12333, translates poorly to the digital realm because </w:t>
      </w:r>
      <w:r w:rsidRPr="00406845">
        <w:rPr>
          <w:rStyle w:val="Emphasis"/>
        </w:rPr>
        <w:t xml:space="preserve">the </w:t>
      </w:r>
      <w:proofErr w:type="gramStart"/>
      <w:r w:rsidRPr="00406845">
        <w:rPr>
          <w:rStyle w:val="Emphasis"/>
        </w:rPr>
        <w:t>internet</w:t>
      </w:r>
      <w:proofErr w:type="gramEnd"/>
      <w:r w:rsidRPr="00406845">
        <w:rPr>
          <w:rStyle w:val="Emphasis"/>
        </w:rPr>
        <w:t xml:space="preserve"> does not abide by physical borders</w:t>
      </w:r>
      <w:r>
        <w:t xml:space="preserve">. US </w:t>
      </w:r>
      <w:proofErr w:type="gramStart"/>
      <w:r>
        <w:t>internet</w:t>
      </w:r>
      <w:proofErr w:type="gramEnd"/>
      <w:r>
        <w:t xml:space="preserve"> communications are globally routed and stored on servers in data centers throughout the world. “Consequently,” says Goldberg, “this protection of foreign soil versus American soil is no protection at all in terms of privacy.” Crovella says lawmakers seem to be as confused by the </w:t>
      </w:r>
      <w:proofErr w:type="gramStart"/>
      <w:r>
        <w:t>internet</w:t>
      </w:r>
      <w:proofErr w:type="gramEnd"/>
      <w:r>
        <w:t xml:space="preserve">’s complexities as the rest of us, making it difficult for them to evaluate the technical impact of their policies on the digital domain. Equally problematic, much of this legislation passes under the radar of the average American. Goldberg points to Section 309 of the Intelligence Authorization Act, which passed in Congress on December 10, 2014, “with no reports in the media whatsoever. Anywhere.” Section 309 sanctions Reagan’s order by enforcing a five-year limit on the length of time US citizens’ phone and </w:t>
      </w:r>
      <w:proofErr w:type="gramStart"/>
      <w:r>
        <w:t>internet</w:t>
      </w:r>
      <w:proofErr w:type="gramEnd"/>
      <w:r>
        <w:t xml:space="preserve"> communications can be held. “</w:t>
      </w:r>
      <w:r w:rsidRPr="00D03F9A">
        <w:rPr>
          <w:rStyle w:val="StyleUnderline"/>
        </w:rPr>
        <w:t>It is good that Congress is trying to regulate 12333 activities</w:t>
      </w:r>
      <w:r>
        <w:t xml:space="preserve">,” said former State Department </w:t>
      </w:r>
      <w:proofErr w:type="gramStart"/>
      <w:r>
        <w:t>internet</w:t>
      </w:r>
      <w:proofErr w:type="gramEnd"/>
      <w:r>
        <w:t xml:space="preserve"> policy official John Napier Tye in a US News &amp; World Report article. “</w:t>
      </w:r>
      <w:r w:rsidRPr="00D03F9A">
        <w:rPr>
          <w:rStyle w:val="StyleUnderline"/>
        </w:rPr>
        <w:t xml:space="preserve">But </w:t>
      </w:r>
      <w:r w:rsidRPr="00406845">
        <w:rPr>
          <w:rStyle w:val="Emphasis"/>
        </w:rPr>
        <w:t>the language in this bill just endorses a terrible system</w:t>
      </w:r>
      <w:r w:rsidRPr="00D03F9A">
        <w:rPr>
          <w:rStyle w:val="StyleUnderline"/>
        </w:rPr>
        <w:t xml:space="preserve"> that allows the NSA to take virtually everything Americans do online and use it however it wants according to the rules it writes</w:t>
      </w:r>
      <w:r>
        <w:t>.” This provision not only passed without notice in the media, it nearly eluded detection by Congress, as it was snuck into the 47-page act the morning it was headed to vote. Congressman Justin Amash (R-Mich.) noticed the addition and petitioned his colleagues to vote against it, but Congress passed the bill 325 to 100—apparently without reading it. “</w:t>
      </w:r>
      <w:r w:rsidRPr="00406845">
        <w:rPr>
          <w:rStyle w:val="Emphasis"/>
        </w:rPr>
        <w:t>Problematic new laws are emerging</w:t>
      </w:r>
      <w:r w:rsidRPr="00D03F9A">
        <w:rPr>
          <w:rStyle w:val="StyleUnderline"/>
        </w:rPr>
        <w:t xml:space="preserve"> in democratic and authoritarian countries alike</w:t>
      </w:r>
      <w:r>
        <w:t xml:space="preserve">,” according to the summary of Freedom on the Net 2014, a report released in 2014 by the independent watchdog organization Freedom House. </w:t>
      </w:r>
      <w:r w:rsidRPr="00D03F9A">
        <w:rPr>
          <w:rStyle w:val="StyleUnderline"/>
        </w:rPr>
        <w:t>While every government has a legitimate need to protect its country’s infrastructure, trade secrets, and public safety, “the problem here is to balance our concerns over protecting our computer networks—especially in the way they interact with critical infrastructure—with personal liberty and privacy</w:t>
      </w:r>
      <w:r>
        <w:t>,” said Timothy H. Edgar, a CAS computer science visiting lecturer, in a talk at the Berkman Center for Internet &amp; Society at Harvard University. “</w:t>
      </w:r>
      <w:r w:rsidRPr="00D03F9A">
        <w:rPr>
          <w:rStyle w:val="StyleUnderline"/>
        </w:rPr>
        <w:t xml:space="preserve">A growing list of countries have adopted a variety of more or less restrictive </w:t>
      </w:r>
      <w:proofErr w:type="gramStart"/>
      <w:r w:rsidRPr="00D03F9A">
        <w:rPr>
          <w:rStyle w:val="StyleUnderline"/>
        </w:rPr>
        <w:t>internet</w:t>
      </w:r>
      <w:proofErr w:type="gramEnd"/>
      <w:r w:rsidRPr="00D03F9A">
        <w:rPr>
          <w:rStyle w:val="StyleUnderline"/>
        </w:rPr>
        <w:t xml:space="preserve"> filtering practices</w:t>
      </w:r>
      <w:r>
        <w:t xml:space="preserve">, and not just the usual suspects,” said Edgar, who served under President Barack Obama as the first director of privacy and civil liberties for the White House National Security Staff. </w:t>
      </w:r>
      <w:r w:rsidRPr="00406845">
        <w:rPr>
          <w:rStyle w:val="Emphasis"/>
        </w:rPr>
        <w:t xml:space="preserve">Democratic countries are debating </w:t>
      </w:r>
      <w:proofErr w:type="gramStart"/>
      <w:r w:rsidRPr="00406845">
        <w:rPr>
          <w:rStyle w:val="Emphasis"/>
        </w:rPr>
        <w:t>internet</w:t>
      </w:r>
      <w:proofErr w:type="gramEnd"/>
      <w:r w:rsidRPr="00406845">
        <w:rPr>
          <w:rStyle w:val="Emphasis"/>
        </w:rPr>
        <w:t xml:space="preserve"> filtering</w:t>
      </w:r>
      <w:r w:rsidRPr="00D03F9A">
        <w:rPr>
          <w:rStyle w:val="StyleUnderline"/>
        </w:rPr>
        <w:t>, joining authoritarian states like China, Russia, and Iran, where citizens’ online freedom has long been restricted</w:t>
      </w:r>
      <w:r>
        <w:t xml:space="preserve">. </w:t>
      </w:r>
      <w:r w:rsidRPr="00D03F9A">
        <w:rPr>
          <w:rStyle w:val="StyleUnderline"/>
        </w:rPr>
        <w:t xml:space="preserve">In 2014, according to the Freedom House report, </w:t>
      </w:r>
      <w:r w:rsidRPr="00406845">
        <w:rPr>
          <w:rStyle w:val="Emphasis"/>
        </w:rPr>
        <w:t>internet freedom declined globally for the fourth year in a row</w:t>
      </w:r>
      <w:r w:rsidRPr="00D03F9A">
        <w:rPr>
          <w:rStyle w:val="StyleUnderline"/>
        </w:rPr>
        <w:t>: 41 countries proposed or passed legislation that gives the government more control over internet content, more surveillance power</w:t>
      </w:r>
      <w:r>
        <w:t xml:space="preserve">, and more authority to punish users for their actions online. </w:t>
      </w:r>
      <w:r w:rsidRPr="00D03F9A">
        <w:rPr>
          <w:rStyle w:val="StyleUnderline"/>
        </w:rPr>
        <w:t>And 38 countries</w:t>
      </w:r>
      <w:r>
        <w:t>—particularly in North Africa and the Middle East—</w:t>
      </w:r>
      <w:r w:rsidRPr="00D03F9A">
        <w:rPr>
          <w:rStyle w:val="StyleUnderline"/>
        </w:rPr>
        <w:t>arrested users for posting content relating to politics and social issue</w:t>
      </w:r>
      <w:r>
        <w:t>s. In response to this tension between security and civil liberty, Edgar suggests that in trying to secure our online world, we may undo the openness that has allowed it to thrive. He asks: “</w:t>
      </w:r>
      <w:r w:rsidRPr="00406845">
        <w:rPr>
          <w:rStyle w:val="Emphasis"/>
        </w:rPr>
        <w:t>Will we destroy the internet to try to save it?</w:t>
      </w:r>
      <w:r>
        <w:t>”</w:t>
      </w:r>
    </w:p>
    <w:p w14:paraId="553F2994" w14:textId="77777777" w:rsidR="00AC25C1" w:rsidRDefault="00AC25C1" w:rsidP="00AC25C1">
      <w:pPr>
        <w:pStyle w:val="Heading4"/>
      </w:pPr>
      <w:r>
        <w:lastRenderedPageBreak/>
        <w:t>Internet freedom is low now—US is doing a bad job promoting it—plan is key</w:t>
      </w:r>
    </w:p>
    <w:p w14:paraId="732AF119" w14:textId="77777777" w:rsidR="00AC25C1" w:rsidRPr="00D938B8" w:rsidRDefault="00AC25C1" w:rsidP="00AC25C1">
      <w:r w:rsidRPr="00D64BC3">
        <w:rPr>
          <w:rStyle w:val="Style13ptBold"/>
        </w:rPr>
        <w:t>Peralta, ’14,</w:t>
      </w:r>
      <w:r>
        <w:t xml:space="preserve"> (Adriana, </w:t>
      </w:r>
      <w:r w:rsidRPr="00D64BC3">
        <w:t>PanAm Post reporter</w:t>
      </w:r>
      <w:r>
        <w:t>, “</w:t>
      </w:r>
      <w:r w:rsidRPr="00D64BC3">
        <w:t>Censors Close In on Global Internet Freedom Four Years Running</w:t>
      </w:r>
      <w:r>
        <w:t xml:space="preserve">,” PanAm, </w:t>
      </w:r>
      <w:r w:rsidRPr="00D64BC3">
        <w:t>DECEMBER 8, 2014</w:t>
      </w:r>
      <w:r>
        <w:t xml:space="preserve">, </w:t>
      </w:r>
      <w:r w:rsidRPr="00D64BC3">
        <w:t>http://panampost.com/adriana-peralta/2014/12/08/censors-close-in-on-global-internet-freedom-four-years-running/</w:t>
      </w:r>
      <w:r>
        <w:t>)//erg</w:t>
      </w:r>
    </w:p>
    <w:p w14:paraId="51704038" w14:textId="77777777" w:rsidR="00AC25C1" w:rsidRDefault="00AC25C1" w:rsidP="00AC25C1">
      <w:pPr>
        <w:rPr>
          <w:sz w:val="16"/>
        </w:rPr>
      </w:pPr>
      <w:r w:rsidRPr="00D938B8">
        <w:rPr>
          <w:rStyle w:val="StyleUnderline"/>
        </w:rPr>
        <w:t xml:space="preserve">Internet freedom around the world has declined for the fourth consecutive </w:t>
      </w:r>
      <w:proofErr w:type="gramStart"/>
      <w:r w:rsidRPr="00D938B8">
        <w:rPr>
          <w:rStyle w:val="StyleUnderline"/>
        </w:rPr>
        <w:t>year</w:t>
      </w:r>
      <w:r w:rsidRPr="00D938B8">
        <w:rPr>
          <w:sz w:val="16"/>
        </w:rPr>
        <w:t>,</w:t>
      </w:r>
      <w:proofErr w:type="gramEnd"/>
      <w:r w:rsidRPr="00D938B8">
        <w:rPr>
          <w:sz w:val="16"/>
        </w:rPr>
        <w:t xml:space="preserve"> warns the latest report from Freedom House. </w:t>
      </w:r>
      <w:r w:rsidRPr="00D938B8">
        <w:rPr>
          <w:rStyle w:val="StyleUnderline"/>
        </w:rPr>
        <w:t>More and more governments have increased their censorship and monitoring of the web, using increasingly sophisticated and aggressive methods</w:t>
      </w:r>
      <w:proofErr w:type="gramStart"/>
      <w:r w:rsidRPr="00D938B8">
        <w:rPr>
          <w:sz w:val="16"/>
        </w:rPr>
        <w:t>.+</w:t>
      </w:r>
      <w:proofErr w:type="gramEnd"/>
      <w:r w:rsidRPr="00D938B8">
        <w:rPr>
          <w:sz w:val="16"/>
        </w:rPr>
        <w:t xml:space="preserve"> On the American continent, Venezuela (56), the United States (19), and Mexico (39) were the three countries that registered the greatest slip in their rating out of 100 points, with a loss of three, two, and three points, respectively.+ The Freedom on the Net 2013 report, published December 3, examined 65 countries between May 2013 and May 2014, analyzing laws affecting the internet and the accessibility of web pages, and interviewed those who used the web as both a method of communication and for online activism.+ With zero being the best rating and 100 the worst, Iran (89), Syria (88) and China (87) were the worst-scored countries in the study. China was found to have intimidated — and in some cases arrested — users who had posted criticisms of the government online</w:t>
      </w:r>
      <w:proofErr w:type="gramStart"/>
      <w:r w:rsidRPr="00D938B8">
        <w:rPr>
          <w:sz w:val="16"/>
        </w:rPr>
        <w:t>.+</w:t>
      </w:r>
      <w:proofErr w:type="gramEnd"/>
      <w:r w:rsidRPr="00D938B8">
        <w:rPr>
          <w:sz w:val="16"/>
        </w:rPr>
        <w:t xml:space="preserve"> In Syria, </w:t>
      </w:r>
      <w:r w:rsidRPr="00D938B8">
        <w:rPr>
          <w:rStyle w:val="StyleUnderline"/>
        </w:rPr>
        <w:t>pro-government hackers infected more than 10,000 computers with a virus that hid warnings of ongoing cyber attacks</w:t>
      </w:r>
      <w:r w:rsidRPr="00D938B8">
        <w:rPr>
          <w:sz w:val="16"/>
        </w:rPr>
        <w:t>. The report classifies the war-torn state as the most dangerous place in the world for journalists: 24 reporters were killed between 2013 and 2014</w:t>
      </w:r>
      <w:proofErr w:type="gramStart"/>
      <w:r w:rsidRPr="00D938B8">
        <w:rPr>
          <w:sz w:val="16"/>
        </w:rPr>
        <w:t>.+</w:t>
      </w:r>
      <w:proofErr w:type="gramEnd"/>
      <w:r w:rsidRPr="00D938B8">
        <w:rPr>
          <w:sz w:val="16"/>
        </w:rPr>
        <w:t xml:space="preserve"> Russia (60), Turkey (55), and Ukraine (33) were the countries that </w:t>
      </w:r>
      <w:r w:rsidRPr="00D938B8">
        <w:rPr>
          <w:rStyle w:val="StyleUnderline"/>
        </w:rPr>
        <w:t>increased their control over web content the most, such as blocking access to information during political crises, above all during the Russian annexation of Crimea</w:t>
      </w:r>
      <w:r w:rsidRPr="00D938B8">
        <w:rPr>
          <w:sz w:val="16"/>
        </w:rPr>
        <w:t>. In the past year, Turkey has increased blocks on social networks, and expanded its program of cyber attacks against Twitter, YouTube, and news and opposition websites</w:t>
      </w:r>
      <w:proofErr w:type="gramStart"/>
      <w:r w:rsidRPr="00D938B8">
        <w:rPr>
          <w:sz w:val="16"/>
        </w:rPr>
        <w:t>.+</w:t>
      </w:r>
      <w:proofErr w:type="gramEnd"/>
      <w:r w:rsidRPr="00D938B8">
        <w:rPr>
          <w:sz w:val="16"/>
        </w:rPr>
        <w:t xml:space="preserve"> Conversely, internet freedom has increased in only 12 countries. </w:t>
      </w:r>
      <w:r w:rsidRPr="00D938B8">
        <w:rPr>
          <w:rStyle w:val="StyleUnderline"/>
        </w:rPr>
        <w:t>The majority of the improvements were due to the further reduction of technical controls on internet use, rather than a broader, genuine approach by governments to lessen their control over the internet</w:t>
      </w:r>
      <w:proofErr w:type="gramStart"/>
      <w:r w:rsidRPr="00D938B8">
        <w:rPr>
          <w:sz w:val="16"/>
        </w:rPr>
        <w:t>.+</w:t>
      </w:r>
      <w:proofErr w:type="gramEnd"/>
      <w:r w:rsidRPr="00D938B8">
        <w:rPr>
          <w:sz w:val="16"/>
        </w:rPr>
        <w:t xml:space="preserve"> India was the most successful in decreasing restrictions on web access, largely due to the removal of blocks to web content, imposed in 2013 with the stated aim of preventing civil disturbances in the northeast of the country.</w:t>
      </w:r>
    </w:p>
    <w:p w14:paraId="5A5C9329" w14:textId="77777777" w:rsidR="00786C75" w:rsidRDefault="00786C75" w:rsidP="00786C75">
      <w:pPr>
        <w:pStyle w:val="Heading3"/>
      </w:pPr>
      <w:r>
        <w:lastRenderedPageBreak/>
        <w:t>Surveillance Hurts Internet Freedom Credibility</w:t>
      </w:r>
    </w:p>
    <w:p w14:paraId="2C867E89" w14:textId="77777777" w:rsidR="00786C75" w:rsidRDefault="00786C75" w:rsidP="00786C75">
      <w:pPr>
        <w:pStyle w:val="Heading4"/>
      </w:pPr>
      <w:r>
        <w:rPr>
          <w:i/>
          <w:u w:val="single"/>
        </w:rPr>
        <w:t>Domestic</w:t>
      </w:r>
      <w:r>
        <w:t xml:space="preserve"> surveillance harms US credibility of Internet governance</w:t>
      </w:r>
    </w:p>
    <w:p w14:paraId="3EB1242A" w14:textId="77777777" w:rsidR="00786C75" w:rsidRPr="00812C70" w:rsidRDefault="00786C75" w:rsidP="00786C75">
      <w:pPr>
        <w:pStyle w:val="Small"/>
      </w:pPr>
      <w:r w:rsidRPr="00812C70">
        <w:rPr>
          <w:rStyle w:val="Style13ptBold"/>
        </w:rPr>
        <w:t>Weinstein 14</w:t>
      </w:r>
      <w:r>
        <w:t xml:space="preserve"> - Dave Weinstein is a cybersecurity consultant and affiliated with the Council on Foreign Relations’ Program on Digital and Cyberspace Policy. For 3 years he was a Strategic Operations Planner at U.S. Cyber Command. (“Snowden and U.S. Cyber Power,” </w:t>
      </w:r>
      <w:r w:rsidRPr="00812C70">
        <w:rPr>
          <w:i/>
        </w:rPr>
        <w:t>Georgetown Journal of International Affairs</w:t>
      </w:r>
      <w:r>
        <w:t>, Google Books, 2014) STRYKER</w:t>
      </w:r>
    </w:p>
    <w:p w14:paraId="2CC5234B" w14:textId="77777777" w:rsidR="00786C75" w:rsidRDefault="00786C75" w:rsidP="00786C75">
      <w:pPr>
        <w:pStyle w:val="Small"/>
      </w:pPr>
      <w:r>
        <w:t xml:space="preserve">In addition, </w:t>
      </w:r>
      <w:r w:rsidRPr="00EA02DA">
        <w:rPr>
          <w:rStyle w:val="StyleUnderline"/>
        </w:rPr>
        <w:t>Snowden's actions prompted a domestic and international debate on surveillance that</w:t>
      </w:r>
      <w:r>
        <w:t xml:space="preserve">, regard- less of merit, </w:t>
      </w:r>
      <w:r w:rsidRPr="00EA02DA">
        <w:rPr>
          <w:rStyle w:val="StyleUnderline"/>
        </w:rPr>
        <w:t xml:space="preserve">disadvantages the Unit- </w:t>
      </w:r>
      <w:proofErr w:type="gramStart"/>
      <w:r w:rsidRPr="00EA02DA">
        <w:rPr>
          <w:rStyle w:val="StyleUnderline"/>
        </w:rPr>
        <w:t>ed</w:t>
      </w:r>
      <w:proofErr w:type="gramEnd"/>
      <w:r w:rsidRPr="00EA02DA">
        <w:rPr>
          <w:rStyle w:val="StyleUnderline"/>
        </w:rPr>
        <w:t xml:space="preserve"> States relative to its otherwise less capable adversaries. </w:t>
      </w:r>
      <w:r w:rsidRPr="001E77A2">
        <w:rPr>
          <w:rStyle w:val="Emphasis"/>
        </w:rPr>
        <w:t>The biggest win- ners</w:t>
      </w:r>
      <w:r>
        <w:t xml:space="preserve"> (incidentally also the two coun- tries to which Snowden fled following the initial leaks) </w:t>
      </w:r>
      <w:r w:rsidRPr="001E77A2">
        <w:rPr>
          <w:rStyle w:val="Emphasis"/>
        </w:rPr>
        <w:t>are China and Russia</w:t>
      </w:r>
      <w:r w:rsidRPr="00EA02DA">
        <w:rPr>
          <w:rStyle w:val="StyleUnderline"/>
        </w:rPr>
        <w:t>, states that have historically received sig- nificant international criticism for sur- veillance practices but also maintain a highly competitive relationship with the United States on matters of technical espionage. The Snowden leaks</w:t>
      </w:r>
      <w:r>
        <w:t xml:space="preserve">, how- ever, </w:t>
      </w:r>
      <w:proofErr w:type="gramStart"/>
      <w:r w:rsidRPr="00EA02DA">
        <w:rPr>
          <w:rStyle w:val="StyleUnderline"/>
        </w:rPr>
        <w:t>have</w:t>
      </w:r>
      <w:proofErr w:type="gramEnd"/>
      <w:r w:rsidRPr="00EA02DA">
        <w:rPr>
          <w:rStyle w:val="StyleUnderline"/>
        </w:rPr>
        <w:t xml:space="preserve"> subjected the United States to levels of international scrutiny that were previously reserved for its steepest competitors</w:t>
      </w:r>
      <w:r>
        <w:t xml:space="preserve"> in the digital domain. Diminished </w:t>
      </w:r>
      <w:r w:rsidRPr="001E77A2">
        <w:t>Credibility. If intelli- gence plays a role in enabling cyber power, then credibility aids in main- taining it. Prior to</w:t>
      </w:r>
      <w:r>
        <w:t xml:space="preserve"> Snowden's leaks, </w:t>
      </w:r>
      <w:r w:rsidRPr="00EA02DA">
        <w:rPr>
          <w:rStyle w:val="StyleUnderline"/>
        </w:rPr>
        <w:t>the United States derived signifi- cant credibility on cyber issues from its legitimacy on a range of policies and practices</w:t>
      </w:r>
      <w:r>
        <w:t xml:space="preserve">. Moreover, </w:t>
      </w:r>
      <w:r w:rsidRPr="00EA02DA">
        <w:rPr>
          <w:rStyle w:val="StyleUnderline"/>
        </w:rPr>
        <w:t xml:space="preserve">it </w:t>
      </w:r>
      <w:r w:rsidRPr="001E77A2">
        <w:rPr>
          <w:rStyle w:val="Emphasis"/>
        </w:rPr>
        <w:t>possessed a highly regarded reputation for lead- ership on Internet governance topics</w:t>
      </w:r>
      <w:r w:rsidRPr="001E77A2">
        <w:t xml:space="preserve"> and, </w:t>
      </w:r>
      <w:r w:rsidRPr="00EA02DA">
        <w:rPr>
          <w:rStyle w:val="StyleUnderline"/>
        </w:rPr>
        <w:t>mainly due to the general illegiti- mate standing of other cyber powers</w:t>
      </w:r>
      <w:r>
        <w:t xml:space="preserve">, the United States enjoyed widespread support to pursue its policy objec- tives in international forums. But </w:t>
      </w:r>
      <w:r w:rsidRPr="001E77A2">
        <w:rPr>
          <w:rStyle w:val="StyleUnderline"/>
        </w:rPr>
        <w:t>in the wake of Snowden's revelations, the United States’ international credibility on these issues plummeted</w:t>
      </w:r>
      <w:r>
        <w:t xml:space="preserve">. Whether or not this rapid downward trajectory was warranted is another debate altogether (and beyond the scope of this text). Nevertheless, fueled by intense media obsession, </w:t>
      </w:r>
      <w:r w:rsidRPr="001E77A2">
        <w:rPr>
          <w:rStyle w:val="StyleUnderline"/>
        </w:rPr>
        <w:t xml:space="preserve">the United States’ credibility on cyberspace policy </w:t>
      </w:r>
      <w:r w:rsidRPr="001E77A2">
        <w:rPr>
          <w:rStyle w:val="Emphasis"/>
        </w:rPr>
        <w:t>transformed from a position of strength to one of weak- ness almost overnight</w:t>
      </w:r>
      <w:r w:rsidRPr="001E77A2">
        <w:rPr>
          <w:rStyle w:val="StyleUnderline"/>
        </w:rPr>
        <w:t>. Friendly states, facing domestic political opposition, distanced themselves from the U.S.</w:t>
      </w:r>
      <w:r>
        <w:t xml:space="preserve"> on cyberspace policy and, at times even participated in the public condem- nation. </w:t>
      </w:r>
      <w:r w:rsidRPr="001E77A2">
        <w:rPr>
          <w:rStyle w:val="Emphasis"/>
        </w:rPr>
        <w:t>Adversarial states</w:t>
      </w:r>
      <w:r>
        <w:t xml:space="preserve">, meanwhile, </w:t>
      </w:r>
      <w:r w:rsidRPr="001E77A2">
        <w:rPr>
          <w:rStyle w:val="Emphasis"/>
        </w:rPr>
        <w:t>swiftly joined the chorus</w:t>
      </w:r>
      <w:r w:rsidRPr="001E77A2">
        <w:rPr>
          <w:rStyle w:val="StyleUnderline"/>
        </w:rPr>
        <w:t xml:space="preserve"> of criticism seeking to harm America's credibility and</w:t>
      </w:r>
      <w:r>
        <w:t xml:space="preserve">, in turn, </w:t>
      </w:r>
      <w:r w:rsidRPr="001E77A2">
        <w:rPr>
          <w:rStyle w:val="StyleUnderline"/>
        </w:rPr>
        <w:t>enhance their cyber pow- er vis-a-vis the United States. In the court of public opinion, the Snowden leaks left American credibility severely tattered at precisely the same time that America’s adversaries were in jeopardy of commanding almost no interna- tional credibility</w:t>
      </w:r>
      <w:r>
        <w:t xml:space="preserve"> on cyberspace policy whatsoever. In this respect, </w:t>
      </w:r>
      <w:r w:rsidRPr="001E77A2">
        <w:rPr>
          <w:rStyle w:val="StyleUnderline"/>
        </w:rPr>
        <w:t>the timely leaks provided a welcomed distraction for states typically faced with domestic surveillance criticisms</w:t>
      </w:r>
      <w:r>
        <w:t xml:space="preserve">. </w:t>
      </w:r>
      <w:proofErr w:type="gramStart"/>
      <w:r>
        <w:t>Conclusion and Recommendations.</w:t>
      </w:r>
      <w:proofErr w:type="gramEnd"/>
      <w:r>
        <w:t xml:space="preserve"> If Snowden's leaks revealed any- thing, they revealed the extent of Amer- ican cyber power to the world. In doing so, though, </w:t>
      </w:r>
      <w:r w:rsidRPr="001E77A2">
        <w:rPr>
          <w:rStyle w:val="StyleUnderline"/>
        </w:rPr>
        <w:t>the leaks threatened the very elements from which the United States derives</w:t>
      </w:r>
      <w:r>
        <w:t xml:space="preserve"> this </w:t>
      </w:r>
      <w:r w:rsidRPr="001E77A2">
        <w:rPr>
          <w:rStyle w:val="StyleUnderline"/>
        </w:rPr>
        <w:t>power</w:t>
      </w:r>
      <w:r>
        <w:t xml:space="preserve">. In particular, Snowden's actions succeeded in lower- ing cyberspace’s already low barriers to entry, decreasing America's anonym- ity in cyberspace, and mitigating its inherent offensive advantage relative to other cyber actors. </w:t>
      </w:r>
      <w:r w:rsidRPr="001E77A2">
        <w:rPr>
          <w:rStyle w:val="StyleUnderline"/>
        </w:rPr>
        <w:t>In addition to damaging the United States' longstand- ing credibility</w:t>
      </w:r>
      <w:r>
        <w:t xml:space="preserve"> on cyberspace policy, </w:t>
      </w:r>
      <w:r w:rsidRPr="001E77A2">
        <w:rPr>
          <w:rStyle w:val="StyleUnderline"/>
        </w:rPr>
        <w:t>Snowden's revelations compromised the very sources and methods that play a key role in enabling American cyber power</w:t>
      </w:r>
      <w:r>
        <w:t xml:space="preserve">. It is important that policymakers, therefore, view the consequences of Snowden's actions beyond the context of just intelligence and diplomatic set- backs. </w:t>
      </w:r>
      <w:r w:rsidRPr="001E77A2">
        <w:rPr>
          <w:rStyle w:val="StyleUnderline"/>
        </w:rPr>
        <w:t xml:space="preserve">The </w:t>
      </w:r>
      <w:r w:rsidRPr="001E77A2">
        <w:rPr>
          <w:rStyle w:val="Emphasis"/>
        </w:rPr>
        <w:t>damage to the United States' intelligence posture and its diplomatic standing on Internet governance</w:t>
      </w:r>
      <w:r w:rsidRPr="001E77A2">
        <w:rPr>
          <w:rStyle w:val="StyleUnderline"/>
        </w:rPr>
        <w:t xml:space="preserve"> and surveillance issues is not insignificant</w:t>
      </w:r>
      <w:r>
        <w:t xml:space="preserve">: but </w:t>
      </w:r>
      <w:r w:rsidRPr="001E77A2">
        <w:rPr>
          <w:rStyle w:val="StyleUnderline"/>
        </w:rPr>
        <w:t>given the growing importance of cyberspace as a venue for military and geopolitical interaction, perhaps the even more damaging development</w:t>
      </w:r>
      <w:r>
        <w:t xml:space="preserve"> relates to Snowden's long-term threat to U.S. cyber power. In an environ- ment as competitive as cyberspace, the United States must take three swifts steps to mitigate this threat. First, </w:t>
      </w:r>
      <w:r w:rsidRPr="001E77A2">
        <w:rPr>
          <w:rStyle w:val="Emphasis"/>
        </w:rPr>
        <w:t>policymakers must take steps to preserve America's</w:t>
      </w:r>
      <w:r>
        <w:t xml:space="preserve"> operational ano- nymity in cyberspace while maintaining </w:t>
      </w:r>
      <w:r w:rsidRPr="001E77A2">
        <w:rPr>
          <w:rStyle w:val="Emphasis"/>
        </w:rPr>
        <w:t>transparency</w:t>
      </w:r>
      <w:r>
        <w:t xml:space="preserve"> on matters of cyberspace policy. The former will help Amer- ica recover its cyber power relative to other actors that enjoy high levels of obfuscation in cyberspace and the latter </w:t>
      </w:r>
      <w:r w:rsidRPr="001E77A2">
        <w:rPr>
          <w:rStyle w:val="Emphasis"/>
        </w:rPr>
        <w:t>will help the United States rebuild its credibility</w:t>
      </w:r>
      <w:r w:rsidRPr="001E77A2">
        <w:rPr>
          <w:rStyle w:val="StyleUnderline"/>
        </w:rPr>
        <w:t xml:space="preserve"> among domestic and inter- national audiences</w:t>
      </w:r>
      <w:r>
        <w:t>. American cyber operations deserve anonymity but, in the post-Snowden era, the policies that govern them warrant more public scrutiny.</w:t>
      </w:r>
    </w:p>
    <w:p w14:paraId="21E7CB64" w14:textId="77777777" w:rsidR="00786C75" w:rsidRDefault="00786C75" w:rsidP="00786C75">
      <w:pPr>
        <w:pStyle w:val="Heading4"/>
      </w:pPr>
      <w:r>
        <w:lastRenderedPageBreak/>
        <w:t>Western reliance on surveillance undermines Internet and political freedom</w:t>
      </w:r>
    </w:p>
    <w:p w14:paraId="54727852" w14:textId="77777777" w:rsidR="00786C75" w:rsidRPr="00DB5EDE" w:rsidRDefault="00786C75" w:rsidP="00786C75">
      <w:pPr>
        <w:pStyle w:val="Small"/>
      </w:pPr>
      <w:r w:rsidRPr="00DB5EDE">
        <w:rPr>
          <w:rStyle w:val="Style13ptBold"/>
        </w:rPr>
        <w:t>Morozov 11</w:t>
      </w:r>
      <w:r>
        <w:t xml:space="preserve"> - </w:t>
      </w:r>
      <w:r w:rsidRPr="00DB5EDE">
        <w:t>Evgeny Morozov is a writer and researcher who studies political and social implications of technology</w:t>
      </w:r>
      <w:r>
        <w:t>. (“</w:t>
      </w:r>
      <w:r w:rsidRPr="00DB5EDE">
        <w:t>Political repression 2.0</w:t>
      </w:r>
      <w:r>
        <w:t>,” Lexis Nexis, 9/3/2011) STRYKER</w:t>
      </w:r>
    </w:p>
    <w:p w14:paraId="467EB615" w14:textId="77777777" w:rsidR="00786C75" w:rsidRDefault="00786C75" w:rsidP="00786C75">
      <w:pPr>
        <w:pStyle w:val="Small"/>
      </w:pPr>
      <w:r w:rsidRPr="00054DE3">
        <w:rPr>
          <w:rStyle w:val="StyleUnderline"/>
        </w:rPr>
        <w:t xml:space="preserve">Unfortunately, the American government, the world's </w:t>
      </w:r>
      <w:r w:rsidRPr="00054DE3">
        <w:rPr>
          <w:rStyle w:val="Emphasis"/>
        </w:rPr>
        <w:t>most vociferous defender of ''Internet freedom</w:t>
      </w:r>
      <w:r w:rsidRPr="00054DE3">
        <w:rPr>
          <w:rStyle w:val="StyleUnderline"/>
        </w:rPr>
        <w:t>,'' has little to say about such complicity</w:t>
      </w:r>
      <w:r>
        <w:t xml:space="preserve">. Though Secretary of State Hillary Clinton often speaks publicly on the subject, she has yet to address how companies from her country undermine her stated goal. To add insult to injury, in December the State Department gave Cisco - which supplied parts for China's so-called Great Firewall - an award in recognition of its ''good corporate citizenship.'' </w:t>
      </w:r>
      <w:r w:rsidRPr="00054DE3">
        <w:rPr>
          <w:rStyle w:val="StyleUnderline"/>
        </w:rPr>
        <w:t>Such reticence may not be entirely accidental, since many of these tools were first developed for Western law enforcement and intelligence agencies. Western policy makers are therefore in a delicate spot: On the one hand, it is hard to rein in the very companies they have nurtured</w:t>
      </w:r>
      <w:r w:rsidRPr="00054DE3">
        <w:t>; it is also hard to resist the argument from repressive regimes that they need such technologies to monitor extremists.</w:t>
      </w:r>
      <w:r>
        <w:t xml:space="preserve"> </w:t>
      </w:r>
      <w:r w:rsidRPr="00054DE3">
        <w:rPr>
          <w:rStyle w:val="StyleUnderline"/>
        </w:rPr>
        <w:t>On the other hand, it's getting harder to ignore the fact that extremists aren't the only ones under surveillance</w:t>
      </w:r>
      <w:r>
        <w:t xml:space="preserve">. </w:t>
      </w:r>
      <w:r w:rsidRPr="00054DE3">
        <w:rPr>
          <w:rStyle w:val="StyleUnderline"/>
        </w:rPr>
        <w:t xml:space="preserve">The obvious response is to ban the export of such technologies to repressive governments. But </w:t>
      </w:r>
      <w:r w:rsidRPr="00054DE3">
        <w:rPr>
          <w:rStyle w:val="Emphasis"/>
        </w:rPr>
        <w:t>as long as Western states continue using monitoring technologies themselves, sanctions won't completely eliminate the problem</w:t>
      </w:r>
      <w:r>
        <w:t xml:space="preserve"> - the supply will always find a way to meet the demand. Moreover, dictators who are keen on fighting extremism are still welcome in Washington. </w:t>
      </w:r>
      <w:r w:rsidRPr="00054DE3">
        <w:rPr>
          <w:rStyle w:val="StyleUnderline"/>
        </w:rPr>
        <w:t xml:space="preserve">We in the West need to recognize that </w:t>
      </w:r>
      <w:r w:rsidRPr="00054DE3">
        <w:rPr>
          <w:rStyle w:val="Emphasis"/>
        </w:rPr>
        <w:t>our reliance on surveillance technology domestically</w:t>
      </w:r>
      <w:r>
        <w:t xml:space="preserve"> - even if it is checked by the legal system - </w:t>
      </w:r>
      <w:r w:rsidRPr="00054DE3">
        <w:rPr>
          <w:rStyle w:val="StyleUnderline"/>
        </w:rPr>
        <w:t xml:space="preserve">is inadvertently </w:t>
      </w:r>
      <w:r w:rsidRPr="00054DE3">
        <w:rPr>
          <w:rStyle w:val="Emphasis"/>
        </w:rPr>
        <w:t>undermining freedom</w:t>
      </w:r>
      <w:r w:rsidRPr="00054DE3">
        <w:rPr>
          <w:rStyle w:val="StyleUnderline"/>
        </w:rPr>
        <w:t xml:space="preserve"> in places where the legal system provides little if any protection. That recognition should</w:t>
      </w:r>
      <w:r>
        <w:t xml:space="preserve">, in turn, </w:t>
      </w:r>
      <w:r w:rsidRPr="00054DE3">
        <w:rPr>
          <w:rStyle w:val="StyleUnderline"/>
        </w:rPr>
        <w:t>fuel tighter restrictions on domestic surveillance-technology sectors</w:t>
      </w:r>
      <w:r>
        <w:t xml:space="preserve">. </w:t>
      </w:r>
      <w:r w:rsidRPr="00054DE3">
        <w:rPr>
          <w:rStyle w:val="StyleUnderline"/>
        </w:rPr>
        <w:t>As countries like Belarus, Iran and Myanmar digest the lessons of the Arab Spring</w:t>
      </w:r>
      <w:r>
        <w:t xml:space="preserve">, their demand for monitoring technology will grow. </w:t>
      </w:r>
      <w:r w:rsidRPr="00054DE3">
        <w:rPr>
          <w:rStyle w:val="StyleUnderline"/>
        </w:rPr>
        <w:t xml:space="preserve">Left uncontrolled, </w:t>
      </w:r>
      <w:r w:rsidRPr="00054DE3">
        <w:rPr>
          <w:rStyle w:val="Emphasis"/>
        </w:rPr>
        <w:t>Western surveillance tools could undermine the ''Internet freedom'' agenda</w:t>
      </w:r>
      <w:r w:rsidRPr="00054DE3">
        <w:rPr>
          <w:rStyle w:val="StyleUnderline"/>
        </w:rPr>
        <w:t xml:space="preserve"> in the same way arms exports undermine Western-led peace initiatives</w:t>
      </w:r>
      <w:r>
        <w:t>. How many activists, finding themselves confronted with information collected using Western technology, would trust the pronouncements of Western governments again?</w:t>
      </w:r>
    </w:p>
    <w:p w14:paraId="061C2ABC" w14:textId="77777777" w:rsidR="00786C75" w:rsidRDefault="00786C75" w:rsidP="00786C75">
      <w:pPr>
        <w:pStyle w:val="Heading4"/>
      </w:pPr>
      <w:r>
        <w:t>Domestic surveillance prevents global Internet freedom/solvency advocate</w:t>
      </w:r>
    </w:p>
    <w:p w14:paraId="01A01F61" w14:textId="77777777" w:rsidR="00786C75" w:rsidRPr="003668B2" w:rsidRDefault="00786C75" w:rsidP="00786C75">
      <w:pPr>
        <w:pStyle w:val="Small"/>
      </w:pPr>
      <w:r w:rsidRPr="003668B2">
        <w:rPr>
          <w:rStyle w:val="Style13ptBold"/>
        </w:rPr>
        <w:t>BBC 13</w:t>
      </w:r>
      <w:r>
        <w:t xml:space="preserve"> - </w:t>
      </w:r>
      <w:r w:rsidRPr="003668B2">
        <w:t>BBC Worldwide Monitoring</w:t>
      </w:r>
      <w:r>
        <w:t>. (“</w:t>
      </w:r>
      <w:r w:rsidRPr="003668B2">
        <w:t>Leading tech firms urge transparency in US surveillance debate</w:t>
      </w:r>
      <w:r>
        <w:t>,” Lexis Nexis, 7/1/2013) STRYKER</w:t>
      </w:r>
    </w:p>
    <w:p w14:paraId="76E07EBD" w14:textId="77777777" w:rsidR="00786C75" w:rsidRDefault="00786C75" w:rsidP="00786C75">
      <w:pPr>
        <w:pStyle w:val="Small"/>
      </w:pPr>
      <w:r w:rsidRPr="00ED5B7A">
        <w:rPr>
          <w:rStyle w:val="StyleUnderline"/>
        </w:rPr>
        <w:t>GNI is particularly concerned by surveillance programmes that restrict the right to privacy in the context of inadequate legal safeguards</w:t>
      </w:r>
      <w:r>
        <w:t xml:space="preserve">. This is a global problem. Recent statements by US authorities make clear the need for informed public debate on whether legislative and judicial oversight of surveillance that occurs entirely in secret is consistent with international human rights standards and the rule of law. </w:t>
      </w:r>
      <w:r w:rsidRPr="003668B2">
        <w:rPr>
          <w:rStyle w:val="Emphasis"/>
        </w:rPr>
        <w:t>The lack of transparency in the United States</w:t>
      </w:r>
      <w:r>
        <w:t xml:space="preserve"> around the Foreign Intelligence Surveillance Court (FISC) </w:t>
      </w:r>
      <w:r w:rsidRPr="003668B2">
        <w:rPr>
          <w:rStyle w:val="StyleUnderline"/>
        </w:rPr>
        <w:t>interpretations of the FISA Amendments Act and Section 215 of the USA Patriot Act, as well as the inability of companies to report on the requests they are receiving, make it difficult for companies operating in the United States to be transparent regarding their efforts to protect free expression and privacy</w:t>
      </w:r>
      <w:r>
        <w:t xml:space="preserve">. In light of this </w:t>
      </w:r>
      <w:r w:rsidRPr="003668B2">
        <w:rPr>
          <w:rStyle w:val="StyleUnderline"/>
        </w:rPr>
        <w:t>we call for three specific actions</w:t>
      </w:r>
      <w:proofErr w:type="gramStart"/>
      <w:r w:rsidRPr="003668B2">
        <w:rPr>
          <w:rStyle w:val="StyleUnderline"/>
        </w:rPr>
        <w:t>:1</w:t>
      </w:r>
      <w:proofErr w:type="gramEnd"/>
      <w:r w:rsidRPr="003668B2">
        <w:rPr>
          <w:rStyle w:val="StyleUnderline"/>
        </w:rPr>
        <w:t xml:space="preserve">) Create a </w:t>
      </w:r>
      <w:r w:rsidRPr="003668B2">
        <w:rPr>
          <w:rStyle w:val="Emphasis"/>
        </w:rPr>
        <w:t>declassification</w:t>
      </w:r>
      <w:r w:rsidRPr="003668B2">
        <w:rPr>
          <w:rStyle w:val="StyleUnderline"/>
        </w:rPr>
        <w:t xml:space="preserve"> process for significant legal opinions to inform public debate and enable oversight of government actions</w:t>
      </w:r>
      <w:r>
        <w:t xml:space="preserve">. GNI supports recently proposed legislation to facilitate declassification of significant legal decisions by the FISC and the FISC Court of Review. We recognize that unclassified summaries of FISC opinions may be necessary in some cases but believe that </w:t>
      </w:r>
      <w:r w:rsidRPr="003668B2">
        <w:rPr>
          <w:rStyle w:val="StyleUnderline"/>
        </w:rPr>
        <w:t xml:space="preserve">greater declassification will enable informed public debate as well as improve public oversight of the nature and the scope of the government's use of FISA authorities. 2) </w:t>
      </w:r>
      <w:r w:rsidRPr="003668B2">
        <w:rPr>
          <w:rStyle w:val="Emphasis"/>
        </w:rPr>
        <w:t>Revise the provisions that restrict discussion</w:t>
      </w:r>
      <w:r w:rsidRPr="003668B2">
        <w:rPr>
          <w:rStyle w:val="StyleUnderline"/>
        </w:rPr>
        <w:t xml:space="preserve"> of national security demands</w:t>
      </w:r>
      <w:r>
        <w:t xml:space="preserve">. While understanding the need for confidentiality in matters of national security, </w:t>
      </w:r>
      <w:r w:rsidRPr="003668B2">
        <w:rPr>
          <w:rStyle w:val="StyleUnderline"/>
        </w:rPr>
        <w:t>GNI is deeply concerned by the nondisclosure obligations imposed on companies who receive FISA orders and National Security Letters</w:t>
      </w:r>
      <w:r>
        <w:t xml:space="preserve"> (NSLs). These letters effectively and perpetually prohibit companies from reporting even in general terms, after the fact, on the national security demands they receive. Policymakers should seriously consider reforms that would require government authorities to make a factual showing to the court to demonstrate that harm would result from disclosure, before issuance or renewal of gag orders, or placing a specific time limit on those orders. 3) </w:t>
      </w:r>
      <w:r w:rsidRPr="003668B2">
        <w:rPr>
          <w:rStyle w:val="StyleUnderline"/>
        </w:rPr>
        <w:t xml:space="preserve">Governments (especially those already committed to protecting human rights online) should lead by </w:t>
      </w:r>
      <w:r w:rsidRPr="003668B2">
        <w:rPr>
          <w:rStyle w:val="StyleUnderline"/>
        </w:rPr>
        <w:lastRenderedPageBreak/>
        <w:t xml:space="preserve">example and </w:t>
      </w:r>
      <w:r w:rsidRPr="003668B2">
        <w:rPr>
          <w:rStyle w:val="Emphasis"/>
        </w:rPr>
        <w:t>report on their own surveillance requests</w:t>
      </w:r>
      <w:r>
        <w:t xml:space="preserve">. GNI commends the 21 governments of the Freedom Online Coalition for their commitment to protecting free expression and privacy online and urges other governments to follow their lead. However, </w:t>
      </w:r>
      <w:r w:rsidRPr="003668B2">
        <w:rPr>
          <w:rStyle w:val="StyleUnderline"/>
        </w:rPr>
        <w:t xml:space="preserve">the credibility of their efforts ultimately </w:t>
      </w:r>
      <w:r w:rsidRPr="003668B2">
        <w:rPr>
          <w:rStyle w:val="Emphasis"/>
        </w:rPr>
        <w:t>rests on the example they set through their own domestic laws and policies. Contradictions</w:t>
      </w:r>
      <w:r w:rsidRPr="003668B2">
        <w:rPr>
          <w:rStyle w:val="StyleUnderline"/>
        </w:rPr>
        <w:t xml:space="preserve"> between countries' domestic surveillance policies and practices and their foreign policy positions on Internet freedom and openness </w:t>
      </w:r>
      <w:r w:rsidRPr="003668B2">
        <w:rPr>
          <w:rStyle w:val="Emphasis"/>
        </w:rPr>
        <w:t>fundamentally undermine their ability to advocate for other governments to support Internet freedom</w:t>
      </w:r>
      <w:r>
        <w:t xml:space="preserve">. GNI urges the governments in the Freedom Online Coalition to report on the requests they make for electronic communications surveillance. We also urge them to make it legally possible for companies to report regularly to the public on the government requests that they receive from law enforcement as well as national security authorities. Annual reports, such as the US Wiretap Report and the U.K. Government report of the Interception of Communications Commissioner offer a starting point for more comprehensive disclosure of information about the number of national security surveillance orders made and the number of persons affected. Next steps GNI will advocate strongly with all governments, including the US, on behalf of these reforms, which are a prerequisite for informed global public debate on the balance between national security and privacy and freedom of expression rights. </w:t>
      </w:r>
      <w:r w:rsidRPr="003668B2">
        <w:rPr>
          <w:rStyle w:val="StyleUnderline"/>
        </w:rPr>
        <w:t xml:space="preserve">We view such </w:t>
      </w:r>
      <w:r w:rsidRPr="003668B2">
        <w:rPr>
          <w:rStyle w:val="Emphasis"/>
        </w:rPr>
        <w:t>transparency reforms as necessary first steps</w:t>
      </w:r>
      <w:r w:rsidRPr="003668B2">
        <w:rPr>
          <w:rStyle w:val="StyleUnderline"/>
        </w:rPr>
        <w:t xml:space="preserve"> in examining whether domestic law adequately protects the rights to privacy and freedom of expression</w:t>
      </w:r>
      <w:r>
        <w:t xml:space="preserve">. All governments have a responsibility to work together with the private sector and civil society to determine the narrowly defined circumstances (based on internationally recognized human rights laws and standards) under which surveillance can take place. We will continue to push for this dialogue and press governments to meet their obligation to protect the rights of freedom of expression and privacy for people all over the </w:t>
      </w:r>
      <w:proofErr w:type="gramStart"/>
      <w:r>
        <w:t>world.Source</w:t>
      </w:r>
      <w:proofErr w:type="gramEnd"/>
      <w:r>
        <w:t>: Global Network Initiative, Washington DC, in English 28 Jun 13</w:t>
      </w:r>
    </w:p>
    <w:p w14:paraId="1D6B02D6" w14:textId="77777777" w:rsidR="00D61E31" w:rsidRDefault="00D61E31" w:rsidP="00D61E31">
      <w:pPr>
        <w:pStyle w:val="Heading3"/>
      </w:pPr>
      <w:r>
        <w:lastRenderedPageBreak/>
        <w:t>Uniqueness—Soft Power</w:t>
      </w:r>
    </w:p>
    <w:p w14:paraId="3D5D2826" w14:textId="77777777" w:rsidR="00AF39F1" w:rsidRDefault="00AF39F1" w:rsidP="00AF39F1">
      <w:pPr>
        <w:pStyle w:val="Heading4"/>
      </w:pPr>
      <w:r>
        <w:t>American influence is on the brink—the changing world order necessitates changes like the affirmative</w:t>
      </w:r>
    </w:p>
    <w:p w14:paraId="39DA1A8A" w14:textId="77777777" w:rsidR="00AF39F1" w:rsidRPr="007D2904" w:rsidRDefault="00AF39F1" w:rsidP="00AF39F1">
      <w:pPr>
        <w:pStyle w:val="Small"/>
      </w:pPr>
      <w:r w:rsidRPr="007D2904">
        <w:rPr>
          <w:rStyle w:val="Style13ptBold"/>
        </w:rPr>
        <w:t>Nye 15</w:t>
      </w:r>
      <w:r>
        <w:t xml:space="preserve"> - </w:t>
      </w:r>
      <w:r w:rsidRPr="004A41D3">
        <w:t>Joseph Nye is university distinguished service professor and former dean of Harvard's Kennedy School of Government. He has served as assistant secretary of defense for international security affairs, chair of the National Intelligence Council, and deputy under secretary of state for security assistance, science, and technology.</w:t>
      </w:r>
      <w:r>
        <w:t xml:space="preserve"> (</w:t>
      </w:r>
      <w:r>
        <w:rPr>
          <w:i/>
        </w:rPr>
        <w:t>Is the American Century Over?</w:t>
      </w:r>
      <w:r w:rsidRPr="007D2904">
        <w:t xml:space="preserve"> </w:t>
      </w:r>
      <w:r>
        <w:t>pp. 186-188 e-book, 2015) STRYKER</w:t>
      </w:r>
    </w:p>
    <w:p w14:paraId="7F38E6B6" w14:textId="77777777" w:rsidR="00AF39F1" w:rsidRDefault="00AF39F1" w:rsidP="00AF39F1">
      <w:pPr>
        <w:pStyle w:val="Small"/>
      </w:pPr>
      <w:r>
        <w:t xml:space="preserve">In conclusion, </w:t>
      </w:r>
      <w:r w:rsidRPr="00945889">
        <w:rPr>
          <w:rStyle w:val="StyleUnderline"/>
        </w:rPr>
        <w:t>the American century is not over, if by that we mean the extraordinary period of American pre-eminence in military, economic, and soft power resources that have made the United States central to the workings of the global balance of power</w:t>
      </w:r>
      <w:r>
        <w:t xml:space="preserve">, and to the provision of global public goods. Contrary to those who proclaim this the Chinese century, </w:t>
      </w:r>
      <w:r w:rsidRPr="00945889">
        <w:rPr>
          <w:rStyle w:val="StyleUnderline"/>
        </w:rPr>
        <w:t xml:space="preserve">we have not entered a post-American world. But the continuation of the American century </w:t>
      </w:r>
      <w:r w:rsidRPr="00945889">
        <w:rPr>
          <w:rStyle w:val="Emphasis"/>
        </w:rPr>
        <w:t>will not look like it did in the twentieth century</w:t>
      </w:r>
      <w:r w:rsidRPr="00945889">
        <w:rPr>
          <w:rStyle w:val="StyleUnderline"/>
        </w:rPr>
        <w:t xml:space="preserve">. The American </w:t>
      </w:r>
      <w:r w:rsidRPr="00945889">
        <w:rPr>
          <w:rStyle w:val="Emphasis"/>
        </w:rPr>
        <w:t>share of the world economy will be less</w:t>
      </w:r>
      <w:r w:rsidRPr="00945889">
        <w:rPr>
          <w:rStyle w:val="StyleUnderline"/>
        </w:rPr>
        <w:t xml:space="preserve"> than it was in the middle of the last century, and the </w:t>
      </w:r>
      <w:r w:rsidRPr="00945889">
        <w:rPr>
          <w:rStyle w:val="Emphasis"/>
        </w:rPr>
        <w:t>complexity</w:t>
      </w:r>
      <w:r w:rsidRPr="00945889">
        <w:rPr>
          <w:rStyle w:val="StyleUnderline"/>
        </w:rPr>
        <w:t xml:space="preserve"> represented by the rise of other countries as well as the increased role of non-state actors will make it </w:t>
      </w:r>
      <w:r w:rsidRPr="00945889">
        <w:rPr>
          <w:rStyle w:val="Emphasis"/>
        </w:rPr>
        <w:t>more difficult for anyone to wield influence and organize action</w:t>
      </w:r>
      <w:r>
        <w:t xml:space="preserve">. Analysts should stop using clichés about unipolarity and multipolarity. They will have to live with both in different issues at the same time. And they should stop talking and worrying about poorly specified concepts of decline that mix many different types of behavior and lead to mistaken policy conclusions. </w:t>
      </w:r>
      <w:r w:rsidRPr="00945889">
        <w:rPr>
          <w:rStyle w:val="StyleUnderline"/>
        </w:rPr>
        <w:t xml:space="preserve">Leadership is not the same as domination. </w:t>
      </w:r>
      <w:r w:rsidRPr="00945889">
        <w:rPr>
          <w:rStyle w:val="Emphasis"/>
        </w:rPr>
        <w:t>America will have to listen</w:t>
      </w:r>
      <w:r w:rsidRPr="00945889">
        <w:rPr>
          <w:rStyle w:val="StyleUnderline"/>
        </w:rPr>
        <w:t xml:space="preserve"> in order to get others to enlist in</w:t>
      </w:r>
      <w:r>
        <w:t xml:space="preserve"> what former Secretary of State Hillary Clinton called </w:t>
      </w:r>
      <w:r w:rsidRPr="00945889">
        <w:rPr>
          <w:rStyle w:val="Emphasis"/>
        </w:rPr>
        <w:t>a multipartner world</w:t>
      </w:r>
      <w:r>
        <w:t xml:space="preserve">. It is important to remember that </w:t>
      </w:r>
      <w:r w:rsidRPr="00945889">
        <w:rPr>
          <w:rStyle w:val="StyleUnderline"/>
        </w:rPr>
        <w:t>there have always been degrees of leadership and degrees of influence during the American century. The United States never had complete control</w:t>
      </w:r>
      <w:r>
        <w:t xml:space="preserve">. As we saw in Chapter 1, even when the United States had preponderant resources, it often failed to get what it wanted. And those who argue that the complexity and turmoil of today’s entropic world is much worse than the past should remember a year like 1956 when the United States was unable to prevent Soviet repression of a revolt in Hungary, French loss of Vietnam, or the Suez invasion by our allies Britain, France, and Israel. </w:t>
      </w:r>
      <w:r w:rsidRPr="00945889">
        <w:rPr>
          <w:rStyle w:val="StyleUnderline"/>
        </w:rPr>
        <w:t>One should be wary of viewing the past through rose-tinted glasses</w:t>
      </w:r>
      <w:r>
        <w:t xml:space="preserve">. To borrow a comedian’s line, “hegemony ain’t what it used to be, but then it never was.” </w:t>
      </w:r>
      <w:r w:rsidRPr="00945889">
        <w:rPr>
          <w:rStyle w:val="StyleUnderline"/>
        </w:rPr>
        <w:t xml:space="preserve">Now, with slightly less preponderance and a much more complex world, the United States will </w:t>
      </w:r>
      <w:r w:rsidRPr="00945889">
        <w:rPr>
          <w:rStyle w:val="Emphasis"/>
        </w:rPr>
        <w:t>need to make smart strategic choices</w:t>
      </w:r>
      <w:r w:rsidRPr="00945889">
        <w:rPr>
          <w:rStyle w:val="StyleUnderline"/>
        </w:rPr>
        <w:t xml:space="preserve"> both at home and abroad </w:t>
      </w:r>
      <w:r w:rsidRPr="00945889">
        <w:rPr>
          <w:rStyle w:val="Emphasis"/>
        </w:rPr>
        <w:t>if it wishes to maintain its position</w:t>
      </w:r>
      <w:r>
        <w:t>. The American century is likely to continue for a number of decades at the very least, but it will look very different from how it did when Henry Luce first articulated it.</w:t>
      </w:r>
    </w:p>
    <w:p w14:paraId="2D589998" w14:textId="77777777" w:rsidR="00D61E31" w:rsidRDefault="00D61E31" w:rsidP="00D61E31">
      <w:pPr>
        <w:pStyle w:val="Heading4"/>
      </w:pPr>
      <w:r>
        <w:t>US soft power is declining—China is more attractive</w:t>
      </w:r>
    </w:p>
    <w:p w14:paraId="3B092B7E" w14:textId="77777777" w:rsidR="00D61E31" w:rsidRDefault="00D61E31" w:rsidP="00D61E31">
      <w:r w:rsidRPr="00BF33E3">
        <w:rPr>
          <w:rStyle w:val="Style13ptBold"/>
        </w:rPr>
        <w:t>Kurlantzick 06</w:t>
      </w:r>
      <w:r>
        <w:t xml:space="preserve"> (Joshua, visiting scholar for the Carnegie Endowment for International Peace, “China’s Charm: Implications of Chinese Soft Power,” Carnegie Endowment for International Peace, June 2006, http://carnegieendowment.org/files/PB_47_FINAL.pdf)//kjz</w:t>
      </w:r>
    </w:p>
    <w:p w14:paraId="69D6615B" w14:textId="77777777" w:rsidR="00D61E31" w:rsidRPr="00BF33E3" w:rsidRDefault="00D61E31" w:rsidP="00D61E31">
      <w:pPr>
        <w:rPr>
          <w:sz w:val="16"/>
        </w:rPr>
      </w:pPr>
      <w:r w:rsidRPr="00BF33E3">
        <w:rPr>
          <w:sz w:val="16"/>
        </w:rPr>
        <w:t xml:space="preserve">Declining American Soft Power </w:t>
      </w:r>
      <w:r w:rsidRPr="00BF33E3">
        <w:rPr>
          <w:rStyle w:val="StyleUnderline"/>
        </w:rPr>
        <w:t>America’s popularity is plummeting around the world</w:t>
      </w:r>
      <w:r w:rsidRPr="00BF33E3">
        <w:rPr>
          <w:sz w:val="16"/>
        </w:rPr>
        <w:t xml:space="preserve">. </w:t>
      </w:r>
      <w:r w:rsidRPr="00BF33E3">
        <w:rPr>
          <w:rStyle w:val="StyleUnderline"/>
        </w:rPr>
        <w:t>Washington has</w:t>
      </w:r>
      <w:r>
        <w:rPr>
          <w:rStyle w:val="StyleUnderline"/>
        </w:rPr>
        <w:t xml:space="preserve"> </w:t>
      </w:r>
      <w:r w:rsidRPr="00BF33E3">
        <w:rPr>
          <w:rStyle w:val="StyleUnderline"/>
        </w:rPr>
        <w:t>made it harder for foreigners to obtain visas</w:t>
      </w:r>
      <w:r w:rsidRPr="00BF33E3">
        <w:rPr>
          <w:sz w:val="16"/>
        </w:rPr>
        <w:t xml:space="preserve">, undermining the idea of the United States as a land of opportunity. </w:t>
      </w:r>
      <w:r w:rsidRPr="00BF33E3">
        <w:rPr>
          <w:rStyle w:val="StyleUnderline"/>
        </w:rPr>
        <w:t>The United States’ unrivalled</w:t>
      </w:r>
      <w:r>
        <w:rPr>
          <w:rStyle w:val="StyleUnderline"/>
        </w:rPr>
        <w:t xml:space="preserve"> </w:t>
      </w:r>
      <w:r w:rsidRPr="00BF33E3">
        <w:rPr>
          <w:rStyle w:val="StyleUnderline"/>
        </w:rPr>
        <w:t>global power has fostered resentment</w:t>
      </w:r>
      <w:r w:rsidRPr="00BF33E3">
        <w:rPr>
          <w:sz w:val="16"/>
        </w:rPr>
        <w:t xml:space="preserve"> in some nations toward the United States. The George W. Bush administration’s disavowal of multilateral institutions has damaged the U.S. moral legitimacy abroad</w:t>
      </w:r>
      <w:r w:rsidRPr="00BF33E3">
        <w:rPr>
          <w:rStyle w:val="StyleUnderline"/>
        </w:rPr>
        <w:t>. The</w:t>
      </w:r>
      <w:r>
        <w:rPr>
          <w:rStyle w:val="StyleUnderline"/>
        </w:rPr>
        <w:t xml:space="preserve"> </w:t>
      </w:r>
      <w:r w:rsidRPr="00BF33E3">
        <w:rPr>
          <w:rStyle w:val="StyleUnderline"/>
        </w:rPr>
        <w:t>failures of neoliberal economic</w:t>
      </w:r>
      <w:r w:rsidRPr="00BF33E3">
        <w:rPr>
          <w:sz w:val="16"/>
        </w:rPr>
        <w:t xml:space="preserve">s, linked to Washington, </w:t>
      </w:r>
      <w:r w:rsidRPr="00BF33E3">
        <w:rPr>
          <w:rStyle w:val="StyleUnderline"/>
        </w:rPr>
        <w:t>in</w:t>
      </w:r>
      <w:r w:rsidRPr="00BF33E3">
        <w:rPr>
          <w:sz w:val="16"/>
        </w:rPr>
        <w:t xml:space="preserve"> regions like </w:t>
      </w:r>
      <w:r w:rsidRPr="00BF33E3">
        <w:rPr>
          <w:rStyle w:val="StyleUnderline"/>
        </w:rPr>
        <w:t>Latin America have rebounded</w:t>
      </w:r>
      <w:r w:rsidRPr="00BF33E3">
        <w:rPr>
          <w:sz w:val="16"/>
        </w:rPr>
        <w:t xml:space="preserve"> against the United States. The results are stark. </w:t>
      </w:r>
      <w:r w:rsidRPr="00BF33E3">
        <w:rPr>
          <w:rStyle w:val="StyleUnderline"/>
        </w:rPr>
        <w:t>In a poll of twenty-one nations done by the</w:t>
      </w:r>
      <w:r>
        <w:rPr>
          <w:rStyle w:val="StyleUnderline"/>
        </w:rPr>
        <w:t xml:space="preserve"> </w:t>
      </w:r>
      <w:r w:rsidRPr="00BF33E3">
        <w:rPr>
          <w:rStyle w:val="StyleUnderline"/>
        </w:rPr>
        <w:t>B</w:t>
      </w:r>
      <w:r w:rsidRPr="00BF33E3">
        <w:rPr>
          <w:sz w:val="16"/>
        </w:rPr>
        <w:t>ritish</w:t>
      </w:r>
      <w:r w:rsidRPr="00BF33E3">
        <w:rPr>
          <w:rStyle w:val="StyleUnderline"/>
        </w:rPr>
        <w:t xml:space="preserve"> B</w:t>
      </w:r>
      <w:r w:rsidRPr="00BF33E3">
        <w:rPr>
          <w:sz w:val="16"/>
        </w:rPr>
        <w:t xml:space="preserve">roadcasting </w:t>
      </w:r>
      <w:r w:rsidRPr="00BF33E3">
        <w:rPr>
          <w:rStyle w:val="StyleUnderline"/>
        </w:rPr>
        <w:t>C</w:t>
      </w:r>
      <w:r w:rsidRPr="00BF33E3">
        <w:rPr>
          <w:sz w:val="16"/>
        </w:rPr>
        <w:t xml:space="preserve">orporation, </w:t>
      </w:r>
      <w:r w:rsidRPr="00BF33E3">
        <w:rPr>
          <w:rStyle w:val="StyleUnderline"/>
        </w:rPr>
        <w:t>only one-third of people wanted</w:t>
      </w:r>
      <w:r>
        <w:rPr>
          <w:rStyle w:val="StyleUnderline"/>
        </w:rPr>
        <w:t xml:space="preserve"> </w:t>
      </w:r>
      <w:r w:rsidRPr="00BF33E3">
        <w:rPr>
          <w:rStyle w:val="StyleUnderline"/>
        </w:rPr>
        <w:t xml:space="preserve">American values to spread in their nation, </w:t>
      </w:r>
      <w:r w:rsidRPr="00BF33E3">
        <w:rPr>
          <w:sz w:val="16"/>
        </w:rPr>
        <w:t xml:space="preserve">and, in another study, </w:t>
      </w:r>
      <w:r w:rsidRPr="00BF33E3">
        <w:rPr>
          <w:rStyle w:val="StyleUnderline"/>
        </w:rPr>
        <w:t>more</w:t>
      </w:r>
      <w:r>
        <w:rPr>
          <w:rStyle w:val="StyleUnderline"/>
        </w:rPr>
        <w:t xml:space="preserve"> </w:t>
      </w:r>
      <w:r w:rsidRPr="00BF33E3">
        <w:rPr>
          <w:rStyle w:val="StyleUnderline"/>
        </w:rPr>
        <w:t>than twice as many nations believed China has a mostly positive influence</w:t>
      </w:r>
      <w:r>
        <w:rPr>
          <w:rStyle w:val="StyleUnderline"/>
        </w:rPr>
        <w:t xml:space="preserve"> </w:t>
      </w:r>
      <w:r w:rsidRPr="00BF33E3">
        <w:rPr>
          <w:rStyle w:val="StyleUnderline"/>
        </w:rPr>
        <w:t>on the world as believed the United States does</w:t>
      </w:r>
      <w:r w:rsidRPr="00BF33E3">
        <w:rPr>
          <w:sz w:val="16"/>
        </w:rPr>
        <w:t xml:space="preserve">. </w:t>
      </w:r>
      <w:r w:rsidRPr="00BF33E3">
        <w:rPr>
          <w:rStyle w:val="StyleUnderline"/>
        </w:rPr>
        <w:t>Respect</w:t>
      </w:r>
      <w:r w:rsidRPr="00BF33E3">
        <w:rPr>
          <w:sz w:val="16"/>
        </w:rPr>
        <w:t xml:space="preserve"> </w:t>
      </w:r>
      <w:r w:rsidRPr="00BF33E3">
        <w:rPr>
          <w:rStyle w:val="StyleUnderline"/>
        </w:rPr>
        <w:t>for U.S.</w:t>
      </w:r>
      <w:r w:rsidRPr="00BF33E3">
        <w:rPr>
          <w:sz w:val="16"/>
        </w:rPr>
        <w:t xml:space="preserve"> values, culture, and companies</w:t>
      </w:r>
      <w:r w:rsidRPr="00BF33E3">
        <w:rPr>
          <w:rStyle w:val="StyleUnderline"/>
        </w:rPr>
        <w:t xml:space="preserve"> is deteriorating</w:t>
      </w:r>
      <w:r w:rsidRPr="00BF33E3">
        <w:rPr>
          <w:sz w:val="16"/>
        </w:rPr>
        <w:t>, too: in a study last year of numerous nations</w:t>
      </w:r>
      <w:r w:rsidRPr="00BF33E3">
        <w:rPr>
          <w:rStyle w:val="StyleUnderline"/>
        </w:rPr>
        <w:t>, respondents ranked the United States only</w:t>
      </w:r>
      <w:r>
        <w:rPr>
          <w:rStyle w:val="StyleUnderline"/>
        </w:rPr>
        <w:t xml:space="preserve"> </w:t>
      </w:r>
      <w:r w:rsidRPr="00BF33E3">
        <w:rPr>
          <w:rStyle w:val="StyleUnderline"/>
        </w:rPr>
        <w:t>eleventh worldwide in cultural, political, and business attractiveness</w:t>
      </w:r>
      <w:r w:rsidRPr="00BF33E3">
        <w:rPr>
          <w:sz w:val="16"/>
        </w:rPr>
        <w:t>.</w:t>
      </w:r>
    </w:p>
    <w:p w14:paraId="6061BF11" w14:textId="77777777" w:rsidR="00D61E31" w:rsidRDefault="00D61E31" w:rsidP="00D61E31">
      <w:pPr>
        <w:pStyle w:val="Heading4"/>
      </w:pPr>
      <w:r>
        <w:t>Chinese soft power attractive due to recent investment back success</w:t>
      </w:r>
    </w:p>
    <w:p w14:paraId="20EBD54E" w14:textId="77777777" w:rsidR="00D61E31" w:rsidRPr="00F4075E" w:rsidRDefault="00D61E31" w:rsidP="00D61E31">
      <w:r w:rsidRPr="00C3390B">
        <w:rPr>
          <w:rStyle w:val="Style13ptBold"/>
        </w:rPr>
        <w:t>Sing 4/29</w:t>
      </w:r>
      <w:r>
        <w:t xml:space="preserve"> (Michael, managing director of the Washington Institute for Near East Policy. From 2005 to 2008, he worked on Middle East issues at the National Security </w:t>
      </w:r>
      <w:r>
        <w:lastRenderedPageBreak/>
        <w:t>Council, “</w:t>
      </w:r>
      <w:r w:rsidRPr="00F4075E">
        <w:t>China-Led Bank a Sign of U.S. Struggle to Transform Power Into Policy Success</w:t>
      </w:r>
      <w:r>
        <w:t>,” Washington Wire, 4/29/15, http://blogs.wsj.com/washwire/2015/04/29/china-led-bank-a-sign-of-u-s-struggle-to-transform-power-into-policy-success/</w:t>
      </w:r>
      <w:proofErr w:type="gramStart"/>
      <w:r>
        <w:t>?KEYWORDS</w:t>
      </w:r>
      <w:proofErr w:type="gramEnd"/>
      <w:r>
        <w:t>=%22soft+power%22)//kjz</w:t>
      </w:r>
    </w:p>
    <w:p w14:paraId="1262DAEB" w14:textId="77777777" w:rsidR="00D61E31" w:rsidRPr="00D61E31" w:rsidRDefault="00D61E31" w:rsidP="00D61E31">
      <w:pPr>
        <w:rPr>
          <w:rStyle w:val="StyleUnderline"/>
          <w:sz w:val="16"/>
          <w:u w:val="none"/>
        </w:rPr>
      </w:pPr>
      <w:r w:rsidRPr="00F4075E">
        <w:rPr>
          <w:rStyle w:val="StyleUnderline"/>
        </w:rPr>
        <w:t>The failure of the U.S. campaign to dissuade allies from joining China’s Asian Infrastructure Investment Bank was greeted in some quarters as a sign of American declin</w:t>
      </w:r>
      <w:r w:rsidRPr="00F4075E">
        <w:rPr>
          <w:sz w:val="16"/>
        </w:rPr>
        <w:t xml:space="preserve">e. But this episode was not a crisis of American power, which remains unequaled. And while the threat that the bank poses to that power and to the international order it undergirds has been much touted, it is in fact overstated. In fact, </w:t>
      </w:r>
      <w:r w:rsidRPr="00F4075E">
        <w:rPr>
          <w:rStyle w:val="StyleUnderline"/>
        </w:rPr>
        <w:t xml:space="preserve">the main portent </w:t>
      </w:r>
      <w:r w:rsidRPr="00F4075E">
        <w:rPr>
          <w:sz w:val="16"/>
        </w:rPr>
        <w:t xml:space="preserve">of the episode </w:t>
      </w:r>
      <w:r w:rsidRPr="00F4075E">
        <w:rPr>
          <w:rStyle w:val="StyleUnderline"/>
        </w:rPr>
        <w:t>is</w:t>
      </w:r>
      <w:r w:rsidRPr="00F4075E">
        <w:rPr>
          <w:sz w:val="16"/>
        </w:rPr>
        <w:t xml:space="preserve"> not Beijing’s overturning of the international economic order or the arrival of China as a U.S. peer but </w:t>
      </w:r>
      <w:r w:rsidRPr="00F4075E">
        <w:rPr>
          <w:rStyle w:val="StyleUnderline"/>
        </w:rPr>
        <w:t>the United States’ continued struggle to transform its power into policy success.</w:t>
      </w:r>
      <w:r>
        <w:rPr>
          <w:rStyle w:val="StyleUnderline"/>
        </w:rPr>
        <w:t xml:space="preserve"> </w:t>
      </w:r>
      <w:r w:rsidRPr="00F4075E">
        <w:rPr>
          <w:rStyle w:val="StyleUnderline"/>
        </w:rPr>
        <w:t>Democracy favors freedom and debate over efficiency in policy</w:t>
      </w:r>
      <w:r w:rsidRPr="00F4075E">
        <w:rPr>
          <w:sz w:val="16"/>
        </w:rPr>
        <w:t xml:space="preserve"> </w:t>
      </w:r>
      <w:r w:rsidRPr="00F4075E">
        <w:rPr>
          <w:rStyle w:val="StyleUnderline"/>
        </w:rPr>
        <w:t>making</w:t>
      </w:r>
      <w:r w:rsidRPr="00F4075E">
        <w:rPr>
          <w:sz w:val="16"/>
        </w:rPr>
        <w:t xml:space="preserve">. </w:t>
      </w:r>
      <w:r w:rsidRPr="00F4075E">
        <w:rPr>
          <w:rStyle w:val="StyleUnderline"/>
        </w:rPr>
        <w:t>Contrast the long-running clashes between the White House and Congress over Iran policy with China’s swift execution of its infrastructure investment bank, which President Xi Jinping proposed in 2013. The checks and balances in the U.S. system are a diplomatic strength and ensure that our foreign policy serves the public interest and can be sustained over political cycles.</w:t>
      </w:r>
      <w:r>
        <w:rPr>
          <w:rStyle w:val="StyleUnderline"/>
        </w:rPr>
        <w:t xml:space="preserve"> </w:t>
      </w:r>
      <w:r w:rsidRPr="00F4075E">
        <w:rPr>
          <w:sz w:val="16"/>
        </w:rPr>
        <w:t>But the level of inefficiency this debate imposes on policy making can vary widely. The difference between deliberation and dysfunction is, in part, a matter of presidential and political leadership</w:t>
      </w:r>
      <w:r w:rsidRPr="00F4075E">
        <w:rPr>
          <w:rStyle w:val="StyleUnderline"/>
        </w:rPr>
        <w:t>. It is no coincidence that the Chinese bank has progressed as two initiatives in Washington foundered: International Monetary Fund quota reform</w:t>
      </w:r>
      <w:r w:rsidRPr="00F4075E">
        <w:rPr>
          <w:sz w:val="16"/>
        </w:rPr>
        <w:t xml:space="preserve">, which would increase the IMF’s capitalization while increasing the voting rights of emerging economies; </w:t>
      </w:r>
      <w:r w:rsidRPr="00F4075E">
        <w:rPr>
          <w:rStyle w:val="StyleUnderline"/>
        </w:rPr>
        <w:t>and fast-track trade promotion authority to conclude the Trans-Pacific Partnership.</w:t>
      </w:r>
      <w:r>
        <w:rPr>
          <w:rStyle w:val="StyleUnderline"/>
        </w:rPr>
        <w:t xml:space="preserve"> </w:t>
      </w:r>
      <w:r w:rsidRPr="00F4075E">
        <w:rPr>
          <w:sz w:val="16"/>
        </w:rPr>
        <w:t xml:space="preserve">U.S.-led reform of the international economic order that preserves our role while appealing to emerging economies would likely win more adherents than any Chinese-led order. But </w:t>
      </w:r>
      <w:r w:rsidRPr="00F4075E">
        <w:rPr>
          <w:rStyle w:val="StyleUnderline"/>
        </w:rPr>
        <w:t>Washington’s lack of progress toward IMF and trade reform means that the U.S. has been fighting something with nothing.</w:t>
      </w:r>
      <w:r w:rsidRPr="00F4075E">
        <w:rPr>
          <w:sz w:val="16"/>
        </w:rPr>
        <w:t xml:space="preserve"> </w:t>
      </w:r>
      <w:r w:rsidRPr="00F4075E">
        <w:rPr>
          <w:rStyle w:val="StyleUnderline"/>
        </w:rPr>
        <w:t>The experience with China’s investment bank is less a demonstration that Chinese soft power is compelling than that America’s has been allowed to atrophy.</w:t>
      </w:r>
      <w:r w:rsidRPr="00F4075E">
        <w:rPr>
          <w:sz w:val="16"/>
        </w:rPr>
        <w:t xml:space="preserve"> It’s tempting to chalk up U.S. policy paralysis to political polarization, but that wouldn’t be accurate. IMF reform is opposed primarily on the right</w:t>
      </w:r>
      <w:proofErr w:type="gramStart"/>
      <w:r w:rsidRPr="00F4075E">
        <w:rPr>
          <w:sz w:val="16"/>
        </w:rPr>
        <w:t>;</w:t>
      </w:r>
      <w:proofErr w:type="gramEnd"/>
      <w:r w:rsidRPr="00F4075E">
        <w:rPr>
          <w:sz w:val="16"/>
        </w:rPr>
        <w:t xml:space="preserve"> trade-promotion authority on the left. As campaigning has increasingly trumped governing, bipartisan consensus has become more elusive even on issues where it once reigned such as Iran and Israel policy. </w:t>
      </w:r>
      <w:r w:rsidRPr="00F4075E">
        <w:rPr>
          <w:rStyle w:val="StyleUnderline"/>
        </w:rPr>
        <w:t>A similar erosion of statecraft is evident in U.S. foreign relations.</w:t>
      </w:r>
      <w:r w:rsidRPr="00F4075E">
        <w:rPr>
          <w:sz w:val="16"/>
        </w:rPr>
        <w:t xml:space="preserve"> </w:t>
      </w:r>
      <w:r w:rsidRPr="00F4075E">
        <w:rPr>
          <w:rStyle w:val="StyleUnderline"/>
        </w:rPr>
        <w:t>The United States has faced difficulty in recent years in challenging adversaries–failing, for example, to transform economic leverage into negotiating gains in the Iran nuclear talks or to deter serial Russian aggression in its near abroad</w:t>
      </w:r>
      <w:r w:rsidRPr="00F4075E">
        <w:rPr>
          <w:sz w:val="16"/>
        </w:rPr>
        <w:t>. At the same time, we have neglected alliances that would conserve and amplify U.S. power. It would be challenging to identify a single U.S. alliance that is stronger today than it was in 2009. How to think about all this? The world is changing, but our diplomacy has not kept up. During the Cold War, it was relatively straightforward to make the case that states should not only pursue their own interests but also uphold the Western-led international order in the face of the Communist threat. Today, we are victims of our own success: No such unifying threat exists, and power and prosperity are more diffuse. Our diplomacy must therefore be more nimble–setting priorities, forming coalitions around shared values and interests, and working assiduously to maintain the broad appeal of the international order. This means working harder not only to understand how our allies perceive their interests–in this case, allies clearly determined that their interests were better served by joining with Beijing–but also demonstrating U.S. dedication to those interests amid diminishing national security budgets and commitments.</w:t>
      </w:r>
    </w:p>
    <w:p w14:paraId="75752B15" w14:textId="77777777" w:rsidR="00D61E31" w:rsidRDefault="00D61E31" w:rsidP="00D61E31">
      <w:pPr>
        <w:pStyle w:val="Heading3"/>
      </w:pPr>
      <w:r>
        <w:lastRenderedPageBreak/>
        <w:t>Surveillance Hurts Soft Power</w:t>
      </w:r>
    </w:p>
    <w:p w14:paraId="2B02A9EF" w14:textId="77777777" w:rsidR="00D61E31" w:rsidRDefault="00D61E31" w:rsidP="00D61E31">
      <w:pPr>
        <w:pStyle w:val="Heading4"/>
      </w:pPr>
      <w:r>
        <w:t>Surveillance revelations cause decline in American influence</w:t>
      </w:r>
    </w:p>
    <w:p w14:paraId="203DFF7B" w14:textId="77777777" w:rsidR="00D61E31" w:rsidRPr="00FB7AD7" w:rsidRDefault="00D61E31" w:rsidP="00D61E31">
      <w:r w:rsidRPr="00AB660E">
        <w:rPr>
          <w:rStyle w:val="Style13ptBold"/>
        </w:rPr>
        <w:t>Quinn, ’13,</w:t>
      </w:r>
      <w:r>
        <w:t xml:space="preserve"> (Adam, S</w:t>
      </w:r>
      <w:r w:rsidRPr="00AB660E">
        <w:t>enior Lecturer in International Politics at University of Birmingham</w:t>
      </w:r>
      <w:r>
        <w:t>, “</w:t>
      </w:r>
      <w:r w:rsidRPr="00AB660E">
        <w:t>Obama’s soft power a hard sell after NSA revelations</w:t>
      </w:r>
      <w:r>
        <w:t xml:space="preserve">,” The Conversation, </w:t>
      </w:r>
      <w:r w:rsidRPr="00AB660E">
        <w:t>October 28, 2013</w:t>
      </w:r>
      <w:r>
        <w:t xml:space="preserve">, </w:t>
      </w:r>
      <w:hyperlink r:id="rId8" w:history="1">
        <w:r w:rsidRPr="000C0295">
          <w:rPr>
            <w:rStyle w:val="Hyperlink"/>
          </w:rPr>
          <w:t>http://theconversation.com/obamas-soft-power-a-hard-sell-after-nsa-revelations-19572)//erg</w:t>
        </w:r>
      </w:hyperlink>
    </w:p>
    <w:p w14:paraId="057EDA5E" w14:textId="77777777" w:rsidR="00D61E31" w:rsidRPr="00AC25C1" w:rsidRDefault="00D61E31" w:rsidP="00D61E31">
      <w:pPr>
        <w:rPr>
          <w:sz w:val="16"/>
        </w:rPr>
      </w:pPr>
      <w:r w:rsidRPr="00AB660E">
        <w:rPr>
          <w:sz w:val="16"/>
        </w:rPr>
        <w:t xml:space="preserve">For presidents, like sports team managers, the tough weeks tend to outnumber the jubilant. But even by the standards of an unforgiving job, Barack Obama could be forgiven for feeling unusually buffeted of late. Many of the blows have come on the domestic front, with the all-consuming stand off of the government shutdown segueing into frantic efforts to defend and repair the </w:t>
      </w:r>
      <w:proofErr w:type="gramStart"/>
      <w:r w:rsidRPr="00AB660E">
        <w:rPr>
          <w:sz w:val="16"/>
        </w:rPr>
        <w:t>roll-out</w:t>
      </w:r>
      <w:proofErr w:type="gramEnd"/>
      <w:r w:rsidRPr="00AB660E">
        <w:rPr>
          <w:sz w:val="16"/>
        </w:rPr>
        <w:t xml:space="preserve"> of Obamacare amid charges of fatal technological incompetence. But if he were tempted to seek solace in the autonomy of foreign policy – as modern presidents have been wont to do – there has been little consolatory triumph to be found. In August and September, he was caught in a mighty tangle over Syria, threatening military strikes over its chemical weapons use before being hamstrung first by Britain’s refusal to join the charge and then by the reluctance of his own Congress. The legacy of that mess continues to work itself out in unpredictable ways, such as increasingly public tensions between the US and Saudi Arabia, hitherto one of its more solid allies. Though the eventual Russian-orchestrated deal to remove Syria’s chemical weapons was a respectable one given the circumstances, the episode as a whole spoke of an America straining to translate its power into influence, or to maintain a united front among its friends. </w:t>
      </w:r>
      <w:r w:rsidRPr="00FB7AD7">
        <w:rPr>
          <w:rStyle w:val="StyleUnderline"/>
        </w:rPr>
        <w:t>Now the rolling scandal over National Security Agency surveillance, triggered by the mass leak of secrets by Edward Snowden, has entered another phase of intensity, this time centred on Europe</w:t>
      </w:r>
      <w:r w:rsidRPr="00AB660E">
        <w:rPr>
          <w:sz w:val="16"/>
        </w:rPr>
        <w:t xml:space="preserve">. </w:t>
      </w:r>
      <w:r w:rsidRPr="00FB7AD7">
        <w:rPr>
          <w:rStyle w:val="StyleUnderline"/>
        </w:rPr>
        <w:t>Revelations that the US tapped the phone of German Chancellor Angela Merkel</w:t>
      </w:r>
      <w:r w:rsidRPr="00AB660E">
        <w:rPr>
          <w:sz w:val="16"/>
        </w:rPr>
        <w:t xml:space="preserve">, operated numerous “listening posts” on European soil, and </w:t>
      </w:r>
      <w:r w:rsidRPr="00FB7AD7">
        <w:rPr>
          <w:rStyle w:val="StyleUnderline"/>
        </w:rPr>
        <w:t>sucked up vast quantities of communications data from millions of citizens across Europe have broken in the press</w:t>
      </w:r>
      <w:r w:rsidRPr="00AB660E">
        <w:rPr>
          <w:sz w:val="16"/>
        </w:rPr>
        <w:t xml:space="preserve">. </w:t>
      </w:r>
      <w:r w:rsidRPr="00FB7AD7">
        <w:rPr>
          <w:rStyle w:val="Emphasis"/>
        </w:rPr>
        <w:t>Public expressions of displeasure have been forthcoming</w:t>
      </w:r>
      <w:r w:rsidRPr="00AB660E">
        <w:rPr>
          <w:sz w:val="16"/>
        </w:rPr>
        <w:t xml:space="preserve">, including a European Union statement. Taken together, these vignettes of public dissention will be enough to make many ask the question: </w:t>
      </w:r>
      <w:r w:rsidRPr="00FB7AD7">
        <w:rPr>
          <w:rStyle w:val="StyleUnderline"/>
        </w:rPr>
        <w:t>is the US losing its influence even over its allies?</w:t>
      </w:r>
      <w:r w:rsidRPr="00AB660E">
        <w:rPr>
          <w:sz w:val="16"/>
        </w:rPr>
        <w:t xml:space="preserve"> Is this just a tricky moment for a particular president, or harbinger of a broader trend? Global shift First, the necessary caveats: enduring alliance relationships resemble long marriages, in that the mere presence of moments of strain, or even audible arguments, cannot be taken as evidence of imminent separation. Looking back over the longer-term history of America’s relations with its allies, episodes such as the Vietnam War, the “Euromissile” crisis of the 1980s, and the controversial interventions in the former Yugoslavia in the 1990s, demonstrate that sharp differences of opinion and conflicting priorities are no radical new state of affairs. And however unhappy they may be with their recent treatment, it is not obvious that countries such as Germany, France or Saudi Arabia have anywhere to go if they did decide the time had come to tout for alternative alliance partners. It is not entirely clear how European annoyance might manifest in ways that have practical importance. It is true they have it in their power to threaten progress on the Transatlantic Trade and Investment Partnership process, but it is not clear that such an action would harm the US more than Europe itself. In short, even if they are disgruntled, necessity may ultimately prove a sufficient force to help them get over it. </w:t>
      </w:r>
      <w:r w:rsidRPr="00FB7AD7">
        <w:rPr>
          <w:rStyle w:val="StyleUnderline"/>
        </w:rPr>
        <w:t>The reason present friction between the US and its allies carries greater weight, however, is that it arises in the context of a global shift in power away from the US and its established allies and towards new powers</w:t>
      </w:r>
      <w:r w:rsidRPr="00AB660E">
        <w:rPr>
          <w:sz w:val="16"/>
        </w:rPr>
        <w:t xml:space="preserve">. </w:t>
      </w:r>
      <w:r w:rsidRPr="00FB7AD7">
        <w:rPr>
          <w:rStyle w:val="StyleUnderline"/>
        </w:rPr>
        <w:t>The prospect of “American decline” in terms of relative international power is the focus of a great deal of debate over both substance and semantics.</w:t>
      </w:r>
      <w:r w:rsidRPr="00AB660E">
        <w:rPr>
          <w:sz w:val="16"/>
        </w:rPr>
        <w:t xml:space="preserve"> But the central fact is that even the part of the US’s own intelligence apparatus charged with long-term foresight regards it as established that </w:t>
      </w:r>
      <w:r w:rsidRPr="00FB7AD7">
        <w:rPr>
          <w:rStyle w:val="StyleUnderline"/>
        </w:rPr>
        <w:t>within 20 years the world will have transitioned from the “unipolar” American dominance of the first post-Cold War decades to a world in which multiple centres of power must coexist</w:t>
      </w:r>
      <w:r w:rsidRPr="00AB660E">
        <w:rPr>
          <w:sz w:val="16"/>
        </w:rPr>
        <w:t>. The centre of economic gravity has already shifted markedly towards Asia during the last decade.</w:t>
      </w:r>
    </w:p>
    <w:p w14:paraId="6E8C02F7" w14:textId="77777777" w:rsidR="00D61E31" w:rsidRDefault="00D61E31" w:rsidP="00D61E31">
      <w:pPr>
        <w:pStyle w:val="Heading4"/>
      </w:pPr>
      <w:r>
        <w:t>Current domestic surveillance practices significantly damage US ability to leverage soft power</w:t>
      </w:r>
    </w:p>
    <w:p w14:paraId="0C5AAE20" w14:textId="77777777" w:rsidR="00D61E31" w:rsidRPr="00AB660E" w:rsidRDefault="00D61E31" w:rsidP="00D61E31">
      <w:r w:rsidRPr="00AB660E">
        <w:rPr>
          <w:rStyle w:val="Style13ptBold"/>
        </w:rPr>
        <w:t>Quinn, ’13,</w:t>
      </w:r>
      <w:r>
        <w:t xml:space="preserve"> (Adam, S</w:t>
      </w:r>
      <w:r w:rsidRPr="00AB660E">
        <w:t>enior Lecturer in International Politics at University of Birmingham</w:t>
      </w:r>
      <w:r>
        <w:t>, “</w:t>
      </w:r>
      <w:r w:rsidRPr="00AB660E">
        <w:t>Obama’s soft power a hard sell after NSA revelations</w:t>
      </w:r>
      <w:r>
        <w:t xml:space="preserve">,” The Conversation, </w:t>
      </w:r>
      <w:r w:rsidRPr="00AB660E">
        <w:t>October 28, 2013</w:t>
      </w:r>
      <w:r>
        <w:t xml:space="preserve">, </w:t>
      </w:r>
      <w:hyperlink r:id="rId9" w:history="1">
        <w:r w:rsidRPr="000C0295">
          <w:rPr>
            <w:rStyle w:val="Hyperlink"/>
          </w:rPr>
          <w:t>http://theconversation.com/obamas-soft-power-a-hard-sell-after-nsa-revelations-19572)//erg</w:t>
        </w:r>
      </w:hyperlink>
    </w:p>
    <w:p w14:paraId="0DD6C6CA" w14:textId="77777777" w:rsidR="00D61E31" w:rsidRDefault="00D61E31" w:rsidP="00D61E31">
      <w:pPr>
        <w:rPr>
          <w:sz w:val="16"/>
        </w:rPr>
      </w:pPr>
      <w:r w:rsidRPr="00AB660E">
        <w:rPr>
          <w:rStyle w:val="StyleUnderline"/>
        </w:rPr>
        <w:t>This certainly does not mean any single new power is about to rise to replace the US as a hegemonic force. Nor does it mean the US will be going anywhere</w:t>
      </w:r>
      <w:r w:rsidRPr="00AB660E">
        <w:rPr>
          <w:sz w:val="16"/>
        </w:rPr>
        <w:t xml:space="preserve">: the scale of its existing advantages across a range of fronts – military, economic, institutional – is sufficiently great that it is assured a prominent place at the table of whatever order may come. What it does mean is that </w:t>
      </w:r>
      <w:r w:rsidRPr="00AB660E">
        <w:rPr>
          <w:rStyle w:val="StyleUnderline"/>
        </w:rPr>
        <w:t xml:space="preserve">Americans must presently be engaged in thinking carefully about how best to leverage their advantages to retain the </w:t>
      </w:r>
      <w:r w:rsidRPr="00AB660E">
        <w:rPr>
          <w:rStyle w:val="StyleUnderline"/>
        </w:rPr>
        <w:lastRenderedPageBreak/>
        <w:t>maximum possible influence into the future</w:t>
      </w:r>
      <w:r w:rsidRPr="00AB660E">
        <w:rPr>
          <w:sz w:val="16"/>
        </w:rPr>
        <w:t xml:space="preserve">. If they cannot continue to be first among equals in managing the world order, they will wish at least to ensure that order is one that runs in line with their own established preferences. Soft power </w:t>
      </w:r>
      <w:r w:rsidRPr="00AB660E">
        <w:rPr>
          <w:rStyle w:val="StyleUnderline"/>
        </w:rPr>
        <w:t>Many of those who are optimistic about the ability of the US to pull off this project of declining power without declining influence place emphasis on two things</w:t>
      </w:r>
      <w:r w:rsidRPr="00AB660E">
        <w:rPr>
          <w:sz w:val="16"/>
        </w:rPr>
        <w:t xml:space="preserve">: </w:t>
      </w:r>
      <w:r w:rsidRPr="00AB660E">
        <w:rPr>
          <w:rStyle w:val="StyleUnderline"/>
        </w:rPr>
        <w:t>the extent to which the US has soft power due to widespread admiration for its political and cultural values</w:t>
      </w:r>
      <w:r w:rsidRPr="00AB660E">
        <w:rPr>
          <w:sz w:val="16"/>
        </w:rPr>
        <w:t xml:space="preserve">, </w:t>
      </w:r>
      <w:r w:rsidRPr="00AB660E">
        <w:rPr>
          <w:rStyle w:val="StyleUnderline"/>
        </w:rPr>
        <w:t>and the extent to which it has locked in influence through the extent of its existing networks of friends and allies</w:t>
      </w:r>
      <w:r w:rsidRPr="00AB660E">
        <w:rPr>
          <w:sz w:val="16"/>
        </w:rPr>
        <w:t xml:space="preserve">. Even if these advantages cannot arrest America’s decline on harder metrics, if played properly they can mitigate its consequences and secure an acceptable future. Shoring up support from like-minded countries such as those of Europe ought to be the low-hanging fruit of such an effort. So </w:t>
      </w:r>
      <w:r w:rsidRPr="00AB660E">
        <w:rPr>
          <w:rStyle w:val="StyleUnderline"/>
        </w:rPr>
        <w:t>the current problems do harm on both fronts. It will be difficult to maintain the allure of soft power if global opinion settles on the view that American political discord has rendered its democracy dysfunctional at home, or that its surveillance practices have given rein to the mores of a police state.</w:t>
      </w:r>
      <w:r w:rsidRPr="00AB660E">
        <w:rPr>
          <w:sz w:val="16"/>
        </w:rPr>
        <w:t xml:space="preserve"> And </w:t>
      </w:r>
      <w:r w:rsidRPr="00AB660E">
        <w:rPr>
          <w:rStyle w:val="StyleUnderline"/>
        </w:rPr>
        <w:t xml:space="preserve">it will be harder to preserve American status through the force of its alliances if its politicians' economic irresponsibility </w:t>
      </w:r>
      <w:r w:rsidRPr="00AB660E">
        <w:rPr>
          <w:sz w:val="16"/>
        </w:rPr>
        <w:t xml:space="preserve">(for example, publicly contemplating a default on American national debt) </w:t>
      </w:r>
      <w:r w:rsidRPr="00AB660E">
        <w:rPr>
          <w:rStyle w:val="StyleUnderline"/>
        </w:rPr>
        <w:t>or scandals over surveillance or drone strikes alienate their public or cause their leaders to question the extent to which they really are on the same side as the US.</w:t>
      </w:r>
      <w:r>
        <w:rPr>
          <w:rStyle w:val="StyleUnderline"/>
        </w:rPr>
        <w:t xml:space="preserve"> </w:t>
      </w:r>
      <w:r w:rsidRPr="00AB660E">
        <w:rPr>
          <w:sz w:val="16"/>
        </w:rPr>
        <w:t>Obama’s day-to-day foreign policy struggles should not be simplistically taken as signs of collapsing American influence. But if the long-term plan is to carefully manage relative decline so as to preserves maximum influence, episodes such as those his country has faced since August do nothing to boost the prospects of success.</w:t>
      </w:r>
    </w:p>
    <w:p w14:paraId="0C022A03" w14:textId="77777777" w:rsidR="00D61E31" w:rsidRPr="00F97DD0" w:rsidRDefault="00D61E31" w:rsidP="00D61E31">
      <w:pPr>
        <w:pStyle w:val="Heading4"/>
      </w:pPr>
      <w:r w:rsidRPr="00F97DD0">
        <w:t>US hypocrisy prevents spill over</w:t>
      </w:r>
    </w:p>
    <w:p w14:paraId="4A126F75" w14:textId="77777777" w:rsidR="00D61E31" w:rsidRPr="00F97DD0" w:rsidRDefault="00D61E31" w:rsidP="00D61E31">
      <w:pPr>
        <w:rPr>
          <w:sz w:val="16"/>
        </w:rPr>
      </w:pPr>
      <w:r w:rsidRPr="00C80648">
        <w:rPr>
          <w:rStyle w:val="Style13ptBold"/>
        </w:rPr>
        <w:t>Migranyan 13</w:t>
      </w:r>
      <w:r>
        <w:rPr>
          <w:rStyle w:val="Style13ptBold"/>
        </w:rPr>
        <w:t xml:space="preserve"> </w:t>
      </w:r>
      <w:r>
        <w:t>(Andranik, professor at the Moscow State Institute of International Relations and as a director of the Institute for Democracy and Cooperation, “Scandals Harm U.S. Soft Power,” The National Interest, 7/5/13, http://nationalinterest.org/commentary/scandals-harm-us-soft-power-8695)//kjz</w:t>
      </w:r>
    </w:p>
    <w:p w14:paraId="404AC873" w14:textId="77777777" w:rsidR="00D61E31" w:rsidRPr="00E42507" w:rsidRDefault="00D61E31" w:rsidP="00D61E31">
      <w:pPr>
        <w:rPr>
          <w:rStyle w:val="StyleUnderline"/>
        </w:rPr>
      </w:pPr>
      <w:r w:rsidRPr="00911485">
        <w:rPr>
          <w:sz w:val="10"/>
        </w:rPr>
        <w:t xml:space="preserve">On a practical geopolitical level, </w:t>
      </w:r>
      <w:r w:rsidRPr="00E42507">
        <w:rPr>
          <w:rStyle w:val="StyleUnderline"/>
        </w:rPr>
        <w:t>the</w:t>
      </w:r>
      <w:r w:rsidRPr="00911485">
        <w:rPr>
          <w:sz w:val="10"/>
        </w:rPr>
        <w:t xml:space="preserve"> </w:t>
      </w:r>
      <w:r w:rsidRPr="00E42507">
        <w:rPr>
          <w:rStyle w:val="StyleUnderline"/>
        </w:rPr>
        <w:t>spying scandals have seriously tarnished the reputation of the U</w:t>
      </w:r>
      <w:r w:rsidRPr="00911485">
        <w:rPr>
          <w:sz w:val="10"/>
        </w:rPr>
        <w:t xml:space="preserve">nited </w:t>
      </w:r>
      <w:r w:rsidRPr="00E42507">
        <w:rPr>
          <w:rStyle w:val="StyleUnderline"/>
        </w:rPr>
        <w:t>S</w:t>
      </w:r>
      <w:r w:rsidRPr="00911485">
        <w:rPr>
          <w:sz w:val="10"/>
        </w:rPr>
        <w:t xml:space="preserve">tates. </w:t>
      </w:r>
      <w:r w:rsidRPr="00E42507">
        <w:rPr>
          <w:rStyle w:val="StyleUnderline"/>
        </w:rPr>
        <w:t>They have circumscribed its ability to exert soft power</w:t>
      </w:r>
      <w:proofErr w:type="gramStart"/>
      <w:r w:rsidRPr="00911485">
        <w:rPr>
          <w:sz w:val="10"/>
        </w:rPr>
        <w:t>;</w:t>
      </w:r>
      <w:proofErr w:type="gramEnd"/>
      <w:r w:rsidRPr="00911485">
        <w:rPr>
          <w:sz w:val="10"/>
        </w:rPr>
        <w:t xml:space="preserve"> the same influence that made the U.S. model very attractive to the rest of the world. This former lustre is now diminished. </w:t>
      </w:r>
      <w:r w:rsidRPr="00E42507">
        <w:rPr>
          <w:rStyle w:val="StyleUnderline"/>
        </w:rPr>
        <w:t>The blatant everyday intrusions into the private lives of Americans, and violations of individual rights and liberties by runaway, unaccountable U.S. government agencies, have deprived the United States of its authority to dictate how others must live and what others must do</w:t>
      </w:r>
      <w:r w:rsidRPr="00911485">
        <w:rPr>
          <w:sz w:val="10"/>
        </w:rPr>
        <w:t xml:space="preserve">. </w:t>
      </w:r>
      <w:r w:rsidRPr="00E42507">
        <w:rPr>
          <w:rStyle w:val="StyleUnderline"/>
        </w:rPr>
        <w:t>Washington can no longer lecture others</w:t>
      </w:r>
      <w:r w:rsidRPr="00911485">
        <w:rPr>
          <w:sz w:val="10"/>
        </w:rPr>
        <w:t xml:space="preserve"> when its very foundational institutions and values are being discredited—or at a minimum, when all is not well “in the state of Denmark.” Perhaps precisely because not all is well, many American politicians seem unable to adequately address the current situation. Instead of asking what isn’t working in the government and how to ensure accountability and transparency in their institutions, they try, in their annoyance, to blame the messenger—as they are doing in Snowden’s case. Some Senators hurried to blame Russia and Ecuador for anti-American behavior, and threatened to punish them should they offer asylum to Snowden. </w:t>
      </w:r>
      <w:proofErr w:type="gramStart"/>
      <w:r w:rsidRPr="00911485">
        <w:rPr>
          <w:sz w:val="10"/>
        </w:rPr>
        <w:t>Ads by Adblade Trending Offers and Articles Here's</w:t>
      </w:r>
      <w:proofErr w:type="gramEnd"/>
      <w:r w:rsidRPr="00911485">
        <w:rPr>
          <w:sz w:val="10"/>
        </w:rPr>
        <w:t xml:space="preserve"> the ugly truth about diabetic amputation your doctor will never tell you. 30 News Anchors With Jaw Dropping Beauty These Hollywood actresses weren't shy when it came to showing their figures </w:t>
      </w:r>
      <w:proofErr w:type="gramStart"/>
      <w:r w:rsidRPr="00911485">
        <w:rPr>
          <w:sz w:val="10"/>
        </w:rPr>
        <w:t>These</w:t>
      </w:r>
      <w:proofErr w:type="gramEnd"/>
      <w:r w:rsidRPr="00911485">
        <w:rPr>
          <w:sz w:val="10"/>
        </w:rPr>
        <w:t xml:space="preserve"> threats could only cause confusion in sober minds, as every sovereign country retains the right to issue or deny asylum to whomever it pleases. In addition, the United States itself has a tradition of always offering political asylum to deserters of the secret services of other countries, especially in the case of the former Soviet Union and other ex-socialist countries. In those situations, the United States never gave any consideration to how those other countries might react—it considered the deserters sources of valuable information. As long as deserters have not had a criminal and murderous past, they can receive political asylum in any country that considers itself sovereign and can stand up to any pressure and blackmail. Meanwhile, the hysteria of some politicians, if the State Department or other institutions of the executive branch join it, can only accelerate the process of Snowden’s asylum. For any country he might ask will only be more willing to demonstrate its own sovereignty and dignity by standing up to a bully that tries to dictate conditions to it. In our particular case, political pressure on Russia and President Putin could turn out to be utterly counterproductive. I believe that Washington has enough levelheaded people to understand that fact, and correctly advise the White House. The administration will need sound advice, as many people in Congress fail to understand the consequences of their calls for punishment of sovereign countries or foreign political leaders that don’t dance to Washington’s tune. Judging by the latest exchange between Moscow and Washington, it appears that the executive branches of both countries will find adequate solutions to the Snowden situation without attacks on each other’s dignity and self-esteem. Russia and the United States are both Security Council members, and much hinges on their decisions, including a slew of common problems that make cooperation necessary. Yet </w:t>
      </w:r>
      <w:r w:rsidRPr="00E42507">
        <w:rPr>
          <w:rStyle w:val="StyleUnderline"/>
        </w:rPr>
        <w:t>the recent series of scandals has caused</w:t>
      </w:r>
      <w:r w:rsidRPr="00911485">
        <w:rPr>
          <w:sz w:val="10"/>
        </w:rPr>
        <w:t xml:space="preserve"> irreparable </w:t>
      </w:r>
      <w:r w:rsidRPr="00E42507">
        <w:rPr>
          <w:rStyle w:val="StyleUnderline"/>
        </w:rPr>
        <w:t>damage to the image and soft power of the United States</w:t>
      </w:r>
      <w:r w:rsidRPr="00911485">
        <w:rPr>
          <w:sz w:val="10"/>
        </w:rPr>
        <w:t xml:space="preserve">. I do not know how soon this damage can be repaired. But gone are the days when Orwell was seen as a relic of the Cold War, as the all-powerful Leviathan of the security services has run away from all accountability to state and society. </w:t>
      </w:r>
      <w:r w:rsidRPr="00E42507">
        <w:rPr>
          <w:rStyle w:val="StyleUnderline"/>
        </w:rPr>
        <w:t>Today the world is looking at America—and its model for governance—with a more critical eye.</w:t>
      </w:r>
    </w:p>
    <w:p w14:paraId="0FF8C1AA" w14:textId="77777777" w:rsidR="00D61E31" w:rsidRDefault="00D61E31" w:rsidP="00D61E31">
      <w:pPr>
        <w:pStyle w:val="Heading4"/>
      </w:pPr>
      <w:r>
        <w:t xml:space="preserve">Surveillance undermines democracy and soft power </w:t>
      </w:r>
    </w:p>
    <w:p w14:paraId="552A6116" w14:textId="77777777" w:rsidR="00D61E31" w:rsidRPr="007D7336" w:rsidRDefault="00D61E31" w:rsidP="00D61E31">
      <w:r w:rsidRPr="007D7336">
        <w:rPr>
          <w:rStyle w:val="Style13ptBold"/>
        </w:rPr>
        <w:t>Legal Monitor Worldwide 13</w:t>
      </w:r>
      <w:r>
        <w:t xml:space="preserve"> (a subscription based publication covering legal news and developments from worldwide jurisdictions, “Disintegration of democratic values threatens future of US,” Legal Monitor Worldwide, 6/21/13, Lexis)//kjz</w:t>
      </w:r>
    </w:p>
    <w:p w14:paraId="55DB6A06" w14:textId="77777777" w:rsidR="00D61E31" w:rsidRPr="00911485" w:rsidRDefault="00D61E31" w:rsidP="00D61E31">
      <w:pPr>
        <w:rPr>
          <w:sz w:val="16"/>
        </w:rPr>
      </w:pPr>
      <w:r w:rsidRPr="00911485">
        <w:rPr>
          <w:sz w:val="16"/>
        </w:rPr>
        <w:t xml:space="preserve">The case of Edward Snowden raises a number of difficult issues for the US. The case impacts on Washington's foreign policy and on its domestic politics. </w:t>
      </w:r>
      <w:r w:rsidRPr="007D7336">
        <w:rPr>
          <w:rStyle w:val="StyleUnderline"/>
        </w:rPr>
        <w:t>The decline of US democracy is now sharply in focus.</w:t>
      </w:r>
      <w:r>
        <w:rPr>
          <w:rStyle w:val="StyleUnderline"/>
        </w:rPr>
        <w:t xml:space="preserve"> </w:t>
      </w:r>
      <w:r w:rsidRPr="00911485">
        <w:rPr>
          <w:sz w:val="16"/>
        </w:rPr>
        <w:t xml:space="preserve">Snowden's dramatic flight to Hong Kong raises the issue of US-China relations. The complexities of Hong Kong law could lead to Snowden residing there for an extended time while matters move through the courts. It is ironic that just before the recent summit between Chinese President Xi Jinping and US President Barack Obama, the White House undiplomatically pointed an accusing finger in public at China for alleged cyber warfare. Such clumsy, abrasive, and unnecessary tactics blew up in Washington's face with the Snowden affair. While spy cases often spark lurid headlines and a stir when made public, state-to-state relations are not destabilized. As governments well know, espionage is part and parcel of the game of nations. High-profile cases involving political dissenters, while prickly, do not destabilize fundamental state-to-state </w:t>
      </w:r>
      <w:r w:rsidRPr="00911485">
        <w:rPr>
          <w:sz w:val="16"/>
        </w:rPr>
        <w:lastRenderedPageBreak/>
        <w:t xml:space="preserve">relations. Snowden positioned himself as a political dissenter who knowingly took an extreme step in violation of the law to make his political point. The US and China have an appropriate official mechanism for consultation on cyber war issues within the important US-China Strategic and Economic Dialogue process. The Snowden affair seems to be an appropriate agenda item for the upcoming July meeting, an opportunity for Washington to provide a full explanation. Americans naturally want military and other capabilities to defend their country, but we do not want such capabilities turned on ourselves in violation of the US constitution. Since the 9/11 attacks, however, the Bush administration and the Obama administration engaged in internal surveillance </w:t>
      </w:r>
      <w:proofErr w:type="gramStart"/>
      <w:r w:rsidRPr="00911485">
        <w:rPr>
          <w:sz w:val="16"/>
        </w:rPr>
        <w:t>activities which</w:t>
      </w:r>
      <w:proofErr w:type="gramEnd"/>
      <w:r w:rsidRPr="00911485">
        <w:rPr>
          <w:sz w:val="16"/>
        </w:rPr>
        <w:t xml:space="preserve"> are controversial if not unconstitutional. The Snowden case has had more impact on US domestic politics than on the state-to-state relations between the US and China. China has maintained a diplomatic low-profile stance. Russia and Iceland have indicated they would consider an asylum request by Snowden. It would be understandable if China would do the same at some point. The impact on US domestic politics is squarely on issues of constitutional law. Already the watchdog </w:t>
      </w:r>
      <w:r w:rsidRPr="007D7336">
        <w:rPr>
          <w:rStyle w:val="StyleUnderline"/>
        </w:rPr>
        <w:t>American Civil Liberties Union has filed a court case against the governmen</w:t>
      </w:r>
      <w:r w:rsidRPr="00911485">
        <w:rPr>
          <w:sz w:val="16"/>
        </w:rPr>
        <w:t xml:space="preserve">t as a result of Snowden's revelations. </w:t>
      </w:r>
      <w:r w:rsidRPr="007D7336">
        <w:rPr>
          <w:rStyle w:val="StyleUnderline"/>
        </w:rPr>
        <w:t>Irate politicians from both</w:t>
      </w:r>
      <w:r w:rsidRPr="00911485">
        <w:rPr>
          <w:sz w:val="16"/>
        </w:rPr>
        <w:t xml:space="preserve"> the Republican and Democratic </w:t>
      </w:r>
      <w:r w:rsidRPr="007D7336">
        <w:rPr>
          <w:rStyle w:val="StyleUnderline"/>
        </w:rPr>
        <w:t>parties</w:t>
      </w:r>
      <w:r w:rsidRPr="00911485">
        <w:rPr>
          <w:sz w:val="16"/>
        </w:rPr>
        <w:t xml:space="preserve"> </w:t>
      </w:r>
      <w:r w:rsidRPr="007D7336">
        <w:rPr>
          <w:rStyle w:val="StyleUnderline"/>
        </w:rPr>
        <w:t>denounce</w:t>
      </w:r>
      <w:r w:rsidRPr="00911485">
        <w:rPr>
          <w:sz w:val="16"/>
        </w:rPr>
        <w:t xml:space="preserve"> </w:t>
      </w:r>
      <w:r w:rsidRPr="007D7336">
        <w:rPr>
          <w:rStyle w:val="StyleUnderline"/>
        </w:rPr>
        <w:t>what they see as improper and unconstitutional behavior.</w:t>
      </w:r>
      <w:r>
        <w:rPr>
          <w:rStyle w:val="StyleUnderline"/>
        </w:rPr>
        <w:t xml:space="preserve"> </w:t>
      </w:r>
      <w:r w:rsidRPr="007D7336">
        <w:rPr>
          <w:rStyle w:val="StyleUnderline"/>
        </w:rPr>
        <w:t>The constitutional issue in the US is complicated by the fact that the US Congress itself passed legislation, opposed by critics, which included vague language and loopholes that the White House took advantage of for domestic surveillance activities.</w:t>
      </w:r>
      <w:r>
        <w:rPr>
          <w:rStyle w:val="StyleUnderline"/>
        </w:rPr>
        <w:t xml:space="preserve"> </w:t>
      </w:r>
      <w:r w:rsidRPr="00911485">
        <w:rPr>
          <w:sz w:val="16"/>
        </w:rPr>
        <w:t xml:space="preserve">Critics were outraged by what they saw as White House lying about possibly illegal domestic surveillance activities. There was further outrage over the recent congressional testimony of the head of the NSA and the head of the US Intelligence Community. Critics said these two men committed perjury by lying to the US Congress, which is a high crime. In the US system governed by its unique constitution, the separation of executive, legislative, and judicial powers is a core value. Constitutions and political systems naturally vary around the world, but the separation of powers doctrine is fundamental to the US constitution. It is based on ancient principles found in Greco-Roman tradition as well as in European parliamentary tradition. </w:t>
      </w:r>
      <w:r w:rsidRPr="007D7336">
        <w:rPr>
          <w:rStyle w:val="StyleUnderline"/>
        </w:rPr>
        <w:t>As a result of the Snowden affair, one aspect of the internal crisis of US democracy is before the world. The construction of the "imperial presidency" and distortion of the separation of powers started during the Cold War.</w:t>
      </w:r>
      <w:r>
        <w:rPr>
          <w:rStyle w:val="StyleUnderline"/>
        </w:rPr>
        <w:t xml:space="preserve"> </w:t>
      </w:r>
      <w:r w:rsidRPr="00911485">
        <w:rPr>
          <w:sz w:val="16"/>
        </w:rPr>
        <w:t xml:space="preserve">Critics today say </w:t>
      </w:r>
      <w:r w:rsidRPr="007D7336">
        <w:rPr>
          <w:rStyle w:val="StyleUnderline"/>
        </w:rPr>
        <w:t>US constitutional democracy is in deep decline reflecting not only the disintegration of the rule of law, but also reflecting the disintegration of US civic culture.</w:t>
      </w:r>
      <w:r>
        <w:rPr>
          <w:rStyle w:val="StyleUnderline"/>
        </w:rPr>
        <w:t xml:space="preserve"> </w:t>
      </w:r>
      <w:r w:rsidRPr="00911485">
        <w:rPr>
          <w:sz w:val="16"/>
        </w:rPr>
        <w:t>While some US politicians and officials hypocritically attempt to manipulate the cyber war issue to undermine US-China relations, the real issue is the constitutional crisis and disintegration of democracy in the US. The Snowden affair shows the US must clean up its own house rather than point an accusing finger at others.</w:t>
      </w:r>
    </w:p>
    <w:p w14:paraId="5D7F4AA2" w14:textId="77777777" w:rsidR="00D61E31" w:rsidRDefault="00D61E31" w:rsidP="00D61E31">
      <w:pPr>
        <w:pStyle w:val="Heading4"/>
      </w:pPr>
      <w:r>
        <w:t xml:space="preserve">Hypocrisy hurts soft power and human rights protection </w:t>
      </w:r>
    </w:p>
    <w:p w14:paraId="775F1C9D" w14:textId="77777777" w:rsidR="00D61E31" w:rsidRPr="00DA79C0" w:rsidRDefault="00D61E31" w:rsidP="00D61E31">
      <w:r w:rsidRPr="002F7FCF">
        <w:rPr>
          <w:rStyle w:val="Style13ptBold"/>
        </w:rPr>
        <w:t>Gardels 05</w:t>
      </w:r>
      <w:r>
        <w:t xml:space="preserve"> (Nathan, editor of New Perspectives Quarterly since it began publishing in 1985. Since January 2014 he has been editor-in-chief of THEWORLDPOST,  “The Rise and Fall of America’s Soft Power,” New Perspectives Quarterly, winter 2005, https://onlinelibrarystatic.wiley.com/store/10.1111/j.1540-5842.2005.00718.x/asset/j.1540-5842.2005.00718.x.pdf</w:t>
      </w:r>
      <w:proofErr w:type="gramStart"/>
      <w:r>
        <w:t>?v</w:t>
      </w:r>
      <w:proofErr w:type="gramEnd"/>
      <w:r>
        <w:t>=1&amp;t=ib9nb68d&amp;s=a861662ec00cfe0815f1f12ce5848ee8cb9ca038)//kjz</w:t>
      </w:r>
    </w:p>
    <w:p w14:paraId="16D9A53B" w14:textId="77777777" w:rsidR="00D61E31" w:rsidRPr="00DA79C0" w:rsidRDefault="00D61E31" w:rsidP="00D61E31">
      <w:pPr>
        <w:rPr>
          <w:sz w:val="16"/>
        </w:rPr>
      </w:pPr>
      <w:r w:rsidRPr="00DA79C0">
        <w:rPr>
          <w:sz w:val="16"/>
        </w:rPr>
        <w:t xml:space="preserve">IRAQ WAR AND ABU GHRAIB IMAGES | </w:t>
      </w:r>
      <w:proofErr w:type="gramStart"/>
      <w:r w:rsidRPr="00DA79C0">
        <w:rPr>
          <w:sz w:val="16"/>
        </w:rPr>
        <w:t>The</w:t>
      </w:r>
      <w:proofErr w:type="gramEnd"/>
      <w:r w:rsidRPr="00DA79C0">
        <w:rPr>
          <w:sz w:val="16"/>
        </w:rPr>
        <w:t xml:space="preserve"> other element that has brought down American prestige, and not just in the Arab and Muslim world, is the Iraq war and the torture at Abu Ghraib</w:t>
      </w:r>
      <w:r w:rsidRPr="00CF63AE">
        <w:rPr>
          <w:rStyle w:val="StyleUnderline"/>
        </w:rPr>
        <w:t>.</w:t>
      </w:r>
      <w:r w:rsidRPr="00DA79C0">
        <w:rPr>
          <w:sz w:val="16"/>
        </w:rPr>
        <w:t xml:space="preserve"> </w:t>
      </w:r>
      <w:r w:rsidRPr="00CF63AE">
        <w:rPr>
          <w:rStyle w:val="StyleUnderline"/>
        </w:rPr>
        <w:t>For a superpower to act unilaterally</w:t>
      </w:r>
      <w:r w:rsidRPr="00DA79C0">
        <w:rPr>
          <w:sz w:val="16"/>
        </w:rPr>
        <w:t>—if it is perceived to act ONLY in its own interest as if it were a NORMAL power—</w:t>
      </w:r>
      <w:r w:rsidRPr="00CF63AE">
        <w:rPr>
          <w:rStyle w:val="StyleUnderline"/>
        </w:rPr>
        <w:t>is,</w:t>
      </w:r>
      <w:r w:rsidRPr="00DA79C0">
        <w:rPr>
          <w:sz w:val="16"/>
        </w:rPr>
        <w:t xml:space="preserve"> by definition, </w:t>
      </w:r>
      <w:r w:rsidRPr="00CF63AE">
        <w:rPr>
          <w:rStyle w:val="StyleUnderline"/>
        </w:rPr>
        <w:t>to undermine the basis of the consensual hegemony granted to it by</w:t>
      </w:r>
      <w:r>
        <w:rPr>
          <w:rStyle w:val="StyleUnderline"/>
        </w:rPr>
        <w:t xml:space="preserve"> </w:t>
      </w:r>
      <w:r w:rsidRPr="00CF63AE">
        <w:rPr>
          <w:rStyle w:val="StyleUnderline"/>
        </w:rPr>
        <w:t>others, who expect it to look after their interests as well</w:t>
      </w:r>
      <w:r w:rsidRPr="00DA79C0">
        <w:rPr>
          <w:sz w:val="16"/>
        </w:rPr>
        <w:t xml:space="preserve">. Without dwelling on facts familiar to all during the buildup to war, acting in the name of the world but </w:t>
      </w:r>
      <w:r w:rsidRPr="00CF63AE">
        <w:rPr>
          <w:rStyle w:val="StyleUnderline"/>
        </w:rPr>
        <w:t>without</w:t>
      </w:r>
      <w:r>
        <w:rPr>
          <w:rStyle w:val="StyleUnderline"/>
        </w:rPr>
        <w:t xml:space="preserve"> </w:t>
      </w:r>
      <w:r w:rsidRPr="00CF63AE">
        <w:rPr>
          <w:rStyle w:val="StyleUnderline"/>
        </w:rPr>
        <w:t>the world’s consent forfeited too much</w:t>
      </w:r>
      <w:r w:rsidRPr="00DA79C0">
        <w:rPr>
          <w:sz w:val="16"/>
        </w:rPr>
        <w:t xml:space="preserve"> political capital—that is, </w:t>
      </w:r>
      <w:r w:rsidRPr="00CF63AE">
        <w:rPr>
          <w:rStyle w:val="StyleUnderline"/>
        </w:rPr>
        <w:t>soft power.</w:t>
      </w:r>
      <w:r>
        <w:rPr>
          <w:rStyle w:val="StyleUnderline"/>
        </w:rPr>
        <w:t xml:space="preserve"> </w:t>
      </w:r>
      <w:r w:rsidRPr="00DA79C0">
        <w:rPr>
          <w:sz w:val="16"/>
        </w:rPr>
        <w:t xml:space="preserve">Another superpower did emerge to oppose US policy in the past year: global public opinion. </w:t>
      </w:r>
      <w:proofErr w:type="gramStart"/>
      <w:r w:rsidRPr="00DA79C0">
        <w:rPr>
          <w:sz w:val="16"/>
        </w:rPr>
        <w:t xml:space="preserve">It was led, figuratively, by Nelson </w:t>
      </w:r>
      <w:r w:rsidRPr="00CF63AE">
        <w:rPr>
          <w:rStyle w:val="StyleUnderline"/>
        </w:rPr>
        <w:t>Mandela</w:t>
      </w:r>
      <w:r w:rsidRPr="00DA79C0">
        <w:rPr>
          <w:sz w:val="16"/>
        </w:rPr>
        <w:t xml:space="preserve">, the ultimate soft power icon of moral leadership, who </w:t>
      </w:r>
      <w:r w:rsidRPr="00CF63AE">
        <w:rPr>
          <w:rStyle w:val="StyleUnderline"/>
        </w:rPr>
        <w:t>said early on, “America is a threat to world peace</w:t>
      </w:r>
      <w:r w:rsidRPr="00DA79C0">
        <w:rPr>
          <w:sz w:val="16"/>
        </w:rPr>
        <w:t>.”</w:t>
      </w:r>
      <w:proofErr w:type="gramEnd"/>
      <w:r w:rsidRPr="00DA79C0">
        <w:rPr>
          <w:sz w:val="16"/>
        </w:rPr>
        <w:t xml:space="preserve"> Its opposition to US policy meant that the political objectives for which our unparalleled military might paved the way could not in the end be met. Soft power checkmated hard power. Here it might be apt to paraphrase Stalin on the Pope. Some skeptics might </w:t>
      </w:r>
      <w:proofErr w:type="gramStart"/>
      <w:r w:rsidRPr="00DA79C0">
        <w:rPr>
          <w:sz w:val="16"/>
        </w:rPr>
        <w:t>ask</w:t>
      </w:r>
      <w:proofErr w:type="gramEnd"/>
      <w:r w:rsidRPr="00DA79C0">
        <w:rPr>
          <w:sz w:val="16"/>
        </w:rPr>
        <w:t xml:space="preserve"> “how many divisions does global public opinion have?” Answer: It has the divisions so direly needed now but not deployed in Iraq—no divisions from Turkey, from the French, from Spain, from NATO. Walter Lippmann wrote about phantom public opinion. But in this case we’ve seen a phantom coalition, where public opinion from Japan to Italy to Britain doesn’t stand behind their leaders, constraining the actual capacity of the coalition to shape postwar Iraq. Spain bowed out after the fact of war; the fledgling democracy in Turkey, though championed by the US for membership in Europe, bowed out before, making the US invasion jump through tactical hoops to get into Iraq. It turned out to be only an assumed ally. In this context, and by contrast, across much of Asia, China has become seen as the stabilizer seeking a “peaceful rise” while the US upsets the apple cart, not only through the war in Iraq but with its anti-terror crusade that is a low priority for most Asians. The </w:t>
      </w:r>
      <w:proofErr w:type="gramStart"/>
      <w:r w:rsidRPr="00DA79C0">
        <w:rPr>
          <w:sz w:val="16"/>
        </w:rPr>
        <w:t>lack of consent for going into Iraq, and the daily demonstration of powerlessness since, have</w:t>
      </w:r>
      <w:proofErr w:type="gramEnd"/>
      <w:r w:rsidRPr="00DA79C0">
        <w:rPr>
          <w:sz w:val="16"/>
        </w:rPr>
        <w:t xml:space="preserve"> made even those Asians suspicious of China’s new power concerned about whether they can rely on the US. Tokyo’s nationalist governor, Shintaro Ishihara, told me as much in a long conversation last year: Japan, he said, can no longer depend on the US to take care of anyone’s interest but its own, </w:t>
      </w:r>
      <w:r w:rsidRPr="00DA79C0">
        <w:rPr>
          <w:sz w:val="16"/>
        </w:rPr>
        <w:lastRenderedPageBreak/>
        <w:t xml:space="preserve">so Japan must reopen its nuclear option and be prepared to remilitarize. Just as DeGaulle was sure the US would not sacrifice New York for Paris, so too the new breed of Japanese politician doesn’t trust the US not to sacrifice Tokyo in pursuit of other interests. Paradoxically, by willfully ignoring the interests of others as expressed in their public opinion, the US unilateralist approach to Iraq and other issues has pushed the multipolar world order out of its post-Cold War womb. This is the most profound strategic consequence of the loss of US soft power. America has been demoted from a hegemon to a preponderant power—by the public opinion of its own allies! Condi Rice once argued to me that the French call for a multipolar world was the rhetoric of an adversary, not an ally, especially when proclaimed at summits in Beijing and Moscow. The rhetoric is now on its way to realization. In this respect, the Iraq war has had a demonstration effect, but not the one Donald Rumsfeld and Dick Cheney envisioned. Rather than demonstrate American power it has demonstrated the limits to American power. Qian Qichen, China’s former foreign minister, has summed up the lesson as most of the world sees it: “The st Century is not the ‘American Century.’ That does not mean the US does not want the dream. It means it is incapable of realizing the goal.” As Joe Nye writes in his book Soft Power, “Politics in an information age may ultimately be about whose story wins.” Much of America’s winning story which accounted for it being a soft superpower—human rights, the rule of law, an historic liberator instead of occupier—was further undercut by the images of humiliation, torture and sexual abuse at Abu Ghraib prison. Certain images so iconify a moment in history they are impossible to erase. Germans knocking down the Berlin Wall piece by piece with </w:t>
      </w:r>
      <w:proofErr w:type="gramStart"/>
      <w:r w:rsidRPr="00DA79C0">
        <w:rPr>
          <w:sz w:val="16"/>
        </w:rPr>
        <w:t>sledge hammers</w:t>
      </w:r>
      <w:proofErr w:type="gramEnd"/>
      <w:r w:rsidRPr="00DA79C0">
        <w:rPr>
          <w:sz w:val="16"/>
        </w:rPr>
        <w:t xml:space="preserve"> is one. The lone individual standing down a Chinese tank near Tiananmen Square is another. On the ignoble side, now there are the images of Abu Ghraib. The further the truth of the image is from a false claim, the deeper and more enduring the damage. Whereas American softpower undermined Soviet hard power nearly  years ago, here American hard power undermined its own soft power. As Brezezinski argued recently: “In our entire history as a nation, world opinion has never been as hostile toward the US as it is today.” The hearts and minds once won are now being lost. And </w:t>
      </w:r>
      <w:r w:rsidRPr="00DA79C0">
        <w:rPr>
          <w:rStyle w:val="StyleUnderline"/>
        </w:rPr>
        <w:t>there are real costs</w:t>
      </w:r>
      <w:r w:rsidRPr="00DA79C0">
        <w:rPr>
          <w:sz w:val="16"/>
        </w:rPr>
        <w:t xml:space="preserve">. </w:t>
      </w:r>
      <w:proofErr w:type="gramStart"/>
      <w:r w:rsidRPr="00DA79C0">
        <w:rPr>
          <w:sz w:val="16"/>
        </w:rPr>
        <w:t>Just two examples to illustrate the case</w:t>
      </w:r>
      <w:r w:rsidRPr="00CF63AE">
        <w:rPr>
          <w:rStyle w:val="StyleUnderline"/>
        </w:rPr>
        <w:t>.</w:t>
      </w:r>
      <w:proofErr w:type="gramEnd"/>
      <w:r w:rsidRPr="00CF63AE">
        <w:rPr>
          <w:rStyle w:val="StyleUnderline"/>
        </w:rPr>
        <w:t xml:space="preserve"> </w:t>
      </w:r>
      <w:r w:rsidRPr="00DA79C0">
        <w:rPr>
          <w:sz w:val="16"/>
        </w:rPr>
        <w:t>After the Abu Ghraib images emerged, I asked Boutros Boutros-Ghali about the impact in the Arab world and beyond. First, of course, he said these photos were a gift to Al Qaeda recruiters. Second, he said, “</w:t>
      </w:r>
      <w:r w:rsidRPr="00CF63AE">
        <w:rPr>
          <w:rStyle w:val="StyleUnderline"/>
        </w:rPr>
        <w:t>they damage the role of organizations all around the world that deal with the</w:t>
      </w:r>
      <w:r>
        <w:rPr>
          <w:rStyle w:val="StyleUnderline"/>
        </w:rPr>
        <w:t xml:space="preserve"> </w:t>
      </w:r>
      <w:r w:rsidRPr="00CF63AE">
        <w:rPr>
          <w:rStyle w:val="StyleUnderline"/>
        </w:rPr>
        <w:t>protection of human rights and law in the time of war</w:t>
      </w:r>
      <w:r w:rsidRPr="00DA79C0">
        <w:rPr>
          <w:sz w:val="16"/>
        </w:rPr>
        <w:t>. I am the president of the Egyptian Commission on Human Rights, “ he told me. “It will be difficult for me now to say, ‘Look, the international community is demanding that we clean up the human rights situation in the Arab world.’ Their response now is: ‘</w:t>
      </w:r>
      <w:proofErr w:type="gramStart"/>
      <w:r w:rsidRPr="00DA79C0">
        <w:rPr>
          <w:sz w:val="16"/>
        </w:rPr>
        <w:t>The</w:t>
      </w:r>
      <w:proofErr w:type="gramEnd"/>
      <w:r w:rsidRPr="00DA79C0">
        <w:rPr>
          <w:sz w:val="16"/>
        </w:rPr>
        <w:t xml:space="preserve"> superpower is not respecting human rights in Iraq or Guantanamo. So the pressure is off . .</w:t>
      </w:r>
      <w:r w:rsidRPr="00CF63AE">
        <w:rPr>
          <w:rStyle w:val="StyleUnderline"/>
        </w:rPr>
        <w:t xml:space="preserve"> . governments all over the world will say that security is more important than</w:t>
      </w:r>
      <w:r>
        <w:rPr>
          <w:rStyle w:val="StyleUnderline"/>
        </w:rPr>
        <w:t xml:space="preserve"> </w:t>
      </w:r>
      <w:r w:rsidRPr="00CF63AE">
        <w:rPr>
          <w:rStyle w:val="StyleUnderline"/>
        </w:rPr>
        <w:t>the protection of human rights.’”</w:t>
      </w:r>
      <w:r w:rsidRPr="00DA79C0">
        <w:rPr>
          <w:sz w:val="16"/>
        </w:rPr>
        <w:t xml:space="preserve"> </w:t>
      </w:r>
    </w:p>
    <w:p w14:paraId="4898706E" w14:textId="77777777" w:rsidR="00D656DB" w:rsidRDefault="00D656DB" w:rsidP="00D656DB">
      <w:pPr>
        <w:pStyle w:val="Heading4"/>
      </w:pPr>
      <w:r>
        <w:t xml:space="preserve">NSA revelations tanked credibility </w:t>
      </w:r>
    </w:p>
    <w:p w14:paraId="1B1DF7A4" w14:textId="77777777" w:rsidR="00D656DB" w:rsidRPr="00226E34" w:rsidRDefault="00D656DB" w:rsidP="00D656DB">
      <w:r w:rsidRPr="00226E34">
        <w:rPr>
          <w:rStyle w:val="Style13ptBold"/>
        </w:rPr>
        <w:t>Gross 13</w:t>
      </w:r>
      <w:r>
        <w:t xml:space="preserve"> (Grant, covers technology and telecom policy in the U.S. government for the IDG News Service, “</w:t>
      </w:r>
      <w:r w:rsidRPr="00226E34">
        <w:t>The NSA scandal has damaged U.S. credibility online</w:t>
      </w:r>
      <w:r>
        <w:t>,” ComputerWorld, 12/5/13, http://www.computerworld.com/article/2486546/internet/the-nsa-scandal-has-damaged-u-s--credibility-online.html)//kjz</w:t>
      </w:r>
    </w:p>
    <w:p w14:paraId="67B21396" w14:textId="77777777" w:rsidR="00D656DB" w:rsidRPr="00226E34" w:rsidRDefault="00D656DB" w:rsidP="00D656DB">
      <w:pPr>
        <w:rPr>
          <w:sz w:val="16"/>
        </w:rPr>
      </w:pPr>
      <w:r w:rsidRPr="00226E34">
        <w:rPr>
          <w:sz w:val="16"/>
        </w:rPr>
        <w:t xml:space="preserve">The U.S. government has a huge image problem worldwide as it promotes Internet freedom on one hand and conducts mass surveillance on the other, potentially creating major problems for U.S. technology companies, a former official with President Barack Obama's administration said Thursday. </w:t>
      </w:r>
      <w:r w:rsidRPr="00226E34">
        <w:rPr>
          <w:rStyle w:val="StyleUnderline"/>
        </w:rPr>
        <w:t xml:space="preserve">Many U.S. policy makers don't recognize the level of distrust created by recent revelations about </w:t>
      </w:r>
      <w:r w:rsidRPr="00226E34">
        <w:rPr>
          <w:sz w:val="16"/>
        </w:rPr>
        <w:t>U.S.</w:t>
      </w:r>
      <w:r w:rsidRPr="00226E34">
        <w:rPr>
          <w:rStyle w:val="StyleUnderline"/>
        </w:rPr>
        <w:t xml:space="preserve"> N</w:t>
      </w:r>
      <w:r w:rsidRPr="00226E34">
        <w:rPr>
          <w:sz w:val="16"/>
        </w:rPr>
        <w:t>ational</w:t>
      </w:r>
      <w:r w:rsidRPr="00226E34">
        <w:rPr>
          <w:rStyle w:val="StyleUnderline"/>
        </w:rPr>
        <w:t xml:space="preserve"> S</w:t>
      </w:r>
      <w:r w:rsidRPr="00226E34">
        <w:rPr>
          <w:sz w:val="16"/>
        </w:rPr>
        <w:t xml:space="preserve">ecurity </w:t>
      </w:r>
      <w:r w:rsidRPr="00226E34">
        <w:rPr>
          <w:rStyle w:val="StyleUnderline"/>
        </w:rPr>
        <w:t>A</w:t>
      </w:r>
      <w:r w:rsidRPr="00226E34">
        <w:rPr>
          <w:sz w:val="16"/>
        </w:rPr>
        <w:t xml:space="preserve">gency </w:t>
      </w:r>
      <w:r w:rsidRPr="00226E34">
        <w:rPr>
          <w:rStyle w:val="StyleUnderline"/>
        </w:rPr>
        <w:t>surveillance,</w:t>
      </w:r>
      <w:r w:rsidRPr="00226E34">
        <w:rPr>
          <w:sz w:val="16"/>
        </w:rPr>
        <w:t xml:space="preserve"> and that lack of trust will drive other countries away from U.S. technology firms, said Andrew McLaughlin, former White House deputy CTO. "We, as an advocate for freedom of speech and privacy worldwide, are much, much, much more screwed than we generally think in Washington, and ... American industry and our Internet sector is more much, much, much more screwed than we think internationally," McLaughlin said during a speech at a Human Rights First summit in Washington, D.C. </w:t>
      </w:r>
      <w:r w:rsidRPr="00226E34">
        <w:rPr>
          <w:rStyle w:val="StyleUnderline"/>
        </w:rPr>
        <w:t>Many overseas critics of the U.S. see the Obama administration's push for Internet freedom as "profoundly hypocritical" in the face of the NSA surveillance revelations and a continued push by U.S. trade officials to have U.S. trading partners filter the Internet to protect against copyright violations</w:t>
      </w:r>
      <w:r w:rsidRPr="00226E34">
        <w:rPr>
          <w:sz w:val="16"/>
        </w:rPr>
        <w:t xml:space="preserve">, said McLaughlin, now president of Digg, the online news aggregation service. </w:t>
      </w:r>
      <w:r w:rsidRPr="00226E34">
        <w:rPr>
          <w:rStyle w:val="StyleUnderline"/>
        </w:rPr>
        <w:t>The NSA surveillance has led to an intense "level of anger and the degree of betrayal" in many countries that U.S. policy makers don't seem to fully appreciate</w:t>
      </w:r>
      <w:r w:rsidRPr="00226E34">
        <w:rPr>
          <w:sz w:val="16"/>
        </w:rPr>
        <w:t xml:space="preserve">, he said. And many countries have begun to explore other options beyond U.S. technology companies because of the surveillance revelations, he added. </w:t>
      </w:r>
      <w:r w:rsidRPr="00226E34">
        <w:rPr>
          <w:rStyle w:val="StyleUnderline"/>
        </w:rPr>
        <w:t>There's now a perception outside the U.S. that the country's technology companies "are willing instruments of violation of civil rights and civil liberties</w:t>
      </w:r>
      <w:r w:rsidRPr="00226E34">
        <w:rPr>
          <w:sz w:val="16"/>
        </w:rPr>
        <w:t xml:space="preserve">," McLaughlin said. "We have essentially nationalized what were previously seen as stateless Internet entities." </w:t>
      </w:r>
    </w:p>
    <w:p w14:paraId="35A6467F" w14:textId="77777777" w:rsidR="00D656DB" w:rsidRPr="00062550" w:rsidRDefault="00D656DB" w:rsidP="00D656DB">
      <w:pPr>
        <w:pStyle w:val="Heading4"/>
      </w:pPr>
      <w:r w:rsidRPr="00062550">
        <w:t>NSA revelations hurt US influence</w:t>
      </w:r>
    </w:p>
    <w:p w14:paraId="46EB4A48" w14:textId="77777777" w:rsidR="00D656DB" w:rsidRPr="00062550" w:rsidRDefault="00D656DB" w:rsidP="00D656DB">
      <w:r w:rsidRPr="00062550">
        <w:rPr>
          <w:rStyle w:val="Style13ptBold"/>
        </w:rPr>
        <w:t>Neier 13</w:t>
      </w:r>
      <w:r>
        <w:t xml:space="preserve"> (Aryeh, an American human rights campaigner. He was the president of the Open Society Institute from 1993-2012 and a founder of Human Rights Watch. His most recent book is Taking Liberties: Four Decades in the Struggle for Rights, “</w:t>
      </w:r>
      <w:r w:rsidRPr="00062550">
        <w:t xml:space="preserve">After the NSA </w:t>
      </w:r>
      <w:r w:rsidRPr="00062550">
        <w:lastRenderedPageBreak/>
        <w:t>revelations, who will listen to America on human rights</w:t>
      </w:r>
      <w:proofErr w:type="gramStart"/>
      <w:r w:rsidRPr="00062550">
        <w:t>?</w:t>
      </w:r>
      <w:r>
        <w:t>,</w:t>
      </w:r>
      <w:proofErr w:type="gramEnd"/>
      <w:r>
        <w:t>” The Guardian, 11/11/13, http://www.theguardian.com/commentisfree/2013/nov/11/nsa-revelations-america-human-rights)//kjz</w:t>
      </w:r>
    </w:p>
    <w:p w14:paraId="4B8D8552" w14:textId="77777777" w:rsidR="00D656DB" w:rsidRPr="00395F95" w:rsidRDefault="00D656DB" w:rsidP="00D656DB">
      <w:pPr>
        <w:rPr>
          <w:rStyle w:val="StyleUnderline"/>
        </w:rPr>
      </w:pPr>
      <w:r w:rsidRPr="00395F95">
        <w:rPr>
          <w:rStyle w:val="StyleUnderline"/>
        </w:rPr>
        <w:t>One</w:t>
      </w:r>
      <w:r w:rsidRPr="00395F95">
        <w:rPr>
          <w:sz w:val="16"/>
        </w:rPr>
        <w:t xml:space="preserve"> of the unfortunate </w:t>
      </w:r>
      <w:r w:rsidRPr="00395F95">
        <w:rPr>
          <w:rStyle w:val="StyleUnderline"/>
        </w:rPr>
        <w:t>consequence</w:t>
      </w:r>
      <w:r w:rsidRPr="00395F95">
        <w:rPr>
          <w:sz w:val="16"/>
        </w:rPr>
        <w:t xml:space="preserve">s </w:t>
      </w:r>
      <w:r w:rsidRPr="00395F95">
        <w:rPr>
          <w:rStyle w:val="StyleUnderline"/>
        </w:rPr>
        <w:t>of the spying by the NSA that has</w:t>
      </w:r>
      <w:r w:rsidRPr="00395F95">
        <w:rPr>
          <w:sz w:val="16"/>
        </w:rPr>
        <w:t xml:space="preserve"> now </w:t>
      </w:r>
      <w:r w:rsidRPr="00395F95">
        <w:rPr>
          <w:rStyle w:val="StyleUnderline"/>
        </w:rPr>
        <w:t>been revealed is that it makes it more difficult for the United States to be effective in promoting human rights internationally.</w:t>
      </w:r>
      <w:r w:rsidRPr="00395F95">
        <w:rPr>
          <w:sz w:val="16"/>
        </w:rPr>
        <w:t xml:space="preserve"> </w:t>
      </w:r>
      <w:r w:rsidRPr="00395F95">
        <w:rPr>
          <w:rStyle w:val="StyleUnderline"/>
        </w:rPr>
        <w:t>America's ability to exercise a positive influence on the practices of other governments had been severely damaged under the Bush administration</w:t>
      </w:r>
      <w:r w:rsidRPr="00395F95">
        <w:rPr>
          <w:sz w:val="16"/>
        </w:rPr>
        <w:t xml:space="preserve">. That was because American abuses against detainees at Guantánamo and Abu Ghraib deprived Washington of the moral authority to criticise others when they engaged in such practices as prolonged detentions without charges or trials, or trials before irregular courts, or cruel, inhuman or degrading treatment, or torture. President Obama's inability to fulfil his promise to close Guantánamo because of congressional opposition, and his unwillingness to hold Bush-era officials to account for their abuses, has hampered his administration in recovering lost moral authority. That may help to explain why the Obama administration has been relatively reluctant to speak out forcefully about abuses of rights by governments such as those of China and Russia. Of course, dependence on those governments economically and eagerness for their collaboration in the ongoing global struggle against terrorism were also probably factors in muting American criticism. </w:t>
      </w:r>
      <w:r w:rsidRPr="00395F95">
        <w:rPr>
          <w:rStyle w:val="StyleUnderline"/>
        </w:rPr>
        <w:t>What the world has learned about the NSA's systematic intrusions on the privacy of others has dashed hopes that the US would gradually recover its voice in speaking out for rights. It is difficult, if not impossible, for a government that is seen by many worldwide as a great violator of rights to be credible in promoting those same rights.</w:t>
      </w:r>
      <w:r>
        <w:rPr>
          <w:rStyle w:val="StyleUnderline"/>
        </w:rPr>
        <w:t xml:space="preserve"> </w:t>
      </w:r>
      <w:r w:rsidRPr="00395F95">
        <w:rPr>
          <w:sz w:val="16"/>
        </w:rPr>
        <w:t xml:space="preserve">Of course, the damage to American foreign policy by the practices of the NSA goes far beyond American capacity to promote human rights. Perhaps the damage in Europe has been the greatest. Europe has much stronger protections for privacy than the US, reflecting a high level of public concern. Nowhere is the commitment to privacy stronger than in Germany, where article one of the country's constitution, the Basic Law, begins with the assertion: "Human dignity is inviolable. To respect it and protect it is the duty of all state power." Dignity, which also has a central place in the European charter of fundamental rights, but is not mentioned in the US constitution, is understood in Germany and elsewhere in Europe to encompass a commitment to privacy. In the absence of a clear repudiation by the Obama administration of practices of the NSA that go far beyond the requirements of national security, including a pledge to discontinue spying on European leaders, and to end indiscriminate surveillance of many millions of European citizens, it seems likely that co-operation with the United States on a host of issues will decline drastically. </w:t>
      </w:r>
      <w:r w:rsidRPr="00395F95">
        <w:rPr>
          <w:rStyle w:val="StyleUnderline"/>
        </w:rPr>
        <w:t>The US once enjoyed a reputation as a country that respected human rights. This enhanced its political standing with other countries and gave Washington the capacity to promote these rights worldwide</w:t>
      </w:r>
      <w:r w:rsidRPr="00395F95">
        <w:rPr>
          <w:sz w:val="16"/>
        </w:rPr>
        <w:t xml:space="preserve">. Its stand on rights had been an asset; now it is turning into a liability. The main reason to respect rights, of course, is because of their intrinsic worth and significance. A secondary reason that is not negligible, however, is that </w:t>
      </w:r>
      <w:r w:rsidRPr="00395F95">
        <w:rPr>
          <w:rStyle w:val="StyleUnderline"/>
        </w:rPr>
        <w:t>America's practices on rights also have a significant impact on the country's other interests in its relations with the rest of the world.</w:t>
      </w:r>
    </w:p>
    <w:p w14:paraId="36A47504" w14:textId="77777777" w:rsidR="00786C75" w:rsidRDefault="00786C75" w:rsidP="00786C75">
      <w:pPr>
        <w:pStyle w:val="Heading2"/>
      </w:pPr>
      <w:r>
        <w:lastRenderedPageBreak/>
        <w:t>Link</w:t>
      </w:r>
    </w:p>
    <w:p w14:paraId="5E29F736" w14:textId="4B412B43" w:rsidR="00786C75" w:rsidRPr="005F2DA3" w:rsidRDefault="00786C75" w:rsidP="00786C75">
      <w:pPr>
        <w:pStyle w:val="Heading3"/>
      </w:pPr>
      <w:r>
        <w:lastRenderedPageBreak/>
        <w:t>Lead By Example—Democracy</w:t>
      </w:r>
    </w:p>
    <w:p w14:paraId="1DA7B490" w14:textId="77777777" w:rsidR="00786C75" w:rsidRDefault="00786C75" w:rsidP="00786C75">
      <w:pPr>
        <w:pStyle w:val="Heading4"/>
      </w:pPr>
      <w:r>
        <w:t>Curtailing surveillance allows the US to lead by example</w:t>
      </w:r>
    </w:p>
    <w:p w14:paraId="45C6B1B5" w14:textId="77777777" w:rsidR="00786C75" w:rsidRPr="001E335A" w:rsidRDefault="00786C75" w:rsidP="00786C75">
      <w:pPr>
        <w:pStyle w:val="Small"/>
      </w:pPr>
      <w:r w:rsidRPr="001E335A">
        <w:rPr>
          <w:rStyle w:val="Style13ptBold"/>
        </w:rPr>
        <w:t>Condon 14</w:t>
      </w:r>
      <w:r>
        <w:t xml:space="preserve"> - </w:t>
      </w:r>
      <w:r w:rsidRPr="001E335A">
        <w:t>Stephanie Condon is a political reporter for CBSNews.com.</w:t>
      </w:r>
      <w:r>
        <w:t xml:space="preserve"> (“</w:t>
      </w:r>
      <w:r w:rsidRPr="001E335A">
        <w:t>Obama: U.S. must lead the world by example</w:t>
      </w:r>
      <w:r>
        <w:t xml:space="preserve">,” </w:t>
      </w:r>
      <w:r w:rsidRPr="001E335A">
        <w:t>http://www.cbsnews.com/news/obama-u-s-by-lead-the-world-by-example/</w:t>
      </w:r>
      <w:r>
        <w:t xml:space="preserve"> 5/28/2014) STRYKER</w:t>
      </w:r>
    </w:p>
    <w:p w14:paraId="729C4BD6" w14:textId="77777777" w:rsidR="00786C75" w:rsidRPr="001E335A" w:rsidRDefault="00786C75" w:rsidP="00786C75">
      <w:pPr>
        <w:pStyle w:val="Small"/>
      </w:pPr>
      <w:r>
        <w:t>"</w:t>
      </w:r>
      <w:r w:rsidRPr="001E335A">
        <w:rPr>
          <w:rStyle w:val="StyleUnderline"/>
        </w:rPr>
        <w:t xml:space="preserve">America must always </w:t>
      </w:r>
      <w:r w:rsidRPr="001E335A">
        <w:rPr>
          <w:rStyle w:val="Emphasis"/>
        </w:rPr>
        <w:t>lead on the world stage</w:t>
      </w:r>
      <w:r>
        <w:t>. If we don't, no one else will," President Obama told the graduating class at the United States Military Academy at West Point on Wednesday. Responding to critics that have cast his foreign policy as feckless and weak, Mr. Obama used the commencement address to make the case that his leadership has positioned the U.S. to be a nation that leads by example and that the United States has never been stronger than it is now. "Those who argue otherwise - who suggest that America is in decline, or has seen its global leadership slip away - are either misreading history or engaged in partisan politics," Mr. Obama said. The president reassured the cadets that the military is the backbone of U.S. leadership but that it must be used with restraint. "</w:t>
      </w:r>
      <w:r w:rsidRPr="001E335A">
        <w:rPr>
          <w:rStyle w:val="StyleUnderline"/>
        </w:rPr>
        <w:t>Just because we have the best hammer does not mean that every problem is a nail</w:t>
      </w:r>
      <w:r>
        <w:t xml:space="preserve">," he said, defining his leadership style in contrast to the overzealous interventions of the Bush era. "It is a particularly useful time for America to reflect on those who have sacrificed so much for our freedom," Mr. Obama said, "for you are the first class to graduate since 9/11 who may not be sent into combat in Iraq or Afghanistan." </w:t>
      </w:r>
      <w:r w:rsidRPr="001E335A">
        <w:rPr>
          <w:rStyle w:val="StyleUnderline"/>
        </w:rPr>
        <w:t>Mr. Obama summarized how his foreign policy, based on a strong reliance on multilateral diplomacy</w:t>
      </w:r>
      <w:r>
        <w:t xml:space="preserve">, applies to hot spots across the globe. He said the U.S. will "step up our efforts to support Syria's neighbors" as its civil war drags on. </w:t>
      </w:r>
      <w:r w:rsidRPr="001E335A">
        <w:rPr>
          <w:rStyle w:val="StyleUnderline"/>
        </w:rPr>
        <w:t>He urged Congress</w:t>
      </w:r>
      <w:r>
        <w:t xml:space="preserve"> to ramp up support for Syria, as well as </w:t>
      </w:r>
      <w:r w:rsidRPr="001E335A">
        <w:rPr>
          <w:rStyle w:val="StyleUnderline"/>
        </w:rPr>
        <w:t xml:space="preserve">to </w:t>
      </w:r>
      <w:r w:rsidRPr="001E335A">
        <w:rPr>
          <w:rStyle w:val="Emphasis"/>
        </w:rPr>
        <w:t>"lead by example" by on issues like limiting domestic surveillance</w:t>
      </w:r>
      <w:r>
        <w:t>, acknowledging international treaties and closing the prison at Guantanamo Bay.</w:t>
      </w:r>
    </w:p>
    <w:p w14:paraId="71163DD6" w14:textId="77777777" w:rsidR="00786C75" w:rsidRDefault="00786C75" w:rsidP="00786C75">
      <w:pPr>
        <w:pStyle w:val="Heading4"/>
      </w:pPr>
      <w:r>
        <w:t>Consistency key—domestic surveillance is hypocritical</w:t>
      </w:r>
    </w:p>
    <w:p w14:paraId="7D4F2690" w14:textId="77777777" w:rsidR="00786C75" w:rsidRPr="000F418B" w:rsidRDefault="00786C75" w:rsidP="00786C75">
      <w:pPr>
        <w:pStyle w:val="Small"/>
      </w:pPr>
      <w:r w:rsidRPr="00D10231">
        <w:rPr>
          <w:rStyle w:val="Style13ptBold"/>
        </w:rPr>
        <w:t>Diamond 8</w:t>
      </w:r>
      <w:r>
        <w:t xml:space="preserve"> - </w:t>
      </w:r>
      <w:r w:rsidRPr="000F418B">
        <w:t>Larry Diamond is Senior Fellow at the Hoover Institution, Stanford University, and founding co-editor of the Journal of Democracy. At Stanford University, he is professor by courtesy of political science and sociology, and he coordinates the democracy program of the Center on Democracy, Development, and the Rule of Law (CDDRL), within the Freeman Spogli Institute for International Studies (FSI).</w:t>
      </w:r>
      <w:r>
        <w:t xml:space="preserve"> (“</w:t>
      </w:r>
      <w:r w:rsidRPr="000F418B">
        <w:t>Doing Democracy Promotion Right</w:t>
      </w:r>
      <w:r>
        <w:t xml:space="preserve">,” </w:t>
      </w:r>
      <w:r w:rsidRPr="000F418B">
        <w:t>http://www.newsweek.com/doing-democracy-promotion-right-82937</w:t>
      </w:r>
      <w:r>
        <w:t xml:space="preserve"> 12/20/2008) STRYKER</w:t>
      </w:r>
    </w:p>
    <w:p w14:paraId="60874AD6" w14:textId="77777777" w:rsidR="00786C75" w:rsidRPr="00860FF3" w:rsidRDefault="00786C75" w:rsidP="00786C75">
      <w:pPr>
        <w:pStyle w:val="Small"/>
      </w:pPr>
      <w:r>
        <w:t xml:space="preserve">Finally, </w:t>
      </w:r>
      <w:r w:rsidRPr="00860FF3">
        <w:rPr>
          <w:rStyle w:val="StyleUnderline"/>
        </w:rPr>
        <w:t xml:space="preserve">the new president should </w:t>
      </w:r>
      <w:r w:rsidRPr="00860FF3">
        <w:rPr>
          <w:rStyle w:val="Emphasis"/>
        </w:rPr>
        <w:t>keep in mind the power of example</w:t>
      </w:r>
      <w:r w:rsidRPr="00860FF3">
        <w:rPr>
          <w:rStyle w:val="StyleUnderline"/>
        </w:rPr>
        <w:t xml:space="preserve">. Washington can't promote democracy abroad </w:t>
      </w:r>
      <w:r w:rsidRPr="00860FF3">
        <w:rPr>
          <w:rStyle w:val="Emphasis"/>
        </w:rPr>
        <w:t>if it erodes it at home</w:t>
      </w:r>
      <w:r>
        <w:t xml:space="preserve">. The contradictions between the rhetoric of Bush's "freedom agenda" and the realities of Abu Ghraib, Guantánamo, torture, </w:t>
      </w:r>
      <w:r w:rsidRPr="00860FF3">
        <w:rPr>
          <w:rStyle w:val="Emphasis"/>
        </w:rPr>
        <w:t>warrantless surveillance</w:t>
      </w:r>
      <w:r>
        <w:t xml:space="preserve"> and boundless executive privilege </w:t>
      </w:r>
      <w:r w:rsidRPr="00860FF3">
        <w:rPr>
          <w:rStyle w:val="StyleUnderline"/>
        </w:rPr>
        <w:t xml:space="preserve">have led even many of the United States' natural allies to dismiss U.S. efforts as </w:t>
      </w:r>
      <w:r w:rsidRPr="00860FF3">
        <w:rPr>
          <w:rStyle w:val="Emphasis"/>
        </w:rPr>
        <w:t>hypocritical</w:t>
      </w:r>
      <w:r>
        <w:t xml:space="preserve">. Thus the new president must immediately shut down Guantánamo and unequivocally renounce the use of torture; few gestures would restore American credibility more quickly. The United States should also reduce the power of lobbyists, enhance executive and legislative transparency and reform campaign-finance rules—both for its own good and for the message it would send. Make no mistake: thanks to the global economic crisis and antidemocratic trends, things may get worse before they get better. But supporting democracy abroad advances U.S. national interests and engages universal human aspirations. </w:t>
      </w:r>
      <w:r w:rsidRPr="00860FF3">
        <w:rPr>
          <w:rStyle w:val="StyleUnderline"/>
        </w:rPr>
        <w:t xml:space="preserve">A more </w:t>
      </w:r>
      <w:r w:rsidRPr="00860FF3">
        <w:rPr>
          <w:rStyle w:val="Emphasis"/>
        </w:rPr>
        <w:t>consistent</w:t>
      </w:r>
      <w:r w:rsidRPr="00860FF3">
        <w:rPr>
          <w:rStyle w:val="StyleUnderline"/>
        </w:rPr>
        <w:t>, realistic and multilateral approach will help to secure at-risk democracies and plant the seeds of freedom in oppressed countries</w:t>
      </w:r>
      <w:r>
        <w:t>. Patience, persistence and savvy diplomacy will serve the next president far better than moralistic rhetoric that divides the world into good and evil. We've seen where that got us.</w:t>
      </w:r>
    </w:p>
    <w:p w14:paraId="3243FB80" w14:textId="77777777" w:rsidR="00236976" w:rsidRDefault="00236976" w:rsidP="00236976">
      <w:pPr>
        <w:pStyle w:val="Heading4"/>
      </w:pPr>
      <w:r>
        <w:t>The US needs to set a good example</w:t>
      </w:r>
    </w:p>
    <w:p w14:paraId="75141F22" w14:textId="77777777" w:rsidR="00236976" w:rsidRPr="00E74F8E" w:rsidRDefault="00236976" w:rsidP="00236976">
      <w:pPr>
        <w:pStyle w:val="Small"/>
      </w:pPr>
      <w:r w:rsidRPr="00E74F8E">
        <w:rPr>
          <w:rStyle w:val="Style13ptBold"/>
        </w:rPr>
        <w:t>The Century Foundation 9</w:t>
      </w:r>
      <w:r>
        <w:t xml:space="preserve"> - Citing Brian </w:t>
      </w:r>
      <w:r w:rsidRPr="00E74F8E">
        <w:t>Katulis, a senior fellow at the Center for American Progress who served on the State Department’s policy planning staff in the last years of the Clinton administration after living and working on the ground for the National Democratic Institute in Egypt and the Palestinian territories</w:t>
      </w:r>
      <w:r>
        <w:t>. (“</w:t>
      </w:r>
      <w:r w:rsidRPr="00E74F8E">
        <w:t>Democracy Promotion in the Middle East and the Obama Administration</w:t>
      </w:r>
      <w:r>
        <w:t xml:space="preserve">,” </w:t>
      </w:r>
      <w:r w:rsidRPr="00E74F8E">
        <w:t>http://www.tcf.org/work/foreign_policy/detail/democracy-promotion-in-the-middle-east-and-the-obama-administration</w:t>
      </w:r>
      <w:r>
        <w:t>2/16/2009) STRYKER</w:t>
      </w:r>
    </w:p>
    <w:p w14:paraId="1FFB600D" w14:textId="77777777" w:rsidR="00236976" w:rsidRPr="00E74F8E" w:rsidRDefault="00236976" w:rsidP="00236976">
      <w:pPr>
        <w:pStyle w:val="Small"/>
      </w:pPr>
      <w:r w:rsidRPr="00E74F8E">
        <w:t>“</w:t>
      </w:r>
      <w:r w:rsidRPr="00E74F8E">
        <w:rPr>
          <w:rStyle w:val="StyleUnderline"/>
        </w:rPr>
        <w:t xml:space="preserve">Making this shift in strategy will </w:t>
      </w:r>
      <w:r w:rsidRPr="00FB446D">
        <w:rPr>
          <w:rStyle w:val="Emphasis"/>
        </w:rPr>
        <w:t>require significant changes in how the United States implements its national security policies</w:t>
      </w:r>
      <w:r w:rsidRPr="00E74F8E">
        <w:t>,” Katulis concludes. “</w:t>
      </w:r>
      <w:r w:rsidRPr="00E74F8E">
        <w:rPr>
          <w:rStyle w:val="StyleUnderline"/>
        </w:rPr>
        <w:t xml:space="preserve">But the most important step that the United States and the full range of U.S. institutions and organizations can do to advance human rights and democracy in the Middle East is to </w:t>
      </w:r>
      <w:r w:rsidRPr="00E74F8E">
        <w:rPr>
          <w:rStyle w:val="Emphasis"/>
        </w:rPr>
        <w:t>practice what it preaches</w:t>
      </w:r>
      <w:r w:rsidRPr="00E74F8E">
        <w:rPr>
          <w:rStyle w:val="StyleUnderline"/>
        </w:rPr>
        <w:t>—</w:t>
      </w:r>
      <w:r w:rsidRPr="00E74F8E">
        <w:rPr>
          <w:rStyle w:val="Emphasis"/>
        </w:rPr>
        <w:t>lead by example</w:t>
      </w:r>
      <w:r w:rsidRPr="00E74F8E">
        <w:rPr>
          <w:rStyle w:val="StyleUnderline"/>
        </w:rPr>
        <w:t xml:space="preserve"> and ensure that its actions match the democratic values and ideals it seeks to advance in the Middle East</w:t>
      </w:r>
      <w:r w:rsidRPr="00E74F8E">
        <w:t>.”</w:t>
      </w:r>
    </w:p>
    <w:p w14:paraId="2F8AB178" w14:textId="77777777" w:rsidR="00236976" w:rsidRDefault="00236976" w:rsidP="00236976">
      <w:pPr>
        <w:pStyle w:val="Heading4"/>
      </w:pPr>
      <w:r>
        <w:t>Thorough democracy is crucial to successful modeling</w:t>
      </w:r>
    </w:p>
    <w:p w14:paraId="76C71265" w14:textId="77777777" w:rsidR="00236976" w:rsidRPr="004C7FAA" w:rsidRDefault="00236976" w:rsidP="00236976">
      <w:pPr>
        <w:pStyle w:val="Small"/>
      </w:pPr>
      <w:r w:rsidRPr="004B78F7">
        <w:rPr>
          <w:rStyle w:val="Style13ptBold"/>
        </w:rPr>
        <w:t>Kemming and Humborg 10</w:t>
      </w:r>
      <w:r>
        <w:t xml:space="preserve"> - Jan Dirk Kemming is Creative Director for Weber Shandwick Continental Europe and a visiting lecturer at Cologne University of Applied Science. His PhD from Giessen University deals with nation branding and public diplomacy for Turkey’s EU accession. Christian Humborg is the Managing Director for an NGO in Berlin and a visiting lecturer at the University of Potsdam. He holds a PhD from the same university. His recent academic work focuses on the linkage of democracy and lobbyism. (“Democracy and nation brand(ing): Friends or foes?” Ebsco, 8/1/2010) STRYKER</w:t>
      </w:r>
    </w:p>
    <w:p w14:paraId="4E19A9AC" w14:textId="77777777" w:rsidR="00236976" w:rsidRDefault="00236976" w:rsidP="00236976">
      <w:pPr>
        <w:pStyle w:val="Small"/>
      </w:pPr>
      <w:r>
        <w:lastRenderedPageBreak/>
        <w:t xml:space="preserve">CONCLUSION AND PROSPECTUS </w:t>
      </w:r>
      <w:r w:rsidRPr="0077796A">
        <w:rPr>
          <w:rStyle w:val="StyleUnderline"/>
        </w:rPr>
        <w:t xml:space="preserve">Our research indicates a </w:t>
      </w:r>
      <w:r w:rsidRPr="0077796A">
        <w:rPr>
          <w:rStyle w:val="Emphasis"/>
        </w:rPr>
        <w:t>significant relationship</w:t>
      </w:r>
      <w:r w:rsidRPr="0077796A">
        <w:rPr>
          <w:rStyle w:val="StyleUnderline"/>
        </w:rPr>
        <w:t xml:space="preserve"> between the </w:t>
      </w:r>
      <w:r w:rsidRPr="0077796A">
        <w:rPr>
          <w:rStyle w:val="Emphasis"/>
        </w:rPr>
        <w:t>success of a nation’s brand</w:t>
      </w:r>
      <w:r w:rsidRPr="0077796A">
        <w:rPr>
          <w:rStyle w:val="StyleUnderline"/>
        </w:rPr>
        <w:t xml:space="preserve"> and </w:t>
      </w:r>
      <w:r w:rsidRPr="0077796A">
        <w:rPr>
          <w:rStyle w:val="Emphasis"/>
        </w:rPr>
        <w:t>perceptions of its performance as a democracy</w:t>
      </w:r>
      <w:r w:rsidRPr="0077796A">
        <w:rPr>
          <w:rStyle w:val="StyleUnderline"/>
        </w:rPr>
        <w:t>. These findings not only show how relevant and essential democracy is for successful nations</w:t>
      </w:r>
      <w:r>
        <w:t xml:space="preserve"> 20 years after the fall of the Iron Curtain, </w:t>
      </w:r>
      <w:r w:rsidRPr="0077796A">
        <w:rPr>
          <w:rStyle w:val="StyleUnderline"/>
        </w:rPr>
        <w:t>but also reveal a remarkable perspective on earlier identified tensions between consensus-orientated democratic procedures versus the presumed necessity of hierarchical brand management</w:t>
      </w:r>
      <w:r>
        <w:t xml:space="preserve">. Apparently, </w:t>
      </w:r>
      <w:r w:rsidRPr="0077796A">
        <w:rPr>
          <w:rStyle w:val="StyleUnderline"/>
        </w:rPr>
        <w:t xml:space="preserve">thoroughly democratic nations display </w:t>
      </w:r>
      <w:r w:rsidRPr="0077796A">
        <w:rPr>
          <w:rStyle w:val="Emphasis"/>
        </w:rPr>
        <w:t>consistently high scores in terms of their esteem from other world citizens</w:t>
      </w:r>
      <w:r>
        <w:t xml:space="preserve">. This result indicates that </w:t>
      </w:r>
      <w:r w:rsidRPr="0077796A">
        <w:t>successful brand management does not require non-democratic procedures</w:t>
      </w:r>
      <w:r>
        <w:t>.</w:t>
      </w:r>
    </w:p>
    <w:p w14:paraId="498F046D" w14:textId="77777777" w:rsidR="00236976" w:rsidRDefault="00236976" w:rsidP="00236976">
      <w:pPr>
        <w:pStyle w:val="Heading4"/>
      </w:pPr>
      <w:r>
        <w:t>Bad US practices spillover</w:t>
      </w:r>
    </w:p>
    <w:p w14:paraId="0EA99461" w14:textId="77777777" w:rsidR="00236976" w:rsidRPr="00CA2D13" w:rsidRDefault="00236976" w:rsidP="00236976">
      <w:pPr>
        <w:pStyle w:val="Small"/>
      </w:pPr>
      <w:r w:rsidRPr="00CA2D13">
        <w:rPr>
          <w:rStyle w:val="Style13ptBold"/>
        </w:rPr>
        <w:t>Gates 12</w:t>
      </w:r>
      <w:r>
        <w:t xml:space="preserve"> - </w:t>
      </w:r>
      <w:r w:rsidRPr="00CA2D13">
        <w:t>Kelly Gates is an Associate Professor in the Department of Communication and the Science Studies Program at University of California, San Diego. Gates specializes in the study of surveillance, digital media, and visual culture, from an analytical perspective that bridges science and technology studies and cultural and media studies.</w:t>
      </w:r>
      <w:r>
        <w:t xml:space="preserve"> (“</w:t>
      </w:r>
      <w:proofErr w:type="gramStart"/>
      <w:r>
        <w:t>d</w:t>
      </w:r>
      <w:proofErr w:type="gramEnd"/>
      <w:r>
        <w:t xml:space="preserve">. The globalization of homeland security,” </w:t>
      </w:r>
      <w:r w:rsidRPr="00CA2D13">
        <w:rPr>
          <w:i/>
        </w:rPr>
        <w:t>Routledge Handbook of Surveillance Studies</w:t>
      </w:r>
      <w:r>
        <w:t>, Google Books, 2012) STRYKER</w:t>
      </w:r>
    </w:p>
    <w:p w14:paraId="1AAE0B5B" w14:textId="77777777" w:rsidR="00236976" w:rsidRDefault="00236976" w:rsidP="00236976">
      <w:pPr>
        <w:pStyle w:val="Small"/>
      </w:pPr>
      <w:r w:rsidRPr="005A57D7">
        <w:rPr>
          <w:rStyle w:val="StyleUnderline"/>
        </w:rPr>
        <w:t xml:space="preserve">How have the </w:t>
      </w:r>
      <w:r w:rsidRPr="00BD1DB7">
        <w:rPr>
          <w:rStyle w:val="Emphasis"/>
        </w:rPr>
        <w:t>priorities of "homeland security</w:t>
      </w:r>
      <w:r>
        <w:t xml:space="preserve">" in the post—9/11 era </w:t>
      </w:r>
      <w:r w:rsidRPr="005A57D7">
        <w:rPr>
          <w:rStyle w:val="StyleUnderline"/>
        </w:rPr>
        <w:t xml:space="preserve">been </w:t>
      </w:r>
      <w:r w:rsidRPr="00BD1DB7">
        <w:rPr>
          <w:rStyle w:val="Emphasis"/>
        </w:rPr>
        <w:t>mobilized</w:t>
      </w:r>
      <w:r w:rsidRPr="005A57D7">
        <w:rPr>
          <w:rStyle w:val="StyleUnderline"/>
        </w:rPr>
        <w:t xml:space="preserve"> to bolster an </w:t>
      </w:r>
      <w:r w:rsidRPr="00BD1DB7">
        <w:rPr>
          <w:rStyle w:val="StyleUnderline"/>
        </w:rPr>
        <w:t>expanding global industry</w:t>
      </w:r>
      <w:r w:rsidRPr="005A57D7">
        <w:rPr>
          <w:rStyle w:val="StyleUnderline"/>
        </w:rPr>
        <w:t xml:space="preserve">, and what are the consequences of </w:t>
      </w:r>
      <w:r w:rsidRPr="00BD1DB7">
        <w:rPr>
          <w:rStyle w:val="Emphasis"/>
        </w:rPr>
        <w:t>this industry expansion on surveillance practices transnationally</w:t>
      </w:r>
      <w:r>
        <w:t xml:space="preserve">? It is the aim of this chapter to consider the globalization of homeland security. It examines </w:t>
      </w:r>
      <w:r w:rsidRPr="005A57D7">
        <w:rPr>
          <w:rStyle w:val="StyleUnderline"/>
        </w:rPr>
        <w:t>the extent to which the US model of homeland security has been exported to other countries, and what the results have been for the spread of new surveillance practices across national borders</w:t>
      </w:r>
      <w:r>
        <w:t xml:space="preserve">. </w:t>
      </w:r>
      <w:r w:rsidRPr="005A57D7">
        <w:t>“Homeland security" is typically understood as a policy program instituted in the United States as a response to the 9/11 terrorist attacks</w:t>
      </w:r>
      <w:r>
        <w:t xml:space="preserve">. I argue that it is more adequately understood as a broader govern- mental rationality that reconﬁgures the US Cold War “national security" regime in ways more amenable to the post-Cold War context, and to the priorities of an emerging global security industry. </w:t>
      </w:r>
      <w:r w:rsidRPr="005A57D7">
        <w:rPr>
          <w:rStyle w:val="StyleUnderline"/>
        </w:rPr>
        <w:t xml:space="preserve">In order to be promoted as a form of national identity, the US model of “homeland security" has been and must con- tinue to be </w:t>
      </w:r>
      <w:r w:rsidRPr="00BD1DB7">
        <w:rPr>
          <w:rStyle w:val="Emphasis"/>
        </w:rPr>
        <w:t>defined as uniquely "American</w:t>
      </w:r>
      <w:r>
        <w:t xml:space="preserve">." However, </w:t>
      </w:r>
      <w:r w:rsidRPr="005A57D7">
        <w:rPr>
          <w:rStyle w:val="StyleUnderline"/>
        </w:rPr>
        <w:t>it is also being globalized in particular ways in order to serve as a powerful political and economic strategy</w:t>
      </w:r>
      <w:r>
        <w:t xml:space="preserve"> in the "war on terror" (see also Hayes, this volume). </w:t>
      </w:r>
      <w:r w:rsidRPr="005A57D7">
        <w:rPr>
          <w:rStyle w:val="StyleUnderline"/>
        </w:rPr>
        <w:t xml:space="preserve">One focus of this strategy has been the USA-led effort to create a </w:t>
      </w:r>
      <w:r w:rsidRPr="00BD1DB7">
        <w:rPr>
          <w:rStyle w:val="Emphasis"/>
        </w:rPr>
        <w:t>global surveillance apparatus</w:t>
      </w:r>
      <w:r>
        <w:t xml:space="preserve">, a dis- persed system of monitoring and identiﬁcation that aims to enact a USA-centric politics of inclusion and exclusion on a global scale. Not only the USA, </w:t>
      </w:r>
      <w:proofErr w:type="gramStart"/>
      <w:r w:rsidRPr="00BD1DB7">
        <w:t>but</w:t>
      </w:r>
      <w:proofErr w:type="gramEnd"/>
      <w:r w:rsidRPr="00BD1DB7">
        <w:t xml:space="preserve"> much of the world, is engaged in what Giorgio Agamben (2005) has called a permanent “state of exception." Here</w:t>
      </w:r>
      <w:r>
        <w:t xml:space="preserve"> constitutional laws and human rights are suspended indeﬁnitely, and individuals are continuously called upon to demonstrate their legitimate identity and right to exist. As the USA and its allies carry out the seemingly endless "war on </w:t>
      </w:r>
      <w:r w:rsidRPr="007962C5">
        <w:t>terror," a heavily ﬁnanced “security-industrial complex" has taken shape. Along with it has come a</w:t>
      </w:r>
      <w:r>
        <w:t xml:space="preserve"> seemingly endless and increasingly integrated stream of new surveillance systems and practices.</w:t>
      </w:r>
    </w:p>
    <w:p w14:paraId="414EDC91" w14:textId="77777777" w:rsidR="00786C75" w:rsidRDefault="00786C75" w:rsidP="00786C75">
      <w:pPr>
        <w:pStyle w:val="Heading4"/>
      </w:pPr>
      <w:r>
        <w:t>Consistency is important to democracy promotion</w:t>
      </w:r>
    </w:p>
    <w:p w14:paraId="097084F0" w14:textId="77777777" w:rsidR="00786C75" w:rsidRDefault="00786C75" w:rsidP="00786C75">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3CA8B1FF" w14:textId="77777777" w:rsidR="00786C75" w:rsidRDefault="00786C75" w:rsidP="00786C75">
      <w:pPr>
        <w:pStyle w:val="Small"/>
      </w:pPr>
      <w:r>
        <w:t xml:space="preserve">The unpredictable, gradual, and context-specific nature of democratization means that the benefits to Western countries of that transformation may appear quickly in some Arab states, but only slowly in others. </w:t>
      </w:r>
      <w:r w:rsidRPr="00171EFE">
        <w:rPr>
          <w:rStyle w:val="StyleUnderline"/>
        </w:rPr>
        <w:t xml:space="preserve">Western countries </w:t>
      </w:r>
      <w:r w:rsidRPr="00171EFE">
        <w:rPr>
          <w:rStyle w:val="Emphasis"/>
        </w:rPr>
        <w:t>cannot simply vary their posture</w:t>
      </w:r>
      <w:r w:rsidRPr="00171EFE">
        <w:rPr>
          <w:rStyle w:val="StyleUnderline"/>
        </w:rPr>
        <w:t xml:space="preserve"> toward democratic change</w:t>
      </w:r>
      <w:r>
        <w:t xml:space="preserve"> from country to country, however. </w:t>
      </w:r>
      <w:r w:rsidRPr="00171EFE">
        <w:rPr>
          <w:rStyle w:val="StyleUnderline"/>
        </w:rPr>
        <w:t>Polling data on the Arab Spring suggests that many Arab citizens feel a sense of solidarity that transcends national borders</w:t>
      </w:r>
      <w:r>
        <w:t xml:space="preserve">. </w:t>
      </w:r>
      <w:proofErr w:type="gramStart"/>
      <w:r>
        <w:t>n31</w:t>
      </w:r>
      <w:proofErr w:type="gramEnd"/>
      <w:r>
        <w:t xml:space="preserve"> </w:t>
      </w:r>
      <w:r w:rsidRPr="00171EFE">
        <w:rPr>
          <w:rStyle w:val="Emphasis"/>
        </w:rPr>
        <w:t>Western countries' policies</w:t>
      </w:r>
      <w:r>
        <w:t xml:space="preserve"> in all Arab countries therefore </w:t>
      </w:r>
      <w:r w:rsidRPr="00171EFE">
        <w:rPr>
          <w:rStyle w:val="StyleUnderline"/>
        </w:rPr>
        <w:t>are likely to affect how they are perceived by citizens of each Arab country</w:t>
      </w:r>
      <w:r>
        <w:t xml:space="preserve">. </w:t>
      </w:r>
      <w:proofErr w:type="gramStart"/>
      <w:r>
        <w:t>n32</w:t>
      </w:r>
      <w:proofErr w:type="gramEnd"/>
      <w:r>
        <w:t xml:space="preserve"> </w:t>
      </w:r>
      <w:r w:rsidRPr="00171EFE">
        <w:rPr>
          <w:rStyle w:val="StyleUnderline"/>
        </w:rPr>
        <w:t xml:space="preserve">Egyptians, for example, will </w:t>
      </w:r>
      <w:r w:rsidRPr="00171EFE">
        <w:rPr>
          <w:rStyle w:val="Emphasis"/>
        </w:rPr>
        <w:t>doubt the sincerity of the United States' commitment</w:t>
      </w:r>
      <w:r w:rsidRPr="00171EFE">
        <w:rPr>
          <w:rStyle w:val="StyleUnderline"/>
        </w:rPr>
        <w:t xml:space="preserve"> to Egyptian democracy</w:t>
      </w:r>
      <w:r>
        <w:t xml:space="preserve"> and professions of friendship with the Egyptian people </w:t>
      </w:r>
      <w:r w:rsidRPr="00171EFE">
        <w:rPr>
          <w:rStyle w:val="StyleUnderline"/>
        </w:rPr>
        <w:t>if they see that country supporting repression in Bahrain</w:t>
      </w:r>
      <w:r>
        <w:t xml:space="preserve">. To be sure, each Western country's policies toward democratization must vary somewhat among Arab countries, based on its specific interests in each place, level of influence there, and other factors. In crafting those policies, however, </w:t>
      </w:r>
      <w:r w:rsidRPr="00171EFE">
        <w:rPr>
          <w:rStyle w:val="StyleUnderline"/>
        </w:rPr>
        <w:t xml:space="preserve">Western policymakers should appreciate that the </w:t>
      </w:r>
      <w:r w:rsidRPr="00171EFE">
        <w:rPr>
          <w:rStyle w:val="Emphasis"/>
        </w:rPr>
        <w:t>more consistently</w:t>
      </w:r>
      <w:r w:rsidRPr="00171EFE">
        <w:rPr>
          <w:rStyle w:val="StyleUnderline"/>
        </w:rPr>
        <w:t xml:space="preserve"> they can support democratization</w:t>
      </w:r>
      <w:r>
        <w:t xml:space="preserve"> across all Arab countries, </w:t>
      </w:r>
      <w:r w:rsidRPr="00171EFE">
        <w:rPr>
          <w:rStyle w:val="Emphasis"/>
        </w:rPr>
        <w:t>the more likely they will be to benefit</w:t>
      </w:r>
      <w:r w:rsidRPr="00171EFE">
        <w:rPr>
          <w:rStyle w:val="StyleUnderline"/>
        </w:rPr>
        <w:t xml:space="preserve"> from its success in any of them</w:t>
      </w:r>
      <w:r>
        <w:t>.</w:t>
      </w:r>
    </w:p>
    <w:p w14:paraId="2EC15011" w14:textId="77777777" w:rsidR="00786C75" w:rsidRDefault="00786C75" w:rsidP="00786C75">
      <w:pPr>
        <w:pStyle w:val="Heading4"/>
      </w:pPr>
      <w:r>
        <w:lastRenderedPageBreak/>
        <w:t>Consistency key</w:t>
      </w:r>
    </w:p>
    <w:p w14:paraId="49295A24" w14:textId="77777777" w:rsidR="00786C75" w:rsidRPr="004F3963" w:rsidRDefault="00786C75" w:rsidP="00786C75">
      <w:pPr>
        <w:pStyle w:val="Small"/>
      </w:pPr>
      <w:r w:rsidRPr="00F1348B">
        <w:rPr>
          <w:rStyle w:val="Style13ptBold"/>
        </w:rPr>
        <w:t>Babayan 15</w:t>
      </w:r>
      <w:r>
        <w:t xml:space="preserve"> - Nelli Babayan has a PhD from the University of Trento and is a Senior Researcher at the Freie Universitat Berlin, where she has also taught on democratization and the role of information technologies in democracy. (</w:t>
      </w:r>
      <w:r w:rsidRPr="00F1348B">
        <w:rPr>
          <w:i/>
        </w:rPr>
        <w:t>Democratic Transformation and Obstruction: EU, US, and Russia in the South Caucasus</w:t>
      </w:r>
      <w:r>
        <w:t>, p. 2, Google Books, 2015) STRYKER</w:t>
      </w:r>
    </w:p>
    <w:p w14:paraId="5273F93C" w14:textId="77777777" w:rsidR="00786C75" w:rsidRDefault="00786C75" w:rsidP="00786C75">
      <w:pPr>
        <w:pStyle w:val="Small"/>
      </w:pPr>
      <w:r w:rsidRPr="004F3963">
        <w:rPr>
          <w:rStyle w:val="StyleUnderline"/>
        </w:rPr>
        <w:t>Given that “never in human history had international forces</w:t>
      </w:r>
      <w:r>
        <w:t>—political, eco- nomic, and cultural—</w:t>
      </w:r>
      <w:r w:rsidRPr="004F3963">
        <w:rPr>
          <w:rStyle w:val="StyleUnderline"/>
        </w:rPr>
        <w:t>been so supportive of democratic ideas and institutions</w:t>
      </w:r>
      <w:r>
        <w:t xml:space="preserve">” (Dahl 1998), </w:t>
      </w:r>
      <w:r w:rsidRPr="004F3963">
        <w:rPr>
          <w:rStyle w:val="StyleUnderline"/>
        </w:rPr>
        <w:t xml:space="preserve">the </w:t>
      </w:r>
      <w:r w:rsidRPr="004F3963">
        <w:rPr>
          <w:rStyle w:val="Emphasis"/>
        </w:rPr>
        <w:t>limited progress</w:t>
      </w:r>
      <w:r w:rsidRPr="004F3963">
        <w:rPr>
          <w:rStyle w:val="StyleUnderline"/>
        </w:rPr>
        <w:t xml:space="preserve"> of democracy has been even more surprising</w:t>
      </w:r>
      <w:r>
        <w:t xml:space="preserve">. Since the early 1990s, </w:t>
      </w:r>
      <w:r w:rsidRPr="004F3963">
        <w:rPr>
          <w:rStyle w:val="StyleUnderline"/>
        </w:rPr>
        <w:t xml:space="preserve">states and organizations have </w:t>
      </w:r>
      <w:r w:rsidRPr="004F3963">
        <w:rPr>
          <w:rStyle w:val="Emphasis"/>
        </w:rPr>
        <w:t>targeted virtually every corner of the world</w:t>
      </w:r>
      <w:r w:rsidRPr="004F3963">
        <w:rPr>
          <w:rStyle w:val="StyleUnderline"/>
        </w:rPr>
        <w:t xml:space="preserve"> with democracy-promotion activities. However, after the “third wave of democratization"</w:t>
      </w:r>
      <w:r>
        <w:t xml:space="preserve"> (Huntington 1993), </w:t>
      </w:r>
      <w:r w:rsidRPr="004F3963">
        <w:rPr>
          <w:rStyle w:val="StyleUnderline"/>
        </w:rPr>
        <w:t>liberal democracy has made little progress</w:t>
      </w:r>
      <w:r>
        <w:t xml:space="preserve"> or has even broken down (Diamond 2008), </w:t>
      </w:r>
      <w:r w:rsidRPr="004F3963">
        <w:rPr>
          <w:rStyle w:val="StyleUnderline"/>
        </w:rPr>
        <w:t>arguably pointing to a third reverse-wave of democratization</w:t>
      </w:r>
      <w:r>
        <w:t xml:space="preserve">. However, </w:t>
      </w:r>
      <w:r w:rsidRPr="004F3963">
        <w:rPr>
          <w:rStyle w:val="StyleUnderline"/>
        </w:rPr>
        <w:t xml:space="preserve">policies of democracy promo- tion have also </w:t>
      </w:r>
      <w:r w:rsidRPr="004F3963">
        <w:rPr>
          <w:rStyle w:val="Emphasis"/>
        </w:rPr>
        <w:t>lacked consistency</w:t>
      </w:r>
      <w:r>
        <w:t xml:space="preserve"> and well-deﬁned strategies, </w:t>
      </w:r>
      <w:r w:rsidRPr="004F3963">
        <w:rPr>
          <w:rStyle w:val="StyleUnderline"/>
        </w:rPr>
        <w:t xml:space="preserve">leaving practition- ers and academics </w:t>
      </w:r>
      <w:r w:rsidRPr="004F3963">
        <w:rPr>
          <w:rStyle w:val="Emphasis"/>
        </w:rPr>
        <w:t>wondering how democracy promotion would proceed</w:t>
      </w:r>
      <w:r>
        <w:t xml:space="preserve"> (Cox et al. 2000; Smith 2008; Youngs 2002). To shed light on these issues, the book investigates democracy promotion by the European Union (EU) and the United States of America (US) in Armenia, Azerbaijan, and Georgia against the back- drop of Russia's regional interests.</w:t>
      </w:r>
    </w:p>
    <w:p w14:paraId="462D4AB0" w14:textId="77777777" w:rsidR="00786C75" w:rsidRDefault="00786C75" w:rsidP="00786C75">
      <w:pPr>
        <w:pStyle w:val="Heading3"/>
      </w:pPr>
      <w:r>
        <w:lastRenderedPageBreak/>
        <w:t>Lead By Example—Internet Freedom</w:t>
      </w:r>
    </w:p>
    <w:p w14:paraId="5CA5C001" w14:textId="77777777" w:rsidR="00FA4EC0" w:rsidRDefault="00FA4EC0" w:rsidP="00FA4EC0">
      <w:pPr>
        <w:pStyle w:val="Heading4"/>
      </w:pPr>
      <w:r>
        <w:t>The US cannot challenge autocracies with bad domestic policies</w:t>
      </w:r>
    </w:p>
    <w:p w14:paraId="5DC3D508" w14:textId="77777777" w:rsidR="00FA4EC0" w:rsidRDefault="00FA4EC0" w:rsidP="00FA4EC0">
      <w:pPr>
        <w:pStyle w:val="Small"/>
      </w:pPr>
      <w:r w:rsidRPr="00522B66">
        <w:rPr>
          <w:rStyle w:val="Style13ptBold"/>
        </w:rPr>
        <w:t>Mahoney 13</w:t>
      </w:r>
      <w:r>
        <w:t xml:space="preserve"> - </w:t>
      </w:r>
      <w:r w:rsidRPr="00522B66">
        <w:t>Robert Mahoney is CPJ’s deputy director. He writes and speaks on press freedom, and has led CPJ missions to global hot spots from Iraq to Sri Lanka. He worked as a reporter, bureau chief and editor for Reuters around the world.</w:t>
      </w:r>
      <w:r>
        <w:t xml:space="preserve"> (“</w:t>
      </w:r>
      <w:r w:rsidRPr="00522B66">
        <w:t>In NSA surveillance debate, tech firms urge transparency</w:t>
      </w:r>
      <w:r>
        <w:t xml:space="preserve">,” </w:t>
      </w:r>
      <w:r w:rsidRPr="00522B66">
        <w:t>https://cpj.org/blog/2013/06/in-nsa-surveillance-debate-tech-firms-urge-transpa.php</w:t>
      </w:r>
      <w:r>
        <w:t xml:space="preserve"> 6/28/2013) STRYKER</w:t>
      </w:r>
    </w:p>
    <w:p w14:paraId="3CD0789C" w14:textId="77777777" w:rsidR="00FA4EC0" w:rsidRPr="00522B66" w:rsidRDefault="00FA4EC0" w:rsidP="00FA4EC0">
      <w:pPr>
        <w:pStyle w:val="Small"/>
      </w:pPr>
      <w:r w:rsidRPr="00522B66">
        <w:rPr>
          <w:rStyle w:val="StyleUnderline"/>
        </w:rPr>
        <w:t>The Global Network Initiative</w:t>
      </w:r>
      <w:r>
        <w:t xml:space="preserve">, or GNI, </w:t>
      </w:r>
      <w:r w:rsidRPr="00522B66">
        <w:rPr>
          <w:rStyle w:val="StyleUnderline"/>
        </w:rPr>
        <w:t>is a coalition of leading technology companies</w:t>
      </w:r>
      <w:r>
        <w:t>--including Facebook, Google, Microsoft, and Yahoo--</w:t>
      </w:r>
      <w:r w:rsidRPr="00522B66">
        <w:rPr>
          <w:rStyle w:val="StyleUnderline"/>
        </w:rPr>
        <w:t>and human rights groups, Internet freedom advocates, and ethical investors that promotes user privacy and freedom of expression online</w:t>
      </w:r>
      <w:r>
        <w:t xml:space="preserve">. The GNI acknowledged that governments must weigh national security concerns along with individual freedoms but expressed concern about "inadequate legal safeguards" for privacy under the secret spy programs. It said the lack of transparency involving the U.S. Foreign Intelligence Surveillance Court and U.S. surveillance laws prevented companies from reporting on the government requests they receive for client information. </w:t>
      </w:r>
      <w:r w:rsidRPr="00522B66">
        <w:rPr>
          <w:rStyle w:val="StyleUnderline"/>
        </w:rPr>
        <w:t>The group</w:t>
      </w:r>
      <w:r>
        <w:t xml:space="preserve"> called for more of the court's legal opinions to be declassified to enable greater public debate on oversight of government actions. It also called for an easing of the gag orders placed on companies regarding the national security orders they receive. Finally it </w:t>
      </w:r>
      <w:r w:rsidRPr="00522B66">
        <w:rPr>
          <w:rStyle w:val="StyleUnderline"/>
        </w:rPr>
        <w:t xml:space="preserve">urged governments--especially those in the 21-member Freedom Online Coalition, which includes the United States--to </w:t>
      </w:r>
      <w:r w:rsidRPr="00522B66">
        <w:rPr>
          <w:rStyle w:val="Emphasis"/>
        </w:rPr>
        <w:t>lead by example</w:t>
      </w:r>
      <w:r w:rsidRPr="00522B66">
        <w:rPr>
          <w:rStyle w:val="StyleUnderline"/>
        </w:rPr>
        <w:t xml:space="preserve"> and report on their own surveillance requests</w:t>
      </w:r>
      <w:r>
        <w:t xml:space="preserve">. The GNI noted an argument often made by CPJ: </w:t>
      </w:r>
      <w:r w:rsidRPr="00522B66">
        <w:rPr>
          <w:rStyle w:val="StyleUnderline"/>
        </w:rPr>
        <w:t xml:space="preserve">Western governments </w:t>
      </w:r>
      <w:r w:rsidRPr="00522B66">
        <w:rPr>
          <w:rStyle w:val="Emphasis"/>
        </w:rPr>
        <w:t>lose the authority to challenge authoritarian regimes</w:t>
      </w:r>
      <w:r w:rsidRPr="00522B66">
        <w:rPr>
          <w:rStyle w:val="StyleUnderline"/>
        </w:rPr>
        <w:t xml:space="preserve"> around the world on press freedom violations </w:t>
      </w:r>
      <w:r w:rsidRPr="00522B66">
        <w:rPr>
          <w:rStyle w:val="Emphasis"/>
        </w:rPr>
        <w:t>when their own domestic policies fall short of international standards</w:t>
      </w:r>
      <w:r>
        <w:t>. "</w:t>
      </w:r>
      <w:r w:rsidRPr="00522B66">
        <w:rPr>
          <w:rStyle w:val="Emphasis"/>
        </w:rPr>
        <w:t>Contradictions</w:t>
      </w:r>
      <w:r w:rsidRPr="00522B66">
        <w:rPr>
          <w:rStyle w:val="StyleUnderline"/>
        </w:rPr>
        <w:t xml:space="preserve"> between countries' </w:t>
      </w:r>
      <w:r w:rsidRPr="009D2B41">
        <w:rPr>
          <w:rStyle w:val="Emphasis"/>
        </w:rPr>
        <w:t>domestic surveillance</w:t>
      </w:r>
      <w:r w:rsidRPr="00522B66">
        <w:rPr>
          <w:rStyle w:val="StyleUnderline"/>
        </w:rPr>
        <w:t xml:space="preserve"> policies and practices and their foreign policy positions on Internet freedom and openness fundamentally </w:t>
      </w:r>
      <w:r w:rsidRPr="00522B66">
        <w:rPr>
          <w:rStyle w:val="Emphasis"/>
        </w:rPr>
        <w:t>undermine</w:t>
      </w:r>
      <w:r w:rsidRPr="00522B66">
        <w:rPr>
          <w:rStyle w:val="StyleUnderline"/>
        </w:rPr>
        <w:t xml:space="preserve"> their ability to advocate for other governments to support Internet freedom</w:t>
      </w:r>
      <w:r>
        <w:t>," the GNI said.</w:t>
      </w:r>
    </w:p>
    <w:p w14:paraId="52971E40" w14:textId="77777777" w:rsidR="00786C75" w:rsidRDefault="00786C75" w:rsidP="00786C75">
      <w:pPr>
        <w:pStyle w:val="Heading4"/>
      </w:pPr>
      <w:r>
        <w:t>America must lead Internet freedom by example</w:t>
      </w:r>
    </w:p>
    <w:p w14:paraId="0A704EB3" w14:textId="77777777" w:rsidR="00786C75" w:rsidRPr="0000468D" w:rsidRDefault="00786C75" w:rsidP="00786C75">
      <w:pPr>
        <w:pStyle w:val="Small"/>
      </w:pPr>
      <w:r w:rsidRPr="0000468D">
        <w:rPr>
          <w:rStyle w:val="Style13ptBold"/>
        </w:rPr>
        <w:t>Risen 12</w:t>
      </w:r>
      <w:r>
        <w:t xml:space="preserve"> - </w:t>
      </w:r>
      <w:r w:rsidRPr="0000468D">
        <w:t>Tom Risen is a technology and business reporter for U.S. News &amp; World Report.</w:t>
      </w:r>
      <w:r>
        <w:t xml:space="preserve"> (“</w:t>
      </w:r>
      <w:r w:rsidRPr="0000468D">
        <w:t>America Leads the Internet By Example</w:t>
      </w:r>
      <w:r>
        <w:t xml:space="preserve">,” </w:t>
      </w:r>
      <w:r w:rsidRPr="0000468D">
        <w:t>https://netizenproject.wordpress.com/2012/06/04/americas-internet-leads-by-example/</w:t>
      </w:r>
      <w:r>
        <w:t xml:space="preserve"> 6/4/2012) STRYKER</w:t>
      </w:r>
    </w:p>
    <w:p w14:paraId="1187ED84" w14:textId="77777777" w:rsidR="00786C75" w:rsidRDefault="00786C75" w:rsidP="00786C75">
      <w:pPr>
        <w:pStyle w:val="Small"/>
      </w:pPr>
      <w:r w:rsidRPr="005A77CE">
        <w:rPr>
          <w:rStyle w:val="StyleUnderline"/>
        </w:rPr>
        <w:t xml:space="preserve">As birthplace of the Internet the United States remains a worldwide standard for how to use it, yet </w:t>
      </w:r>
      <w:r w:rsidRPr="001A460E">
        <w:rPr>
          <w:rStyle w:val="Emphasis"/>
        </w:rPr>
        <w:t>America sends conflicting examples</w:t>
      </w:r>
      <w:r w:rsidRPr="005A77CE">
        <w:rPr>
          <w:rStyle w:val="StyleUnderline"/>
        </w:rPr>
        <w:t xml:space="preserve"> when it advocates digital liberty </w:t>
      </w:r>
      <w:r w:rsidRPr="001A460E">
        <w:rPr>
          <w:rStyle w:val="Emphasis"/>
        </w:rPr>
        <w:t>while practicing domestic surveillance</w:t>
      </w:r>
      <w:r>
        <w:t xml:space="preserve">. </w:t>
      </w:r>
      <w:r w:rsidRPr="005A77CE">
        <w:t>This influence is evident in Tunisia, which is drafting a new constitution a year after</w:t>
      </w:r>
      <w:r>
        <w:t xml:space="preserve"> social media-connected </w:t>
      </w:r>
      <w:r w:rsidRPr="005A77CE">
        <w:t>Arab Spring protesters ousted Zine al-Abidine Ben Ali</w:t>
      </w:r>
      <w:r>
        <w:t xml:space="preserve"> from his 23 year-long presidency. During Google’s recent Internet at Liberty conference, </w:t>
      </w:r>
      <w:r w:rsidRPr="005A77CE">
        <w:t>Noomane Fehri of the Tunisian National Constitutional Assembly said open Internet made the Arab Spring possible</w:t>
      </w:r>
      <w:r>
        <w:t xml:space="preserve">, but the plans he described for his country’s new laws reflect the duality between individual rights and government security Americans face. Tunisia’s new leaders want to uphold First Amendment principles, he said, and will have a constitutional commission for transparency. While Fehri said monitoring the Internet and tracking an individual should “absolutely not be allowed,” he added “except in very few cases,” such as when someone is “known to be unlawful.” “I have no problem [with] collecting data. My problem is who accesses it and in which conditions they access it. That’s where we need to be extremely careful,” Fehri said. Accessing data, Fehri said, could be valuable not just for security </w:t>
      </w:r>
      <w:proofErr w:type="gramStart"/>
      <w:r>
        <w:t>but</w:t>
      </w:r>
      <w:proofErr w:type="gramEnd"/>
      <w:r>
        <w:t xml:space="preserve"> for research, statistics, advancing public health and economic growth to develop Tunisia. “You need to put the right level of anonymity on it,” Fehri said. “But for </w:t>
      </w:r>
      <w:proofErr w:type="gramStart"/>
      <w:r>
        <w:t>government issue</w:t>
      </w:r>
      <w:proofErr w:type="gramEnd"/>
      <w:r>
        <w:t xml:space="preserve">, again, we need to be extremely, extremely strict. There should be a constitutional commission outside the government who observe and monitor the behavior of any [governmental access] to that data. That’s what we are aiming to do.” </w:t>
      </w:r>
      <w:r w:rsidRPr="005A77CE">
        <w:rPr>
          <w:rStyle w:val="StyleUnderline"/>
        </w:rPr>
        <w:t>The strength of the Internet for individual freedom will undermine any post-20th century “quasi-authoritarian states,” said Stewart Baker</w:t>
      </w:r>
      <w:r>
        <w:t>, a former general counsel for the National Security Agency, who refl</w:t>
      </w:r>
      <w:r w:rsidRPr="00A566BC">
        <w:t>e</w:t>
      </w:r>
      <w:r>
        <w:t xml:space="preserve">cted the dual perception that the state should not always lose when it seeks to regulate the Internet. The hardest part of a revolution, Baker said, is to transfer power back into the hands of a government. “In a properly organized society the state is representing us. Because who else will do it?” said Baker, formerly assistant secretary for policy at the Department of Homeland Security. “We should be looking for ways to distinguish between the kinds of regulation that are offensive to democratic values and those that support democratic values.” </w:t>
      </w:r>
      <w:r w:rsidRPr="001A460E">
        <w:rPr>
          <w:rStyle w:val="StyleUnderline"/>
        </w:rPr>
        <w:t>Criticism of the United States’ Internet values stems from the recent House of Representatives passage of the Cyber Intelligence Sharing and Protection Act</w:t>
      </w:r>
      <w:r>
        <w:t xml:space="preserve"> [CISPA] </w:t>
      </w:r>
      <w:r w:rsidRPr="001A460E">
        <w:rPr>
          <w:rStyle w:val="StyleUnderline"/>
        </w:rPr>
        <w:t>to expand Internet governance on cybercrime, trials reviewing the NSA’s warrantless wiretapping, and the construction of data collecting fusion centers</w:t>
      </w:r>
      <w:r>
        <w:t xml:space="preserve">, such as the Utah Data Center. Baker supported CISPA and said allowing Internet service providers to share information about their customers without a subpoena would make it more efficient to detect hackers sending malware and viruses. “It turns out many of the people who are sending us malware are customers” Baker said. “If you can’t share that information because of a dumb law from the ’80s, you ought to get rid of the dumb law from the ‘80s.” Dismissing a recent article on the Utah Data Center in Wired as “filled with innuendo,” Baker said the complex is not being used to collect information on citizens with no criminal record, but “data collection is where we are headed.” “Being able to sift through large amounts of data to find patterns of behavior that alert us to terrorist activity is part of what we’re going to end up having to do,” Baker said. </w:t>
      </w:r>
      <w:r w:rsidRPr="001A460E">
        <w:rPr>
          <w:rStyle w:val="StyleUnderline"/>
        </w:rPr>
        <w:t xml:space="preserve">When democratic Western governments reach for security above all else in cyberspace it sets a bad example for tech policy </w:t>
      </w:r>
      <w:r w:rsidRPr="001A460E">
        <w:rPr>
          <w:rStyle w:val="StyleUnderline"/>
        </w:rPr>
        <w:lastRenderedPageBreak/>
        <w:t>worldwide</w:t>
      </w:r>
      <w:r>
        <w:t>, said John Kampfner, author of “Freedom For Sale: Why The World Is Trading Democracy For Security.” “</w:t>
      </w:r>
      <w:r w:rsidRPr="001A460E">
        <w:rPr>
          <w:rStyle w:val="StyleUnderline"/>
        </w:rPr>
        <w:t>It gives a wonderful get out clause for authoritarian leaders to harbor on</w:t>
      </w:r>
      <w:r>
        <w:t>,” said Kampfner, former chief executive of Index on Censorship. “</w:t>
      </w:r>
      <w:r w:rsidRPr="001A460E">
        <w:rPr>
          <w:rStyle w:val="StyleUnderline"/>
        </w:rPr>
        <w:t>It may be entirely illegitimate, but they use the perception of moral equivalence to pursue their own agendas</w:t>
      </w:r>
      <w:r>
        <w:t>.” Criticizing “preemptive censorship” of online behavior by governments through the use of terrorism accusations, Global Voices columnist Renata Avila said even the simpler communications tech of the ‘80s allowed military dictator Ríos Montt to repress citizens in her native Guatemala. “</w:t>
      </w:r>
      <w:r w:rsidRPr="001A460E">
        <w:rPr>
          <w:rStyle w:val="StyleUnderline"/>
        </w:rPr>
        <w:t>We are heading toward a society of total control, that is very similar to a totalitarian regime, controlled by some powerful governments and some powerful corporations that are totally ignoring human rights standards and are using the argument, ‘we want to protect our citizens</w:t>
      </w:r>
      <w:r>
        <w:t>,’” Avila said. Some of the world’s largest tech companies are based in the United States, some of which sell technology to repressive nations such as Syria that could be used it to build surveillance and censorship networks. In April the government issued sanctions against certain equipment to Syria. One recent example of controversial technology sales to Syria is Blue Coat Systems. These technologies give the private sector unprecedented ability to influence law enforcement and human rights, and thus greater responsibility to consider the global impact of their actions, said Cynthia Wong, director of the Project on Global Internet Freedom at the nonprofit Center for Democracy and Technology. “Companies need to think about how to avoid complicity in human rights violations,” Wong said. African Development Bank Consultant Mohamed El Dahshan said other risks to human rights worldwide include companies giving into government requests for user information or setting privacy polices that do not protect anonymity. Citing Google’s Transparency Report indicates as an example, El Dahshan said the Google does not respond to requests for user data or content removal from developing nations such as Pakistan as often as they do from the United States or European countries. “If you are a foreign activist, and all your data is stored on the server of a U.S. company, is it possible that my country which is an autocratic country, would send a friendly request to disclose information about me as a user?” said El Dahshan, co-author of “Diaries of the Revolution,” which recounts the Egyptian uprising of 2011. The dilemma with government oversight of the Internet is that technology advances too fast for law to keep up with it, said Sunil Abraham, executive director of India’s Centre for the Internet and Society. One solution could be co-regulation of the tech industry between companies and governments, Abraham said. “</w:t>
      </w:r>
      <w:r w:rsidRPr="001A460E">
        <w:t>Once a practice is developed</w:t>
      </w:r>
      <w:r>
        <w:t xml:space="preserve">, or a standard in the private sector the penalties or remedies when that practice is violated can be administered by a government official,” Abraham said. “A privacy commission for example, could fine a company because it is in violation of a self-regulatory call.” Attendees of Google’s Internet at Liberty conference admired the host company for its commitment to two days of reviewing global Internet freedom, but ironically also feared the search engine represented surrender of privacy and anonymity in exchange for convenience. </w:t>
      </w:r>
      <w:r w:rsidRPr="001A460E">
        <w:rPr>
          <w:rStyle w:val="StyleUnderline"/>
        </w:rPr>
        <w:t xml:space="preserve">The United States preaches freedom but also the free market. Kampfner said </w:t>
      </w:r>
      <w:r w:rsidRPr="001A460E">
        <w:rPr>
          <w:rStyle w:val="Emphasis"/>
        </w:rPr>
        <w:t>the republic must be an example of an open Internet so other countries will uphold the freedom</w:t>
      </w:r>
      <w:r w:rsidRPr="001A460E">
        <w:rPr>
          <w:rStyle w:val="StyleUnderline"/>
        </w:rPr>
        <w:t xml:space="preserve"> to participate in the online public realm as much as the private online freedoms the Internet offers users</w:t>
      </w:r>
      <w:r>
        <w:t>.</w:t>
      </w:r>
    </w:p>
    <w:p w14:paraId="633633C6" w14:textId="77777777" w:rsidR="00786C75" w:rsidRDefault="00786C75" w:rsidP="00786C75">
      <w:pPr>
        <w:pStyle w:val="Heading4"/>
      </w:pPr>
      <w:r>
        <w:t>Domestic surveillance undermines promotion of Internet freedom</w:t>
      </w:r>
    </w:p>
    <w:p w14:paraId="316D2832" w14:textId="77777777" w:rsidR="00786C75" w:rsidRPr="002A2558" w:rsidRDefault="00786C75" w:rsidP="00786C75">
      <w:pPr>
        <w:pStyle w:val="Small"/>
      </w:pPr>
      <w:proofErr w:type="gramStart"/>
      <w:r w:rsidRPr="002A2558">
        <w:rPr>
          <w:rStyle w:val="Style13ptBold"/>
        </w:rPr>
        <w:t>GNI 13</w:t>
      </w:r>
      <w:r>
        <w:t xml:space="preserve"> - Global Network Initiative.</w:t>
      </w:r>
      <w:proofErr w:type="gramEnd"/>
      <w:r>
        <w:t xml:space="preserve"> (“</w:t>
      </w:r>
      <w:r w:rsidRPr="002A2558">
        <w:t>Transparency, National Security, and Protecting Rights Online</w:t>
      </w:r>
      <w:r>
        <w:t xml:space="preserve">,” </w:t>
      </w:r>
      <w:r w:rsidRPr="002A2558">
        <w:t>https://www.globalnetworkinitiative.org/news/transparency-national-security-and-protecting-rights-online</w:t>
      </w:r>
      <w:r>
        <w:t xml:space="preserve"> 6/28/2013) STRYKER</w:t>
      </w:r>
    </w:p>
    <w:p w14:paraId="43ABC3E8" w14:textId="77777777" w:rsidR="00786C75" w:rsidRPr="002A2558" w:rsidRDefault="00786C75" w:rsidP="00786C75">
      <w:pPr>
        <w:pStyle w:val="Small"/>
      </w:pPr>
      <w:r>
        <w:t xml:space="preserve">3) </w:t>
      </w:r>
      <w:r w:rsidRPr="002A2558">
        <w:rPr>
          <w:rStyle w:val="StyleUnderline"/>
        </w:rPr>
        <w:t>Governments</w:t>
      </w:r>
      <w:r>
        <w:t>—especially those already committed to protecting human rights online—</w:t>
      </w:r>
      <w:r w:rsidRPr="002A2558">
        <w:rPr>
          <w:rStyle w:val="Emphasis"/>
        </w:rPr>
        <w:t>should lead by example</w:t>
      </w:r>
      <w:r w:rsidRPr="002A2558">
        <w:rPr>
          <w:rStyle w:val="StyleUnderline"/>
        </w:rPr>
        <w:t xml:space="preserve"> and report on their own surveillance requests</w:t>
      </w:r>
      <w:r>
        <w:t xml:space="preserve">. GNI commends the 21 governments of the Freedom Online Coalition for their commitment to protecting free expression and privacy online and urges other governments to follow their lead. However, </w:t>
      </w:r>
      <w:r w:rsidRPr="002A2558">
        <w:rPr>
          <w:rStyle w:val="StyleUnderline"/>
        </w:rPr>
        <w:t xml:space="preserve">the credibility of their efforts ultimately </w:t>
      </w:r>
      <w:r w:rsidRPr="002A2558">
        <w:rPr>
          <w:rStyle w:val="Emphasis"/>
        </w:rPr>
        <w:t>rests on the example they set</w:t>
      </w:r>
      <w:r w:rsidRPr="002A2558">
        <w:rPr>
          <w:rStyle w:val="StyleUnderline"/>
        </w:rPr>
        <w:t xml:space="preserve"> through their own domestic laws and policies. </w:t>
      </w:r>
      <w:r w:rsidRPr="002A2558">
        <w:rPr>
          <w:rStyle w:val="Emphasis"/>
        </w:rPr>
        <w:t>Contradictions between countries’ domestic surveillance policies and practices and their foreign policy positions on Internet freedom</w:t>
      </w:r>
      <w:r w:rsidRPr="002A2558">
        <w:rPr>
          <w:rStyle w:val="StyleUnderline"/>
        </w:rPr>
        <w:t xml:space="preserve"> and openness fundamentally </w:t>
      </w:r>
      <w:r w:rsidRPr="002A2558">
        <w:rPr>
          <w:rStyle w:val="Emphasis"/>
        </w:rPr>
        <w:t>undermine</w:t>
      </w:r>
      <w:r w:rsidRPr="002A2558">
        <w:rPr>
          <w:rStyle w:val="StyleUnderline"/>
        </w:rPr>
        <w:t xml:space="preserve"> their ability to advocate for other governments to support Internet freedom</w:t>
      </w:r>
      <w:r>
        <w:t xml:space="preserve">. </w:t>
      </w:r>
    </w:p>
    <w:p w14:paraId="2F876889" w14:textId="77777777" w:rsidR="00D325A3" w:rsidRDefault="00D325A3" w:rsidP="00786C75">
      <w:pPr>
        <w:pStyle w:val="Heading3"/>
      </w:pPr>
      <w:r>
        <w:lastRenderedPageBreak/>
        <w:t>Lead By Example—Soft Power</w:t>
      </w:r>
    </w:p>
    <w:p w14:paraId="78C20DA8" w14:textId="77777777" w:rsidR="00D325A3" w:rsidRDefault="00D325A3" w:rsidP="00D325A3">
      <w:pPr>
        <w:pStyle w:val="Heading4"/>
      </w:pPr>
      <w:r>
        <w:t xml:space="preserve">Hypocrisy of surveillance hurts soft power </w:t>
      </w:r>
    </w:p>
    <w:p w14:paraId="4792E795" w14:textId="77777777" w:rsidR="00D325A3" w:rsidRPr="00AA717C" w:rsidRDefault="00D325A3" w:rsidP="00D325A3">
      <w:r w:rsidRPr="00AA717C">
        <w:rPr>
          <w:rStyle w:val="Style13ptBold"/>
        </w:rPr>
        <w:t>Farrell and Finnemore 13</w:t>
      </w:r>
      <w:r>
        <w:rPr>
          <w:sz w:val="16"/>
        </w:rPr>
        <w:t xml:space="preserve"> </w:t>
      </w:r>
      <w:r w:rsidRPr="00AA717C">
        <w:t>(Henry, Associate Professor of Political Science and International Affairs at George Washington University, and Martha, University Professor of Political Science and International Affairs at George Washington University, “The End of Hypocrisy: American Foreign Policy in the Age of Leaks,” Foreign Affairs, November/December 13, https://www.foreignaffairs.com/articles/united-states/2013-10-15/end-hypocrisy)//kjz</w:t>
      </w:r>
    </w:p>
    <w:p w14:paraId="69CB1B37" w14:textId="77777777" w:rsidR="00D325A3" w:rsidRPr="00DE1051" w:rsidRDefault="00D325A3" w:rsidP="00D325A3">
      <w:pPr>
        <w:rPr>
          <w:sz w:val="16"/>
        </w:rPr>
      </w:pPr>
      <w:proofErr w:type="gramStart"/>
      <w:r w:rsidRPr="00DE1051">
        <w:rPr>
          <w:sz w:val="16"/>
        </w:rPr>
        <w:t>A HYPOCRITICAL</w:t>
      </w:r>
      <w:proofErr w:type="gramEnd"/>
      <w:r w:rsidRPr="00DE1051">
        <w:rPr>
          <w:sz w:val="16"/>
        </w:rPr>
        <w:t xml:space="preserve"> HEGEMON </w:t>
      </w:r>
      <w:r w:rsidRPr="00BC5C88">
        <w:rPr>
          <w:rStyle w:val="StyleUnderline"/>
        </w:rPr>
        <w:t>Hypocrisy is central to Washington’s soft power</w:t>
      </w:r>
      <w:r w:rsidRPr="00DE1051">
        <w:rPr>
          <w:sz w:val="16"/>
        </w:rPr>
        <w:t xml:space="preserve"> -- </w:t>
      </w:r>
      <w:r w:rsidRPr="00BC5C88">
        <w:rPr>
          <w:rStyle w:val="StyleUnderline"/>
        </w:rPr>
        <w:t>its ability to get other countries to accept the legitimacy of its actions</w:t>
      </w:r>
      <w:r w:rsidRPr="00DE1051">
        <w:rPr>
          <w:sz w:val="16"/>
        </w:rPr>
        <w:t xml:space="preserve"> </w:t>
      </w:r>
      <w:r w:rsidRPr="00BC5C88">
        <w:rPr>
          <w:rStyle w:val="StyleUnderline"/>
        </w:rPr>
        <w:t>-- yet few Americans appreciate its role.</w:t>
      </w:r>
      <w:r w:rsidRPr="00DE1051">
        <w:rPr>
          <w:sz w:val="16"/>
        </w:rPr>
        <w:t xml:space="preserve"> </w:t>
      </w:r>
      <w:r w:rsidRPr="00BC5C88">
        <w:rPr>
          <w:rStyle w:val="StyleUnderline"/>
        </w:rPr>
        <w:t xml:space="preserve">Liberals tend to believe that other countries cooperate with the United States because American ideals are attractive and the U.S.-led international system is fair. </w:t>
      </w:r>
      <w:r w:rsidRPr="00DE1051">
        <w:rPr>
          <w:sz w:val="16"/>
        </w:rPr>
        <w:t xml:space="preserve">Realists may be more cynical, yet if they think about Washington’s hypocrisy at all, they consider it irrelevant. For them, it is Washington’s cold, hard power, not its ideals, that encourages other countries to partner with the United States. Of course, the United States is far from the only hypocrite in international politics. But </w:t>
      </w:r>
      <w:r w:rsidRPr="00BC5C88">
        <w:rPr>
          <w:rStyle w:val="StyleUnderline"/>
        </w:rPr>
        <w:t>the United States’ hypocrisy matters more than that of other countries</w:t>
      </w:r>
      <w:r w:rsidRPr="00DE1051">
        <w:rPr>
          <w:sz w:val="16"/>
        </w:rPr>
        <w:t xml:space="preserve">. That’s because </w:t>
      </w:r>
      <w:r w:rsidRPr="00BC5C88">
        <w:rPr>
          <w:rStyle w:val="StyleUnderline"/>
        </w:rPr>
        <w:t>most of the world today lives within an order that the United States built, one that is both underwritten by U.S. power and legitimated by liberal ideas. American commitments to</w:t>
      </w:r>
      <w:r w:rsidRPr="00DE1051">
        <w:rPr>
          <w:sz w:val="16"/>
        </w:rPr>
        <w:t xml:space="preserve"> the rule of </w:t>
      </w:r>
      <w:r w:rsidRPr="00BC5C88">
        <w:rPr>
          <w:rStyle w:val="StyleUnderline"/>
        </w:rPr>
        <w:t>law, democracy, and free trade are embedded in the multilateral institutions that the country helped establish after World War II,</w:t>
      </w:r>
      <w:r w:rsidRPr="00DE1051">
        <w:rPr>
          <w:sz w:val="16"/>
        </w:rPr>
        <w:t xml:space="preserve"> including the World Bank, the International Monetary Fund, the United Nations, and later the World Trade Organization. Despite recent challenges to U.S. preeminence, from the Iraq war to the financial crisis, the international order remains an American one. This system needs the lubricating oil of hypocrisy to keep its gears turning. To ensure that the world order continues to be seen as legitimate, U.S. officials must regularly promote and claim fealty to its core liberal principles</w:t>
      </w:r>
      <w:r w:rsidRPr="00BC5C88">
        <w:rPr>
          <w:rStyle w:val="StyleUnderline"/>
        </w:rPr>
        <w:t>; the United States cannot impose its hegemony through force alone</w:t>
      </w:r>
      <w:r w:rsidRPr="00DE1051">
        <w:rPr>
          <w:sz w:val="16"/>
        </w:rPr>
        <w:t xml:space="preserve">. </w:t>
      </w:r>
      <w:r w:rsidRPr="00BC5C88">
        <w:rPr>
          <w:rStyle w:val="StyleUnderline"/>
        </w:rPr>
        <w:t>But as the recent leaks have shown, Washington is also unable to consistently abide by the values that it trumpets. This disconnect creates the risk that other states might decide that the U.S.-led order is fundamentally illegitimate</w:t>
      </w:r>
      <w:r w:rsidRPr="00DE1051">
        <w:rPr>
          <w:sz w:val="16"/>
        </w:rPr>
        <w:t xml:space="preserve">. Of course, the United States has gotten away with hypocrisy for some time now. It has long preached the virtues of nuclear nonproliferation, for example, and has coerced some states into abandoning their atomic ambitions. At the same time, it tacitly accepted Israel’s nuclearization and, in 2004, signed a formal deal affirming India’s right to civilian nuclear energy despite its having flouted the Nuclear Nonproliferation Treaty by acquiring nuclear weapons. In a similar vein, Washington talks a good game on democracy, yet it stood by as the Egyptian military overthrew an elected government in July, refusing to call a coup a coup. Then there’s the “war on terror”: Washington pushes foreign governments hard on human rights but claims sweeping exceptions for its own behavior when it feels its safety is threatened. The reason the United States has until now suffered few consequences for such hypocrisy is that other states have a strong interest in turning a blind eye. Given how much they benefit from the global public goods Washington provides, they have little interest in calling the hegemon on its bad behavior. </w:t>
      </w:r>
      <w:proofErr w:type="gramStart"/>
      <w:r w:rsidRPr="00DE1051">
        <w:rPr>
          <w:sz w:val="16"/>
        </w:rPr>
        <w:t>Public criticism risks pushing the U.S. government toward self-interested positions that would undermine the larger world order.</w:t>
      </w:r>
      <w:proofErr w:type="gramEnd"/>
      <w:r w:rsidRPr="00DE1051">
        <w:rPr>
          <w:sz w:val="16"/>
        </w:rPr>
        <w:t xml:space="preserve"> Moreover, the United States can punish those who point out the inconsistency in its actions by downgrading trade relations or through other forms of direct retaliation. Allies thus usually air their concerns in private. Adversaries may point fingers, but few can convincingly occupy the moral high ground. Complaints by China and Russia hardly inspire admiration for their purer policies. The ease with which the United States has been able to act inconsistently has bred complacency among its leaders. Since few countries ever point out the nakedness of U.S. hypocrisy, and since those that do can usually be ignored, American politicians have become desensitized to their country’s double standards. But </w:t>
      </w:r>
      <w:r w:rsidRPr="00BC5C88">
        <w:rPr>
          <w:rStyle w:val="StyleUnderline"/>
        </w:rPr>
        <w:t>thanks to Manning and Snowden, such double standards are getting harder and harder to ignore.</w:t>
      </w:r>
      <w:r>
        <w:rPr>
          <w:rStyle w:val="StyleUnderline"/>
        </w:rPr>
        <w:t xml:space="preserve"> </w:t>
      </w:r>
      <w:r w:rsidRPr="00DE1051">
        <w:rPr>
          <w:sz w:val="16"/>
        </w:rPr>
        <w:t xml:space="preserve">THE IMPORTANCE OF BEING EARNEST To see how this dynamic will play out, consider the implications of Snowden’s revelations for U.S. cybersecurity policy. Until very recently, U.S. officials did not talk about their country’s offensive capabilities in cyberspace, instead emphasizing their strategies to defend against foreign attacks. At the same time, they have made increasingly direct warnings about Chinese hacking, detailing the threat to U.S. computer networks and the potential damage to U.S.-Chinese relations. But the United States has been surreptitiously waging its own major offensive against China’s computers -- and those of other adversaries -- for some time now. The U.S. government has quietly poured billions of dollars into developing offensive, as well as defensive, capacities in cyberspace. (Indeed, the two are often interchangeable -- programmers who are good at crafting defenses for their own systems know how to penetrate other people’s computers, too.) And Snowden confirmed that the U.S. military has hacked not only the Chinese military’s computers but also those belonging to Chinese cell-phone companies and the country’s most prestigious university. Although prior to Snowden’s disclosures, many experts were aware -- or at least reasonably certain -- that the U.S. government was involved in hacking against China, Washington was able to maintain official deniability. Protected from major criticism, U.S. officials were planning a major public relations campaign to pressure China into tamping down its illicit activities in cyberspace, starting with threats and perhaps culminating in legal indictments of Chinese hackers. Chinese officials, although well aware that the Americans were acting hypocritically, avoided calling them out directly in </w:t>
      </w:r>
      <w:r w:rsidRPr="00DE1051">
        <w:rPr>
          <w:sz w:val="16"/>
        </w:rPr>
        <w:lastRenderedPageBreak/>
        <w:t xml:space="preserve">order to prevent further damage to the relationship. But Beijing’s logic changed after Snowden’s leaks. China suddenly had every reason to push back publicly against U.S. hypocrisy. After all, Washington could hardly take umbrage with Beijing for calling out U.S. behavior confirmed by official U.S. documents. Indeed, the disclosures left China with little choice but to respond publicly. If it did not point out U.S. hypocrisy, its reticence would be interpreted as weakness. At a news conference after the revelations, a spokesperson for the Chinese Ministry of National Defense insisted that the scandal “reveal[ed] the true face and hypocritical conduct regarding Internet security” of the United States. The United States has found </w:t>
      </w:r>
      <w:proofErr w:type="gramStart"/>
      <w:r w:rsidRPr="00DE1051">
        <w:rPr>
          <w:sz w:val="16"/>
        </w:rPr>
        <w:t>itself</w:t>
      </w:r>
      <w:proofErr w:type="gramEnd"/>
      <w:r w:rsidRPr="00DE1051">
        <w:rPr>
          <w:sz w:val="16"/>
        </w:rPr>
        <w:t xml:space="preserve"> flatfooted. It may attempt, as the former head of U.S. counterintelligence Joel Brenner has urged, to draw distinctions between China’s allegedly unacceptable hacking, aimed at stealing commercial secrets, and its own perfectly legitimate hacking of military or other security-related targets. But those distinctions will likely fall on deaf ears. Washington has been forced to abandon its naming-and-shaming campaign against Chinese hacking. Manning’s and Snowden’s leaks mark the beginning of a new era in which the U.S. government can no longer count on keeping its secret behavior secret. Hundreds of thousands of Americans today have access to classified documents that would embarrass the country if they were publicly circulated. As the recent revelations show, in the age of the cell-phone camera and the flash drive, even the most draconian laws and reprisals will not prevent this information from leaking out. As a result, Washington faces what can be described as an accelerating hypocrisy collapse -- a dramatic narrowing of the country’s room to maneuver between its stated aspirations and its </w:t>
      </w:r>
      <w:proofErr w:type="gramStart"/>
      <w:r w:rsidRPr="00DE1051">
        <w:rPr>
          <w:sz w:val="16"/>
        </w:rPr>
        <w:t>sometimes sordid</w:t>
      </w:r>
      <w:proofErr w:type="gramEnd"/>
      <w:r w:rsidRPr="00DE1051">
        <w:rPr>
          <w:sz w:val="16"/>
        </w:rPr>
        <w:t xml:space="preserve"> pursuit of self-interest. The U.S. government, its friends, and its foes can no longer plausibly deny the dark side of U.S. foreign policy and will have to address it head-on. SUIT THE ACTION TO THE WORD, THE WORD TO THE ACTION The collapse of hypocrisy presents the United States with uncomfortable choices. One way or another, its policy and its rhetoric will have to move closer to each other. The easiest course for the U.S. government to take would be to forgo hypocritical rhetoric altogether and acknowledge the narrowly self-interested goals of many of its actions. Leaks would be much less embarrassing -- and less damaging -- if they only confirmed what Washington had already stated its policies to be. Indeed, the United States could take a page out of China’s and Russia’s playbooks: instead of framing their behavior in terms of the common good, those countries decry anything that they see as infringing on their national sovereignty and assert their prerogative to pursue their interests at will. Washington could do the same, while continuing to punish leakers with harsh prison sentences and threatening countries that might give them refuge. We have a brand new look! We've made some changes to our website to give you a better experience. LEARN MORE HERE The problem with this course, however, is that U.S. national interests are inextricably bound up with a global system of multilateral ties and relative openness. Washington has already undermined its commitment to liberalism by suggesting that it will retaliate economically against countries that offer safe haven to leakers. If the United States abandoned the rhetoric of mutual good, it would signal to the world that it was no longer committed to the order it leads. As other countries followed its example and retreated to the defense of naked self-interest, the bonds of trade and cooperation that Washington has spent decades building could unravel. The United States would not prosper in a world where everyone thought about international cooperation in the way that Putin does. A better alternative would be for Washington to pivot in the opposite direction, acting in ways more compatible with its rhetoric. This approach would also be costly and imperfect, for in international politics, ideals and interests will often clash. </w:t>
      </w:r>
      <w:r w:rsidRPr="00BC5C88">
        <w:rPr>
          <w:rStyle w:val="StyleUnderline"/>
        </w:rPr>
        <w:t>But the U.S. government can certainly afford to roll back some of its hypocritical behavior without compromising national security</w:t>
      </w:r>
      <w:r w:rsidRPr="00DE1051">
        <w:rPr>
          <w:sz w:val="16"/>
        </w:rPr>
        <w:t xml:space="preserve">. A double standard on torture, a near indifference to casualties among non-American civilians, </w:t>
      </w:r>
      <w:r w:rsidRPr="00BC5C88">
        <w:rPr>
          <w:rStyle w:val="StyleUnderline"/>
        </w:rPr>
        <w:t>the gross expansion of the surveillance state</w:t>
      </w:r>
      <w:r w:rsidRPr="00DE1051">
        <w:rPr>
          <w:sz w:val="16"/>
        </w:rPr>
        <w:t xml:space="preserve"> -- </w:t>
      </w:r>
      <w:r w:rsidRPr="00BC5C88">
        <w:rPr>
          <w:rStyle w:val="StyleUnderline"/>
        </w:rPr>
        <w:t>none</w:t>
      </w:r>
      <w:r w:rsidRPr="00DE1051">
        <w:rPr>
          <w:sz w:val="16"/>
        </w:rPr>
        <w:t xml:space="preserve"> of these </w:t>
      </w:r>
      <w:r w:rsidRPr="00BC5C88">
        <w:rPr>
          <w:rStyle w:val="StyleUnderline"/>
        </w:rPr>
        <w:t>is crucial</w:t>
      </w:r>
      <w:r w:rsidRPr="00DE1051">
        <w:rPr>
          <w:sz w:val="16"/>
        </w:rPr>
        <w:t xml:space="preserve"> </w:t>
      </w:r>
      <w:r w:rsidRPr="00BC5C88">
        <w:rPr>
          <w:rStyle w:val="StyleUnderline"/>
        </w:rPr>
        <w:t xml:space="preserve">to the country’s </w:t>
      </w:r>
      <w:proofErr w:type="gramStart"/>
      <w:r w:rsidRPr="00BC5C88">
        <w:rPr>
          <w:rStyle w:val="StyleUnderline"/>
        </w:rPr>
        <w:t>well-being</w:t>
      </w:r>
      <w:proofErr w:type="gramEnd"/>
      <w:r w:rsidRPr="00BC5C88">
        <w:rPr>
          <w:rStyle w:val="StyleUnderline"/>
        </w:rPr>
        <w:t>,</w:t>
      </w:r>
      <w:r w:rsidRPr="00DE1051">
        <w:rPr>
          <w:sz w:val="16"/>
        </w:rPr>
        <w:t xml:space="preserve"> </w:t>
      </w:r>
      <w:r w:rsidRPr="00BC5C88">
        <w:rPr>
          <w:rStyle w:val="StyleUnderline"/>
        </w:rPr>
        <w:t>and</w:t>
      </w:r>
      <w:r w:rsidRPr="00DE1051">
        <w:rPr>
          <w:sz w:val="16"/>
        </w:rPr>
        <w:t xml:space="preserve"> in some cases, they </w:t>
      </w:r>
      <w:r w:rsidRPr="00BC5C88">
        <w:rPr>
          <w:rStyle w:val="StyleUnderline"/>
        </w:rPr>
        <w:t>undermine it.</w:t>
      </w:r>
      <w:r w:rsidRPr="00DE1051">
        <w:rPr>
          <w:sz w:val="16"/>
        </w:rPr>
        <w:t xml:space="preserve"> Although the current administration has curtailed some of the abuses of its predecessors, it still has a long way to go. Secrecy can be defended as a policy in a democracy. Blatant hypocrisy is a tougher sell. Voters accept that they cannot know everything that their government does, but they do not like being lied to. If the United States is to reduce its dangerous dependence on doublespeak, it will have to submit to real oversight and an open democratic debate about its policies. The era of easy hypocrisy is over. </w:t>
      </w:r>
    </w:p>
    <w:p w14:paraId="2FDFEFE3" w14:textId="77777777" w:rsidR="00D61E31" w:rsidRDefault="00D61E31" w:rsidP="00D61E31">
      <w:pPr>
        <w:pStyle w:val="Heading4"/>
      </w:pPr>
      <w:r>
        <w:t xml:space="preserve">US soft power can influence—getting rid of hypocrisy key </w:t>
      </w:r>
    </w:p>
    <w:p w14:paraId="3D02A850" w14:textId="77777777" w:rsidR="00D61E31" w:rsidRDefault="00D61E31" w:rsidP="00D61E31">
      <w:r w:rsidRPr="00104D4D">
        <w:rPr>
          <w:rStyle w:val="Style13ptBold"/>
        </w:rPr>
        <w:t>Layne 09</w:t>
      </w:r>
      <w:r>
        <w:t xml:space="preserve"> (Christopher, </w:t>
      </w:r>
      <w:r w:rsidRPr="00104D4D">
        <w:t>Professor, and Robert M. Gates Chair in Intelligence and National Security, at Texas A&amp;M University's George H.W. Bush School of Government and Public Service</w:t>
      </w:r>
      <w:r>
        <w:t xml:space="preserve">, “The Waning of U.S. Hegemony—Myth or Reality? A Review Essay,” International Security, </w:t>
      </w:r>
      <w:r w:rsidRPr="00104D4D">
        <w:t>Vol. 34, No. 1</w:t>
      </w:r>
      <w:r>
        <w:t xml:space="preserve"> summer 2009, http://www.mitpressjournals.org/doi/abs/10.1162/isec.2009.34.1.147#</w:t>
      </w:r>
      <w:proofErr w:type="gramStart"/>
      <w:r>
        <w:t>.VYmUaNNVjZE</w:t>
      </w:r>
      <w:proofErr w:type="gramEnd"/>
      <w:r>
        <w:t>)//kjz</w:t>
      </w:r>
    </w:p>
    <w:p w14:paraId="29FFDE87" w14:textId="77777777" w:rsidR="00D61E31" w:rsidRPr="007D0C26" w:rsidRDefault="00D61E31" w:rsidP="00D61E31">
      <w:pPr>
        <w:rPr>
          <w:sz w:val="16"/>
        </w:rPr>
      </w:pPr>
      <w:r w:rsidRPr="007D0C26">
        <w:rPr>
          <w:sz w:val="16"/>
        </w:rPr>
        <w:t xml:space="preserve">When Zakaria looks at U.S. “decline,” he sees a glass still nearly full rather than one half-empty and leaking. </w:t>
      </w:r>
      <w:r w:rsidRPr="003924CD">
        <w:rPr>
          <w:rStyle w:val="StyleUnderline"/>
        </w:rPr>
        <w:t>The world</w:t>
      </w:r>
      <w:r w:rsidRPr="007D0C26">
        <w:rPr>
          <w:sz w:val="16"/>
        </w:rPr>
        <w:t xml:space="preserve">, he says, </w:t>
      </w:r>
      <w:r w:rsidRPr="003924CD">
        <w:rPr>
          <w:rStyle w:val="StyleUnderline"/>
        </w:rPr>
        <w:t>is moving America’s</w:t>
      </w:r>
      <w:r>
        <w:rPr>
          <w:rStyle w:val="StyleUnderline"/>
        </w:rPr>
        <w:t xml:space="preserve"> </w:t>
      </w:r>
      <w:r w:rsidRPr="003924CD">
        <w:rPr>
          <w:rStyle w:val="StyleUnderline"/>
        </w:rPr>
        <w:t>way with respect to modernization, global</w:t>
      </w:r>
      <w:r>
        <w:rPr>
          <w:rStyle w:val="StyleUnderline"/>
        </w:rPr>
        <w:t>ization, human rights, and democ</w:t>
      </w:r>
      <w:r w:rsidRPr="007D0C26">
        <w:rPr>
          <w:rStyle w:val="StyleUnderline"/>
        </w:rPr>
        <w:t>racy</w:t>
      </w:r>
      <w:r w:rsidRPr="007D0C26">
        <w:rPr>
          <w:sz w:val="16"/>
        </w:rPr>
        <w:t xml:space="preserve"> (p. 218). </w:t>
      </w:r>
      <w:r w:rsidRPr="007D0C26">
        <w:rPr>
          <w:rStyle w:val="StyleUnderline"/>
        </w:rPr>
        <w:t>The United States has the opportunity to “remain the pivotal</w:t>
      </w:r>
      <w:r>
        <w:rPr>
          <w:rStyle w:val="StyleUnderline"/>
        </w:rPr>
        <w:t xml:space="preserve"> </w:t>
      </w:r>
      <w:r w:rsidRPr="007D0C26">
        <w:rPr>
          <w:rStyle w:val="StyleUnderline"/>
        </w:rPr>
        <w:t>player in a richer, more dynamic, more exciting world</w:t>
      </w:r>
      <w:r w:rsidRPr="007D0C26">
        <w:rPr>
          <w:sz w:val="16"/>
        </w:rPr>
        <w:t xml:space="preserve">” (p. 219). All it must do is to renounce the unilateralism and blunderbuss diplomacy that characterized the George W. Bush administration, and revert to its tradition of working through multilateral institutions and relying on diplomacy and persuasion. Zakaria argues that </w:t>
      </w:r>
      <w:r w:rsidRPr="007D0C26">
        <w:rPr>
          <w:rStyle w:val="StyleUnderline"/>
        </w:rPr>
        <w:t>the United States can remain at the center of the international</w:t>
      </w:r>
      <w:r>
        <w:rPr>
          <w:rStyle w:val="StyleUnderline"/>
        </w:rPr>
        <w:t xml:space="preserve"> </w:t>
      </w:r>
      <w:r w:rsidRPr="007D0C26">
        <w:rPr>
          <w:rStyle w:val="StyleUnderline"/>
        </w:rPr>
        <w:t>system for a long time to come because there is “still a strong market for</w:t>
      </w:r>
      <w:r>
        <w:rPr>
          <w:rStyle w:val="StyleUnderline"/>
        </w:rPr>
        <w:t xml:space="preserve"> </w:t>
      </w:r>
      <w:r w:rsidRPr="007D0C26">
        <w:rPr>
          <w:rStyle w:val="StyleUnderline"/>
        </w:rPr>
        <w:t>American power, for both geopolitical and economic reasons.</w:t>
      </w:r>
      <w:r w:rsidRPr="007D0C26">
        <w:rPr>
          <w:sz w:val="16"/>
        </w:rPr>
        <w:t xml:space="preserve"> But even more centrally</w:t>
      </w:r>
      <w:r w:rsidRPr="007D0C26">
        <w:rPr>
          <w:rStyle w:val="StyleUnderline"/>
        </w:rPr>
        <w:t>, there remains a strong ideological demand for it</w:t>
      </w:r>
      <w:r w:rsidRPr="007D0C26">
        <w:rPr>
          <w:sz w:val="16"/>
        </w:rPr>
        <w:t xml:space="preserve">” (p. 234). </w:t>
      </w:r>
      <w:r w:rsidRPr="007D0C26">
        <w:rPr>
          <w:rStyle w:val="StyleUnderline"/>
        </w:rPr>
        <w:t>The</w:t>
      </w:r>
      <w:r>
        <w:rPr>
          <w:rStyle w:val="StyleUnderline"/>
        </w:rPr>
        <w:t xml:space="preserve"> </w:t>
      </w:r>
      <w:r w:rsidRPr="007D0C26">
        <w:rPr>
          <w:rStyle w:val="StyleUnderline"/>
        </w:rPr>
        <w:t>United States can remain the pivot of international politics by</w:t>
      </w:r>
      <w:r w:rsidRPr="007D0C26">
        <w:rPr>
          <w:sz w:val="16"/>
        </w:rPr>
        <w:t xml:space="preserve"> assuaging the need of rising powers for validation of their status; </w:t>
      </w:r>
      <w:r w:rsidRPr="007D0C26">
        <w:rPr>
          <w:rStyle w:val="StyleUnderline"/>
        </w:rPr>
        <w:t>avoiding the imposition of</w:t>
      </w:r>
      <w:r>
        <w:rPr>
          <w:rStyle w:val="StyleUnderline"/>
        </w:rPr>
        <w:t xml:space="preserve"> </w:t>
      </w:r>
      <w:r w:rsidRPr="007D0C26">
        <w:rPr>
          <w:rStyle w:val="StyleUnderline"/>
        </w:rPr>
        <w:t xml:space="preserve">its preferences on the </w:t>
      </w:r>
      <w:r w:rsidRPr="007D0C26">
        <w:rPr>
          <w:rStyle w:val="StyleUnderline"/>
        </w:rPr>
        <w:lastRenderedPageBreak/>
        <w:t>rest of the world</w:t>
      </w:r>
      <w:r w:rsidRPr="007D0C26">
        <w:rPr>
          <w:sz w:val="16"/>
        </w:rPr>
        <w:t>; and engaging in “consultation, cooperation, and even compromise” (p. 233)</w:t>
      </w:r>
      <w:proofErr w:type="gramStart"/>
      <w:r w:rsidRPr="007D0C26">
        <w:rPr>
          <w:sz w:val="16"/>
        </w:rPr>
        <w:t>.25</w:t>
      </w:r>
      <w:proofErr w:type="gramEnd"/>
      <w:r w:rsidRPr="007D0C26">
        <w:rPr>
          <w:sz w:val="16"/>
        </w:rPr>
        <w:t xml:space="preserve"> </w:t>
      </w:r>
      <w:r w:rsidRPr="007D0C26">
        <w:rPr>
          <w:rStyle w:val="StyleUnderline"/>
        </w:rPr>
        <w:t>For the United States, Zakaria argue</w:t>
      </w:r>
      <w:r w:rsidRPr="007D0C26">
        <w:rPr>
          <w:sz w:val="16"/>
        </w:rPr>
        <w:t xml:space="preserve">s, </w:t>
      </w:r>
      <w:r w:rsidRPr="007D0C26">
        <w:rPr>
          <w:rStyle w:val="StyleUnderline"/>
        </w:rPr>
        <w:t>the way to retain preeminence in the emerging international system is through</w:t>
      </w:r>
      <w:r>
        <w:rPr>
          <w:rStyle w:val="StyleUnderline"/>
        </w:rPr>
        <w:t xml:space="preserve"> </w:t>
      </w:r>
      <w:r w:rsidRPr="007D0C26">
        <w:rPr>
          <w:rStyle w:val="StyleUnderline"/>
        </w:rPr>
        <w:t>soft power</w:t>
      </w:r>
      <w:r w:rsidRPr="007D0C26">
        <w:rPr>
          <w:sz w:val="16"/>
        </w:rPr>
        <w:t xml:space="preserve">, not hard power </w:t>
      </w:r>
    </w:p>
    <w:p w14:paraId="5808B63C" w14:textId="77777777" w:rsidR="00786C75" w:rsidRDefault="00786C75" w:rsidP="00786C75">
      <w:pPr>
        <w:pStyle w:val="Heading3"/>
      </w:pPr>
      <w:r>
        <w:lastRenderedPageBreak/>
        <w:t>US Key—Internet Freedom</w:t>
      </w:r>
    </w:p>
    <w:p w14:paraId="614409CA" w14:textId="77777777" w:rsidR="00786C75" w:rsidRDefault="00786C75" w:rsidP="00786C75">
      <w:pPr>
        <w:pStyle w:val="Heading4"/>
      </w:pPr>
      <w:r>
        <w:t>US leadership key for Internet freedom</w:t>
      </w:r>
    </w:p>
    <w:p w14:paraId="0A387D1A" w14:textId="77777777" w:rsidR="00786C75" w:rsidRPr="00B351D3" w:rsidRDefault="00786C75" w:rsidP="00786C75">
      <w:pPr>
        <w:pStyle w:val="Small"/>
      </w:pPr>
      <w:r w:rsidRPr="00763C26">
        <w:rPr>
          <w:rStyle w:val="Style13ptBold"/>
        </w:rPr>
        <w:t>The Nation 13</w:t>
      </w:r>
      <w:r>
        <w:t xml:space="preserve"> - (“</w:t>
      </w:r>
      <w:r w:rsidRPr="00763C26">
        <w:t>John Negroponte</w:t>
      </w:r>
      <w:r>
        <w:t>,” Lexis Nexis, 8/22/2013) STRYKER</w:t>
      </w:r>
    </w:p>
    <w:p w14:paraId="34240572" w14:textId="77777777" w:rsidR="00786C75" w:rsidRDefault="00786C75" w:rsidP="00786C75">
      <w:pPr>
        <w:pStyle w:val="Small"/>
      </w:pPr>
      <w:r w:rsidRPr="00B351D3">
        <w:rPr>
          <w:rStyle w:val="StyleUnderline"/>
        </w:rPr>
        <w:t>The Internet as we know it is open, secure and resilient</w:t>
      </w:r>
      <w:r>
        <w:t xml:space="preserve">. This is no mistake. It was designed and evolved this way. </w:t>
      </w:r>
      <w:r w:rsidRPr="00B351D3">
        <w:rPr>
          <w:rStyle w:val="StyleUnderline"/>
        </w:rPr>
        <w:t>Due to its open nature, the Internet has gained traction at a fantastic pace and transformed the world by fostering communication and innovation while generating economic growth</w:t>
      </w:r>
      <w:r>
        <w:t xml:space="preserve">. Roughly 2.5 billion people currently use the Internet, and another 2.5 billion are expected to go online by the end of this decade. </w:t>
      </w:r>
      <w:r w:rsidRPr="00B351D3">
        <w:rPr>
          <w:rStyle w:val="StyleUnderline"/>
        </w:rPr>
        <w:t xml:space="preserve">But the open Internet that governments, corporations and individuals rely on is </w:t>
      </w:r>
      <w:r w:rsidRPr="00FC5393">
        <w:rPr>
          <w:rStyle w:val="Emphasis"/>
        </w:rPr>
        <w:t>under threat</w:t>
      </w:r>
      <w:r>
        <w:t xml:space="preserve">. Only concerted moves by stakeholders can protect its valued openness. The Internet, as it transforms, has become a victim of its own success. The various groups that rely on Internet services â€“ governments, corporations and individuals â€“ have different needs. </w:t>
      </w:r>
      <w:proofErr w:type="gramStart"/>
      <w:r>
        <w:t>Sometimes these needs overlap</w:t>
      </w:r>
      <w:proofErr w:type="gramEnd"/>
      <w:r>
        <w:t xml:space="preserve">, </w:t>
      </w:r>
      <w:proofErr w:type="gramStart"/>
      <w:r>
        <w:t>sometimes they are at odds</w:t>
      </w:r>
      <w:proofErr w:type="gramEnd"/>
      <w:r>
        <w:t xml:space="preserve">. </w:t>
      </w:r>
      <w:r w:rsidRPr="00B351D3">
        <w:rPr>
          <w:rStyle w:val="StyleUnderline"/>
        </w:rPr>
        <w:t>However, sovereign governments are increasingly seeking control of their own domestic spheres as well as the flow of data and information between countries and, in doing so, are attacking the openness that represents one of the foundations of the Internet</w:t>
      </w:r>
      <w:r>
        <w:t xml:space="preserve">. Nation-states are increasingly attempting to regulate social, political and economic activity and content in cyberspace and, in many cases, suppress expression they view as threatening. </w:t>
      </w:r>
      <w:r w:rsidRPr="00B351D3">
        <w:rPr>
          <w:rStyle w:val="StyleUnderline"/>
        </w:rPr>
        <w:t>Justifying their actions by claiming to protect children or national security</w:t>
      </w:r>
      <w:r>
        <w:t xml:space="preserve">, more than 40 governments have erected restrictions of information, data and knowledge flow on the Internet. Censoring the Internet takes many forms, including censorship of opinions (Vietnam, Saudi Arabia); of specific websites or ISPs (Australia, Pakistan, Russia); of specific information (China, Germany); demanding information be taken down (France, Singapore); demanding users' IP addresses (more than 50 countries); and erecting regulatory barriers to cross-border information flow (Brunei and Vietnam). More drastically, others including Iran, China, Saudi Arabia and Russia have considered building national computer networks that would tightly control or even sever connections to the global Internet. </w:t>
      </w:r>
      <w:r w:rsidRPr="00B351D3">
        <w:rPr>
          <w:rStyle w:val="StyleUnderline"/>
        </w:rPr>
        <w:t>The ongoing controversy surrounding former US National Security Agency contractor</w:t>
      </w:r>
      <w:r>
        <w:t xml:space="preserve"> Edward </w:t>
      </w:r>
      <w:r w:rsidRPr="00B351D3">
        <w:rPr>
          <w:rStyle w:val="StyleUnderline"/>
        </w:rPr>
        <w:t>Snowden makes for headline news, but obscures these broader global challenges confronting the world's Internet infrastructure.</w:t>
      </w:r>
      <w:r>
        <w:rPr>
          <w:rStyle w:val="StyleUnderline"/>
        </w:rPr>
        <w:t xml:space="preserve"> </w:t>
      </w:r>
      <w:r w:rsidRPr="00B351D3">
        <w:rPr>
          <w:rStyle w:val="StyleUnderline"/>
        </w:rPr>
        <w:t>The Internet facilitates communication, commerce and trade, and is an integral part of modern life. The global repercussions of censorship are severe</w:t>
      </w:r>
      <w:r>
        <w:t xml:space="preserve">. Regulations that constrict the flow of information not only create disparities among people's access to knowledge, but also have a negative effect on the shape, architecture, safety and resilience of the Internet. In 2012, for example, two proposals in the US Congress to allow filtering of the Domain Name System, or DNS, which would enable the government to require US companies to block access to certain websites, were deemed a significant risk to cyber-security. Moreover, </w:t>
      </w:r>
      <w:r w:rsidRPr="00B351D3">
        <w:rPr>
          <w:rStyle w:val="StyleUnderline"/>
        </w:rPr>
        <w:t>restrictive and discriminatory operating rules complicate trade and slow economic growth. The Internet economy accounted for 4.7 per cent of US gross domestic product in 2010, or $68.2 billion, and is projected to rise to 5.4 per cent of GDP in 2016</w:t>
      </w:r>
      <w:r>
        <w:t xml:space="preserve">. The US captures more than 30 per cent of global Internet revenues and more than 40 per cent of net income. Filtering, blocking and other limitations on data flow make it more difficult for companies of all sizes to reach customers, provide services or share critical information globally. There are many possible approaches the US could pursue to address this issue, but one of the most promising is mandating that all future trade agreements should include the goal of fostering the free flow of information and data across national borders while protecting intellectual property and developing an inter-operable global regulatory framework for respecting the privacy rights of individuals. Trade agreements in the past have addressed the free flow of goods, piracy and human rights. The trade agreements of the future should be no different, and some already address this issue. For example, the US-Korea Free Trade Agreement calls on the two countries to "refrain from imposing or maintaining unnecessary barriers to electronic information flows across borders". The US has trade agreements with most countries in the world, and these agreements provide an opportunity to promote our values. To further promote digital trade: The Trans-Pacific Partnership, the US-European trade negotiations and future bilateral agreements should guarantee the free flow of information across borders. The US, along with its trading partners, should create a digital due process for requests on content removal and user data that is consistent across nations. This could prevent countries like Singapore, which has announced that news websites that report on the country must be licensed and could be fined if they do not remove any story deemed objectionable by the government, from independently enacting due process for content removal requests. The US and others should make transfer of data between governments more transparent and efficient by improving the Mutual Legal Assistance Treaty, or MLAT system. The US already has more than 60 MLAT agreements in place. With its Japanese and European counterparts, the US trade representative should coordinate pressure on India and Brazil to lift procurement regulations, location requirements and other non-tariff barriers to trade. The US should protect intellectual property, while preserving the rights of users to access lawful content. The US Congress debated this issue during negotiations over the Stop Online Piracy Act and the Protect Intellectual Property Act (respectively, SOPA and PIPA). The bills, stalled for now, will be reintroduced in some shape, way or form. The US should help create an environment in which the Internet economy flourishes. This is beneficial for the US and the entire world. </w:t>
      </w:r>
      <w:r w:rsidRPr="00B351D3">
        <w:rPr>
          <w:rStyle w:val="StyleUnderline"/>
        </w:rPr>
        <w:t xml:space="preserve">US companies and universities remain at the technological cutting edge, and the US continues to be an </w:t>
      </w:r>
      <w:r w:rsidRPr="00FC5393">
        <w:rPr>
          <w:rStyle w:val="Emphasis"/>
        </w:rPr>
        <w:t>important role model</w:t>
      </w:r>
      <w:r w:rsidRPr="00B351D3">
        <w:rPr>
          <w:rStyle w:val="StyleUnderline"/>
        </w:rPr>
        <w:t xml:space="preserve">. The US can exert a great deal of </w:t>
      </w:r>
      <w:r w:rsidRPr="00FC5393">
        <w:rPr>
          <w:rStyle w:val="Emphasis"/>
        </w:rPr>
        <w:t>influence as a positive model</w:t>
      </w:r>
      <w:r>
        <w:t xml:space="preserve">, and US technology companies have already taken the lead. Google, Twitter, LinkedIn Microsoft and other companies now issue transparency reports that detail the number of requests they receive from government law enforcement for data on users around the world. </w:t>
      </w:r>
      <w:r w:rsidRPr="00B351D3">
        <w:rPr>
          <w:rStyle w:val="StyleUnderline"/>
        </w:rPr>
        <w:t xml:space="preserve">Previous success in areas such as democracy promotion and human rights </w:t>
      </w:r>
      <w:r w:rsidRPr="00FC5393">
        <w:rPr>
          <w:rStyle w:val="Emphasis"/>
        </w:rPr>
        <w:t>depended heavily on leadership by example</w:t>
      </w:r>
      <w:r w:rsidRPr="00B351D3">
        <w:rPr>
          <w:rStyle w:val="StyleUnderline"/>
        </w:rPr>
        <w:t>. The US does not own the Internet</w:t>
      </w:r>
      <w:r>
        <w:t xml:space="preserve">, nor is it responsible for fixing or updating it. Indeed, no one nation can fix the Internet, now used by every nation. </w:t>
      </w:r>
      <w:r w:rsidRPr="00B351D3">
        <w:rPr>
          <w:rStyle w:val="StyleUnderline"/>
        </w:rPr>
        <w:t xml:space="preserve">However, the US </w:t>
      </w:r>
      <w:r w:rsidRPr="00B351D3">
        <w:rPr>
          <w:rStyle w:val="StyleUnderline"/>
        </w:rPr>
        <w:lastRenderedPageBreak/>
        <w:t xml:space="preserve">can </w:t>
      </w:r>
      <w:r w:rsidRPr="00FC5393">
        <w:rPr>
          <w:rStyle w:val="Emphasis"/>
        </w:rPr>
        <w:t>set high standards</w:t>
      </w:r>
      <w:r w:rsidRPr="00B351D3">
        <w:rPr>
          <w:rStyle w:val="StyleUnderline"/>
        </w:rPr>
        <w:t xml:space="preserve"> in hopes that the rest of the world will follow</w:t>
      </w:r>
      <w:r>
        <w:t xml:space="preserve">. </w:t>
      </w:r>
      <w:r w:rsidRPr="00B351D3">
        <w:rPr>
          <w:rStyle w:val="StyleUnderline"/>
        </w:rPr>
        <w:t xml:space="preserve">The open, global Internet is </w:t>
      </w:r>
      <w:r w:rsidRPr="00FC5393">
        <w:rPr>
          <w:rStyle w:val="Emphasis"/>
        </w:rPr>
        <w:t>unlikely to continue to flourish without deliberate action to promote and defend it</w:t>
      </w:r>
      <w:r>
        <w:t xml:space="preserve">. Political, economic and technological forces are seeking to splinter the Internet into something that looks more like national networks, with each government controlling its own domestic sphere as well as the flow of data and information among countries. </w:t>
      </w:r>
      <w:r w:rsidRPr="00B351D3">
        <w:rPr>
          <w:rStyle w:val="StyleUnderline"/>
        </w:rPr>
        <w:t>A global Internet increasingly fragmented into national systems is not in the interest of the world</w:t>
      </w:r>
      <w:r>
        <w:t>.</w:t>
      </w:r>
    </w:p>
    <w:p w14:paraId="4F8AEFF4" w14:textId="02895768" w:rsidR="008327EE" w:rsidRDefault="008327EE" w:rsidP="005337AB">
      <w:pPr>
        <w:pStyle w:val="Heading3"/>
      </w:pPr>
      <w:r>
        <w:lastRenderedPageBreak/>
        <w:t>Domestic Key</w:t>
      </w:r>
    </w:p>
    <w:p w14:paraId="4B6552BA" w14:textId="77777777" w:rsidR="008327EE" w:rsidRDefault="008327EE" w:rsidP="008327EE">
      <w:pPr>
        <w:pStyle w:val="Heading4"/>
      </w:pPr>
      <w:r>
        <w:t>Domestic surveillance is the cause of decline US democracy</w:t>
      </w:r>
    </w:p>
    <w:p w14:paraId="09239672" w14:textId="77777777" w:rsidR="008327EE" w:rsidRPr="004A308B" w:rsidRDefault="008327EE" w:rsidP="008327EE">
      <w:pPr>
        <w:pStyle w:val="Small"/>
      </w:pPr>
      <w:proofErr w:type="gramStart"/>
      <w:r w:rsidRPr="004A308B">
        <w:rPr>
          <w:rStyle w:val="Style13ptBold"/>
        </w:rPr>
        <w:t>LMW 13</w:t>
      </w:r>
      <w:r>
        <w:t xml:space="preserve"> - Legal Monitor Worldwide.</w:t>
      </w:r>
      <w:proofErr w:type="gramEnd"/>
      <w:r>
        <w:t xml:space="preserve"> (“</w:t>
      </w:r>
      <w:r w:rsidRPr="004A308B">
        <w:t>Disintegration of democrati</w:t>
      </w:r>
      <w:r>
        <w:t>c values threatens future of US,” Lexis Nexis, 6/21/2013) STRYKER</w:t>
      </w:r>
    </w:p>
    <w:p w14:paraId="354F43F8" w14:textId="77777777" w:rsidR="008327EE" w:rsidRDefault="008327EE" w:rsidP="008327EE">
      <w:pPr>
        <w:pStyle w:val="Small"/>
      </w:pPr>
      <w:r>
        <w:t xml:space="preserve">The case of Edward </w:t>
      </w:r>
      <w:r w:rsidRPr="004A308B">
        <w:rPr>
          <w:rStyle w:val="StyleUnderline"/>
        </w:rPr>
        <w:t>Snowden raises a number of difficult issues for the US</w:t>
      </w:r>
      <w:r>
        <w:t xml:space="preserve">. The case impacts on Washington's foreign policy and on its domestic politics. </w:t>
      </w:r>
      <w:r w:rsidRPr="004A308B">
        <w:rPr>
          <w:rStyle w:val="StyleUnderline"/>
        </w:rPr>
        <w:t xml:space="preserve">The </w:t>
      </w:r>
      <w:r w:rsidRPr="00E93562">
        <w:rPr>
          <w:rStyle w:val="Emphasis"/>
        </w:rPr>
        <w:t>decline of US democracy is now sharply in focus</w:t>
      </w:r>
      <w:r>
        <w:t xml:space="preserve">. Snowden's dramatic flight to Hong Kong raises the issue of US-China relations. The complexities of Hong Kong law could lead to Snowden residing there for an extended time while matters move through the courts. It is ironic that just before the recent summit between Chinese President Xi Jinping and US President Barack Obama, the White House undiplomatically pointed an accusing finger in public at China for alleged cyber warfare. Such clumsy, abrasive, and unnecessary tactics blew up in Washington's face with the Snowden affair. While spy cases often spark lurid headlines and a stir when made public, state-to-state relations are not destabilized. As governments well know, espionage is part and parcel of the game of nations. High-profile cases involving political dissenters, while prickly, do not destabilize fundamental state-to-state relations. Snowden positioned himself as a political dissenter who knowingly took an extreme step in violation of the law to make his political point. The US and China have an appropriate official mechanism for consultation on cyber war issues within the important US-China Strategic and Economic Dialogue process. The Snowden affair seems to be an appropriate agenda item for the upcoming July meeting, an opportunity for Washington to provide a full explanation. </w:t>
      </w:r>
      <w:r w:rsidRPr="004A308B">
        <w:rPr>
          <w:rStyle w:val="StyleUnderline"/>
        </w:rPr>
        <w:t>Americans naturally want military and other capabilities to defend their country, but we do not want such capabilities turned on ourselves in violation of the US constitution</w:t>
      </w:r>
      <w:r>
        <w:t xml:space="preserve">. Since the 9/11 attacks, however, the Bush administration and the Obama administration engaged in internal surveillance </w:t>
      </w:r>
      <w:proofErr w:type="gramStart"/>
      <w:r>
        <w:t>activities which</w:t>
      </w:r>
      <w:proofErr w:type="gramEnd"/>
      <w:r>
        <w:t xml:space="preserve"> are controversial if not unconstitutional. </w:t>
      </w:r>
      <w:r w:rsidRPr="004A308B">
        <w:rPr>
          <w:rStyle w:val="StyleUnderline"/>
        </w:rPr>
        <w:t xml:space="preserve">The Snowden case has had </w:t>
      </w:r>
      <w:r w:rsidRPr="00E93562">
        <w:rPr>
          <w:rStyle w:val="Emphasis"/>
        </w:rPr>
        <w:t>more impact on US domestic politics than on</w:t>
      </w:r>
      <w:r w:rsidRPr="00E93562">
        <w:t xml:space="preserve"> the </w:t>
      </w:r>
      <w:r w:rsidRPr="00E93562">
        <w:rPr>
          <w:rStyle w:val="Emphasis"/>
        </w:rPr>
        <w:t>state-to-state relations</w:t>
      </w:r>
      <w:r>
        <w:t xml:space="preserve"> between the US and China. China has maintained a diplomatic low-profile stance. Russia and Iceland have indicated they would consider an asylum request by Snowden. It would be understandable if China would do the same at some point. </w:t>
      </w:r>
      <w:r w:rsidRPr="004A308B">
        <w:rPr>
          <w:rStyle w:val="StyleUnderline"/>
        </w:rPr>
        <w:t xml:space="preserve">The impact on </w:t>
      </w:r>
      <w:r w:rsidRPr="008327EE">
        <w:rPr>
          <w:rStyle w:val="Emphasis"/>
        </w:rPr>
        <w:t>US domestic politics</w:t>
      </w:r>
      <w:r w:rsidRPr="004A308B">
        <w:rPr>
          <w:rStyle w:val="StyleUnderline"/>
        </w:rPr>
        <w:t xml:space="preserve"> is squarely on issues of constitutional law</w:t>
      </w:r>
      <w:r>
        <w:t xml:space="preserve">. Already the watchdog American Civil Liberties Union has filed a court case against the government as a result of Snowden's revelations. Irate politicians from both the Republican and Democratic parties denounce what they see as improper and unconstitutional behavior. The constitutional issue in the US is complicated by the fact that the US Congress itself passed legislation, opposed by critics, which included vague language and loopholes that the White House took advantage of for domestic surveillance activities. </w:t>
      </w:r>
      <w:r w:rsidRPr="004A308B">
        <w:rPr>
          <w:rStyle w:val="StyleUnderline"/>
        </w:rPr>
        <w:t xml:space="preserve">Critics were outraged by what they saw as White House lying about possibly </w:t>
      </w:r>
      <w:r w:rsidRPr="008327EE">
        <w:rPr>
          <w:rStyle w:val="Emphasis"/>
        </w:rPr>
        <w:t>illegal domestic surveillance activities</w:t>
      </w:r>
      <w:r>
        <w:t xml:space="preserve">. There was further outrage over the recent congressional testimony of the head of the NSA and the head of the US Intelligence Community. Critics said these two men committed perjury by lying to the US Congress, which is a high crime. </w:t>
      </w:r>
      <w:r w:rsidRPr="004A308B">
        <w:rPr>
          <w:rStyle w:val="StyleUnderline"/>
        </w:rPr>
        <w:t>In the US system governed by its unique constitution, the separation of executive, legislative, and judicial powers is a core value. Constitutions and political systems naturally vary around the world, but the separation of powers doctrine is fundamental to the US constitution</w:t>
      </w:r>
      <w:r>
        <w:t xml:space="preserve">. It is based on ancient principles found in Greco-Roman tradition as well as in European parliamentary tradition. </w:t>
      </w:r>
      <w:r w:rsidRPr="004A308B">
        <w:rPr>
          <w:rStyle w:val="StyleUnderline"/>
        </w:rPr>
        <w:t xml:space="preserve">As a result of the Snowden affair, one aspect of the </w:t>
      </w:r>
      <w:r w:rsidRPr="00725A0E">
        <w:rPr>
          <w:rStyle w:val="Emphasis"/>
        </w:rPr>
        <w:t>internal crisis of US democracy is before the world</w:t>
      </w:r>
      <w:r>
        <w:t xml:space="preserve">. The construction of the "imperial presidency" and distortion of the separation of powers started during the Cold War. </w:t>
      </w:r>
      <w:r w:rsidRPr="004A308B">
        <w:rPr>
          <w:rStyle w:val="StyleUnderline"/>
        </w:rPr>
        <w:t xml:space="preserve">Critics today say US constitutional democracy is in </w:t>
      </w:r>
      <w:r w:rsidRPr="00725A0E">
        <w:rPr>
          <w:rStyle w:val="Emphasis"/>
        </w:rPr>
        <w:t>deep decline</w:t>
      </w:r>
      <w:r w:rsidRPr="004A308B">
        <w:rPr>
          <w:rStyle w:val="StyleUnderline"/>
        </w:rPr>
        <w:t xml:space="preserve"> reflecting not only the disintegration of the rule of law, but also reflecting the disintegration of US civic culture</w:t>
      </w:r>
      <w:r>
        <w:t xml:space="preserve">. While some US politicians and officials hypocritically attempt to manipulate the cyber war issue to undermine US-China relations, </w:t>
      </w:r>
      <w:r w:rsidRPr="004A308B">
        <w:rPr>
          <w:rStyle w:val="StyleUnderline"/>
        </w:rPr>
        <w:t>the real issue is the constitutional crisis and disintegration of democracy in the US</w:t>
      </w:r>
      <w:r>
        <w:t xml:space="preserve">. </w:t>
      </w:r>
    </w:p>
    <w:p w14:paraId="26ED8222" w14:textId="77777777" w:rsidR="00320E74" w:rsidRDefault="00320E74" w:rsidP="00320E74">
      <w:pPr>
        <w:pStyle w:val="Heading4"/>
      </w:pPr>
      <w:r>
        <w:t>Domestic surveillance undermines democracy promotion</w:t>
      </w:r>
    </w:p>
    <w:p w14:paraId="00A624DA" w14:textId="77777777" w:rsidR="00320E74" w:rsidRPr="00370FFF" w:rsidRDefault="00320E74" w:rsidP="00320E74">
      <w:pPr>
        <w:pStyle w:val="Small"/>
      </w:pPr>
      <w:r w:rsidRPr="00370FFF">
        <w:rPr>
          <w:rStyle w:val="Style13ptBold"/>
        </w:rPr>
        <w:t>Cambanis 13</w:t>
      </w:r>
      <w:r>
        <w:t xml:space="preserve"> - Thanassis Cambanis is </w:t>
      </w:r>
      <w:r w:rsidRPr="00370FFF">
        <w:t>a f</w:t>
      </w:r>
      <w:r>
        <w:t>ellow at The Century Foundation and</w:t>
      </w:r>
      <w:r w:rsidRPr="00370FFF">
        <w:t xml:space="preserve"> the author of “A Privilege to Die: Inside Hezbollah’s Legions and Their Endless War Against Israel.”</w:t>
      </w:r>
      <w:r>
        <w:t xml:space="preserve"> (“</w:t>
      </w:r>
      <w:r w:rsidRPr="00370FFF">
        <w:t>Meet the international revolutionary geek squad</w:t>
      </w:r>
      <w:r>
        <w:t xml:space="preserve">,” </w:t>
      </w:r>
      <w:r w:rsidRPr="00370FFF">
        <w:t>http://www.bostonglobe.com/ideas/2013/06/22/meet-international-revolutionary-geek-squad/HP4iljWroxdBods6d9kD5I/story.html</w:t>
      </w:r>
      <w:r>
        <w:t xml:space="preserve"> 6/23/2013) STRYKER</w:t>
      </w:r>
    </w:p>
    <w:p w14:paraId="00E07227" w14:textId="77777777" w:rsidR="00320E74" w:rsidRDefault="00320E74" w:rsidP="00320E74">
      <w:pPr>
        <w:pStyle w:val="Small"/>
      </w:pPr>
      <w:r>
        <w:t xml:space="preserve">But there are new wrinkles. </w:t>
      </w:r>
      <w:r w:rsidRPr="00370FFF">
        <w:rPr>
          <w:rStyle w:val="StyleUnderline"/>
        </w:rPr>
        <w:t>Some of the safest channels for dissidents have been Skype and Gmail—two services to which the US government has apparently unfettered access</w:t>
      </w:r>
      <w:r>
        <w:t xml:space="preserve">. It’s virtually impossible for a government like Iran’s to break the powerful encryption used by these companies. Alex, the trainer who worked with Syrians, says that a doctor in Aleppo doesn’t need to worry about the NSA listening to Skype calls, but an activist doing battle with a US corporation might. </w:t>
      </w:r>
      <w:r w:rsidRPr="00370FFF">
        <w:rPr>
          <w:rStyle w:val="StyleUnderline"/>
        </w:rPr>
        <w:t xml:space="preserve">Officially, American policy promotes a surveillance-free Internet around the world, although Washington’s actual practices have </w:t>
      </w:r>
      <w:r w:rsidRPr="006150F3">
        <w:rPr>
          <w:rStyle w:val="Emphasis"/>
        </w:rPr>
        <w:t>undercut the credibility of the US government on this issue</w:t>
      </w:r>
      <w:r w:rsidRPr="00370FFF">
        <w:rPr>
          <w:rStyle w:val="StyleUnderline"/>
        </w:rPr>
        <w:t>. How will Washington continue to insist</w:t>
      </w:r>
      <w:r>
        <w:t xml:space="preserve">, for example, </w:t>
      </w:r>
      <w:r w:rsidRPr="00370FFF">
        <w:rPr>
          <w:rStyle w:val="StyleUnderline"/>
        </w:rPr>
        <w:t xml:space="preserve">that Iranian activists should be able to plan protests and have political discussions online </w:t>
      </w:r>
      <w:r w:rsidRPr="00370FFF">
        <w:rPr>
          <w:rStyle w:val="StyleUnderline"/>
        </w:rPr>
        <w:lastRenderedPageBreak/>
        <w:t xml:space="preserve">without government surveillance, when </w:t>
      </w:r>
      <w:r w:rsidRPr="006150F3">
        <w:rPr>
          <w:rStyle w:val="Emphasis"/>
        </w:rPr>
        <w:t>Americans cannot be sure that they are free to do the same</w:t>
      </w:r>
      <w:r w:rsidRPr="00370FFF">
        <w:rPr>
          <w:rStyle w:val="StyleUnderline"/>
        </w:rPr>
        <w:t>?</w:t>
      </w:r>
      <w:r>
        <w:t xml:space="preserve"> For activists grappling with real-time emergencies in places like Syria or long-term repression in China, Russia, and elsewhere, the latest news doesn’t change their basic strategy—but it may make the outlook for Internet freedom darker. “</w:t>
      </w:r>
      <w:r w:rsidRPr="00370FFF">
        <w:rPr>
          <w:rStyle w:val="StyleUnderline"/>
        </w:rPr>
        <w:t xml:space="preserve">These revelations </w:t>
      </w:r>
      <w:r w:rsidRPr="006150F3">
        <w:rPr>
          <w:rStyle w:val="Emphasis"/>
        </w:rPr>
        <w:t>set a terrible precedent</w:t>
      </w:r>
      <w:r w:rsidRPr="00370FFF">
        <w:rPr>
          <w:rStyle w:val="StyleUnderline"/>
        </w:rPr>
        <w:t xml:space="preserve"> that could be used to justify pervasive surveillance elsewhere</w:t>
      </w:r>
      <w:r>
        <w:t>,” Maher said. “</w:t>
      </w:r>
      <w:r w:rsidRPr="00370FFF">
        <w:rPr>
          <w:rStyle w:val="StyleUnderline"/>
        </w:rPr>
        <w:t>Americans can go to the courts or their legislators to try and challenge these programs, but individuals in authoritarian states won’t have these options</w:t>
      </w:r>
      <w:r>
        <w:t>.”</w:t>
      </w:r>
    </w:p>
    <w:p w14:paraId="69EAD7D1" w14:textId="77777777" w:rsidR="008327EE" w:rsidRPr="00B2792E" w:rsidRDefault="008327EE" w:rsidP="008327EE">
      <w:pPr>
        <w:pStyle w:val="Heading4"/>
      </w:pPr>
      <w:r>
        <w:t xml:space="preserve">Specifically </w:t>
      </w:r>
      <w:r>
        <w:rPr>
          <w:i/>
          <w:u w:val="single"/>
        </w:rPr>
        <w:t>domestic</w:t>
      </w:r>
      <w:r>
        <w:t xml:space="preserve"> surveillance undermines the US reputation of civil liberties</w:t>
      </w:r>
    </w:p>
    <w:p w14:paraId="71665F1E" w14:textId="77777777" w:rsidR="008327EE" w:rsidRPr="00CC1967" w:rsidRDefault="008327EE" w:rsidP="008327EE">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7F5BEBD8" w14:textId="77777777" w:rsidR="008327EE" w:rsidRDefault="008327EE" w:rsidP="008327EE">
      <w:pPr>
        <w:pStyle w:val="Small"/>
      </w:pPr>
      <w:r>
        <w:t xml:space="preserve">The Snowden Effect </w:t>
      </w:r>
      <w:r w:rsidRPr="00AC487C">
        <w:rPr>
          <w:rStyle w:val="StyleUnderline"/>
        </w:rPr>
        <w:t>Disclosures by</w:t>
      </w:r>
      <w:r w:rsidRPr="00AC487C">
        <w:t xml:space="preserve"> former</w:t>
      </w:r>
      <w:r>
        <w:t xml:space="preserve"> National Security Administration (NSA) contractor Edward </w:t>
      </w:r>
      <w:r w:rsidRPr="00AC487C">
        <w:rPr>
          <w:rStyle w:val="StyleUnderline"/>
        </w:rPr>
        <w:t>Snowden about NSA spying revealed the U.S. government’s vast capacity to intercept communications around the world</w:t>
      </w:r>
      <w:r>
        <w:t xml:space="preserve">. The </w:t>
      </w:r>
      <w:r w:rsidRPr="00AC487C">
        <w:rPr>
          <w:rStyle w:val="StyleUnderline"/>
        </w:rPr>
        <w:t xml:space="preserve">Snowden revelations appear to have </w:t>
      </w:r>
      <w:r w:rsidRPr="005A5BD6">
        <w:rPr>
          <w:rStyle w:val="Emphasis"/>
        </w:rPr>
        <w:t>damaged one major element</w:t>
      </w:r>
      <w:r w:rsidRPr="00AC487C">
        <w:rPr>
          <w:rStyle w:val="StyleUnderline"/>
        </w:rPr>
        <w:t xml:space="preserve"> of America’s global image: </w:t>
      </w:r>
      <w:r w:rsidRPr="005A5BD6">
        <w:rPr>
          <w:rStyle w:val="Emphasis"/>
        </w:rPr>
        <w:t>its reputation for protecting individual liberties</w:t>
      </w:r>
      <w:r w:rsidRPr="00AC487C">
        <w:rPr>
          <w:rStyle w:val="StyleUnderline"/>
        </w:rPr>
        <w:t xml:space="preserve">. In 22 of 36 countries surveyed in both 2013 and 2014, people are significantly </w:t>
      </w:r>
      <w:r w:rsidRPr="005A5BD6">
        <w:rPr>
          <w:rStyle w:val="Emphasis"/>
        </w:rPr>
        <w:t>less likely to believe the U.S. government respects the personal freedoms of its citizens</w:t>
      </w:r>
      <w:r w:rsidRPr="00AC487C">
        <w:rPr>
          <w:rStyle w:val="StyleUnderline"/>
        </w:rPr>
        <w:t>. In six nations, the decline was 20 percentage points or more</w:t>
      </w:r>
      <w:r>
        <w:t>.</w:t>
      </w:r>
    </w:p>
    <w:p w14:paraId="0473B7AE" w14:textId="77777777" w:rsidR="008327EE" w:rsidRPr="00BC08C3" w:rsidRDefault="008327EE" w:rsidP="008327EE">
      <w:pPr>
        <w:pStyle w:val="Heading4"/>
      </w:pPr>
      <w:r>
        <w:t>Domestic surveillance undermines its reputation of respect for personal freedom</w:t>
      </w:r>
    </w:p>
    <w:p w14:paraId="665A4B93" w14:textId="77777777" w:rsidR="008327EE" w:rsidRPr="00CC1967" w:rsidRDefault="008327EE" w:rsidP="008327EE">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31123D8A" w14:textId="77777777" w:rsidR="008327EE" w:rsidRDefault="008327EE" w:rsidP="008327EE">
      <w:pPr>
        <w:pStyle w:val="Small"/>
      </w:pPr>
      <w:r>
        <w:t xml:space="preserve">The Snowden Effect </w:t>
      </w:r>
      <w:r w:rsidRPr="00EB40FD">
        <w:rPr>
          <w:rStyle w:val="StyleUnderline"/>
        </w:rPr>
        <w:t>The image of the United States has been tarnished by Snowden’s revelations about National Security Agency monitoring of communications around the world, especially in Europe and Latin America</w:t>
      </w:r>
      <w:r>
        <w:t xml:space="preserve">. </w:t>
      </w:r>
      <w:r w:rsidRPr="00EB40FD">
        <w:rPr>
          <w:rStyle w:val="StyleUnderline"/>
        </w:rPr>
        <w:t xml:space="preserve">Admiration for </w:t>
      </w:r>
      <w:r w:rsidRPr="00C96345">
        <w:rPr>
          <w:rStyle w:val="Emphasis"/>
        </w:rPr>
        <w:t>America’s respect for the personal freedoms of its own people</w:t>
      </w:r>
      <w:r w:rsidRPr="00EB40FD">
        <w:rPr>
          <w:rStyle w:val="StyleUnderline"/>
        </w:rPr>
        <w:t xml:space="preserve"> has gone down significantly in 22 of 36 nations</w:t>
      </w:r>
      <w:r>
        <w:t xml:space="preserve"> where there is comparable data for 2013 and 2014. </w:t>
      </w:r>
      <w:r w:rsidRPr="00EB40FD">
        <w:rPr>
          <w:rStyle w:val="StyleUnderline"/>
        </w:rPr>
        <w:t xml:space="preserve">NSA actions have particularly hurt the U.S. reputation in Brazil, where belief that </w:t>
      </w:r>
      <w:r w:rsidRPr="00EB40FD">
        <w:rPr>
          <w:rStyle w:val="Emphasis"/>
        </w:rPr>
        <w:t>Uncle Sam respects Americans’ freedoms</w:t>
      </w:r>
      <w:r w:rsidRPr="00EB40FD">
        <w:rPr>
          <w:rStyle w:val="StyleUnderline"/>
        </w:rPr>
        <w:t xml:space="preserve"> is down 25 percentage points, and in Germany, where it is down 23 points</w:t>
      </w:r>
      <w:r>
        <w:t xml:space="preserve">. Washington listened in on the phone conversations of both the Brazilian and German leaders. Drops of 20 points or more are also found in El Salvador, Pakistan, Argentina, Spain and Russia. </w:t>
      </w:r>
      <w:r w:rsidRPr="00EB40FD">
        <w:rPr>
          <w:rStyle w:val="StyleUnderline"/>
        </w:rPr>
        <w:t>And Americans themselves have lost some faith in their own government’s safeguards for civil liberties</w:t>
      </w:r>
      <w:r>
        <w:t>. The share of the U.S. public that says Washington respects personal freedoms has declined from 69% in 2013 to 63% in 2014.</w:t>
      </w:r>
    </w:p>
    <w:p w14:paraId="23CFA9A2" w14:textId="77777777" w:rsidR="008327EE" w:rsidRDefault="008327EE" w:rsidP="008327EE">
      <w:pPr>
        <w:pStyle w:val="Heading4"/>
      </w:pPr>
      <w:r>
        <w:t>Domestic surveillance undermines the appeal of the Western democratic model</w:t>
      </w:r>
    </w:p>
    <w:p w14:paraId="70AB5ECD" w14:textId="77777777" w:rsidR="008327EE" w:rsidRPr="00C74C6C" w:rsidRDefault="008327EE" w:rsidP="008327EE">
      <w:pPr>
        <w:pStyle w:val="Small"/>
      </w:pPr>
      <w:r w:rsidRPr="00C74C6C">
        <w:rPr>
          <w:rStyle w:val="Style13ptBold"/>
        </w:rPr>
        <w:t>Whitehead 10</w:t>
      </w:r>
      <w:r>
        <w:t xml:space="preserve"> - </w:t>
      </w:r>
      <w:r w:rsidRPr="00C74C6C">
        <w:t>Laurence Whitehead is an Official Fellow in Politics at Nuffield College, Oxford University, and Senior Fellow of the College.</w:t>
      </w:r>
      <w:r>
        <w:t xml:space="preserve"> (“State sovereignty and democracy: and awkward coupling,” </w:t>
      </w:r>
      <w:r w:rsidRPr="00C74C6C">
        <w:rPr>
          <w:i/>
        </w:rPr>
        <w:t>New Challenges to Democratization</w:t>
      </w:r>
      <w:r>
        <w:t>, p. 33, Google Books, 2010) STRYKER</w:t>
      </w:r>
    </w:p>
    <w:p w14:paraId="7960CC17" w14:textId="77777777" w:rsidR="008327EE" w:rsidRDefault="008327EE" w:rsidP="008327EE">
      <w:pPr>
        <w:pStyle w:val="Small"/>
      </w:pPr>
      <w:r>
        <w:t xml:space="preserve">Recent US-led </w:t>
      </w:r>
      <w:r w:rsidRPr="00C74C6C">
        <w:rPr>
          <w:rStyle w:val="StyleUnderline"/>
        </w:rPr>
        <w:t>efforts to export democracy</w:t>
      </w:r>
      <w:r>
        <w:t xml:space="preserve"> by coercive means </w:t>
      </w:r>
      <w:r w:rsidRPr="00C74C6C">
        <w:rPr>
          <w:rStyle w:val="StyleUnderline"/>
        </w:rPr>
        <w:t>have not served to enhance the quality of democracy at home</w:t>
      </w:r>
      <w:r>
        <w:t xml:space="preserve">. To the contrary, </w:t>
      </w:r>
      <w:r w:rsidRPr="00C74C6C">
        <w:rPr>
          <w:rStyle w:val="StyleUnderline"/>
        </w:rPr>
        <w:t>it has seemed to many outside observers that previous standards of human rights observance and rule of law guarantees may have been compromised by the tensions associated with external belligerence and counter-terrorism</w:t>
      </w:r>
      <w:r>
        <w:t xml:space="preserve">. The western leaders most vocal about the need to export regime change to other countries have not been the most conscientious about displaying their accountability to their home electorates. </w:t>
      </w:r>
      <w:r w:rsidRPr="00C74C6C">
        <w:rPr>
          <w:rStyle w:val="StyleUnderline"/>
        </w:rPr>
        <w:t xml:space="preserve">Media pluralism and the tolerance of dissent have been shown in a poor light. Practices of </w:t>
      </w:r>
      <w:r w:rsidRPr="00C74C6C">
        <w:rPr>
          <w:rStyle w:val="Emphasis"/>
        </w:rPr>
        <w:t>domestic surveillance</w:t>
      </w:r>
      <w:r w:rsidRPr="00C74C6C">
        <w:rPr>
          <w:rStyle w:val="StyleUnderline"/>
        </w:rPr>
        <w:t xml:space="preserve"> and heightened powers for security forces may have been necessary, but </w:t>
      </w:r>
      <w:r w:rsidRPr="00C74C6C">
        <w:rPr>
          <w:rStyle w:val="Emphasis"/>
        </w:rPr>
        <w:t>they have not added to the international appeal of the western democratic model</w:t>
      </w:r>
      <w:r>
        <w:t xml:space="preserve">. Respect for </w:t>
      </w:r>
      <w:r>
        <w:lastRenderedPageBreak/>
        <w:t xml:space="preserve">international law. </w:t>
      </w:r>
      <w:proofErr w:type="gramStart"/>
      <w:r>
        <w:t>the</w:t>
      </w:r>
      <w:proofErr w:type="gramEnd"/>
      <w:r>
        <w:t xml:space="preserve"> sovereignty of other nations. </w:t>
      </w:r>
      <w:proofErr w:type="gramStart"/>
      <w:r>
        <w:t>and</w:t>
      </w:r>
      <w:proofErr w:type="gramEnd"/>
      <w:r>
        <w:t xml:space="preserve"> pluralism of political alternatives could all be regarded as integral components of what makes western democracy so widely attractive. </w:t>
      </w:r>
      <w:proofErr w:type="gramStart"/>
      <w:r>
        <w:t>If so.</w:t>
      </w:r>
      <w:proofErr w:type="gramEnd"/>
      <w:r>
        <w:t xml:space="preserve"> </w:t>
      </w:r>
      <w:proofErr w:type="gramStart"/>
      <w:r>
        <w:t>strategies</w:t>
      </w:r>
      <w:proofErr w:type="gramEnd"/>
      <w:r>
        <w:t xml:space="preserve"> of democracy promotion that jeopardize these assets are clearly counter-productive.</w:t>
      </w:r>
    </w:p>
    <w:p w14:paraId="3BA4BF70" w14:textId="28EDB1E0" w:rsidR="005337AB" w:rsidRDefault="005337AB" w:rsidP="005337AB">
      <w:pPr>
        <w:pStyle w:val="Heading3"/>
      </w:pPr>
      <w:r>
        <w:lastRenderedPageBreak/>
        <w:t>AT//Alt Causes (General)</w:t>
      </w:r>
    </w:p>
    <w:p w14:paraId="3A50F199" w14:textId="77777777" w:rsidR="005337AB" w:rsidRDefault="005337AB" w:rsidP="005337AB">
      <w:pPr>
        <w:pStyle w:val="Heading4"/>
      </w:pPr>
      <w:r>
        <w:t>The Snowden revelations uniquely eroded the US international image—this proves surveillance is the cause of the credibility gap, so the plan overcomes alt causes</w:t>
      </w:r>
    </w:p>
    <w:p w14:paraId="4E51401D" w14:textId="77777777" w:rsidR="005337AB" w:rsidRPr="00CC33EF" w:rsidRDefault="005337AB" w:rsidP="005337AB">
      <w:pPr>
        <w:pStyle w:val="Small"/>
      </w:pPr>
      <w:r w:rsidRPr="00CC33EF">
        <w:rPr>
          <w:rStyle w:val="Style13ptBold"/>
        </w:rPr>
        <w:t>Ganguly 15</w:t>
      </w:r>
      <w:r>
        <w:t xml:space="preserve"> - Sumit Ganguly is a Professor of Political Science at Indiana University and the currently holds that university's Rabindranath Tagore Chair in Indian Cultures and Civilizations. He and was a founding editor of the journals India Review and Asian Security. (“Foreward,” </w:t>
      </w:r>
      <w:r w:rsidRPr="00CC33EF">
        <w:rPr>
          <w:i/>
        </w:rPr>
        <w:t>The Snowden Reader</w:t>
      </w:r>
      <w:r>
        <w:t>, Google Books, 2015) STRYKER</w:t>
      </w:r>
    </w:p>
    <w:p w14:paraId="1E1587F5" w14:textId="77777777" w:rsidR="005337AB" w:rsidRPr="006E37D3" w:rsidRDefault="005337AB" w:rsidP="005337AB">
      <w:pPr>
        <w:pStyle w:val="Small"/>
      </w:pPr>
      <w:r>
        <w:t xml:space="preserve">David P. </w:t>
      </w:r>
      <w:r w:rsidRPr="006E37D3">
        <w:rPr>
          <w:rStyle w:val="StyleUnderline"/>
        </w:rPr>
        <w:t>Fidler</w:t>
      </w:r>
      <w:r>
        <w:t xml:space="preserve"> addresses “</w:t>
      </w:r>
      <w:r w:rsidRPr="006E37D3">
        <w:t>U.S. Foreign Policy and the Snowden Leaks</w:t>
      </w:r>
      <w:r>
        <w:t>.</w:t>
      </w:r>
      <w:r w:rsidRPr="006E37D3">
        <w:t xml:space="preserve">" He </w:t>
      </w:r>
      <w:r w:rsidRPr="006E37D3">
        <w:rPr>
          <w:rStyle w:val="StyleUnderline"/>
        </w:rPr>
        <w:t>lays out U.S. foreign policy</w:t>
      </w:r>
      <w:r w:rsidRPr="006E37D3">
        <w:t xml:space="preserve"> approaches to cyberspace and cyber security </w:t>
      </w:r>
      <w:r w:rsidRPr="006E37D3">
        <w:rPr>
          <w:rStyle w:val="Emphasis"/>
        </w:rPr>
        <w:t>before Snowden</w:t>
      </w:r>
      <w:r w:rsidRPr="006E37D3">
        <w:rPr>
          <w:rStyle w:val="StyleUnderline"/>
        </w:rPr>
        <w:t xml:space="preserve">, especially U.S. support for "Internet freedom,” and analyses how these </w:t>
      </w:r>
      <w:r w:rsidRPr="00CC33EF">
        <w:rPr>
          <w:rStyle w:val="Emphasis"/>
        </w:rPr>
        <w:t>leaks have adversely affected them</w:t>
      </w:r>
      <w:r w:rsidRPr="006E37D3">
        <w:t xml:space="preserve">. The damage arises from revelations </w:t>
      </w:r>
      <w:r>
        <w:t>about the</w:t>
      </w:r>
      <w:r w:rsidRPr="006E37D3">
        <w:t xml:space="preserve"> NSA's surveillance activities within the United States, the NSA's electronic surveil-lance targeting foreign nationals outside the United States, U.S. cyber espionage against other government, U.S. offensive cyber operations, and NSA activities perceived to threaten global cyber security. Fidler argues </w:t>
      </w:r>
      <w:r w:rsidRPr="006E37D3">
        <w:rPr>
          <w:rStyle w:val="StyleUnderline"/>
        </w:rPr>
        <w:t>the Snowden disclosures have diminished U.S. credibility</w:t>
      </w:r>
      <w:r>
        <w:t xml:space="preserve"> </w:t>
      </w:r>
      <w:r w:rsidRPr="006E37D3">
        <w:t xml:space="preserve">in cyberspace affairs, </w:t>
      </w:r>
      <w:r w:rsidRPr="006E37D3">
        <w:rPr>
          <w:rStyle w:val="StyleUnderline"/>
        </w:rPr>
        <w:t>an outcome that coincides</w:t>
      </w:r>
      <w:r>
        <w:t xml:space="preserve">, worryingly, </w:t>
      </w:r>
      <w:r w:rsidRPr="006E37D3">
        <w:rPr>
          <w:rStyle w:val="StyleUnderline"/>
        </w:rPr>
        <w:t xml:space="preserve">with an </w:t>
      </w:r>
      <w:r w:rsidRPr="006E37D3">
        <w:rPr>
          <w:rStyle w:val="Emphasis"/>
        </w:rPr>
        <w:t>erosion of U.S. influence in geopolitical matters</w:t>
      </w:r>
      <w:r>
        <w:rPr>
          <w:rStyle w:val="StyleUnderline"/>
        </w:rPr>
        <w:t xml:space="preserve"> in Europe,</w:t>
      </w:r>
      <w:r w:rsidRPr="006E37D3">
        <w:rPr>
          <w:rStyle w:val="StyleUnderline"/>
        </w:rPr>
        <w:t xml:space="preserve"> Asia, and the Middle East</w:t>
      </w:r>
      <w:r w:rsidRPr="006E37D3">
        <w:t>.</w:t>
      </w:r>
    </w:p>
    <w:p w14:paraId="7411477A" w14:textId="2FBB9224" w:rsidR="00D656DB" w:rsidRDefault="00D656DB" w:rsidP="00D656DB">
      <w:pPr>
        <w:pStyle w:val="Heading4"/>
      </w:pPr>
      <w:r w:rsidRPr="004875CB">
        <w:t>International opinion of US still high despite alt causes</w:t>
      </w:r>
      <w:r>
        <w:t>—surveillance is key</w:t>
      </w:r>
    </w:p>
    <w:p w14:paraId="55F01A7D" w14:textId="77777777" w:rsidR="00D656DB" w:rsidRPr="004875CB" w:rsidRDefault="00D656DB" w:rsidP="00D656DB">
      <w:r w:rsidRPr="004875CB">
        <w:rPr>
          <w:rStyle w:val="Style13ptBold"/>
        </w:rPr>
        <w:t>Perry 6/24</w:t>
      </w:r>
      <w:r>
        <w:t xml:space="preserve"> (Douglas, a news and entertainment writer at The Oregonian, “U.S. outpaces China in global popularity; European view of American ideals declines,” Oregon Live, 6/24/15, </w:t>
      </w:r>
      <w:r w:rsidRPr="004875CB">
        <w:t>http://www.oregonlive.com/politics/index.ssf/2015/06/us_outpaces_china_in_global_po.html</w:t>
      </w:r>
      <w:r>
        <w:t>)//kjz</w:t>
      </w:r>
    </w:p>
    <w:p w14:paraId="77352152" w14:textId="77777777" w:rsidR="00D656DB" w:rsidRPr="004875CB" w:rsidRDefault="00D656DB" w:rsidP="00D656DB">
      <w:pPr>
        <w:rPr>
          <w:sz w:val="16"/>
        </w:rPr>
      </w:pPr>
      <w:r w:rsidRPr="004875CB">
        <w:rPr>
          <w:rStyle w:val="StyleUnderline"/>
        </w:rPr>
        <w:t>Opinions about the U.S. suffered in the wake of revelations a decade ago about the American government's use of harsh interrogation methods in its battle against terrorism. But America's image has since rebounded</w:t>
      </w:r>
      <w:r w:rsidRPr="004875CB">
        <w:rPr>
          <w:sz w:val="16"/>
        </w:rPr>
        <w:t xml:space="preserve">, </w:t>
      </w:r>
      <w:r w:rsidRPr="004875CB">
        <w:rPr>
          <w:rStyle w:val="StyleUnderline"/>
        </w:rPr>
        <w:t>reports the Pew Research Center</w:t>
      </w:r>
      <w:r w:rsidRPr="004875CB">
        <w:rPr>
          <w:sz w:val="16"/>
        </w:rPr>
        <w:t xml:space="preserve">. From March through May of this year, Pew conducted a survey of more than 45,000 people in 40 countries. The Pew website breaks out views by each country. Vladimir Putin may believe that Russia remains the U.S.'s greatest rival. But Pew has positioned China as America's chief competitor for global goodwill. </w:t>
      </w:r>
      <w:r w:rsidRPr="004875CB">
        <w:rPr>
          <w:rStyle w:val="StyleUnderline"/>
        </w:rPr>
        <w:t>A global median of 69 percent of those polled viewed the U.S. positively</w:t>
      </w:r>
      <w:r w:rsidRPr="004875CB">
        <w:rPr>
          <w:sz w:val="16"/>
        </w:rPr>
        <w:t>. China draws a favorable opinion from 55 percent of respondents. Global opinion about the U.S.'s protection of individual rights is a key reason America wins the popularity contest. A median of 63 percent of survey respondents heralds America's personal freedoms, while only 34 percent say China respects its citizens' individual rights. The gap between the two countries would have been even larger in the U.S.'s favor, except the American score on this issue was degraded in the 2015 Pew survey thanks to an unlikely source: Western Europeans. "</w:t>
      </w:r>
      <w:r w:rsidRPr="004875CB">
        <w:rPr>
          <w:rStyle w:val="StyleUnderline"/>
        </w:rPr>
        <w:t>Across the Western European nations polled, ratings for the U.S. on</w:t>
      </w:r>
      <w:r w:rsidRPr="004875CB">
        <w:rPr>
          <w:sz w:val="16"/>
        </w:rPr>
        <w:t xml:space="preserve"> (individual rights) </w:t>
      </w:r>
      <w:r w:rsidRPr="004875CB">
        <w:rPr>
          <w:rStyle w:val="StyleUnderline"/>
        </w:rPr>
        <w:t>declined between 2013 and 2014</w:t>
      </w:r>
      <w:r w:rsidRPr="004875CB">
        <w:rPr>
          <w:sz w:val="16"/>
        </w:rPr>
        <w:t>, at least part</w:t>
      </w:r>
      <w:r w:rsidRPr="000B5A58">
        <w:t xml:space="preserve">ly </w:t>
      </w:r>
      <w:r w:rsidRPr="004875CB">
        <w:rPr>
          <w:rStyle w:val="StyleUnderline"/>
        </w:rPr>
        <w:t>in response to Edward Snowden's revelations about the NSA's electronic surveillance programs,</w:t>
      </w:r>
      <w:r w:rsidRPr="004875CB">
        <w:rPr>
          <w:sz w:val="16"/>
        </w:rPr>
        <w:t>" Pew writes. "</w:t>
      </w:r>
      <w:r w:rsidRPr="004875CB">
        <w:rPr>
          <w:rStyle w:val="StyleUnderline"/>
        </w:rPr>
        <w:t>This year's survey highlights further declines, perhaps in response to highly publicized stories over the last year, such as those concerning harsh interrogation techniques in the post-9/11 era, as well as the controversy in the U.S. regarding police treatment of African-Americans and other minorities.</w:t>
      </w:r>
      <w:r w:rsidRPr="004875CB">
        <w:rPr>
          <w:sz w:val="16"/>
        </w:rPr>
        <w:t xml:space="preserve">" </w:t>
      </w:r>
      <w:r w:rsidRPr="004875CB">
        <w:rPr>
          <w:rStyle w:val="StyleUnderline"/>
        </w:rPr>
        <w:t>Time appears to be on America's side, however. In most countries, the young are more likely to view the U.S. positively -- and to be stronger in their positive feelings.</w:t>
      </w:r>
      <w:r w:rsidRPr="004875CB">
        <w:rPr>
          <w:sz w:val="16"/>
        </w:rPr>
        <w:t xml:space="preserve"> Chinese respondents, meanwhile, believe they are very much in competition with the U.S. -- and that Americans are worried about their gains. Fifty-four percent of Chinese believe the U.S. is "trying to prevent China from becoming equally as powerful." Across the world, China receives higher approval ratings than the U.S. only in the Middle East. </w:t>
      </w:r>
      <w:r w:rsidRPr="004875CB">
        <w:rPr>
          <w:rStyle w:val="StyleUnderline"/>
        </w:rPr>
        <w:t xml:space="preserve">The U.S. is widely viewed as the dominant economic force in the </w:t>
      </w:r>
      <w:r w:rsidRPr="008652E0">
        <w:rPr>
          <w:rStyle w:val="StyleUnderline"/>
        </w:rPr>
        <w:t>world,</w:t>
      </w:r>
      <w:r w:rsidRPr="004875CB">
        <w:rPr>
          <w:sz w:val="16"/>
        </w:rPr>
        <w:t xml:space="preserve"> though "majorities in 27 countries believe that China will eventually replace the U.S. as the world's top superpower." And despite views about the American government's use of torture in the past, 62 percent of respondents back U.S.-led efforts against Islamic State, though in Middle East countries the support falls below 50 percent.</w:t>
      </w:r>
    </w:p>
    <w:p w14:paraId="7E3435A0" w14:textId="77777777" w:rsidR="00D656DB" w:rsidRDefault="00D656DB" w:rsidP="00D656DB">
      <w:pPr>
        <w:pStyle w:val="Heading4"/>
      </w:pPr>
      <w:r>
        <w:t xml:space="preserve">Plan key to restore credibility lost by NSA revelations—overcomes alt causes </w:t>
      </w:r>
    </w:p>
    <w:p w14:paraId="33FA2E4A" w14:textId="77777777" w:rsidR="00D656DB" w:rsidRDefault="00D656DB" w:rsidP="00D656DB">
      <w:r w:rsidRPr="00FF179B">
        <w:rPr>
          <w:rStyle w:val="Style13ptBold"/>
        </w:rPr>
        <w:t>Nicholson 14</w:t>
      </w:r>
      <w:r>
        <w:t xml:space="preserve"> (Parke T., senior research associate with the American Institute for Contemporary German Studies at the Johns Hopkins University, “NSA scandals caused rift with U.S. allies,” The Baltimore Sun, 11/21/14, </w:t>
      </w:r>
      <w:r>
        <w:lastRenderedPageBreak/>
        <w:t>http://www.baltimoresun.com/news/opinion/oped/bs-ed-nsa-europe-20141123-story.html)//kjz</w:t>
      </w:r>
    </w:p>
    <w:p w14:paraId="1FCEADC4" w14:textId="77777777" w:rsidR="00D656DB" w:rsidRPr="00277BF6" w:rsidRDefault="00D656DB" w:rsidP="00D656DB">
      <w:pPr>
        <w:rPr>
          <w:sz w:val="16"/>
        </w:rPr>
      </w:pPr>
      <w:r w:rsidRPr="00277BF6">
        <w:rPr>
          <w:rStyle w:val="StyleUnderline"/>
        </w:rPr>
        <w:t>No single issue has caused greater damage to the trust between the United States and its allies than the sweeping revelations of the National Security Agency's global surveillance programs</w:t>
      </w:r>
      <w:r w:rsidRPr="00277BF6">
        <w:rPr>
          <w:sz w:val="16"/>
        </w:rPr>
        <w:t xml:space="preserve">. </w:t>
      </w:r>
      <w:r w:rsidRPr="00277BF6">
        <w:rPr>
          <w:rStyle w:val="StyleUnderline"/>
        </w:rPr>
        <w:t>This story continues to fuel the perception that we no longer care to uphold our values at home or abroad</w:t>
      </w:r>
      <w:r w:rsidRPr="00277BF6">
        <w:rPr>
          <w:sz w:val="16"/>
        </w:rPr>
        <w:t xml:space="preserve">. </w:t>
      </w:r>
      <w:r w:rsidRPr="00277BF6">
        <w:rPr>
          <w:rStyle w:val="StyleUnderline"/>
        </w:rPr>
        <w:t>Our credibility has suffered by failing to sufficiently justify our actions even to ourselves.</w:t>
      </w:r>
      <w:r w:rsidRPr="00277BF6">
        <w:rPr>
          <w:sz w:val="16"/>
        </w:rPr>
        <w:t xml:space="preserve"> It is finally time to undo the damage. </w:t>
      </w:r>
      <w:r w:rsidRPr="00277BF6">
        <w:rPr>
          <w:rStyle w:val="StyleUnderline"/>
        </w:rPr>
        <w:t xml:space="preserve">Recent presidential and congressional measures concerning espionage and data privacy have the potential to bolster our credibility, counter these misperceptions and restore trust with our allies. </w:t>
      </w:r>
      <w:r w:rsidRPr="00277BF6">
        <w:rPr>
          <w:sz w:val="16"/>
        </w:rPr>
        <w:t xml:space="preserve">Congress failed to vote on the </w:t>
      </w:r>
      <w:r w:rsidRPr="00277BF6">
        <w:rPr>
          <w:rStyle w:val="StyleUnderline"/>
        </w:rPr>
        <w:t>USA Freedom Act</w:t>
      </w:r>
      <w:r w:rsidRPr="00277BF6">
        <w:rPr>
          <w:sz w:val="16"/>
        </w:rPr>
        <w:t xml:space="preserve"> last week, but the bill itself </w:t>
      </w:r>
      <w:r w:rsidRPr="00277BF6">
        <w:rPr>
          <w:rStyle w:val="StyleUnderline"/>
        </w:rPr>
        <w:t>demonstrates our resolve to protect the privacy of all U.S. citizens and end bulk data collection.</w:t>
      </w:r>
      <w:r w:rsidRPr="00277BF6">
        <w:rPr>
          <w:sz w:val="16"/>
        </w:rPr>
        <w:t xml:space="preserve"> The NSA is also taking unprecedented steps to protect the rights of those at home and abroad. It is imperative that we explain and advance these evolving norms, particularly with our allies across the Atlantic. Since the revelations last year by Edward Snowden, a debate has raged in Europe about why the United States had collected information about leaders and citizens abroad. The firestorm of ill-informed opinion about U.S. intentions and capabilities has led to the perception that our allies must protect themselves from the United States. The consequences of this are evident in the slow pace of negotiations over the Transatlantic Trade and Investment Partnership, implementation of countermeasures against U.S. intelligence activities and even discussion of lawsuits against the United States before the International Criminal Court. The U.S. government has struggled to respond to the outrage in Europe. President Barack Obama outlined the new parameters for foreign intelligence collection (Presidential Policy Directive 28) in a speech last January that was met with skepticism. This slowly led to a "statement of principles" delivered quietly by his chief of staff to his German counterpart this past July. Congress has been too distracted and too divided to lend much support to these attempts at public diplomacy. The time is ripe for a renewed exchange to diffuse tensions caused by the NSA revelations. Senior congressional leaders such as Senate Judiciary Committee Chairman Patrick Leahy, a Vermont Democrat, and Rep. Jim Sensenbrenner, a Wisconsin Republican, should describe the privacy protections outlined in the </w:t>
      </w:r>
      <w:r w:rsidRPr="00277BF6">
        <w:rPr>
          <w:rStyle w:val="StyleUnderline"/>
        </w:rPr>
        <w:t>USA Freedom Act</w:t>
      </w:r>
      <w:r w:rsidRPr="00277BF6">
        <w:rPr>
          <w:sz w:val="16"/>
        </w:rPr>
        <w:t xml:space="preserve"> to their counterparts in the European Parliament and German Bundestag. The bill ends the bulk collection of Americans' private metadata and enhances democratic control over the NSA's activities. While a final vote was delayed until 2015, the bill </w:t>
      </w:r>
      <w:r w:rsidRPr="00277BF6">
        <w:rPr>
          <w:rStyle w:val="StyleUnderline"/>
        </w:rPr>
        <w:t>is a powerful declaration that the United States can align the tools we use to secure our country with our basic rights and freedoms.</w:t>
      </w:r>
      <w:r>
        <w:rPr>
          <w:rStyle w:val="StyleUnderline"/>
        </w:rPr>
        <w:t xml:space="preserve"> </w:t>
      </w:r>
      <w:r w:rsidRPr="00277BF6">
        <w:rPr>
          <w:sz w:val="16"/>
        </w:rPr>
        <w:t xml:space="preserve">The NSA's guidelines on foreign intelligence collection released this October are also a unique expression of democratic constraint. They outline how the agency will ensure that privacy is an "integral consideration" in collection operations and that all people are treated "with dignity and respect regardless of their nationality or place of residence." Outgoing Attorney General Eric Holder and former NSA Director Mike McConnell are credible, high-level actors to communicate this message of restraint to European audiences in Brussels and Berlin. America benefits when its allies spend their time and resources on emerging threats elsewhere in the world — and stop worrying about the United States. U.S. business leaders should also join this effort. Many are threatened by the possibility of being locked out of European government contracts and are being targeted by strict privacy laws that may prove significant obstacles in the negotiations on TTIP. They have an important opportunity to show how their products actually enhance privacy and why it is important to preserve the benefits of the open Internet. It is has become the norm in Washington to cynically dismiss Europe's uproar over the NSA: Europe should "get over it" because all European countries engage in espionage. The U.S. government shouldn't have to explain how it protects both Americans and Europeans from terrorism and other transnational threats. U.S. tech firms provide goods that all Europeans enjoy and should not have to put up with strict privacy laws and regulations. So why care? The United States and Europe share core, democratic values that undergird our vision of the international order. </w:t>
      </w:r>
      <w:r w:rsidRPr="00277BF6">
        <w:rPr>
          <w:rStyle w:val="StyleUnderline"/>
        </w:rPr>
        <w:t>By strengthening our commitment to shared values — liberty, democracy, human dignity and economic freedom — we reap benefits far beyond our ability to project power in the worl</w:t>
      </w:r>
      <w:r w:rsidRPr="00277BF6">
        <w:rPr>
          <w:sz w:val="16"/>
        </w:rPr>
        <w:t xml:space="preserve">d. There is no zero-sum tradeoff between privacy and security. We will enhance both when the United States and Europe restore confidence and trust. </w:t>
      </w:r>
    </w:p>
    <w:p w14:paraId="5F7A8C5F" w14:textId="77777777" w:rsidR="00AC25C1" w:rsidRDefault="00AC25C1" w:rsidP="00AC25C1">
      <w:pPr>
        <w:pStyle w:val="Heading3"/>
      </w:pPr>
      <w:r>
        <w:lastRenderedPageBreak/>
        <w:t>AT//Drones Alt Cause</w:t>
      </w:r>
    </w:p>
    <w:p w14:paraId="7B67F80B" w14:textId="77777777" w:rsidR="00AC25C1" w:rsidRDefault="00AC25C1" w:rsidP="00AC25C1">
      <w:pPr>
        <w:pStyle w:val="Heading4"/>
      </w:pPr>
      <w:r>
        <w:t>Drones aren’t an alt cause—no effect on US image</w:t>
      </w:r>
    </w:p>
    <w:p w14:paraId="5EA3AE89" w14:textId="77777777" w:rsidR="00AC25C1" w:rsidRPr="00CC1967" w:rsidRDefault="00AC25C1" w:rsidP="00AC25C1">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486BB761" w14:textId="77777777" w:rsidR="00AC25C1" w:rsidRDefault="00AC25C1" w:rsidP="00AC25C1">
      <w:pPr>
        <w:pStyle w:val="Small"/>
      </w:pPr>
      <w:r w:rsidRPr="00B74BED">
        <w:rPr>
          <w:rStyle w:val="StyleUnderline"/>
        </w:rPr>
        <w:t>Another high-profile aspect of America’s recent national security strategy is also widely unpopular: drones</w:t>
      </w:r>
      <w:r>
        <w:t xml:space="preserve">. In 39 of 44 countries surveyed, </w:t>
      </w:r>
      <w:r w:rsidRPr="00B74BED">
        <w:rPr>
          <w:rStyle w:val="StyleUnderline"/>
        </w:rPr>
        <w:t>majorities or pluralities oppose U.S. drone strikes targeting extremists in countries such as Pakistan, Yemen and Somalia</w:t>
      </w:r>
      <w:r>
        <w:t xml:space="preserve">. Moreover, opposition to drone attacks has increased in many nations since last year. Israel, Kenya and the U.S. are the only nations polled where at least half of the public supports drone strikes. </w:t>
      </w:r>
      <w:r w:rsidRPr="00316077">
        <w:rPr>
          <w:rStyle w:val="Emphasis"/>
        </w:rPr>
        <w:t>Despite these misgivings</w:t>
      </w:r>
      <w:r w:rsidRPr="00B74BED">
        <w:rPr>
          <w:rStyle w:val="StyleUnderline"/>
        </w:rPr>
        <w:t xml:space="preserve"> about signature American policies, across 43 nations, a median of </w:t>
      </w:r>
      <w:r w:rsidRPr="00316077">
        <w:rPr>
          <w:rStyle w:val="Emphasis"/>
        </w:rPr>
        <w:t>65% express a positive opinion about the U.S</w:t>
      </w:r>
      <w:r w:rsidRPr="00B74BED">
        <w:rPr>
          <w:rStyle w:val="StyleUnderline"/>
        </w:rPr>
        <w:t xml:space="preserve">. And these overall ratings for the U.S. are </w:t>
      </w:r>
      <w:r w:rsidRPr="00316077">
        <w:rPr>
          <w:rStyle w:val="Emphasis"/>
        </w:rPr>
        <w:t>little changed from 2013</w:t>
      </w:r>
      <w:r>
        <w:t>.</w:t>
      </w:r>
    </w:p>
    <w:p w14:paraId="546BE926" w14:textId="1872B309" w:rsidR="001F0635" w:rsidRPr="001F0635" w:rsidRDefault="00AC25C1" w:rsidP="001F0635">
      <w:pPr>
        <w:pStyle w:val="Heading3"/>
      </w:pPr>
      <w:r>
        <w:lastRenderedPageBreak/>
        <w:t xml:space="preserve">AT//International </w:t>
      </w:r>
      <w:r w:rsidR="001F0635">
        <w:t>Surveillance</w:t>
      </w:r>
      <w:r w:rsidR="005337AB">
        <w:t xml:space="preserve"> Alt Cause</w:t>
      </w:r>
    </w:p>
    <w:p w14:paraId="6F4023FF" w14:textId="77777777" w:rsidR="00AC25C1" w:rsidRDefault="00AC25C1" w:rsidP="00AC25C1">
      <w:pPr>
        <w:pStyle w:val="Heading4"/>
      </w:pPr>
      <w:r>
        <w:t>Global surveillance is inevitable and GENERALLY accepted</w:t>
      </w:r>
    </w:p>
    <w:p w14:paraId="0AB1E7A0" w14:textId="77777777" w:rsidR="00AC25C1" w:rsidRDefault="00AC25C1" w:rsidP="00AC25C1">
      <w:pPr>
        <w:pStyle w:val="Small"/>
        <w:rPr>
          <w:rStyle w:val="StyleUnderline"/>
          <w:u w:val="none"/>
        </w:rPr>
      </w:pPr>
      <w:r w:rsidRPr="000535E4">
        <w:rPr>
          <w:rStyle w:val="Style13ptBold"/>
        </w:rPr>
        <w:t>Gewirtz 13</w:t>
      </w:r>
      <w:r>
        <w:t xml:space="preserve"> - David Gewirtz is a CBSi distinguished lecturer, and hosts</w:t>
      </w:r>
      <w:r w:rsidRPr="000535E4">
        <w:t xml:space="preserve"> the ZDNet Government and ZDNet DIY-IT blogs</w:t>
      </w:r>
      <w:r>
        <w:t xml:space="preserve">. He is </w:t>
      </w:r>
      <w:r w:rsidRPr="000535E4">
        <w:t>an author, U.S. policy advisor and computer scientist</w:t>
      </w:r>
      <w:r>
        <w:t>. (“</w:t>
      </w:r>
      <w:r w:rsidRPr="000535E4">
        <w:t>Why do allies spy on each other?</w:t>
      </w:r>
      <w:r>
        <w:t xml:space="preserve">” </w:t>
      </w:r>
      <w:r w:rsidRPr="000535E4">
        <w:t>http://www.zdnet.com/article/why-do-allies-spy-on-each-other/</w:t>
      </w:r>
      <w:r>
        <w:t xml:space="preserve"> 10/28/2013) STRYKER</w:t>
      </w:r>
    </w:p>
    <w:p w14:paraId="660F8D82" w14:textId="77777777" w:rsidR="00AC25C1" w:rsidRDefault="00AC25C1" w:rsidP="00AC25C1">
      <w:pPr>
        <w:pStyle w:val="Small"/>
      </w:pPr>
      <w:r w:rsidRPr="000535E4">
        <w:rPr>
          <w:rStyle w:val="Emphasis"/>
        </w:rPr>
        <w:t>Allies spy on each other</w:t>
      </w:r>
      <w:r>
        <w:t xml:space="preserve">. Back in 2004, </w:t>
      </w:r>
      <w:r w:rsidRPr="000535E4">
        <w:rPr>
          <w:rStyle w:val="StyleUnderline"/>
        </w:rPr>
        <w:t>the FBI investigated an Israeli worker in the Pentagon, who was reportedly an analyst in an undersecretary's office and who may have been attempting to influence U.S. policy towards Iran and Iraq</w:t>
      </w:r>
      <w:r>
        <w:t xml:space="preserve">. The Israeli spy had developed ties to then-Deputy Defense Secretary Paul Wolfowitz, who, according to an article in Harpers was the primary author of the Bush Doctrine and a staunch advocate of war with Iraq. </w:t>
      </w:r>
      <w:r w:rsidRPr="000535E4">
        <w:rPr>
          <w:rStyle w:val="StyleUnderline"/>
        </w:rPr>
        <w:t>Allies spy on each other</w:t>
      </w:r>
      <w:r>
        <w:t xml:space="preserve">. Germany's </w:t>
      </w:r>
      <w:r w:rsidRPr="000535E4">
        <w:rPr>
          <w:rStyle w:val="Emphasis"/>
        </w:rPr>
        <w:t>Merkel herself hasn't been immune</w:t>
      </w:r>
      <w:r w:rsidRPr="000535E4">
        <w:rPr>
          <w:rStyle w:val="StyleUnderline"/>
        </w:rPr>
        <w:t xml:space="preserve"> to the urge to spy on allies. As recently as 2008, German international broadcaster</w:t>
      </w:r>
      <w:r>
        <w:t xml:space="preserve"> Deutsche </w:t>
      </w:r>
      <w:r w:rsidRPr="000535E4">
        <w:rPr>
          <w:rStyle w:val="StyleUnderline"/>
        </w:rPr>
        <w:t>Welle reported that Germany's</w:t>
      </w:r>
      <w:r>
        <w:t xml:space="preserve"> Bundesnachrichtendienst (better known as the </w:t>
      </w:r>
      <w:r w:rsidRPr="000535E4">
        <w:rPr>
          <w:rStyle w:val="StyleUnderline"/>
        </w:rPr>
        <w:t>BND</w:t>
      </w:r>
      <w:r>
        <w:t xml:space="preserve">, Germany's CIA) </w:t>
      </w:r>
      <w:r w:rsidRPr="000535E4">
        <w:rPr>
          <w:rStyle w:val="StyleUnderline"/>
        </w:rPr>
        <w:t>had been "monitoring email correspondence between Afghan Trade and Industry Minister Amin Farhang and a German journalist</w:t>
      </w:r>
      <w:r>
        <w:t xml:space="preserve">." Yeah. That sounds familiar. </w:t>
      </w:r>
      <w:r w:rsidRPr="000535E4">
        <w:rPr>
          <w:rStyle w:val="StyleUnderline"/>
        </w:rPr>
        <w:t>Allies spy on each other</w:t>
      </w:r>
      <w:r>
        <w:t xml:space="preserve">. Just to round out the mix, let's not hesitate to remember that outraged former Mexican President Calderon himself was present when his diplomatic "functionary" Rafael Quintero Curiel stole White House BlackBerry's from a table right outside the room where Calderon and our President Bush were meeting. I wrote about that last week, in NSA and Mexico: missing facts, reporters are puppets on Snowden's </w:t>
      </w:r>
      <w:proofErr w:type="gramStart"/>
      <w:r>
        <w:t>string .</w:t>
      </w:r>
      <w:proofErr w:type="gramEnd"/>
      <w:r>
        <w:t xml:space="preserve"> So, yes, </w:t>
      </w:r>
      <w:r w:rsidRPr="000535E4">
        <w:rPr>
          <w:rStyle w:val="StyleUnderline"/>
        </w:rPr>
        <w:t xml:space="preserve">everyone is outraged that the NSA might be conducting signals intelligence operations against allies. Our so-called allies are using this as </w:t>
      </w:r>
      <w:r w:rsidRPr="000535E4">
        <w:rPr>
          <w:rStyle w:val="Emphasis"/>
        </w:rPr>
        <w:t>an opportunity to swat the U.S. upside the head</w:t>
      </w:r>
      <w:r>
        <w:t xml:space="preserve">, and potentially as leverage to talk the U.S. into some sort of concession in the future. On the other hand, </w:t>
      </w:r>
      <w:r w:rsidRPr="000535E4">
        <w:rPr>
          <w:rStyle w:val="StyleUnderline"/>
        </w:rPr>
        <w:t xml:space="preserve">the </w:t>
      </w:r>
      <w:r w:rsidRPr="000535E4">
        <w:rPr>
          <w:rStyle w:val="Emphasis"/>
        </w:rPr>
        <w:t>mainstream</w:t>
      </w:r>
      <w:r w:rsidRPr="000535E4">
        <w:rPr>
          <w:rStyle w:val="StyleUnderline"/>
        </w:rPr>
        <w:t xml:space="preserve"> American press</w:t>
      </w:r>
      <w:r>
        <w:t xml:space="preserve">, the suddenly holier-than-thou international press, </w:t>
      </w:r>
      <w:r w:rsidRPr="000535E4">
        <w:rPr>
          <w:rStyle w:val="StyleUnderline"/>
        </w:rPr>
        <w:t xml:space="preserve">and the </w:t>
      </w:r>
      <w:proofErr w:type="gramStart"/>
      <w:r w:rsidRPr="000535E4">
        <w:rPr>
          <w:rStyle w:val="StyleUnderline"/>
        </w:rPr>
        <w:t xml:space="preserve">always </w:t>
      </w:r>
      <w:r w:rsidRPr="000535E4">
        <w:rPr>
          <w:rStyle w:val="Emphasis"/>
        </w:rPr>
        <w:t>hyperbolic</w:t>
      </w:r>
      <w:proofErr w:type="gramEnd"/>
      <w:r w:rsidRPr="000535E4">
        <w:rPr>
          <w:rStyle w:val="StyleUnderline"/>
        </w:rPr>
        <w:t xml:space="preserve"> blogigentsia are screaming "foul" at the tops of their</w:t>
      </w:r>
      <w:r w:rsidRPr="000535E4">
        <w:t xml:space="preserve"> oh-so-righteous </w:t>
      </w:r>
      <w:r w:rsidRPr="000535E4">
        <w:rPr>
          <w:rStyle w:val="StyleUnderline"/>
        </w:rPr>
        <w:t>lungs</w:t>
      </w:r>
      <w:r>
        <w:t xml:space="preserve">. As we've seen in just one set of examples, </w:t>
      </w:r>
      <w:r w:rsidRPr="000535E4">
        <w:rPr>
          <w:rStyle w:val="StyleUnderline"/>
        </w:rPr>
        <w:t>the Fren</w:t>
      </w:r>
      <w:r w:rsidRPr="000535E4">
        <w:rPr>
          <w:rStyle w:val="Emphasis"/>
        </w:rPr>
        <w:t>ch broke into our diplomats' hotel rooms</w:t>
      </w:r>
      <w:r w:rsidRPr="000535E4">
        <w:rPr>
          <w:rStyle w:val="StyleUnderline"/>
        </w:rPr>
        <w:t xml:space="preserve"> and sifted through luggage</w:t>
      </w:r>
      <w:r>
        <w:t xml:space="preserve">, Israel has tried to infiltrate spies into the Pentagon, </w:t>
      </w:r>
      <w:r w:rsidRPr="000535E4">
        <w:rPr>
          <w:rStyle w:val="Emphasis"/>
        </w:rPr>
        <w:t>Mexico stole White House BlackBerry devices</w:t>
      </w:r>
      <w:r>
        <w:t xml:space="preserve">, and Germany broke into the email communications of both diplomats and journalists. The thing is, </w:t>
      </w:r>
      <w:r w:rsidRPr="000535E4">
        <w:rPr>
          <w:rStyle w:val="StyleUnderline"/>
        </w:rPr>
        <w:t xml:space="preserve">allies spy on each other. They always have and </w:t>
      </w:r>
      <w:r w:rsidRPr="000535E4">
        <w:rPr>
          <w:rStyle w:val="Emphasis"/>
        </w:rPr>
        <w:t>they always will</w:t>
      </w:r>
      <w:r>
        <w:t xml:space="preserve">. So all this outrage is either meant to drum up traffic in our attention economy (I'm looking right at you, Guardian!), or out of a complete lack of historical and geopolitical perspective on the part of reporters and bloggers. Either way, </w:t>
      </w:r>
      <w:r w:rsidRPr="000535E4">
        <w:rPr>
          <w:rStyle w:val="StyleUnderline"/>
        </w:rPr>
        <w:t>spying among allies will continue, probably forever</w:t>
      </w:r>
      <w:r>
        <w:t xml:space="preserve">. </w:t>
      </w:r>
      <w:r w:rsidRPr="000535E4">
        <w:rPr>
          <w:rStyle w:val="StyleUnderline"/>
        </w:rPr>
        <w:t>Why?</w:t>
      </w:r>
      <w:r>
        <w:t xml:space="preserve"> Well here's a simple reason: </w:t>
      </w:r>
      <w:r w:rsidRPr="000535E4">
        <w:rPr>
          <w:rStyle w:val="Emphasis"/>
        </w:rPr>
        <w:t>to make sure they're still allies</w:t>
      </w:r>
      <w:r>
        <w:t xml:space="preserve">. Of course, the need for information and leverage goes deeper than that, but that will do for today. </w:t>
      </w:r>
      <w:r w:rsidRPr="000535E4">
        <w:rPr>
          <w:rStyle w:val="StyleUnderline"/>
        </w:rPr>
        <w:t>Allies spy on each other because they don't always tell the truth when meeting face-to-face</w:t>
      </w:r>
      <w:r>
        <w:t>.</w:t>
      </w:r>
    </w:p>
    <w:p w14:paraId="7DB4B0C1" w14:textId="77777777" w:rsidR="00AC25C1" w:rsidRDefault="00AC25C1" w:rsidP="00AC25C1">
      <w:pPr>
        <w:pStyle w:val="Heading4"/>
      </w:pPr>
      <w:r>
        <w:t>International surveillance isn’t that big of a deal</w:t>
      </w:r>
    </w:p>
    <w:p w14:paraId="17EDD7F9" w14:textId="77777777" w:rsidR="00AC25C1" w:rsidRPr="001447F9" w:rsidRDefault="00AC25C1" w:rsidP="00AC25C1">
      <w:pPr>
        <w:pStyle w:val="Small"/>
      </w:pPr>
      <w:r w:rsidRPr="001447F9">
        <w:rPr>
          <w:rStyle w:val="Style13ptBold"/>
        </w:rPr>
        <w:t>Cohen and Pearson 13</w:t>
      </w:r>
      <w:r>
        <w:t xml:space="preserve"> - </w:t>
      </w:r>
      <w:r w:rsidRPr="001447F9">
        <w:t>Tom Cohen and Michael Pearson</w:t>
      </w:r>
      <w:r>
        <w:t xml:space="preserve"> are staff writers for CNN. (“</w:t>
      </w:r>
      <w:r w:rsidRPr="001447F9">
        <w:t>All nations collect intelligence, Obama says</w:t>
      </w:r>
      <w:r>
        <w:t xml:space="preserve">,” </w:t>
      </w:r>
      <w:r w:rsidRPr="001447F9">
        <w:t>http://www.cnn.com/2013/07/01/world/europe/eu-nsa/</w:t>
      </w:r>
      <w:r>
        <w:t xml:space="preserve"> 7/2/2013) STRYKER</w:t>
      </w:r>
    </w:p>
    <w:p w14:paraId="1A8328AD" w14:textId="77777777" w:rsidR="00AC25C1" w:rsidRPr="001447F9" w:rsidRDefault="00AC25C1" w:rsidP="00AC25C1">
      <w:pPr>
        <w:pStyle w:val="Small"/>
      </w:pPr>
      <w:r>
        <w:t>"</w:t>
      </w:r>
      <w:r w:rsidRPr="001447F9">
        <w:rPr>
          <w:rStyle w:val="StyleUnderline"/>
        </w:rPr>
        <w:t>The United States government will respond appropriately to the European Union through our diplomatic channels, and through the EU/U.S. experts' dialogue on intelligence that the U.S. proposed several weeks ago</w:t>
      </w:r>
      <w:r>
        <w:t>," the DNI office said in a statement. "</w:t>
      </w:r>
      <w:r w:rsidRPr="001447F9">
        <w:rPr>
          <w:rStyle w:val="StyleUnderline"/>
        </w:rPr>
        <w:t>We will also discuss these issues bilaterally with EU member states</w:t>
      </w:r>
      <w:r>
        <w:t xml:space="preserve">. While we are not going to comment publicly on specific alleged intelligence activities, as a matter of policy, </w:t>
      </w:r>
      <w:r w:rsidRPr="001447F9">
        <w:rPr>
          <w:rStyle w:val="StyleUnderline"/>
        </w:rPr>
        <w:t xml:space="preserve">we have made clear that </w:t>
      </w:r>
      <w:r w:rsidRPr="001447F9">
        <w:rPr>
          <w:rStyle w:val="Emphasis"/>
        </w:rPr>
        <w:t>the United States gathers foreign intelligence of the type gathered by all nations</w:t>
      </w:r>
      <w:r>
        <w:t xml:space="preserve">." Ventrell referred to the DNI statement Monday, repeatedly telling reporters that </w:t>
      </w:r>
      <w:r w:rsidRPr="001447F9">
        <w:rPr>
          <w:rStyle w:val="StyleUnderline"/>
        </w:rPr>
        <w:t>the United States would deal directly with European allies on the matter instead of making public statements</w:t>
      </w:r>
      <w:r>
        <w:t>.</w:t>
      </w:r>
    </w:p>
    <w:p w14:paraId="34BC37AF" w14:textId="77777777" w:rsidR="00D61E31" w:rsidRPr="009A741A" w:rsidRDefault="00D61E31" w:rsidP="00D61E31">
      <w:pPr>
        <w:pStyle w:val="Heading4"/>
      </w:pPr>
      <w:r w:rsidRPr="009A741A">
        <w:t>Foreign surveillance has no impact</w:t>
      </w:r>
    </w:p>
    <w:p w14:paraId="33B10F50" w14:textId="77777777" w:rsidR="00D61E31" w:rsidRPr="00EC333D" w:rsidRDefault="00D61E31" w:rsidP="00D61E31">
      <w:pPr>
        <w:rPr>
          <w:rStyle w:val="StyleUnderline"/>
          <w:b/>
          <w:u w:val="none"/>
        </w:rPr>
      </w:pPr>
      <w:r w:rsidRPr="00EC333D">
        <w:rPr>
          <w:rStyle w:val="Style13ptBold"/>
        </w:rPr>
        <w:t>Hudgins 13</w:t>
      </w:r>
      <w:r>
        <w:t xml:space="preserve"> (Sarabrynn, </w:t>
      </w:r>
      <w:r w:rsidRPr="009A741A">
        <w:t>Internet Freedom and Human Rights Program Associate at the New America Foundat</w:t>
      </w:r>
      <w:r>
        <w:t>ion's Open Technology Institute, “</w:t>
      </w:r>
      <w:r w:rsidRPr="009A741A">
        <w:t>US Surveillance Unsettles Civilians More Than States</w:t>
      </w:r>
      <w:r>
        <w:t xml:space="preserve">,” The World Post, 7/17/13, </w:t>
      </w:r>
      <w:hyperlink r:id="rId10" w:history="1">
        <w:r w:rsidRPr="002945A3">
          <w:rPr>
            <w:rStyle w:val="Hyperlink"/>
          </w:rPr>
          <w:t>http://www.huffingtonpost.com/sarabrynn-hudgins/us-surveillance-unsettles_b_3610941.html)//kjz</w:t>
        </w:r>
      </w:hyperlink>
      <w:r>
        <w:t xml:space="preserve"> </w:t>
      </w:r>
    </w:p>
    <w:p w14:paraId="2AA548A1" w14:textId="77777777" w:rsidR="00D61E31" w:rsidRPr="009A741A" w:rsidRDefault="00D61E31" w:rsidP="00D61E31">
      <w:pPr>
        <w:rPr>
          <w:sz w:val="16"/>
        </w:rPr>
      </w:pPr>
      <w:r w:rsidRPr="009A741A">
        <w:rPr>
          <w:rStyle w:val="StyleUnderline"/>
        </w:rPr>
        <w:t>French President Hollande insisted that NSA surveillance programs "stop immediately</w:t>
      </w:r>
      <w:r w:rsidRPr="009A741A">
        <w:rPr>
          <w:sz w:val="16"/>
        </w:rPr>
        <w:t xml:space="preserve">" and demanded a US explanation, while </w:t>
      </w:r>
      <w:r w:rsidRPr="009A741A">
        <w:rPr>
          <w:rStyle w:val="StyleUnderline"/>
        </w:rPr>
        <w:t>German Chancellor</w:t>
      </w:r>
      <w:r w:rsidRPr="009A741A">
        <w:rPr>
          <w:sz w:val="16"/>
        </w:rPr>
        <w:t xml:space="preserve"> Angela </w:t>
      </w:r>
      <w:r w:rsidRPr="009A741A">
        <w:rPr>
          <w:rStyle w:val="StyleUnderline"/>
        </w:rPr>
        <w:t>Merkel stated her intention to question Obama on the "possible impairment of German citizen</w:t>
      </w:r>
      <w:r w:rsidRPr="009A741A">
        <w:rPr>
          <w:sz w:val="16"/>
        </w:rPr>
        <w:t xml:space="preserve">s." Media speculates that European ire may inspire the </w:t>
      </w:r>
      <w:r w:rsidRPr="009A741A">
        <w:rPr>
          <w:rStyle w:val="StyleUnderline"/>
        </w:rPr>
        <w:t>European Parliament</w:t>
      </w:r>
      <w:r w:rsidRPr="009A741A">
        <w:rPr>
          <w:sz w:val="16"/>
        </w:rPr>
        <w:t xml:space="preserve"> (EP) to veto the passage of the wide-ranging Trans-Atlantic Trade Deal. The Parliament </w:t>
      </w:r>
      <w:proofErr w:type="gramStart"/>
      <w:r w:rsidRPr="009A741A">
        <w:rPr>
          <w:sz w:val="16"/>
        </w:rPr>
        <w:t>did,</w:t>
      </w:r>
      <w:proofErr w:type="gramEnd"/>
      <w:r w:rsidRPr="009A741A">
        <w:rPr>
          <w:sz w:val="16"/>
        </w:rPr>
        <w:t xml:space="preserve"> after all, </w:t>
      </w:r>
      <w:r w:rsidRPr="009A741A">
        <w:rPr>
          <w:rStyle w:val="StyleUnderline"/>
        </w:rPr>
        <w:t>term the surveillance programs a "serious violation" and call for an investigation</w:t>
      </w:r>
      <w:r w:rsidRPr="009A741A">
        <w:rPr>
          <w:sz w:val="16"/>
        </w:rPr>
        <w:t xml:space="preserve"> </w:t>
      </w:r>
      <w:r w:rsidRPr="009A741A">
        <w:rPr>
          <w:rStyle w:val="StyleUnderline"/>
        </w:rPr>
        <w:t>whose findings could threaten transatlantic cooperation.</w:t>
      </w:r>
      <w:r>
        <w:rPr>
          <w:rStyle w:val="StyleUnderline"/>
        </w:rPr>
        <w:t xml:space="preserve"> </w:t>
      </w:r>
      <w:r w:rsidRPr="009A741A">
        <w:rPr>
          <w:rStyle w:val="StyleUnderline"/>
        </w:rPr>
        <w:t>These fears are overblown</w:t>
      </w:r>
      <w:r w:rsidRPr="009A741A">
        <w:rPr>
          <w:sz w:val="16"/>
        </w:rPr>
        <w:t xml:space="preserve">. Any recommendations to come from the EP will require passage not only by Parliamentarians, but also EU member states, before becoming law, in a labyrinthine process that is unlikely to occur. Also far-fetched is the notion that EU states will make a principled stand against the trade deal to their own financial detriment, or that they would suspend collaboration on security measures like the Terrorist Finance Tracking Programme. </w:t>
      </w:r>
      <w:r w:rsidRPr="009A741A">
        <w:rPr>
          <w:rStyle w:val="StyleUnderline"/>
        </w:rPr>
        <w:t>Brazil</w:t>
      </w:r>
      <w:r w:rsidRPr="009A741A">
        <w:rPr>
          <w:sz w:val="16"/>
        </w:rPr>
        <w:t xml:space="preserve">, whose President called US surveillance of the Brazilian military an affront to Brazilian sovereignty and human rights, </w:t>
      </w:r>
      <w:r w:rsidRPr="009A741A">
        <w:rPr>
          <w:rStyle w:val="StyleUnderline"/>
        </w:rPr>
        <w:t>may pose the most serious state challenge to US surveillance.</w:t>
      </w:r>
      <w:r>
        <w:rPr>
          <w:rStyle w:val="StyleUnderline"/>
        </w:rPr>
        <w:t xml:space="preserve"> </w:t>
      </w:r>
      <w:r w:rsidRPr="009A741A">
        <w:rPr>
          <w:rStyle w:val="StyleUnderline"/>
        </w:rPr>
        <w:t>Yet, considering that the NSA's PRISM program had 117,675 active foreign surveillance targets by April 2013, these reactions are rather tame.</w:t>
      </w:r>
      <w:r>
        <w:rPr>
          <w:rStyle w:val="StyleUnderline"/>
        </w:rPr>
        <w:t xml:space="preserve"> </w:t>
      </w:r>
      <w:r w:rsidRPr="009A741A">
        <w:rPr>
          <w:rStyle w:val="StyleUnderline"/>
        </w:rPr>
        <w:t>State indignation</w:t>
      </w:r>
      <w:r w:rsidRPr="009A741A">
        <w:rPr>
          <w:sz w:val="16"/>
        </w:rPr>
        <w:t xml:space="preserve"> (especially in Europe) </w:t>
      </w:r>
      <w:r w:rsidRPr="009A741A">
        <w:rPr>
          <w:rStyle w:val="StyleUnderline"/>
        </w:rPr>
        <w:t>may be muted</w:t>
      </w:r>
      <w:r w:rsidRPr="009A741A">
        <w:rPr>
          <w:sz w:val="16"/>
        </w:rPr>
        <w:t xml:space="preserve">, as some allege, </w:t>
      </w:r>
      <w:r w:rsidRPr="009A741A">
        <w:rPr>
          <w:rStyle w:val="StyleUnderline"/>
        </w:rPr>
        <w:t>because most web-savvy countries, including France, Great Britain, and the Netherlands, conduct their own sweeping surveillance programs</w:t>
      </w:r>
      <w:r w:rsidRPr="009A741A">
        <w:rPr>
          <w:sz w:val="16"/>
        </w:rPr>
        <w:t xml:space="preserve">. </w:t>
      </w:r>
      <w:r w:rsidRPr="009A741A">
        <w:rPr>
          <w:rStyle w:val="StyleUnderline"/>
        </w:rPr>
        <w:t xml:space="preserve">These black pots are </w:t>
      </w:r>
      <w:proofErr w:type="gramStart"/>
      <w:r w:rsidRPr="009A741A">
        <w:rPr>
          <w:rStyle w:val="StyleUnderline"/>
        </w:rPr>
        <w:t>loathe</w:t>
      </w:r>
      <w:proofErr w:type="gramEnd"/>
      <w:r w:rsidRPr="009A741A">
        <w:rPr>
          <w:rStyle w:val="StyleUnderline"/>
        </w:rPr>
        <w:t xml:space="preserve"> to disparage the US kettle, no matter how dark</w:t>
      </w:r>
      <w:r w:rsidRPr="009A741A">
        <w:rPr>
          <w:sz w:val="16"/>
        </w:rPr>
        <w:t xml:space="preserve">. </w:t>
      </w:r>
      <w:r w:rsidRPr="009A741A">
        <w:rPr>
          <w:rStyle w:val="StyleUnderline"/>
        </w:rPr>
        <w:t>The German government's outcry, the loudest in Europe, has been derided as largely "a flurry of activity apparently designed to reassure German electors.</w:t>
      </w:r>
      <w:r w:rsidRPr="009A741A">
        <w:rPr>
          <w:sz w:val="16"/>
        </w:rPr>
        <w:t xml:space="preserve">" </w:t>
      </w:r>
      <w:r w:rsidRPr="009A741A">
        <w:rPr>
          <w:rStyle w:val="StyleUnderline"/>
        </w:rPr>
        <w:t>Le Monde ascribes France's "weak signs of protest" to "two excellent reasons: Paris already knew. And it does the same thing."</w:t>
      </w:r>
      <w:r>
        <w:rPr>
          <w:rStyle w:val="StyleUnderline"/>
        </w:rPr>
        <w:t xml:space="preserve"> </w:t>
      </w:r>
      <w:r w:rsidRPr="009A741A">
        <w:rPr>
          <w:sz w:val="16"/>
        </w:rPr>
        <w:t xml:space="preserve">The song and dance of recrimination will continue mainly because governments want to appease "public pressure to respond assertively." </w:t>
      </w:r>
      <w:r w:rsidRPr="009A741A">
        <w:rPr>
          <w:rStyle w:val="StyleUnderline"/>
        </w:rPr>
        <w:t>US officials understand that they need not worry about real intergovernmental hostilities</w:t>
      </w:r>
      <w:r w:rsidRPr="009A741A">
        <w:rPr>
          <w:sz w:val="16"/>
        </w:rPr>
        <w:t>, at least for now.</w:t>
      </w:r>
    </w:p>
    <w:p w14:paraId="21E016CA" w14:textId="77777777" w:rsidR="00D61E31" w:rsidRDefault="00D61E31" w:rsidP="00D61E31">
      <w:pPr>
        <w:pStyle w:val="Heading3"/>
      </w:pPr>
      <w:r>
        <w:lastRenderedPageBreak/>
        <w:t>AT//Exchange Programs Key</w:t>
      </w:r>
    </w:p>
    <w:p w14:paraId="2CD7161B" w14:textId="77777777" w:rsidR="00D61E31" w:rsidRDefault="00D61E31" w:rsidP="00D61E31">
      <w:pPr>
        <w:pStyle w:val="Heading4"/>
      </w:pPr>
      <w:r>
        <w:t xml:space="preserve">No evidence to support that exchange programs spread democratic ideals—their author </w:t>
      </w:r>
    </w:p>
    <w:p w14:paraId="5277D1AA" w14:textId="77777777" w:rsidR="00D61E31" w:rsidRDefault="00D61E31" w:rsidP="005337AB">
      <w:pPr>
        <w:pStyle w:val="Small"/>
      </w:pPr>
      <w:r w:rsidRPr="00955157">
        <w:rPr>
          <w:rStyle w:val="Style13ptBold"/>
        </w:rPr>
        <w:t>Atkinson 10</w:t>
      </w:r>
      <w:r>
        <w:t xml:space="preserve"> (Carol, Vanderbilt University, Department of </w:t>
      </w:r>
      <w:proofErr w:type="gramStart"/>
      <w:r>
        <w:t>Political Science</w:t>
      </w:r>
      <w:proofErr w:type="gramEnd"/>
      <w:r>
        <w:t>, Assistant Professor, “Does Soft Power Matter? A Comparative Analysis of Student Exchange Programs from 1980–2006,” Foreign Policy Analysis, 2010, http://iis-db.stanford.edu/pubs/22948/Atkinson_Does_Soft_Power_Matter.pdf)//kjz</w:t>
      </w:r>
    </w:p>
    <w:p w14:paraId="59B34803" w14:textId="77777777" w:rsidR="00D61E31" w:rsidRPr="000F5762" w:rsidRDefault="00D61E31" w:rsidP="00D61E31">
      <w:r w:rsidRPr="000F5762">
        <w:rPr>
          <w:rStyle w:val="StyleUnderline"/>
        </w:rPr>
        <w:t>While educational exchange programs are claimed to promote liberalization in</w:t>
      </w:r>
      <w:r>
        <w:rPr>
          <w:rStyle w:val="StyleUnderline"/>
        </w:rPr>
        <w:t xml:space="preserve"> </w:t>
      </w:r>
      <w:r w:rsidRPr="000F5762">
        <w:rPr>
          <w:rStyle w:val="StyleUnderline"/>
        </w:rPr>
        <w:t>nondemocratic countries</w:t>
      </w:r>
      <w:r w:rsidRPr="000F5762">
        <w:rPr>
          <w:sz w:val="16"/>
        </w:rPr>
        <w:t xml:space="preserve">, to date </w:t>
      </w:r>
      <w:r w:rsidRPr="000F5762">
        <w:rPr>
          <w:rStyle w:val="StyleUnderline"/>
        </w:rPr>
        <w:t>there has been little systematic empirical examination</w:t>
      </w:r>
      <w:r>
        <w:rPr>
          <w:rStyle w:val="StyleUnderline"/>
        </w:rPr>
        <w:t xml:space="preserve"> </w:t>
      </w:r>
      <w:r w:rsidRPr="000F5762">
        <w:rPr>
          <w:rStyle w:val="StyleUnderline"/>
        </w:rPr>
        <w:t>of their long-term effects across the international system</w:t>
      </w:r>
      <w:r w:rsidRPr="000F5762">
        <w:rPr>
          <w:sz w:val="16"/>
        </w:rPr>
        <w:t xml:space="preserve">. Noted </w:t>
      </w:r>
      <w:r w:rsidRPr="000F5762">
        <w:rPr>
          <w:rStyle w:val="StyleUnderline"/>
        </w:rPr>
        <w:t>democratization</w:t>
      </w:r>
      <w:r>
        <w:rPr>
          <w:rStyle w:val="StyleUnderline"/>
        </w:rPr>
        <w:t xml:space="preserve"> </w:t>
      </w:r>
      <w:r w:rsidRPr="000F5762">
        <w:rPr>
          <w:rStyle w:val="StyleUnderline"/>
        </w:rPr>
        <w:t>scholar</w:t>
      </w:r>
      <w:r w:rsidRPr="000F5762">
        <w:rPr>
          <w:sz w:val="16"/>
        </w:rPr>
        <w:t xml:space="preserve"> Adam</w:t>
      </w:r>
      <w:r w:rsidRPr="000F5762">
        <w:rPr>
          <w:rStyle w:val="StyleUnderline"/>
        </w:rPr>
        <w:t xml:space="preserve"> Przeworski has pointed specifically to this deficiency:</w:t>
      </w:r>
      <w:r>
        <w:rPr>
          <w:rStyle w:val="StyleUnderline"/>
        </w:rPr>
        <w:t xml:space="preserve"> </w:t>
      </w:r>
      <w:r w:rsidRPr="000F5762">
        <w:rPr>
          <w:sz w:val="16"/>
        </w:rPr>
        <w:t xml:space="preserve">We can match on observables. But </w:t>
      </w:r>
      <w:r w:rsidRPr="000F5762">
        <w:rPr>
          <w:rStyle w:val="StyleUnderline"/>
        </w:rPr>
        <w:t>should we not worry about unobservables?</w:t>
      </w:r>
      <w:r>
        <w:rPr>
          <w:rStyle w:val="StyleUnderline"/>
        </w:rPr>
        <w:t xml:space="preserve"> </w:t>
      </w:r>
      <w:r w:rsidRPr="000F5762">
        <w:rPr>
          <w:sz w:val="16"/>
        </w:rPr>
        <w:t xml:space="preserve">Suppose that leaders of some countries go to study in Cambridge, where they absorb the ideals of democracy and learn how to promote growth. Leaders of other countries, however, go to the School for [sic] the Americas, where they learn how to repress and nothing about economics. Dictatorships will then generate lower growth because of the quality of the leadership (…) </w:t>
      </w:r>
      <w:proofErr w:type="gramStart"/>
      <w:r w:rsidRPr="000F5762">
        <w:rPr>
          <w:sz w:val="16"/>
        </w:rPr>
        <w:t>Since</w:t>
      </w:r>
      <w:proofErr w:type="gramEnd"/>
      <w:r w:rsidRPr="000F5762">
        <w:rPr>
          <w:sz w:val="16"/>
        </w:rPr>
        <w:t xml:space="preserve"> this is a variable we could not observe systematically, we cannot match on it. And it may matter</w:t>
      </w:r>
      <w:r w:rsidRPr="000F5762">
        <w:rPr>
          <w:rStyle w:val="StyleUnderline"/>
        </w:rPr>
        <w:t>. Conditional mean independence—the assumption that unobserved factors</w:t>
      </w:r>
      <w:r>
        <w:rPr>
          <w:rStyle w:val="StyleUnderline"/>
        </w:rPr>
        <w:t xml:space="preserve"> </w:t>
      </w:r>
      <w:r w:rsidRPr="000F5762">
        <w:rPr>
          <w:rStyle w:val="StyleUnderline"/>
        </w:rPr>
        <w:t>do not matter—is very strong, and likely to be often false in cross-national</w:t>
      </w:r>
      <w:r>
        <w:rPr>
          <w:rStyle w:val="StyleUnderline"/>
        </w:rPr>
        <w:t xml:space="preserve"> </w:t>
      </w:r>
      <w:r w:rsidRPr="000F5762">
        <w:rPr>
          <w:rStyle w:val="StyleUnderline"/>
        </w:rPr>
        <w:t>research.</w:t>
      </w:r>
      <w:r w:rsidRPr="000F5762">
        <w:rPr>
          <w:sz w:val="16"/>
        </w:rPr>
        <w:t xml:space="preserve"> (Przeworski 2007:161) Likewise, in their study of US Fulbright scholars, </w:t>
      </w:r>
      <w:r w:rsidRPr="000F5762">
        <w:rPr>
          <w:rStyle w:val="StyleUnderline"/>
        </w:rPr>
        <w:t>Sunal and Sunal</w:t>
      </w:r>
      <w:r w:rsidRPr="000F5762">
        <w:rPr>
          <w:sz w:val="16"/>
        </w:rPr>
        <w:t xml:space="preserve"> (1991:98) </w:t>
      </w:r>
      <w:r w:rsidRPr="000F5762">
        <w:rPr>
          <w:rStyle w:val="StyleUnderline"/>
        </w:rPr>
        <w:t>noted</w:t>
      </w:r>
      <w:r>
        <w:rPr>
          <w:rStyle w:val="StyleUnderline"/>
        </w:rPr>
        <w:t xml:space="preserve"> </w:t>
      </w:r>
      <w:r w:rsidRPr="000F5762">
        <w:rPr>
          <w:rStyle w:val="StyleUnderline"/>
        </w:rPr>
        <w:t>that although a lot of information was available about US sponsored exchanges it</w:t>
      </w:r>
      <w:r>
        <w:rPr>
          <w:rStyle w:val="StyleUnderline"/>
        </w:rPr>
        <w:t xml:space="preserve"> </w:t>
      </w:r>
      <w:r w:rsidRPr="000F5762">
        <w:rPr>
          <w:rStyle w:val="StyleUnderline"/>
        </w:rPr>
        <w:t>‘‘did not provide much help, however, in generalizing about the possible effects</w:t>
      </w:r>
      <w:r>
        <w:rPr>
          <w:rStyle w:val="StyleUnderline"/>
        </w:rPr>
        <w:t xml:space="preserve"> </w:t>
      </w:r>
      <w:r w:rsidRPr="000F5762">
        <w:rPr>
          <w:rStyle w:val="StyleUnderline"/>
        </w:rPr>
        <w:t>of the overseas experience on the individuals involved or in determining relationships</w:t>
      </w:r>
      <w:r>
        <w:rPr>
          <w:rStyle w:val="StyleUnderline"/>
        </w:rPr>
        <w:t xml:space="preserve"> </w:t>
      </w:r>
      <w:r w:rsidRPr="000F5762">
        <w:rPr>
          <w:rStyle w:val="StyleUnderline"/>
        </w:rPr>
        <w:t>between important variables in the Fulbright experience.’’</w:t>
      </w:r>
      <w:r>
        <w:rPr>
          <w:rStyle w:val="StyleUnderline"/>
        </w:rPr>
        <w:t xml:space="preserve"> </w:t>
      </w:r>
    </w:p>
    <w:p w14:paraId="3DEB3893" w14:textId="65C38282" w:rsidR="005337AB" w:rsidRDefault="005337AB" w:rsidP="005337AB">
      <w:pPr>
        <w:pStyle w:val="Heading3"/>
      </w:pPr>
      <w:r>
        <w:lastRenderedPageBreak/>
        <w:t>AT//National Debt Alt Cause</w:t>
      </w:r>
    </w:p>
    <w:p w14:paraId="03E6368C" w14:textId="77777777" w:rsidR="005337AB" w:rsidRDefault="005337AB" w:rsidP="005337AB">
      <w:pPr>
        <w:pStyle w:val="Heading4"/>
      </w:pPr>
      <w:r>
        <w:t>National debt has no impact on credibility—we can NEVER default</w:t>
      </w:r>
    </w:p>
    <w:p w14:paraId="31C755DA" w14:textId="77777777" w:rsidR="005337AB" w:rsidRPr="009C0303" w:rsidRDefault="005337AB" w:rsidP="005337AB">
      <w:pPr>
        <w:pStyle w:val="Small"/>
      </w:pPr>
      <w:r w:rsidRPr="00EA1061">
        <w:rPr>
          <w:rStyle w:val="Style13ptBold"/>
        </w:rPr>
        <w:t>Harvey 12</w:t>
      </w:r>
      <w:r>
        <w:t xml:space="preserve"> - John T. Harvey is a Professor of Economics at Texas Christian University, where he has worked since 1987. His areas of specialty are international economics (particularly exchange rates), macroeconomics, history of economics, and contemporary schools of thought. He has served as department chair, Executive Director of the International Confederation of Associations for Pluralism in Economics, a member of the board of directors of the Association for Evolutionary Economics, and a member of the editorial boards of the American Review of Political Economy, the Critique of Political Economy, the Encyclopedia of Political Economy, the Journal of Economics Issues, and the Social Science Journal. (“</w:t>
      </w:r>
      <w:r w:rsidRPr="00EA1061">
        <w:t>It Is Impossible For The US To Default</w:t>
      </w:r>
      <w:r>
        <w:t xml:space="preserve">,” </w:t>
      </w:r>
      <w:r w:rsidRPr="00EA1061">
        <w:t>http://www.forbes.com/sites/johntharvey/2012/09/10/impossible-to-default/</w:t>
      </w:r>
      <w:r>
        <w:t xml:space="preserve"> 9/10/2012) STRYKER</w:t>
      </w:r>
    </w:p>
    <w:p w14:paraId="4735607D" w14:textId="77777777" w:rsidR="005337AB" w:rsidRDefault="005337AB" w:rsidP="005337AB">
      <w:pPr>
        <w:pStyle w:val="Small"/>
      </w:pPr>
      <w:r w:rsidRPr="009C0303">
        <w:rPr>
          <w:rStyle w:val="StyleUnderline"/>
        </w:rPr>
        <w:t>With so many</w:t>
      </w:r>
      <w:r>
        <w:t xml:space="preserve"> economic, political, and social </w:t>
      </w:r>
      <w:r w:rsidRPr="009C0303">
        <w:rPr>
          <w:rStyle w:val="StyleUnderline"/>
        </w:rPr>
        <w:t>problems</w:t>
      </w:r>
      <w:r>
        <w:t xml:space="preserve"> facing us today, </w:t>
      </w:r>
      <w:r w:rsidRPr="009C0303">
        <w:rPr>
          <w:rStyle w:val="StyleUnderline"/>
        </w:rPr>
        <w:t>there is little point in focusing attention on something that is not one. The false fear of which I speak is the chance of US debt default</w:t>
      </w:r>
      <w:r>
        <w:t xml:space="preserve">. There is no need to speculate on what that likelihood is, I can give you the exact number: </w:t>
      </w:r>
      <w:r w:rsidRPr="009C0303">
        <w:rPr>
          <w:rStyle w:val="Emphasis"/>
        </w:rPr>
        <w:t>there is 0% chance that the US will be forced to default on the debt</w:t>
      </w:r>
      <w:r>
        <w:t xml:space="preserve">. We could choose to do so, just as a person trapped in a warehouse full of food could choose to starve, but we could never be forced to. </w:t>
      </w:r>
      <w:r w:rsidRPr="009C0303">
        <w:rPr>
          <w:rStyle w:val="StyleUnderline"/>
        </w:rPr>
        <w:t>This is not a theory or conjecture, it is cold, hard fact. The reason the US could never be forced to default is that every single bit of the debt is owed in the currency that we and only we can issue: dollars</w:t>
      </w:r>
      <w:r>
        <w:t xml:space="preserve">. Unlike Greece, we don’t have to try to earn foreign exchange via exports or beg for better terms. </w:t>
      </w:r>
      <w:r w:rsidRPr="009C0303">
        <w:rPr>
          <w:rStyle w:val="StyleUnderline"/>
        </w:rPr>
        <w:t>There is simply no level of debt we could not repay with a keystroke</w:t>
      </w:r>
      <w:r>
        <w:t>. Don’t take my word for it. Here are just a few folks from across the political spectrum and in different walks of life saying the same thing: “</w:t>
      </w:r>
      <w:r w:rsidRPr="009C0303">
        <w:rPr>
          <w:rStyle w:val="StyleUnderline"/>
        </w:rPr>
        <w:t>The United States can pay any debt</w:t>
      </w:r>
      <w:r>
        <w:t xml:space="preserve"> it has </w:t>
      </w:r>
      <w:r w:rsidRPr="009C0303">
        <w:rPr>
          <w:rStyle w:val="StyleUnderline"/>
        </w:rPr>
        <w:t xml:space="preserve">because </w:t>
      </w:r>
      <w:r w:rsidRPr="009C0303">
        <w:rPr>
          <w:rStyle w:val="Emphasis"/>
        </w:rPr>
        <w:t>we can always print money</w:t>
      </w:r>
      <w:r>
        <w:t xml:space="preserve"> to do that. </w:t>
      </w:r>
      <w:r w:rsidRPr="009C0303">
        <w:rPr>
          <w:rStyle w:val="StyleUnderline"/>
        </w:rPr>
        <w:t>So there is zero probability of default.” Alan Greenspan</w:t>
      </w:r>
      <w:r>
        <w:t xml:space="preserve"> “</w:t>
      </w:r>
      <w:r w:rsidRPr="009C0303">
        <w:rPr>
          <w:rStyle w:val="StyleUnderline"/>
        </w:rPr>
        <w:t xml:space="preserve">In the case of United States, default is </w:t>
      </w:r>
      <w:r w:rsidRPr="009C0303">
        <w:rPr>
          <w:rStyle w:val="Emphasis"/>
        </w:rPr>
        <w:t>absolutely impossible</w:t>
      </w:r>
      <w:r>
        <w:t xml:space="preserve">. All U.S. government debt is denominated in U.S. dollar assets.” </w:t>
      </w:r>
      <w:r w:rsidRPr="009C0303">
        <w:rPr>
          <w:rStyle w:val="StyleUnderline"/>
        </w:rPr>
        <w:t>Peter Zeihan, Vice President of Analysis for STRATFOR</w:t>
      </w:r>
      <w:r>
        <w:t xml:space="preserve"> “In the case of governments boasting monetary sovereignty and debt denominated in its own currency, like the United States (but also Japan and the UK), </w:t>
      </w:r>
      <w:r w:rsidRPr="009C0303">
        <w:rPr>
          <w:rStyle w:val="StyleUnderline"/>
        </w:rPr>
        <w:t xml:space="preserve">it is </w:t>
      </w:r>
      <w:r w:rsidRPr="009C0303">
        <w:rPr>
          <w:rStyle w:val="Emphasis"/>
        </w:rPr>
        <w:t>technically impossible</w:t>
      </w:r>
      <w:r w:rsidRPr="009C0303">
        <w:rPr>
          <w:rStyle w:val="StyleUnderline"/>
        </w:rPr>
        <w:t xml:space="preserve"> to fall into debt default.” Erwan Mahe, European asset allocation and options strategies adviser</w:t>
      </w:r>
      <w:r>
        <w:t xml:space="preserve"> “</w:t>
      </w:r>
      <w:r w:rsidRPr="009C0303">
        <w:rPr>
          <w:rStyle w:val="StyleUnderline"/>
        </w:rPr>
        <w:t xml:space="preserve">There is </w:t>
      </w:r>
      <w:r w:rsidRPr="009C0303">
        <w:rPr>
          <w:rStyle w:val="Emphasis"/>
        </w:rPr>
        <w:t>never a risk</w:t>
      </w:r>
      <w:r w:rsidRPr="009C0303">
        <w:rPr>
          <w:rStyle w:val="StyleUnderline"/>
        </w:rPr>
        <w:t xml:space="preserve"> of default for a sovereign nation that issues its own free-floating currency</w:t>
      </w:r>
      <w:r>
        <w:t xml:space="preserve"> and where its debts are denominated in that currency.” </w:t>
      </w:r>
      <w:r w:rsidRPr="009C0303">
        <w:rPr>
          <w:rStyle w:val="StyleUnderline"/>
        </w:rPr>
        <w:t>Mike Norman, Chief Economist for John Thomas Financial</w:t>
      </w:r>
      <w:r>
        <w:t xml:space="preserve"> “</w:t>
      </w:r>
      <w:r w:rsidRPr="009C0303">
        <w:rPr>
          <w:rStyle w:val="StyleUnderline"/>
        </w:rPr>
        <w:t>There is no inherent limit on federal expenses and therefore on federal spending</w:t>
      </w:r>
      <w:r>
        <w:t xml:space="preserve">…When the U.S. government decides to spend fiat money, it adds to its banking reserve system and when it taxes or borrows (issues Treasury securities) it drains reserves from its banking system. These reserve operations are done solely to maintain the target Federal Funds rate.” </w:t>
      </w:r>
      <w:r w:rsidRPr="009C0303">
        <w:rPr>
          <w:rStyle w:val="StyleUnderline"/>
        </w:rPr>
        <w:t xml:space="preserve">Monty </w:t>
      </w:r>
      <w:proofErr w:type="gramStart"/>
      <w:r w:rsidRPr="009C0303">
        <w:rPr>
          <w:rStyle w:val="StyleUnderline"/>
        </w:rPr>
        <w:t>Agarwal ,</w:t>
      </w:r>
      <w:proofErr w:type="gramEnd"/>
      <w:r w:rsidRPr="009C0303">
        <w:rPr>
          <w:rStyle w:val="StyleUnderline"/>
        </w:rPr>
        <w:t xml:space="preserve"> managing partner and chief investment officer of MA Managed Futures Fund</w:t>
      </w:r>
      <w:r>
        <w:t xml:space="preserve"> “</w:t>
      </w:r>
      <w:r w:rsidRPr="009C0303">
        <w:rPr>
          <w:rStyle w:val="StyleUnderline"/>
        </w:rPr>
        <w:t>As the sole manufacturer of dollars</w:t>
      </w:r>
      <w:r>
        <w:t xml:space="preserve">, whose debt is denominated in dollars, </w:t>
      </w:r>
      <w:r w:rsidRPr="009C0303">
        <w:rPr>
          <w:rStyle w:val="StyleUnderline"/>
        </w:rPr>
        <w:t>the U.S. government can never become insolvent</w:t>
      </w:r>
      <w:r>
        <w:t xml:space="preserve">, i.e., unable to pay its bills. In this sense, the government is not dependent on credit markets to remain operational.” </w:t>
      </w:r>
      <w:r w:rsidRPr="009C0303">
        <w:rPr>
          <w:rStyle w:val="StyleUnderline"/>
        </w:rPr>
        <w:t>Federal Reserve Bank of St. Louis</w:t>
      </w:r>
    </w:p>
    <w:p w14:paraId="02DB108E" w14:textId="77777777" w:rsidR="00786C75" w:rsidRDefault="00786C75" w:rsidP="00786C75">
      <w:pPr>
        <w:pStyle w:val="Heading2"/>
      </w:pPr>
      <w:r>
        <w:lastRenderedPageBreak/>
        <w:t>Impact</w:t>
      </w:r>
    </w:p>
    <w:p w14:paraId="2916CA17" w14:textId="77777777" w:rsidR="00AC25C1" w:rsidRDefault="00AC25C1" w:rsidP="00AC25C1">
      <w:pPr>
        <w:pStyle w:val="Heading3"/>
      </w:pPr>
      <w:r>
        <w:lastRenderedPageBreak/>
        <w:t>Democracy Promotion Good—Democratic Peace</w:t>
      </w:r>
    </w:p>
    <w:p w14:paraId="096D461D" w14:textId="77777777" w:rsidR="00C361B1" w:rsidRPr="00D65857" w:rsidRDefault="00C361B1" w:rsidP="00C361B1">
      <w:pPr>
        <w:pStyle w:val="Heading4"/>
      </w:pPr>
      <w:r>
        <w:t>Global democratic</w:t>
      </w:r>
      <w:r w:rsidRPr="00D65857">
        <w:t xml:space="preserve"> </w:t>
      </w:r>
      <w:r>
        <w:t>consolidation checks inevitable extinction</w:t>
      </w:r>
    </w:p>
    <w:p w14:paraId="40277704" w14:textId="77777777" w:rsidR="00C361B1" w:rsidRPr="007642B2" w:rsidRDefault="00C361B1" w:rsidP="00C361B1">
      <w:pPr>
        <w:pStyle w:val="Small"/>
      </w:pPr>
      <w:r w:rsidRPr="00D65857">
        <w:rPr>
          <w:rStyle w:val="Style13ptBold"/>
        </w:rPr>
        <w:t xml:space="preserve">Diamond ‘95 </w:t>
      </w:r>
      <w:r w:rsidRPr="00D65857">
        <w:t xml:space="preserve">(Larry, Senior Fellow at the Hoover Institution, Promoting Democracy in the 1990s, December, </w:t>
      </w:r>
      <w:hyperlink r:id="rId11" w:history="1">
        <w:r w:rsidRPr="007642B2">
          <w:t>http://www.wilsoncenter.org/subsites/ccpdc/pubs/di/fr.htm</w:t>
        </w:r>
      </w:hyperlink>
      <w:r w:rsidRPr="007642B2">
        <w:t>)</w:t>
      </w:r>
    </w:p>
    <w:p w14:paraId="450D9BEF" w14:textId="77777777" w:rsidR="00C361B1" w:rsidRPr="00B669DF" w:rsidRDefault="00C361B1" w:rsidP="00C361B1">
      <w:pPr>
        <w:pStyle w:val="Small"/>
      </w:pPr>
      <w:r w:rsidRPr="007F69A8">
        <w:t xml:space="preserve">This hardly exhausts the lists of threats to our security and </w:t>
      </w:r>
      <w:proofErr w:type="gramStart"/>
      <w:r w:rsidRPr="007F69A8">
        <w:t>well-being</w:t>
      </w:r>
      <w:proofErr w:type="gramEnd"/>
      <w:r w:rsidRPr="007F69A8">
        <w:t xml:space="preserve">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E4726B">
        <w:rPr>
          <w:rStyle w:val="StyleUnderline"/>
          <w:highlight w:val="cyan"/>
        </w:rPr>
        <w:t>Nuclear</w:t>
      </w:r>
      <w:r w:rsidRPr="00E4726B">
        <w:rPr>
          <w:rStyle w:val="StyleUnderline"/>
        </w:rPr>
        <w:t xml:space="preserve">, chemical, </w:t>
      </w:r>
      <w:r w:rsidRPr="00E4726B">
        <w:rPr>
          <w:rStyle w:val="StyleUnderline"/>
          <w:highlight w:val="cyan"/>
        </w:rPr>
        <w:t>and bio</w:t>
      </w:r>
      <w:r w:rsidRPr="00E4726B">
        <w:rPr>
          <w:rStyle w:val="StyleUnderline"/>
        </w:rPr>
        <w:t xml:space="preserve">logical </w:t>
      </w:r>
      <w:r w:rsidRPr="00E4726B">
        <w:rPr>
          <w:rStyle w:val="StyleUnderline"/>
          <w:highlight w:val="cyan"/>
        </w:rPr>
        <w:t>weapons continue to proliferate</w:t>
      </w:r>
      <w:r w:rsidRPr="00E4726B">
        <w:rPr>
          <w:rStyle w:val="StyleUnderline"/>
        </w:rPr>
        <w:t xml:space="preserve">. The very source of </w:t>
      </w:r>
      <w:r w:rsidRPr="00E4726B">
        <w:rPr>
          <w:rStyle w:val="StyleUnderline"/>
          <w:highlight w:val="cyan"/>
        </w:rPr>
        <w:t>life on Earth, the global ecosystem, appears increasingly endangered</w:t>
      </w:r>
      <w:r w:rsidRPr="007F69A8">
        <w:t xml:space="preserve">. Most of </w:t>
      </w:r>
      <w:r w:rsidRPr="00E4726B">
        <w:rPr>
          <w:rStyle w:val="StyleUnderline"/>
          <w:highlight w:val="cyan"/>
        </w:rPr>
        <w:t>these</w:t>
      </w:r>
      <w:r w:rsidRPr="007F69A8">
        <w:t xml:space="preserve"> new and unconventional </w:t>
      </w:r>
      <w:r w:rsidRPr="00E4726B">
        <w:rPr>
          <w:rStyle w:val="StyleUnderline"/>
          <w:highlight w:val="cyan"/>
        </w:rPr>
        <w:t>threats</w:t>
      </w:r>
      <w:r w:rsidRPr="007F69A8">
        <w:t xml:space="preserve"> to security </w:t>
      </w:r>
      <w:r w:rsidRPr="00DA0E21">
        <w:rPr>
          <w:rStyle w:val="StyleUnderline"/>
          <w:highlight w:val="cyan"/>
        </w:rPr>
        <w:t xml:space="preserve">are associated with </w:t>
      </w:r>
      <w:r w:rsidRPr="00A26298">
        <w:rPr>
          <w:rStyle w:val="StyleUnderline"/>
        </w:rPr>
        <w:t>or aggravated by</w:t>
      </w:r>
      <w:r w:rsidRPr="0085095B">
        <w:rPr>
          <w:rStyle w:val="StyleUnderline"/>
        </w:rPr>
        <w:t xml:space="preserve"> </w:t>
      </w:r>
      <w:r w:rsidRPr="007F69A8">
        <w:t xml:space="preserve">the weakness or </w:t>
      </w:r>
      <w:r w:rsidRPr="00E4726B">
        <w:rPr>
          <w:rStyle w:val="StyleUnderline"/>
          <w:highlight w:val="cyan"/>
        </w:rPr>
        <w:t>absence of democracy</w:t>
      </w:r>
      <w:r w:rsidRPr="007F69A8">
        <w:t xml:space="preserve">, with its provisions for legality, accountability, popular sovereignty, and openness. </w:t>
      </w:r>
      <w:proofErr w:type="gramStart"/>
      <w:r w:rsidRPr="007F69A8">
        <w:t>LESSONS OF THE TWENTIETH CENTURY The experience of this century offers</w:t>
      </w:r>
      <w:proofErr w:type="gramEnd"/>
      <w:r w:rsidRPr="007F69A8">
        <w:t xml:space="preserve"> important lessons. </w:t>
      </w:r>
      <w:r w:rsidRPr="00E4726B">
        <w:rPr>
          <w:rStyle w:val="StyleUnderline"/>
          <w:highlight w:val="cyan"/>
        </w:rPr>
        <w:t>Countries that govern themselves in a</w:t>
      </w:r>
      <w:r w:rsidRPr="007F69A8">
        <w:t xml:space="preserve"> truly </w:t>
      </w:r>
      <w:r w:rsidRPr="00E4726B">
        <w:rPr>
          <w:rStyle w:val="StyleUnderline"/>
          <w:highlight w:val="cyan"/>
        </w:rPr>
        <w:t>democratic fashion do not go to war with one another.</w:t>
      </w:r>
      <w:r w:rsidRPr="00E4726B">
        <w:rPr>
          <w:rStyle w:val="StyleUnderline"/>
        </w:rPr>
        <w:t xml:space="preserve"> They do not aggress against their neighbors</w:t>
      </w:r>
      <w:r w:rsidRPr="007F69A8">
        <w:t xml:space="preserve"> to aggrandize themselves or glorify their leaders. </w:t>
      </w:r>
      <w:r w:rsidRPr="00E4726B">
        <w:rPr>
          <w:rStyle w:val="StyleUnderline"/>
          <w:highlight w:val="cyan"/>
        </w:rPr>
        <w:t>Democratic governments do</w:t>
      </w:r>
      <w:r w:rsidRPr="00E4726B">
        <w:rPr>
          <w:rStyle w:val="StyleUnderline"/>
        </w:rPr>
        <w:t xml:space="preserve"> not </w:t>
      </w:r>
      <w:r w:rsidRPr="00E4726B">
        <w:rPr>
          <w:rStyle w:val="StyleUnderline"/>
          <w:highlight w:val="cyan"/>
        </w:rPr>
        <w:t>ethnically "cleanse</w:t>
      </w:r>
      <w:r w:rsidRPr="00E4726B">
        <w:rPr>
          <w:rStyle w:val="StyleUnderline"/>
        </w:rPr>
        <w:t xml:space="preserve">" their own populations, and they are much less likely to face ethnic insurgency. </w:t>
      </w:r>
      <w:r w:rsidRPr="00E4726B">
        <w:rPr>
          <w:rStyle w:val="StyleUnderline"/>
          <w:highlight w:val="cyan"/>
        </w:rPr>
        <w:t>Democracies do not sponsor terrorism against one another</w:t>
      </w:r>
      <w:r w:rsidRPr="00E4726B">
        <w:rPr>
          <w:rStyle w:val="StyleUnderline"/>
        </w:rPr>
        <w:t>. They do not build weapons of mass destruction</w:t>
      </w:r>
      <w:r w:rsidRPr="007F69A8">
        <w:t xml:space="preserve"> to use on or to threaten one another. </w:t>
      </w:r>
      <w:r w:rsidRPr="00E4726B">
        <w:rPr>
          <w:rStyle w:val="StyleUnderline"/>
          <w:highlight w:val="cyan"/>
        </w:rPr>
        <w:t>Democratic countries</w:t>
      </w:r>
      <w:r w:rsidRPr="00E4726B">
        <w:rPr>
          <w:rStyle w:val="StyleUnderline"/>
        </w:rPr>
        <w:t xml:space="preserve"> </w:t>
      </w:r>
      <w:r w:rsidRPr="007F69A8">
        <w:t>form more reliable, open, and enduring trading partnerships. In the long run they offer better and more stable climates for investment. They</w:t>
      </w:r>
      <w:r w:rsidRPr="00E4726B">
        <w:rPr>
          <w:rStyle w:val="StyleUnderline"/>
        </w:rPr>
        <w:t xml:space="preserve"> </w:t>
      </w:r>
      <w:r w:rsidRPr="00E4726B">
        <w:rPr>
          <w:rStyle w:val="StyleUnderline"/>
          <w:highlight w:val="cyan"/>
        </w:rPr>
        <w:t>are more environmentally responsible</w:t>
      </w:r>
      <w:r w:rsidRPr="007F69A8">
        <w:t xml:space="preserve"> because they must answer to their own citizens, who organize to protest the destruction of their environments. </w:t>
      </w:r>
      <w:r w:rsidRPr="00E4726B">
        <w:rPr>
          <w:rStyle w:val="StyleUnderline"/>
          <w:highlight w:val="cyan"/>
        </w:rPr>
        <w:t>They are</w:t>
      </w:r>
      <w:r w:rsidRPr="00E4726B">
        <w:rPr>
          <w:rStyle w:val="StyleUnderline"/>
        </w:rPr>
        <w:t xml:space="preserve"> better bets </w:t>
      </w:r>
      <w:r w:rsidRPr="007F69A8">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A26298">
        <w:rPr>
          <w:rStyle w:val="StyleUnderline"/>
        </w:rPr>
        <w:t>and</w:t>
      </w:r>
      <w:r w:rsidRPr="007F69A8">
        <w:rPr>
          <w:rStyle w:val="StyleUnderline"/>
        </w:rPr>
        <w:t xml:space="preserve"> </w:t>
      </w:r>
      <w:r w:rsidRPr="007F69A8">
        <w:t xml:space="preserve">the rule of law, democracies are </w:t>
      </w:r>
      <w:r w:rsidRPr="00DA0E21">
        <w:rPr>
          <w:rStyle w:val="StyleUnderline"/>
          <w:highlight w:val="cyan"/>
        </w:rPr>
        <w:t xml:space="preserve">the only reliable foundation on which </w:t>
      </w:r>
      <w:r w:rsidRPr="00C83C0E">
        <w:rPr>
          <w:rStyle w:val="StyleUnderline"/>
          <w:highlight w:val="cyan"/>
        </w:rPr>
        <w:t xml:space="preserve">a new world </w:t>
      </w:r>
      <w:r w:rsidRPr="00DA0E21">
        <w:rPr>
          <w:rStyle w:val="StyleUnderline"/>
          <w:highlight w:val="cyan"/>
        </w:rPr>
        <w:t xml:space="preserve">order </w:t>
      </w:r>
      <w:r w:rsidRPr="00C83C0E">
        <w:rPr>
          <w:rStyle w:val="StyleUnderline"/>
        </w:rPr>
        <w:t>of</w:t>
      </w:r>
      <w:r w:rsidRPr="007F69A8">
        <w:rPr>
          <w:rStyle w:val="StyleUnderline"/>
        </w:rPr>
        <w:t xml:space="preserve"> </w:t>
      </w:r>
      <w:r w:rsidRPr="00C83C0E">
        <w:rPr>
          <w:rStyle w:val="StyleUnderline"/>
          <w:sz w:val="14"/>
          <w:u w:val="none"/>
        </w:rPr>
        <w:t>international security</w:t>
      </w:r>
      <w:r w:rsidRPr="00C83C0E">
        <w:rPr>
          <w:sz w:val="6"/>
        </w:rPr>
        <w:t xml:space="preserve"> </w:t>
      </w:r>
      <w:r w:rsidRPr="00C83C0E">
        <w:rPr>
          <w:sz w:val="12"/>
        </w:rPr>
        <w:t>and</w:t>
      </w:r>
      <w:r w:rsidRPr="00C83C0E">
        <w:rPr>
          <w:sz w:val="12"/>
          <w:u w:val="single"/>
        </w:rPr>
        <w:t xml:space="preserve"> </w:t>
      </w:r>
      <w:r w:rsidRPr="00C83C0E">
        <w:rPr>
          <w:sz w:val="20"/>
          <w:highlight w:val="cyan"/>
          <w:u w:val="single"/>
        </w:rPr>
        <w:t>prosperity</w:t>
      </w:r>
      <w:r w:rsidRPr="00C83C0E">
        <w:rPr>
          <w:sz w:val="20"/>
          <w:highlight w:val="cyan"/>
        </w:rPr>
        <w:t xml:space="preserve"> </w:t>
      </w:r>
      <w:r w:rsidRPr="00C83C0E">
        <w:rPr>
          <w:rStyle w:val="StyleUnderline"/>
          <w:highlight w:val="cyan"/>
        </w:rPr>
        <w:t xml:space="preserve">can </w:t>
      </w:r>
      <w:r w:rsidRPr="00DA0E21">
        <w:rPr>
          <w:rStyle w:val="StyleUnderline"/>
          <w:highlight w:val="cyan"/>
        </w:rPr>
        <w:t>be built.</w:t>
      </w:r>
    </w:p>
    <w:p w14:paraId="20C7C5B4" w14:textId="2AF84C2E" w:rsidR="006D4EE5" w:rsidRDefault="006D4EE5" w:rsidP="006D4EE5">
      <w:pPr>
        <w:pStyle w:val="Heading3"/>
      </w:pPr>
      <w:r>
        <w:lastRenderedPageBreak/>
        <w:t xml:space="preserve">    Exts. Democratic Peace</w:t>
      </w:r>
    </w:p>
    <w:p w14:paraId="6A53982A" w14:textId="77777777" w:rsidR="00AC25C1" w:rsidRDefault="00AC25C1" w:rsidP="00AC25C1">
      <w:pPr>
        <w:pStyle w:val="Heading4"/>
      </w:pPr>
      <w:r>
        <w:t>Regardless of the reason, democratic peace theory is empirical law</w:t>
      </w:r>
    </w:p>
    <w:p w14:paraId="240182DD" w14:textId="77777777" w:rsidR="00AC25C1" w:rsidRPr="0040157F" w:rsidRDefault="00AC25C1" w:rsidP="00AC25C1">
      <w:pPr>
        <w:pStyle w:val="Small"/>
      </w:pPr>
      <w:r w:rsidRPr="0040157F">
        <w:rPr>
          <w:rStyle w:val="Style13ptBold"/>
        </w:rPr>
        <w:t>Tomz and Weeks 13</w:t>
      </w:r>
      <w:r>
        <w:t xml:space="preserve"> - Michaeal Tomz is a Professor in the Department of Political Science at Stanford University, a Senior Fellow at the Stanford Institute for Economic Policy Research and the Stanford Center for International Development, and affiliated with the Center on Democracy, Development, and the Rule of Law, the Center for International Security and Cooperation, the Institute for Research in the Social Sciences, and the Woods Institute for the Environment. Jessica Weeks is a professor of political science at the University of Wisconsin Madison, whose research and teaching interests focus on the domestic politics of foreign policy, the domestic and international politics of authoritarian regimes, and public opinion about foreign policy. Her research has appeared in or is forthcoming in the American Political Science Review, the American Journal of Political Science, and International Organization (“</w:t>
      </w:r>
      <w:r w:rsidRPr="0040157F">
        <w:t>Public Opinion and the Democratic Peace</w:t>
      </w:r>
      <w:r>
        <w:t xml:space="preserve">,” </w:t>
      </w:r>
      <w:r w:rsidRPr="0040157F">
        <w:rPr>
          <w:i/>
        </w:rPr>
        <w:t>The American Political Science Review</w:t>
      </w:r>
      <w:r>
        <w:t>, ProQuest, November, 2013) STRYKER</w:t>
      </w:r>
    </w:p>
    <w:p w14:paraId="69061892" w14:textId="77777777" w:rsidR="00AC25C1" w:rsidRPr="00252566" w:rsidRDefault="00AC25C1" w:rsidP="00AC25C1">
      <w:pPr>
        <w:pStyle w:val="Small"/>
      </w:pPr>
      <w:r w:rsidRPr="00252566">
        <w:rPr>
          <w:rStyle w:val="StyleUnderline"/>
        </w:rPr>
        <w:t>Few findings in political science have received as much attention as the "democratic peace," the discovery that democracies almost never fight other democracies</w:t>
      </w:r>
      <w:r>
        <w:t xml:space="preserve"> (Doyle 1986; Russett 1993). To some, </w:t>
      </w:r>
      <w:r w:rsidRPr="00252566">
        <w:rPr>
          <w:rStyle w:val="StyleUnderline"/>
        </w:rPr>
        <w:t xml:space="preserve">the absence of military conflict among democracies is </w:t>
      </w:r>
      <w:r w:rsidRPr="00252566">
        <w:rPr>
          <w:rStyle w:val="Emphasis"/>
        </w:rPr>
        <w:t>so consistent</w:t>
      </w:r>
      <w:r w:rsidRPr="00252566">
        <w:rPr>
          <w:rStyle w:val="StyleUnderline"/>
        </w:rPr>
        <w:t xml:space="preserve"> that it approaches the status of an "</w:t>
      </w:r>
      <w:r w:rsidRPr="00252566">
        <w:rPr>
          <w:rStyle w:val="Emphasis"/>
        </w:rPr>
        <w:t>empirical law</w:t>
      </w:r>
      <w:r>
        <w:t xml:space="preserve">" (Levy 1988). </w:t>
      </w:r>
      <w:r w:rsidRPr="00252566">
        <w:rPr>
          <w:rStyle w:val="StyleUnderline"/>
        </w:rPr>
        <w:t>Some authors have attempted to explain the democratic peace by highlighting the role of public opinion</w:t>
      </w:r>
      <w:r>
        <w:t xml:space="preserve">. They observe that </w:t>
      </w:r>
      <w:r w:rsidRPr="00252566">
        <w:rPr>
          <w:rStyle w:val="StyleUnderline"/>
        </w:rPr>
        <w:t>democratic leaders are beholden to voters and claim that voters oppose war because of its human and financial costs. This</w:t>
      </w:r>
      <w:r>
        <w:t xml:space="preserve"> argument, which dates to Immanuel Kant, </w:t>
      </w:r>
      <w:r w:rsidRPr="00252566">
        <w:rPr>
          <w:rStyle w:val="StyleUnderline"/>
        </w:rPr>
        <w:t>predicts that democracies will behave peacefully in general</w:t>
      </w:r>
      <w:r>
        <w:t xml:space="preserve">--avoiding war not only against democracies but also against autocracies. History shows, however, that democracies frequently fight autocracies. </w:t>
      </w:r>
      <w:r w:rsidRPr="00252566">
        <w:rPr>
          <w:rStyle w:val="StyleUnderline"/>
        </w:rPr>
        <w:t>A different possibility is that democratic publics are primarily averse to war against other democracies. If leaders are responsive to voters and voters are more reluctant to fight democracies than otherwise equivalent autocracies, then public opinion could play an important role</w:t>
      </w:r>
      <w:r>
        <w:t xml:space="preserve"> in the dyadic democratic peace. To date, however, surprisingly few studies have investigated whether democratic publics are more reluctant to attack democracies than autocracies. 1Moreover, the small body of existing work has not accounted for variables that could confound the relationship between shared democracy and public support for war, nor has it investigated the mechanisms by which the regime type of the adversary affects the public mood. Despite decades of research on the democratic peace, we still lack convincing evidence about whether and how public opinion contributes to the absence of war among democracies. </w:t>
      </w:r>
      <w:r w:rsidRPr="00252566">
        <w:rPr>
          <w:rStyle w:val="StyleUnderline"/>
        </w:rPr>
        <w:t>We used experiments to shed new light on these important questions</w:t>
      </w:r>
      <w:r>
        <w:t xml:space="preserve">.2Our experiments, embedded in public opinion polls that were administered to nationally representative samples of British and American citizens, involved a situation in which a country was developing nuclear weapons. When describing the situation, we randomly and independently varied four potential sources of peace: the political regime, alliance status, economic ties, and military power of the adversary. We then asked individuals whether they would support or oppose a preventive military strike against the country's nuclear facilities. </w:t>
      </w:r>
      <w:r w:rsidRPr="00252566">
        <w:rPr>
          <w:rStyle w:val="StyleUnderline"/>
        </w:rPr>
        <w:t xml:space="preserve">Participants in our experiments were </w:t>
      </w:r>
      <w:r w:rsidRPr="00252566">
        <w:rPr>
          <w:rStyle w:val="Emphasis"/>
        </w:rPr>
        <w:t>substantially less supportive of military strikes against democracies</w:t>
      </w:r>
      <w:r w:rsidRPr="00252566">
        <w:rPr>
          <w:rStyle w:val="StyleUnderline"/>
        </w:rPr>
        <w:t xml:space="preserve"> than against otherwise identical autocracies</w:t>
      </w:r>
      <w:r>
        <w:t xml:space="preserve">. Moreover, </w:t>
      </w:r>
      <w:r w:rsidRPr="00252566">
        <w:rPr>
          <w:rStyle w:val="StyleUnderline"/>
        </w:rPr>
        <w:t xml:space="preserve">because we randomly and independently manipulated the regime type of the adversary, </w:t>
      </w:r>
      <w:r w:rsidRPr="00252566">
        <w:rPr>
          <w:rStyle w:val="Emphasis"/>
        </w:rPr>
        <w:t>the observed preference for peace with other democracies was almost certainly causal</w:t>
      </w:r>
      <w:r w:rsidRPr="00252566">
        <w:rPr>
          <w:rStyle w:val="StyleUnderline"/>
        </w:rPr>
        <w:t>, rather than spurious. Our findings therefore provide empirical microfoundations for the hypothesis that the preferences of ordinary voters contribute to peace among democracies</w:t>
      </w:r>
      <w:r>
        <w:t xml:space="preserve">. In addition to estimating the overall effect of democracy, we investigated the mechanisms through which </w:t>
      </w:r>
      <w:r w:rsidRPr="00252566">
        <w:rPr>
          <w:rStyle w:val="StyleUnderline"/>
        </w:rPr>
        <w:t>shared democracy reduces public enthusiasm for war. Democratic publics may feel reluctant to attack other democracies for a variety of reasons: They may view democracies as less threatening</w:t>
      </w:r>
      <w:r>
        <w:t xml:space="preserve"> (Risse-Kappen 1995; Russett 1993), </w:t>
      </w:r>
      <w:r w:rsidRPr="00252566">
        <w:rPr>
          <w:rStyle w:val="StyleUnderline"/>
        </w:rPr>
        <w:t>regard democracies as more formidable opponents</w:t>
      </w:r>
      <w:r>
        <w:t xml:space="preserve"> (Bueno de Mesquita et al. 1999; Lake 1992; Reiter and Stam 2002), </w:t>
      </w:r>
      <w:r w:rsidRPr="00252566">
        <w:rPr>
          <w:rStyle w:val="StyleUnderline"/>
        </w:rPr>
        <w:t>or have moral qualms about using force to overturn policies that were freely chosen by citizens in another democracy</w:t>
      </w:r>
      <w:r>
        <w:t xml:space="preserve">. Despite volumes of research about the democratic peace, however, little is known about whether these factors influence the willingness of voters to attack other democracies. Using a unique experimental design and new techniques for causal mediation analysis (Imai et al. 2011; Imai, Keele, and Yamamoto 2010), we find that </w:t>
      </w:r>
      <w:r w:rsidRPr="00252566">
        <w:rPr>
          <w:rStyle w:val="StyleUnderline"/>
        </w:rPr>
        <w:t>shared democracy pacifies the public primarily by changing perceptions of threat and morality</w:t>
      </w:r>
      <w:r>
        <w:t xml:space="preserve">, not by raising expectations of costs or failure. Individuals who faced democratic rather than autocratic countries were less fearful of the country's nuclear program and harbored greater moral reservations about attacking. </w:t>
      </w:r>
      <w:r w:rsidRPr="00252566">
        <w:rPr>
          <w:rStyle w:val="StyleUnderline"/>
        </w:rPr>
        <w:t>Those perceptions</w:t>
      </w:r>
      <w:r>
        <w:t xml:space="preserve">, in turn, </w:t>
      </w:r>
      <w:r w:rsidRPr="00252566">
        <w:rPr>
          <w:rStyle w:val="Emphasis"/>
        </w:rPr>
        <w:t>made citizens more peaceful toward democracies</w:t>
      </w:r>
      <w:r>
        <w:t>. By comparison, respondents did not think that attacking a democracy would result in substantially higher costs or a lower likelihood of success than attacking an autocracy. Thus, our data help arbitrate between competing mechanisms, while also identifying morality as an important but understudied source of peace among democracies.</w:t>
      </w:r>
    </w:p>
    <w:p w14:paraId="29E99366" w14:textId="77777777" w:rsidR="00D325A3" w:rsidRDefault="00D325A3" w:rsidP="00D325A3">
      <w:pPr>
        <w:pStyle w:val="Heading4"/>
      </w:pPr>
      <w:r>
        <w:lastRenderedPageBreak/>
        <w:t>Democracies don’t go to war</w:t>
      </w:r>
    </w:p>
    <w:p w14:paraId="00C87B49" w14:textId="77777777" w:rsidR="00D325A3" w:rsidRPr="008E1307" w:rsidRDefault="00D325A3" w:rsidP="00D325A3">
      <w:r w:rsidRPr="00344A3F">
        <w:rPr>
          <w:rStyle w:val="Style13ptBold"/>
        </w:rPr>
        <w:t>Gautreaux, ’12,</w:t>
      </w:r>
      <w:r>
        <w:t xml:space="preserve"> (</w:t>
      </w:r>
      <w:r w:rsidRPr="00344A3F">
        <w:t>Sergio</w:t>
      </w:r>
      <w:r>
        <w:t xml:space="preserve">, </w:t>
      </w:r>
      <w:r w:rsidRPr="00344A3F">
        <w:t>M.A. in International Relations from Webster University in Leiden, the Netherlands, and a B.A. in History</w:t>
      </w:r>
      <w:r>
        <w:t>,</w:t>
      </w:r>
      <w:r w:rsidRPr="00344A3F">
        <w:t xml:space="preserve"> international</w:t>
      </w:r>
      <w:r>
        <w:t xml:space="preserve"> consultant based in East Asia, “</w:t>
      </w:r>
      <w:r w:rsidRPr="00344A3F">
        <w:t>Examining the Democratic Peace Hypothesis: A Neorealist Critique</w:t>
      </w:r>
      <w:r>
        <w:t xml:space="preserve">,” International Policy Digest, </w:t>
      </w:r>
      <w:r w:rsidRPr="00344A3F">
        <w:t>04.26.12</w:t>
      </w:r>
      <w:r>
        <w:t xml:space="preserve">, </w:t>
      </w:r>
      <w:hyperlink r:id="rId12" w:history="1">
        <w:r w:rsidRPr="000C0295">
          <w:rPr>
            <w:rStyle w:val="Hyperlink"/>
          </w:rPr>
          <w:t>http://www.internationalpolicydigest.org/2012/04/26/examining-the-democratic-peace-hypothesis-a-neorealist-critique/</w:t>
        </w:r>
      </w:hyperlink>
      <w:r>
        <w:rPr>
          <w:rStyle w:val="Hyperlink"/>
        </w:rPr>
        <w:t>)//erg</w:t>
      </w:r>
    </w:p>
    <w:p w14:paraId="262E6115" w14:textId="77777777" w:rsidR="00D325A3" w:rsidRPr="008E1307" w:rsidRDefault="00D325A3" w:rsidP="00D325A3">
      <w:pPr>
        <w:rPr>
          <w:rStyle w:val="StyleUnderline"/>
        </w:rPr>
      </w:pPr>
      <w:r w:rsidRPr="008E1307">
        <w:rPr>
          <w:sz w:val="16"/>
        </w:rPr>
        <w:t xml:space="preserve">Referred to as the “closest thing we have to law in international relations,” </w:t>
      </w:r>
      <w:r w:rsidRPr="008E1307">
        <w:rPr>
          <w:rStyle w:val="StyleUnderline"/>
        </w:rPr>
        <w:t>the democratic peace theory – the idea that democratic states do not go to war against each other – has been used as a champion ideology</w:t>
      </w:r>
      <w:r w:rsidRPr="008E1307">
        <w:rPr>
          <w:sz w:val="16"/>
        </w:rPr>
        <w:t xml:space="preserve"> during the latter half of the post-World War II era and into the new millennium. For the theory’s mostly Western advocates, </w:t>
      </w:r>
      <w:r w:rsidRPr="008E1307">
        <w:rPr>
          <w:rStyle w:val="StyleUnderline"/>
        </w:rPr>
        <w:t>it is believed that as democracy is spread to all corners of the globe, so shall peace</w:t>
      </w:r>
      <w:r w:rsidRPr="008E1307">
        <w:rPr>
          <w:sz w:val="16"/>
        </w:rPr>
        <w:t xml:space="preserve">. The seemingly unanimous explanation among liberal international relations theorists for such a Kantian principle has been that </w:t>
      </w:r>
      <w:r w:rsidRPr="008E1307">
        <w:rPr>
          <w:rStyle w:val="StyleUnderline"/>
        </w:rPr>
        <w:t>democratic states avoid conflict with each other because of the similar natures of the democratic processes and the shared values within liberal societies that constrain the states’ leaders from conflict escalation.</w:t>
      </w:r>
      <w:r>
        <w:rPr>
          <w:rStyle w:val="StyleUnderline"/>
        </w:rPr>
        <w:t xml:space="preserve"> </w:t>
      </w:r>
      <w:r w:rsidRPr="008E1307">
        <w:rPr>
          <w:sz w:val="16"/>
        </w:rPr>
        <w:t xml:space="preserve">Since the time of Cleisthenes and the ancient Athenians, </w:t>
      </w:r>
      <w:r w:rsidRPr="008E1307">
        <w:rPr>
          <w:rStyle w:val="StyleUnderline"/>
        </w:rPr>
        <w:t>the very method of democratization has been dynamic</w:t>
      </w:r>
      <w:r w:rsidRPr="008E1307">
        <w:rPr>
          <w:sz w:val="16"/>
        </w:rPr>
        <w:t xml:space="preserve">. That is to say, the process is always one of transformation – moving from a so-called undemocratic society to a free one; from an irresponsible government to one in which the leaders are responsible for the well-being of the citizenry; from weak and absent civil societies to active and vibrant civic organizations. Proponents of the theory posit that it is this transformation in which cultural values are established over time and, ultimately, institutions are created, that prevents dyadic conflict between democratic states. In his seminal work on the democratic peace, Bruce Russett develops two models of explanation. </w:t>
      </w:r>
      <w:r w:rsidRPr="008E1307">
        <w:rPr>
          <w:rStyle w:val="StyleUnderline"/>
        </w:rPr>
        <w:t>First, the “cultural/normative model” asserts that the norms of peaceful conflict resolution – such as rule of law – inherent in democratic states lead these societies to avoid dyadic conflict with their counterpart</w:t>
      </w:r>
      <w:r w:rsidRPr="008E1307">
        <w:rPr>
          <w:sz w:val="16"/>
        </w:rPr>
        <w:t xml:space="preserve">s. It is through this concept of </w:t>
      </w:r>
      <w:r w:rsidRPr="008E1307">
        <w:rPr>
          <w:rStyle w:val="StyleUnderline"/>
        </w:rPr>
        <w:t>shared culture, norms, and ideals that war is made unthinkable.</w:t>
      </w:r>
      <w:r w:rsidRPr="008E1307">
        <w:rPr>
          <w:sz w:val="16"/>
        </w:rPr>
        <w:t xml:space="preserve"> Second, t</w:t>
      </w:r>
      <w:r w:rsidRPr="008E1307">
        <w:rPr>
          <w:rStyle w:val="StyleUnderline"/>
        </w:rPr>
        <w:t>he “structural/institutional model” suggests that checks and balances, a dispersion of power, and a need for public debate and majority support makes it more difficult for democratic states to escalate disagreements to a point in which peaceful resolution is impossible.</w:t>
      </w:r>
      <w:r>
        <w:rPr>
          <w:rStyle w:val="StyleUnderline"/>
        </w:rPr>
        <w:t xml:space="preserve"> </w:t>
      </w:r>
      <w:r w:rsidRPr="008E1307">
        <w:rPr>
          <w:sz w:val="16"/>
        </w:rPr>
        <w:t xml:space="preserve">The dissolution of the Soviet Union in the early 1990s seemed to indicate to liberal intellectuals, such as Russett and others within American academia, that the superiority of the Western system had prevented the Cold War from escalating to the point of no return. In a twist of Karl Marx’s historical determinism, Francis Fukuyama pre-emptively dubbed this era “the end of history,” arguing that the world had moved to a stage in which liberal democracy was seen as the only legitimate form of government. “What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This Wilsonian pronouncement has been used as a foreign policy doctrine for successive post-Cold War American leaders, such as Bill Clinton, who stated in his 1994 State of the Union address that, “Ultimately, </w:t>
      </w:r>
      <w:r w:rsidRPr="008E1307">
        <w:rPr>
          <w:rStyle w:val="StyleUnderline"/>
        </w:rPr>
        <w:t>the best strategy to ensure our security and to build a durable peace is to support the advance of democracy elsewhere. Democracies don’t attack each other.”</w:t>
      </w:r>
    </w:p>
    <w:p w14:paraId="5C4F39FF" w14:textId="77777777" w:rsidR="00AC25C1" w:rsidRDefault="00AC25C1" w:rsidP="00AC25C1">
      <w:pPr>
        <w:pStyle w:val="Heading3"/>
      </w:pPr>
      <w:r>
        <w:lastRenderedPageBreak/>
        <w:t>Democracy Promotion Good—Middle East</w:t>
      </w:r>
    </w:p>
    <w:p w14:paraId="6670C908" w14:textId="77777777" w:rsidR="00AC25C1" w:rsidRDefault="00AC25C1" w:rsidP="00AC25C1">
      <w:pPr>
        <w:pStyle w:val="Heading4"/>
      </w:pPr>
      <w:r>
        <w:t>Arab democracy promotion creates stability and US perception is key</w:t>
      </w:r>
    </w:p>
    <w:p w14:paraId="0FDD34E4"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3442C168" w14:textId="77777777" w:rsidR="00AC25C1" w:rsidRDefault="00AC25C1" w:rsidP="00AC25C1">
      <w:pPr>
        <w:pStyle w:val="Small"/>
      </w:pPr>
      <w:r>
        <w:t xml:space="preserve">The foreign policies of Western countries, and others, reflect policymakers' and citizens' conceptions of their national interests more than their ideals. This Part explains how democratic change in the Arab world would advance important Western interests in that region, based on qualitative and quantitative social science research and policy analysis. </w:t>
      </w:r>
      <w:r w:rsidRPr="0082142A">
        <w:rPr>
          <w:rStyle w:val="StyleUnderline"/>
        </w:rPr>
        <w:t xml:space="preserve">Democratization is a very good foreign policy bet for Western countries, </w:t>
      </w:r>
      <w:r w:rsidRPr="00A51529">
        <w:rPr>
          <w:rStyle w:val="Emphasis"/>
        </w:rPr>
        <w:t>even though it is not an "international cure-all</w:t>
      </w:r>
      <w:r w:rsidRPr="0082142A">
        <w:rPr>
          <w:rStyle w:val="StyleUnderline"/>
        </w:rPr>
        <w:t>" that will solve every problem or advance every interest</w:t>
      </w:r>
      <w:r>
        <w:t xml:space="preserve">. </w:t>
      </w:r>
      <w:proofErr w:type="gramStart"/>
      <w:r>
        <w:t>n61</w:t>
      </w:r>
      <w:proofErr w:type="gramEnd"/>
      <w:r>
        <w:t xml:space="preserve"> Subpart A argues that Arab countries would likely be more internally stable - a central concern of Western foreign policy - if they were governed democratically. </w:t>
      </w:r>
      <w:r w:rsidRPr="0082142A">
        <w:rPr>
          <w:rStyle w:val="StyleUnderline"/>
        </w:rPr>
        <w:t xml:space="preserve">Democracy </w:t>
      </w:r>
      <w:r w:rsidRPr="00A51529">
        <w:rPr>
          <w:rStyle w:val="Emphasis"/>
        </w:rPr>
        <w:t>facilitates peaceful negotiation</w:t>
      </w:r>
      <w:r w:rsidRPr="0082142A">
        <w:rPr>
          <w:rStyle w:val="StyleUnderline"/>
        </w:rPr>
        <w:t xml:space="preserve"> of the competing interests found in any society. The results of empirical studies of the links between democracy and internal stability </w:t>
      </w:r>
      <w:r w:rsidRPr="00A51529">
        <w:rPr>
          <w:rStyle w:val="Emphasis"/>
        </w:rPr>
        <w:t>strongly support the conclusion that democratization will enhance the stability of Arab countries</w:t>
      </w:r>
      <w:r w:rsidRPr="0082142A">
        <w:rPr>
          <w:rStyle w:val="StyleUnderline"/>
        </w:rPr>
        <w:t xml:space="preserve"> in the long run, and for many of them in the short run as well</w:t>
      </w:r>
      <w:r>
        <w:t xml:space="preserve">. Subpart B elaborates on Immanuel </w:t>
      </w:r>
      <w:r w:rsidRPr="0082142A">
        <w:rPr>
          <w:rStyle w:val="StyleUnderline"/>
        </w:rPr>
        <w:t xml:space="preserve">Kant's "democratic peace" thesis - that </w:t>
      </w:r>
      <w:r w:rsidRPr="00A51529">
        <w:rPr>
          <w:rStyle w:val="Emphasis"/>
        </w:rPr>
        <w:t>democracies do not fight wars against each other</w:t>
      </w:r>
      <w:r w:rsidRPr="0082142A">
        <w:rPr>
          <w:rStyle w:val="StyleUnderline"/>
        </w:rPr>
        <w:t xml:space="preserve"> </w:t>
      </w:r>
      <w:proofErr w:type="gramStart"/>
      <w:r w:rsidRPr="0082142A">
        <w:rPr>
          <w:rStyle w:val="StyleUnderline"/>
        </w:rPr>
        <w:t>- which</w:t>
      </w:r>
      <w:proofErr w:type="gramEnd"/>
      <w:r w:rsidRPr="0082142A">
        <w:rPr>
          <w:rStyle w:val="StyleUnderline"/>
        </w:rPr>
        <w:t xml:space="preserve"> has acquired extensive scholarly support in recent years. As Arab countries democratize, the risk of military conflict involving them and other democracies, including in the West, is likely to decline</w:t>
      </w:r>
      <w:r>
        <w:t xml:space="preserve">. Subpart C argues that </w:t>
      </w:r>
      <w:r w:rsidRPr="0082142A">
        <w:rPr>
          <w:rStyle w:val="StyleUnderline"/>
        </w:rPr>
        <w:t xml:space="preserve">democratization in Arab countries would </w:t>
      </w:r>
      <w:r w:rsidRPr="00A51529">
        <w:rPr>
          <w:rStyle w:val="Emphasis"/>
        </w:rPr>
        <w:t>reduce the threat of terrorism</w:t>
      </w:r>
      <w:r w:rsidRPr="0082142A">
        <w:rPr>
          <w:rStyle w:val="StyleUnderline"/>
        </w:rPr>
        <w:t xml:space="preserve"> against the West</w:t>
      </w:r>
      <w:r>
        <w:t xml:space="preserve">, for reasons set out by the United States' official counterterrorism policy and </w:t>
      </w:r>
      <w:r w:rsidRPr="0082142A">
        <w:rPr>
          <w:rStyle w:val="StyleUnderline"/>
        </w:rPr>
        <w:t>supported by academic research on terrorism</w:t>
      </w:r>
      <w:r>
        <w:t xml:space="preserve">. Subpart D addresses the concern that, given a choice, Arab citizens will choose leaders less friendly to Western countries than current or recently deposed dictators. It argues that Arab countries' interests in relation to the West have not </w:t>
      </w:r>
      <w:proofErr w:type="gramStart"/>
      <w:r>
        <w:t>changed,</w:t>
      </w:r>
      <w:proofErr w:type="gramEnd"/>
      <w:r>
        <w:t xml:space="preserve"> so dramatic shifts in their foreign policies are unlikely in the near future. More importantly, </w:t>
      </w:r>
      <w:r w:rsidRPr="0082142A">
        <w:rPr>
          <w:rStyle w:val="StyleUnderline"/>
        </w:rPr>
        <w:t xml:space="preserve">democratization creates an opportunity for Western countries to </w:t>
      </w:r>
      <w:r w:rsidRPr="00A51529">
        <w:rPr>
          <w:rStyle w:val="Emphasis"/>
        </w:rPr>
        <w:t>solidify cooperation with Arab countries</w:t>
      </w:r>
      <w:r w:rsidRPr="0082142A">
        <w:rPr>
          <w:rStyle w:val="StyleUnderline"/>
        </w:rPr>
        <w:t>, because their fundamental interests dovetail with those of the bulk of the population across the region</w:t>
      </w:r>
      <w:r>
        <w:t xml:space="preserve">. Ultimately, </w:t>
      </w:r>
      <w:r w:rsidRPr="00A51529">
        <w:rPr>
          <w:rStyle w:val="Emphasis"/>
        </w:rPr>
        <w:t>Arab citizens who are convinced of Western countries' benign intentions</w:t>
      </w:r>
      <w:r w:rsidRPr="0082142A">
        <w:rPr>
          <w:rStyle w:val="StyleUnderline"/>
        </w:rPr>
        <w:t xml:space="preserve"> will be more reliable allies than dictators concerned only with their own survival and enrichment</w:t>
      </w:r>
      <w:r>
        <w:t xml:space="preserve">. The Subpart also argues that concern for Israel's security should not dilute Western enthusiasm for Arab democratization. </w:t>
      </w:r>
      <w:r w:rsidRPr="0082142A">
        <w:rPr>
          <w:rStyle w:val="StyleUnderline"/>
        </w:rPr>
        <w:t>These four likely benefits - greater internal stability, less interstate conflict, less transnational terrorism, and stronger and more reliable long-term alliances - together constitute a strong case that democratization in Arab countries will serve Western countries' interests as well as their values</w:t>
      </w:r>
      <w:r>
        <w:t>.</w:t>
      </w:r>
    </w:p>
    <w:p w14:paraId="1384F666" w14:textId="28BF3193" w:rsidR="006D4EE5" w:rsidRPr="006D4EE5" w:rsidRDefault="006D4EE5" w:rsidP="006D4EE5">
      <w:pPr>
        <w:pStyle w:val="Heading4"/>
      </w:pPr>
      <w:r w:rsidRPr="006D4EE5">
        <w:t xml:space="preserve">Middle East war </w:t>
      </w:r>
      <w:r w:rsidR="002C7FDC">
        <w:t>goes nucle</w:t>
      </w:r>
      <w:r>
        <w:t>ar</w:t>
      </w:r>
      <w:r w:rsidRPr="006D4EE5">
        <w:t xml:space="preserve"> </w:t>
      </w:r>
    </w:p>
    <w:p w14:paraId="6EED7354" w14:textId="77777777" w:rsidR="006D4EE5" w:rsidRPr="006D4EE5" w:rsidRDefault="006D4EE5" w:rsidP="006D4EE5">
      <w:pPr>
        <w:pStyle w:val="Small"/>
      </w:pPr>
      <w:r w:rsidRPr="006D4EE5">
        <w:rPr>
          <w:rStyle w:val="Style13ptBold"/>
        </w:rPr>
        <w:t>Stirling 11</w:t>
      </w:r>
      <w:r w:rsidRPr="002E719C">
        <w:rPr>
          <w:b/>
        </w:rPr>
        <w:t xml:space="preserve"> </w:t>
      </w:r>
      <w:r w:rsidRPr="006D4EE5">
        <w:t>(The Earl of Stirling 11, hereditary Governor &amp; Lord Lieutenant of Canada, Lord High Admiral of Nova Scotia, &amp; B.Sc. in Pol. Sc. &amp; History; M.A. in European Studies, “General Middle East War Nears - Syrian events more dangerous than even nuclear nightmare in Japan”, http://europebusines.blogspot.com/2011/03/general-middle-east-war-nears-syrian.html)</w:t>
      </w:r>
    </w:p>
    <w:p w14:paraId="266E5A46" w14:textId="77777777" w:rsidR="006D4EE5" w:rsidRPr="002E719C" w:rsidRDefault="006D4EE5" w:rsidP="006D4EE5">
      <w:pPr>
        <w:pStyle w:val="Small"/>
        <w:rPr>
          <w:rStyle w:val="Emphasis"/>
        </w:rPr>
      </w:pPr>
      <w:r w:rsidRPr="002E719C">
        <w:rPr>
          <w:rStyle w:val="StyleUnderline"/>
        </w:rPr>
        <w:t>Any</w:t>
      </w:r>
      <w:r w:rsidRPr="002E719C">
        <w:rPr>
          <w:sz w:val="16"/>
        </w:rPr>
        <w:t xml:space="preserve"> Third Lebanon War/</w:t>
      </w:r>
      <w:r w:rsidRPr="006D4EE5">
        <w:rPr>
          <w:rStyle w:val="StyleUnderline"/>
        </w:rPr>
        <w:t>General Middle East War is apt to involve WMD on both side quickly as both sides know the stakes and that the Israelis are determined to end</w:t>
      </w:r>
      <w:r w:rsidRPr="006D4EE5">
        <w:rPr>
          <w:sz w:val="16"/>
        </w:rPr>
        <w:t xml:space="preserve">, once and for all, </w:t>
      </w:r>
      <w:r w:rsidRPr="006D4EE5">
        <w:rPr>
          <w:rStyle w:val="StyleUnderline"/>
        </w:rPr>
        <w:t>any Iranian opposition to a 'Greater Israel' domination of the entire Middle East. It will be a case of 'use your WMD or lose them' to enemy strikes</w:t>
      </w:r>
      <w:r w:rsidRPr="006D4EE5">
        <w:rPr>
          <w:sz w:val="16"/>
        </w:rPr>
        <w:t xml:space="preserve">. </w:t>
      </w:r>
      <w:r w:rsidRPr="006D4EE5">
        <w:rPr>
          <w:rStyle w:val="StyleUnderline"/>
        </w:rPr>
        <w:t>Any massive WMD usage against Israel will result in the usage of Israeli thermonuclear warheads against Arab and Persian populations centers in large parts of the Middle East, with the resulting spread of radioactive fallout over large parts of the Northern Hemisphere</w:t>
      </w:r>
      <w:r w:rsidRPr="006D4EE5">
        <w:rPr>
          <w:sz w:val="16"/>
        </w:rPr>
        <w:t>. However, the first use of nukes is apt to be lower yield warheads directed against Iranian underground facilities including both nuclear sites and governmental command and control and leadership bunkers, with some limited strikes also likely early-on in Syrian territory</w:t>
      </w:r>
      <w:proofErr w:type="gramStart"/>
      <w:r w:rsidRPr="006D4EE5">
        <w:rPr>
          <w:sz w:val="16"/>
        </w:rPr>
        <w:t>.</w:t>
      </w:r>
      <w:r w:rsidRPr="006D4EE5">
        <w:rPr>
          <w:sz w:val="12"/>
        </w:rPr>
        <w:t>¶</w:t>
      </w:r>
      <w:proofErr w:type="gramEnd"/>
      <w:r w:rsidRPr="006D4EE5">
        <w:rPr>
          <w:sz w:val="16"/>
        </w:rPr>
        <w:t xml:space="preserve"> </w:t>
      </w:r>
      <w:r w:rsidRPr="006D4EE5">
        <w:rPr>
          <w:rStyle w:val="StyleUnderline"/>
        </w:rPr>
        <w:t>The Iranians are well prepared to launch a global A</w:t>
      </w:r>
      <w:r w:rsidRPr="006D4EE5">
        <w:rPr>
          <w:sz w:val="16"/>
        </w:rPr>
        <w:t xml:space="preserve">dvanced </w:t>
      </w:r>
      <w:r w:rsidRPr="006D4EE5">
        <w:rPr>
          <w:rStyle w:val="StyleUnderline"/>
        </w:rPr>
        <w:t>B</w:t>
      </w:r>
      <w:r w:rsidRPr="006D4EE5">
        <w:rPr>
          <w:sz w:val="16"/>
        </w:rPr>
        <w:t xml:space="preserve">iological </w:t>
      </w:r>
      <w:r w:rsidRPr="006D4EE5">
        <w:rPr>
          <w:rStyle w:val="StyleUnderline"/>
        </w:rPr>
        <w:t>W</w:t>
      </w:r>
      <w:r w:rsidRPr="006D4EE5">
        <w:rPr>
          <w:sz w:val="16"/>
        </w:rPr>
        <w:t xml:space="preserve">arfare </w:t>
      </w:r>
      <w:r w:rsidRPr="006D4EE5">
        <w:rPr>
          <w:rStyle w:val="StyleUnderline"/>
        </w:rPr>
        <w:t xml:space="preserve">terrorism based strike against not only Israel and American and allied forces in the Middle East but also against the American, Canadian, British, French, German, Italian, </w:t>
      </w:r>
      <w:r w:rsidRPr="006D4EE5">
        <w:rPr>
          <w:rStyle w:val="StyleUnderline"/>
        </w:rPr>
        <w:lastRenderedPageBreak/>
        <w:t>etc., homelands. This will utilize</w:t>
      </w:r>
      <w:r w:rsidRPr="006D4EE5">
        <w:rPr>
          <w:sz w:val="16"/>
        </w:rPr>
        <w:t xml:space="preserve"> DNA recombination based genetically </w:t>
      </w:r>
      <w:r w:rsidRPr="006D4EE5">
        <w:rPr>
          <w:rStyle w:val="StyleUnderline"/>
        </w:rPr>
        <w:t>engineered 'super killer viruses' that are designed to spread themselves throughout the world using humans as vectors</w:t>
      </w:r>
      <w:r w:rsidRPr="006D4EE5">
        <w:rPr>
          <w:sz w:val="16"/>
        </w:rPr>
        <w:t xml:space="preserve">. </w:t>
      </w:r>
      <w:r w:rsidRPr="006D4EE5">
        <w:rPr>
          <w:rStyle w:val="StyleUnderline"/>
        </w:rPr>
        <w:t>There are very few defenses against such warfare</w:t>
      </w:r>
      <w:r w:rsidRPr="006D4EE5">
        <w:rPr>
          <w:sz w:val="16"/>
        </w:rPr>
        <w:t xml:space="preserve">, other than total quarantine of the population until all of the different man-made viruses (and there could be dozens or even over a hundred different viruses released at the same time) have 'burned themselves out'. </w:t>
      </w:r>
      <w:r w:rsidRPr="006D4EE5">
        <w:rPr>
          <w:rStyle w:val="StyleUnderline"/>
        </w:rPr>
        <w:t>This could kill a third of the world's total population</w:t>
      </w:r>
      <w:proofErr w:type="gramStart"/>
      <w:r w:rsidRPr="006D4EE5">
        <w:rPr>
          <w:rStyle w:val="StyleUnderline"/>
        </w:rPr>
        <w:t>.</w:t>
      </w:r>
      <w:r w:rsidRPr="006D4EE5">
        <w:rPr>
          <w:sz w:val="12"/>
          <w:bdr w:val="single" w:sz="4" w:space="0" w:color="auto"/>
        </w:rPr>
        <w:t>¶</w:t>
      </w:r>
      <w:proofErr w:type="gramEnd"/>
      <w:r w:rsidRPr="006D4EE5">
        <w:rPr>
          <w:bdr w:val="single" w:sz="4" w:space="0" w:color="auto"/>
        </w:rPr>
        <w:t xml:space="preserve"> </w:t>
      </w:r>
      <w:r w:rsidRPr="006D4EE5">
        <w:rPr>
          <w:rStyle w:val="StyleUnderline"/>
        </w:rPr>
        <w:t>Such a result from an Israeli triggered war would almost certainly cause a Russian-Chinese response</w:t>
      </w:r>
      <w:r w:rsidRPr="006D4EE5">
        <w:rPr>
          <w:rStyle w:val="StyleUnderline"/>
          <w:b/>
        </w:rPr>
        <w:t xml:space="preserve"> </w:t>
      </w:r>
      <w:r w:rsidRPr="006D4EE5">
        <w:rPr>
          <w:rStyle w:val="StyleUnderline"/>
        </w:rPr>
        <w:t>that would eventually finish off what is left of Israel and begin a truly global war/WWIII with multiple war theaters around the world</w:t>
      </w:r>
      <w:r w:rsidRPr="006D4EE5">
        <w:rPr>
          <w:sz w:val="16"/>
        </w:rPr>
        <w:t xml:space="preserve">. </w:t>
      </w:r>
      <w:r w:rsidRPr="006D4EE5">
        <w:rPr>
          <w:rStyle w:val="StyleUnderline"/>
        </w:rPr>
        <w:t>It is highly unlikely that a Third World War, fought with 21st Century weaponry will be anything but the Biblical Armageddon</w:t>
      </w:r>
      <w:r w:rsidRPr="006D4EE5">
        <w:t>.</w:t>
      </w:r>
    </w:p>
    <w:p w14:paraId="66539188" w14:textId="2F02FD9A" w:rsidR="006D4EE5" w:rsidRDefault="006D4EE5" w:rsidP="006D4EE5">
      <w:pPr>
        <w:pStyle w:val="Heading3"/>
      </w:pPr>
      <w:r>
        <w:lastRenderedPageBreak/>
        <w:t xml:space="preserve">    Exts. Democracy Creates Stability</w:t>
      </w:r>
    </w:p>
    <w:p w14:paraId="00027D90" w14:textId="77777777" w:rsidR="00AC25C1" w:rsidRDefault="00AC25C1" w:rsidP="00AC25C1">
      <w:pPr>
        <w:pStyle w:val="Heading4"/>
      </w:pPr>
      <w:r>
        <w:t>Democracy promotes stability</w:t>
      </w:r>
    </w:p>
    <w:p w14:paraId="7A97BB6D"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29FE34B2" w14:textId="77777777" w:rsidR="00AC25C1" w:rsidRDefault="00AC25C1" w:rsidP="00AC25C1">
      <w:pPr>
        <w:pStyle w:val="Small"/>
      </w:pPr>
      <w:r w:rsidRPr="007B7FEE">
        <w:rPr>
          <w:rStyle w:val="StyleUnderline"/>
        </w:rPr>
        <w:t xml:space="preserve">Democratization is very likely to substantially </w:t>
      </w:r>
      <w:r w:rsidRPr="00286203">
        <w:rPr>
          <w:rStyle w:val="Emphasis"/>
        </w:rPr>
        <w:t>enhance the internal stability</w:t>
      </w:r>
      <w:r w:rsidRPr="007B7FEE">
        <w:rPr>
          <w:rStyle w:val="StyleUnderline"/>
        </w:rPr>
        <w:t xml:space="preserve"> of Arab countries. We can be most confident about the long run</w:t>
      </w:r>
      <w:r>
        <w:t xml:space="preserve">, but the benefits of democratization may appear quickly in countries with less autocratic governments, such as Egypt, Tunisia, and Jordan. </w:t>
      </w:r>
      <w:r w:rsidRPr="007B7FEE">
        <w:rPr>
          <w:rStyle w:val="StyleUnderline"/>
        </w:rPr>
        <w:t xml:space="preserve">In more authoritarian states, democratization could increase the chances of instability in the short term. Yet many of these countries are well positioned by such factors as level of economic development, population size, and history </w:t>
      </w:r>
      <w:r w:rsidRPr="00286203">
        <w:rPr>
          <w:rStyle w:val="Emphasis"/>
        </w:rPr>
        <w:t>to avoid the most serious violence</w:t>
      </w:r>
      <w:r w:rsidRPr="007B7FEE">
        <w:rPr>
          <w:rStyle w:val="StyleUnderline"/>
        </w:rPr>
        <w:t>, civil war</w:t>
      </w:r>
      <w:r>
        <w:t xml:space="preserve">. Finally, </w:t>
      </w:r>
      <w:r w:rsidRPr="007B7FEE">
        <w:rPr>
          <w:rStyle w:val="StyleUnderline"/>
        </w:rPr>
        <w:t>the strategic importance of the region is likely to motivate powerful foreign actors to invest considerable diplomatic, human, financial, and</w:t>
      </w:r>
      <w:r>
        <w:t xml:space="preserve">, under extreme circumstances, </w:t>
      </w:r>
      <w:r w:rsidRPr="007B7FEE">
        <w:rPr>
          <w:rStyle w:val="StyleUnderline"/>
        </w:rPr>
        <w:t>military resources to maintain essential levels of internal stability</w:t>
      </w:r>
      <w:r>
        <w:t xml:space="preserve"> in Arab countries during transitional periods. </w:t>
      </w:r>
      <w:r w:rsidRPr="007B7FEE">
        <w:rPr>
          <w:rStyle w:val="StyleUnderline"/>
        </w:rPr>
        <w:t>Analysis of Arab countries</w:t>
      </w:r>
      <w:r>
        <w:t xml:space="preserve">, in particular, </w:t>
      </w:r>
      <w:r w:rsidRPr="007B7FEE">
        <w:rPr>
          <w:rStyle w:val="StyleUnderline"/>
        </w:rPr>
        <w:t>supports the conclusion that democratization is likely to enhance</w:t>
      </w:r>
      <w:r w:rsidRPr="007B7FEE">
        <w:t xml:space="preserve">, not reduce, </w:t>
      </w:r>
      <w:r w:rsidRPr="007B7FEE">
        <w:rPr>
          <w:rStyle w:val="StyleUnderline"/>
        </w:rPr>
        <w:t>their stability</w:t>
      </w:r>
      <w:r>
        <w:t xml:space="preserve">. A 2008 Rand Corporation study assessed whether liberalizing political reforms in Algeria, Bahrain, Egypt, Jordan, Morocco, and Saudi Arabia from 1991 to 2006 alleviated or exacerbated terrorism and political extremism. </w:t>
      </w:r>
      <w:proofErr w:type="gramStart"/>
      <w:r>
        <w:t>n107</w:t>
      </w:r>
      <w:proofErr w:type="gramEnd"/>
      <w:r>
        <w:t xml:space="preserve"> After analyzing each country in depth, it concluded that while there were "dangers and risks inherent in reform processes" in the countries studied, "</w:t>
      </w:r>
      <w:r w:rsidRPr="007B7FEE">
        <w:rPr>
          <w:rStyle w:val="StyleUnderline"/>
        </w:rPr>
        <w:t>there are also dangers in trying to stymie such processes</w:t>
      </w:r>
      <w:r>
        <w:t>." n108 On balance, "</w:t>
      </w:r>
      <w:r w:rsidRPr="007B7FEE">
        <w:rPr>
          <w:rStyle w:val="StyleUnderline"/>
        </w:rPr>
        <w:t>pressing ahead with genuine democratization, not just limited reforms</w:t>
      </w:r>
      <w:r>
        <w:t xml:space="preserve">, may stem extremism over time," and "serious attention to liberalization measures in this region ... </w:t>
      </w:r>
      <w:r w:rsidRPr="00286203">
        <w:rPr>
          <w:rStyle w:val="Emphasis"/>
        </w:rPr>
        <w:t>can serve U.S. interests over the long term</w:t>
      </w:r>
      <w:r>
        <w:t xml:space="preserve">." n109 The West's own agency provides an additional reason for optimism that Arab states can remain stable if they democratize: </w:t>
      </w:r>
      <w:r w:rsidRPr="007B7FEE">
        <w:rPr>
          <w:rStyle w:val="StyleUnderline"/>
        </w:rPr>
        <w:t>Western countries can take action to help maintain basic stability during these transitions</w:t>
      </w:r>
      <w:r>
        <w:t xml:space="preserve">. Unlike many </w:t>
      </w:r>
      <w:r w:rsidRPr="007B7FEE">
        <w:rPr>
          <w:rStyle w:val="StyleUnderline"/>
        </w:rPr>
        <w:t>democratizing countries</w:t>
      </w:r>
      <w:r>
        <w:t xml:space="preserve"> whose experiences affect the results of the statistical studies discussed above, those </w:t>
      </w:r>
      <w:r w:rsidRPr="007B7FEE">
        <w:rPr>
          <w:rStyle w:val="StyleUnderline"/>
        </w:rPr>
        <w:t>in the Arab world are considered strategically vital by the most powerful states in the world</w:t>
      </w:r>
      <w:r>
        <w:t xml:space="preserve">. In the event of serious unrest in a democratizing Arab country, </w:t>
      </w:r>
      <w:r w:rsidRPr="007B7FEE">
        <w:rPr>
          <w:rStyle w:val="StyleUnderline"/>
        </w:rPr>
        <w:t>it would clearly be worthwhile for the United States</w:t>
      </w:r>
      <w:r>
        <w:t xml:space="preserve"> and other Western countries - perhaps assisted by China and other non-Western powers - </w:t>
      </w:r>
      <w:r w:rsidRPr="007B7FEE">
        <w:rPr>
          <w:rStyle w:val="StyleUnderline"/>
        </w:rPr>
        <w:t>to ensure that the country was not destabilized</w:t>
      </w:r>
      <w:r>
        <w:t>.</w:t>
      </w:r>
    </w:p>
    <w:p w14:paraId="183847E4" w14:textId="77777777" w:rsidR="00AC25C1" w:rsidRPr="00077360" w:rsidRDefault="00AC25C1" w:rsidP="00AC25C1">
      <w:pPr>
        <w:pStyle w:val="Heading4"/>
      </w:pPr>
      <w:r>
        <w:t>Democracy creates peace—specifically true in the Arab world</w:t>
      </w:r>
    </w:p>
    <w:p w14:paraId="422AA449"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78ED4FAB" w14:textId="77777777" w:rsidR="00AC25C1" w:rsidRDefault="00AC25C1" w:rsidP="00AC25C1">
      <w:pPr>
        <w:pStyle w:val="Small"/>
      </w:pPr>
      <w:r>
        <w:t xml:space="preserve">B. Promoting International Peace Immanuel </w:t>
      </w:r>
      <w:r w:rsidRPr="00570E96">
        <w:rPr>
          <w:rStyle w:val="StyleUnderline"/>
        </w:rPr>
        <w:t>Kant's "democratic peace" theory</w:t>
      </w:r>
      <w:r>
        <w:t xml:space="preserve"> n110 </w:t>
      </w:r>
      <w:r w:rsidRPr="00570E96">
        <w:rPr>
          <w:rStyle w:val="StyleUnderline"/>
        </w:rPr>
        <w:t>has acquired extensive scholarly support in recent years, and U.S. policymakers have used it to justify promoting democracy abroad</w:t>
      </w:r>
      <w:r>
        <w:t xml:space="preserve">. This Subpart summarizes political science research on the relationship between democracy and international peace and analyzes its implications for Arab democratization. </w:t>
      </w:r>
      <w:r w:rsidRPr="00570E96">
        <w:rPr>
          <w:rStyle w:val="StyleUnderline"/>
        </w:rPr>
        <w:t>Democratization</w:t>
      </w:r>
      <w:r>
        <w:t xml:space="preserve"> in the Arab world </w:t>
      </w:r>
      <w:r w:rsidRPr="00570E96">
        <w:rPr>
          <w:rStyle w:val="StyleUnderline"/>
        </w:rPr>
        <w:t xml:space="preserve">is </w:t>
      </w:r>
      <w:r w:rsidRPr="00077360">
        <w:rPr>
          <w:rStyle w:val="Emphasis"/>
        </w:rPr>
        <w:t>likely to reduce the risk of conflict among Arab countries</w:t>
      </w:r>
      <w:r w:rsidRPr="00570E96">
        <w:t>,</w:t>
      </w:r>
      <w:r>
        <w:t xml:space="preserve"> between them and their democratic neighbors, and between Arab and Western countries. </w:t>
      </w:r>
      <w:r w:rsidRPr="00570E96">
        <w:rPr>
          <w:rStyle w:val="StyleUnderline"/>
        </w:rPr>
        <w:t>This pacifying effect may appear in the short run</w:t>
      </w:r>
      <w:r>
        <w:t xml:space="preserve"> - between new Arab democracies and existing Western and other democracies - </w:t>
      </w:r>
      <w:r w:rsidRPr="00570E96">
        <w:rPr>
          <w:rStyle w:val="StyleUnderline"/>
        </w:rPr>
        <w:t>and should grow stronger as more Arab states become democracies. The magnitude of the benefit will depend largely on the scope of democratization</w:t>
      </w:r>
      <w:r>
        <w:t xml:space="preserve">: The more Arab countries - and neighbors - that become democratic, the more peaceful the region is likely to be. This is because </w:t>
      </w:r>
      <w:r w:rsidRPr="00570E96">
        <w:rPr>
          <w:rStyle w:val="StyleUnderline"/>
        </w:rPr>
        <w:t>the democratic peace is a dyadic rather than monadic phenomenon; extensive social science research shows that democracies seldom go to war, skirmish, or make violent threats against each other, but democracies are not especially pacific in their relations with nondemocratic states</w:t>
      </w:r>
      <w:r>
        <w:t xml:space="preserve">. </w:t>
      </w:r>
      <w:proofErr w:type="gramStart"/>
      <w:r>
        <w:t>n111</w:t>
      </w:r>
      <w:proofErr w:type="gramEnd"/>
      <w:r>
        <w:t xml:space="preserve"> Subpart 1 explains the basic relationship between democracy and interstate peace that scholars have documented. Subpart 2 describes policymakers' enthusiasm for this research. Subpart 3 presents new empirical findings on the incidence of interstate conflict involving Arab countries. Subpart 4 surveys the different explanations political scientists have proffered for the democratic peace finding, linking particular elements of democracy to peace, and identifies the implications </w:t>
      </w:r>
      <w:r>
        <w:lastRenderedPageBreak/>
        <w:t xml:space="preserve">for policymakers of scholars' lack of consensus. 1. The Democratic Peace Finding </w:t>
      </w:r>
      <w:r w:rsidRPr="00953E0C">
        <w:rPr>
          <w:rStyle w:val="StyleUnderline"/>
        </w:rPr>
        <w:t xml:space="preserve">That democracies very seldom engage in military conflict with each other is </w:t>
      </w:r>
      <w:r w:rsidRPr="00077360">
        <w:rPr>
          <w:rStyle w:val="Emphasis"/>
        </w:rPr>
        <w:t>widely considered to be "one of the most important and empirically robust findings in international relations" scholarship</w:t>
      </w:r>
      <w:r>
        <w:t xml:space="preserve">. </w:t>
      </w:r>
      <w:proofErr w:type="gramStart"/>
      <w:r>
        <w:t>n112</w:t>
      </w:r>
      <w:proofErr w:type="gramEnd"/>
      <w:r>
        <w:t xml:space="preserve"> It is not merely that democracies seldom fight each other, but that even after controlling for other factors that might affect the likelihood of conflict, </w:t>
      </w:r>
      <w:r w:rsidRPr="00953E0C">
        <w:rPr>
          <w:rStyle w:val="StyleUnderline"/>
        </w:rPr>
        <w:t xml:space="preserve">two democracies are </w:t>
      </w:r>
      <w:r w:rsidRPr="00077360">
        <w:rPr>
          <w:rStyle w:val="StyleUnderline"/>
        </w:rPr>
        <w:t>less likely</w:t>
      </w:r>
      <w:r w:rsidRPr="00953E0C">
        <w:rPr>
          <w:rStyle w:val="StyleUnderline"/>
        </w:rPr>
        <w:t xml:space="preserve"> to fight each other </w:t>
      </w:r>
      <w:r w:rsidRPr="00077360">
        <w:rPr>
          <w:rStyle w:val="Emphasis"/>
        </w:rPr>
        <w:t>than are other combinations</w:t>
      </w:r>
      <w:r w:rsidRPr="00953E0C">
        <w:rPr>
          <w:rStyle w:val="StyleUnderline"/>
        </w:rPr>
        <w:t xml:space="preserve"> of regimes</w:t>
      </w:r>
      <w:r>
        <w:t xml:space="preserve"> (e.g., two autocracies). </w:t>
      </w:r>
      <w:r w:rsidRPr="00953E0C">
        <w:rPr>
          <w:rStyle w:val="StyleUnderline"/>
        </w:rPr>
        <w:t>This central descriptive finding has endured despite "two decades of sophisticated attempts</w:t>
      </w:r>
      <w:r>
        <w:t xml:space="preserve"> [by [*367] scholars] </w:t>
      </w:r>
      <w:r w:rsidRPr="00953E0C">
        <w:rPr>
          <w:rStyle w:val="StyleUnderline"/>
        </w:rPr>
        <w:t>to demolish it</w:t>
      </w:r>
      <w:r>
        <w:t xml:space="preserve">." n113 </w:t>
      </w:r>
      <w:r w:rsidRPr="00953E0C">
        <w:rPr>
          <w:rStyle w:val="StyleUnderline"/>
        </w:rPr>
        <w:t>It applies to both full-scale wars and less dramatic resorts to military force</w:t>
      </w:r>
      <w:r>
        <w:t xml:space="preserve">, sometimes termed "militarized interstate disputes" (or MIDs) by political scientists; n114 </w:t>
      </w:r>
      <w:r w:rsidRPr="00953E0C">
        <w:rPr>
          <w:rStyle w:val="StyleUnderline"/>
        </w:rPr>
        <w:t>both are less common between democracies than between other combinations of regimes</w:t>
      </w:r>
      <w:r>
        <w:t xml:space="preserve">. MIDs are instances of conflict between states "in which the threat, display or use of military force short of war by one member state [of the international state system] is explicitly directed towards the government, official representatives, official forces, property, or territory of another state." n115 </w:t>
      </w:r>
      <w:r w:rsidRPr="00953E0C">
        <w:rPr>
          <w:rStyle w:val="StyleUnderline"/>
        </w:rPr>
        <w:t xml:space="preserve">The finding of peace among democracies rests on a series of </w:t>
      </w:r>
      <w:r w:rsidRPr="00077360">
        <w:rPr>
          <w:rStyle w:val="Emphasis"/>
        </w:rPr>
        <w:t>increasingly sophisticated statistical studies</w:t>
      </w:r>
      <w:r w:rsidRPr="00953E0C">
        <w:rPr>
          <w:rStyle w:val="StyleUnderline"/>
        </w:rPr>
        <w:t xml:space="preserve"> by political scientists</w:t>
      </w:r>
      <w:r>
        <w:t xml:space="preserve">. The vast majority of </w:t>
      </w:r>
      <w:r w:rsidRPr="00953E0C">
        <w:rPr>
          <w:rStyle w:val="StyleUnderline"/>
        </w:rPr>
        <w:t>these studies examine pairs of states</w:t>
      </w:r>
      <w:r>
        <w:t xml:space="preserve"> (dyads) </w:t>
      </w:r>
      <w:r w:rsidRPr="00953E0C">
        <w:rPr>
          <w:rStyle w:val="StyleUnderline"/>
        </w:rPr>
        <w:t>for various historical periods extending back to the early nineteenth century</w:t>
      </w:r>
      <w:r>
        <w:t xml:space="preserve">. The researchers examine which pairs engaged in wars or MIDs. </w:t>
      </w:r>
      <w:proofErr w:type="gramStart"/>
      <w:r>
        <w:t>n116</w:t>
      </w:r>
      <w:proofErr w:type="gramEnd"/>
      <w:r>
        <w:t xml:space="preserve"> </w:t>
      </w:r>
      <w:r w:rsidRPr="00953E0C">
        <w:rPr>
          <w:rStyle w:val="StyleUnderline"/>
        </w:rPr>
        <w:t>They then consider the type of regime governing each member of each pair</w:t>
      </w:r>
      <w:r>
        <w:t xml:space="preserve"> (i.e., democracy vs. autocracy), </w:t>
      </w:r>
      <w:r w:rsidRPr="00953E0C">
        <w:rPr>
          <w:rStyle w:val="StyleUnderline"/>
        </w:rPr>
        <w:t>and various other variables that might make militarized conflict more or less likely</w:t>
      </w:r>
      <w:r>
        <w:t xml:space="preserve">. </w:t>
      </w:r>
      <w:proofErr w:type="gramStart"/>
      <w:r>
        <w:t>n117</w:t>
      </w:r>
      <w:proofErr w:type="gramEnd"/>
      <w:r>
        <w:t xml:space="preserve"> </w:t>
      </w:r>
      <w:r w:rsidRPr="00953E0C">
        <w:rPr>
          <w:rStyle w:val="StyleUnderline"/>
        </w:rPr>
        <w:t>Study after study has found</w:t>
      </w:r>
      <w:r>
        <w:t xml:space="preserve">, after controlling for various alternative explanations, that </w:t>
      </w:r>
      <w:r w:rsidRPr="00953E0C">
        <w:rPr>
          <w:rStyle w:val="StyleUnderline"/>
        </w:rPr>
        <w:t>wars</w:t>
      </w:r>
      <w:r>
        <w:t xml:space="preserve"> or MIDs </w:t>
      </w:r>
      <w:r w:rsidRPr="00953E0C">
        <w:rPr>
          <w:rStyle w:val="StyleUnderline"/>
        </w:rPr>
        <w:t>are less likely between two democracies than between an autocracy and a democracy or between two autocracies</w:t>
      </w:r>
      <w:r>
        <w:t xml:space="preserve">. </w:t>
      </w:r>
      <w:proofErr w:type="gramStart"/>
      <w:r>
        <w:t>n118</w:t>
      </w:r>
      <w:proofErr w:type="gramEnd"/>
      <w:r>
        <w:t xml:space="preserve"> Furthermore, </w:t>
      </w:r>
      <w:r w:rsidRPr="00953E0C">
        <w:rPr>
          <w:rStyle w:val="StyleUnderline"/>
        </w:rPr>
        <w:t xml:space="preserve">when MIDs do arise between two democracies, they are </w:t>
      </w:r>
      <w:r w:rsidRPr="00077360">
        <w:rPr>
          <w:rStyle w:val="Emphasis"/>
        </w:rPr>
        <w:t>far more likely to be resolved peacefully</w:t>
      </w:r>
      <w:r w:rsidRPr="00953E0C">
        <w:rPr>
          <w:rStyle w:val="StyleUnderline"/>
        </w:rPr>
        <w:t xml:space="preserve"> than when they arise between two autocracies or between an autocracy and a democracy</w:t>
      </w:r>
      <w:r>
        <w:t xml:space="preserve">. </w:t>
      </w:r>
      <w:proofErr w:type="gramStart"/>
      <w:r>
        <w:t>n119</w:t>
      </w:r>
      <w:proofErr w:type="gramEnd"/>
      <w:r>
        <w:t xml:space="preserve"> </w:t>
      </w:r>
      <w:r w:rsidRPr="00953E0C">
        <w:rPr>
          <w:rStyle w:val="StyleUnderline"/>
        </w:rPr>
        <w:t>This finding has been so thoroughly supported that academics have largely shifted from verifying it to</w:t>
      </w:r>
      <w:r>
        <w:t xml:space="preserve"> [*368] </w:t>
      </w:r>
      <w:r w:rsidRPr="00953E0C">
        <w:rPr>
          <w:rStyle w:val="StyleUnderline"/>
        </w:rPr>
        <w:t>testing explanations for it</w:t>
      </w:r>
      <w:r>
        <w:t xml:space="preserve">. </w:t>
      </w:r>
      <w:proofErr w:type="gramStart"/>
      <w:r>
        <w:t>n120</w:t>
      </w:r>
      <w:proofErr w:type="gramEnd"/>
      <w:r>
        <w:t xml:space="preserve"> Most scholars believe that democracies behave more peacefully only in relation to other democracies, and that war is just as likely to break out between a democracy and a nondemocracy as between two nondemocracies. </w:t>
      </w:r>
      <w:proofErr w:type="gramStart"/>
      <w:r>
        <w:t>n121</w:t>
      </w:r>
      <w:proofErr w:type="gramEnd"/>
      <w:r>
        <w:t xml:space="preserve"> A few, however, have conducted </w:t>
      </w:r>
      <w:r w:rsidRPr="00077360">
        <w:rPr>
          <w:rStyle w:val="StyleUnderline"/>
        </w:rPr>
        <w:t>statistical analysis</w:t>
      </w:r>
      <w:r>
        <w:t xml:space="preserve"> that </w:t>
      </w:r>
      <w:r w:rsidRPr="00077360">
        <w:rPr>
          <w:rStyle w:val="StyleUnderline"/>
        </w:rPr>
        <w:t>suggests that democracies could be more pacific than autocracies in their relations with all other countries, regardless of the interlocutor's form of government</w:t>
      </w:r>
      <w:r>
        <w:t xml:space="preserve">. </w:t>
      </w:r>
      <w:proofErr w:type="gramStart"/>
      <w:r>
        <w:t>n122</w:t>
      </w:r>
      <w:proofErr w:type="gramEnd"/>
      <w:r>
        <w:t xml:space="preserve"> Political scientists term the former finding a "dyadic" democratic peace and the latter, less common, finding a "monadic" democratic peace. </w:t>
      </w:r>
      <w:proofErr w:type="gramStart"/>
      <w:r>
        <w:t>n123</w:t>
      </w:r>
      <w:proofErr w:type="gramEnd"/>
      <w:r>
        <w:t xml:space="preserve"> If the democratic peace were monadic, then </w:t>
      </w:r>
      <w:r w:rsidRPr="00077360">
        <w:rPr>
          <w:rStyle w:val="StyleUnderline"/>
        </w:rPr>
        <w:t>democratization in the Arab world would reduce the risk of interstate conflict in the region more quickly, because each newly democratic Arab state would be likely to behave more peacefully than it had before</w:t>
      </w:r>
      <w:r>
        <w:t xml:space="preserve">. Statistical evidence and theory suggest that the democratic peace is only dyadic, however, so the pacifying effect of democratization in the region is likely to appear only between pairs of democracies. </w:t>
      </w:r>
      <w:proofErr w:type="gramStart"/>
      <w:r>
        <w:t>n124</w:t>
      </w:r>
      <w:proofErr w:type="gramEnd"/>
    </w:p>
    <w:p w14:paraId="43165A71" w14:textId="77777777" w:rsidR="00AC25C1" w:rsidRDefault="00AC25C1" w:rsidP="00AC25C1">
      <w:pPr>
        <w:pStyle w:val="Heading3"/>
      </w:pPr>
      <w:r>
        <w:lastRenderedPageBreak/>
        <w:t>Democracy Promotion Good—Terrorism</w:t>
      </w:r>
    </w:p>
    <w:p w14:paraId="4B987CB0" w14:textId="77777777" w:rsidR="00AC25C1" w:rsidRPr="000075B9" w:rsidRDefault="00AC25C1" w:rsidP="00AC25C1">
      <w:pPr>
        <w:pStyle w:val="Heading4"/>
      </w:pPr>
      <w:r>
        <w:t>Democracy is vital to counterterrorism</w:t>
      </w:r>
    </w:p>
    <w:p w14:paraId="33F44B66"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3DFD4B44" w14:textId="77777777" w:rsidR="00AC25C1" w:rsidRDefault="00AC25C1" w:rsidP="00AC25C1">
      <w:pPr>
        <w:pStyle w:val="Small"/>
      </w:pPr>
      <w:r>
        <w:t xml:space="preserve">C. Preventing Transnational Terrorism </w:t>
      </w:r>
      <w:r w:rsidRPr="00313CA2">
        <w:rPr>
          <w:rStyle w:val="StyleUnderline"/>
        </w:rPr>
        <w:t>Many of the bloodiest terrorist attacks against Western countries in the last fifteen years have had some connection to Arab countries</w:t>
      </w:r>
      <w:r>
        <w:t xml:space="preserve">, rather than being entirely homegrown. </w:t>
      </w:r>
      <w:proofErr w:type="gramStart"/>
      <w:r>
        <w:t>n150</w:t>
      </w:r>
      <w:proofErr w:type="gramEnd"/>
      <w:r>
        <w:t xml:space="preserve"> (</w:t>
      </w:r>
      <w:r w:rsidRPr="00313CA2">
        <w:rPr>
          <w:rStyle w:val="StyleUnderline"/>
        </w:rPr>
        <w:t>It would be grossly unjust to associate Arabs generally with terrorism; those involved in terrorism represent a tiny fringe, and Westerners also perpetrate terrorist acts</w:t>
      </w:r>
      <w:r>
        <w:t xml:space="preserve">. n151) </w:t>
      </w:r>
      <w:r w:rsidRPr="00313CA2">
        <w:rPr>
          <w:rStyle w:val="StyleUnderline"/>
        </w:rPr>
        <w:t>Social scientists</w:t>
      </w:r>
      <w:r>
        <w:t xml:space="preserve"> understand the impact of democracy on transnational terrorism less well than its impact on domestic instability or interstate conflict. </w:t>
      </w:r>
      <w:proofErr w:type="gramStart"/>
      <w:r>
        <w:t>n152</w:t>
      </w:r>
      <w:proofErr w:type="gramEnd"/>
      <w:r>
        <w:t xml:space="preserve"> Their </w:t>
      </w:r>
      <w:r w:rsidRPr="00313CA2">
        <w:rPr>
          <w:rStyle w:val="StyleUnderline"/>
        </w:rPr>
        <w:t>findings indicate</w:t>
      </w:r>
      <w:r>
        <w:t xml:space="preserve">, however, </w:t>
      </w:r>
      <w:r w:rsidRPr="00313CA2">
        <w:rPr>
          <w:rStyle w:val="StyleUnderline"/>
        </w:rPr>
        <w:t xml:space="preserve">that democratization of Arab countries is likely to serve Western countries' interests by </w:t>
      </w:r>
      <w:r w:rsidRPr="000075B9">
        <w:rPr>
          <w:rStyle w:val="Emphasis"/>
        </w:rPr>
        <w:t>reducing the threat of terrorist attacks against them</w:t>
      </w:r>
      <w:r>
        <w:t xml:space="preserve">. The U.S. government, under both Presidents George W. </w:t>
      </w:r>
      <w:r w:rsidRPr="00313CA2">
        <w:rPr>
          <w:rStyle w:val="StyleUnderline"/>
        </w:rPr>
        <w:t>Bush and</w:t>
      </w:r>
      <w:r>
        <w:t xml:space="preserve"> Barack </w:t>
      </w:r>
      <w:r w:rsidRPr="00313CA2">
        <w:rPr>
          <w:rStyle w:val="StyleUnderline"/>
        </w:rPr>
        <w:t>Obama</w:t>
      </w:r>
      <w:r>
        <w:t xml:space="preserve">, has </w:t>
      </w:r>
      <w:r w:rsidRPr="00313CA2">
        <w:rPr>
          <w:rStyle w:val="StyleUnderline"/>
        </w:rPr>
        <w:t>made democratization a central component of the country's official counterterrorism strategy.</w:t>
      </w:r>
      <w:r>
        <w:rPr>
          <w:rStyle w:val="StyleUnderline"/>
        </w:rPr>
        <w:t xml:space="preserve"> </w:t>
      </w:r>
      <w:r w:rsidRPr="000075B9">
        <w:rPr>
          <w:rStyle w:val="Emphasis"/>
        </w:rPr>
        <w:t>Large-sample statistical research supports this conclusion</w:t>
      </w:r>
      <w:r>
        <w:t xml:space="preserve">. </w:t>
      </w:r>
      <w:proofErr w:type="gramStart"/>
      <w:r>
        <w:t>n153</w:t>
      </w:r>
      <w:proofErr w:type="gramEnd"/>
      <w:r>
        <w:t xml:space="preserve"> The large majority of studies find that </w:t>
      </w:r>
      <w:r w:rsidRPr="00313CA2">
        <w:rPr>
          <w:rStyle w:val="StyleUnderline"/>
        </w:rPr>
        <w:t>freer, more democratic countries have been less likely to generate transnational terrorist attacks than more repressive, less democratic</w:t>
      </w:r>
      <w:r>
        <w:t xml:space="preserve"> [*376] </w:t>
      </w:r>
      <w:r w:rsidRPr="00313CA2">
        <w:rPr>
          <w:rStyle w:val="StyleUnderline"/>
        </w:rPr>
        <w:t>countries</w:t>
      </w:r>
      <w:r>
        <w:t xml:space="preserve">. </w:t>
      </w:r>
      <w:proofErr w:type="gramStart"/>
      <w:r>
        <w:t>n154</w:t>
      </w:r>
      <w:proofErr w:type="gramEnd"/>
      <w:r>
        <w:t xml:space="preserve"> Consequently, Western countries are likely to benefit from liberalization of countries from which terrorism might originate. Alan </w:t>
      </w:r>
      <w:r w:rsidRPr="00313CA2">
        <w:rPr>
          <w:rStyle w:val="StyleUnderline"/>
        </w:rPr>
        <w:t>Krueger and</w:t>
      </w:r>
      <w:r>
        <w:t xml:space="preserve"> David </w:t>
      </w:r>
      <w:r w:rsidRPr="00313CA2">
        <w:rPr>
          <w:rStyle w:val="StyleUnderline"/>
        </w:rPr>
        <w:t xml:space="preserve">Laitin examined countries with high civil liberties and found that attacks on them were most </w:t>
      </w:r>
      <w:r w:rsidRPr="000075B9">
        <w:rPr>
          <w:rStyle w:val="Emphasis"/>
        </w:rPr>
        <w:t>likely to originate in countries with restricted civil liberties</w:t>
      </w:r>
      <w:r w:rsidRPr="00313CA2">
        <w:rPr>
          <w:rStyle w:val="StyleUnderline"/>
        </w:rPr>
        <w:t xml:space="preserve"> and least likely to originate in ones with expansive ones</w:t>
      </w:r>
      <w:r>
        <w:t xml:space="preserve">. </w:t>
      </w:r>
      <w:proofErr w:type="gramStart"/>
      <w:r>
        <w:t>n155</w:t>
      </w:r>
      <w:proofErr w:type="gramEnd"/>
      <w:r>
        <w:t xml:space="preserve"> Findings such as these lead some scholars to urge policymakers to "encourage more liberal institutions to facilitate political and economic freedom" within states, so as to reduce terrorism originating in those states. </w:t>
      </w:r>
      <w:proofErr w:type="gramStart"/>
      <w:r>
        <w:t>n156</w:t>
      </w:r>
      <w:proofErr w:type="gramEnd"/>
      <w:r>
        <w:t xml:space="preserve"> </w:t>
      </w:r>
      <w:r w:rsidRPr="00313CA2">
        <w:rPr>
          <w:rStyle w:val="StyleUnderline"/>
        </w:rPr>
        <w:t>Some transnational terrorists attack foreign targets in order to influence their own governments</w:t>
      </w:r>
      <w:r>
        <w:t xml:space="preserve">. </w:t>
      </w:r>
      <w:proofErr w:type="gramStart"/>
      <w:r>
        <w:t>n157</w:t>
      </w:r>
      <w:proofErr w:type="gramEnd"/>
      <w:r>
        <w:t xml:space="preserve"> </w:t>
      </w:r>
      <w:r w:rsidRPr="000075B9">
        <w:rPr>
          <w:rStyle w:val="Emphasis"/>
        </w:rPr>
        <w:t>Lacking effective channels for influencing their government</w:t>
      </w:r>
      <w:r w:rsidRPr="00313CA2">
        <w:rPr>
          <w:rStyle w:val="StyleUnderline"/>
        </w:rPr>
        <w:t xml:space="preserve"> directly, such as voting, citizens of autocracies try to pressure them indirectly, by attacking their Western democratic allies</w:t>
      </w:r>
      <w:r>
        <w:t xml:space="preserve">. </w:t>
      </w:r>
      <w:proofErr w:type="gramStart"/>
      <w:r>
        <w:t>n158</w:t>
      </w:r>
      <w:proofErr w:type="gramEnd"/>
      <w:r>
        <w:t xml:space="preserve"> (</w:t>
      </w:r>
      <w:r w:rsidRPr="00313CA2">
        <w:rPr>
          <w:rStyle w:val="StyleUnderline"/>
        </w:rPr>
        <w:t>One of Osama bin Laden's oldest grievances was the presence of U.S. military forces in Saudi Arabia, with Saudi government approval</w:t>
      </w:r>
      <w:r>
        <w:t xml:space="preserve">, because this placed them too close to Mecca. n159) Such attacks can lead the public in the target state to press their own (democratic) leaders to try to influence the policies of the terrorists' (autocratic) home [*377] government or more generally to scale back their support for it. </w:t>
      </w:r>
      <w:proofErr w:type="gramStart"/>
      <w:r>
        <w:t>n160</w:t>
      </w:r>
      <w:proofErr w:type="gramEnd"/>
      <w:r>
        <w:t xml:space="preserve"> </w:t>
      </w:r>
      <w:r w:rsidRPr="00313CA2">
        <w:rPr>
          <w:rStyle w:val="StyleUnderline"/>
        </w:rPr>
        <w:t>Democratization of Arab countries would reduce the number of their citizens who found foreign terrorism appealing for these reasons by giving them a peaceful, legal, and less dangerous means for shaping their governments' policies</w:t>
      </w:r>
      <w:r>
        <w:t xml:space="preserve">. </w:t>
      </w:r>
      <w:proofErr w:type="gramStart"/>
      <w:r>
        <w:t>n161</w:t>
      </w:r>
      <w:proofErr w:type="gramEnd"/>
      <w:r>
        <w:t xml:space="preserve"> As Jennifer Windsor wrote in 2003: The source of much of the current wave of terrorist activity - the Middle East - is not coincidentally also overwhelmingly undemocratic, and most regimes in the region lack the legitimacy and capacity to respond to the social and economic challenges that face them... . </w:t>
      </w:r>
      <w:r w:rsidRPr="00313CA2">
        <w:rPr>
          <w:rStyle w:val="StyleUnderline"/>
        </w:rPr>
        <w:t>Democratic institutions and procedures, by enabling the peaceful reconciliation of grievances and providing channels for participation in policymaking, can help to address those underlying conditions</w:t>
      </w:r>
      <w:r>
        <w:t xml:space="preserve"> that have fueled the recent rise of Islamist extremism. </w:t>
      </w:r>
      <w:proofErr w:type="gramStart"/>
      <w:r>
        <w:t>n162</w:t>
      </w:r>
      <w:proofErr w:type="gramEnd"/>
      <w:r>
        <w:t xml:space="preserve"> The United States' National Strategy for Counterterrorism adopts this logic. "Promoting democracy" was the sole "long-term" component of the strategy President George W. Bush officially promulgated in 2006. </w:t>
      </w:r>
      <w:proofErr w:type="gramStart"/>
      <w:r>
        <w:t>n163</w:t>
      </w:r>
      <w:proofErr w:type="gramEnd"/>
      <w:r>
        <w:t xml:space="preserve"> "Transnational terrorists are recruited from populations with no voice in their own government and see no legitimate way to promote change in their own country. Without a stake in the existing order, they are vulnerable to manipulation by those who advocate a perverse political vision based on violence and destruction." n164 President Obama has maintained democratization as a central component of his official counterterrorism strategy: </w:t>
      </w:r>
      <w:r w:rsidRPr="00313CA2">
        <w:rPr>
          <w:rStyle w:val="StyleUnderline"/>
        </w:rPr>
        <w:t xml:space="preserve">Promoting representative, responsive governance is a </w:t>
      </w:r>
      <w:r w:rsidRPr="000075B9">
        <w:rPr>
          <w:rStyle w:val="Emphasis"/>
        </w:rPr>
        <w:t>core tenet of U.S. foreign policy and directly contributes to</w:t>
      </w:r>
      <w:r>
        <w:t xml:space="preserve"> our [</w:t>
      </w:r>
      <w:r w:rsidRPr="000075B9">
        <w:rPr>
          <w:rStyle w:val="Emphasis"/>
        </w:rPr>
        <w:t>counterterrorism</w:t>
      </w:r>
      <w:r>
        <w:t xml:space="preserve">] goals. Governments that place the will of their people first and encourage peaceful change directly contradict the al-Qa'ida ideology. Governments that are responsive to the needs of their citizens diminish the discontent of their people and the associated drivers and grievances that al-Qa'ida actively </w:t>
      </w:r>
      <w:proofErr w:type="gramStart"/>
      <w:r>
        <w:t>attempts</w:t>
      </w:r>
      <w:proofErr w:type="gramEnd"/>
      <w:r>
        <w:t xml:space="preserve"> to exploit. Effective governance reduces the traction and [*378] space for al-Qa'ida, reducing its resonance and contributing to what it fears most - irrelevance. </w:t>
      </w:r>
      <w:proofErr w:type="gramStart"/>
      <w:r>
        <w:t>n165</w:t>
      </w:r>
      <w:proofErr w:type="gramEnd"/>
    </w:p>
    <w:p w14:paraId="07CED614" w14:textId="24F76129" w:rsidR="005817E9" w:rsidRDefault="005817E9" w:rsidP="005817E9">
      <w:pPr>
        <w:pStyle w:val="Heading4"/>
      </w:pPr>
      <w:r>
        <w:t>[Insert terrorism impact]</w:t>
      </w:r>
    </w:p>
    <w:p w14:paraId="636C7D82" w14:textId="77777777" w:rsidR="00173FEC" w:rsidRDefault="00173FEC" w:rsidP="00173FEC">
      <w:pPr>
        <w:pStyle w:val="Heading3"/>
      </w:pPr>
      <w:r>
        <w:lastRenderedPageBreak/>
        <w:t>Democracy Promotion Good—Africa</w:t>
      </w:r>
    </w:p>
    <w:p w14:paraId="5417C389" w14:textId="77777777" w:rsidR="00173FEC" w:rsidRDefault="00173FEC" w:rsidP="00173FEC">
      <w:pPr>
        <w:pStyle w:val="Heading4"/>
      </w:pPr>
      <w:r>
        <w:t>African democracy is slipping—the US needs to alter DOMESTIC practices to beat out authoritarianism</w:t>
      </w:r>
    </w:p>
    <w:p w14:paraId="2EB53A69" w14:textId="77777777" w:rsidR="00173FEC" w:rsidRPr="000E7484" w:rsidRDefault="00173FEC" w:rsidP="00173FEC">
      <w:pPr>
        <w:pStyle w:val="Small"/>
      </w:pPr>
      <w:r w:rsidRPr="001900C0">
        <w:rPr>
          <w:rStyle w:val="Style13ptBold"/>
        </w:rPr>
        <w:t>Joseph 14</w:t>
      </w:r>
      <w:r>
        <w:t xml:space="preserve"> - </w:t>
      </w:r>
      <w:r w:rsidRPr="001900C0">
        <w:t>Richard Joseph is John Evans Professor of International History and Politics at Northwestern University. He is the author of Democracy and Prebendal Politics in Nigeria (1987; reissued 2014). He is writing books on post-1975 Nigerian politics and society; and on governance, development, and the state in Africa.</w:t>
      </w:r>
      <w:r>
        <w:t xml:space="preserve"> (“</w:t>
      </w:r>
      <w:r w:rsidRPr="001900C0">
        <w:t>Growth, Security, and Democracy in Africa</w:t>
      </w:r>
      <w:r>
        <w:t xml:space="preserve">,” </w:t>
      </w:r>
      <w:r w:rsidRPr="001900C0">
        <w:rPr>
          <w:i/>
        </w:rPr>
        <w:t>Journal of Democracy</w:t>
      </w:r>
      <w:r>
        <w:t xml:space="preserve">, </w:t>
      </w:r>
      <w:r w:rsidRPr="001900C0">
        <w:t xml:space="preserve">Volume 25, Number 4, </w:t>
      </w:r>
      <w:r>
        <w:t xml:space="preserve">pp. 60-72, Project Muse, </w:t>
      </w:r>
      <w:r w:rsidRPr="001900C0">
        <w:t>October 2014</w:t>
      </w:r>
      <w:r>
        <w:t>) STRYKER</w:t>
      </w:r>
    </w:p>
    <w:p w14:paraId="798E873D" w14:textId="77777777" w:rsidR="00173FEC" w:rsidRPr="00BB6BED" w:rsidRDefault="00173FEC" w:rsidP="00173FEC">
      <w:pPr>
        <w:pStyle w:val="Small"/>
      </w:pPr>
      <w:r w:rsidRPr="00BB6BED">
        <w:rPr>
          <w:rStyle w:val="StyleUnderline"/>
        </w:rPr>
        <w:t>Today</w:t>
      </w:r>
      <w:r>
        <w:t xml:space="preserve">, as is often observed, </w:t>
      </w:r>
      <w:r w:rsidRPr="00BB6BED">
        <w:rPr>
          <w:rStyle w:val="StyleUnderline"/>
        </w:rPr>
        <w:t xml:space="preserve">democracy in many places must battle unfriendly circumstances while experiencing a </w:t>
      </w:r>
      <w:r w:rsidRPr="000E7484">
        <w:rPr>
          <w:rStyle w:val="Emphasis"/>
        </w:rPr>
        <w:t>global slippage</w:t>
      </w:r>
      <w:r w:rsidRPr="00BB6BED">
        <w:rPr>
          <w:rStyle w:val="StyleUnderline"/>
        </w:rPr>
        <w:t>. In line with this trend, democracy in Africa has been on the retreat</w:t>
      </w:r>
      <w:r>
        <w:t xml:space="preserve">. As Freedom House has charted in its annual Freedom in the World reports, </w:t>
      </w:r>
      <w:r w:rsidRPr="00BB6BED">
        <w:rPr>
          <w:rStyle w:val="StyleUnderline"/>
        </w:rPr>
        <w:t xml:space="preserve">swings in </w:t>
      </w:r>
      <w:proofErr w:type="gramStart"/>
      <w:r w:rsidRPr="00BB6BED">
        <w:rPr>
          <w:rStyle w:val="StyleUnderline"/>
        </w:rPr>
        <w:t>civil-liberties</w:t>
      </w:r>
      <w:proofErr w:type="gramEnd"/>
      <w:r w:rsidRPr="00BB6BED">
        <w:rPr>
          <w:rStyle w:val="StyleUnderline"/>
        </w:rPr>
        <w:t xml:space="preserve"> and political-rights scores have been </w:t>
      </w:r>
      <w:r w:rsidRPr="000E7484">
        <w:rPr>
          <w:rStyle w:val="Emphasis"/>
        </w:rPr>
        <w:t>more pronounced in sub-Saharan Africa</w:t>
      </w:r>
      <w:r w:rsidRPr="00BB6BED">
        <w:rPr>
          <w:rStyle w:val="StyleUnderline"/>
        </w:rPr>
        <w:t xml:space="preserve"> than in any other world region</w:t>
      </w:r>
      <w:r>
        <w:t xml:space="preserve">. Two years ago, I noted that media accounts presented Africa’s story as a hopeful tale accompanied by impressive economic-growth statistics. There has also been a disaster narrative of corruption, bogus elections, rights abuses, epidemics, and violent conflicts. Readers have been left to resolve the antinomies.1 I suggested a third account called “prismatic” because, just as a [End Page 61] prism separates the various colors that comprise a beam of light, this account explores the complex interplay of local, regional, and global factors that affect Africa.2 Security is now high on the African agenda, and so are accelerated growth and development as well as democracy. Discoveries of major oil, natural gas, and coal deposits are making the continent more significant in meeting global energy needs. Abundant and underused land will steadily contribute to global food supplies. And expanding economies will continue to provide increased opportunities for investors. It is the physical-security side of the African ledger, however, that poses the greatest challenge, as dramatized recently by violent insurgencies and disease outbreaks in West Africa. How this challenge is tackled will greatly affect progress in other spheres. </w:t>
      </w:r>
      <w:r w:rsidRPr="00BB6BED">
        <w:rPr>
          <w:rStyle w:val="StyleUnderline"/>
        </w:rPr>
        <w:t>The “complex interplay” of forces in contemporary Africa is one that prevailing paradigms are unable to explain</w:t>
      </w:r>
      <w:r>
        <w:t xml:space="preserve">. The present reflections, like the ones I offered in these pages almost a quarter-century ago regarding the original democratic abertura, are provisional.3 </w:t>
      </w:r>
      <w:proofErr w:type="gramStart"/>
      <w:r>
        <w:t>Now</w:t>
      </w:r>
      <w:proofErr w:type="gramEnd"/>
      <w:r>
        <w:t xml:space="preserve"> as then, events are moving swiftly and on a broad front. The stalling of democratization globally is taking place amid other major developments, especially terrorism, warfare, and the rise of a phenomenon referred to as authoritarian modernization. Authoritarian modernization is curious because, scarcely two decades ago, the very term would have seemed an oxymoron. Commenting on the revolutions of 1989, Marc Plattner recently wrote that a “key reason for the resurgence of democracy undoubtedly lay in the increasingly manifest failings of its autocratic rivals.”4 Today, that assessment is often reversed. </w:t>
      </w:r>
      <w:r w:rsidRPr="00BB6BED">
        <w:rPr>
          <w:rStyle w:val="StyleUnderline"/>
        </w:rPr>
        <w:t xml:space="preserve">The Western model of liberal-democratic development is </w:t>
      </w:r>
      <w:r w:rsidRPr="000E7484">
        <w:rPr>
          <w:rStyle w:val="Emphasis"/>
        </w:rPr>
        <w:t>losing ground</w:t>
      </w:r>
      <w:r w:rsidRPr="00BB6BED">
        <w:rPr>
          <w:rStyle w:val="StyleUnderline"/>
        </w:rPr>
        <w:t xml:space="preserve"> to an authoritarian alternative</w:t>
      </w:r>
      <w:r>
        <w:t xml:space="preserve">. John Micklethwait and Adrian </w:t>
      </w:r>
      <w:r w:rsidRPr="00BB6BED">
        <w:rPr>
          <w:rStyle w:val="StyleUnderline"/>
        </w:rPr>
        <w:t>Wooldridge</w:t>
      </w:r>
      <w:r>
        <w:t xml:space="preserve"> capture this trend and </w:t>
      </w:r>
      <w:r w:rsidRPr="00BB6BED">
        <w:rPr>
          <w:rStyle w:val="StyleUnderline"/>
        </w:rPr>
        <w:t>suggest that the liberal democracies need a “fourth revolution” in governance and affairs of state</w:t>
      </w:r>
      <w:r>
        <w:t xml:space="preserve"> (to follow the revolutions of state sovereignty, individual rights, and moderate welfarism) </w:t>
      </w:r>
      <w:r w:rsidRPr="00BB6BED">
        <w:rPr>
          <w:rStyle w:val="StyleUnderline"/>
        </w:rPr>
        <w:t>if they are to avoid falling permanently behind their autocratic rivals. “</w:t>
      </w:r>
      <w:r w:rsidRPr="000E7484">
        <w:rPr>
          <w:rStyle w:val="Emphasis"/>
        </w:rPr>
        <w:t>A global race is on</w:t>
      </w:r>
      <w:r w:rsidRPr="00BB6BED">
        <w:t>,”</w:t>
      </w:r>
      <w:r>
        <w:t xml:space="preserve"> write these two British journalists, “</w:t>
      </w:r>
      <w:r w:rsidRPr="00BB6BED">
        <w:rPr>
          <w:rStyle w:val="StyleUnderline"/>
        </w:rPr>
        <w:t>to devise the best kind of state and the best system of government</w:t>
      </w:r>
      <w:r w:rsidRPr="000E7484">
        <w:rPr>
          <w:rStyle w:val="StyleUnderline"/>
        </w:rPr>
        <w:t>.” The dysfunctions of liberal democracy can be contrasted, they contend, with “the impressive track records” of “modernizing authoritarianism pursued by Asian countries such as Singapore and China</w:t>
      </w:r>
      <w:r>
        <w:t xml:space="preserve">.” The key concern is performance—namely, “which innovations in governing yield the best results.”5 Michael </w:t>
      </w:r>
      <w:r w:rsidRPr="000E7484">
        <w:rPr>
          <w:rStyle w:val="StyleUnderline"/>
        </w:rPr>
        <w:t xml:space="preserve">Ignatieff </w:t>
      </w:r>
      <w:proofErr w:type="gramStart"/>
      <w:r w:rsidRPr="000E7484">
        <w:rPr>
          <w:rStyle w:val="StyleUnderline"/>
        </w:rPr>
        <w:t>agrees that</w:t>
      </w:r>
      <w:proofErr w:type="gramEnd"/>
      <w:r w:rsidRPr="000E7484">
        <w:rPr>
          <w:rStyle w:val="StyleUnderline"/>
        </w:rPr>
        <w:t xml:space="preserve"> “the liberal state is in crisis</w:t>
      </w:r>
      <w:r>
        <w:t xml:space="preserve">.” Authoritarian modernization now forms “an alternate route to modern development: growth without democracy and progress without freedom.”6 Ignatieff’s conclusion is widely shared: </w:t>
      </w:r>
      <w:r w:rsidRPr="000E7484">
        <w:rPr>
          <w:rStyle w:val="Emphasis"/>
          <w:sz w:val="28"/>
        </w:rPr>
        <w:t>It is “difficult to defend liberal democracy with much enthusiasm abroad if it works so poorly at home</w:t>
      </w:r>
      <w:r>
        <w:t xml:space="preserve">.”7 Plattner is hopeful that the “apparent vigor” today of modernizing autocracy as compared to liberal democracy will “prove to be temporary.”8 David </w:t>
      </w:r>
      <w:r w:rsidRPr="000E7484">
        <w:rPr>
          <w:rStyle w:val="StyleUnderline"/>
        </w:rPr>
        <w:t>Brooks</w:t>
      </w:r>
      <w:r>
        <w:t xml:space="preserve"> is not sure. He </w:t>
      </w:r>
      <w:r w:rsidRPr="000E7484">
        <w:rPr>
          <w:rStyle w:val="StyleUnderline"/>
        </w:rPr>
        <w:t>sees “an ideological war” being</w:t>
      </w:r>
      <w:r>
        <w:t xml:space="preserve"> [End Page 62] </w:t>
      </w:r>
      <w:r w:rsidRPr="000E7484">
        <w:rPr>
          <w:rStyle w:val="StyleUnderline"/>
        </w:rPr>
        <w:t>waged “between centralized authoritarian capitalism and decentralized liberal democratic capitalism.” This “battle of regimes is playing out with special force in Africa</w:t>
      </w:r>
      <w:r>
        <w:t>.” While democracy is experiencing “a crisis of morale,” autocracies “are feeling confident and on the rise.”9</w:t>
      </w:r>
    </w:p>
    <w:p w14:paraId="6BE718BB" w14:textId="77777777" w:rsidR="00173FEC" w:rsidRDefault="00173FEC" w:rsidP="00173FEC">
      <w:pPr>
        <w:pStyle w:val="Heading4"/>
      </w:pPr>
      <w:r>
        <w:t>The US is key</w:t>
      </w:r>
    </w:p>
    <w:p w14:paraId="1BACBB97" w14:textId="77777777" w:rsidR="00173FEC" w:rsidRPr="00237107" w:rsidRDefault="00173FEC" w:rsidP="00173FEC">
      <w:pPr>
        <w:pStyle w:val="Small"/>
      </w:pPr>
      <w:r w:rsidRPr="00237107">
        <w:rPr>
          <w:rStyle w:val="Style13ptBold"/>
        </w:rPr>
        <w:t>Gyimah-Boadi 15</w:t>
      </w:r>
      <w:r>
        <w:t xml:space="preserve"> - </w:t>
      </w:r>
      <w:r w:rsidRPr="00237107">
        <w:t>E. Gyimah-Boadi</w:t>
      </w:r>
      <w:r>
        <w:t xml:space="preserve"> </w:t>
      </w:r>
      <w:r w:rsidRPr="00237107">
        <w:t>is executive director of both the Ghana Center for Democratic Development and the Afrobarometer, and professor of political science at the University of Ghana, Legon.</w:t>
      </w:r>
      <w:r>
        <w:t xml:space="preserve"> (“</w:t>
      </w:r>
      <w:r w:rsidRPr="00237107">
        <w:t>Africa’s Waning Democratic Commitment</w:t>
      </w:r>
      <w:r>
        <w:t xml:space="preserve">,” </w:t>
      </w:r>
      <w:r>
        <w:rPr>
          <w:i/>
        </w:rPr>
        <w:t>Journal of Democracy</w:t>
      </w:r>
      <w:r>
        <w:t xml:space="preserve">, </w:t>
      </w:r>
      <w:r w:rsidRPr="00237107">
        <w:t xml:space="preserve">Volume 26, Number 1, </w:t>
      </w:r>
      <w:r>
        <w:t xml:space="preserve">p. 100-111, Project Muse, </w:t>
      </w:r>
      <w:r w:rsidRPr="00237107">
        <w:t>January 2015</w:t>
      </w:r>
      <w:r>
        <w:t>) STRYKER</w:t>
      </w:r>
    </w:p>
    <w:p w14:paraId="4CA55ADC" w14:textId="77777777" w:rsidR="00173FEC" w:rsidRDefault="00173FEC" w:rsidP="00173FEC">
      <w:pPr>
        <w:pStyle w:val="Small"/>
      </w:pPr>
      <w:r w:rsidRPr="00F04E40">
        <w:t xml:space="preserve">Finally, </w:t>
      </w:r>
      <w:r w:rsidRPr="00F04E40">
        <w:rPr>
          <w:rStyle w:val="StyleUnderline"/>
        </w:rPr>
        <w:t xml:space="preserve">the </w:t>
      </w:r>
      <w:r w:rsidRPr="00F04E40">
        <w:rPr>
          <w:rStyle w:val="Emphasis"/>
        </w:rPr>
        <w:t>illiberal acts of the United States</w:t>
      </w:r>
      <w:r w:rsidRPr="00F04E40">
        <w:t xml:space="preserve"> and other Western democratic nations </w:t>
      </w:r>
      <w:r w:rsidRPr="00F04E40">
        <w:rPr>
          <w:rStyle w:val="StyleUnderline"/>
        </w:rPr>
        <w:t xml:space="preserve">in the post-9/11 global “war on terror” have given Africa’s elected autocrats </w:t>
      </w:r>
      <w:r w:rsidRPr="00F04E40">
        <w:rPr>
          <w:rStyle w:val="Emphasis"/>
        </w:rPr>
        <w:t>easy justification</w:t>
      </w:r>
      <w:r w:rsidRPr="00F04E40">
        <w:rPr>
          <w:rStyle w:val="StyleUnderline"/>
        </w:rPr>
        <w:t xml:space="preserve"> for their own retreat from the principles and practices of democratic accountability. African political elites opportunistically cite U.S. actions</w:t>
      </w:r>
      <w:r w:rsidRPr="00F04E40">
        <w:t xml:space="preserve"> such as the rendition or waterboarding of suspected terrorists </w:t>
      </w:r>
      <w:r w:rsidRPr="00F04E40">
        <w:lastRenderedPageBreak/>
        <w:t xml:space="preserve">as examples </w:t>
      </w:r>
      <w:r w:rsidRPr="00F04E40">
        <w:rPr>
          <w:rStyle w:val="StyleUnderline"/>
        </w:rPr>
        <w:t xml:space="preserve">to justify their own </w:t>
      </w:r>
      <w:r w:rsidRPr="00F04E40">
        <w:rPr>
          <w:rStyle w:val="Emphasis"/>
        </w:rPr>
        <w:t>privileging of national-security interests over citizens’ rights</w:t>
      </w:r>
      <w:r w:rsidRPr="00F04E40">
        <w:t xml:space="preserve">. Similarly, </w:t>
      </w:r>
      <w:r w:rsidRPr="00F04E40">
        <w:rPr>
          <w:rStyle w:val="StyleUnderline"/>
        </w:rPr>
        <w:t>Africa’s elected autocrats are finding great comfort in the resurgence of authoritarian and illiberal role models provided by China, Iran, Russia, Venezuela, and others</w:t>
      </w:r>
      <w:r w:rsidRPr="00F04E40">
        <w:t>.</w:t>
      </w:r>
    </w:p>
    <w:p w14:paraId="7E9B7CF0" w14:textId="77777777" w:rsidR="00173FEC" w:rsidRDefault="00173FEC" w:rsidP="00173FEC">
      <w:pPr>
        <w:pStyle w:val="Heading4"/>
      </w:pPr>
      <w:r>
        <w:t>African democracy is crucial to stability</w:t>
      </w:r>
    </w:p>
    <w:p w14:paraId="2E150D48" w14:textId="77777777" w:rsidR="00173FEC" w:rsidRDefault="00173FEC" w:rsidP="00173FEC">
      <w:pPr>
        <w:pStyle w:val="Small"/>
      </w:pPr>
      <w:r w:rsidRPr="00B57A15">
        <w:rPr>
          <w:rStyle w:val="Style13ptBold"/>
        </w:rPr>
        <w:t>Ohlson and Söderberg 2</w:t>
      </w:r>
      <w:r>
        <w:t xml:space="preserve"> - </w:t>
      </w:r>
      <w:r w:rsidRPr="003A5586">
        <w:t xml:space="preserve">Thomas Ohlson </w:t>
      </w:r>
      <w:r>
        <w:t xml:space="preserve">is an </w:t>
      </w:r>
      <w:r w:rsidRPr="003A5586">
        <w:t>Ass</w:t>
      </w:r>
      <w:r>
        <w:t>ociate</w:t>
      </w:r>
      <w:r w:rsidRPr="003A5586">
        <w:t xml:space="preserve"> Professor at the Department of Peace and Conflict</w:t>
      </w:r>
      <w:r>
        <w:t xml:space="preserve"> at </w:t>
      </w:r>
      <w:r w:rsidRPr="003A5586">
        <w:t>Uppsala</w:t>
      </w:r>
      <w:r>
        <w:t xml:space="preserve"> University</w:t>
      </w:r>
      <w:r w:rsidRPr="003A5586">
        <w:t>.</w:t>
      </w:r>
      <w:r>
        <w:t xml:space="preserve"> </w:t>
      </w:r>
      <w:r w:rsidRPr="003A5586">
        <w:t>Mimmi Söderberg</w:t>
      </w:r>
      <w:r>
        <w:t xml:space="preserve"> is an Assistant Professor at the Department of Peace and Conflict at </w:t>
      </w:r>
      <w:r w:rsidRPr="003A5586">
        <w:t>Uppsala</w:t>
      </w:r>
      <w:r>
        <w:t xml:space="preserve"> University. (“From Intra-State War To Democratic Peace in Weak States,” </w:t>
      </w:r>
      <w:r w:rsidRPr="00B57A15">
        <w:t>http://www.pcr.uu.se/digitalAssets/18/18593_UPRP_No_5.pdf</w:t>
      </w:r>
      <w:r>
        <w:t xml:space="preserve"> 2002) STRYKER</w:t>
      </w:r>
    </w:p>
    <w:p w14:paraId="78AB5400" w14:textId="77777777" w:rsidR="00173FEC" w:rsidRPr="006D0552" w:rsidRDefault="00173FEC" w:rsidP="00173FEC">
      <w:pPr>
        <w:pStyle w:val="Small"/>
      </w:pPr>
      <w:r w:rsidRPr="00E638BD">
        <w:rPr>
          <w:highlight w:val="cyan"/>
        </w:rPr>
        <w:t xml:space="preserve">***2002 was the date </w:t>
      </w:r>
      <w:r>
        <w:rPr>
          <w:highlight w:val="cyan"/>
        </w:rPr>
        <w:t>of an earlier version of this</w:t>
      </w:r>
      <w:r w:rsidRPr="00E638BD">
        <w:rPr>
          <w:highlight w:val="cyan"/>
        </w:rPr>
        <w:t xml:space="preserve"> article</w:t>
      </w:r>
    </w:p>
    <w:p w14:paraId="5FC283D3" w14:textId="77777777" w:rsidR="00173FEC" w:rsidRPr="006D0552" w:rsidRDefault="00173FEC" w:rsidP="00173FEC">
      <w:pPr>
        <w:pStyle w:val="Small"/>
      </w:pPr>
      <w:r>
        <w:t xml:space="preserve">To understand politics in the weak state context, Chabal and Daloz argue, one must consider the ways in which individuals, groups and communities seek to instrumentals the resources that they command within the context of political and economic disorder. </w:t>
      </w:r>
      <w:r w:rsidRPr="006D0552">
        <w:rPr>
          <w:rStyle w:val="StyleUnderline"/>
        </w:rPr>
        <w:t>Disorder in many African states</w:t>
      </w:r>
      <w:r>
        <w:t xml:space="preserve">, for example, </w:t>
      </w:r>
      <w:r w:rsidRPr="006D0552">
        <w:rPr>
          <w:rStyle w:val="StyleUnderline"/>
        </w:rPr>
        <w:t xml:space="preserve">should not be viewed merely as a </w:t>
      </w:r>
      <w:r w:rsidRPr="006D0552">
        <w:rPr>
          <w:rStyle w:val="Emphasis"/>
        </w:rPr>
        <w:t>state of failure</w:t>
      </w:r>
      <w:r w:rsidRPr="006D0552">
        <w:rPr>
          <w:rStyle w:val="StyleUnderline"/>
        </w:rPr>
        <w:t xml:space="preserve"> or neglect, but should also be seen as a condition that offers opportunities for those who know how to play the system. The failure of the state to be emancipated from society may have </w:t>
      </w:r>
      <w:r w:rsidRPr="006D0552">
        <w:rPr>
          <w:rStyle w:val="Emphasis"/>
        </w:rPr>
        <w:t>limited the scope for good government and sustainable economic growth</w:t>
      </w:r>
      <w:r>
        <w:t xml:space="preserve">, but </w:t>
      </w:r>
      <w:r w:rsidRPr="006D0552">
        <w:rPr>
          <w:rStyle w:val="StyleUnderline"/>
        </w:rPr>
        <w:t>the weakness and inefficiency of the state has</w:t>
      </w:r>
      <w:r>
        <w:t xml:space="preserve"> nevertheless </w:t>
      </w:r>
      <w:r w:rsidRPr="006D0552">
        <w:rPr>
          <w:rStyle w:val="StyleUnderline"/>
        </w:rPr>
        <w:t xml:space="preserve">been </w:t>
      </w:r>
      <w:r w:rsidRPr="006D0552">
        <w:rPr>
          <w:rStyle w:val="Emphasis"/>
        </w:rPr>
        <w:t>profitable to political elites</w:t>
      </w:r>
      <w:r w:rsidRPr="006D0552">
        <w:t xml:space="preserve"> </w:t>
      </w:r>
      <w:r>
        <w:t xml:space="preserve">and probably even more so to European and North American economic actors. The clientelist networks within the formal political apparatus have allowed the elite to raise the resources necessary for providing their constituencies with protection and services in exchange for the recognition of their political and social status. </w:t>
      </w:r>
      <w:r w:rsidRPr="006D0552">
        <w:rPr>
          <w:rStyle w:val="StyleUnderline"/>
        </w:rPr>
        <w:t>The instrumentalisation of the prevailing political disorder may thus function as a disincentive to the establishment of a more properly institutionalised state on the Weberian model as well as to the implementation of a democratic political system</w:t>
      </w:r>
      <w:r>
        <w:t xml:space="preserve">. “Why should the African political elites dismantle a political system which serves them so well?” </w:t>
      </w:r>
      <w:proofErr w:type="gramStart"/>
      <w:r>
        <w:t>(Chabal and Daloz 1999, p. 14).</w:t>
      </w:r>
      <w:proofErr w:type="gramEnd"/>
      <w:r>
        <w:t xml:space="preserve"> In our view, the important merit of the above arguments is that they point to the highly negative potential of patrimonial structures. Undeniably, </w:t>
      </w:r>
      <w:r w:rsidRPr="006D0552">
        <w:rPr>
          <w:rStyle w:val="StyleUnderline"/>
        </w:rPr>
        <w:t xml:space="preserve">these structures pose </w:t>
      </w:r>
      <w:r w:rsidRPr="006D0552">
        <w:rPr>
          <w:rStyle w:val="Emphasis"/>
        </w:rPr>
        <w:t>problems for durable peace, legitimacy and</w:t>
      </w:r>
      <w:r w:rsidRPr="006D0552">
        <w:rPr>
          <w:rStyle w:val="StyleUnderline"/>
        </w:rPr>
        <w:t xml:space="preserve"> for addressing the so-called national question</w:t>
      </w:r>
      <w:r>
        <w:t xml:space="preserve">, that is, </w:t>
      </w:r>
      <w:r w:rsidRPr="006D0552">
        <w:rPr>
          <w:rStyle w:val="StyleUnderline"/>
        </w:rPr>
        <w:t xml:space="preserve">for the processes of </w:t>
      </w:r>
      <w:r w:rsidRPr="006D0552">
        <w:rPr>
          <w:rStyle w:val="Emphasis"/>
        </w:rPr>
        <w:t xml:space="preserve">state formation and </w:t>
      </w:r>
      <w:proofErr w:type="gramStart"/>
      <w:r w:rsidRPr="006D0552">
        <w:rPr>
          <w:rStyle w:val="Emphasis"/>
        </w:rPr>
        <w:t>nation-building</w:t>
      </w:r>
      <w:proofErr w:type="gramEnd"/>
      <w:r>
        <w:t xml:space="preserve">. However, we caution against seeing this as a zero-sum game: either the holders of state power pursue a genuine national interest in the Weberian sense or they completely succumb to the structures of private, sectarian interests. Such is not the case. Rather, we argue that every state, weak or strong, has both Weberian and patrimonial structures. This, too, is a continuum and the balance between the two types of structure 13 should be understood as a variable, not a constant. Neither enlightened leadership nor popular pressure from below should be underestimated. Many weak states have made considerable moves towards greater legitimacy. In addition, </w:t>
      </w:r>
      <w:r w:rsidRPr="006D0552">
        <w:rPr>
          <w:rStyle w:val="StyleUnderline"/>
        </w:rPr>
        <w:t xml:space="preserve">when legitimacy is really low, </w:t>
      </w:r>
      <w:r w:rsidRPr="006D0552">
        <w:rPr>
          <w:rStyle w:val="Emphasis"/>
        </w:rPr>
        <w:t>even minor improvements</w:t>
      </w:r>
      <w:r w:rsidRPr="006D0552">
        <w:rPr>
          <w:rStyle w:val="StyleUnderline"/>
        </w:rPr>
        <w:t xml:space="preserve"> in degrees of rule of law and good governance may generate major improvements in terms of closing the legitimacy gap</w:t>
      </w:r>
      <w:r>
        <w:t>.</w:t>
      </w:r>
    </w:p>
    <w:p w14:paraId="4448315C" w14:textId="77777777" w:rsidR="00173FEC" w:rsidRPr="00B42C30" w:rsidRDefault="00173FEC" w:rsidP="00173FEC">
      <w:pPr>
        <w:pStyle w:val="Heading4"/>
      </w:pPr>
      <w:r>
        <w:t>African war goes nuclear</w:t>
      </w:r>
    </w:p>
    <w:p w14:paraId="209A6BFE" w14:textId="77777777" w:rsidR="00173FEC" w:rsidRPr="00B42C30" w:rsidRDefault="00173FEC" w:rsidP="00173FEC">
      <w:pPr>
        <w:rPr>
          <w:rStyle w:val="Style13ptBold"/>
        </w:rPr>
      </w:pPr>
      <w:r w:rsidRPr="00B42C30">
        <w:rPr>
          <w:rStyle w:val="Style13ptBold"/>
        </w:rPr>
        <w:t xml:space="preserve">DEUTSCH 2002 </w:t>
      </w:r>
    </w:p>
    <w:p w14:paraId="5F2DB362" w14:textId="77777777" w:rsidR="00173FEC" w:rsidRPr="002E719C" w:rsidRDefault="00173FEC" w:rsidP="00173FEC">
      <w:pPr>
        <w:pStyle w:val="Small"/>
      </w:pPr>
      <w:r w:rsidRPr="002E719C">
        <w:t>(Jeffrey, Political Risk Consultant and Ph.D in Economics, The Rabid Tiger Newsletter, Vol 2, No 9, Nov 18, http://list.webengr.com/pipermail/picoipo/2002-November/000208.html)</w:t>
      </w:r>
    </w:p>
    <w:p w14:paraId="774794B5" w14:textId="77777777" w:rsidR="00173FEC" w:rsidRPr="00B42C30" w:rsidRDefault="00173FEC" w:rsidP="00173FEC">
      <w:pPr>
        <w:pStyle w:val="Small"/>
      </w:pPr>
      <w:r w:rsidRPr="002E719C">
        <w:t xml:space="preserve">The Rabid Tiger Project believes that </w:t>
      </w:r>
      <w:r w:rsidRPr="00B42C30">
        <w:rPr>
          <w:rStyle w:val="StyleUnderline"/>
        </w:rPr>
        <w:t>a nuclear war is most likely to start in Africa</w:t>
      </w:r>
      <w:r w:rsidRPr="002E719C">
        <w:t xml:space="preserve">. Civil wars in the Congo (the country formerly known as Zaire), Rwanda, Somalia and Sierra Leone, and domestic instability in Zimbabwe, Sudan and other countries, as well as occasional brushfire and other wars (thanks in part to "national" borders that cut across tribal ones) turn into a really nasty stew. We've got all too many rabid tigers and potential rabid tigers, who are willing to push the button rather than risk being seen as wishy-washy in the face of a mortal threat and overthrown. Geopolitically speaking, Africa is open range. </w:t>
      </w:r>
      <w:r w:rsidRPr="00B42C30">
        <w:rPr>
          <w:rStyle w:val="StyleUnderline"/>
        </w:rPr>
        <w:t>Very few countries in Africa are beholden to any particular power</w:t>
      </w:r>
      <w:r w:rsidRPr="002E719C">
        <w:t xml:space="preserve">. South Africa is a major exception in this respect - not to mention in that she also probably already has the Bomb. </w:t>
      </w:r>
      <w:r w:rsidRPr="00B42C30">
        <w:rPr>
          <w:rStyle w:val="StyleUnderline"/>
        </w:rPr>
        <w:t>Thus, outside powers can more easily find client states there than</w:t>
      </w:r>
      <w:r w:rsidRPr="002E719C">
        <w:t xml:space="preserve">, say, </w:t>
      </w:r>
      <w:r w:rsidRPr="00B42C30">
        <w:rPr>
          <w:rStyle w:val="StyleUnderline"/>
        </w:rPr>
        <w:t>in Europe</w:t>
      </w:r>
      <w:r w:rsidRPr="002E719C">
        <w:t xml:space="preserve"> where the political lines have long since been drawn, </w:t>
      </w:r>
      <w:r w:rsidRPr="00B42C30">
        <w:rPr>
          <w:rStyle w:val="StyleUnderline"/>
        </w:rPr>
        <w:t>or Asia</w:t>
      </w:r>
      <w:r w:rsidRPr="002E719C">
        <w:t xml:space="preserve"> where many of the countries (China, India, Japan) are powers unto themselves and don't need any "help," thank you. Thus, </w:t>
      </w:r>
      <w:r w:rsidRPr="00B42C30">
        <w:rPr>
          <w:rStyle w:val="StyleUnderline"/>
        </w:rPr>
        <w:t>an African war can attract outside involvement very quickly</w:t>
      </w:r>
      <w:r w:rsidRPr="002E719C">
        <w:t xml:space="preserve">. Of course, a proxy war alone may not induce the Great Powers to fight each other. But </w:t>
      </w:r>
      <w:r w:rsidRPr="00B42C30">
        <w:rPr>
          <w:rStyle w:val="StyleUnderline"/>
        </w:rPr>
        <w:t>an African nuclear strike can ignite a much broader conflagration, if the other powers are interested in a fight.</w:t>
      </w:r>
      <w:r w:rsidRPr="002E719C">
        <w:t xml:space="preserve"> Certainly, such a strike would in the first place have been facilitated by outside help - financial, scientific, engineering, etc. Africa is an ocean of troubled waters, and some people love to go fishing.</w:t>
      </w:r>
    </w:p>
    <w:p w14:paraId="1020E95B" w14:textId="77777777" w:rsidR="00173FEC" w:rsidRDefault="00173FEC" w:rsidP="00173FEC">
      <w:pPr>
        <w:pStyle w:val="Heading3"/>
      </w:pPr>
      <w:r>
        <w:lastRenderedPageBreak/>
        <w:t xml:space="preserve">    Exts. African Democracy Slipping</w:t>
      </w:r>
    </w:p>
    <w:p w14:paraId="59A4F670" w14:textId="77777777" w:rsidR="00173FEC" w:rsidRPr="008E3AF3" w:rsidRDefault="00173FEC" w:rsidP="00173FEC">
      <w:pPr>
        <w:pStyle w:val="Heading4"/>
      </w:pPr>
      <w:r>
        <w:t>African democratization is on the brink</w:t>
      </w:r>
    </w:p>
    <w:p w14:paraId="288F113D" w14:textId="77777777" w:rsidR="00173FEC" w:rsidRPr="00237107" w:rsidRDefault="00173FEC" w:rsidP="00173FEC">
      <w:pPr>
        <w:pStyle w:val="Small"/>
      </w:pPr>
      <w:r>
        <w:rPr>
          <w:rStyle w:val="Style13ptBold"/>
        </w:rPr>
        <w:t>Gyimah-Boadi</w:t>
      </w:r>
      <w:r w:rsidRPr="00237107">
        <w:rPr>
          <w:rStyle w:val="Style13ptBold"/>
        </w:rPr>
        <w:t xml:space="preserve"> 15</w:t>
      </w:r>
      <w:r>
        <w:t xml:space="preserve"> - </w:t>
      </w:r>
      <w:r w:rsidRPr="00237107">
        <w:t>E. Gyimah-Boadi</w:t>
      </w:r>
      <w:r>
        <w:t xml:space="preserve"> </w:t>
      </w:r>
      <w:r w:rsidRPr="00237107">
        <w:t>is executive director of both the Ghana Center for Democratic Development and the Afrobarometer, and professor of political science at the University of Ghana, Legon.</w:t>
      </w:r>
      <w:r>
        <w:t xml:space="preserve"> (“</w:t>
      </w:r>
      <w:r w:rsidRPr="00237107">
        <w:t>Africa’s Waning Democratic Commitment</w:t>
      </w:r>
      <w:r>
        <w:t xml:space="preserve">,” </w:t>
      </w:r>
      <w:r>
        <w:rPr>
          <w:i/>
        </w:rPr>
        <w:t>Journal of Democracy</w:t>
      </w:r>
      <w:r>
        <w:t xml:space="preserve">, </w:t>
      </w:r>
      <w:r w:rsidRPr="00237107">
        <w:t xml:space="preserve">Volume 26, Number 1, </w:t>
      </w:r>
      <w:r>
        <w:t xml:space="preserve">p. 100-111, Project Muse, </w:t>
      </w:r>
      <w:r w:rsidRPr="00237107">
        <w:t>January 2015</w:t>
      </w:r>
      <w:r>
        <w:t>) STRYKER</w:t>
      </w:r>
    </w:p>
    <w:p w14:paraId="13950FE1" w14:textId="77777777" w:rsidR="00173FEC" w:rsidRPr="00F04E40" w:rsidRDefault="00173FEC" w:rsidP="00173FEC">
      <w:pPr>
        <w:pStyle w:val="Small"/>
      </w:pPr>
      <w:r w:rsidRPr="008E3AF3">
        <w:rPr>
          <w:rStyle w:val="StyleUnderline"/>
        </w:rPr>
        <w:t>In the early 1990s, a wave of democratization</w:t>
      </w:r>
      <w:r>
        <w:t xml:space="preserve"> (and, in some cases, redemocratization) </w:t>
      </w:r>
      <w:r w:rsidRPr="008E3AF3">
        <w:rPr>
          <w:rStyle w:val="StyleUnderline"/>
        </w:rPr>
        <w:t>began to unfold in sub-Saharan Africa. In the years since, a majority of the continent’s citizens have come to view democracy as the ideal political regime</w:t>
      </w:r>
      <w:r>
        <w:t xml:space="preserve">, and many African countries made considerable strides up through the mid-2000s in liberalizing their political systems and establishing democratic institutions. </w:t>
      </w:r>
      <w:r w:rsidRPr="008E3AF3">
        <w:rPr>
          <w:rStyle w:val="StyleUnderline"/>
        </w:rPr>
        <w:t xml:space="preserve">But for nearly a decade now, </w:t>
      </w:r>
      <w:r w:rsidRPr="008E3AF3">
        <w:rPr>
          <w:rStyle w:val="Emphasis"/>
        </w:rPr>
        <w:t>that progress has slowed</w:t>
      </w:r>
      <w:r w:rsidRPr="008E3AF3">
        <w:rPr>
          <w:rStyle w:val="StyleUnderline"/>
        </w:rPr>
        <w:t xml:space="preserve"> and in some places </w:t>
      </w:r>
      <w:r w:rsidRPr="008E3AF3">
        <w:rPr>
          <w:rStyle w:val="Emphasis"/>
        </w:rPr>
        <w:t>reversed</w:t>
      </w:r>
      <w:r>
        <w:t xml:space="preserve">. </w:t>
      </w:r>
      <w:r w:rsidRPr="008E3AF3">
        <w:rPr>
          <w:rStyle w:val="StyleUnderline"/>
        </w:rPr>
        <w:t xml:space="preserve">Foremost among the obstacles to democracy on the continent is the </w:t>
      </w:r>
      <w:r w:rsidRPr="008E3AF3">
        <w:rPr>
          <w:rStyle w:val="Emphasis"/>
        </w:rPr>
        <w:t>waning commitment to the democratic project</w:t>
      </w:r>
      <w:r w:rsidRPr="008E3AF3">
        <w:rPr>
          <w:rStyle w:val="StyleUnderline"/>
        </w:rPr>
        <w:t xml:space="preserve"> on the part of political elites</w:t>
      </w:r>
      <w:r>
        <w:t xml:space="preserve">. Moreover, </w:t>
      </w:r>
      <w:r w:rsidRPr="008E3AF3">
        <w:rPr>
          <w:rStyle w:val="StyleUnderline"/>
        </w:rPr>
        <w:t>the supply of democratic goods—in particular, government responsiveness and accountability—has become increasingly scarce. Even in Ghana, a country held up as one of Africa’s star democratizers, there has been a recent spate of corruption scandals and</w:t>
      </w:r>
      <w:r>
        <w:t xml:space="preserve">, despite strong whistleblower protections, </w:t>
      </w:r>
      <w:r w:rsidRPr="008E3AF3">
        <w:rPr>
          <w:rStyle w:val="StyleUnderline"/>
        </w:rPr>
        <w:t>subsequent government reprisals against those who expose wrongdoing</w:t>
      </w:r>
      <w:r>
        <w:t xml:space="preserve">. While popular aspirations for democratic governance have gone largely unmet, citizens’ desire for democracy is deepening. What is causing democratic progress to falter on the continent, and what are the prospects for democratic development in the future? Over the past several decades, most African countries have seen the development of four major democratic trends: the embrace of elections; the acceptance of constitutional norms; the emergence of free media and an active civil society; and the establishment of regional prodemocratic conventions and protocols. To begin with, the ballot box has replaced the military coup as the chief instrument for changing governments and electing political leaders. The holding of regularly scheduled and increasingly competitive elections has become the norm in most of Africa. [End Page 101] The number of multiparty elections for the executive has risen significantly over the past two decades, from an average of slightly less than one a year (1960–89) to around seven per year (1990–2012), and just over a fifth of these contests have led to a change in leadership.1 Indeed, the number of “electoral democracies” in sub-Saharan Africa has risen from just a handful in the early 1990s to 19 of the region’s 49 countries, according to the Freedom House rankings for 2013.2 </w:t>
      </w:r>
      <w:r w:rsidRPr="008E3AF3">
        <w:rPr>
          <w:rStyle w:val="StyleUnderline"/>
        </w:rPr>
        <w:t>Most African countries are now governed by constitutions that are—at least on paper—more or less democratic</w:t>
      </w:r>
      <w:r>
        <w:t xml:space="preserve">. Many of these charters mandate some degree of separation of powers and include a bill of rights that anchors independent judiciaries, ombudsmen, </w:t>
      </w:r>
      <w:proofErr w:type="gramStart"/>
      <w:r>
        <w:t>human-rights</w:t>
      </w:r>
      <w:proofErr w:type="gramEnd"/>
      <w:r>
        <w:t xml:space="preserve"> and anticorruption commissions, and election-management bodies. The imposition of presidential term limits in a number of countries (ranging from two four-year terms, as in Ghana, to two seven-year terms, as in Senegal) may be the most important indicator of how entrenched constitutionalism has become in the new era on a continent notorious for its de jure and de facto “presidents-for-life.” Moreover, parliaments have been flourishing, making at least some legislative oversight of the executive increasingly common in sub-Saharan Africa today (at least in the minimalist terms of approving the annual budget and public accounts, presidential nominations to ministerial positions, and legislation initiated by the executive). </w:t>
      </w:r>
      <w:r w:rsidRPr="008E3AF3">
        <w:rPr>
          <w:rStyle w:val="StyleUnderline"/>
        </w:rPr>
        <w:t xml:space="preserve">Since the mid-1990s, an </w:t>
      </w:r>
      <w:r w:rsidRPr="008E3AF3">
        <w:rPr>
          <w:rStyle w:val="Emphasis"/>
        </w:rPr>
        <w:t>ever-expanding network</w:t>
      </w:r>
      <w:r w:rsidRPr="008E3AF3">
        <w:rPr>
          <w:rStyle w:val="StyleUnderline"/>
        </w:rPr>
        <w:t xml:space="preserve"> of private FM radio, free-to-air and cable television, newspapers, and magazines has reduced states’ monopoly over print and electronic media. Most African governments have relaxed official censorship, making possible the practice of real investigative journalism and the occasional </w:t>
      </w:r>
      <w:r w:rsidRPr="008E3AF3">
        <w:rPr>
          <w:rStyle w:val="Emphasis"/>
        </w:rPr>
        <w:t>discovery and exposure of government</w:t>
      </w:r>
      <w:r w:rsidRPr="008E3AF3">
        <w:rPr>
          <w:rStyle w:val="StyleUnderline"/>
        </w:rPr>
        <w:t xml:space="preserve"> malfeasance by local media</w:t>
      </w:r>
      <w:r>
        <w:t xml:space="preserve">. Associational freedoms have been expanding as well. As a result, civil society organizations have multiplied and are now undertaking (often with financial, technical, and moral support from the international community) a vast array of activities—including the promotion of social, economic, and political inclusion as well as human rights, equity, clean elections, and governmental transparency and accountability—to countervail state power. Yet another measure of the embrace of democratic norms in the region, even if largely symbolic, may be found in the raft of prodemocracy agreements adopted by the African Union (AU) and the various subregional organizations.3 In the early postindependence period, military despots were common figures at African summit meetings. The AU, by contrast, denies official recognition to governments and leaders who ascend to power through “unconstitutional” means.4 In accordance with prodemocracy conventions and protocols, both the AU and the Economic Community of West African States (ECOWAS) denied official recognition and suspended the memberships of Togo in 2005, Mauritania in 2005–2007 and 2008–2009, Guinea in 2008–2009, Niger [End Page 102] in 2009–2011, Côte d’Ivoire in 2010–2011, and Mali in 2012. Beyond these symbolic gestures, the AU now routinely deploys teams to monitor elections in member states and, through the African Peer Review Mechanism (APRM), assesses members’ progress and performance on democratic governance. Shortcomings and Deficiencies </w:t>
      </w:r>
      <w:r w:rsidRPr="008E3AF3">
        <w:rPr>
          <w:rStyle w:val="StyleUnderline"/>
        </w:rPr>
        <w:t>The progress of democracy chronicled above describes the general trend during the first decade and a half of the democratization process in the region</w:t>
      </w:r>
      <w:r>
        <w:t xml:space="preserve">.5 </w:t>
      </w:r>
      <w:r w:rsidRPr="008E3AF3">
        <w:rPr>
          <w:rStyle w:val="StyleUnderline"/>
        </w:rPr>
        <w:t>Hardcore authoritarian rule gave way to electoral democracy in many countries</w:t>
      </w:r>
      <w:r>
        <w:t xml:space="preserve">, and African citizens began to enjoy much greater voice than at any time in the postindependence era. </w:t>
      </w:r>
      <w:r w:rsidRPr="008E3AF3">
        <w:rPr>
          <w:rStyle w:val="StyleUnderline"/>
        </w:rPr>
        <w:t xml:space="preserve">While there have been </w:t>
      </w:r>
      <w:r w:rsidRPr="008E3AF3">
        <w:rPr>
          <w:rStyle w:val="Emphasis"/>
        </w:rPr>
        <w:t>instances of democratic backsliding</w:t>
      </w:r>
      <w:r w:rsidRPr="008E3AF3">
        <w:rPr>
          <w:rStyle w:val="StyleUnderline"/>
        </w:rPr>
        <w:t xml:space="preserve">, there has </w:t>
      </w:r>
      <w:r w:rsidRPr="008E3AF3">
        <w:rPr>
          <w:rStyle w:val="Emphasis"/>
        </w:rPr>
        <w:t>not yet been a case of permanent reversal</w:t>
      </w:r>
      <w:r w:rsidRPr="008E3AF3">
        <w:rPr>
          <w:rStyle w:val="StyleUnderline"/>
        </w:rPr>
        <w:t xml:space="preserve"> to the status quo ante of robust authoritarianism</w:t>
      </w:r>
      <w:r>
        <w:t xml:space="preserve">. With the benefit of hindsight, however, these achievements can be seen to represent the harvest of African democratization’s “low-hanging fruit.” </w:t>
      </w:r>
      <w:r w:rsidRPr="008E3AF3">
        <w:rPr>
          <w:rStyle w:val="StyleUnderline"/>
        </w:rPr>
        <w:t xml:space="preserve">The march of democratic progress in Africa </w:t>
      </w:r>
      <w:r w:rsidRPr="008E3AF3">
        <w:rPr>
          <w:rStyle w:val="StyleUnderline"/>
        </w:rPr>
        <w:lastRenderedPageBreak/>
        <w:t xml:space="preserve">that received such fanfare seems to have been succeeded by a </w:t>
      </w:r>
      <w:r w:rsidRPr="008E3AF3">
        <w:rPr>
          <w:rStyle w:val="Emphasis"/>
        </w:rPr>
        <w:t>long phase of stagnation</w:t>
      </w:r>
      <w:r w:rsidRPr="008E3AF3">
        <w:rPr>
          <w:rStyle w:val="StyleUnderline"/>
        </w:rPr>
        <w:t>. Democracy has substantively improved in only a minority of sub-Saharan countries so that barely one in five qualified as Free in Freedom House’s 2014 rankings</w:t>
      </w:r>
      <w:r>
        <w:t>.6</w:t>
      </w:r>
    </w:p>
    <w:p w14:paraId="393D46EC" w14:textId="77777777" w:rsidR="00AC25C1" w:rsidRDefault="00AC25C1" w:rsidP="00AC25C1">
      <w:pPr>
        <w:pStyle w:val="Heading3"/>
      </w:pPr>
      <w:r>
        <w:lastRenderedPageBreak/>
        <w:t>Internet Freedom Good—Economy</w:t>
      </w:r>
    </w:p>
    <w:p w14:paraId="7ED68FB1" w14:textId="77777777" w:rsidR="00AC25C1" w:rsidRDefault="00AC25C1" w:rsidP="00AC25C1">
      <w:pPr>
        <w:pStyle w:val="Heading4"/>
      </w:pPr>
      <w:r>
        <w:t>The mass surveillance model hurts global Internet freedom, a key part of the global economy and security</w:t>
      </w:r>
    </w:p>
    <w:p w14:paraId="08536FD7" w14:textId="77777777" w:rsidR="00AC25C1" w:rsidRPr="00597A56" w:rsidRDefault="00AC25C1" w:rsidP="00AC25C1">
      <w:r w:rsidRPr="00597A56">
        <w:rPr>
          <w:rStyle w:val="Style13ptBold"/>
        </w:rPr>
        <w:t>Kehl et al ’14,</w:t>
      </w:r>
      <w:r>
        <w:t xml:space="preserve"> (</w:t>
      </w:r>
      <w:r w:rsidRPr="00597A56">
        <w:t>Danielle Kehl</w:t>
      </w:r>
      <w:r>
        <w:t xml:space="preserve">, </w:t>
      </w:r>
      <w:r w:rsidRPr="00597A56">
        <w:t>Senior Policy Analyst, Open Technology Institute</w:t>
      </w:r>
      <w:r>
        <w:t>,</w:t>
      </w:r>
      <w:r w:rsidRPr="00597A56">
        <w:t xml:space="preserve"> Kevin Bankston</w:t>
      </w:r>
      <w:r>
        <w:t xml:space="preserve">, </w:t>
      </w:r>
      <w:r w:rsidRPr="00597A56">
        <w:t>Director, Open Technology Institute</w:t>
      </w:r>
      <w:r>
        <w:t>,</w:t>
      </w:r>
      <w:r w:rsidRPr="00597A56">
        <w:t xml:space="preserve"> Robert Morgus</w:t>
      </w:r>
      <w:r>
        <w:t xml:space="preserve">, </w:t>
      </w:r>
      <w:r w:rsidRPr="00597A56">
        <w:t>Program Associate, International Security Program</w:t>
      </w:r>
      <w:r>
        <w:t>, and</w:t>
      </w:r>
      <w:r w:rsidRPr="00597A56">
        <w:t xml:space="preserve"> Robyn Greene</w:t>
      </w:r>
      <w:r>
        <w:t xml:space="preserve">, </w:t>
      </w:r>
      <w:r w:rsidRPr="00597A56">
        <w:t>Policy Counsel, Open Technology Institute</w:t>
      </w:r>
      <w:r>
        <w:t>, “</w:t>
      </w:r>
      <w:r w:rsidRPr="00597A56">
        <w:t>SURVEILLANCE COSTS: THE NSA'S IMPACT ON THE ECONOMY, INTERNET FREEDOM &amp; CYBERSECURITY</w:t>
      </w:r>
      <w:r>
        <w:t>,” Open Technology Institute, J</w:t>
      </w:r>
      <w:r w:rsidRPr="00597A56">
        <w:t>ULY 29, 2014</w:t>
      </w:r>
      <w:r>
        <w:t xml:space="preserve">, </w:t>
      </w:r>
      <w:r w:rsidRPr="00597A56">
        <w:t>https://www.newamerica.org/oti/surveillance-costs-the-nsas-impact-on-the-economy-internet-freedom-cybersecurity/</w:t>
      </w:r>
      <w:r>
        <w:t>)//erg</w:t>
      </w:r>
    </w:p>
    <w:p w14:paraId="03F64C5F" w14:textId="77777777" w:rsidR="00AC25C1" w:rsidRDefault="00AC25C1" w:rsidP="00AC25C1">
      <w:pPr>
        <w:rPr>
          <w:sz w:val="16"/>
        </w:rPr>
      </w:pPr>
      <w:r w:rsidRPr="00597A56">
        <w:rPr>
          <w:rStyle w:val="StyleUnderline"/>
        </w:rPr>
        <w:t>It has been over a year since The Guardian reported the first story</w:t>
      </w:r>
      <w:r w:rsidRPr="00597A56">
        <w:rPr>
          <w:sz w:val="16"/>
        </w:rPr>
        <w:t xml:space="preserve"> on the National Security Agency’s surveillance programs based on the leaks from former NSA contractor Edward Snowden, yet the national conversation remains largely mired in a simplistic debate over the tradeoffs between national security and individual privacy. </w:t>
      </w:r>
      <w:r w:rsidRPr="00597A56">
        <w:rPr>
          <w:rStyle w:val="StyleUnderline"/>
        </w:rPr>
        <w:t>It is time to start weighing the overall costs and benefits more broadly</w:t>
      </w:r>
      <w:r w:rsidRPr="00597A56">
        <w:rPr>
          <w:sz w:val="16"/>
        </w:rPr>
        <w:t xml:space="preserve">. While intelligence officials have vigorously defended the merits of the NSA programs, they have offered little hard evidence to prove their value—and some of the initial analysis actually suggests that the benefits of these programs are dubious. Three different studies—from the President’s Review Group on Intelligence and Communications Technologies, the Privacy and Civil Liberties Oversight Board, and the New America Foundation’s International Security Program—question the value of bulk collection programs in stopping terrorist plots and enhancing national security. Meanwhile, </w:t>
      </w:r>
      <w:r w:rsidRPr="00597A56">
        <w:rPr>
          <w:rStyle w:val="StyleUnderline"/>
        </w:rPr>
        <w:t xml:space="preserve">there has been little sustained discussion of the costs of the NSA programs beyond their impact on privacy and liberty, and in particular, how they affect the </w:t>
      </w:r>
      <w:r w:rsidRPr="00597A56">
        <w:rPr>
          <w:rStyle w:val="Emphasis"/>
        </w:rPr>
        <w:t>U.S. economy</w:t>
      </w:r>
      <w:r w:rsidRPr="00597A56">
        <w:rPr>
          <w:rStyle w:val="StyleUnderline"/>
        </w:rPr>
        <w:t>,</w:t>
      </w:r>
      <w:r w:rsidRPr="00597A56">
        <w:rPr>
          <w:sz w:val="16"/>
        </w:rPr>
        <w:t xml:space="preserve"> American foreign policy, </w:t>
      </w:r>
      <w:r w:rsidRPr="00597A56">
        <w:rPr>
          <w:rStyle w:val="StyleUnderline"/>
        </w:rPr>
        <w:t>and the security of the Internet as a whole.</w:t>
      </w:r>
      <w:r>
        <w:rPr>
          <w:rStyle w:val="StyleUnderline"/>
        </w:rPr>
        <w:t xml:space="preserve"> </w:t>
      </w:r>
      <w:r w:rsidRPr="00597A56">
        <w:rPr>
          <w:sz w:val="16"/>
        </w:rPr>
        <w:t xml:space="preserve">This paper attempts to quantify and categorize the costs of the NSA surveillance programs since the initial leaks were reported in June 2013. </w:t>
      </w:r>
      <w:r w:rsidRPr="00597A56">
        <w:rPr>
          <w:rStyle w:val="Emphasis"/>
        </w:rPr>
        <w:t>Our findings indicate that the NSA’s actions have already begun to, and will continue to, cause significant damage to the interests of the United States and the global Internet community</w:t>
      </w:r>
      <w:r w:rsidRPr="00597A56">
        <w:rPr>
          <w:sz w:val="16"/>
        </w:rPr>
        <w:t xml:space="preserve">. Specifically, we have observed the costs of NSA surveillance in the following four areas: Direct Economic Costs to U.S. Businesses: </w:t>
      </w:r>
      <w:r w:rsidRPr="00597A56">
        <w:rPr>
          <w:rStyle w:val="StyleUnderline"/>
        </w:rPr>
        <w:t>American companies have reported declining sales overseas and lost business opportunities,</w:t>
      </w:r>
      <w:r w:rsidRPr="00597A56">
        <w:rPr>
          <w:sz w:val="16"/>
        </w:rPr>
        <w:t xml:space="preserve"> especially </w:t>
      </w:r>
      <w:r w:rsidRPr="00597A56">
        <w:rPr>
          <w:rStyle w:val="StyleUnderline"/>
        </w:rPr>
        <w:t>as foreign companies turn claims of products that can protect users from NSA spying into a competitive advantage</w:t>
      </w:r>
      <w:r w:rsidRPr="00597A56">
        <w:rPr>
          <w:sz w:val="16"/>
        </w:rPr>
        <w:t>. The cloud computing industry is particularly vulnerable and could lose billions of dollars in the next three to five years as a result of NSA surveillance. Potential Costs to U.S. Businesses and to the Openness of the Internet from the Rise of Data Localization and Data Protection Proposals: New proposals from foreign governments looking to implement data localization requirements or much stronger data protection laws could compound economic losses in the long term. These proposals could also force changes to the architecture of the global network itself, threatening free expression and privacy if they are implemented. Costs to U.S. Foreign Policy</w:t>
      </w:r>
      <w:r w:rsidRPr="00597A56">
        <w:rPr>
          <w:rStyle w:val="StyleUnderline"/>
        </w:rPr>
        <w:t>: Loss of credibility for the U.S. Internet Freedom agenda, as well as damage to broader bilateral and multilateral relations, threaten U.S. foreign policy interests. Revelations about the extent of NSA surveillance have already colored a number of critical interactions with nations such as Germany and Brazil in the past year.</w:t>
      </w:r>
      <w:r>
        <w:rPr>
          <w:rStyle w:val="StyleUnderline"/>
        </w:rPr>
        <w:t xml:space="preserve"> </w:t>
      </w:r>
      <w:r w:rsidRPr="00597A56">
        <w:rPr>
          <w:sz w:val="16"/>
        </w:rPr>
        <w:t xml:space="preserve">Costs to Cybersecurity: </w:t>
      </w:r>
      <w:r w:rsidRPr="00597A56">
        <w:rPr>
          <w:rStyle w:val="StyleUnderline"/>
        </w:rPr>
        <w:t>The NSA has done serious damage to Internet security through its weakening of key encryption standards, insertion of surveillance backdoors into widely-used hardware and software products, stockpiling rather than responsibly disclosing information about software security vulnerabilities, and a variety of offensive hacking operations undermining the overall security of the global Internet.</w:t>
      </w:r>
      <w:r w:rsidRPr="00597A56">
        <w:rPr>
          <w:sz w:val="16"/>
        </w:rPr>
        <w:t xml:space="preserve"> The U.S. government has already taken some limited steps to mitigate this damage and begin the slow, </w:t>
      </w:r>
      <w:r w:rsidRPr="00597A56">
        <w:rPr>
          <w:rStyle w:val="StyleUnderline"/>
        </w:rPr>
        <w:t>difficult process of rebuilding trust in the United States as a responsible steward of the Internet</w:t>
      </w:r>
      <w:r w:rsidRPr="00597A56">
        <w:rPr>
          <w:sz w:val="16"/>
        </w:rPr>
        <w:t xml:space="preserve">. But the </w:t>
      </w:r>
      <w:r w:rsidRPr="00597A56">
        <w:rPr>
          <w:rStyle w:val="StyleUnderline"/>
        </w:rPr>
        <w:t>reform efforts to date have been relatively narrow</w:t>
      </w:r>
      <w:r w:rsidRPr="00597A56">
        <w:rPr>
          <w:sz w:val="16"/>
        </w:rPr>
        <w:t xml:space="preserve">,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 Strengthen privacy protections for both Americans and non-Americans, within the United States and extraterritorially. Provide for increased transparency around government surveillance, both from the government and companies. </w:t>
      </w:r>
      <w:r w:rsidRPr="00597A56">
        <w:rPr>
          <w:rStyle w:val="StyleUnderline"/>
        </w:rPr>
        <w:t xml:space="preserve">Recommit to the Internet Freedom agenda in a way that directly addresses issues raised by NSA surveillance, including moving toward international </w:t>
      </w:r>
      <w:proofErr w:type="gramStart"/>
      <w:r w:rsidRPr="00597A56">
        <w:rPr>
          <w:rStyle w:val="StyleUnderline"/>
        </w:rPr>
        <w:t>human-rights</w:t>
      </w:r>
      <w:proofErr w:type="gramEnd"/>
      <w:r w:rsidRPr="00597A56">
        <w:rPr>
          <w:rStyle w:val="StyleUnderline"/>
        </w:rPr>
        <w:t xml:space="preserve"> based standards on surveillance.</w:t>
      </w:r>
      <w:r>
        <w:rPr>
          <w:rStyle w:val="StyleUnderline"/>
        </w:rPr>
        <w:t xml:space="preserve"> </w:t>
      </w:r>
      <w:r w:rsidRPr="00597A56">
        <w:rPr>
          <w:sz w:val="16"/>
        </w:rPr>
        <w:t xml:space="preserve">Begin the process of restoring trust in cryptography standards through the </w:t>
      </w:r>
      <w:r w:rsidRPr="00597A56">
        <w:rPr>
          <w:sz w:val="16"/>
        </w:rPr>
        <w:lastRenderedPageBreak/>
        <w:t>National Institute of Standards and Technology. Ensure that the U.S. government does not undermine cybersecurity by inserting surveillance backdoors into hardware or software products. ​Help to eliminate security vulnerabilities in software, rather than stockpile them. Develop clear policies about whether, when, and under what legal standards it is permissible for the government to secretly install malware on a computer or in a network. ​Separate the offensive and defensive functions of the NSA in order to minimize conflicts of interest.</w:t>
      </w:r>
    </w:p>
    <w:p w14:paraId="1ADC9402" w14:textId="77777777" w:rsidR="00AC25C1" w:rsidRDefault="00AC25C1" w:rsidP="00AC25C1">
      <w:pPr>
        <w:pStyle w:val="Heading4"/>
      </w:pPr>
      <w:r>
        <w:t>The Internet is a key area for economic progress and social change</w:t>
      </w:r>
    </w:p>
    <w:p w14:paraId="1B26CCBF" w14:textId="77777777" w:rsidR="00AC25C1" w:rsidRPr="00D64BC3" w:rsidRDefault="00AC25C1" w:rsidP="00AC25C1">
      <w:r w:rsidRPr="00D64BC3">
        <w:rPr>
          <w:rStyle w:val="Style13ptBold"/>
        </w:rPr>
        <w:t>Peralta, ’14,</w:t>
      </w:r>
      <w:r>
        <w:t xml:space="preserve"> (Adriana, </w:t>
      </w:r>
      <w:r w:rsidRPr="00D64BC3">
        <w:t>PanAm Post reporter</w:t>
      </w:r>
      <w:r>
        <w:t>, “</w:t>
      </w:r>
      <w:r w:rsidRPr="00D64BC3">
        <w:t>Censors Close In on Global Internet Freedom Four Years Running</w:t>
      </w:r>
      <w:r>
        <w:t xml:space="preserve">,” PanAm, </w:t>
      </w:r>
      <w:r w:rsidRPr="00D64BC3">
        <w:t>DECEMBER 8, 2014</w:t>
      </w:r>
      <w:r>
        <w:t xml:space="preserve">, </w:t>
      </w:r>
      <w:r w:rsidRPr="00D64BC3">
        <w:t>http://panampost.com/adriana-peralta/2014/12/08/censors-close-in-on-global-internet-freedom-four-years-running/</w:t>
      </w:r>
      <w:r>
        <w:t>)//erg</w:t>
      </w:r>
    </w:p>
    <w:p w14:paraId="3A8981D2" w14:textId="77777777" w:rsidR="00AC25C1" w:rsidRDefault="00AC25C1" w:rsidP="00AC25C1">
      <w:pPr>
        <w:rPr>
          <w:rStyle w:val="Emphasis"/>
        </w:rPr>
      </w:pPr>
      <w:r w:rsidRPr="00D64BC3">
        <w:rPr>
          <w:sz w:val="16"/>
        </w:rPr>
        <w:t xml:space="preserve">During the presentation of the report, its findings were analyzed by six representatives from various think tanks in favor of </w:t>
      </w:r>
      <w:proofErr w:type="gramStart"/>
      <w:r w:rsidRPr="00D64BC3">
        <w:rPr>
          <w:sz w:val="16"/>
        </w:rPr>
        <w:t>internet</w:t>
      </w:r>
      <w:proofErr w:type="gramEnd"/>
      <w:r w:rsidRPr="00D64BC3">
        <w:rPr>
          <w:sz w:val="16"/>
        </w:rPr>
        <w:t xml:space="preserve"> freedom. Among them were the director of the study, Sanja Kelly, and the founder of Yahoo’s human-rights program, Michael Samway. </w:t>
      </w:r>
      <w:r w:rsidRPr="00D64BC3">
        <w:rPr>
          <w:rStyle w:val="Emphasis"/>
        </w:rPr>
        <w:t xml:space="preserve">The experts concluded that the </w:t>
      </w:r>
      <w:proofErr w:type="gramStart"/>
      <w:r w:rsidRPr="00D64BC3">
        <w:rPr>
          <w:rStyle w:val="Emphasis"/>
        </w:rPr>
        <w:t>internet</w:t>
      </w:r>
      <w:proofErr w:type="gramEnd"/>
      <w:r w:rsidRPr="00D64BC3">
        <w:rPr>
          <w:rStyle w:val="Emphasis"/>
        </w:rPr>
        <w:t xml:space="preserve"> is currently at a key moment for the future of humanity.</w:t>
      </w:r>
      <w:r w:rsidRPr="00D64BC3">
        <w:rPr>
          <w:sz w:val="16"/>
        </w:rPr>
        <w:t xml:space="preserve"> They emphasized how </w:t>
      </w:r>
      <w:r w:rsidRPr="00D64BC3">
        <w:rPr>
          <w:rStyle w:val="StyleUnderline"/>
        </w:rPr>
        <w:t>information about the huge political and social changes of recent years has been rapidly disseminated around the world via the internet</w:t>
      </w:r>
      <w:proofErr w:type="gramStart"/>
      <w:r w:rsidRPr="00D64BC3">
        <w:rPr>
          <w:sz w:val="16"/>
        </w:rPr>
        <w:t>.+</w:t>
      </w:r>
      <w:proofErr w:type="gramEnd"/>
      <w:r w:rsidRPr="00D64BC3">
        <w:rPr>
          <w:sz w:val="16"/>
        </w:rPr>
        <w:t xml:space="preserve"> All the panelists agreed that, </w:t>
      </w:r>
      <w:r w:rsidRPr="00D64BC3">
        <w:rPr>
          <w:rStyle w:val="StyleUnderline"/>
        </w:rPr>
        <w:t>in order for the web to continue being free, civil society must be vigilant about legislative proposals to control the creation, spread, and free access of online media</w:t>
      </w:r>
      <w:r w:rsidRPr="00D64BC3">
        <w:rPr>
          <w:sz w:val="16"/>
        </w:rPr>
        <w:t xml:space="preserve">.+ </w:t>
      </w:r>
      <w:r w:rsidRPr="00D64BC3">
        <w:rPr>
          <w:rStyle w:val="StyleUnderline"/>
        </w:rPr>
        <w:t>None were optimistic about the immediate future of web freedom</w:t>
      </w:r>
      <w:r w:rsidRPr="00D64BC3">
        <w:rPr>
          <w:sz w:val="16"/>
        </w:rPr>
        <w:t xml:space="preserve">, but they underlined the importance of </w:t>
      </w:r>
      <w:r w:rsidRPr="00D64BC3">
        <w:rPr>
          <w:rStyle w:val="StyleUnderline"/>
        </w:rPr>
        <w:t xml:space="preserve">continuing to fight in favor of liberty online, arguing that a free internet is synonymous with human well-being, </w:t>
      </w:r>
      <w:r w:rsidRPr="00D64BC3">
        <w:rPr>
          <w:rStyle w:val="Emphasis"/>
        </w:rPr>
        <w:t>freer markets, and economic progress.</w:t>
      </w:r>
    </w:p>
    <w:p w14:paraId="4846253D" w14:textId="77777777" w:rsidR="00AC25C1" w:rsidRDefault="00AC25C1" w:rsidP="00AC25C1">
      <w:pPr>
        <w:pStyle w:val="Heading4"/>
      </w:pPr>
      <w:r>
        <w:t>Multitude of reasons why global Internet freedom is the key factor in economic success—innovation, business credibility, e-commerce, promotion of institutions</w:t>
      </w:r>
    </w:p>
    <w:p w14:paraId="460F67BB" w14:textId="77777777" w:rsidR="00AC25C1" w:rsidRPr="002613F4" w:rsidRDefault="00AC25C1" w:rsidP="00AC25C1">
      <w:r w:rsidRPr="00CC2CA3">
        <w:rPr>
          <w:rStyle w:val="Style13ptBold"/>
        </w:rPr>
        <w:t>Sugarman, ’14,</w:t>
      </w:r>
      <w:r>
        <w:t xml:space="preserve"> (Eli, C</w:t>
      </w:r>
      <w:r w:rsidRPr="002613F4">
        <w:t>yber Initiative Program Officer at the William and Flora Hewlett Foundation</w:t>
      </w:r>
      <w:r>
        <w:t>, A</w:t>
      </w:r>
      <w:r w:rsidRPr="00CC2CA3">
        <w:t>dviser to Stanford University's Rule of Law Program and a Truman National Security Fellow</w:t>
      </w:r>
      <w:r>
        <w:t>, “</w:t>
      </w:r>
      <w:r w:rsidRPr="00CC2CA3">
        <w:t>Russia's War on Internet Freedom Is Bad for Business and the Russian Economy</w:t>
      </w:r>
      <w:r>
        <w:t xml:space="preserve">,” Forbes, </w:t>
      </w:r>
      <w:r w:rsidRPr="00CC2CA3">
        <w:t>3/27/2014</w:t>
      </w:r>
      <w:r>
        <w:t xml:space="preserve">, </w:t>
      </w:r>
      <w:r w:rsidRPr="00CC2CA3">
        <w:t>http://www.forbes.com/sites/elisugarman/2014/03/27/russias-war-on-internet-freedom-is-bad-for-business-and-the-russian-economy/</w:t>
      </w:r>
      <w:r>
        <w:t>)//erg</w:t>
      </w:r>
    </w:p>
    <w:p w14:paraId="580B5137" w14:textId="77777777" w:rsidR="00AC25C1" w:rsidRPr="00AC25C1" w:rsidRDefault="00AC25C1" w:rsidP="00AC25C1">
      <w:pPr>
        <w:rPr>
          <w:sz w:val="14"/>
        </w:rPr>
      </w:pPr>
      <w:r w:rsidRPr="002613F4">
        <w:rPr>
          <w:sz w:val="14"/>
        </w:rPr>
        <w:t xml:space="preserve">In December 2013, Russian </w:t>
      </w:r>
      <w:r w:rsidRPr="002613F4">
        <w:rPr>
          <w:rStyle w:val="StyleUnderline"/>
        </w:rPr>
        <w:t>lawmakers added content that promotes rioting, racial hatred, or extremism, including “public events held in violation of the public order</w:t>
      </w:r>
      <w:r w:rsidRPr="002613F4">
        <w:rPr>
          <w:sz w:val="14"/>
        </w:rPr>
        <w:t xml:space="preserve">,” (e.g. public protests, etc.) to the list of materials that can be blocked without a court order. President Putin’s own Committee on Human Rights denounced it as likely infringing upon the Russian constitution. And at least one technology industry group in Russia fears the law will be used by provocateurs to post objectionable comments on websites to trigger their blocking by prosecutors. Putin recently pushed through several </w:t>
      </w:r>
      <w:r w:rsidRPr="002613F4">
        <w:rPr>
          <w:rStyle w:val="StyleUnderline"/>
        </w:rPr>
        <w:t>new laws to enhance his government’s Internet surveillance powers, too</w:t>
      </w:r>
      <w:r w:rsidRPr="002613F4">
        <w:rPr>
          <w:sz w:val="14"/>
        </w:rPr>
        <w:t xml:space="preserve">. One law requires website owners and operators – ranging from Facebook to local Russian blogs – to </w:t>
      </w:r>
      <w:r w:rsidRPr="002613F4">
        <w:rPr>
          <w:rStyle w:val="StyleUnderline"/>
        </w:rPr>
        <w:t>archive all data from all users of their websites for six months, provide it to the government</w:t>
      </w:r>
      <w:r w:rsidRPr="002613F4">
        <w:rPr>
          <w:sz w:val="14"/>
        </w:rPr>
        <w:t xml:space="preserve">, and inform Russian security services every time a new user starts using their site or “exchange[s] information.” Taken literally, this law would place crippling compliance burdens on websites located in Russia and abroad (the law specifically states the foreign websites with Russian users are covered) while </w:t>
      </w:r>
      <w:r w:rsidRPr="002613F4">
        <w:rPr>
          <w:rStyle w:val="StyleUnderline"/>
        </w:rPr>
        <w:t>threatening hefty monetary penalties for violations</w:t>
      </w:r>
      <w:r w:rsidRPr="002613F4">
        <w:rPr>
          <w:sz w:val="14"/>
        </w:rPr>
        <w:t xml:space="preserve">. A second law limits online money transfers in Russia, which are the lifeblood of many businesses in addition to civic movements and campaigns. Russia also directs pro-Kremlin groups to engage in Distributed Denial of Service (DDoS) attacks against websites, pays commentators to post propagandistic content, and hijack blog ratings. It uses other forms of pressure, such as commitment to psychiatric facilities, to silence online critics and drive them out of Russia. </w:t>
      </w:r>
      <w:r w:rsidRPr="002613F4">
        <w:rPr>
          <w:rStyle w:val="StyleUnderline"/>
        </w:rPr>
        <w:t>And authorities routinely abuse surveillance platforms to access users’ email and data for political purposes</w:t>
      </w:r>
      <w:r w:rsidRPr="002613F4">
        <w:rPr>
          <w:sz w:val="14"/>
        </w:rPr>
        <w:t xml:space="preserve"> (the state has direct access to phone-company and ISP servers through local control centers). </w:t>
      </w:r>
      <w:r w:rsidRPr="002613F4">
        <w:rPr>
          <w:rStyle w:val="StyleUnderline"/>
        </w:rPr>
        <w:t>These attacks on an open Internet not only undermine Russian democracy but also the country’s economy</w:t>
      </w:r>
      <w:r w:rsidRPr="002613F4">
        <w:rPr>
          <w:sz w:val="14"/>
        </w:rPr>
        <w:t xml:space="preserve">. A newly-released Dalberg study highlights five ways that a </w:t>
      </w:r>
      <w:r w:rsidRPr="002613F4">
        <w:rPr>
          <w:rStyle w:val="Emphasis"/>
        </w:rPr>
        <w:t>free and open Internet</w:t>
      </w:r>
      <w:r w:rsidRPr="002613F4">
        <w:rPr>
          <w:sz w:val="14"/>
        </w:rPr>
        <w:t xml:space="preserve"> – one in which users can freely choose which platforms and services to use and what content to create, share, and access — </w:t>
      </w:r>
      <w:r w:rsidRPr="002613F4">
        <w:rPr>
          <w:rStyle w:val="Emphasis"/>
        </w:rPr>
        <w:t>stimulates economic growth.</w:t>
      </w:r>
      <w:r>
        <w:rPr>
          <w:rStyle w:val="Emphasis"/>
        </w:rPr>
        <w:t xml:space="preserve"> </w:t>
      </w:r>
      <w:r w:rsidRPr="002613F4">
        <w:rPr>
          <w:sz w:val="14"/>
        </w:rPr>
        <w:t xml:space="preserve">First, </w:t>
      </w:r>
      <w:r w:rsidRPr="002613F4">
        <w:rPr>
          <w:rStyle w:val="StyleUnderline"/>
        </w:rPr>
        <w:t>it is easier for users to access the Internet if it is open, which promotes Internet businesses.</w:t>
      </w:r>
      <w:r w:rsidRPr="002613F4">
        <w:rPr>
          <w:sz w:val="14"/>
        </w:rPr>
        <w:t xml:space="preserve"> Second, </w:t>
      </w:r>
      <w:r w:rsidRPr="002613F4">
        <w:rPr>
          <w:rStyle w:val="StyleUnderline"/>
        </w:rPr>
        <w:t>a free Internet correlates with larger volumes of e-commerce</w:t>
      </w:r>
      <w:r w:rsidRPr="002613F4">
        <w:rPr>
          <w:sz w:val="14"/>
        </w:rPr>
        <w:t xml:space="preserve">, especially online banking, which often represents new economic activity instead of mere replacement of in-person transactions. Third, </w:t>
      </w:r>
      <w:r w:rsidRPr="002613F4">
        <w:rPr>
          <w:rStyle w:val="Emphasis"/>
        </w:rPr>
        <w:t xml:space="preserve">multinational companies are more likely to invest in countries with </w:t>
      </w:r>
      <w:r w:rsidRPr="002613F4">
        <w:rPr>
          <w:rStyle w:val="Emphasis"/>
        </w:rPr>
        <w:lastRenderedPageBreak/>
        <w:t>unencumbered Internet access</w:t>
      </w:r>
      <w:r w:rsidRPr="002613F4">
        <w:rPr>
          <w:sz w:val="14"/>
        </w:rPr>
        <w:t xml:space="preserve">. Fourth, </w:t>
      </w:r>
      <w:r w:rsidRPr="002613F4">
        <w:rPr>
          <w:rStyle w:val="Emphasis"/>
        </w:rPr>
        <w:t>a free Internet encourages innovation, which in turn, drives economic growth</w:t>
      </w:r>
      <w:r w:rsidRPr="002613F4">
        <w:rPr>
          <w:sz w:val="14"/>
        </w:rPr>
        <w:t xml:space="preserve">. Fifth and last, </w:t>
      </w:r>
      <w:r w:rsidRPr="002613F4">
        <w:rPr>
          <w:rStyle w:val="Emphasis"/>
        </w:rPr>
        <w:t>an open Internet promotes better quality education, institutions, and social capital, important hallmarks of a dynamic economy.</w:t>
      </w:r>
      <w:r>
        <w:rPr>
          <w:rStyle w:val="Emphasis"/>
        </w:rPr>
        <w:t xml:space="preserve"> </w:t>
      </w:r>
    </w:p>
    <w:p w14:paraId="4537947B" w14:textId="77777777" w:rsidR="00AC25C1" w:rsidRDefault="00AC25C1" w:rsidP="00AC25C1">
      <w:pPr>
        <w:pStyle w:val="Heading4"/>
      </w:pPr>
      <w:r>
        <w:t>Restrictions on Internet Freedom devastate destroy the economy</w:t>
      </w:r>
    </w:p>
    <w:p w14:paraId="004802F0" w14:textId="77777777" w:rsidR="00AC25C1" w:rsidRDefault="00AC25C1" w:rsidP="00AC25C1">
      <w:r w:rsidRPr="00CC2CA3">
        <w:rPr>
          <w:rStyle w:val="Style13ptBold"/>
        </w:rPr>
        <w:t>Sugarman, ’14,</w:t>
      </w:r>
      <w:r>
        <w:t xml:space="preserve"> (Eli, C</w:t>
      </w:r>
      <w:r w:rsidRPr="002613F4">
        <w:t>yber Initiative Program Officer at the William and Flora Hewlett Foundation</w:t>
      </w:r>
      <w:r>
        <w:t>, A</w:t>
      </w:r>
      <w:r w:rsidRPr="00CC2CA3">
        <w:t>dviser to Stanford University's Rule of Law Program and a Truman National Security Fellow</w:t>
      </w:r>
      <w:r>
        <w:t>, “</w:t>
      </w:r>
      <w:r w:rsidRPr="00CC2CA3">
        <w:t>Russia's War on Internet Freedom Is Bad for Business and the Russian Economy</w:t>
      </w:r>
      <w:r>
        <w:t xml:space="preserve">,” Forbes, </w:t>
      </w:r>
      <w:r w:rsidRPr="00CC2CA3">
        <w:t>3/27/2014</w:t>
      </w:r>
      <w:r>
        <w:t xml:space="preserve">, </w:t>
      </w:r>
      <w:r w:rsidRPr="00CC2CA3">
        <w:t>http://www.forbes.com/sites/elisugarman/2014/03/27/russias-war-on-internet-freedom-is-bad-for-business-and-the-russian-economy/</w:t>
      </w:r>
      <w:r>
        <w:t>)//erg</w:t>
      </w:r>
    </w:p>
    <w:p w14:paraId="65A552E7" w14:textId="77777777" w:rsidR="00AC25C1" w:rsidRDefault="00AC25C1" w:rsidP="00AC25C1">
      <w:pPr>
        <w:rPr>
          <w:sz w:val="16"/>
        </w:rPr>
      </w:pPr>
      <w:r w:rsidRPr="008D2A72">
        <w:rPr>
          <w:sz w:val="16"/>
        </w:rPr>
        <w:t xml:space="preserve">Conversely, </w:t>
      </w:r>
      <w:r w:rsidRPr="008D2A72">
        <w:rPr>
          <w:rStyle w:val="StyleUnderline"/>
        </w:rPr>
        <w:t>Internet restrictions,</w:t>
      </w:r>
      <w:r w:rsidRPr="008D2A72">
        <w:rPr>
          <w:sz w:val="16"/>
        </w:rPr>
        <w:t xml:space="preserve"> such as those implemented by Russia, </w:t>
      </w:r>
      <w:r w:rsidRPr="008D2A72">
        <w:rPr>
          <w:rStyle w:val="StyleUnderline"/>
        </w:rPr>
        <w:t>inhibit economic growth in several ways.</w:t>
      </w:r>
      <w:r w:rsidRPr="008D2A72">
        <w:rPr>
          <w:sz w:val="16"/>
        </w:rPr>
        <w:t xml:space="preserve"> First, </w:t>
      </w:r>
      <w:r w:rsidRPr="008D2A72">
        <w:rPr>
          <w:rStyle w:val="StyleUnderline"/>
        </w:rPr>
        <w:t>they reduce investor confidence by creating uncertainty and risk, which in turn reduces investment.</w:t>
      </w:r>
      <w:r w:rsidRPr="008D2A72">
        <w:rPr>
          <w:sz w:val="16"/>
        </w:rPr>
        <w:t xml:space="preserve"> Second, </w:t>
      </w:r>
      <w:r w:rsidRPr="008D2A72">
        <w:rPr>
          <w:rStyle w:val="StyleUnderline"/>
        </w:rPr>
        <w:t>they hamper Internet business by requiring expenditures for compliance</w:t>
      </w:r>
      <w:r w:rsidRPr="008D2A72">
        <w:rPr>
          <w:sz w:val="16"/>
        </w:rPr>
        <w:t xml:space="preserve"> (e.g. purchasing hardware, installing software, retaining lawyers to fight frivolous charges, etc</w:t>
      </w:r>
      <w:r w:rsidRPr="008D2A72">
        <w:rPr>
          <w:rStyle w:val="StyleUnderline"/>
        </w:rPr>
        <w:t>.) instead of value-added pursuits,</w:t>
      </w:r>
      <w:r w:rsidRPr="008D2A72">
        <w:rPr>
          <w:sz w:val="16"/>
        </w:rPr>
        <w:t xml:space="preserve"> such as hiring more employees, investing in research and development, etc. Third</w:t>
      </w:r>
      <w:r w:rsidRPr="008D2A72">
        <w:rPr>
          <w:rStyle w:val="Emphasis"/>
        </w:rPr>
        <w:t>, they limit the availability of information that would otherwise catalyze innovation or stimulate economic growth</w:t>
      </w:r>
      <w:r w:rsidRPr="008D2A72">
        <w:rPr>
          <w:sz w:val="16"/>
        </w:rPr>
        <w:t xml:space="preserve">. Fourth, </w:t>
      </w:r>
      <w:r w:rsidRPr="008D2A72">
        <w:rPr>
          <w:rStyle w:val="StyleUnderline"/>
        </w:rPr>
        <w:t>these restrictive measures impede collaboration within and across borders, thereby making it more difficult for individuals and organizations to generate new ideas for products and/or services</w:t>
      </w:r>
      <w:r w:rsidRPr="008D2A72">
        <w:rPr>
          <w:sz w:val="16"/>
        </w:rPr>
        <w:t xml:space="preserve">. Last, </w:t>
      </w:r>
      <w:r w:rsidRPr="008D2A72">
        <w:rPr>
          <w:rStyle w:val="Emphasis"/>
        </w:rPr>
        <w:t>limitations create fear and mistrust among Internet users, which depresses online commerce and constrains the market place of ideas.</w:t>
      </w:r>
      <w:r>
        <w:rPr>
          <w:rStyle w:val="Emphasis"/>
        </w:rPr>
        <w:t xml:space="preserve"> </w:t>
      </w:r>
      <w:r w:rsidRPr="008D2A72">
        <w:rPr>
          <w:sz w:val="16"/>
        </w:rPr>
        <w:t xml:space="preserve">The economic costs of Russia’s war on Internet freedom will be particularly acute because it is alienating younger Russians. Russians between the ages of 18 and 29 strongly believe in a free and open Internet while Russians above the age of 50 do not. In fact, Russia has the largest </w:t>
      </w:r>
      <w:r w:rsidRPr="008D2A72">
        <w:rPr>
          <w:rStyle w:val="StyleUnderline"/>
        </w:rPr>
        <w:t>generation gap worldwide in terms of societal views on Internet freedom</w:t>
      </w:r>
      <w:r w:rsidRPr="008D2A72">
        <w:rPr>
          <w:sz w:val="16"/>
        </w:rPr>
        <w:t xml:space="preserve">. Moscow should take note of this trend because Russia’s </w:t>
      </w:r>
      <w:r w:rsidRPr="008D2A72">
        <w:rPr>
          <w:rStyle w:val="StyleUnderline"/>
        </w:rPr>
        <w:t>economy will increasingly rely on its youth to generate growth as the country’s population ages.</w:t>
      </w:r>
      <w:r w:rsidRPr="008D2A72">
        <w:rPr>
          <w:sz w:val="16"/>
        </w:rPr>
        <w:t xml:space="preserve"> As </w:t>
      </w:r>
      <w:r w:rsidRPr="008D2A72">
        <w:rPr>
          <w:rStyle w:val="StyleUnderline"/>
        </w:rPr>
        <w:t>emerging markets grapple with important decisions about how and whether to regulate the Internet,</w:t>
      </w:r>
      <w:r w:rsidRPr="008D2A72">
        <w:rPr>
          <w:sz w:val="16"/>
        </w:rPr>
        <w:t xml:space="preserve"> Russia </w:t>
      </w:r>
      <w:r w:rsidRPr="008D2A72">
        <w:rPr>
          <w:rStyle w:val="StyleUnderline"/>
        </w:rPr>
        <w:t>can ill afford to deprive itself of this vital engine of economic growth</w:t>
      </w:r>
      <w:r w:rsidRPr="008D2A72">
        <w:rPr>
          <w:sz w:val="16"/>
        </w:rPr>
        <w:t>. Many countries are wisely embracing the transformative nature of the open Internet without which global e-commerce and cloud computing are not possible. Russia risks being left behind if it continues its attacks on Internet freedom, which pose an even greater long term risk to the Russian economy than Moscow’s ill-ad</w:t>
      </w:r>
      <w:r>
        <w:rPr>
          <w:sz w:val="16"/>
        </w:rPr>
        <w:t>vised military foray in Ukraine.</w:t>
      </w:r>
    </w:p>
    <w:p w14:paraId="126A5E16" w14:textId="77777777" w:rsidR="00AC25C1" w:rsidRDefault="00AC25C1" w:rsidP="00AC25C1">
      <w:pPr>
        <w:pStyle w:val="Heading4"/>
      </w:pPr>
      <w:r>
        <w:t>Now is a key time to re-focus to global Internet freedom—it’s the key factor in economic growth</w:t>
      </w:r>
    </w:p>
    <w:p w14:paraId="15A81EA7" w14:textId="77777777" w:rsidR="00AC25C1" w:rsidRPr="00527A4E" w:rsidRDefault="00AC25C1" w:rsidP="00AC25C1">
      <w:r w:rsidRPr="009E3D3E">
        <w:rPr>
          <w:rStyle w:val="Style13ptBold"/>
        </w:rPr>
        <w:t>GENACHOWSKI and GOLDSTEIN, ’14</w:t>
      </w:r>
      <w:r>
        <w:t>, (Julius, Chairman, Federal Communications Commission and Gordon M. “</w:t>
      </w:r>
      <w:r w:rsidRPr="00527A4E">
        <w:t>'Global' Interne</w:t>
      </w:r>
      <w:r>
        <w:t xml:space="preserve">t Governance Invites Censorship,” Wall Street Journal, </w:t>
      </w:r>
      <w:r w:rsidRPr="009E3D3E">
        <w:t>April 3, 2014</w:t>
      </w:r>
      <w:r>
        <w:t xml:space="preserve">, </w:t>
      </w:r>
      <w:r w:rsidRPr="009E3D3E">
        <w:t>http://www.wsj.com/articles/SB10001424052702303978304579471670854356630</w:t>
      </w:r>
      <w:r>
        <w:t>)//erg</w:t>
      </w:r>
    </w:p>
    <w:p w14:paraId="6DACAA08" w14:textId="77777777" w:rsidR="00AC25C1" w:rsidRPr="00AC25C1" w:rsidRDefault="00AC25C1" w:rsidP="00AC25C1">
      <w:pPr>
        <w:rPr>
          <w:sz w:val="16"/>
        </w:rPr>
      </w:pPr>
      <w:r w:rsidRPr="00527A4E">
        <w:rPr>
          <w:sz w:val="16"/>
        </w:rPr>
        <w:t xml:space="preserve">The Commerce Department announced last month that the U.S. government intends to transition its authority overseeing the Internet's Domain Name System, which is run through a nonprofit organization called Icann (the Internet Corporation for Assigned Names and Numbers), under a contract that expires in late 2015. This announcement comes at a time when </w:t>
      </w:r>
      <w:r w:rsidRPr="00527A4E">
        <w:rPr>
          <w:rStyle w:val="Emphasis"/>
        </w:rPr>
        <w:t>global Internet freedom has never been more important or under greater threat</w:t>
      </w:r>
      <w:r w:rsidRPr="00527A4E">
        <w:rPr>
          <w:sz w:val="16"/>
        </w:rPr>
        <w:t xml:space="preserve">. </w:t>
      </w:r>
      <w:r w:rsidRPr="00527A4E">
        <w:rPr>
          <w:rStyle w:val="StyleUnderline"/>
        </w:rPr>
        <w:t>Governments around the world are considering measures to squelch free speech or free enterprise on the Internet</w:t>
      </w:r>
      <w:r w:rsidRPr="00527A4E">
        <w:rPr>
          <w:sz w:val="16"/>
        </w:rPr>
        <w:t xml:space="preserve">, including efforts to suppress Twitter, YouTube and Facebook, and restrictions on </w:t>
      </w:r>
      <w:proofErr w:type="gramStart"/>
      <w:r w:rsidRPr="00527A4E">
        <w:rPr>
          <w:sz w:val="16"/>
        </w:rPr>
        <w:t>cloud</w:t>
      </w:r>
      <w:proofErr w:type="gramEnd"/>
      <w:r w:rsidRPr="00527A4E">
        <w:rPr>
          <w:sz w:val="16"/>
        </w:rPr>
        <w:t xml:space="preserve"> computing and other Internet data services. Multilateral organizations have already taken disturbing steps. At the 2013 International Telecommunication Union treaty conference in Dubai, a majority of countries joined Russia, Iran and China in supporting a measure calling on the ITU, a United Nations agency, to play an enlarged role in "international Internet governance." The ITU has historically had authority over certain international telephone rates and global spectrum allocations. At its next conference in South Korea in October, the ITU's 193 member states will likely consider extending the agency's authority to the Internet. </w:t>
      </w:r>
      <w:r w:rsidRPr="00527A4E">
        <w:rPr>
          <w:rStyle w:val="StyleUnderline"/>
        </w:rPr>
        <w:t xml:space="preserve">The U.S. can influence this and other multilateral gatherings, working to convince countries on the fence that a free and open </w:t>
      </w:r>
      <w:r w:rsidRPr="00527A4E">
        <w:rPr>
          <w:rStyle w:val="StyleUnderline"/>
        </w:rPr>
        <w:lastRenderedPageBreak/>
        <w:t xml:space="preserve">Internet </w:t>
      </w:r>
      <w:r w:rsidRPr="00527A4E">
        <w:rPr>
          <w:rStyle w:val="Emphasis"/>
        </w:rPr>
        <w:t>promotes economic growth globally and within countries that embrace it.</w:t>
      </w:r>
      <w:r w:rsidRPr="00527A4E">
        <w:rPr>
          <w:sz w:val="16"/>
        </w:rPr>
        <w:t xml:space="preserve"> Toward this end, changes in the U.S. relationship with Icann should be designed to preserve the unrestricted flow of information and data over the Internet. This means, first of all, that any entity that might replace the U.S. oversight role cannot be a government entity. Instead, it must be a multistakeholder body rooted in the private sector and civil society, preserving the decentralized, nongovernmental approach that has "governed" the Internet from its inception. </w:t>
      </w:r>
      <w:proofErr w:type="gramStart"/>
      <w:r w:rsidRPr="00527A4E">
        <w:rPr>
          <w:sz w:val="16"/>
        </w:rPr>
        <w:t>Otherwise, no deal.</w:t>
      </w:r>
      <w:proofErr w:type="gramEnd"/>
      <w:r w:rsidRPr="00527A4E">
        <w:rPr>
          <w:sz w:val="16"/>
        </w:rPr>
        <w:t xml:space="preserve"> The Commerce Department made such conditions implicit when it announced its intention to eventually transfer its current oversight role with Icann. We believe these conditions should become explicit and nonnegotiable. First, the U.S. should not yield any authority to another government, group of governments or intergovernmental body, including the United Nations or a U.N. agency such as the ITU. Second, any transfer must be to an entity that is protected from governmental interference and includes both private sector and civil society organizations that depend upon </w:t>
      </w:r>
      <w:r w:rsidRPr="00527A4E">
        <w:rPr>
          <w:rStyle w:val="StyleUnderline"/>
        </w:rPr>
        <w:t>the Internet remaining free of international actions that could impede innovation</w:t>
      </w:r>
      <w:r w:rsidRPr="00527A4E">
        <w:rPr>
          <w:sz w:val="16"/>
        </w:rPr>
        <w:t xml:space="preserve">. Third, any </w:t>
      </w:r>
      <w:r w:rsidRPr="00527A4E">
        <w:rPr>
          <w:rStyle w:val="StyleUnderline"/>
        </w:rPr>
        <w:t>transfer must guarantee the reliability, stability and resilience of the Internet</w:t>
      </w:r>
      <w:r w:rsidRPr="00527A4E">
        <w:rPr>
          <w:sz w:val="16"/>
        </w:rPr>
        <w:t xml:space="preserve">, complying with official U.S. policy since the Bush administration. Finally, any transfer of authority over Icann must be subjected to "stress tests," hypothetical scenarios designed to expose potential vulnerabilities of any new oversight mechanism. America's relationship with Icann has been used as an argument to grant governing authority to a United Nations agency like the ITU or to otherwise Balkanize the Internet through increased restrictions by individual countries. Not coincidently, the argument has spread since the Arab Spring demonstrated that widely available Internet connectivity threatens nondemocratic governments. More recently, and without irony, some governments have cited the Snowden matter to advance international governmental involvement, despite the fact that American oversight of Icann is wholly unrelated to NSA matters. Bowing to these arguments would be a mistake. </w:t>
      </w:r>
      <w:r w:rsidRPr="00527A4E">
        <w:rPr>
          <w:rStyle w:val="Emphasis"/>
        </w:rPr>
        <w:t>The Internet is the infrastructure of the modern global economy, and the free flow of data is essential to any country seeking economic growth.</w:t>
      </w:r>
      <w:r w:rsidRPr="00527A4E">
        <w:rPr>
          <w:sz w:val="16"/>
        </w:rPr>
        <w:t xml:space="preserve"> </w:t>
      </w:r>
      <w:r w:rsidRPr="00527A4E">
        <w:rPr>
          <w:rStyle w:val="StyleUnderline"/>
        </w:rPr>
        <w:t>Global Internet consumption and expenditure now exceeds that of the agriculture and energy sectors</w:t>
      </w:r>
      <w:r w:rsidRPr="00527A4E">
        <w:rPr>
          <w:sz w:val="16"/>
        </w:rPr>
        <w:t>. The Internet spurred 21% of GDP growth during the past five years in the world's 13 leading developed nations, according to a 2011 study by the McKinsey Global Institute.</w:t>
      </w:r>
    </w:p>
    <w:p w14:paraId="1403EC0C" w14:textId="77777777" w:rsidR="00AC25C1" w:rsidRDefault="00AC25C1" w:rsidP="00AC25C1">
      <w:pPr>
        <w:pStyle w:val="Heading4"/>
      </w:pPr>
      <w:r>
        <w:t>Global Internet freedom provides opportunities for small businesses and better international innovation</w:t>
      </w:r>
    </w:p>
    <w:p w14:paraId="758334A4" w14:textId="77777777" w:rsidR="00AC25C1" w:rsidRPr="00527A4E" w:rsidRDefault="00AC25C1" w:rsidP="00AC25C1">
      <w:r w:rsidRPr="009E3D3E">
        <w:rPr>
          <w:rStyle w:val="Style13ptBold"/>
        </w:rPr>
        <w:t>GENACHOWSKI and GOLDSTEIN, ’14</w:t>
      </w:r>
      <w:r>
        <w:t>, (Julius, Chairman, Federal Communications Commission and Gordon M. “</w:t>
      </w:r>
      <w:r w:rsidRPr="00527A4E">
        <w:t>'Global' Interne</w:t>
      </w:r>
      <w:r>
        <w:t xml:space="preserve">t Governance Invites Censorship,” Wall Street Journal, </w:t>
      </w:r>
      <w:r w:rsidRPr="009E3D3E">
        <w:t>April 3, 2014</w:t>
      </w:r>
      <w:r>
        <w:t xml:space="preserve">, </w:t>
      </w:r>
      <w:r w:rsidRPr="009E3D3E">
        <w:t>http://www.wsj.com/articles/SB10001424052702303978304579471670854356630</w:t>
      </w:r>
      <w:r>
        <w:t>)//erg</w:t>
      </w:r>
    </w:p>
    <w:p w14:paraId="45875ED4" w14:textId="77777777" w:rsidR="00AC25C1" w:rsidRPr="00527A4E" w:rsidRDefault="00AC25C1" w:rsidP="00AC25C1">
      <w:pPr>
        <w:rPr>
          <w:rStyle w:val="StyleUnderline"/>
        </w:rPr>
      </w:pPr>
      <w:r w:rsidRPr="00527A4E">
        <w:rPr>
          <w:sz w:val="16"/>
        </w:rPr>
        <w:t xml:space="preserve">Moreover, </w:t>
      </w:r>
      <w:r w:rsidRPr="00527A4E">
        <w:rPr>
          <w:rStyle w:val="StyleUnderline"/>
        </w:rPr>
        <w:t>the Internet is a boon to small businesses and job creation</w:t>
      </w:r>
      <w:r w:rsidRPr="00527A4E">
        <w:rPr>
          <w:sz w:val="16"/>
        </w:rPr>
        <w:t xml:space="preserve">. The Web helps new businesses start and young businesses expand, </w:t>
      </w:r>
      <w:r w:rsidRPr="00527A4E">
        <w:rPr>
          <w:rStyle w:val="StyleUnderline"/>
        </w:rPr>
        <w:t xml:space="preserve">enabling them to sell more products and services across all industries. </w:t>
      </w:r>
      <w:r w:rsidRPr="00527A4E">
        <w:rPr>
          <w:sz w:val="16"/>
        </w:rPr>
        <w:t xml:space="preserve">The lower infrastructure costs of the mobile Internet </w:t>
      </w:r>
      <w:r w:rsidRPr="00527A4E">
        <w:rPr>
          <w:rStyle w:val="StyleUnderline"/>
        </w:rPr>
        <w:t>has brought innovation to countries that had given up on building a well-functioning communications system</w:t>
      </w:r>
      <w:r w:rsidRPr="00527A4E">
        <w:rPr>
          <w:sz w:val="16"/>
        </w:rPr>
        <w:t xml:space="preserve">. And while it's caused disruption in some sectors, McKinsey also found that for every job eliminated, the Internet created more than 2.5 new jobs. </w:t>
      </w:r>
      <w:r w:rsidRPr="00527A4E">
        <w:rPr>
          <w:rStyle w:val="StyleUnderline"/>
        </w:rPr>
        <w:t xml:space="preserve">The Internet is also driving innovation in health care and education </w:t>
      </w:r>
      <w:proofErr w:type="gramStart"/>
      <w:r w:rsidRPr="00527A4E">
        <w:rPr>
          <w:rStyle w:val="StyleUnderline"/>
        </w:rPr>
        <w:t>world-wide</w:t>
      </w:r>
      <w:proofErr w:type="gramEnd"/>
      <w:r w:rsidRPr="00527A4E">
        <w:rPr>
          <w:rStyle w:val="StyleUnderline"/>
        </w:rPr>
        <w:t>, saving lives and creating economic opportunity for millions.</w:t>
      </w:r>
      <w:r w:rsidRPr="00527A4E">
        <w:rPr>
          <w:sz w:val="16"/>
        </w:rPr>
        <w:t xml:space="preserve"> Innovators in Africa have led the way on mobile health initiatives, such as texting services that send health reminders and tips to pregnant women and young mothers. </w:t>
      </w:r>
      <w:r w:rsidRPr="00527A4E">
        <w:rPr>
          <w:rStyle w:val="StyleUnderline"/>
        </w:rPr>
        <w:t xml:space="preserve">Innovators in Asia are using the Internet and technology to expand literacy and basic skills. </w:t>
      </w:r>
      <w:r w:rsidRPr="00527A4E">
        <w:rPr>
          <w:sz w:val="16"/>
        </w:rPr>
        <w:t xml:space="preserve">South Korea, for example, has pledged to replace all paper textbooks with digital learning by 2015. </w:t>
      </w:r>
      <w:r w:rsidRPr="00527A4E">
        <w:rPr>
          <w:rStyle w:val="StyleUnderline"/>
        </w:rPr>
        <w:t>A censored Internet will choke these opportunities</w:t>
      </w:r>
      <w:r w:rsidRPr="00527A4E">
        <w:rPr>
          <w:sz w:val="16"/>
        </w:rPr>
        <w:t xml:space="preserve">. A flourishing and free Internet, on the other hand, will expand them. A January Boston Consulting Group study of 65 countries found that reducing limitations on online activity, through enhanced broadband connectivity and access, can increase a country's GDP by as much as 2.5%. </w:t>
      </w:r>
      <w:r w:rsidRPr="00527A4E">
        <w:rPr>
          <w:rStyle w:val="StyleUnderline"/>
        </w:rPr>
        <w:t>A fragmented global network encumbered by international regulatory restrictions will only limit this potential for growth.</w:t>
      </w:r>
    </w:p>
    <w:p w14:paraId="754DD08A" w14:textId="77777777" w:rsidR="00AC25C1" w:rsidRDefault="00AC25C1" w:rsidP="00AC25C1">
      <w:pPr>
        <w:pStyle w:val="Heading3"/>
      </w:pPr>
      <w:r>
        <w:lastRenderedPageBreak/>
        <w:t>Internet Freedom Good—Repression</w:t>
      </w:r>
    </w:p>
    <w:p w14:paraId="4546430E" w14:textId="77777777" w:rsidR="00AC25C1" w:rsidRDefault="00AC25C1" w:rsidP="00AC25C1">
      <w:pPr>
        <w:pStyle w:val="Heading4"/>
      </w:pPr>
      <w:r>
        <w:t>The Internet is manipulated as a tool to exert control over vulnerable populations and deprive them of their rights—Free Internet is key</w:t>
      </w:r>
    </w:p>
    <w:p w14:paraId="338752EB" w14:textId="77777777" w:rsidR="00AC25C1" w:rsidRPr="00F45183" w:rsidRDefault="00AC25C1" w:rsidP="00AC25C1">
      <w:r w:rsidRPr="00F45183">
        <w:rPr>
          <w:rStyle w:val="Style13ptBold"/>
        </w:rPr>
        <w:t>Figliola, ’13,</w:t>
      </w:r>
      <w:r w:rsidRPr="00F45183">
        <w:t xml:space="preserve"> (Patricia Moloney, Specialist in Internet and Telecommunications Policy, “Promoting Global Internet Freedom: Policy and Technology,” Congressional Research Service, October 22, 2013, </w:t>
      </w:r>
      <w:hyperlink r:id="rId13" w:history="1">
        <w:r w:rsidRPr="000C0295">
          <w:rPr>
            <w:rStyle w:val="Hyperlink"/>
          </w:rPr>
          <w:t>https://www.fas.org/sgp/crs/row/R41837.pdf)//erg</w:t>
        </w:r>
      </w:hyperlink>
    </w:p>
    <w:p w14:paraId="6984CB40" w14:textId="77777777" w:rsidR="00AC25C1" w:rsidRPr="00AC25C1" w:rsidRDefault="00AC25C1" w:rsidP="00AC25C1">
      <w:pPr>
        <w:rPr>
          <w:rStyle w:val="Emphasis"/>
          <w:b w:val="0"/>
          <w:iCs w:val="0"/>
          <w:sz w:val="14"/>
          <w:u w:val="none"/>
          <w:bdr w:val="none" w:sz="0" w:space="0" w:color="auto"/>
        </w:rPr>
      </w:pPr>
      <w:r w:rsidRPr="00F45183">
        <w:rPr>
          <w:rStyle w:val="Emphasis"/>
        </w:rPr>
        <w:t>Governments everywhere need the Internet for economic growth and technological development</w:t>
      </w:r>
      <w:r w:rsidRPr="00F45183">
        <w:rPr>
          <w:sz w:val="14"/>
        </w:rPr>
        <w:t xml:space="preserve">. </w:t>
      </w:r>
      <w:r w:rsidRPr="00F45183">
        <w:rPr>
          <w:rStyle w:val="StyleUnderline"/>
        </w:rPr>
        <w:t>Some also seek to restrict the Internet in order to maintain social, political, or economic control</w:t>
      </w:r>
      <w:r w:rsidRPr="00F45183">
        <w:rPr>
          <w:sz w:val="14"/>
        </w:rPr>
        <w:t xml:space="preserve">. Such regimes often require the assistance of foreign Internet companies operating in their countries. These global technology companies find themselves in a dilemma. They must either follow the laws and requests of the host country, or refuse to do so and </w:t>
      </w:r>
      <w:r w:rsidRPr="00F45183">
        <w:rPr>
          <w:rStyle w:val="StyleUnderline"/>
        </w:rPr>
        <w:t>risk the loss of business licenses or the ability to sell services in that country.</w:t>
      </w:r>
      <w:r>
        <w:rPr>
          <w:rStyle w:val="StyleUnderline"/>
        </w:rPr>
        <w:t xml:space="preserve"> </w:t>
      </w:r>
      <w:r w:rsidRPr="00F45183">
        <w:rPr>
          <w:sz w:val="14"/>
        </w:rPr>
        <w:t xml:space="preserve">However, the </w:t>
      </w:r>
      <w:r w:rsidRPr="00F45183">
        <w:rPr>
          <w:rStyle w:val="StyleUnderline"/>
        </w:rPr>
        <w:t>global technology industry also risks raising the concern of U.S. lawmakers by appearing to be complicit with a repressive regime if they cooperate</w:t>
      </w:r>
      <w:r w:rsidRPr="00F45183">
        <w:rPr>
          <w:sz w:val="14"/>
        </w:rPr>
        <w:t xml:space="preserve">. For example, the Global Online Freedom Act of 2011 (GOFA) (H.R. 3605), introduced by Representative Christopher Smith, would prohibit or require reporting of the sale of Internet technologies and provision of Internet services to “Internet-restricting countries” (as determined by the State Department). That legislation mirrors opinions of some who believe that the U.S. technology industry should be doing more to ensure that its products are not used for repressive purposes. Others believe that technology can offer a complementary (and, in some cases, better) solution to prevent government censorship than mandates imposed on companies. Hardware, software, and Internet services, in and of themselves, are neutral elements of the Internet; it is how they are implemented by various countries that </w:t>
      </w:r>
      <w:proofErr w:type="gramStart"/>
      <w:r w:rsidRPr="00F45183">
        <w:rPr>
          <w:sz w:val="14"/>
        </w:rPr>
        <w:t>makes</w:t>
      </w:r>
      <w:proofErr w:type="gramEnd"/>
      <w:r w:rsidRPr="00F45183">
        <w:rPr>
          <w:sz w:val="14"/>
        </w:rPr>
        <w:t xml:space="preserve"> them “repressive.” For example, software is needed by Internet service providers (ISPs) to provide that service. However, software features intended for day-to-day Internet traffic management, such as filtering programs that catch spam or viruses, can be misused. </w:t>
      </w:r>
      <w:r w:rsidRPr="00F45183">
        <w:rPr>
          <w:rStyle w:val="StyleUnderline"/>
        </w:rPr>
        <w:t>Repressive governments use such programs to censor and monitor Internet traffic</w:t>
      </w:r>
      <w:r w:rsidRPr="00F45183">
        <w:rPr>
          <w:sz w:val="14"/>
        </w:rPr>
        <w:t>—</w:t>
      </w:r>
      <w:r w:rsidRPr="00F45183">
        <w:rPr>
          <w:rStyle w:val="StyleUnderline"/>
        </w:rPr>
        <w:t>sometimes using them to identify specific individuals for persecution.</w:t>
      </w:r>
      <w:r w:rsidRPr="00F45183">
        <w:rPr>
          <w:sz w:val="14"/>
        </w:rPr>
        <w:t xml:space="preserve"> Further, U.S. technology representatives note that it is not currently feasible to completely remove these programs, even when sold to countries that use those features to repress political speech, without risking significant network disruptions.1 </w:t>
      </w:r>
    </w:p>
    <w:p w14:paraId="267633D6" w14:textId="77777777" w:rsidR="00AC25C1" w:rsidRDefault="00AC25C1" w:rsidP="00AC25C1">
      <w:pPr>
        <w:pStyle w:val="Heading4"/>
      </w:pPr>
      <w:r w:rsidRPr="002613F4">
        <w:t xml:space="preserve">Internet freedom </w:t>
      </w:r>
      <w:r>
        <w:t>protects individuals’ by combatting repressive regimes</w:t>
      </w:r>
    </w:p>
    <w:p w14:paraId="1FAF6D90" w14:textId="77777777" w:rsidR="00AC25C1" w:rsidRPr="002613F4" w:rsidRDefault="00AC25C1" w:rsidP="00AC25C1">
      <w:r w:rsidRPr="00CC2CA3">
        <w:rPr>
          <w:rStyle w:val="Style13ptBold"/>
        </w:rPr>
        <w:t>Sugarman, ’14,</w:t>
      </w:r>
      <w:r>
        <w:t xml:space="preserve"> (Eli, C</w:t>
      </w:r>
      <w:r w:rsidRPr="002613F4">
        <w:t>yber Initiative Program Officer at the William and Flora Hewlett Foundation</w:t>
      </w:r>
      <w:r>
        <w:t>, A</w:t>
      </w:r>
      <w:r w:rsidRPr="00CC2CA3">
        <w:t>dviser to Stanford University's Rule of Law Program and a Truman National Security Fellow</w:t>
      </w:r>
      <w:r>
        <w:t>, “</w:t>
      </w:r>
      <w:r w:rsidRPr="00CC2CA3">
        <w:t>Russia's War on Internet Freedom Is Bad for Business and the Russian Economy</w:t>
      </w:r>
      <w:r>
        <w:t xml:space="preserve">,” Forbes, </w:t>
      </w:r>
      <w:r w:rsidRPr="00CC2CA3">
        <w:t>3/27/2014</w:t>
      </w:r>
      <w:r>
        <w:t xml:space="preserve">, </w:t>
      </w:r>
      <w:r w:rsidRPr="00CC2CA3">
        <w:t>http://www.forbes.com/sites/elisugarman/2014/03/27/russias-war-on-internet-freedom-is-bad-for-business-and-the-russian-economy/</w:t>
      </w:r>
      <w:r>
        <w:t>)//erg</w:t>
      </w:r>
    </w:p>
    <w:p w14:paraId="280AF878" w14:textId="77777777" w:rsidR="00AC25C1" w:rsidRPr="00AC25C1" w:rsidRDefault="00AC25C1" w:rsidP="00AC25C1">
      <w:pPr>
        <w:rPr>
          <w:sz w:val="16"/>
        </w:rPr>
      </w:pPr>
      <w:r w:rsidRPr="002613F4">
        <w:rPr>
          <w:sz w:val="16"/>
        </w:rPr>
        <w:t xml:space="preserve">Russia’s invasion of the Crimea could push the country into a sharp recession. Yet Moscow’s </w:t>
      </w:r>
      <w:r w:rsidRPr="002613F4">
        <w:rPr>
          <w:rStyle w:val="StyleUnderline"/>
        </w:rPr>
        <w:t>war on Internet freedom should spook investors even more. It risks long term damage to Russia’s economy</w:t>
      </w:r>
      <w:r w:rsidRPr="002613F4">
        <w:rPr>
          <w:sz w:val="16"/>
        </w:rPr>
        <w:t xml:space="preserve">, according to a recent report by Dalberg. President Putin should change course and </w:t>
      </w:r>
      <w:r w:rsidRPr="002613F4">
        <w:rPr>
          <w:rStyle w:val="StyleUnderline"/>
        </w:rPr>
        <w:t>support a free and open Internet before it’s too late</w:t>
      </w:r>
      <w:r w:rsidRPr="002613F4">
        <w:rPr>
          <w:sz w:val="16"/>
        </w:rPr>
        <w:t xml:space="preserve">. </w:t>
      </w:r>
      <w:r w:rsidRPr="002613F4">
        <w:rPr>
          <w:rStyle w:val="StyleUnderline"/>
        </w:rPr>
        <w:t>Russia ranks poorly in global indexes of Internet freedom due to widespread censorship of online content and repeated violation of users’ rights</w:t>
      </w:r>
      <w:r w:rsidRPr="002613F4">
        <w:rPr>
          <w:sz w:val="16"/>
        </w:rPr>
        <w:t xml:space="preserve">, including criminal prosecution for blog posts critical of the government. Earlier this month, the Russian government took some of its boldest steps yet and blocked the independent news site of chess-champion and opposition figure Garry Kasparov as well as the very popular blog of well-known anti-corruption activist Alexey Navalny. Internet restrictions accelerated following Vladimir Putin’s return to the presidency nearly two years ago. Moscow passed its “Internet blacklist law” in July 2012 that empowered Russian prosecutors </w:t>
      </w:r>
      <w:r w:rsidRPr="002613F4">
        <w:rPr>
          <w:rStyle w:val="StyleUnderline"/>
        </w:rPr>
        <w:t>to block websites that contain extremist materials and/or content harmful to children without a court order</w:t>
      </w:r>
      <w:r w:rsidRPr="002613F4">
        <w:rPr>
          <w:sz w:val="16"/>
        </w:rPr>
        <w:t xml:space="preserve">. </w:t>
      </w:r>
      <w:r w:rsidRPr="002613F4">
        <w:rPr>
          <w:rStyle w:val="Emphasis"/>
        </w:rPr>
        <w:t>That law has since been abused to block local news websites, religious websites, blogs on LiveJournal,</w:t>
      </w:r>
      <w:r w:rsidRPr="002613F4">
        <w:rPr>
          <w:sz w:val="16"/>
        </w:rPr>
        <w:t xml:space="preserve"> and other publications that run afoul of the Kremlin. </w:t>
      </w:r>
    </w:p>
    <w:p w14:paraId="47EACE30" w14:textId="77777777" w:rsidR="00D325A3" w:rsidRDefault="00D325A3" w:rsidP="00AC25C1">
      <w:pPr>
        <w:pStyle w:val="Heading3"/>
      </w:pPr>
      <w:r>
        <w:lastRenderedPageBreak/>
        <w:t>Soft Power Good—Terrorism</w:t>
      </w:r>
    </w:p>
    <w:p w14:paraId="15F4E2EE" w14:textId="77777777" w:rsidR="00D325A3" w:rsidRDefault="00D325A3" w:rsidP="00D325A3">
      <w:pPr>
        <w:pStyle w:val="Heading4"/>
      </w:pPr>
      <w:r>
        <w:t xml:space="preserve">Soft power key to solve terrorism </w:t>
      </w:r>
    </w:p>
    <w:p w14:paraId="6EB26F9E" w14:textId="77777777" w:rsidR="00D325A3" w:rsidRPr="00911485" w:rsidRDefault="00D325A3" w:rsidP="00D325A3">
      <w:r w:rsidRPr="00911485">
        <w:rPr>
          <w:rStyle w:val="Style13ptBold"/>
        </w:rPr>
        <w:t>Nye 06</w:t>
      </w:r>
      <w:r>
        <w:t xml:space="preserve"> (Joseph S. Jr., U</w:t>
      </w:r>
      <w:r w:rsidRPr="00911485">
        <w:t>niversity distinguished service professor at Harvard University and author of Soft Power: The Means to Success in World Politics</w:t>
      </w:r>
      <w:r>
        <w:t xml:space="preserve">, “Think Again: Soft Power,” Foreign Policy, 2/23/06, </w:t>
      </w:r>
      <w:r w:rsidRPr="00911485">
        <w:t>http://foreignpolicy.com/2006/02/23/think-again-soft-power/</w:t>
      </w:r>
      <w:r>
        <w:t>)//kjz</w:t>
      </w:r>
    </w:p>
    <w:p w14:paraId="4E70F237" w14:textId="77777777" w:rsidR="00D325A3" w:rsidRPr="00911485" w:rsidRDefault="00D325A3" w:rsidP="00D325A3">
      <w:pPr>
        <w:rPr>
          <w:rStyle w:val="StyleUnderline"/>
        </w:rPr>
      </w:pPr>
      <w:r w:rsidRPr="00911485">
        <w:rPr>
          <w:rStyle w:val="StyleUnderline"/>
        </w:rPr>
        <w:t>Soft Power Is Irrelevant to the Current Terrorist Threat</w:t>
      </w:r>
      <w:r>
        <w:rPr>
          <w:rStyle w:val="StyleUnderline"/>
        </w:rPr>
        <w:t xml:space="preserve"> </w:t>
      </w:r>
      <w:r w:rsidRPr="00911485">
        <w:rPr>
          <w:rStyle w:val="StyleUnderline"/>
        </w:rPr>
        <w:t>False</w:t>
      </w:r>
      <w:r w:rsidRPr="000963B6">
        <w:rPr>
          <w:sz w:val="12"/>
        </w:rPr>
        <w:t xml:space="preserve">. There is a small likelihood that the West will ever attract such people as Mohammed Atta or Osama bin Laden. We need hard power to deal with people like them. But </w:t>
      </w:r>
      <w:r w:rsidRPr="00911485">
        <w:rPr>
          <w:rStyle w:val="StyleUnderline"/>
        </w:rPr>
        <w:t>the current terrorist threat is</w:t>
      </w:r>
      <w:r w:rsidRPr="000963B6">
        <w:rPr>
          <w:sz w:val="12"/>
        </w:rPr>
        <w:t xml:space="preserve"> not Samuel Huntingtons clash of civilizations. It is </w:t>
      </w:r>
      <w:r w:rsidRPr="00911485">
        <w:rPr>
          <w:rStyle w:val="StyleUnderline"/>
        </w:rPr>
        <w:t xml:space="preserve">a civil war </w:t>
      </w:r>
      <w:r w:rsidRPr="000963B6">
        <w:rPr>
          <w:sz w:val="12"/>
        </w:rPr>
        <w:t xml:space="preserve">within Islam between a majority of moderates and a small minority who want to coerce others into an extremist and oversimplified version of their religion. </w:t>
      </w:r>
      <w:r w:rsidRPr="00911485">
        <w:rPr>
          <w:rStyle w:val="StyleUnderline"/>
        </w:rPr>
        <w:t>The United States cannot win unless the moderates win</w:t>
      </w:r>
      <w:r w:rsidRPr="000963B6">
        <w:rPr>
          <w:sz w:val="12"/>
        </w:rPr>
        <w:t xml:space="preserve">. We cannot win unless the number of people the extremists are recruiting is lower than the number we are killing and deterring. </w:t>
      </w:r>
      <w:r w:rsidRPr="00911485">
        <w:rPr>
          <w:rStyle w:val="StyleUnderline"/>
        </w:rPr>
        <w:t>Rumsfeld</w:t>
      </w:r>
      <w:r w:rsidRPr="000963B6">
        <w:rPr>
          <w:sz w:val="12"/>
        </w:rPr>
        <w:t xml:space="preserve"> himself </w:t>
      </w:r>
      <w:r w:rsidRPr="00911485">
        <w:rPr>
          <w:rStyle w:val="StyleUnderline"/>
        </w:rPr>
        <w:t>asked</w:t>
      </w:r>
      <w:r w:rsidRPr="000963B6">
        <w:rPr>
          <w:sz w:val="12"/>
        </w:rPr>
        <w:t xml:space="preserve"> in a 2003 memo: </w:t>
      </w:r>
      <w:r w:rsidRPr="009C14FF">
        <w:rPr>
          <w:rStyle w:val="StyleUnderline"/>
        </w:rPr>
        <w:t>Are</w:t>
      </w:r>
      <w:r w:rsidRPr="00911485">
        <w:rPr>
          <w:rStyle w:val="StyleUnderline"/>
        </w:rPr>
        <w:t xml:space="preserve"> we capturing, killing, or deterring and dissuading more terrorists every day than the madrasas and the radical clerics are recruiting, training, and deploying against us? That equation will be very hard to balance without a strategy to win hearts and minds. </w:t>
      </w:r>
      <w:r w:rsidRPr="009C14FF">
        <w:rPr>
          <w:rStyle w:val="Emphasis"/>
        </w:rPr>
        <w:t>Soft power is more relevant than ever</w:t>
      </w:r>
      <w:r w:rsidRPr="000963B6">
        <w:rPr>
          <w:sz w:val="12"/>
        </w:rPr>
        <w:t>.</w:t>
      </w:r>
    </w:p>
    <w:p w14:paraId="3D54AADC" w14:textId="742B9542" w:rsidR="009C14FF" w:rsidRDefault="009C14FF" w:rsidP="009C14FF">
      <w:pPr>
        <w:pStyle w:val="Heading4"/>
      </w:pPr>
      <w:r>
        <w:t>[Insert terrorism impact]</w:t>
      </w:r>
    </w:p>
    <w:p w14:paraId="22D82FF0" w14:textId="5AB3C335" w:rsidR="009C14FF" w:rsidRDefault="009C14FF" w:rsidP="009C14FF">
      <w:pPr>
        <w:pStyle w:val="Heading3"/>
      </w:pPr>
      <w:r>
        <w:lastRenderedPageBreak/>
        <w:t xml:space="preserve">    Exts. Soft Power Solves Terrorism</w:t>
      </w:r>
    </w:p>
    <w:p w14:paraId="5E08FE85" w14:textId="77777777" w:rsidR="00D325A3" w:rsidRDefault="00D325A3" w:rsidP="00D325A3">
      <w:pPr>
        <w:pStyle w:val="Heading4"/>
      </w:pPr>
      <w:r>
        <w:t xml:space="preserve">Soft power key to effective hard power and fighting terrorism </w:t>
      </w:r>
    </w:p>
    <w:p w14:paraId="1A192CA7" w14:textId="77777777" w:rsidR="00D325A3" w:rsidRPr="00F7045C" w:rsidRDefault="00D325A3" w:rsidP="00D325A3">
      <w:r w:rsidRPr="00F7045C">
        <w:rPr>
          <w:rStyle w:val="Style13ptBold"/>
        </w:rPr>
        <w:t>Nye 04</w:t>
      </w:r>
      <w:r>
        <w:t xml:space="preserve"> (Joseph S.</w:t>
      </w:r>
      <w:proofErr w:type="gramStart"/>
      <w:r>
        <w:t>,University</w:t>
      </w:r>
      <w:proofErr w:type="gramEnd"/>
      <w:r>
        <w:t xml:space="preserve"> distinguished service professor at Harvard University , “Soft Power: The Means to Success in World Politics—Edited Transcript,”4/13/04, </w:t>
      </w:r>
      <w:r w:rsidRPr="00F7045C">
        <w:t>https://www.academia.edu/2517747/Soft_power_The_means_to_success_in_world_politics</w:t>
      </w:r>
      <w:r>
        <w:t>)//kjz</w:t>
      </w:r>
    </w:p>
    <w:p w14:paraId="52D2D191" w14:textId="77777777" w:rsidR="00D325A3" w:rsidRPr="00D325A3" w:rsidRDefault="00D325A3" w:rsidP="00D325A3">
      <w:pPr>
        <w:rPr>
          <w:sz w:val="16"/>
        </w:rPr>
      </w:pPr>
      <w:r w:rsidRPr="00F7045C">
        <w:rPr>
          <w:rStyle w:val="StyleUnderline"/>
        </w:rPr>
        <w:t>New threats are arising from the bottom board of transnational relations. While military power can be of some use occasionally on the bottom board, more often you will need other forms of power, particularly soft power.</w:t>
      </w:r>
      <w:r w:rsidRPr="00F7045C">
        <w:rPr>
          <w:sz w:val="16"/>
        </w:rPr>
        <w:t xml:space="preserve"> The trouble is that a group of people within the Administration, who came into power and looked at American military preeminence, devised the view that Charles Krauthammer has called “the new unilateralism:” that the United States is so powerful that we can do as we wish and others have no choice but to follow. They have used that view as a way of applying American military power to all sorts of problems. The problem is that this is a one-dimensional view in a three-dimensional world. If you play one-dimensional chess on one board only and it’s a three-dimensional game, in the long run you will lose. That is my great fear about the way in which we have implemented the strategy. What about soft power? The basic concept of power is the ability to influence others to get them to do what you want. There are three major ways to do that: one is to threaten them with sticks; the second is to pay them with carrots; the third is to attract them or co-opt them, so that they want what you want. If you can get others to be attracted, to want what you want, it costs you much less in carrots and sticks. The Bush Administration has neglected using our American soft power. In this new world of transnational threats and the information age, it is not just whose army </w:t>
      </w:r>
      <w:proofErr w:type="gramStart"/>
      <w:r w:rsidRPr="00F7045C">
        <w:rPr>
          <w:sz w:val="16"/>
        </w:rPr>
        <w:t>wins,</w:t>
      </w:r>
      <w:proofErr w:type="gramEnd"/>
      <w:r w:rsidRPr="00F7045C">
        <w:rPr>
          <w:sz w:val="16"/>
        </w:rPr>
        <w:t xml:space="preserve"> it’s whose story wins. They have not been very attentive to the question of whose story wins. If you look at the results of their strategy, the polls are quite chilling. Not only do you find situations like Europe, where the United States has lost on average thirty points of attractiveness in all European capitals, including countries that supported us in the Iraq war, but if you go beyond that to the Islamic world, the decline of American attraction is quite appalling. In 2000, in Indonesia, the largest Islamic country, three-quarters of the people said they were attracted to the United States. By May 2003, that had dropped to 15 percent. And yet these are the people that we will need for cooperation against organizations like al-Gama’a at-al-Islamiyya and other offshoots of al Qaeda in the region. If you look at trends in polls in countries like Jordan or Pakistan, which are allegedly somewhat </w:t>
      </w:r>
      <w:proofErr w:type="gramStart"/>
      <w:r w:rsidRPr="00F7045C">
        <w:rPr>
          <w:sz w:val="16"/>
        </w:rPr>
        <w:t>more friendly</w:t>
      </w:r>
      <w:proofErr w:type="gramEnd"/>
      <w:r w:rsidRPr="00F7045C">
        <w:rPr>
          <w:sz w:val="16"/>
        </w:rPr>
        <w:t xml:space="preserve"> towards the United States, we see that larger majorities are attracted to Osama bin Laden than to George Bush or Tony Blair. Again, this is a bit chastening when those are the people whose cooperation we will need to deal with this new type of threat. The new unilateralists’ reaction is: “Not to worry. You should never base foreign policy on polls. Popularity is ephemeral. We have been unpopular in the past -- look how unpopular the Americans were during the Vietnam War, and yet we recovered. We should keep on track and decide what we think is right, pursue it, and then let the chips fall as they may.” This skepticism about the role of soft power, quite frequent among neo-conservatives, is a very powerful view. The great danger is that it sells short the importance of being able to attract others. And it ignores the fact that a country’s </w:t>
      </w:r>
      <w:r w:rsidRPr="008D3E07">
        <w:rPr>
          <w:rStyle w:val="StyleUnderline"/>
        </w:rPr>
        <w:t>soft power can affect its hard power</w:t>
      </w:r>
      <w:r w:rsidRPr="00F7045C">
        <w:rPr>
          <w:sz w:val="16"/>
        </w:rPr>
        <w:t xml:space="preserve">. If you take the example of Turkey a year ago, </w:t>
      </w:r>
      <w:r w:rsidRPr="008D3E07">
        <w:rPr>
          <w:rStyle w:val="StyleUnderline"/>
        </w:rPr>
        <w:t>the Americans wanted to persuade the Turkish government to send the Fourth Infantry Division across Turkey to enter Iraq from the north</w:t>
      </w:r>
      <w:r w:rsidRPr="00F7045C">
        <w:rPr>
          <w:sz w:val="16"/>
        </w:rPr>
        <w:t xml:space="preserve">. The Turkish government might have been willing to concede, but </w:t>
      </w:r>
      <w:r w:rsidRPr="008D3E07">
        <w:rPr>
          <w:rStyle w:val="StyleUnderline"/>
        </w:rPr>
        <w:t>the Turkish parliament said, “No,” because the United States had become so unpopular, its policies perceived as so illegitimate, that they were not willing to allow this transfer of troops across the country.</w:t>
      </w:r>
      <w:r>
        <w:rPr>
          <w:rStyle w:val="StyleUnderline"/>
        </w:rPr>
        <w:t xml:space="preserve"> </w:t>
      </w:r>
      <w:r w:rsidRPr="00F7045C">
        <w:rPr>
          <w:sz w:val="16"/>
        </w:rPr>
        <w:t>The net effect was that the Fourth Infantry Division had to go down through the Canal, up through the Gulf, and arrived late to the war, which made a difference in the number of troops on the ground in areas like the Sunni Triangle</w:t>
      </w:r>
      <w:r w:rsidRPr="008D3E07">
        <w:rPr>
          <w:rStyle w:val="StyleUnderline"/>
        </w:rPr>
        <w:t>. Neglect of soft power had a definite negative effect on hard power.</w:t>
      </w:r>
      <w:r w:rsidRPr="00F7045C">
        <w:rPr>
          <w:sz w:val="16"/>
        </w:rPr>
        <w:t xml:space="preserve"> The question is sometimes further rebutted by the skeptics who say: “Yes, that may all be well and good, and it may also be true that the Americans and the West used soft power to prevail in the Cold War, but it has nothing to do with the current situation of terrorism. Terrorists are a new type of threat and are not attractable. The idea that we will defeat bin Laden or al Qaeda by attracting them is sticking your head in the sand.” To some extent that is true. If you ask, “Are we going to attract bin Laden or people like Mohamed Atta, who flew into the World Trade Towers?” No. You do need hard power to defeat these people who are irreconcilable. But the important role for soft power is to be found in the larger context. If you think of </w:t>
      </w:r>
      <w:r w:rsidRPr="008D3E07">
        <w:rPr>
          <w:rStyle w:val="StyleUnderline"/>
        </w:rPr>
        <w:t>the war on terrorism</w:t>
      </w:r>
      <w:r w:rsidRPr="00F7045C">
        <w:rPr>
          <w:sz w:val="16"/>
        </w:rPr>
        <w:t xml:space="preserve"> as a clash between Islam and the West -- Huntington’s “clash of civilizations” -- you are mischaracterizing the situation. </w:t>
      </w:r>
      <w:r w:rsidRPr="008D3E07">
        <w:rPr>
          <w:rStyle w:val="StyleUnderline"/>
        </w:rPr>
        <w:t>I</w:t>
      </w:r>
      <w:r w:rsidRPr="00F7045C">
        <w:rPr>
          <w:sz w:val="16"/>
        </w:rPr>
        <w:t>t’</w:t>
      </w:r>
      <w:r w:rsidRPr="008D3E07">
        <w:rPr>
          <w:rStyle w:val="StyleUnderline"/>
        </w:rPr>
        <w:t>s</w:t>
      </w:r>
      <w:r w:rsidRPr="00F7045C">
        <w:rPr>
          <w:sz w:val="16"/>
        </w:rPr>
        <w:t xml:space="preserve"> </w:t>
      </w:r>
      <w:r w:rsidRPr="008D3E07">
        <w:rPr>
          <w:rStyle w:val="StyleUnderline"/>
        </w:rPr>
        <w:t>a clash within Islamic civilization,</w:t>
      </w:r>
      <w:r w:rsidRPr="00F7045C">
        <w:rPr>
          <w:sz w:val="16"/>
        </w:rPr>
        <w:t xml:space="preserve"> between a group of people at the extreme who are trying to use force to impose their view of a pure version of their religion on others, </w:t>
      </w:r>
      <w:r w:rsidRPr="008D3E07">
        <w:rPr>
          <w:rStyle w:val="StyleUnderline"/>
        </w:rPr>
        <w:t xml:space="preserve">a majority </w:t>
      </w:r>
      <w:r w:rsidRPr="00F7045C">
        <w:rPr>
          <w:sz w:val="16"/>
        </w:rPr>
        <w:t>who</w:t>
      </w:r>
      <w:r w:rsidRPr="008D3E07">
        <w:rPr>
          <w:rStyle w:val="StyleUnderline"/>
        </w:rPr>
        <w:t xml:space="preserve"> want things that are similar to what we want</w:t>
      </w:r>
      <w:r w:rsidRPr="00F7045C">
        <w:rPr>
          <w:sz w:val="16"/>
        </w:rPr>
        <w:t xml:space="preserve">: a better life, education, health care, opportunities, and a sense of dignity. The key question is: how do you prevent those extremists from prevailing as they try to radicalize the majority, the moderates? </w:t>
      </w:r>
      <w:r w:rsidRPr="008D3E07">
        <w:rPr>
          <w:rStyle w:val="StyleUnderline"/>
        </w:rPr>
        <w:t>Soft power is essential to be able to attract the majorities</w:t>
      </w:r>
      <w:r w:rsidRPr="00F7045C">
        <w:rPr>
          <w:sz w:val="16"/>
        </w:rPr>
        <w:t xml:space="preserve"> to the values that I just described -- not necessarily to being Americans, but in a diverse and pluralistic world </w:t>
      </w:r>
      <w:r w:rsidRPr="008D3E07">
        <w:rPr>
          <w:rStyle w:val="StyleUnderline"/>
        </w:rPr>
        <w:t>to better opportunities, education, health care, and a sense of dignity.</w:t>
      </w:r>
      <w:r w:rsidRPr="00F7045C">
        <w:rPr>
          <w:sz w:val="16"/>
        </w:rPr>
        <w:t xml:space="preserve"> We can appeal to these values and try to inoculate them against the appeal of the extremists. </w:t>
      </w:r>
      <w:r w:rsidRPr="008D3E07">
        <w:rPr>
          <w:rStyle w:val="StyleUnderline"/>
        </w:rPr>
        <w:t xml:space="preserve">We will not prevail in this struggle against terrorism unless the majority wins, unless the moderates win. And we will not prevail </w:t>
      </w:r>
      <w:r w:rsidRPr="008D3E07">
        <w:rPr>
          <w:rStyle w:val="StyleUnderline"/>
        </w:rPr>
        <w:lastRenderedPageBreak/>
        <w:t>against extremists unless we are able to attract that majority, those moderates</w:t>
      </w:r>
      <w:r w:rsidRPr="00F7045C">
        <w:rPr>
          <w:sz w:val="16"/>
        </w:rPr>
        <w:t xml:space="preserve">. </w:t>
      </w:r>
      <w:r w:rsidRPr="008D3E07">
        <w:rPr>
          <w:rStyle w:val="StyleUnderline"/>
        </w:rPr>
        <w:t>That is the role of soft power.</w:t>
      </w:r>
      <w:r>
        <w:rPr>
          <w:rStyle w:val="StyleUnderline"/>
        </w:rPr>
        <w:t xml:space="preserve"> </w:t>
      </w:r>
      <w:r w:rsidRPr="00F7045C">
        <w:rPr>
          <w:sz w:val="16"/>
        </w:rPr>
        <w:t>In addition</w:t>
      </w:r>
      <w:r w:rsidRPr="008D3E07">
        <w:rPr>
          <w:rStyle w:val="StyleUnderline"/>
        </w:rPr>
        <w:t>, even when you need to use hard power against the hard-core terrorist, you will need cooperation from other governments in a civilian matter</w:t>
      </w:r>
      <w:r w:rsidRPr="00F7045C">
        <w:rPr>
          <w:sz w:val="16"/>
        </w:rPr>
        <w:t>. You will not solve this by bombs alone</w:t>
      </w:r>
      <w:r w:rsidRPr="008D3E07">
        <w:rPr>
          <w:rStyle w:val="StyleUnderline"/>
        </w:rPr>
        <w:t>. You will need close civilian cooperation</w:t>
      </w:r>
      <w:r w:rsidRPr="00F7045C">
        <w:rPr>
          <w:sz w:val="16"/>
        </w:rPr>
        <w:t xml:space="preserve"> -- intelligence sharing, policy work across borders, tracing financial flows. To some extent other governments will share information to deal with terrorists out of their self-interest, but the degree of sharing you get depends upon the degree to which you are attractive to other countries. For example, if being pro-American or sympathetic to the Americans or being seen to cooperate with the Americans is the kiss of death in domestic politics, you will get less cooperation from those governments -- witness the Turkish example I just gave. So for both reasons, both to attract the moderate majority and to reach a context or setting in which governments can cooperate more fully with us to deal with the hard core, soft power is key to being able to wage this struggle against terrorism. How are we doing? Not well. We are not doing well for several reasons. One is the style and substance of our policies. Soft power grows out of a country’s culture; it grows out of our values -- democracy and human rights, when we live up to them; it grows out of our policies. </w:t>
      </w:r>
      <w:r w:rsidRPr="008D3E07">
        <w:rPr>
          <w:rStyle w:val="StyleUnderline"/>
        </w:rPr>
        <w:t xml:space="preserve">When our policies are formulated in </w:t>
      </w:r>
      <w:proofErr w:type="gramStart"/>
      <w:r w:rsidRPr="008D3E07">
        <w:rPr>
          <w:rStyle w:val="StyleUnderline"/>
        </w:rPr>
        <w:t>ways which</w:t>
      </w:r>
      <w:proofErr w:type="gramEnd"/>
      <w:r w:rsidRPr="008D3E07">
        <w:rPr>
          <w:rStyle w:val="StyleUnderline"/>
        </w:rPr>
        <w:t xml:space="preserve"> are consultative, which involve the views and interests of others, we are far more likely to be seen as legitimate and to attract others. </w:t>
      </w:r>
      <w:r w:rsidRPr="00F7045C">
        <w:rPr>
          <w:sz w:val="16"/>
        </w:rPr>
        <w:t xml:space="preserve">And certainly the style of the new unilateralists in the Bush Administration has decreased the legitimacy of American policy. So to restore our soft power, we need to change both the substance and style of our foreign policy. We also need to find better ways to present this policy. This country, the leader in the information age, supposedly the greatest communicating country in the world, is being out-communicated by people in caves. This is a bizarre situation. With the end of the Cold War in the 1990s, we wanted a peace dividend not only in military expenditures but also in our public diplomacy, and so we cut back dramatically. The U.S. Information Agency had half the number of people that it had at the height of the Cold War when it was folded into the State Department, itself a big mistake. International exchange programs were cut by a third. Look at how poorly we do in broadcasting -- for example if you take Urdu, the lingua franca of Pakistan, the Voice of America broadcasts two hours a day in Urdu, and yet Pakistan is allegedly a frontline country in this struggle against terrorism. Ambassador Djerejian, who chaired a bipartisan panel on Public Diplomacy in the Islamic World, argued that the United States spent $150 million on public diplomacy for the whole Islamic world last year, and that is about the equal of two hours of the defense budget, an extraordinary imbalance. The United States spends 400 times more on its hard power than on its soft power, if you take all the exchange programs and broadcasting programs and lump them together as a measure of soft power. If we were to spend just 1 percent of the military budget on soft power, it would mean quadrupling our public diplomacy programs. There is something wrong with our approach. In short, the challenge that we face in dealing with this new threat of terrorism, particularly the danger of their obtaining weapons of mass destruction, is a challenge which is very new and real in American foreign policy. But beyond the United States, it is a challenge for all of modern urban civilization. If this spreads, and we find that people will no longer live in cities because of fear, we will live in a very different and less favorable world. At the same time, our approach to the problem has relied much too heavily on one dimension of a three-dimensional world, one instrument between hard and soft power. The answer is not to pretend that hard power doesn’t matter -- it does and we will need to continue to use it -- but realise that to use hard power without combining it with soft power, which has all too often been the practice in the last few years, is a serious mistake. The good news is that in the past the United States has, as in the Cold War, combined hard and soft power. The bad news is that we are not doing it yet. But since we have done it once, presumably we can do it again. When we learn how to better combine hard and soft power, then we will be what I call a smart power. </w:t>
      </w:r>
    </w:p>
    <w:p w14:paraId="7CBE8BC7" w14:textId="77777777" w:rsidR="00D325A3" w:rsidRDefault="00D325A3" w:rsidP="00D325A3">
      <w:pPr>
        <w:pStyle w:val="Heading4"/>
      </w:pPr>
      <w:r>
        <w:t xml:space="preserve">Soft power fosters more positive opinions of the US—helps deter suicide bombings </w:t>
      </w:r>
    </w:p>
    <w:p w14:paraId="350544E9" w14:textId="77777777" w:rsidR="00D325A3" w:rsidRPr="003C46BD" w:rsidRDefault="00D325A3" w:rsidP="00D325A3">
      <w:r w:rsidRPr="003C46BD">
        <w:rPr>
          <w:rStyle w:val="Style13ptBold"/>
        </w:rPr>
        <w:t>Chiozza 14</w:t>
      </w:r>
      <w:r>
        <w:t xml:space="preserve"> (Giacomo, associate professor of political science at Vanderbilt University, “Does U.S. Soft Power Have Consequences for U.S. Security? Evidence from Popular Support for Suicide Bombing,” The Korean Journal of International Studies, 9/3/14, </w:t>
      </w:r>
      <w:r w:rsidRPr="003C46BD">
        <w:t>http://www.kjis.org/journal/view.html?uid=154&amp;&amp;vmd=Full</w:t>
      </w:r>
      <w:r>
        <w:t>)//kjz</w:t>
      </w:r>
    </w:p>
    <w:p w14:paraId="26315C9D" w14:textId="77777777" w:rsidR="00D325A3" w:rsidRPr="003C46BD" w:rsidRDefault="00D325A3" w:rsidP="00D325A3">
      <w:pPr>
        <w:rPr>
          <w:sz w:val="16"/>
        </w:rPr>
      </w:pPr>
      <w:r w:rsidRPr="003C46BD">
        <w:rPr>
          <w:sz w:val="16"/>
        </w:rPr>
        <w:t xml:space="preserve">In Figure 4, I present four CART models, a pooled model for all the three coun- tries, and three disaggregate models for each country. </w:t>
      </w:r>
      <w:r w:rsidRPr="003C46BD">
        <w:rPr>
          <w:rStyle w:val="StyleUnderline"/>
        </w:rPr>
        <w:t>The major finding</w:t>
      </w:r>
      <w:r w:rsidRPr="003C46BD">
        <w:rPr>
          <w:sz w:val="16"/>
        </w:rPr>
        <w:t xml:space="preserve"> at the aggregate level, in the upper left panel of Figure 4</w:t>
      </w:r>
      <w:r w:rsidRPr="003C46BD">
        <w:rPr>
          <w:rStyle w:val="StyleUnderline"/>
        </w:rPr>
        <w:t>, is that, positive attitudes towards the United States was the most discriminating factor accounting for opposition to suicide bombing</w:t>
      </w:r>
      <w:r w:rsidRPr="003C46BD">
        <w:rPr>
          <w:sz w:val="16"/>
        </w:rPr>
        <w:t xml:space="preserve">. </w:t>
      </w:r>
      <w:r w:rsidRPr="003C46BD">
        <w:rPr>
          <w:rStyle w:val="StyleUnderline"/>
        </w:rPr>
        <w:t xml:space="preserve">The probability that someone who had a good opinion of the United States would support suicide attacks was between 4.3% and 9.1%, a large drop over the unconditional probability of </w:t>
      </w:r>
      <w:proofErr w:type="gramStart"/>
      <w:r w:rsidRPr="003C46BD">
        <w:rPr>
          <w:rStyle w:val="StyleUnderline"/>
        </w:rPr>
        <w:t>support which</w:t>
      </w:r>
      <w:proofErr w:type="gramEnd"/>
      <w:r w:rsidRPr="003C46BD">
        <w:rPr>
          <w:rStyle w:val="StyleUnderline"/>
        </w:rPr>
        <w:t xml:space="preserve"> ranged from 41.5% to 46.2%. </w:t>
      </w:r>
      <w:r w:rsidRPr="003C46BD">
        <w:rPr>
          <w:sz w:val="16"/>
        </w:rPr>
        <w:t xml:space="preserve">As a first result, therefore, the analysis in Figure 4 indicates 11 </w:t>
      </w:r>
      <w:proofErr w:type="gramStart"/>
      <w:r w:rsidRPr="003C46BD">
        <w:rPr>
          <w:sz w:val="16"/>
        </w:rPr>
        <w:t>Theprobabilitythatagivenindividualwouldsupportsuicidebombing(</w:t>
      </w:r>
      <w:proofErr w:type="gramEnd"/>
      <w:r w:rsidRPr="003C46BD">
        <w:rPr>
          <w:sz w:val="16"/>
        </w:rPr>
        <w:t xml:space="preserve">π)canbemodeledasa binomial distribution where n is the number of subjects in the sample and x is the number of subjects who hold such a belief. I use a non-informative reference prior distribution to derive the posterior dis- tribution and, from that, the probability that the parameter of interest πlies in an interval with 95% probability. I use Jeffrey’s reference prior distribution, which has the property of being invariant to scale transformations. In the case of binomial likelihood functions, Jeffrey’s prior takes the form of a Beta distribution, π~ </w:t>
      </w:r>
      <w:proofErr w:type="gramStart"/>
      <w:r w:rsidRPr="003C46BD">
        <w:rPr>
          <w:sz w:val="16"/>
        </w:rPr>
        <w:t>Beta(</w:t>
      </w:r>
      <w:proofErr w:type="gramEnd"/>
      <w:r w:rsidRPr="003C46BD">
        <w:rPr>
          <w:sz w:val="16"/>
        </w:rPr>
        <w:t xml:space="preserve">1/2,1/2). 12 I report the logistic regression models in the on-line Appendix. 77). I use a validation set approach, by split- </w:t>
      </w:r>
      <w:r w:rsidRPr="003C46BD">
        <w:rPr>
          <w:rFonts w:ascii="Times New Roman" w:hAnsi="Times New Roman" w:cs="Times New Roman"/>
          <w:sz w:val="16"/>
        </w:rPr>
        <w:t>￼￼</w:t>
      </w:r>
      <w:r w:rsidRPr="003C46BD">
        <w:rPr>
          <w:sz w:val="16"/>
        </w:rPr>
        <w:t xml:space="preserve"> The Korean Journal of International Studies 13-1 </w:t>
      </w:r>
      <w:r w:rsidRPr="003C46BD">
        <w:rPr>
          <w:rFonts w:ascii="Times New Roman" w:hAnsi="Times New Roman" w:cs="Times New Roman"/>
          <w:sz w:val="16"/>
        </w:rPr>
        <w:t>￼</w:t>
      </w:r>
      <w:r w:rsidRPr="003C46BD">
        <w:rPr>
          <w:sz w:val="16"/>
        </w:rPr>
        <w:t xml:space="preserve"> 222 that U.S. soft power provided a “disabling environment,” as Nye (2011)’s soft power theory predicts. </w:t>
      </w:r>
      <w:r w:rsidRPr="003C46BD">
        <w:rPr>
          <w:rFonts w:ascii="Times New Roman" w:hAnsi="Times New Roman" w:cs="Times New Roman"/>
          <w:sz w:val="16"/>
        </w:rPr>
        <w:t>￼</w:t>
      </w:r>
      <w:r w:rsidRPr="003C46BD">
        <w:rPr>
          <w:sz w:val="16"/>
        </w:rPr>
        <w:t>LEGEND: AMERICANS PRO.AL.QAEDA PRO.FRANCE PRO.US RELIGION.VERY.IMPORTANT SAFER.SADDAM.CONE THREATS.TO.ISLAM Dslk=Respondent dislikes the American people</w:t>
      </w:r>
      <w:proofErr w:type="gramStart"/>
      <w:r w:rsidRPr="003C46BD">
        <w:rPr>
          <w:sz w:val="16"/>
        </w:rPr>
        <w:t>;</w:t>
      </w:r>
      <w:proofErr w:type="gramEnd"/>
      <w:r w:rsidRPr="003C46BD">
        <w:rPr>
          <w:sz w:val="16"/>
        </w:rPr>
        <w:t xml:space="preserve"> Like=Repondent likes the American people Does respondent have any </w:t>
      </w:r>
      <w:r w:rsidRPr="003C46BD">
        <w:rPr>
          <w:sz w:val="16"/>
        </w:rPr>
        <w:lastRenderedPageBreak/>
        <w:t>confidence, or no confidence at all, in Usama bin Laden? Does respondent have a favorable opinion of France? Does respondent have a favorable opinion of the United States? Is religion very important in respondent’s life? Does respondent believe that the world is safer anfter the removal of Saddam Hussein from power? Does respondent believe that there are serious threats to Islam? Figure 4. Attitudinal Profile of the Support for Suicide Bombing against Americans and Westerners Note: Data analysis is based on the 2005 wave of the Pew Global Attitudes Survey. The labels below the final branches indicate the most common response: “No” indicates that the most common response was disap- proval of suicide bombing; “Yes</w:t>
      </w:r>
      <w:proofErr w:type="gramStart"/>
      <w:r w:rsidRPr="003C46BD">
        <w:rPr>
          <w:sz w:val="16"/>
        </w:rPr>
        <w:t>”</w:t>
      </w:r>
      <w:proofErr w:type="gramEnd"/>
      <w:r w:rsidRPr="003C46BD">
        <w:rPr>
          <w:sz w:val="16"/>
        </w:rPr>
        <w:t xml:space="preserve"> indicates that the most common response was approval suicide bombing. The numbers underneath measure the 95% Bayesian confidence intervals around the conditional probability of approval of suicide bombing. “CI” stands for Confidence Interval. After that, the model splits the sample separating Turkey, on the one hand, and Jordan and Lebanon, on the other. This split indicates that the patterns in Turkey </w:t>
      </w:r>
      <w:r w:rsidRPr="003C46BD">
        <w:rPr>
          <w:rFonts w:ascii="Times New Roman" w:hAnsi="Times New Roman" w:cs="Times New Roman"/>
          <w:sz w:val="16"/>
        </w:rPr>
        <w:t>￼</w:t>
      </w:r>
      <w:r w:rsidRPr="003C46BD">
        <w:rPr>
          <w:sz w:val="16"/>
        </w:rPr>
        <w:t xml:space="preserve">Does U.S. Soft Power Have Consequences for U.S. Security? 223 differed from those found in Jordan and Lebanon not just quantitatively, as illus- trated in Figures 2 and 3, but also qualitatively. The second substantive factor accounting for patterns of opinion towards suicide attacks was another soft power indicator, i.e. attitudes towards the American people. </w:t>
      </w:r>
      <w:r w:rsidRPr="003C46BD">
        <w:rPr>
          <w:rStyle w:val="StyleUnderline"/>
        </w:rPr>
        <w:t>For the Jordanians and the Lebanese who disliked the United States, a negative view of the American people increased the probability of approval of suicide attacks against Americans and Westerners to a range between 74.5% and 81%. For the Jordanians and Lebanese who disliked the United States and liked the Americans, the probability of support for suicide attacks dropped substantiall</w:t>
      </w:r>
      <w:r w:rsidRPr="003C46BD">
        <w:rPr>
          <w:sz w:val="16"/>
        </w:rPr>
        <w:t xml:space="preserve">y, but not enough to clear the baseline confidence interval. The country-by-country analysis further validates the aggregate findings. </w:t>
      </w:r>
      <w:r w:rsidRPr="003C46BD">
        <w:rPr>
          <w:rStyle w:val="StyleUnderline"/>
        </w:rPr>
        <w:t>In both the Jordanian and the Lebanese cases, U.S. soft power emerges as the strongest predictor of support for suicide bombing against Americans and Westerners.</w:t>
      </w:r>
      <w:r w:rsidRPr="003C46BD">
        <w:rPr>
          <w:sz w:val="16"/>
        </w:rPr>
        <w:t xml:space="preserve"> Overwhelmingly, </w:t>
      </w:r>
      <w:r w:rsidRPr="003C46BD">
        <w:rPr>
          <w:rStyle w:val="StyleUnderline"/>
        </w:rPr>
        <w:t>the Jordanians who had a positive opinion of Americans did not find suicide bombing against them legitima</w:t>
      </w:r>
      <w:r w:rsidRPr="003C46BD">
        <w:rPr>
          <w:sz w:val="16"/>
        </w:rPr>
        <w:t xml:space="preserve">te; the probability interval for the support of suicide attacks ranges from 5.4% to 12.6%. Among the Lebanese, no one among those who liked the United States was also willing to jus- tify suicide attacks against them, which yields a probability of support between 0% and 2%. With such a discriminating power, </w:t>
      </w:r>
      <w:r w:rsidRPr="003C46BD">
        <w:rPr>
          <w:rStyle w:val="StyleUnderline"/>
        </w:rPr>
        <w:t>U.S. soft power emerged as a key factor in structuring opinion towards suicide bombing</w:t>
      </w:r>
      <w:r w:rsidRPr="003C46BD">
        <w:rPr>
          <w:sz w:val="16"/>
        </w:rPr>
        <w:t xml:space="preserve">. Importantly for the theory of soft power, however, its policy component </w:t>
      </w:r>
      <w:r w:rsidRPr="003C46BD">
        <w:rPr>
          <w:rFonts w:ascii="Times New Roman" w:hAnsi="Times New Roman" w:cs="Times New Roman"/>
          <w:sz w:val="16"/>
        </w:rPr>
        <w:t>￼</w:t>
      </w:r>
      <w:r w:rsidRPr="003C46BD">
        <w:rPr>
          <w:sz w:val="16"/>
        </w:rPr>
        <w:t xml:space="preserve"> i.e., the endorsement that foreign publics might give to specific U.S. policies, such as the U.S.-led war on terror </w:t>
      </w:r>
      <w:r w:rsidRPr="003C46BD">
        <w:rPr>
          <w:rFonts w:ascii="Times New Roman" w:hAnsi="Times New Roman" w:cs="Times New Roman"/>
          <w:sz w:val="16"/>
        </w:rPr>
        <w:t>￼</w:t>
      </w:r>
      <w:r w:rsidRPr="003C46BD">
        <w:rPr>
          <w:sz w:val="16"/>
        </w:rPr>
        <w:t xml:space="preserve"> does not emerge as a relevant explanatory parameter. For the people of Jordan, Lebanon, and Turkey, it was the (lack of) normative and personal standing of the United States and its people that would mostly shape their views on anti-American vio- lence. </w:t>
      </w:r>
    </w:p>
    <w:p w14:paraId="4EBAAED4" w14:textId="77777777" w:rsidR="00D325A3" w:rsidRDefault="00D325A3" w:rsidP="00AC25C1">
      <w:pPr>
        <w:pStyle w:val="Heading3"/>
      </w:pPr>
      <w:r>
        <w:lastRenderedPageBreak/>
        <w:t>Soft Power Good—Democracy</w:t>
      </w:r>
    </w:p>
    <w:p w14:paraId="6AD1D2E7" w14:textId="77777777" w:rsidR="00D325A3" w:rsidRDefault="00D325A3" w:rsidP="00D325A3">
      <w:pPr>
        <w:pStyle w:val="Heading4"/>
      </w:pPr>
      <w:r>
        <w:t xml:space="preserve">Soft power is influenced by policies and uniquely promotes democracy  </w:t>
      </w:r>
    </w:p>
    <w:p w14:paraId="0E94EA99" w14:textId="77777777" w:rsidR="00D325A3" w:rsidRPr="0097439D" w:rsidRDefault="00D325A3" w:rsidP="00D325A3">
      <w:r w:rsidRPr="00A6016D">
        <w:rPr>
          <w:rStyle w:val="Style13ptBold"/>
        </w:rPr>
        <w:t>Nye 09</w:t>
      </w:r>
      <w:r>
        <w:t xml:space="preserve"> (Joseph S.,</w:t>
      </w:r>
      <w:r w:rsidRPr="008A41D9">
        <w:t xml:space="preserve"> </w:t>
      </w:r>
      <w:r>
        <w:t>University distinguished service professor at Harvard University, “Obama’s Soft Power,” New Perspectives Quarterly, 2009, https://onlinelibrarystatic.wiley.com/store/10.1111/j.1540-5842.2009.01057.x/asset/j.1540-5842.2009.01057.x.pdf</w:t>
      </w:r>
      <w:proofErr w:type="gramStart"/>
      <w:r>
        <w:t>?v</w:t>
      </w:r>
      <w:proofErr w:type="gramEnd"/>
      <w:r>
        <w:t>=1&amp;t=ib5e5swr&amp;s=278fd5621bdb8284abc7f132a1d586979bf9117b)//kjz</w:t>
      </w:r>
    </w:p>
    <w:p w14:paraId="01F89AAB" w14:textId="77777777" w:rsidR="00D325A3" w:rsidRPr="00D325A3" w:rsidRDefault="00D325A3" w:rsidP="00D325A3">
      <w:pPr>
        <w:rPr>
          <w:u w:val="single"/>
        </w:rPr>
      </w:pPr>
      <w:proofErr w:type="gramStart"/>
      <w:r w:rsidRPr="0097439D">
        <w:rPr>
          <w:sz w:val="16"/>
        </w:rPr>
        <w:t>cambridge</w:t>
      </w:r>
      <w:proofErr w:type="gramEnd"/>
      <w:r w:rsidRPr="0097439D">
        <w:rPr>
          <w:sz w:val="16"/>
        </w:rPr>
        <w:t xml:space="preserve">, mass—In her confirmation hearings to become secretary of state, Hillary Clinton said: “America cannot solve the most pressing problems on our own, and the world cannot solve them without America. . . . We must use what has been called ‘smart power,’ the full range of tools at our disposal.” Smart power is the combination of hard and soft power. </w:t>
      </w:r>
      <w:r w:rsidRPr="0097439D">
        <w:rPr>
          <w:rStyle w:val="StyleUnderline"/>
        </w:rPr>
        <w:t>Soft power is the ability</w:t>
      </w:r>
      <w:r>
        <w:rPr>
          <w:rStyle w:val="StyleUnderline"/>
        </w:rPr>
        <w:t xml:space="preserve"> </w:t>
      </w:r>
      <w:r w:rsidRPr="0097439D">
        <w:rPr>
          <w:rStyle w:val="StyleUnderline"/>
        </w:rPr>
        <w:t>to obtain preferred outcomes through attraction rather than coercion or payments.</w:t>
      </w:r>
      <w:r w:rsidRPr="0097439D">
        <w:rPr>
          <w:sz w:val="16"/>
        </w:rPr>
        <w:t xml:space="preserve"> </w:t>
      </w:r>
      <w:r w:rsidRPr="0097439D">
        <w:rPr>
          <w:rStyle w:val="StyleUnderline"/>
        </w:rPr>
        <w:t>Public opinion polls show a serious decline in American attractiveness in Europe,</w:t>
      </w:r>
      <w:r>
        <w:rPr>
          <w:rStyle w:val="StyleUnderline"/>
        </w:rPr>
        <w:t xml:space="preserve"> </w:t>
      </w:r>
      <w:r w:rsidRPr="0097439D">
        <w:rPr>
          <w:rStyle w:val="StyleUnderline"/>
        </w:rPr>
        <w:t>Latin America and, most dramatically, across the entire Muslim world.</w:t>
      </w:r>
      <w:r>
        <w:rPr>
          <w:rStyle w:val="StyleUnderline"/>
        </w:rPr>
        <w:t xml:space="preserve"> </w:t>
      </w:r>
      <w:r w:rsidRPr="0097439D">
        <w:rPr>
          <w:sz w:val="16"/>
        </w:rPr>
        <w:t xml:space="preserve">The resources that produce soft power for a country include its culture (where it is attractive to others), its values (where they are attractive and not undercut by inconsistent practices) and policies (where they are seen as inclusive and legitimate in the eyes of others). </w:t>
      </w:r>
      <w:r w:rsidRPr="0097439D">
        <w:rPr>
          <w:rStyle w:val="StyleUnderline"/>
        </w:rPr>
        <w:t>When poll respondents are asked why they report a decline in American soft</w:t>
      </w:r>
      <w:r>
        <w:rPr>
          <w:rStyle w:val="StyleUnderline"/>
        </w:rPr>
        <w:t xml:space="preserve"> </w:t>
      </w:r>
      <w:r w:rsidRPr="0097439D">
        <w:rPr>
          <w:rStyle w:val="StyleUnderline"/>
        </w:rPr>
        <w:t>power, they cite American policies more than American culture or values</w:t>
      </w:r>
      <w:r w:rsidRPr="0097439D">
        <w:rPr>
          <w:sz w:val="16"/>
        </w:rPr>
        <w:t>. Since it is easier for a country to change its policies than its culture</w:t>
      </w:r>
      <w:r w:rsidRPr="0097439D">
        <w:t xml:space="preserve">, </w:t>
      </w:r>
      <w:r w:rsidRPr="0097439D">
        <w:rPr>
          <w:rStyle w:val="StyleUnderline"/>
        </w:rPr>
        <w:t>this implies that President</w:t>
      </w:r>
      <w:r>
        <w:rPr>
          <w:rStyle w:val="StyleUnderline"/>
        </w:rPr>
        <w:t xml:space="preserve"> </w:t>
      </w:r>
      <w:r w:rsidRPr="0097439D">
        <w:rPr>
          <w:sz w:val="16"/>
        </w:rPr>
        <w:t xml:space="preserve">Barack </w:t>
      </w:r>
      <w:r w:rsidRPr="0097439D">
        <w:rPr>
          <w:rStyle w:val="StyleUnderline"/>
        </w:rPr>
        <w:t>Obama will be able to choose policies that could help to recover some of</w:t>
      </w:r>
      <w:r>
        <w:rPr>
          <w:rStyle w:val="StyleUnderline"/>
        </w:rPr>
        <w:t xml:space="preserve"> </w:t>
      </w:r>
      <w:r w:rsidRPr="0097439D">
        <w:rPr>
          <w:rStyle w:val="StyleUnderline"/>
        </w:rPr>
        <w:t>America’s soft power.</w:t>
      </w:r>
      <w:r>
        <w:rPr>
          <w:rStyle w:val="StyleUnderline"/>
        </w:rPr>
        <w:t xml:space="preserve"> </w:t>
      </w:r>
      <w:r w:rsidRPr="0097439D">
        <w:rPr>
          <w:sz w:val="16"/>
        </w:rPr>
        <w:t xml:space="preserve">Of course, soft </w:t>
      </w:r>
      <w:r w:rsidRPr="0097439D">
        <w:t>power</w:t>
      </w:r>
      <w:r w:rsidRPr="0097439D">
        <w:rPr>
          <w:sz w:val="16"/>
        </w:rPr>
        <w:t xml:space="preserve"> is not the solution to all problems. Even though North Korean dictator Kim Jong Il likes to watch Hollywood movies, that is unlikely to affect his nuclear weapons program. And soft power got nowhere in attracting the Taliban government away from its support for al-Qaida in the 1990s. It took hard military power in 2001 to end that</w:t>
      </w:r>
      <w:r w:rsidRPr="0097439D">
        <w:rPr>
          <w:rStyle w:val="StyleUnderline"/>
        </w:rPr>
        <w:t>. But other goals—such as</w:t>
      </w:r>
      <w:r w:rsidRPr="0097439D">
        <w:rPr>
          <w:sz w:val="16"/>
        </w:rPr>
        <w:t xml:space="preserve"> </w:t>
      </w:r>
      <w:r w:rsidRPr="0097439D">
        <w:rPr>
          <w:rStyle w:val="StyleUnderline"/>
        </w:rPr>
        <w:t xml:space="preserve">the promotion of democracy </w:t>
      </w:r>
      <w:r w:rsidRPr="0097439D">
        <w:rPr>
          <w:sz w:val="16"/>
        </w:rPr>
        <w:t>and human rights—</w:t>
      </w:r>
      <w:r w:rsidRPr="0097439D">
        <w:rPr>
          <w:rStyle w:val="StyleUnderline"/>
        </w:rPr>
        <w:t>are better achieved by soft power.</w:t>
      </w:r>
    </w:p>
    <w:p w14:paraId="6E613491" w14:textId="77777777" w:rsidR="00D656DB" w:rsidRPr="006832CF" w:rsidRDefault="00D656DB" w:rsidP="00D656DB">
      <w:pPr>
        <w:pStyle w:val="Heading4"/>
      </w:pPr>
      <w:r w:rsidRPr="006832CF">
        <w:t>Soft power is a successful tool in democracy promotion</w:t>
      </w:r>
    </w:p>
    <w:p w14:paraId="222A9CA2" w14:textId="77777777" w:rsidR="00D656DB" w:rsidRDefault="00D656DB" w:rsidP="00D656DB">
      <w:r w:rsidRPr="00FB084F">
        <w:rPr>
          <w:rStyle w:val="Style13ptBold"/>
        </w:rPr>
        <w:t>Kroenig, McAdam, and Weber 10</w:t>
      </w:r>
      <w:r>
        <w:t xml:space="preserve"> (Matthew, Associate Professor and International Relations Field Chair in the Department of Government and School of Foreign Service at Georgetown University and a Senior Fellow in the Brent Scowcroft Center on International Security at The Atlantic Council; Melissa, Visiting Scholar at George Washington University’s Elliott School, in the Institute for Security and Conflict Studies; Steven, Professor at the Information </w:t>
      </w:r>
      <w:proofErr w:type="gramStart"/>
      <w:r>
        <w:t>School ,</w:t>
      </w:r>
      <w:proofErr w:type="gramEnd"/>
      <w:r>
        <w:t xml:space="preserve"> University of California, Berkeley, “Taking Soft Power Seriously,” Comparative Strategy, 12/13/10, </w:t>
      </w:r>
      <w:hyperlink r:id="rId14" w:history="1">
        <w:r w:rsidRPr="004E1747">
          <w:rPr>
            <w:rStyle w:val="Hyperlink"/>
          </w:rPr>
          <w:t>http://www.tandfonline.com/loi/ucst20)//kjz</w:t>
        </w:r>
      </w:hyperlink>
    </w:p>
    <w:p w14:paraId="57C7B35D" w14:textId="77777777" w:rsidR="00D656DB" w:rsidRPr="006832CF" w:rsidRDefault="00D656DB" w:rsidP="00D656DB">
      <w:pPr>
        <w:rPr>
          <w:sz w:val="16"/>
        </w:rPr>
      </w:pPr>
      <w:r w:rsidRPr="006832CF">
        <w:rPr>
          <w:rStyle w:val="StyleUnderline"/>
        </w:rPr>
        <w:t>The United States has</w:t>
      </w:r>
      <w:r w:rsidRPr="006832CF">
        <w:rPr>
          <w:sz w:val="16"/>
        </w:rPr>
        <w:t xml:space="preserve"> also</w:t>
      </w:r>
      <w:r w:rsidRPr="006832CF">
        <w:rPr>
          <w:rStyle w:val="StyleUnderline"/>
        </w:rPr>
        <w:t xml:space="preserve"> attempted to use soft power to promote the spread of democracy</w:t>
      </w:r>
      <w:r>
        <w:rPr>
          <w:rStyle w:val="StyleUnderline"/>
        </w:rPr>
        <w:t xml:space="preserve"> </w:t>
      </w:r>
      <w:r w:rsidRPr="006832CF">
        <w:rPr>
          <w:rStyle w:val="StyleUnderline"/>
        </w:rPr>
        <w:t>around the globe.</w:t>
      </w:r>
      <w:r w:rsidRPr="006832CF">
        <w:rPr>
          <w:sz w:val="16"/>
        </w:rPr>
        <w:t xml:space="preserve"> Unlike in the other two issue areas, </w:t>
      </w:r>
      <w:r w:rsidRPr="006832CF">
        <w:rPr>
          <w:rStyle w:val="StyleUnderline"/>
        </w:rPr>
        <w:t>the U.S. democracy promotion</w:t>
      </w:r>
      <w:r>
        <w:rPr>
          <w:rStyle w:val="StyleUnderline"/>
        </w:rPr>
        <w:t xml:space="preserve"> </w:t>
      </w:r>
      <w:r w:rsidRPr="006832CF">
        <w:rPr>
          <w:rStyle w:val="StyleUnderline"/>
        </w:rPr>
        <w:t>campaigns met with</w:t>
      </w:r>
      <w:r w:rsidRPr="006832CF">
        <w:rPr>
          <w:sz w:val="16"/>
        </w:rPr>
        <w:t xml:space="preserve"> some </w:t>
      </w:r>
      <w:r w:rsidRPr="006832CF">
        <w:rPr>
          <w:rStyle w:val="StyleUnderline"/>
        </w:rPr>
        <w:t>success</w:t>
      </w:r>
      <w:r w:rsidRPr="006832CF">
        <w:rPr>
          <w:sz w:val="16"/>
        </w:rPr>
        <w:t xml:space="preserve"> as evidenced by a spate of electoral revolutions in the postcommunist region. We argue that the successful influence of these U.S. democracy promotion efforts is due to the presence of the necessary conditions for an effective soft power campaign. In the countries that experienced electoral revolutions, there was a functioning marketplace of ideas, </w:t>
      </w:r>
      <w:r w:rsidRPr="006832CF">
        <w:rPr>
          <w:rStyle w:val="StyleUnderline"/>
        </w:rPr>
        <w:t>the United States identified and supported credible messengers to</w:t>
      </w:r>
      <w:r>
        <w:rPr>
          <w:rStyle w:val="StyleUnderline"/>
        </w:rPr>
        <w:t xml:space="preserve"> </w:t>
      </w:r>
      <w:r w:rsidRPr="006832CF">
        <w:rPr>
          <w:rStyle w:val="StyleUnderline"/>
        </w:rPr>
        <w:t>transmit ideas about democratization, and ideas about the best practices for bringing down</w:t>
      </w:r>
      <w:r>
        <w:rPr>
          <w:rStyle w:val="StyleUnderline"/>
        </w:rPr>
        <w:t xml:space="preserve"> </w:t>
      </w:r>
      <w:r w:rsidRPr="006832CF">
        <w:rPr>
          <w:rStyle w:val="StyleUnderline"/>
        </w:rPr>
        <w:t>authoritarian regimes could significantly impact the outcome.</w:t>
      </w:r>
      <w:r>
        <w:rPr>
          <w:rStyle w:val="StyleUnderline"/>
        </w:rPr>
        <w:t xml:space="preserve"> </w:t>
      </w:r>
      <w:r w:rsidRPr="006832CF">
        <w:rPr>
          <w:sz w:val="16"/>
        </w:rPr>
        <w:t xml:space="preserve">In recent years, the United States has devoted a disproportionate amount of its democracy promotion attention to the postcommunist region. The proportion of countries receiving USAID democracy assistance, and the duration of time over which the countries receive assistance, are higher in the postcommunist region than in other world regions. A survey of USAID funding from 1990–2003 “reveals that the postcommunist region stands out as a clear priority for USAID with respect to democracy assistance.”73 Other U.S. government-funded democracy promotion organizations such as the National Endowment for Democracy have similarly concentrated their resources on the postcommunist region. </w:t>
      </w:r>
      <w:r w:rsidRPr="006832CF">
        <w:rPr>
          <w:rStyle w:val="StyleUnderline"/>
        </w:rPr>
        <w:t>The U.S.’s soft power strategies aimed at promoting democracy in the postcommunist</w:t>
      </w:r>
      <w:r>
        <w:rPr>
          <w:rStyle w:val="StyleUnderline"/>
        </w:rPr>
        <w:t xml:space="preserve"> </w:t>
      </w:r>
      <w:r w:rsidRPr="006832CF">
        <w:rPr>
          <w:rStyle w:val="StyleUnderline"/>
        </w:rPr>
        <w:t>world since the end of the Cold War have met with notable success</w:t>
      </w:r>
      <w:r w:rsidRPr="006832CF">
        <w:rPr>
          <w:sz w:val="16"/>
        </w:rPr>
        <w:t>. The rate of electoral revolutions in this region has been staggering. According to a recent study, “</w:t>
      </w:r>
      <w:r w:rsidRPr="006832CF">
        <w:rPr>
          <w:rStyle w:val="StyleUnderline"/>
        </w:rPr>
        <w:t>pivotal</w:t>
      </w:r>
      <w:r>
        <w:rPr>
          <w:rStyle w:val="StyleUnderline"/>
        </w:rPr>
        <w:t xml:space="preserve"> </w:t>
      </w:r>
      <w:r w:rsidRPr="006832CF">
        <w:rPr>
          <w:rStyle w:val="StyleUnderline"/>
        </w:rPr>
        <w:t>elections that have either enhanced or introduced democracy have taken place in eight</w:t>
      </w:r>
      <w:r>
        <w:rPr>
          <w:rStyle w:val="StyleUnderline"/>
        </w:rPr>
        <w:t xml:space="preserve"> </w:t>
      </w:r>
      <w:r w:rsidRPr="006832CF">
        <w:rPr>
          <w:rStyle w:val="StyleUnderline"/>
        </w:rPr>
        <w:t xml:space="preserve">countries, or 40 percent of the twenty </w:t>
      </w:r>
      <w:r w:rsidRPr="006832CF">
        <w:rPr>
          <w:rStyle w:val="StyleUnderline"/>
        </w:rPr>
        <w:lastRenderedPageBreak/>
        <w:t>postcommunist countries that remained eligible for</w:t>
      </w:r>
      <w:r>
        <w:rPr>
          <w:rStyle w:val="StyleUnderline"/>
        </w:rPr>
        <w:t xml:space="preserve"> </w:t>
      </w:r>
      <w:r w:rsidRPr="006832CF">
        <w:rPr>
          <w:rStyle w:val="StyleUnderline"/>
        </w:rPr>
        <w:t>such revolutions.”</w:t>
      </w:r>
      <w:r w:rsidRPr="006832CF">
        <w:rPr>
          <w:sz w:val="16"/>
        </w:rPr>
        <w:t xml:space="preserve">74 The </w:t>
      </w:r>
      <w:proofErr w:type="gramStart"/>
      <w:r w:rsidRPr="006832CF">
        <w:rPr>
          <w:sz w:val="16"/>
        </w:rPr>
        <w:t>well-publicized</w:t>
      </w:r>
      <w:proofErr w:type="gramEnd"/>
      <w:r w:rsidRPr="006832CF">
        <w:rPr>
          <w:sz w:val="16"/>
        </w:rPr>
        <w:t xml:space="preserve"> “</w:t>
      </w:r>
      <w:r w:rsidRPr="006832CF">
        <w:rPr>
          <w:rStyle w:val="StyleUnderline"/>
        </w:rPr>
        <w:t>color revolutions” swept through Georgia</w:t>
      </w:r>
      <w:r w:rsidRPr="006832CF">
        <w:rPr>
          <w:sz w:val="16"/>
        </w:rPr>
        <w:t xml:space="preserve"> (The Rose Revolution, 2003), </w:t>
      </w:r>
      <w:r w:rsidRPr="006832CF">
        <w:rPr>
          <w:rStyle w:val="StyleUnderline"/>
        </w:rPr>
        <w:t>Ukraine</w:t>
      </w:r>
      <w:r w:rsidRPr="006832CF">
        <w:rPr>
          <w:sz w:val="16"/>
        </w:rPr>
        <w:t xml:space="preserve"> (The Orange Revolution, 2004</w:t>
      </w:r>
      <w:r w:rsidRPr="006832CF">
        <w:rPr>
          <w:rStyle w:val="StyleUnderline"/>
        </w:rPr>
        <w:t>), and Kyrgyzstan</w:t>
      </w:r>
      <w:r w:rsidRPr="006832CF">
        <w:rPr>
          <w:sz w:val="16"/>
        </w:rPr>
        <w:t xml:space="preserve"> (The Tulip Revolution, 2005). Downloaded by [Georgetown University] at 11:08 23 June 2015 Taking Soft Power Seriously 423 </w:t>
      </w:r>
    </w:p>
    <w:p w14:paraId="3952569B" w14:textId="4709EEED" w:rsidR="00D325A3" w:rsidRDefault="00D325A3" w:rsidP="00AC25C1">
      <w:pPr>
        <w:pStyle w:val="Heading3"/>
      </w:pPr>
      <w:r>
        <w:lastRenderedPageBreak/>
        <w:t>Soft Power Good—Peace</w:t>
      </w:r>
      <w:r w:rsidR="009C14FF">
        <w:t>/Proliferation</w:t>
      </w:r>
    </w:p>
    <w:p w14:paraId="5550756F" w14:textId="77777777" w:rsidR="00AF39F1" w:rsidRDefault="00AF39F1" w:rsidP="00AF39F1">
      <w:pPr>
        <w:pStyle w:val="Heading4"/>
      </w:pPr>
      <w:r>
        <w:t>American soft power is crucial to a stable international order—slows proliferation and bolsters trade</w:t>
      </w:r>
    </w:p>
    <w:p w14:paraId="0AB5FB98" w14:textId="77777777" w:rsidR="00AF39F1" w:rsidRPr="007D2904" w:rsidRDefault="00AF39F1" w:rsidP="00AF39F1">
      <w:pPr>
        <w:pStyle w:val="Small"/>
      </w:pPr>
      <w:r w:rsidRPr="007D2904">
        <w:rPr>
          <w:rStyle w:val="Style13ptBold"/>
        </w:rPr>
        <w:t>Nye 15</w:t>
      </w:r>
      <w:r>
        <w:t xml:space="preserve"> - </w:t>
      </w:r>
      <w:r w:rsidRPr="004A41D3">
        <w:t>Joseph Nye is university distinguished service professor and former dean of Harvard's Kennedy School of Government. He has served as assistant secretary of defense for international security affairs, chair of the National Intelligence Council, and deputy under secretary of state for security assistance, science, and technology.</w:t>
      </w:r>
      <w:r>
        <w:t xml:space="preserve"> (</w:t>
      </w:r>
      <w:r>
        <w:rPr>
          <w:i/>
        </w:rPr>
        <w:t>Is the American Century Over?</w:t>
      </w:r>
      <w:r w:rsidRPr="007D2904">
        <w:t xml:space="preserve"> </w:t>
      </w:r>
      <w:r>
        <w:t>pp. 153-158 e-book, 2015) STRYKER</w:t>
      </w:r>
    </w:p>
    <w:p w14:paraId="0281A8A6" w14:textId="77777777" w:rsidR="00AF39F1" w:rsidRDefault="00AF39F1" w:rsidP="00AF39F1">
      <w:pPr>
        <w:pStyle w:val="Small"/>
      </w:pPr>
      <w:r w:rsidRPr="004A41D3">
        <w:rPr>
          <w:rStyle w:val="StyleUnderline"/>
        </w:rPr>
        <w:t xml:space="preserve">The problem of leadership in such a world is </w:t>
      </w:r>
      <w:r w:rsidRPr="004A41D3">
        <w:rPr>
          <w:rStyle w:val="Emphasis"/>
        </w:rPr>
        <w:t>how to get everyone into the act</w:t>
      </w:r>
      <w:r w:rsidRPr="004A41D3">
        <w:rPr>
          <w:rStyle w:val="StyleUnderline"/>
        </w:rPr>
        <w:t xml:space="preserve"> and still get action. And </w:t>
      </w:r>
      <w:r w:rsidRPr="004A41D3">
        <w:rPr>
          <w:rStyle w:val="Emphasis"/>
        </w:rPr>
        <w:t>the American role</w:t>
      </w:r>
      <w:r w:rsidRPr="004A41D3">
        <w:rPr>
          <w:rStyle w:val="StyleUnderline"/>
        </w:rPr>
        <w:t xml:space="preserve"> in galvanizing institutions and organizing informal networks </w:t>
      </w:r>
      <w:r w:rsidRPr="004A41D3">
        <w:rPr>
          <w:rStyle w:val="Emphasis"/>
        </w:rPr>
        <w:t>remains crucial</w:t>
      </w:r>
      <w:r w:rsidRPr="004A41D3">
        <w:rPr>
          <w:rStyle w:val="StyleUnderline"/>
        </w:rPr>
        <w:t xml:space="preserve"> to answering that puzzle</w:t>
      </w:r>
      <w:r>
        <w:t xml:space="preserve">. As we saw earlier, there has often been self-serving exaggeration about the American provision of public goods in the past, but a case can be made for Goliath. As Michael </w:t>
      </w:r>
      <w:r w:rsidRPr="004A41D3">
        <w:rPr>
          <w:rStyle w:val="StyleUnderline"/>
        </w:rPr>
        <w:t>Mandelbaum describes the American role, other countries will criticize it, but “</w:t>
      </w:r>
      <w:r w:rsidRPr="004A41D3">
        <w:rPr>
          <w:rStyle w:val="Emphasis"/>
        </w:rPr>
        <w:t>they will miss it when it is gone</w:t>
      </w:r>
      <w:r>
        <w:t xml:space="preserve">.”11 More important, </w:t>
      </w:r>
      <w:r w:rsidRPr="004A41D3">
        <w:rPr>
          <w:rStyle w:val="StyleUnderline"/>
        </w:rPr>
        <w:t>it is not yet gone</w:t>
      </w:r>
      <w:r>
        <w:t xml:space="preserve">. Even in issues where its pre-eminence in resources has diminished, </w:t>
      </w:r>
      <w:r w:rsidRPr="004A41D3">
        <w:rPr>
          <w:rStyle w:val="Emphasis"/>
        </w:rPr>
        <w:t>American leadership often remains critical to global collective action</w:t>
      </w:r>
      <w:r w:rsidRPr="004A41D3">
        <w:rPr>
          <w:rStyle w:val="StyleUnderline"/>
        </w:rPr>
        <w:t>. Take trade and non-proliferation of nuclear weapons as two examples of important economic and security issues where American dominance is not what it once was</w:t>
      </w:r>
      <w:r>
        <w:t xml:space="preserve">. </w:t>
      </w:r>
      <w:r w:rsidRPr="004A41D3">
        <w:rPr>
          <w:rStyle w:val="StyleUnderline"/>
        </w:rPr>
        <w:t>In trade, the United States was by far the largest trading nation when the GATT</w:t>
      </w:r>
      <w:r>
        <w:t xml:space="preserve"> (General Agreement on Tariffs and Trade) </w:t>
      </w:r>
      <w:r w:rsidRPr="004A41D3">
        <w:rPr>
          <w:rStyle w:val="StyleUnderline"/>
        </w:rPr>
        <w:t>was created</w:t>
      </w:r>
      <w:r>
        <w:t xml:space="preserve"> in 1947, </w:t>
      </w:r>
      <w:r w:rsidRPr="004A41D3">
        <w:rPr>
          <w:rStyle w:val="StyleUnderline"/>
        </w:rPr>
        <w:t>and the United States deliberately accepted trade discrimination</w:t>
      </w:r>
      <w:r>
        <w:t xml:space="preserve"> by Europe and Japan as part of its Cold War strategy. After those countries recovered, they joined the United States in a club of like-minded nations within the GATT.12 In the 1990s, as other states’ shares of global trade increased, the United States supported the expansion of GATT into the World Trade </w:t>
      </w:r>
      <w:r w:rsidRPr="004A41D3">
        <w:rPr>
          <w:rStyle w:val="StyleUnderline"/>
        </w:rPr>
        <w:t>Organization and the club model became obsolete. The United States supported Chinese accession to the World Trade Organization and China passed the United States as the world’s largest trading nation</w:t>
      </w:r>
      <w:r w:rsidRPr="004A41D3">
        <w:t xml:space="preserve">. While </w:t>
      </w:r>
      <w:r w:rsidRPr="004A41D3">
        <w:rPr>
          <w:rStyle w:val="StyleUnderline"/>
        </w:rPr>
        <w:t xml:space="preserve">global rounds of trade </w:t>
      </w:r>
      <w:r w:rsidRPr="004A41D3">
        <w:rPr>
          <w:rStyle w:val="Emphasis"/>
        </w:rPr>
        <w:t>negotiations became more difficult to accomplish</w:t>
      </w:r>
      <w:r w:rsidRPr="004A41D3">
        <w:rPr>
          <w:rStyle w:val="StyleUnderline"/>
        </w:rPr>
        <w:t xml:space="preserve"> and various free trade agreements proliferated</w:t>
      </w:r>
      <w:r>
        <w:t xml:space="preserve">, the rules of the World Trade Organization continued to provide a general structure wherein the norm of most favored nation status and reciprocity created a framework in which particular club deals could be generalized to a larger number of countries. Moreover, new entrants like China found it in their interests to observe even adverse judgments of the World Trade Organization dispute settlement process. </w:t>
      </w:r>
      <w:r w:rsidRPr="004A41D3">
        <w:rPr>
          <w:rStyle w:val="StyleUnderline"/>
        </w:rPr>
        <w:t>Similarly with the non-proliferation regime</w:t>
      </w:r>
      <w:r>
        <w:t xml:space="preserve">: in the 1940s, </w:t>
      </w:r>
      <w:r w:rsidRPr="004A41D3">
        <w:rPr>
          <w:rStyle w:val="StyleUnderline"/>
        </w:rPr>
        <w:t>when the United States had a nuclear monopoly, it proposed the Baruch plan for UN control</w:t>
      </w:r>
      <w:r>
        <w:t xml:space="preserve">, which the Soviet Union rejected in order to pursue its own nuclear weapons program. </w:t>
      </w:r>
      <w:r w:rsidRPr="004A41D3">
        <w:rPr>
          <w:rStyle w:val="StyleUnderline"/>
        </w:rPr>
        <w:t>In the 1950s, the United States used the Atoms for Peace program, coupled with inspections by a new International Atomic Energy Agency</w:t>
      </w:r>
      <w:r>
        <w:t xml:space="preserve">, to try to separate the peaceful from the weapons purposes of nuclear technology as it spread. </w:t>
      </w:r>
      <w:r w:rsidRPr="004A41D3">
        <w:rPr>
          <w:rStyle w:val="StyleUnderline"/>
        </w:rPr>
        <w:t>In the 1960s, the five states with nuclear weapons negotiated the non-proliferation treaty</w:t>
      </w:r>
      <w:r>
        <w:t xml:space="preserve">, which promised peaceful assistance to states that accepted a legal status of non-weapons states. </w:t>
      </w:r>
      <w:r w:rsidRPr="004A41D3">
        <w:rPr>
          <w:rStyle w:val="StyleUnderline"/>
        </w:rPr>
        <w:t>In the 1970s, after India’s explosion of a nuclear device and the further spread of technology for enrichment and reprocessing of fissile materials, the United States and like-minded states created a Nuclear Suppliers Group</w:t>
      </w:r>
      <w:r>
        <w:t xml:space="preserve">, which agreed “to exercise restraint” in the export of sensitive technologies, </w:t>
      </w:r>
      <w:r w:rsidRPr="004A41D3">
        <w:rPr>
          <w:rStyle w:val="StyleUnderline"/>
        </w:rPr>
        <w:t>as well as an International National Nuclear Fuel Cycle Evaluation</w:t>
      </w:r>
      <w:r>
        <w:t xml:space="preserve">, which called into question the optimistic projections about the use of plutonium fuels. </w:t>
      </w:r>
      <w:r w:rsidRPr="004A41D3">
        <w:rPr>
          <w:rStyle w:val="StyleUnderline"/>
        </w:rPr>
        <w:t xml:space="preserve">While none of these institutional adaptations was perfect, and </w:t>
      </w:r>
      <w:r w:rsidRPr="004A41D3">
        <w:rPr>
          <w:rStyle w:val="Emphasis"/>
        </w:rPr>
        <w:t>problems persist with North Korea and Iran today, the net effect of the normative structure and American leadership was to slow the growth in the number of nuclear weapons states</w:t>
      </w:r>
      <w:r>
        <w:t xml:space="preserve"> from the 25 expected in the 1960s to the 9 that exist today.13 In 2003, the US launched the Proliferation Security Initiative, a loosely structured grouping of countries that shares information and coordinates efforts to stop trafficking in nuclear proliferation related materials. </w:t>
      </w:r>
      <w:r w:rsidRPr="004A41D3">
        <w:rPr>
          <w:rStyle w:val="Emphasis"/>
        </w:rPr>
        <w:t>Similar questions</w:t>
      </w:r>
      <w:r w:rsidRPr="004A41D3">
        <w:rPr>
          <w:rStyle w:val="StyleUnderline"/>
        </w:rPr>
        <w:t xml:space="preserve"> arise today about the </w:t>
      </w:r>
      <w:r w:rsidRPr="004A41D3">
        <w:rPr>
          <w:rStyle w:val="Emphasis"/>
        </w:rPr>
        <w:t xml:space="preserve">governance of the </w:t>
      </w:r>
      <w:proofErr w:type="gramStart"/>
      <w:r w:rsidRPr="004A41D3">
        <w:rPr>
          <w:rStyle w:val="Emphasis"/>
        </w:rPr>
        <w:t>internet</w:t>
      </w:r>
      <w:proofErr w:type="gramEnd"/>
      <w:r w:rsidRPr="004A41D3">
        <w:rPr>
          <w:rStyle w:val="Emphasis"/>
        </w:rPr>
        <w:t xml:space="preserve"> and cyber activities</w:t>
      </w:r>
      <w:r w:rsidRPr="004A41D3">
        <w:rPr>
          <w:rStyle w:val="StyleUnderline"/>
        </w:rPr>
        <w:t xml:space="preserve">. In its early days, the </w:t>
      </w:r>
      <w:proofErr w:type="gramStart"/>
      <w:r w:rsidRPr="004A41D3">
        <w:rPr>
          <w:rStyle w:val="StyleUnderline"/>
        </w:rPr>
        <w:t>internet</w:t>
      </w:r>
      <w:proofErr w:type="gramEnd"/>
      <w:r w:rsidRPr="004A41D3">
        <w:rPr>
          <w:rStyle w:val="StyleUnderline"/>
        </w:rPr>
        <w:t xml:space="preserve"> was largely American, but today China has twice as many users as the United States</w:t>
      </w:r>
      <w:r>
        <w:t xml:space="preserve">. Where once only Roman alphabet characters were used on the </w:t>
      </w:r>
      <w:proofErr w:type="gramStart"/>
      <w:r>
        <w:t>internet</w:t>
      </w:r>
      <w:proofErr w:type="gramEnd"/>
      <w:r>
        <w:t xml:space="preserve">, now there are top-level domain names in Chinese, Arabic, and Cyrillic scripts, with more alphabets expected. And in 2014, the United States announced that it would relax the Commerce Department’s supervision of the </w:t>
      </w:r>
      <w:proofErr w:type="gramStart"/>
      <w:r>
        <w:t>internet</w:t>
      </w:r>
      <w:proofErr w:type="gramEnd"/>
      <w:r>
        <w:t xml:space="preserve">’s “address book,” the International Corporation for Assigned Names and Numbers (ICANN). Some observers worried that this would open the way for authoritarian states to try to exert control and censor the addresses of opponents. Such fears seem exaggerated both on technical grounds and in their underlying premises. Not only would such censorship be difficult, </w:t>
      </w:r>
      <w:proofErr w:type="gramStart"/>
      <w:r>
        <w:t>but</w:t>
      </w:r>
      <w:proofErr w:type="gramEnd"/>
      <w:r>
        <w:t xml:space="preserve"> there are self-interested grounds for states to avoid such fragmentation of the internet. In addition, the descriptions in the decline in American power in the cyber issue are overstated. Not only does the United States remain the second largest user of the internet, but it is the home of </w:t>
      </w:r>
      <w:r>
        <w:lastRenderedPageBreak/>
        <w:t xml:space="preserve">eight of the ten largest global information companies.14 Moreover, when one looks at the composition of important non-state voluntary communities (like the Internet Engineering Task Force), one sees a disproportionate number of Americans participating because of their expertise. The loosening of US government influence over ICANN could be seen as a strategy for strengthening the institution and reinforcing the American multistakeholder philosophy rather than as a sign of defeat.15 </w:t>
      </w:r>
      <w:r w:rsidRPr="004A41D3">
        <w:rPr>
          <w:rStyle w:val="StyleUnderline"/>
        </w:rPr>
        <w:t>Some cyber stability now exists, but the fact that cyber insecurity creates inherent risks for both the United States and its opponents provides a basis for possible agreements</w:t>
      </w:r>
      <w:r>
        <w:t xml:space="preserve">.16 In short, </w:t>
      </w:r>
      <w:r w:rsidRPr="004A41D3">
        <w:rPr>
          <w:rStyle w:val="StyleUnderline"/>
        </w:rPr>
        <w:t xml:space="preserve">projections based on theories of hegemonic decline can be misleading about the realities of American leadership in international institutions and networks. Even with diminishing power resources, </w:t>
      </w:r>
      <w:r w:rsidRPr="004A41D3">
        <w:rPr>
          <w:rStyle w:val="Emphasis"/>
        </w:rPr>
        <w:t>American leadership remains essential in creating public goods</w:t>
      </w:r>
      <w:r>
        <w:t>.</w:t>
      </w:r>
    </w:p>
    <w:p w14:paraId="7FFE54E3" w14:textId="77777777" w:rsidR="00AF39F1" w:rsidRPr="0048113E" w:rsidRDefault="00AF39F1" w:rsidP="00AF39F1">
      <w:pPr>
        <w:pStyle w:val="Heading4"/>
      </w:pPr>
      <w:r>
        <w:t>Proliferation causes extinction</w:t>
      </w:r>
    </w:p>
    <w:p w14:paraId="5B0B94E1" w14:textId="77777777" w:rsidR="00AF39F1" w:rsidRPr="00C84644" w:rsidRDefault="00AF39F1" w:rsidP="00AF39F1">
      <w:pPr>
        <w:pStyle w:val="Small"/>
      </w:pPr>
      <w:r w:rsidRPr="005E2EE1">
        <w:rPr>
          <w:rStyle w:val="Style13ptBold"/>
        </w:rPr>
        <w:t>Kroenig 12</w:t>
      </w:r>
      <w:r>
        <w:t xml:space="preserve"> – Matthew Kroenig is the Assistant Professor of Government at Georgetown University and a Stanton Nuclear Security Fellow at the Council on Foreign Relations. ("The History of Proliferation Optimism: Does It Have A Future? Prepared for the Nonproliferation Policy Education Center,” May 26, 2012, </w:t>
      </w:r>
      <w:r w:rsidRPr="00C84644">
        <w:t>http://www.npolicy.org/article.php?aid=1182&amp;tid=30</w:t>
      </w:r>
      <w:r>
        <w:t>)</w:t>
      </w:r>
    </w:p>
    <w:p w14:paraId="3A360139" w14:textId="31BA8FC5" w:rsidR="00AF39F1" w:rsidRDefault="00AF39F1" w:rsidP="006B1A1E">
      <w:pPr>
        <w:pStyle w:val="Small"/>
      </w:pPr>
      <w:r w:rsidRPr="003E4C40">
        <w:t xml:space="preserve">Nuclear </w:t>
      </w:r>
      <w:r w:rsidRPr="00AF39F1">
        <w:t xml:space="preserve">War. </w:t>
      </w:r>
      <w:r w:rsidRPr="00AF39F1">
        <w:rPr>
          <w:rStyle w:val="StyleUnderline"/>
        </w:rPr>
        <w:t>The greatest threat posed by the spread of nuclear weapons is nuclear war</w:t>
      </w:r>
      <w:r w:rsidRPr="00AF39F1">
        <w:t xml:space="preserve">. The more states in possession of nuclear weapons, the greater the probability that somewhere, someday, there is a catastrophic nuclear war. </w:t>
      </w:r>
      <w:r w:rsidRPr="00AF39F1">
        <w:rPr>
          <w:rStyle w:val="StyleUnderline"/>
        </w:rPr>
        <w:t xml:space="preserve">A nuclear exchange between the two superpowers during the Cold War could have arguably resulted in </w:t>
      </w:r>
      <w:r w:rsidRPr="00AF39F1">
        <w:rPr>
          <w:rStyle w:val="Emphasis"/>
        </w:rPr>
        <w:t>human extinction</w:t>
      </w:r>
      <w:r w:rsidRPr="00AF39F1">
        <w:t xml:space="preserve">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proofErr w:type="gramStart"/>
      <w:r w:rsidRPr="00AF39F1">
        <w:t>.[</w:t>
      </w:r>
      <w:proofErr w:type="gramEnd"/>
      <w:r w:rsidRPr="00AF39F1">
        <w:t xml:space="preserve">53] This author, for one, would be surprised if nuclear weapons are not used in my lifetime. </w:t>
      </w:r>
      <w:r w:rsidRPr="00AF39F1">
        <w:rPr>
          <w:rStyle w:val="StyleUnderline"/>
        </w:rPr>
        <w:t>Before reaching a state of MAD, new nuclear states go through a transition period in which they lack a secure second-strike capability. In this context, one or both states might believe that it has an incentive to use nuclear weapons first</w:t>
      </w:r>
      <w:r w:rsidRPr="00AF39F1">
        <w:t xml:space="preserve">. For example, if Iran acquires nuclear weapons neither Iran, nor </w:t>
      </w:r>
      <w:proofErr w:type="gramStart"/>
      <w:r w:rsidRPr="00AF39F1">
        <w:t>its</w:t>
      </w:r>
      <w:proofErr w:type="gramEnd"/>
      <w:r w:rsidRPr="00AF39F1">
        <w:t xml:space="preserve">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w:t>
      </w:r>
      <w:r w:rsidRPr="00AF39F1">
        <w:rPr>
          <w:rStyle w:val="StyleUnderline"/>
        </w:rPr>
        <w:t>the state with the nuclear advantage might believe it has a splendid first strike capability</w:t>
      </w:r>
      <w:r w:rsidRPr="00AF39F1">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AF39F1">
        <w:rPr>
          <w:rStyle w:val="StyleUnderline"/>
        </w:rPr>
        <w:t xml:space="preserve">the state with a small and vulnerable nuclear arsenal, in this case Iran, might feel </w:t>
      </w:r>
      <w:r w:rsidRPr="00AF39F1">
        <w:rPr>
          <w:rStyle w:val="Emphasis"/>
        </w:rPr>
        <w:t>use ‘em or loose ‘em pressures</w:t>
      </w:r>
      <w:r w:rsidRPr="00AF39F1">
        <w:t xml:space="preserve">. That is, if Tehran believes that Israel might launch a preemptive strike, Iran might decide to strike first rather than risk having its entire nuclear arsenal destroyed. Third, as Thomas Schelling has argued, </w:t>
      </w:r>
      <w:r w:rsidRPr="00AF39F1">
        <w:rPr>
          <w:rStyle w:val="StyleUnderline"/>
        </w:rPr>
        <w:t>nuclear war could result due to the reciprocal fear of surprise attack. If there are advantages to striking first, one state might start a nuclear war in the belief that war is inevitable and that it would be better to go first than to go second</w:t>
      </w:r>
      <w:r w:rsidRPr="00AF39F1">
        <w:t xml:space="preserve">. In a future Israeli-Iranian crisis, for example, Israel and Iran might both prefer to avoid a nuclear war, but decide to strike first rather than suffer a devastating first attack from an opponent. </w:t>
      </w:r>
      <w:r w:rsidRPr="00AF39F1">
        <w:rPr>
          <w:rStyle w:val="Emphasis"/>
        </w:rPr>
        <w:t>Even in a world of MAD</w:t>
      </w:r>
      <w:r w:rsidRPr="00AF39F1">
        <w:rPr>
          <w:rStyle w:val="StyleUnderline"/>
        </w:rPr>
        <w:t xml:space="preserve">, there is a risk of nuclear war. Rational deterrence theory assumes </w:t>
      </w:r>
      <w:proofErr w:type="gramStart"/>
      <w:r w:rsidRPr="00AF39F1">
        <w:rPr>
          <w:rStyle w:val="StyleUnderline"/>
        </w:rPr>
        <w:t>nuclear-armed states are governed by rational leaders that would not intentionally launch a suicidal nuclear war</w:t>
      </w:r>
      <w:proofErr w:type="gramEnd"/>
      <w:r w:rsidRPr="00AF39F1">
        <w:rPr>
          <w:rStyle w:val="StyleUnderline"/>
        </w:rPr>
        <w:t>. This assumption appears to have applied</w:t>
      </w:r>
      <w:r w:rsidRPr="00AF39F1">
        <w:t xml:space="preserve"> to past and current nuclear powers, </w:t>
      </w:r>
      <w:r w:rsidRPr="00AF39F1">
        <w:rPr>
          <w:rStyle w:val="StyleUnderline"/>
        </w:rPr>
        <w:t xml:space="preserve">but </w:t>
      </w:r>
      <w:r w:rsidRPr="00AF39F1">
        <w:rPr>
          <w:rStyle w:val="Emphasis"/>
        </w:rPr>
        <w:t>there is no guarantee</w:t>
      </w:r>
      <w:r w:rsidRPr="00AF39F1">
        <w:rPr>
          <w:rStyle w:val="StyleUnderline"/>
        </w:rPr>
        <w:t xml:space="preserve"> that it will continue to hold</w:t>
      </w:r>
      <w:r w:rsidRPr="00AF39F1">
        <w:t xml:space="preserve">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w:t>
      </w:r>
      <w:r w:rsidRPr="00AF39F1">
        <w:rPr>
          <w:rStyle w:val="StyleUnderline"/>
        </w:rPr>
        <w:t>one leader will choose to launch a nuclear war, knowing full well that it could result in self-destruction. One does not need to resort to irrationality, however, to imagine a nuclear war under MAD</w:t>
      </w:r>
      <w:r w:rsidRPr="00AF39F1">
        <w:t xml:space="preserve">. Nuclear weapons may deter leaders from intentionally launching full-scale wars, but they do not mean the end of international politics. As was discussed above, </w:t>
      </w:r>
      <w:r w:rsidRPr="00AF39F1">
        <w:rPr>
          <w:rStyle w:val="StyleUnderline"/>
        </w:rPr>
        <w:t>nuclear-armed states still have conflicts of interest and leaders still seek to coerce nuclear-armed adversaries. This leads to the credibility problem</w:t>
      </w:r>
      <w:r w:rsidRPr="00AF39F1">
        <w:t xml:space="preserve"> that is at the heart of modern deterrence theory: </w:t>
      </w:r>
      <w:r w:rsidRPr="00AF39F1">
        <w:rPr>
          <w:rStyle w:val="StyleUnderline"/>
        </w:rPr>
        <w:t>how can you threaten to launch a suicidal nuclear war? Deterrence theorists have devised at least two answers</w:t>
      </w:r>
      <w:r w:rsidRPr="00AF39F1">
        <w:t xml:space="preserve"> to this question. </w:t>
      </w:r>
      <w:r w:rsidRPr="00AF39F1">
        <w:rPr>
          <w:rStyle w:val="StyleUnderline"/>
        </w:rPr>
        <w:t>First</w:t>
      </w:r>
      <w:r w:rsidRPr="00AF39F1">
        <w:t xml:space="preserve">, as stated above, </w:t>
      </w:r>
      <w:r w:rsidRPr="00AF39F1">
        <w:rPr>
          <w:rStyle w:val="StyleUnderline"/>
        </w:rPr>
        <w:t>leaders can choose to launch a limited nuclear war</w:t>
      </w:r>
      <w:r w:rsidRPr="00AF39F1">
        <w:t xml:space="preserve">. This strategy might be especially attractive to states in a position of conventional military inferiority that </w:t>
      </w:r>
      <w:r w:rsidRPr="00AF39F1">
        <w:lastRenderedPageBreak/>
        <w:t xml:space="preserve">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w:t>
      </w:r>
      <w:proofErr w:type="gramStart"/>
      <w:r w:rsidRPr="00AF39F1">
        <w:t>Similarly, Pakistan’s military plans for nuclear use in the event of an invasion from conventionally stronger India.</w:t>
      </w:r>
      <w:proofErr w:type="gramEnd"/>
      <w:r w:rsidRPr="00AF39F1">
        <w:t xml:space="preserve"> And finally, Chinese generals openly talk about the possibility of nuclear use against a U.S. superpower in a possible East Asia contingency. </w:t>
      </w:r>
      <w:r w:rsidRPr="00AF39F1">
        <w:rPr>
          <w:rStyle w:val="StyleUnderline"/>
        </w:rPr>
        <w:t>Second</w:t>
      </w:r>
      <w:r w:rsidRPr="00AF39F1">
        <w:t xml:space="preserve">, as was also discussed above, </w:t>
      </w:r>
      <w:r w:rsidRPr="00AF39F1">
        <w:rPr>
          <w:rStyle w:val="StyleUnderline"/>
        </w:rPr>
        <w:t xml:space="preserve">leaders can make a “threat that leaves something to chance.” They can initiate a nuclear crisis. By playing these risky games of nuclear brinkmanship, states can </w:t>
      </w:r>
      <w:r w:rsidRPr="00AF39F1">
        <w:rPr>
          <w:rStyle w:val="Emphasis"/>
        </w:rPr>
        <w:t>increase the risk of nuclear war</w:t>
      </w:r>
      <w:r w:rsidRPr="00AF39F1">
        <w:rPr>
          <w:rStyle w:val="StyleUnderline"/>
        </w:rPr>
        <w:t xml:space="preserve"> in an attempt to force a less resolved adversary to back down</w:t>
      </w:r>
      <w:r w:rsidRPr="00AF39F1">
        <w:t>. Historical crises have not resulted in nuclear war, but many of them, including the 1962 Cuban Missile Crisis, have come close. And scholars have documented historical incidents</w:t>
      </w:r>
      <w:r w:rsidRPr="003E4C40">
        <w:t xml:space="preserve"> when accidents could have led to war</w:t>
      </w:r>
      <w:proofErr w:type="gramStart"/>
      <w:r w:rsidRPr="003E4C40">
        <w:t>.[</w:t>
      </w:r>
      <w:proofErr w:type="gramEnd"/>
      <w:r w:rsidRPr="003E4C40">
        <w:t>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p>
    <w:p w14:paraId="44F7D85E" w14:textId="7334588D" w:rsidR="00AF39F1" w:rsidRDefault="00AF39F1" w:rsidP="00AF39F1">
      <w:pPr>
        <w:pStyle w:val="Heading3"/>
      </w:pPr>
      <w:r>
        <w:lastRenderedPageBreak/>
        <w:t xml:space="preserve">    Exts. Peace</w:t>
      </w:r>
    </w:p>
    <w:p w14:paraId="3D56C1B8" w14:textId="77777777" w:rsidR="00F91D54" w:rsidRPr="00D325A3" w:rsidRDefault="00F91D54" w:rsidP="00F91D54">
      <w:pPr>
        <w:pStyle w:val="Heading4"/>
      </w:pPr>
      <w:r>
        <w:t>Soft power resolves a laundry list of impacts—reestablishing values is specifically key to projection</w:t>
      </w:r>
    </w:p>
    <w:p w14:paraId="44527CCC" w14:textId="77777777" w:rsidR="00F91D54" w:rsidRDefault="00F91D54" w:rsidP="00F91D54">
      <w:r w:rsidRPr="003C21F9">
        <w:rPr>
          <w:rStyle w:val="Style13ptBold"/>
        </w:rPr>
        <w:t>Lagon 11</w:t>
      </w:r>
      <w:r>
        <w:t xml:space="preserve"> Mark P. Lagon is the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Under Obama,” SEPTEMBER/OCTOBER 2011, http://www.worldaffairsjournal.org/article/value-values-soft-power-under-obama</w:t>
      </w:r>
    </w:p>
    <w:p w14:paraId="2B8A667E" w14:textId="77777777" w:rsidR="00F91D54" w:rsidRPr="003C21F9" w:rsidRDefault="00F91D54" w:rsidP="00F91D54">
      <w:pPr>
        <w:pStyle w:val="Small"/>
      </w:pPr>
      <w:r w:rsidRPr="003C21F9">
        <w:t>What he hasn’t accomplished to any great degree is what most observers assumed would be the hallmark of his approach to foreign affairs—</w:t>
      </w:r>
      <w:r w:rsidRPr="003C21F9">
        <w:rPr>
          <w:rStyle w:val="StyleUnderline"/>
        </w:rPr>
        <w:t>a full assertion of the soft power</w:t>
      </w:r>
      <w:r w:rsidRPr="003C21F9">
        <w:t xml:space="preserve"> that </w:t>
      </w:r>
      <w:r w:rsidRPr="003C21F9">
        <w:rPr>
          <w:rStyle w:val="StyleUnderline"/>
        </w:rPr>
        <w:t>makes hard power more effective</w:t>
      </w:r>
      <w:r w:rsidRPr="003C21F9">
        <w:t xml:space="preserve">. </w:t>
      </w:r>
      <w:proofErr w:type="gramStart"/>
      <w:r w:rsidRPr="003C21F9">
        <w:t>His 2008 campaign centered on a critique of President Bush’s overreliance on hard power.</w:t>
      </w:r>
      <w:proofErr w:type="gramEnd"/>
      <w:r w:rsidRPr="003C21F9">
        <w:t xml:space="preserve"> Obama suggested he would rehabilitate the damaged image of America created by these excesses and show that the United States was not a cowboy nation. Upon taking office, he made fresh-start statements, such as his June 2009 remarks in Cairo, and embraced political means like dialogue, respectful multilateralism, and the use of new media, suggesting that he felt the soft power to change minds, build legitimacy, and advance interests was the key element missing from the recent US approach to the world—and that he would quickly remedy that defect. Yet President </w:t>
      </w:r>
      <w:r w:rsidRPr="003C21F9">
        <w:rPr>
          <w:rStyle w:val="StyleUnderline"/>
        </w:rPr>
        <w:t xml:space="preserve">Obama’s conception of soft power has curiously lacked the very quality that has made it most efficacious in the past—the values </w:t>
      </w:r>
      <w:proofErr w:type="gramStart"/>
      <w:r w:rsidRPr="003C21F9">
        <w:rPr>
          <w:rStyle w:val="StyleUnderline"/>
        </w:rPr>
        <w:t>dimension</w:t>
      </w:r>
      <w:r w:rsidRPr="003C21F9">
        <w:t xml:space="preserve"> .</w:t>
      </w:r>
      <w:proofErr w:type="gramEnd"/>
      <w:r w:rsidRPr="003C21F9">
        <w:t xml:space="preserve"> This may seem odd for a leader who is seen worldwide as an icon of morality, known for the motto “the audacity of hope” and his deployment of soaring rhetoric. Yet his governance has virtually ignored the values dimension of soft power, which goes beyond the tradecraft of diplomacy and multilateral consultation to aggressively assert the ideals of freedom in practical initiatives. </w:t>
      </w:r>
      <w:r w:rsidRPr="003C21F9">
        <w:rPr>
          <w:rStyle w:val="StyleUnderline"/>
        </w:rPr>
        <w:t>The excision of this values dimension renders soft power a hollow concept</w:t>
      </w:r>
      <w:r w:rsidRPr="003C21F9">
        <w:t xml:space="preserve">. Related Essay Boxed In? The Women of Libya’s Revolution Ann Marlowe | ESSAY Libya’s leading women are eager to join in forming a new, post-Qaddafi government, but thus far they have been given seats on the sidelines. The Obama presidency has regularly avoided asserting meaningful soft power, particularly in its relations with three countries—Iran, Russia, and Egypt—where it might have made a difference not only for those countries but for American interests as well. His reaction to the challenges these countries have posed to the US suggest that it is not soft power itself that Obama doubts, but America’s moral standing to project it. Perhaps the most striking example of a lost opportunity to use moral soft power was in Iran. In March 2009, President Obama made an appeal in a video to Iran for a “new beginning” of diplomatic engagement. In April 2009, he said in an address in Prague that in trying to stem Iran’s nuclear arms efforts, his administration would “seek engagement with Iran based on mutual interests and mutual respect.” Two months later questions arose about President Ahmadinejad claiming victory over Mir Hussein Moussavi in the presidential election on June 12th. Within three days, there were large demonstrations in Tehran, Rasht, Orumiyeh, Zahedan, and Tabriz. As Iranians took to the streets, Obama had to choose whether to associate the US with the protestors or preserve what he appeared to believe was a possible channel of dialogue with Ahmadinejad on Iran’s nuclear program. For several days, the American president deliberately refused to embrace the Green Movement swelling in Iran’s streets to protest a stolen election—reaching up to three million in Tehran alone. Temporizing, he said, “It is up to Iranians to make decisions about </w:t>
      </w:r>
      <w:proofErr w:type="gramStart"/>
      <w:r w:rsidRPr="003C21F9">
        <w:t>who</w:t>
      </w:r>
      <w:proofErr w:type="gramEnd"/>
      <w:r w:rsidRPr="003C21F9">
        <w:t xml:space="preserve"> Iran’s leaders will be. We respect Iranian sovereignty and want to avoid the United States being the issue inside of Iran.” But it was inevitable that </w:t>
      </w:r>
      <w:proofErr w:type="gramStart"/>
      <w:r w:rsidRPr="003C21F9">
        <w:t>the US would be scapegoated by Iranian leaders for meddling</w:t>
      </w:r>
      <w:proofErr w:type="gramEnd"/>
      <w:r w:rsidRPr="003C21F9">
        <w:t xml:space="preserve">, even if it chose moral inaction. As Council on Foreign Relations President Richard Haass wrote in Newsweek seven months later: “I am a card-carrying realist on the grounds that ousting regimes and replacing them with something better is easier said than </w:t>
      </w:r>
      <w:proofErr w:type="gramStart"/>
      <w:r w:rsidRPr="003C21F9">
        <w:t>done.</w:t>
      </w:r>
      <w:proofErr w:type="gramEnd"/>
      <w:r w:rsidRPr="003C21F9">
        <w:t xml:space="preserve"> . . . Critics will say promoting regime change will encourage Iranian authorities to tar the opposition as pawns of the West. But the regime is already doing so. Outsiders should act to strengthen the opposition and to deepen rifts among the rulers. This process is underway . . </w:t>
      </w:r>
      <w:proofErr w:type="gramStart"/>
      <w:r w:rsidRPr="003C21F9">
        <w:t>. .</w:t>
      </w:r>
      <w:proofErr w:type="gramEnd"/>
      <w:r w:rsidRPr="003C21F9">
        <w:t xml:space="preserve"> Even a realist should recognize that it’s an opportunity not to be missed.” Eventually, probably as a result of the influence of Secretary of State Hillary Clinton, whose opposition to Iran’s leadership she established as a senator, administration policy became more forthright. A year after the protests began, the president signed into </w:t>
      </w:r>
      <w:proofErr w:type="gramStart"/>
      <w:r w:rsidRPr="003C21F9">
        <w:t>law targeted</w:t>
      </w:r>
      <w:proofErr w:type="gramEnd"/>
      <w:r w:rsidRPr="003C21F9">
        <w:t xml:space="preserve"> sanctions on the Revolutionary Guard. Yet failing to clearly side with Ahmadinejad’s opponents in 2009 represented a serious loss of US credibility. It also failed to encourage the moral “change” that Obama had appeared to invoke during his campaign. Soft power and its ability to strengthen the protest movement </w:t>
      </w:r>
      <w:proofErr w:type="gramStart"/>
      <w:r w:rsidRPr="003C21F9">
        <w:t>was</w:t>
      </w:r>
      <w:proofErr w:type="gramEnd"/>
      <w:r w:rsidRPr="003C21F9">
        <w:t xml:space="preserve"> squandered. Early and active US backing for a more unified opposition might have buoyed and strengthened the Green opposition and helped it to better take advantage of subsequent divisions in the regime: parliamentarians petitioning to investigate payoffs to millions of people to vote for Ahmadinejad, friction between Ahmadinejad and supreme leader Ayatollah Ali Khamenei, and efforts by the Revolutionary Guard to assert prevalence over politics. By supporting the opposition in Iran through soft power, the administration would not only have associated the US with the aspirations of the people in the streets of Tehran but also advanced the objective of dislodging a potentially nuclear rogue state. I t is particularly ironic that Obama policy toward Russia should have eschewed the projection of soft power given that the NSC’s senior director for Russia and Eurasia, Michael McFaul, is the administration official most closely identified in his career with the cause of democracy promotion. In Advancing Democracy </w:t>
      </w:r>
      <w:proofErr w:type="gramStart"/>
      <w:r w:rsidRPr="003C21F9">
        <w:t>Abroad ,</w:t>
      </w:r>
      <w:proofErr w:type="gramEnd"/>
      <w:r w:rsidRPr="003C21F9">
        <w:t xml:space="preserve"> published just last year, he writes, “</w:t>
      </w:r>
      <w:r w:rsidRPr="003C21F9">
        <w:rPr>
          <w:rStyle w:val="StyleUnderline"/>
        </w:rPr>
        <w:t>The American president must continue to speak out in support of democracy and human rights</w:t>
      </w:r>
      <w:r w:rsidRPr="003C21F9">
        <w:t xml:space="preserve">. Shying away from the ‘d’ word . . . would send a terrible signal to the activists around the world fighting for human rights and democratic </w:t>
      </w:r>
      <w:proofErr w:type="gramStart"/>
      <w:r w:rsidRPr="003C21F9">
        <w:t>change.</w:t>
      </w:r>
      <w:proofErr w:type="gramEnd"/>
      <w:r w:rsidRPr="003C21F9">
        <w:t xml:space="preserve"> . . . American diplomats must not check their values at the door.” In the book, McFaul offers an ambitious vision linking values to stability for Russia and Eurasia: “In Eurasia, a democratic Russia could become a force for regional stability . . . not unlike the role that Russia played in the beginning of the 1990s. A democratic Russia seeking once again to integrate into Western institutions also would cooperate more closely with the United States and Europe on international security issues.” But in its haste to “hit the reset button” on bilateral relations, the Obama White House ignored McFaul’s counsel. Instead of approaching the Russians with a set of firm moral expectations, the administration has courted President Medvedev as a counterweight to Putinism (missing the fact that rather than a countervailing force, Medvedev was, as noted in a US diplomatic cable released by WikiLeaks, Robin to Putin’s Batman). As events would show, Medvedev offered no real obstacle to Putin’s resumption of the presidency after a hiatus as prime minister to satisfy term limit laws. Nor, for that matter, is there any significant difference in policy between the Medvedev era and that which preceded it in terms of issues such as the occupation of Georgian territory, internal corruption, or silencing remaining independent media or business figures. Instead of establishing a foundation of clear principles in his reset of relations with the Putin regime, President Obama has seen relations with Russia in terms of a larger picture of strategic arms control. He believes proliferators like Iran and North Korea can be restrained if the major nuclear powers reduce their stockpiles, in fealty to the premises of the 1968 Nuclear Non-Proliferation Treaty. Hence, the New START Treaty was his singular focus with Russia and the grounds for his appeasement of Putinism. He seems never to have considered asserting a soft power that would have signaled to Russian opposition figures like Boris Nemtsov—badly beaten in </w:t>
      </w:r>
      <w:r w:rsidRPr="003C21F9">
        <w:lastRenderedPageBreak/>
        <w:t xml:space="preserve">December 2010 after flying home from speaking in the US—that the US places little trust in bargains with leaders shredding the rule of law in their daily governance. The Russian security state has chosen to cooperate with the US in a few areas it has concluded are in its own interest. It allowed passage of a watered-down UN Security Council resolution 1929, imposing sanctions on Iran for its nuclear program, and cancelled plans to sell the S-300 air defense system to the Ahmadinejad regime. It has also cooperated on counterterrorism and US military access to Afghanistan. Yet would the United States have been unable to secure this discrete cooperation without “checking our values at the door,” in Michael McFaul’s phrase? The United States has achieved no cooperation from Russian leaders on issues such as the rule of law and an end to systematic intimidation and the arrests of opposition, press, and business figures, and indeed threats to American businesses’ private property rights and safety. Leaders of the Solidarity opposition movement continue to be detained, environmental nonprofits continue to be raided for trumped-up tax and software piracy irregularities, lawyer Sergei Magnitsky died in detention, and journalist Oleg Kashin was, like Boris Nemtsov, beaten. There is no evidence of concerted bilateral pressure by the Obama administration to protest Russian unwillingness to protect freedoms for its citizens. The lack of linkage between “realist” hard-power issues (such as nonproliferation) and domestic values (such as the rule of law) has limited rather than increased US influence with Russia. The Carnegie Endowment’s Matthew Rojansky and James Collins rightly conclude: “If the United States erects an impenetrable wall between bilateral cooperation and Russia’s domestic politics, the Kremlin will simply conclude Washington is willing to give ground on transparency, democracy, and rule of law in order to gain Russian cooperation on nonproliferation, Afghanistan, and other challenges.” Indeed, in June 2011, the undeterred Russian regime barred Nemtsov’s People’s Freedom Party from running in the December 2011 parliamentary elections. President Obama has selected Michael McFaul to be his ambassador to Russia. Sadly, dispatching the first non-diplomat in that role in three decades, not to mention a man whose vision of a just Russian policy for the US is at odds with the administration’s own practice, is unlikely to dislodge this values-free approach. The underwriting of Hosni Mubarak long predates the Obama administration. The unconditional gift of massive annual aid for the 1979 Camp David Accords lasted thirty-one years, spanning the administrations of six US presidents. It left Mubarak to squash democracy initiatives at home and force a binary choice on American policymakers between the Egyptian ruler and Muslim Brotherhood Islamists. Yet both before and after Egyptians took to the streets early this year to call for Mubarak’s ouster, President Obama lost chances to exercise soft power in a way that might have conditioned the eventual outcome in Egypt. The United States would have been much better poised to shape a transition and assist non-Islamist democrats in 2011 if the Obama administration had not cut democracy and governance aid in Egypt from $50 million in 2008 to $20 million in 2009 (to which Congress later restored $5 million). The outgoing Bush administration had cut economic aid for Egypt in the 2009 budget, but sustained democracy and governance programs. Urged by US ambassador to Egypt Margaret Scobey, the Obama administration cut those programs too. Cuts for civil society and NGOs were sharpest, from $32 million to $7 million in 2009. These steps made a mockery of Obama’s June 2009 Cairo speech offering to “turn a page” in US-Muslim engagement. When the Egyptian people took to the streets to reject their leader as Tunisians just had, President Obama picked former ambassador to Egypt Frank Wisner as special crisis envoy. Reflecting what was actually the president’s position at the outset, Wisner said to an annual conference in Munich, “We need to get a national consensus around the pre-conditions for the next step forward. The president [Mubarak] must stay in office to steer those changes.” He also opined, “I believe President Mubarak’s continued leadership is critical—it’s his chance to write his own legacy.” This legacy was not a pretty thing as the Mubarak regime tried to resist the will of the Egyptian public with lethal force. Echoing his response nineteen months earlier in Iran, President Obama asserted only that the United States was determined not to be central to the Egyptian story, however it evolved. When he saw which way the truth was blowing on the streets of Cairo, the president recalibrated. Watching these developments, which had far more to do with image than policy, Financial Times correspondent Daniel Dombey surmised: “So when the demonstrations began, the White House struggled to catch up, changing its message day by day until it eventually sided with the protesters against the government of Hosni Mubarak . . . Now, US officials suggest, the president has finally embraced his ‘inner Obama’ . . . The White House has also indulged in a little spinning, depicting the president as a decisive leader who broke with the status quo view of state department Arabists.” In the March 2011 referendum on amendments to the Egyptian Constitution, forty-one percent of the Egyptian public turned out and backed the amendments by a seventy-seven percent tally. The leaders of the anti-Mubarak protests and leading presidential candidates Mohamed ElBaradei and Amr Moussa had urged Egyptians to turn out and reject the amendments, drafted by lawyers and judges picked by Egypt’s military rulers, in favor of a whole new constitution limiting expansive presidential powers. The Muslim Brotherhood backed the amendments, perhaps hoping to benefit from winning strong executive power. The “inner Obama” failed to place America squarely behind the relatively weak non-Islamist forces in Egyptian civil society when it would have counted. </w:t>
      </w:r>
      <w:r w:rsidRPr="003C21F9">
        <w:rPr>
          <w:rStyle w:val="StyleUnderline"/>
        </w:rPr>
        <w:t xml:space="preserve">Despite large economic challenges, two protracted military expeditions, and the rise of China, India, Brazil, and other new players on the international scene, the United States still has an unrivaled ability to </w:t>
      </w:r>
      <w:r w:rsidRPr="003C21F9">
        <w:rPr>
          <w:rStyle w:val="Emphasis"/>
        </w:rPr>
        <w:t>confront terrorism, nuclear proliferation, financial instability, pandemic disease, mass atrocity, or tyranny</w:t>
      </w:r>
      <w:r w:rsidRPr="003C21F9">
        <w:t xml:space="preserve">. Although far from omnipotent, </w:t>
      </w:r>
      <w:r w:rsidRPr="003C21F9">
        <w:rPr>
          <w:rStyle w:val="StyleUnderline"/>
        </w:rPr>
        <w:t>the United States is still</w:t>
      </w:r>
      <w:r w:rsidRPr="003C21F9">
        <w:t xml:space="preserve">, as former Secretary of State Madeleine Albright called it, </w:t>
      </w:r>
      <w:r w:rsidRPr="003C21F9">
        <w:rPr>
          <w:rStyle w:val="StyleUnderline"/>
        </w:rPr>
        <w:t xml:space="preserve">“the indispensible nation.” </w:t>
      </w:r>
      <w:r w:rsidRPr="003C21F9">
        <w:rPr>
          <w:rStyle w:val="Emphasis"/>
        </w:rPr>
        <w:t>Soft power is crucial to sustaining and best leveraging this role as catalyst.</w:t>
      </w:r>
      <w:r>
        <w:rPr>
          <w:rStyle w:val="Emphasis"/>
        </w:rPr>
        <w:t xml:space="preserve"> </w:t>
      </w:r>
      <w:r w:rsidRPr="003C21F9">
        <w:rPr>
          <w:rStyle w:val="StyleUnderline"/>
        </w:rPr>
        <w:t xml:space="preserve">That President Obama should have excluded it from his vision of America’s foreign policy assets—particularly in the key cases of Iran, Russia, and Egypt—suggests that he feels the country has so declined, not only in real power </w:t>
      </w:r>
      <w:proofErr w:type="gramStart"/>
      <w:r w:rsidRPr="003C21F9">
        <w:rPr>
          <w:rStyle w:val="StyleUnderline"/>
        </w:rPr>
        <w:t>but</w:t>
      </w:r>
      <w:proofErr w:type="gramEnd"/>
      <w:r w:rsidRPr="003C21F9">
        <w:rPr>
          <w:rStyle w:val="StyleUnderline"/>
        </w:rPr>
        <w:t xml:space="preserve"> in the power of example, that it lacks the moral authority to project soft power</w:t>
      </w:r>
      <w:r w:rsidRPr="003C21F9">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3C21F9">
        <w:rPr>
          <w:rStyle w:val="StyleUnderline"/>
        </w:rPr>
        <w:t>In the 1980s</w:t>
      </w:r>
      <w:r w:rsidRPr="003C21F9">
        <w:t xml:space="preserve">, however, </w:t>
      </w:r>
      <w:r w:rsidRPr="003C21F9">
        <w:rPr>
          <w:rStyle w:val="StyleUnderline"/>
        </w:rPr>
        <w:t>soft power played a crucial part in a turnaround for US foreign policy</w:t>
      </w:r>
      <w:r w:rsidRPr="003C21F9">
        <w:t xml:space="preserve">. Applying it, 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 This symbolism not only boosted the perception and the reality of US influence,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w:t>
      </w:r>
      <w:proofErr w:type="gramStart"/>
      <w:r w:rsidRPr="003C21F9">
        <w:t>His emphasis on 1967 borders as the basis for Israeli-Palestinian peace managed to eclipse even his broad words (vice deeds) on democracy in the Middle East.</w:t>
      </w:r>
      <w:proofErr w:type="gramEnd"/>
      <w:r w:rsidRPr="003C21F9">
        <w:t xml:space="preserve"> Further, those words failed to explain his deeds in continuing to support some Arab autocracies (e.g., Bahrain’s, backed by Saudi forces) even as he gives tardy rhetorical support for popular forces casting aside other ones. To use soft power without hard power is to be Sweden. To use hard power without soft power is to be China. </w:t>
      </w:r>
      <w:r w:rsidRPr="003C21F9">
        <w:rPr>
          <w:rStyle w:val="StyleUnderline"/>
        </w:rPr>
        <w:t>Even France, with its long commitment to realpolitik, has overtaken the United States as proponent and implementer of humanitarian intervention in Libya and Ivory Coast</w:t>
      </w:r>
      <w:r w:rsidRPr="003C21F9">
        <w:t xml:space="preserve">. </w:t>
      </w:r>
      <w:r w:rsidRPr="003C21F9">
        <w:rPr>
          <w:rStyle w:val="StyleUnderline"/>
        </w:rPr>
        <w:t xml:space="preserve">When the American president has no problem </w:t>
      </w:r>
      <w:r w:rsidRPr="003C21F9">
        <w:rPr>
          <w:rStyle w:val="StyleUnderline"/>
        </w:rPr>
        <w:lastRenderedPageBreak/>
        <w:t xml:space="preserve">with France combining hard and soft power better than the United States, something is </w:t>
      </w:r>
      <w:r w:rsidRPr="003C21F9">
        <w:rPr>
          <w:rStyle w:val="Emphasis"/>
        </w:rPr>
        <w:t>seriously amiss</w:t>
      </w:r>
      <w:r w:rsidRPr="003C21F9">
        <w:t xml:space="preserve">. </w:t>
      </w:r>
    </w:p>
    <w:p w14:paraId="26D152E7" w14:textId="77777777" w:rsidR="00D325A3" w:rsidRDefault="00D325A3" w:rsidP="00D325A3">
      <w:pPr>
        <w:pStyle w:val="Heading4"/>
      </w:pPr>
      <w:r>
        <w:t>US soft power maintains peace and stability</w:t>
      </w:r>
    </w:p>
    <w:p w14:paraId="47662330" w14:textId="77777777" w:rsidR="00D325A3" w:rsidRDefault="00D325A3" w:rsidP="00D325A3">
      <w:r w:rsidRPr="009A741A">
        <w:rPr>
          <w:rStyle w:val="Style13ptBold"/>
        </w:rPr>
        <w:t>Williams 14</w:t>
      </w:r>
      <w:r>
        <w:t xml:space="preserve"> (Trevor, editor of Global Atlanta, “U.S. Soft Power key to Global Stability,” Global Atlanta, 9/29/14, </w:t>
      </w:r>
      <w:r w:rsidRPr="00473998">
        <w:t>http://www.globalatlanta.com/article/27191/isakson-us-soft-power-key-to-global-security/</w:t>
      </w:r>
      <w:r>
        <w:t>)//kjz</w:t>
      </w:r>
      <w:r w:rsidRPr="00473998">
        <w:t xml:space="preserve"> </w:t>
      </w:r>
    </w:p>
    <w:p w14:paraId="3460B5EA" w14:textId="77777777" w:rsidR="00D325A3" w:rsidRPr="00D325A3" w:rsidRDefault="00D325A3" w:rsidP="00D325A3">
      <w:pPr>
        <w:rPr>
          <w:sz w:val="16"/>
        </w:rPr>
      </w:pPr>
      <w:r w:rsidRPr="00473998">
        <w:rPr>
          <w:sz w:val="16"/>
        </w:rPr>
        <w:t xml:space="preserve">America still has an unrivaled level of influence in the world, but the key to achieving long-term peace is marrying military strength with moves to boost education, health and economic development in conflict areas, U.S. Sen. Johnny Isakson, R-Ga., said Monday. While he sees “peace through strength” as a valid doctrine, </w:t>
      </w:r>
      <w:r w:rsidRPr="00473998">
        <w:rPr>
          <w:rStyle w:val="StyleUnderline"/>
        </w:rPr>
        <w:t>American “soft power” portrayed through trade and humanitarian outreach globally will help solidify stability</w:t>
      </w:r>
      <w:r w:rsidRPr="00473998">
        <w:rPr>
          <w:sz w:val="16"/>
        </w:rPr>
        <w:t xml:space="preserve"> won through power. “Strength will get you the peace originally but </w:t>
      </w:r>
      <w:proofErr w:type="gramStart"/>
      <w:r w:rsidRPr="00473998">
        <w:rPr>
          <w:sz w:val="16"/>
        </w:rPr>
        <w:t>it’s</w:t>
      </w:r>
      <w:proofErr w:type="gramEnd"/>
      <w:r w:rsidRPr="00473998">
        <w:rPr>
          <w:sz w:val="16"/>
        </w:rPr>
        <w:t xml:space="preserve"> good</w:t>
      </w:r>
      <w:r w:rsidRPr="00473998">
        <w:rPr>
          <w:rStyle w:val="StyleUnderline"/>
        </w:rPr>
        <w:t xml:space="preserve"> soft power</w:t>
      </w:r>
      <w:r w:rsidRPr="00473998">
        <w:rPr>
          <w:sz w:val="16"/>
        </w:rPr>
        <w:t xml:space="preserve"> that </w:t>
      </w:r>
      <w:r w:rsidRPr="00473998">
        <w:rPr>
          <w:rStyle w:val="StyleUnderline"/>
        </w:rPr>
        <w:t>keeps the peace</w:t>
      </w:r>
      <w:r w:rsidRPr="00473998">
        <w:rPr>
          <w:sz w:val="16"/>
        </w:rPr>
        <w:t xml:space="preserve">,” Mr. Isakson said at the Grand Hyatt in Buckhead during a speech on foreign aid hosted by the U.S. Global Leadership Coalition. Focusing heavily on Africa, Mr. Isakson sought to debunk the idea that American influence in the world is waning, using travel tales to support the idea that the </w:t>
      </w:r>
      <w:r w:rsidRPr="00473998">
        <w:rPr>
          <w:rStyle w:val="StyleUnderline"/>
        </w:rPr>
        <w:t>American reputation is alive and well thanks to the work of the U.S. government as well as corporations and nonprofits around the globe</w:t>
      </w:r>
      <w:r w:rsidRPr="00473998">
        <w:rPr>
          <w:sz w:val="16"/>
        </w:rPr>
        <w:t xml:space="preserve">. “It’s about telling America’s story to the American people themselves. I know sometimes we forget,” the senator said. U.S. Visa Glitch Leaves Travelers in LimboMetro Atlanta Chamber Supports 'Open Innovation' as Key to Regional GrowthCan Technology Fix the Air Travel Experience? Popeyes Plans More International GrowthAfter Dispute, Atlanta Loses Nobel Summit From Coca-Cola’s clean water work in Ghana to MANA’s nutritional paste made from Georgia peanuts saving lives in Somalia to the decision to hand out U.S.-backed micro loans to Iraqi merchants after the invasion, </w:t>
      </w:r>
      <w:r w:rsidRPr="00473998">
        <w:rPr>
          <w:rStyle w:val="StyleUnderline"/>
        </w:rPr>
        <w:t>America is still invested in using its strength for the good of the world</w:t>
      </w:r>
      <w:r w:rsidRPr="00473998">
        <w:rPr>
          <w:sz w:val="16"/>
        </w:rPr>
        <w:t>, he said, mentioning multiple times the PEPFAR program, which provides antiretroviral drugs to help stem mother-to-child transmission of HIV in Africa. Formerly the ranking member on the Senate Foreign Relations Committee’s sub-committee on Africa, he contrasted the U.S. approach in Africa to that of China, framing one of the U.S.’s largest trade partners as a “competitor" on the continent that exploits African resources and builds infrastructure but not capacity. He was also unequivocal in labeling the air strikes aimed at debilitating and destroying ISIS in Iraq constituted a “dangerous war, the ultimate war between good and evil.” When the U.S.-led coalition has won, it will have to provide those affected by the war the same type of redevelopment assistance it gave Germany, Korea and Japan after emerging victorious in conflicts with those nations. “</w:t>
      </w:r>
      <w:r w:rsidRPr="00473998">
        <w:rPr>
          <w:rStyle w:val="StyleUnderline"/>
        </w:rPr>
        <w:t>America doesn’t bomb and leave; America stays and builds, and that’s the difference in us and any other nation on the face of this earth</w:t>
      </w:r>
      <w:r w:rsidRPr="00473998">
        <w:rPr>
          <w:sz w:val="16"/>
        </w:rPr>
        <w:t xml:space="preserve">,” he said. </w:t>
      </w:r>
    </w:p>
    <w:p w14:paraId="7D2FA4CD" w14:textId="77777777" w:rsidR="00AC25C1" w:rsidRDefault="00AC25C1" w:rsidP="00AC25C1">
      <w:pPr>
        <w:pStyle w:val="Heading3"/>
      </w:pPr>
      <w:r>
        <w:lastRenderedPageBreak/>
        <w:t>AT//Counterterrorism is Immoral</w:t>
      </w:r>
    </w:p>
    <w:p w14:paraId="27D241AA" w14:textId="77777777" w:rsidR="00AC25C1" w:rsidRDefault="00AC25C1" w:rsidP="00AC25C1">
      <w:pPr>
        <w:pStyle w:val="Heading4"/>
      </w:pPr>
      <w:r>
        <w:t>Democracy promotion eliminates the impetus for conservatives to torture adversaries</w:t>
      </w:r>
    </w:p>
    <w:p w14:paraId="482DCD88"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2032ABC8" w14:textId="77777777" w:rsidR="00AC25C1" w:rsidRDefault="00AC25C1" w:rsidP="00AC25C1">
      <w:pPr>
        <w:pStyle w:val="Small"/>
      </w:pPr>
      <w:r w:rsidRPr="005B2487">
        <w:t xml:space="preserve">Western policymakers should not be concerned that </w:t>
      </w:r>
      <w:r w:rsidRPr="005B2487">
        <w:rPr>
          <w:rStyle w:val="StyleUnderline"/>
        </w:rPr>
        <w:t xml:space="preserve">democratization in the Arab world will </w:t>
      </w:r>
      <w:r w:rsidRPr="005B2487">
        <w:rPr>
          <w:rStyle w:val="Emphasis"/>
        </w:rPr>
        <w:t>reduce their ability to fight terrorism through repression by proxies</w:t>
      </w:r>
      <w:r>
        <w:t xml:space="preserve">. The analysis above shows why </w:t>
      </w:r>
      <w:r w:rsidRPr="005B2487">
        <w:rPr>
          <w:rStyle w:val="StyleUnderline"/>
        </w:rPr>
        <w:t xml:space="preserve">working with repressive regimes is </w:t>
      </w:r>
      <w:r w:rsidRPr="005B2487">
        <w:rPr>
          <w:rStyle w:val="Emphasis"/>
        </w:rPr>
        <w:t>likely to be counterproductive</w:t>
      </w:r>
      <w:r w:rsidRPr="005B2487">
        <w:rPr>
          <w:rStyle w:val="StyleUnderline"/>
        </w:rPr>
        <w:t xml:space="preserve"> in the long run, but even in the short run its benefits may be illusory and the </w:t>
      </w:r>
      <w:r w:rsidRPr="005B2487">
        <w:rPr>
          <w:rStyle w:val="Emphasis"/>
        </w:rPr>
        <w:t>methods it involves are both illegal and immoral</w:t>
      </w:r>
      <w:r>
        <w:t xml:space="preserve">. During the "War on Terror," the United States used "extraordinary rendition" to, effectively, outsource torture by handing over suspected terrorists for interrogation by the brutal [*379] security forces of countries such as Egypt and Syria. </w:t>
      </w:r>
      <w:proofErr w:type="gramStart"/>
      <w:r>
        <w:t>n171</w:t>
      </w:r>
      <w:proofErr w:type="gramEnd"/>
      <w:r>
        <w:t xml:space="preserve"> If those countries become democratic and reform their security forces, this will be impossible to repeat. In practice, however, this should not damage counterterrorism efforts. </w:t>
      </w:r>
      <w:r w:rsidRPr="005B2487">
        <w:rPr>
          <w:rStyle w:val="StyleUnderline"/>
        </w:rPr>
        <w:t>The intelligence produced by torture and other abusive interrogation methods has dubious value</w:t>
      </w:r>
      <w:r>
        <w:t xml:space="preserve">. </w:t>
      </w:r>
      <w:proofErr w:type="gramStart"/>
      <w:r>
        <w:t>n172</w:t>
      </w:r>
      <w:proofErr w:type="gramEnd"/>
      <w:r>
        <w:t xml:space="preserve"> </w:t>
      </w:r>
      <w:r w:rsidRPr="005B2487">
        <w:rPr>
          <w:rStyle w:val="StyleUnderline"/>
        </w:rPr>
        <w:t>Neuroscientists have found that torture distorts victims' memories and therefore can corrupt the very knowledge interrogators seek</w:t>
      </w:r>
      <w:r>
        <w:t xml:space="preserve">. </w:t>
      </w:r>
      <w:proofErr w:type="gramStart"/>
      <w:r>
        <w:t>n173</w:t>
      </w:r>
      <w:proofErr w:type="gramEnd"/>
      <w:r>
        <w:t xml:space="preserve"> Many professional interrogators believe that developing a rapport with suspects produces far better information than abusive methods, n174 and there are innumerable examples of suspects saying whatever they think their torturers want to hear. </w:t>
      </w:r>
      <w:proofErr w:type="gramStart"/>
      <w:r>
        <w:t>n175</w:t>
      </w:r>
      <w:proofErr w:type="gramEnd"/>
      <w:r>
        <w:t xml:space="preserve"> </w:t>
      </w:r>
      <w:r w:rsidRPr="00925573">
        <w:rPr>
          <w:rStyle w:val="StyleUnderline"/>
        </w:rPr>
        <w:t xml:space="preserve">Fundamental moral principles dovetail with this practical argument. The most basic principles of humanity </w:t>
      </w:r>
      <w:r w:rsidRPr="00925573">
        <w:rPr>
          <w:rStyle w:val="Emphasis"/>
        </w:rPr>
        <w:t>forbid torture</w:t>
      </w:r>
      <w:r w:rsidRPr="00925573">
        <w:rPr>
          <w:rStyle w:val="StyleUnderline"/>
        </w:rPr>
        <w:t>: It can cause permanent, even fundamental, damage to its victims</w:t>
      </w:r>
      <w:r>
        <w:t xml:space="preserve">. </w:t>
      </w:r>
      <w:proofErr w:type="gramStart"/>
      <w:r>
        <w:t>n176</w:t>
      </w:r>
      <w:proofErr w:type="gramEnd"/>
      <w:r>
        <w:t xml:space="preserve"> Tortu</w:t>
      </w:r>
      <w:r w:rsidRPr="00925573">
        <w:rPr>
          <w:rStyle w:val="StyleUnderline"/>
        </w:rPr>
        <w:t>re violates bedrock international human rights law and</w:t>
      </w:r>
      <w:r>
        <w:t xml:space="preserve"> the </w:t>
      </w:r>
      <w:r w:rsidRPr="00925573">
        <w:rPr>
          <w:rStyle w:val="StyleUnderline"/>
        </w:rPr>
        <w:t>domestic laws</w:t>
      </w:r>
      <w:r>
        <w:t xml:space="preserve"> of most or all Western countries, and should never be used under any circumstances. </w:t>
      </w:r>
      <w:r w:rsidRPr="00925573">
        <w:rPr>
          <w:rStyle w:val="StyleUnderline"/>
        </w:rPr>
        <w:t xml:space="preserve">These reasons may explain why the </w:t>
      </w:r>
      <w:r w:rsidRPr="00925573">
        <w:rPr>
          <w:rStyle w:val="Emphasis"/>
        </w:rPr>
        <w:t>National Strategy for Counterterrorism</w:t>
      </w:r>
      <w:r w:rsidRPr="00925573">
        <w:rPr>
          <w:rStyle w:val="StyleUnderline"/>
        </w:rPr>
        <w:t xml:space="preserve"> concludes that in fighting terrorism the United States "partners best with nations that</w:t>
      </w:r>
      <w:r w:rsidRPr="00925573">
        <w:t xml:space="preserve"> share our common values [and] </w:t>
      </w:r>
      <w:r w:rsidRPr="00925573">
        <w:rPr>
          <w:rStyle w:val="Emphasis"/>
        </w:rPr>
        <w:t>have similar democratic institutions</w:t>
      </w:r>
      <w:r>
        <w:t>." n177</w:t>
      </w:r>
    </w:p>
    <w:p w14:paraId="52F4D52C" w14:textId="77777777" w:rsidR="00AC25C1" w:rsidRDefault="00AC25C1" w:rsidP="00AC25C1">
      <w:pPr>
        <w:pStyle w:val="Heading3"/>
      </w:pPr>
      <w:r>
        <w:lastRenderedPageBreak/>
        <w:t>AT//Other Factors Create Peace</w:t>
      </w:r>
    </w:p>
    <w:p w14:paraId="15A2D7B2" w14:textId="77777777" w:rsidR="00AC25C1" w:rsidRDefault="00AC25C1" w:rsidP="00AC25C1">
      <w:pPr>
        <w:pStyle w:val="Heading4"/>
      </w:pPr>
      <w:r>
        <w:t>The consensus is that democracy is the vital variable—their authors are the minority</w:t>
      </w:r>
    </w:p>
    <w:p w14:paraId="233991EC" w14:textId="77777777" w:rsidR="00AC25C1" w:rsidRDefault="00AC25C1" w:rsidP="00AC25C1">
      <w:pPr>
        <w:pStyle w:val="Small"/>
      </w:pPr>
      <w:r w:rsidRPr="0042152F">
        <w:rPr>
          <w:rStyle w:val="Style13ptBold"/>
        </w:rPr>
        <w:t>O'Connell 12</w:t>
      </w:r>
      <w:r>
        <w:t xml:space="preserve"> - </w:t>
      </w:r>
      <w:r w:rsidRPr="0042152F">
        <w:t>Jamie O'Connell is a Senior Fellow of the Honorable G. William and Ariadna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Lexis Nexis, Summer, 2012) STRYKER</w:t>
      </w:r>
    </w:p>
    <w:p w14:paraId="729FBE6F" w14:textId="77777777" w:rsidR="00AC25C1" w:rsidRDefault="00AC25C1" w:rsidP="00AC25C1">
      <w:pPr>
        <w:pStyle w:val="Small"/>
      </w:pPr>
      <w:r w:rsidRPr="00313CA2">
        <w:rPr>
          <w:rStyle w:val="StyleUnderline"/>
        </w:rPr>
        <w:t xml:space="preserve">A </w:t>
      </w:r>
      <w:r w:rsidRPr="0042152F">
        <w:rPr>
          <w:rStyle w:val="Emphasis"/>
        </w:rPr>
        <w:t>small minority</w:t>
      </w:r>
      <w:r w:rsidRPr="00313CA2">
        <w:rPr>
          <w:rStyle w:val="StyleUnderline"/>
        </w:rPr>
        <w:t xml:space="preserve"> of scholars argue that the democratic peace is not</w:t>
      </w:r>
      <w:r>
        <w:t xml:space="preserve">, in fact, </w:t>
      </w:r>
      <w:r w:rsidRPr="00313CA2">
        <w:rPr>
          <w:rStyle w:val="StyleUnderline"/>
        </w:rPr>
        <w:t>caused by democracy</w:t>
      </w:r>
      <w:r>
        <w:t xml:space="preserve">. While accepting the descriptive finding that the countries that have been democracies have seldom fought each other, </w:t>
      </w:r>
      <w:r w:rsidRPr="00313CA2">
        <w:rPr>
          <w:rStyle w:val="StyleUnderline"/>
        </w:rPr>
        <w:t xml:space="preserve">they argue that this peace was caused by factors that had nothing to do with those countries' systems of government. They argue </w:t>
      </w:r>
      <w:r>
        <w:t xml:space="preserve">and present statistical evidence </w:t>
      </w:r>
      <w:r w:rsidRPr="00313CA2">
        <w:rPr>
          <w:rStyle w:val="StyleUnderline"/>
        </w:rPr>
        <w:t>that other factors - such as economic development, integration of capital markets, unspecified shared interests, or U.S. hegemony</w:t>
      </w:r>
      <w:r>
        <w:t xml:space="preserve"> during the Cold War - </w:t>
      </w:r>
      <w:r w:rsidRPr="00313CA2">
        <w:rPr>
          <w:rStyle w:val="StyleUnderline"/>
        </w:rPr>
        <w:t>fully explain the lack of conflict</w:t>
      </w:r>
      <w:r>
        <w:t xml:space="preserve">. </w:t>
      </w:r>
      <w:proofErr w:type="gramStart"/>
      <w:r>
        <w:t>n146</w:t>
      </w:r>
      <w:proofErr w:type="gramEnd"/>
      <w:r>
        <w:t xml:space="preserve"> </w:t>
      </w:r>
      <w:r w:rsidRPr="0042152F">
        <w:rPr>
          <w:rStyle w:val="Emphasis"/>
        </w:rPr>
        <w:t>Other scholars dispute the evidence supporting each alternative explanation</w:t>
      </w:r>
      <w:r>
        <w:t xml:space="preserve">, however. </w:t>
      </w:r>
      <w:proofErr w:type="gramStart"/>
      <w:r>
        <w:t>n147</w:t>
      </w:r>
      <w:proofErr w:type="gramEnd"/>
      <w:r>
        <w:t xml:space="preserve">  [*374]  </w:t>
      </w:r>
      <w:r w:rsidRPr="00313CA2">
        <w:rPr>
          <w:rStyle w:val="StyleUnderline"/>
        </w:rPr>
        <w:t xml:space="preserve">The </w:t>
      </w:r>
      <w:r w:rsidRPr="0042152F">
        <w:rPr>
          <w:rStyle w:val="Emphasis"/>
        </w:rPr>
        <w:t>dominant view</w:t>
      </w:r>
      <w:r w:rsidRPr="00313CA2">
        <w:rPr>
          <w:rStyle w:val="StyleUnderline"/>
        </w:rPr>
        <w:t xml:space="preserve"> remains that one or more aspects of democratic political structures, values, or processes contribute substantially to peace</w:t>
      </w:r>
      <w:r>
        <w:t>.</w:t>
      </w:r>
    </w:p>
    <w:p w14:paraId="75598EE6" w14:textId="77777777" w:rsidR="00AC25C1" w:rsidRDefault="00AC25C1" w:rsidP="00AC25C1">
      <w:pPr>
        <w:pStyle w:val="Heading3"/>
      </w:pPr>
      <w:r>
        <w:lastRenderedPageBreak/>
        <w:t>AT//Gartzke and Weisiger</w:t>
      </w:r>
    </w:p>
    <w:p w14:paraId="07CC0106" w14:textId="77777777" w:rsidR="00AC25C1" w:rsidRDefault="00AC25C1" w:rsidP="00AC25C1">
      <w:pPr>
        <w:pStyle w:val="Heading4"/>
      </w:pPr>
      <w:r>
        <w:t>Gatzke and Weisiger are wrong—they assume democratic states are more diverse than autocracies</w:t>
      </w:r>
    </w:p>
    <w:p w14:paraId="384FF336" w14:textId="77777777" w:rsidR="00AC25C1" w:rsidRPr="00BE7180" w:rsidRDefault="00AC25C1" w:rsidP="00AC25C1">
      <w:pPr>
        <w:pStyle w:val="Small"/>
      </w:pPr>
      <w:r w:rsidRPr="00BE7180">
        <w:rPr>
          <w:rStyle w:val="Style13ptBold"/>
        </w:rPr>
        <w:t>Ray 13</w:t>
      </w:r>
      <w:r>
        <w:t xml:space="preserve"> - </w:t>
      </w:r>
      <w:r w:rsidRPr="00BE7180">
        <w:t>James Lee Ray is a professor of political science at Vanderbilt University. He previously taught at Florida State University, where he directed the International Affairs and the Peace Studies.</w:t>
      </w:r>
      <w:r>
        <w:t xml:space="preserve"> (“</w:t>
      </w:r>
      <w:r w:rsidRPr="00BE7180">
        <w:t>War on Democratic Peace</w:t>
      </w:r>
      <w:r>
        <w:t xml:space="preserve">,” </w:t>
      </w:r>
      <w:r>
        <w:rPr>
          <w:i/>
        </w:rPr>
        <w:t>International Studies Quarterly</w:t>
      </w:r>
      <w:r>
        <w:t xml:space="preserve">, </w:t>
      </w:r>
      <w:r w:rsidRPr="00BE7180">
        <w:t>Volume 57, Issue 1, p</w:t>
      </w:r>
      <w:r>
        <w:t>.</w:t>
      </w:r>
      <w:r w:rsidRPr="00BE7180">
        <w:t xml:space="preserve"> 198–200, </w:t>
      </w:r>
      <w:r>
        <w:t xml:space="preserve">Wiley Online Library, </w:t>
      </w:r>
      <w:r w:rsidRPr="00BE7180">
        <w:t>March 2013</w:t>
      </w:r>
      <w:r>
        <w:t>) STRYKER</w:t>
      </w:r>
    </w:p>
    <w:p w14:paraId="6E3222A6" w14:textId="77777777" w:rsidR="00AC25C1" w:rsidRDefault="00AC25C1" w:rsidP="00AC25C1">
      <w:pPr>
        <w:pStyle w:val="Small"/>
      </w:pPr>
      <w:r>
        <w:t xml:space="preserve">In intelligent and vigorous challenges, Erik </w:t>
      </w:r>
      <w:r w:rsidRPr="005B55FE">
        <w:rPr>
          <w:rStyle w:val="StyleUnderline"/>
        </w:rPr>
        <w:t>Gartzke and</w:t>
      </w:r>
      <w:r>
        <w:t xml:space="preserve"> Alex </w:t>
      </w:r>
      <w:r w:rsidRPr="005B55FE">
        <w:rPr>
          <w:rStyle w:val="StyleUnderline"/>
        </w:rPr>
        <w:t>Weisiger, as well as</w:t>
      </w:r>
      <w:r>
        <w:t xml:space="preserve"> Michael </w:t>
      </w:r>
      <w:r w:rsidRPr="005B55FE">
        <w:rPr>
          <w:rStyle w:val="StyleUnderline"/>
        </w:rPr>
        <w:t>Mousseau, deny that democracy has an important pacifying impact on interstate relationships. Gartzke and Weisiger suggest that democratic states will become more prone to conflict with each other as they become more numerous, while Mousseau asserts that contract-intensive economic systems produce both democracy and peace</w:t>
      </w:r>
      <w:r>
        <w:t xml:space="preserve">, thus rendering the relationship between them spurious. </w:t>
      </w:r>
      <w:r w:rsidRPr="0032123B">
        <w:rPr>
          <w:rStyle w:val="Emphasis"/>
        </w:rPr>
        <w:t>Both arguments</w:t>
      </w:r>
      <w:r>
        <w:t xml:space="preserve">, however, </w:t>
      </w:r>
      <w:r w:rsidRPr="0032123B">
        <w:rPr>
          <w:rStyle w:val="Emphasis"/>
        </w:rPr>
        <w:t>are insufficiently convincing to undermine confidence in democratic peace</w:t>
      </w:r>
      <w:r>
        <w:t xml:space="preserve">. </w:t>
      </w:r>
      <w:r w:rsidRPr="005B55FE">
        <w:rPr>
          <w:rStyle w:val="StyleUnderline"/>
        </w:rPr>
        <w:t>Gartzke and Weisiger point out that as democratic states become more predominant, their need to cooperate with each other against less-powerful and so less-threatening autocratic states will diminish</w:t>
      </w:r>
      <w:r>
        <w:t xml:space="preserve">. Also, the more democracies there are, the </w:t>
      </w:r>
      <w:proofErr w:type="gramStart"/>
      <w:r>
        <w:t>more wide</w:t>
      </w:r>
      <w:proofErr w:type="gramEnd"/>
      <w:r>
        <w:t xml:space="preserve"> ranging and different their preferences will be, thus further augmenting the probability of conflict among them. Predominating democracies in the system might also lead to more collaboration among the more outnumbered and so more vulnerable autocratic states in the system, which will be reinforced because they have similar regimes. Thus, the distinctiveness of relationships among democratic states would be diluted not only by more conflict among democratic states, but also by more peaceful, cooperative relationships among autocracies. Gartzke and Weisiger devise a simple dynamic computerized model in one of their attempts to evaluate these ideas. “A central assumption of this model is that democracies and autocracies are identical to each other except for the label that they apply to themselves” (p. 13). That assumption implies that shared democracy and autocracy are roughly equal in their pacifying potential. But </w:t>
      </w:r>
      <w:r w:rsidRPr="005B55FE">
        <w:rPr>
          <w:rStyle w:val="StyleUnderline"/>
        </w:rPr>
        <w:t xml:space="preserve">there is some tension between the arguments by Gartzke and Weisiger that regime similarity is an important pacifying force and that joint democracy and joint autocracy are roughly equal in their pacifying potential. </w:t>
      </w:r>
      <w:r w:rsidRPr="0032123B">
        <w:rPr>
          <w:rStyle w:val="Emphasis"/>
        </w:rPr>
        <w:t>Democratic states are considerably more homogenous</w:t>
      </w:r>
      <w:r w:rsidRPr="005B55FE">
        <w:rPr>
          <w:rStyle w:val="StyleUnderline"/>
        </w:rPr>
        <w:t xml:space="preserve"> than autocratic states</w:t>
      </w:r>
      <w:r>
        <w:t xml:space="preserve">. In other words, </w:t>
      </w:r>
      <w:r w:rsidRPr="005B55FE">
        <w:rPr>
          <w:rStyle w:val="StyleUnderline"/>
        </w:rPr>
        <w:t xml:space="preserve">the differences among democracies are subtle compared to the </w:t>
      </w:r>
      <w:r w:rsidRPr="0032123B">
        <w:rPr>
          <w:rStyle w:val="Emphasis"/>
        </w:rPr>
        <w:t>stark contrasts</w:t>
      </w:r>
      <w:r w:rsidRPr="005B55FE">
        <w:rPr>
          <w:rStyle w:val="StyleUnderline"/>
        </w:rPr>
        <w:t xml:space="preserve"> between communist, fascist, monarchical, military dictatorial, Islamic fundamentalist, and “personalist” regimes</w:t>
      </w:r>
      <w:r>
        <w:t xml:space="preserve"> (as Russett and Oneal 2001 point out). And substantial empirical evidence suggests that </w:t>
      </w:r>
      <w:r w:rsidRPr="005B55FE">
        <w:rPr>
          <w:rStyle w:val="StyleUnderline"/>
        </w:rPr>
        <w:t xml:space="preserve">this diversity among autocratic states does </w:t>
      </w:r>
      <w:r w:rsidRPr="0032123B">
        <w:rPr>
          <w:rStyle w:val="Emphasis"/>
        </w:rPr>
        <w:t>reduce the pacifying impact of shared autocracy</w:t>
      </w:r>
      <w:r>
        <w:t xml:space="preserve">, especially relative to that of shared democracy (Russett and Oneal 2001; Bueno de Mesquita and Ray 2004; Oneal 2006). The main attempt by </w:t>
      </w:r>
      <w:r w:rsidRPr="005B55FE">
        <w:rPr>
          <w:rStyle w:val="StyleUnderline"/>
        </w:rPr>
        <w:t>Gartzke and Weisiger</w:t>
      </w:r>
      <w:r>
        <w:t xml:space="preserve"> to evaluate their theoretical contribution is based on a multivariate model. They </w:t>
      </w:r>
      <w:r w:rsidRPr="005B55FE">
        <w:rPr>
          <w:rStyle w:val="StyleUnderline"/>
        </w:rPr>
        <w:t>include alliances and major power status as control variables</w:t>
      </w:r>
      <w:r>
        <w:t xml:space="preserve">. (So does Mousseau.) </w:t>
      </w:r>
      <w:r w:rsidRPr="005B55FE">
        <w:rPr>
          <w:rStyle w:val="StyleUnderline"/>
        </w:rPr>
        <w:t>Their discussion suggests that joint democracy may make alliances and major party status more likely</w:t>
      </w:r>
      <w:proofErr w:type="gramStart"/>
      <w:r>
        <w:t>,1</w:t>
      </w:r>
      <w:proofErr w:type="gramEnd"/>
      <w:r>
        <w:t xml:space="preserve"> </w:t>
      </w:r>
      <w:r w:rsidRPr="005B55FE">
        <w:rPr>
          <w:rStyle w:val="StyleUnderline"/>
        </w:rPr>
        <w:t>which would mean that both variables intervene in the process leading from regime type to interstate conflict</w:t>
      </w:r>
      <w:r>
        <w:t xml:space="preserve">. They cite Ray (2005) in their rationale for this multivariate model. </w:t>
      </w:r>
      <w:r w:rsidRPr="005B55FE">
        <w:rPr>
          <w:rStyle w:val="StyleUnderline"/>
        </w:rPr>
        <w:t>But Ray</w:t>
      </w:r>
      <w:r>
        <w:t xml:space="preserve"> (2005) </w:t>
      </w:r>
      <w:r w:rsidRPr="005B55FE">
        <w:rPr>
          <w:rStyle w:val="StyleUnderline"/>
        </w:rPr>
        <w:t>agrees</w:t>
      </w:r>
      <w:r>
        <w:t xml:space="preserve"> with King, Keohane, and Verba (1994:173) </w:t>
      </w:r>
      <w:r w:rsidRPr="005B55FE">
        <w:rPr>
          <w:rStyle w:val="StyleUnderline"/>
        </w:rPr>
        <w:t xml:space="preserve">that including controls for intervening variables </w:t>
      </w:r>
      <w:r w:rsidRPr="0032123B">
        <w:rPr>
          <w:rStyle w:val="Emphasis"/>
        </w:rPr>
        <w:t>produces misleading results</w:t>
      </w:r>
      <w:r>
        <w:t>.2 (That is, such control variables can wipe out the relationship between the treatment and outcome variables, creating the impression that the treatment variable has no impact.)</w:t>
      </w:r>
    </w:p>
    <w:p w14:paraId="146837D0" w14:textId="77777777" w:rsidR="00AC25C1" w:rsidRPr="0032123B" w:rsidRDefault="00AC25C1" w:rsidP="00AC25C1">
      <w:pPr>
        <w:pStyle w:val="Heading4"/>
      </w:pPr>
      <w:r>
        <w:t>Both Gartzke and Weisiger’s AND Mousseau’s arguments are incomplete</w:t>
      </w:r>
    </w:p>
    <w:p w14:paraId="7D31E3A0" w14:textId="77777777" w:rsidR="00AC25C1" w:rsidRPr="00BE7180" w:rsidRDefault="00AC25C1" w:rsidP="00AC25C1">
      <w:pPr>
        <w:pStyle w:val="Small"/>
      </w:pPr>
      <w:r w:rsidRPr="00BE7180">
        <w:rPr>
          <w:rStyle w:val="Style13ptBold"/>
        </w:rPr>
        <w:t>Ray 13</w:t>
      </w:r>
      <w:r>
        <w:t xml:space="preserve"> - </w:t>
      </w:r>
      <w:r w:rsidRPr="00BE7180">
        <w:t>James Lee Ray is a professor of political science at Vanderbilt University. He previously taught at Florida State University, where he directed the International Affairs and the Peace Studies.</w:t>
      </w:r>
      <w:r>
        <w:t xml:space="preserve"> (“</w:t>
      </w:r>
      <w:r w:rsidRPr="00BE7180">
        <w:t>War on Democratic Peace</w:t>
      </w:r>
      <w:r>
        <w:t xml:space="preserve">,” </w:t>
      </w:r>
      <w:r>
        <w:rPr>
          <w:i/>
        </w:rPr>
        <w:t>International Studies Quarterly</w:t>
      </w:r>
      <w:r>
        <w:t xml:space="preserve">, </w:t>
      </w:r>
      <w:r w:rsidRPr="00BE7180">
        <w:t>Volume 57, Issue 1, p</w:t>
      </w:r>
      <w:r>
        <w:t>.</w:t>
      </w:r>
      <w:r w:rsidRPr="00BE7180">
        <w:t xml:space="preserve"> 198–200, </w:t>
      </w:r>
      <w:r>
        <w:t xml:space="preserve">Wiley Online Library, </w:t>
      </w:r>
      <w:r w:rsidRPr="00BE7180">
        <w:t>March 2013</w:t>
      </w:r>
      <w:r>
        <w:t>) STRYKER</w:t>
      </w:r>
    </w:p>
    <w:p w14:paraId="7DF672BF" w14:textId="77777777" w:rsidR="00AC25C1" w:rsidRDefault="00AC25C1" w:rsidP="00AC25C1">
      <w:pPr>
        <w:pStyle w:val="Small"/>
      </w:pPr>
      <w:r>
        <w:t xml:space="preserve">So, in conclusion, </w:t>
      </w:r>
      <w:r w:rsidRPr="0032123B">
        <w:rPr>
          <w:rStyle w:val="StyleUnderline"/>
        </w:rPr>
        <w:t xml:space="preserve">I would suggest that Gartzke and Weisiger in future research should first acknowledge that democracy’s pacifying force may </w:t>
      </w:r>
      <w:r w:rsidRPr="0032123B">
        <w:rPr>
          <w:rStyle w:val="Emphasis"/>
        </w:rPr>
        <w:t>not be as fragile</w:t>
      </w:r>
      <w:r w:rsidRPr="0032123B">
        <w:rPr>
          <w:rStyle w:val="StyleUnderline"/>
        </w:rPr>
        <w:t xml:space="preserve"> as their paper suggests. Their argument implies that democratic states avoid war primarily because they like one another</w:t>
      </w:r>
      <w:r>
        <w:t xml:space="preserve"> (to oversimplify somewhat). </w:t>
      </w:r>
      <w:r w:rsidRPr="0032123B">
        <w:rPr>
          <w:rStyle w:val="StyleUnderline"/>
        </w:rPr>
        <w:t xml:space="preserve">But some strands of democratic peace thought emphasize the extent to which democratic states are able to avoid war with each other because of their </w:t>
      </w:r>
      <w:r w:rsidRPr="0032123B">
        <w:rPr>
          <w:rStyle w:val="Emphasis"/>
        </w:rPr>
        <w:t>superior ability to make credible commitments</w:t>
      </w:r>
      <w:r w:rsidRPr="0032123B">
        <w:rPr>
          <w:rStyle w:val="StyleUnderline"/>
        </w:rPr>
        <w:t xml:space="preserve">, or because they are </w:t>
      </w:r>
      <w:r w:rsidRPr="0032123B">
        <w:rPr>
          <w:rStyle w:val="Emphasis"/>
        </w:rPr>
        <w:t>leery about military conflict</w:t>
      </w:r>
      <w:r>
        <w:t xml:space="preserve"> against democratic states with impressive war-fighting capabilities. </w:t>
      </w:r>
      <w:r w:rsidRPr="0032123B">
        <w:rPr>
          <w:rStyle w:val="StyleUnderline"/>
        </w:rPr>
        <w:t xml:space="preserve">They might also investigate another possible impact of an increase in the predominance of </w:t>
      </w:r>
      <w:r w:rsidRPr="0032123B">
        <w:rPr>
          <w:rStyle w:val="StyleUnderline"/>
        </w:rPr>
        <w:lastRenderedPageBreak/>
        <w:t>democratic states in the global system, having to do with the possible tendency of democratic states to behave more assertively against autocratic states</w:t>
      </w:r>
      <w:r>
        <w:t>. (Military initiatives by the United States since the demise of the Soviet Union, on occasion assisted by democratic allies, to depose autocratic regimes in Panama, Haiti, Bosnia, Serbia, Iraq, Afghanistan, and Libya might be examples of this tendency</w:t>
      </w:r>
      <w:proofErr w:type="gramStart"/>
      <w:r>
        <w:t>.)</w:t>
      </w:r>
      <w:proofErr w:type="gramEnd"/>
      <w:r>
        <w:t xml:space="preserve">5 </w:t>
      </w:r>
      <w:r w:rsidRPr="0032123B">
        <w:rPr>
          <w:rStyle w:val="StyleUnderline"/>
        </w:rPr>
        <w:t>To Mousseau, I would suggest either that he acknowledge the extent to which his theoretical argument is similar to liberal ideas about the beneficial impact of economic interdependence or that he address the endogeneity issue regarding contract intensity and democracy more persuasively</w:t>
      </w:r>
      <w:r>
        <w:t xml:space="preserve"> (if that is possible), and develop a more distinctive theoretical theme, to go along with his clearly innovative indicator. </w:t>
      </w:r>
      <w:r w:rsidRPr="0032123B">
        <w:rPr>
          <w:rStyle w:val="StyleUnderline"/>
        </w:rPr>
        <w:t xml:space="preserve">I am </w:t>
      </w:r>
      <w:r w:rsidRPr="0032123B">
        <w:rPr>
          <w:rStyle w:val="Emphasis"/>
        </w:rPr>
        <w:t>not convinced</w:t>
      </w:r>
      <w:r>
        <w:t xml:space="preserve">, however (to comment on one possible alternative theme), </w:t>
      </w:r>
      <w:r w:rsidRPr="0032123B">
        <w:rPr>
          <w:rStyle w:val="StyleUnderline"/>
        </w:rPr>
        <w:t>that life insurance in force has face validity as an indicator of respect for orthodox international law or traditional notions of sovereignty that he attributes to contract-intensive states</w:t>
      </w:r>
      <w:r>
        <w:t>. In the contemporary era, both China and Russia, for example, seem to be more enthusiastic supporters of both than most contract-intensive states (especially the United States).</w:t>
      </w:r>
    </w:p>
    <w:p w14:paraId="729D12E1" w14:textId="77777777" w:rsidR="00AC25C1" w:rsidRDefault="00AC25C1" w:rsidP="00AC25C1">
      <w:pPr>
        <w:pStyle w:val="Heading3"/>
      </w:pPr>
      <w:r>
        <w:lastRenderedPageBreak/>
        <w:t>AT//Mousseau</w:t>
      </w:r>
    </w:p>
    <w:p w14:paraId="0EEA2792" w14:textId="77777777" w:rsidR="00AC25C1" w:rsidRDefault="00AC25C1" w:rsidP="00AC25C1">
      <w:pPr>
        <w:pStyle w:val="Heading4"/>
      </w:pPr>
      <w:r>
        <w:t>Mousseau’s argument is incomplete and actually supports democratic peace</w:t>
      </w:r>
    </w:p>
    <w:p w14:paraId="47FCB9D2" w14:textId="77777777" w:rsidR="00AC25C1" w:rsidRPr="00BE7180" w:rsidRDefault="00AC25C1" w:rsidP="00AC25C1">
      <w:pPr>
        <w:pStyle w:val="Small"/>
      </w:pPr>
      <w:r w:rsidRPr="00BE7180">
        <w:rPr>
          <w:rStyle w:val="Style13ptBold"/>
        </w:rPr>
        <w:t>Ray 13</w:t>
      </w:r>
      <w:r>
        <w:t xml:space="preserve"> - </w:t>
      </w:r>
      <w:r w:rsidRPr="00BE7180">
        <w:t>James Lee Ray is a professor of political science at Vanderbilt University. He previously taught at Florida State University, where he directed the International Affairs and the Peace Studies.</w:t>
      </w:r>
      <w:r>
        <w:t xml:space="preserve"> (“</w:t>
      </w:r>
      <w:r w:rsidRPr="00BE7180">
        <w:t>War on Democratic Peace</w:t>
      </w:r>
      <w:r>
        <w:t xml:space="preserve">,” </w:t>
      </w:r>
      <w:r>
        <w:rPr>
          <w:i/>
        </w:rPr>
        <w:t>International Studies Quarterly</w:t>
      </w:r>
      <w:r>
        <w:t xml:space="preserve">, </w:t>
      </w:r>
      <w:r w:rsidRPr="00BE7180">
        <w:t>Volume 57, Issue 1, p</w:t>
      </w:r>
      <w:r>
        <w:t>.</w:t>
      </w:r>
      <w:r w:rsidRPr="00BE7180">
        <w:t xml:space="preserve"> 198–200, </w:t>
      </w:r>
      <w:r>
        <w:t xml:space="preserve">Wiley Online Library, </w:t>
      </w:r>
      <w:r w:rsidRPr="00BE7180">
        <w:t>March 2013</w:t>
      </w:r>
      <w:r>
        <w:t>) STRYKER</w:t>
      </w:r>
    </w:p>
    <w:p w14:paraId="45718674" w14:textId="77777777" w:rsidR="00AC25C1" w:rsidRDefault="00AC25C1" w:rsidP="00AC25C1">
      <w:pPr>
        <w:pStyle w:val="Small"/>
      </w:pPr>
      <w:r w:rsidRPr="005B55FE">
        <w:rPr>
          <w:rStyle w:val="StyleUnderline"/>
        </w:rPr>
        <w:t xml:space="preserve">Mousseau’s argument that contract intensity confounds the relationship between democracy and peace </w:t>
      </w:r>
      <w:r w:rsidRPr="0032123B">
        <w:rPr>
          <w:rStyle w:val="Emphasis"/>
        </w:rPr>
        <w:t>can be valid only to the extent that contract intensity precedes and brings about democracy</w:t>
      </w:r>
      <w:r>
        <w:t xml:space="preserve"> (as well as peace). </w:t>
      </w:r>
      <w:r w:rsidRPr="005B55FE">
        <w:rPr>
          <w:rStyle w:val="StyleUnderline"/>
        </w:rPr>
        <w:t>Evaluating the validity</w:t>
      </w:r>
      <w:r>
        <w:t xml:space="preserve"> of such a theoretical argument </w:t>
      </w:r>
      <w:r w:rsidRPr="005B55FE">
        <w:rPr>
          <w:rStyle w:val="StyleUnderline"/>
        </w:rPr>
        <w:t xml:space="preserve">is </w:t>
      </w:r>
      <w:r w:rsidRPr="0032123B">
        <w:rPr>
          <w:rStyle w:val="Emphasis"/>
        </w:rPr>
        <w:t>more difficult</w:t>
      </w:r>
      <w:r w:rsidRPr="005B55FE">
        <w:rPr>
          <w:rStyle w:val="StyleUnderline"/>
        </w:rPr>
        <w:t xml:space="preserve"> because data for years before 1960 on contract intensity</w:t>
      </w:r>
      <w:r>
        <w:t xml:space="preserve">, as indicated by life insurance in force, </w:t>
      </w:r>
      <w:r w:rsidRPr="005B55FE">
        <w:rPr>
          <w:rStyle w:val="StyleUnderline"/>
        </w:rPr>
        <w:t>are not readily available</w:t>
      </w:r>
      <w:r>
        <w:t xml:space="preserve">. However, The World Almanac and Encyclopedia 1916 (The Press Publishing Company 1915:339) provides data on life insurance in force for selected states in that era. It seems fair to assume that the selected states were those with the largest totals. If one calculates the natural log of US dollars per capita index used by Mousseau to gauge contract intensity, the available data suggest that the five most contract-intensive states in 1915 were the United States, Great Britain, Germany, France, and Austria-Hungary. Russia and Japan were among the top ten states on this list. Perhaps at this stage, no state had enough life insurance in force to qualify as “contract-intensive?” (If so, where is that threshold, and what theoretical guidelines would support that choice?) In any case, </w:t>
      </w:r>
      <w:r w:rsidRPr="005B55FE">
        <w:rPr>
          <w:rStyle w:val="StyleUnderline"/>
        </w:rPr>
        <w:t xml:space="preserve">these </w:t>
      </w:r>
      <w:r w:rsidRPr="0032123B">
        <w:rPr>
          <w:rStyle w:val="StyleUnderline"/>
        </w:rPr>
        <w:t>data might suggest that all of the major participants in World War I</w:t>
      </w:r>
      <w:r>
        <w:t xml:space="preserve">, save Italy, </w:t>
      </w:r>
      <w:r w:rsidRPr="005B55FE">
        <w:rPr>
          <w:rStyle w:val="StyleUnderline"/>
        </w:rPr>
        <w:t>were contract-intensive states</w:t>
      </w:r>
      <w:r>
        <w:t xml:space="preserve">.3 </w:t>
      </w:r>
      <w:proofErr w:type="gramStart"/>
      <w:r>
        <w:t>They</w:t>
      </w:r>
      <w:proofErr w:type="gramEnd"/>
      <w:r>
        <w:t xml:space="preserve"> were at least among the world leaders in life insurance contracts in force. What these data might imply about whether democracy or contract intensity comes first is not clear. But they clearly indicate that in the early decades of the twentieth century, </w:t>
      </w:r>
      <w:r w:rsidRPr="005B55FE">
        <w:rPr>
          <w:rStyle w:val="StyleUnderline"/>
        </w:rPr>
        <w:t>the most contract-intensive states in the world fought against each other</w:t>
      </w:r>
      <w:r>
        <w:t xml:space="preserve">. </w:t>
      </w:r>
      <w:r w:rsidRPr="005B55FE">
        <w:rPr>
          <w:rStyle w:val="StyleUnderline"/>
        </w:rPr>
        <w:t>Mousseau</w:t>
      </w:r>
      <w:r>
        <w:t xml:space="preserve"> (2012:200) </w:t>
      </w:r>
      <w:r w:rsidRPr="005B55FE">
        <w:rPr>
          <w:rStyle w:val="StyleUnderline"/>
        </w:rPr>
        <w:t>provides a list of existing contract-intensive economies since 1960. There are 30 of them</w:t>
      </w:r>
      <w:r>
        <w:t xml:space="preserve">. Eleven of those 30 were contract-intensive by 1960, so it is not possible to establish for them without additional data on contract intensity before 1960 the timing of their respective transitions to democracy and contract intensity. Of the remaining 19 states, 13 were, according to data provided by Mousseau and Polity IV, democratic before they became contract-intensive. </w:t>
      </w:r>
      <w:r w:rsidRPr="0032123B">
        <w:rPr>
          <w:rStyle w:val="Emphasis"/>
        </w:rPr>
        <w:t>Those cases</w:t>
      </w:r>
      <w:r>
        <w:t xml:space="preserve">, then, </w:t>
      </w:r>
      <w:r w:rsidRPr="005B55FE">
        <w:rPr>
          <w:rStyle w:val="StyleUnderline"/>
        </w:rPr>
        <w:t xml:space="preserve">tend to </w:t>
      </w:r>
      <w:r w:rsidRPr="0032123B">
        <w:rPr>
          <w:rStyle w:val="Emphasis"/>
        </w:rPr>
        <w:t>undermine Mousseau’s argument</w:t>
      </w:r>
      <w:r w:rsidRPr="005B55FE">
        <w:rPr>
          <w:rStyle w:val="StyleUnderline"/>
        </w:rPr>
        <w:t xml:space="preserve"> that contract intensity typically </w:t>
      </w:r>
      <w:r w:rsidRPr="0032123B">
        <w:rPr>
          <w:rStyle w:val="StyleUnderline"/>
        </w:rPr>
        <w:t>precedes and produces democracy</w:t>
      </w:r>
      <w:r>
        <w:t xml:space="preserve">. (Admittedly, that leaves 6 states on Mousseau’s list that became contract-intensive before they became democratic.) </w:t>
      </w:r>
      <w:r w:rsidRPr="005B55FE">
        <w:rPr>
          <w:rStyle w:val="StyleUnderline"/>
        </w:rPr>
        <w:t>Violence and Social Orders</w:t>
      </w:r>
      <w:r>
        <w:t xml:space="preserve"> (North, Wallis, and Weingast 2009) </w:t>
      </w:r>
      <w:r w:rsidRPr="005B55FE">
        <w:rPr>
          <w:rStyle w:val="StyleUnderline"/>
        </w:rPr>
        <w:t>is</w:t>
      </w:r>
      <w:r>
        <w:t xml:space="preserve"> apparently </w:t>
      </w:r>
      <w:r w:rsidRPr="005B55FE">
        <w:rPr>
          <w:rStyle w:val="StyleUnderline"/>
        </w:rPr>
        <w:t>canonical for the “economic norms theory” advocated by Mousseau</w:t>
      </w:r>
      <w:r>
        <w:t xml:space="preserve">. Since </w:t>
      </w:r>
      <w:r w:rsidRPr="0032123B">
        <w:rPr>
          <w:rStyle w:val="Emphasis"/>
        </w:rPr>
        <w:t>Mousseau cites that book approvingly</w:t>
      </w:r>
      <w:r>
        <w:t xml:space="preserve">, one might expect it to support his view that it is economic factors (such as contract intensity) that determine or shape political structures or processes. However, in fact, </w:t>
      </w:r>
      <w:r w:rsidRPr="005B55FE">
        <w:rPr>
          <w:rStyle w:val="StyleUnderline"/>
        </w:rPr>
        <w:t>what North</w:t>
      </w:r>
      <w:r>
        <w:t xml:space="preserve"> et al. (2009:3) </w:t>
      </w:r>
      <w:r w:rsidRPr="005B55FE">
        <w:rPr>
          <w:rStyle w:val="StyleUnderline"/>
        </w:rPr>
        <w:t xml:space="preserve">say is “whether there is a causal link between democracy and economic development, and if so, which way the link runs, has </w:t>
      </w:r>
      <w:r w:rsidRPr="0032123B">
        <w:rPr>
          <w:rStyle w:val="Emphasis"/>
        </w:rPr>
        <w:t>remained an open question</w:t>
      </w:r>
      <w:r>
        <w:t xml:space="preserve">.”4 So, perhaps </w:t>
      </w:r>
      <w:r w:rsidRPr="005B55FE">
        <w:rPr>
          <w:rStyle w:val="StyleUnderline"/>
        </w:rPr>
        <w:t xml:space="preserve">the fairest verdict is that democracy and contract intensity are </w:t>
      </w:r>
      <w:r w:rsidRPr="0032123B">
        <w:rPr>
          <w:rStyle w:val="Emphasis"/>
        </w:rPr>
        <w:t>reciprocally related</w:t>
      </w:r>
      <w:r w:rsidRPr="005B55FE">
        <w:rPr>
          <w:rStyle w:val="StyleUnderline"/>
        </w:rPr>
        <w:t>. To the extent that democracy tends to lead to contract intensity</w:t>
      </w:r>
      <w:r>
        <w:t xml:space="preserve"> (rather than vice versa), </w:t>
      </w:r>
      <w:r w:rsidRPr="005B55FE">
        <w:rPr>
          <w:rStyle w:val="StyleUnderline"/>
        </w:rPr>
        <w:t>Mousseau’s claim that contract intensity confounds the relationship between democracy and peace loses some credibility</w:t>
      </w:r>
      <w:r>
        <w:t>.</w:t>
      </w:r>
    </w:p>
    <w:p w14:paraId="71E17002" w14:textId="783FABBE" w:rsidR="00210DE0" w:rsidRDefault="00210DE0" w:rsidP="00210DE0">
      <w:pPr>
        <w:pStyle w:val="Heading2"/>
      </w:pPr>
      <w:r>
        <w:lastRenderedPageBreak/>
        <w:t>Solvency</w:t>
      </w:r>
    </w:p>
    <w:p w14:paraId="50F5941B" w14:textId="209DE34D" w:rsidR="00210DE0" w:rsidRDefault="00210DE0" w:rsidP="00210DE0">
      <w:pPr>
        <w:pStyle w:val="Heading3"/>
      </w:pPr>
      <w:r>
        <w:lastRenderedPageBreak/>
        <w:t>Freedom Act Affirmative</w:t>
      </w:r>
    </w:p>
    <w:p w14:paraId="28524806" w14:textId="68CF6632" w:rsidR="00210DE0" w:rsidRDefault="00210DE0" w:rsidP="00210DE0">
      <w:pPr>
        <w:pStyle w:val="Heading4"/>
      </w:pPr>
      <w:r>
        <w:t xml:space="preserve">New Freedom Act fails to restore US’s global credibility on Internet freedom. The original version solves by closing SST loopholes. </w:t>
      </w:r>
    </w:p>
    <w:p w14:paraId="77A1E026" w14:textId="77777777" w:rsidR="00210DE0" w:rsidRPr="001B19FB" w:rsidRDefault="00210DE0" w:rsidP="00210DE0">
      <w:pPr>
        <w:rPr>
          <w:rStyle w:val="Style13ptBold"/>
        </w:rPr>
      </w:pPr>
      <w:r w:rsidRPr="001B19FB">
        <w:rPr>
          <w:rStyle w:val="Style13ptBold"/>
        </w:rPr>
        <w:t>Brinkerhoff ‘14</w:t>
      </w:r>
    </w:p>
    <w:p w14:paraId="4618FB5B" w14:textId="779077E8" w:rsidR="00210DE0" w:rsidRDefault="00210DE0" w:rsidP="00210DE0">
      <w:pPr>
        <w:pStyle w:val="Small"/>
      </w:pPr>
      <w:r w:rsidRPr="001B19FB">
        <w:t>(Internally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Noel Brinkerhoff is a Political reporter and writer covering state and national politics for 15 years. “With Support of Obama Administration, House NSA Surveillance Reform Bill Includes Gaping Loopholes” – AllGov – May 26</w:t>
      </w:r>
      <w:r w:rsidRPr="001B19FB">
        <w:rPr>
          <w:vertAlign w:val="superscript"/>
        </w:rPr>
        <w:t>th</w:t>
      </w:r>
      <w:r w:rsidRPr="001B19FB">
        <w:t xml:space="preserve"> - http://www.allgov.com/news/top-stories/with-support-of-obama-administration-house-nsa-surveillance-reform-bill-includes-gaping-loopholes-140526</w:t>
      </w:r>
      <w:proofErr w:type="gramStart"/>
      <w:r w:rsidRPr="001B19FB">
        <w:t>?news</w:t>
      </w:r>
      <w:proofErr w:type="gramEnd"/>
      <w:r w:rsidRPr="001B19FB">
        <w:t>=853242)</w:t>
      </w:r>
    </w:p>
    <w:p w14:paraId="214AD1EE" w14:textId="7C55071F" w:rsidR="00210DE0" w:rsidRPr="00210DE0" w:rsidRDefault="00210DE0" w:rsidP="00210DE0">
      <w:pPr>
        <w:pStyle w:val="Small"/>
      </w:pPr>
      <w:r w:rsidRPr="002133D0">
        <w:rPr>
          <w:rStyle w:val="StyleUnderline"/>
          <w:highlight w:val="cyan"/>
        </w:rPr>
        <w:t xml:space="preserve">Lawmakers </w:t>
      </w:r>
      <w:r w:rsidRPr="00302A78">
        <w:rPr>
          <w:rStyle w:val="StyleUnderline"/>
        </w:rPr>
        <w:t xml:space="preserve">in the </w:t>
      </w:r>
      <w:r w:rsidRPr="00302A78">
        <w:t xml:space="preserve">U.S. </w:t>
      </w:r>
      <w:r w:rsidRPr="00302A78">
        <w:rPr>
          <w:rStyle w:val="StyleUnderline"/>
        </w:rPr>
        <w:t>House</w:t>
      </w:r>
      <w:r w:rsidRPr="00302A78">
        <w:t xml:space="preserve"> of Representatives</w:t>
      </w:r>
      <w:r w:rsidRPr="001B19FB">
        <w:t xml:space="preserve"> </w:t>
      </w:r>
      <w:r w:rsidRPr="002133D0">
        <w:rPr>
          <w:rStyle w:val="StyleUnderline"/>
          <w:highlight w:val="cyan"/>
        </w:rPr>
        <w:t xml:space="preserve">claim they </w:t>
      </w:r>
      <w:r w:rsidRPr="00302A78">
        <w:rPr>
          <w:rStyle w:val="StyleUnderline"/>
        </w:rPr>
        <w:t xml:space="preserve">have </w:t>
      </w:r>
      <w:r w:rsidRPr="002133D0">
        <w:rPr>
          <w:rStyle w:val="StyleUnderline"/>
          <w:highlight w:val="cyan"/>
        </w:rPr>
        <w:t>addressed</w:t>
      </w:r>
      <w:r w:rsidRPr="001B19FB">
        <w:t xml:space="preserve"> the problems of the National Security Agency’s (NSA) notorious </w:t>
      </w:r>
      <w:r w:rsidRPr="002133D0">
        <w:rPr>
          <w:rStyle w:val="StyleUnderline"/>
          <w:highlight w:val="cyan"/>
        </w:rPr>
        <w:t xml:space="preserve">bulk collection </w:t>
      </w:r>
      <w:r w:rsidRPr="00302A78">
        <w:rPr>
          <w:rStyle w:val="StyleUnderline"/>
        </w:rPr>
        <w:t>of data</w:t>
      </w:r>
      <w:r w:rsidRPr="001B19FB">
        <w:t xml:space="preserve">, </w:t>
      </w:r>
      <w:r w:rsidRPr="001B19FB">
        <w:rPr>
          <w:rStyle w:val="StyleUnderline"/>
        </w:rPr>
        <w:t>made so famous last year by whistleblower Edward Snowden.</w:t>
      </w:r>
      <w:r w:rsidRPr="001B19FB">
        <w:t xml:space="preserve"> </w:t>
      </w:r>
      <w:r w:rsidRPr="002133D0">
        <w:rPr>
          <w:rStyle w:val="StyleUnderline"/>
          <w:highlight w:val="cyan"/>
        </w:rPr>
        <w:t xml:space="preserve">But the legislation </w:t>
      </w:r>
      <w:r w:rsidRPr="00071E78">
        <w:rPr>
          <w:rStyle w:val="StyleUnderline"/>
        </w:rPr>
        <w:t>adopted to end this controversial practice</w:t>
      </w:r>
      <w:r w:rsidRPr="001B19FB">
        <w:t xml:space="preserve"> </w:t>
      </w:r>
      <w:r w:rsidRPr="002133D0">
        <w:rPr>
          <w:rStyle w:val="Emphasis"/>
          <w:highlight w:val="cyan"/>
        </w:rPr>
        <w:t xml:space="preserve">contains huge </w:t>
      </w:r>
      <w:r w:rsidRPr="00210DE0">
        <w:rPr>
          <w:rStyle w:val="Emphasis"/>
          <w:highlight w:val="cyan"/>
        </w:rPr>
        <w:t>loopholes</w:t>
      </w:r>
      <w:r w:rsidRPr="00210DE0">
        <w:rPr>
          <w:highlight w:val="cyan"/>
        </w:rPr>
        <w:t xml:space="preserve"> </w:t>
      </w:r>
      <w:r w:rsidRPr="00210DE0">
        <w:rPr>
          <w:rStyle w:val="StyleUnderline"/>
          <w:highlight w:val="cyan"/>
        </w:rPr>
        <w:t>t</w:t>
      </w:r>
      <w:r w:rsidRPr="002133D0">
        <w:rPr>
          <w:rStyle w:val="StyleUnderline"/>
          <w:highlight w:val="cyan"/>
        </w:rPr>
        <w:t>hat</w:t>
      </w:r>
      <w:r w:rsidRPr="001B19FB">
        <w:rPr>
          <w:rStyle w:val="StyleUnderline"/>
        </w:rPr>
        <w:t xml:space="preserve"> could </w:t>
      </w:r>
      <w:r w:rsidRPr="002133D0">
        <w:rPr>
          <w:rStyle w:val="StyleUnderline"/>
          <w:highlight w:val="cyan"/>
        </w:rPr>
        <w:t xml:space="preserve">allow the NSA to </w:t>
      </w:r>
      <w:r w:rsidRPr="00210DE0">
        <w:rPr>
          <w:rStyle w:val="StyleUnderline"/>
          <w:highlight w:val="cyan"/>
        </w:rPr>
        <w:t xml:space="preserve">keep vacuuming </w:t>
      </w:r>
      <w:r w:rsidRPr="002133D0">
        <w:rPr>
          <w:rStyle w:val="StyleUnderline"/>
          <w:highlight w:val="cyan"/>
        </w:rPr>
        <w:t>up</w:t>
      </w:r>
      <w:r w:rsidRPr="001B19FB">
        <w:rPr>
          <w:rStyle w:val="StyleUnderline"/>
        </w:rPr>
        <w:t xml:space="preserve"> large amounts of </w:t>
      </w:r>
      <w:r w:rsidRPr="002133D0">
        <w:rPr>
          <w:rStyle w:val="StyleUnderline"/>
          <w:highlight w:val="cyan"/>
        </w:rPr>
        <w:t xml:space="preserve">Americans’ communications </w:t>
      </w:r>
      <w:r w:rsidRPr="00071E78">
        <w:rPr>
          <w:rStyle w:val="StyleUnderline"/>
        </w:rPr>
        <w:t>records,</w:t>
      </w:r>
      <w:r w:rsidRPr="00071E78">
        <w:t xml:space="preserve"> all</w:t>
      </w:r>
      <w:r w:rsidRPr="001B19FB">
        <w:t xml:space="preserve"> with the blessing of the Obama administration. Dubbed </w:t>
      </w:r>
      <w:r w:rsidRPr="002133D0">
        <w:rPr>
          <w:rStyle w:val="StyleUnderline"/>
          <w:highlight w:val="cyan"/>
        </w:rPr>
        <w:t>the</w:t>
      </w:r>
      <w:r w:rsidRPr="001B19FB">
        <w:rPr>
          <w:rStyle w:val="StyleUnderline"/>
        </w:rPr>
        <w:t xml:space="preserve"> USA </w:t>
      </w:r>
      <w:r w:rsidRPr="002133D0">
        <w:rPr>
          <w:rStyle w:val="StyleUnderline"/>
          <w:highlight w:val="cyan"/>
        </w:rPr>
        <w:t>Freedom Act</w:t>
      </w:r>
      <w:r w:rsidRPr="001B19FB">
        <w:t xml:space="preserve">, the bill overwhelmingly </w:t>
      </w:r>
      <w:r w:rsidRPr="001B19FB">
        <w:rPr>
          <w:rStyle w:val="StyleUnderline"/>
        </w:rPr>
        <w:t>approved by the House</w:t>
      </w:r>
      <w:r w:rsidRPr="001B19FB">
        <w:t xml:space="preserve"> (303 to 121) </w:t>
      </w:r>
      <w:r w:rsidRPr="002133D0">
        <w:rPr>
          <w:rStyle w:val="Emphasis"/>
          <w:highlight w:val="cyan"/>
        </w:rPr>
        <w:t>was criticized for not going far enough</w:t>
      </w:r>
      <w:r w:rsidRPr="00210DE0">
        <w:rPr>
          <w:rStyle w:val="Emphasis"/>
        </w:rPr>
        <w:t xml:space="preserve"> </w:t>
      </w:r>
      <w:r w:rsidRPr="00071E78">
        <w:rPr>
          <w:rStyle w:val="Emphasis"/>
        </w:rPr>
        <w:t>to keep data out of the hands of government</w:t>
      </w:r>
      <w:r w:rsidRPr="00210DE0">
        <w:rPr>
          <w:rStyle w:val="Emphasis"/>
        </w:rPr>
        <w:t>.</w:t>
      </w:r>
      <w:r w:rsidRPr="00210DE0">
        <w:t xml:space="preserve"> “This</w:t>
      </w:r>
      <w:r w:rsidRPr="00302A78">
        <w:t xml:space="preserve"> so-called reform bill won’t restore the trust of Internet users in the U.S. and around the world,”</w:t>
      </w:r>
      <w:r w:rsidRPr="001B19FB">
        <w:t xml:space="preserve"> </w:t>
      </w:r>
      <w:r w:rsidRPr="001B19FB">
        <w:rPr>
          <w:rStyle w:val="Emphasis"/>
        </w:rPr>
        <w:t>Cynthia Wong, senior Internet researcher at Human Rights Watch (HRW),</w:t>
      </w:r>
      <w:r w:rsidRPr="001B19FB">
        <w:t xml:space="preserve"> said. </w:t>
      </w:r>
      <w:r w:rsidRPr="002133D0">
        <w:rPr>
          <w:highlight w:val="cyan"/>
        </w:rPr>
        <w:t>“</w:t>
      </w:r>
      <w:r w:rsidRPr="002133D0">
        <w:rPr>
          <w:rStyle w:val="StyleUnderline"/>
          <w:highlight w:val="cyan"/>
        </w:rPr>
        <w:t>Until</w:t>
      </w:r>
      <w:r w:rsidRPr="001B19FB">
        <w:rPr>
          <w:rStyle w:val="StyleUnderline"/>
        </w:rPr>
        <w:t xml:space="preserve"> Congress passes </w:t>
      </w:r>
      <w:r w:rsidRPr="002133D0">
        <w:rPr>
          <w:rStyle w:val="StyleUnderline"/>
          <w:highlight w:val="cyan"/>
        </w:rPr>
        <w:t xml:space="preserve">real </w:t>
      </w:r>
      <w:r w:rsidRPr="00210DE0">
        <w:rPr>
          <w:rStyle w:val="StyleUnderline"/>
          <w:highlight w:val="cyan"/>
        </w:rPr>
        <w:t>reform</w:t>
      </w:r>
      <w:r w:rsidRPr="00210DE0">
        <w:rPr>
          <w:rStyle w:val="Emphasis"/>
          <w:highlight w:val="cyan"/>
        </w:rPr>
        <w:t>, U.S</w:t>
      </w:r>
      <w:r w:rsidRPr="002133D0">
        <w:rPr>
          <w:rStyle w:val="Emphasis"/>
          <w:highlight w:val="cyan"/>
        </w:rPr>
        <w:t xml:space="preserve">. credibility and leadership on Internet freedom </w:t>
      </w:r>
      <w:r w:rsidRPr="002133D0">
        <w:rPr>
          <w:rStyle w:val="StyleUnderline"/>
          <w:highlight w:val="cyan"/>
        </w:rPr>
        <w:t xml:space="preserve">will </w:t>
      </w:r>
      <w:r w:rsidRPr="00071E78">
        <w:rPr>
          <w:rStyle w:val="StyleUnderline"/>
        </w:rPr>
        <w:t xml:space="preserve">continue to </w:t>
      </w:r>
      <w:r w:rsidRPr="002133D0">
        <w:rPr>
          <w:rStyle w:val="StyleUnderline"/>
          <w:highlight w:val="cyan"/>
        </w:rPr>
        <w:t>fade.”</w:t>
      </w:r>
      <w:r>
        <w:rPr>
          <w:rStyle w:val="StyleUnderline"/>
        </w:rPr>
        <w:t xml:space="preserve"> </w:t>
      </w:r>
      <w:r w:rsidRPr="001B19FB">
        <w:t>Julian Sanchez, a researcher at the Cato Institute, a libertarian think tank, warned that the changes could mean the continuation of bulk collection of phone records by another name. “</w:t>
      </w:r>
      <w:r w:rsidRPr="002133D0">
        <w:rPr>
          <w:rStyle w:val="StyleUnderline"/>
          <w:highlight w:val="cyan"/>
        </w:rPr>
        <w:t>The core problem is that this</w:t>
      </w:r>
      <w:r w:rsidRPr="00302A78">
        <w:rPr>
          <w:rStyle w:val="StyleUnderline"/>
        </w:rPr>
        <w:t xml:space="preserve"> only ends ‘bulk’ collection</w:t>
      </w:r>
      <w:r w:rsidRPr="00302A78">
        <w:t xml:space="preserve"> </w:t>
      </w:r>
      <w:r w:rsidRPr="00302A78">
        <w:rPr>
          <w:rStyle w:val="StyleUnderline"/>
        </w:rPr>
        <w:t>in the sense the intelligence community uses that term</w:t>
      </w:r>
      <w:r w:rsidRPr="00302A78">
        <w:t>,” Sanchez told Wired. “</w:t>
      </w:r>
      <w:r w:rsidRPr="00302A78">
        <w:rPr>
          <w:rStyle w:val="StyleUnderline"/>
        </w:rPr>
        <w:t xml:space="preserve">As long as there’s some kind of </w:t>
      </w:r>
      <w:r w:rsidRPr="00302A78">
        <w:rPr>
          <w:rStyle w:val="Emphasis"/>
        </w:rPr>
        <w:t>target</w:t>
      </w:r>
      <w:r w:rsidRPr="00302A78">
        <w:t xml:space="preserve">, </w:t>
      </w:r>
      <w:r w:rsidRPr="00302A78">
        <w:rPr>
          <w:rStyle w:val="StyleUnderline"/>
        </w:rPr>
        <w:t xml:space="preserve">they don’t </w:t>
      </w:r>
      <w:r w:rsidRPr="00302A78">
        <w:rPr>
          <w:rStyle w:val="Emphasis"/>
        </w:rPr>
        <w:t xml:space="preserve">call that </w:t>
      </w:r>
      <w:r w:rsidRPr="00302A78">
        <w:rPr>
          <w:rStyle w:val="StyleUnderline"/>
        </w:rPr>
        <w:t>bulk collection</w:t>
      </w:r>
      <w:r w:rsidRPr="00302A78">
        <w:t xml:space="preserve">, </w:t>
      </w:r>
      <w:r w:rsidRPr="00302A78">
        <w:rPr>
          <w:rStyle w:val="StyleUnderline"/>
        </w:rPr>
        <w:t>even if you’re still collecting millions of records</w:t>
      </w:r>
      <w:r w:rsidRPr="00302A78">
        <w:t>…</w:t>
      </w:r>
      <w:r w:rsidRPr="00302A78">
        <w:rPr>
          <w:rStyle w:val="StyleUnderline"/>
        </w:rPr>
        <w:t>If they say ‘give us the record of everyone who visited these thousand websites</w:t>
      </w:r>
      <w:r w:rsidRPr="00302A78">
        <w:t xml:space="preserve">,’ </w:t>
      </w:r>
      <w:r w:rsidRPr="00302A78">
        <w:rPr>
          <w:rStyle w:val="StyleUnderline"/>
        </w:rPr>
        <w:t>that’s not bulk collection, because they have</w:t>
      </w:r>
      <w:r w:rsidRPr="00302A78">
        <w:t xml:space="preserve"> a list of </w:t>
      </w:r>
      <w:r w:rsidRPr="00302A78">
        <w:rPr>
          <w:rStyle w:val="StyleUnderline"/>
        </w:rPr>
        <w:t>targets.”</w:t>
      </w:r>
      <w:r w:rsidRPr="001B19FB">
        <w:t xml:space="preserve"> </w:t>
      </w:r>
      <w:r w:rsidRPr="001B19FB">
        <w:rPr>
          <w:rStyle w:val="Emphasis"/>
        </w:rPr>
        <w:t xml:space="preserve">HRW </w:t>
      </w:r>
      <w:r w:rsidRPr="001B19FB">
        <w:rPr>
          <w:rStyle w:val="StyleUnderline"/>
        </w:rPr>
        <w:t xml:space="preserve">says </w:t>
      </w:r>
      <w:r w:rsidRPr="00302A78">
        <w:rPr>
          <w:rStyle w:val="StyleUnderline"/>
        </w:rPr>
        <w:t xml:space="preserve">the </w:t>
      </w:r>
      <w:r w:rsidRPr="002133D0">
        <w:rPr>
          <w:rStyle w:val="StyleUnderline"/>
          <w:highlight w:val="cyan"/>
        </w:rPr>
        <w:t>bill</w:t>
      </w:r>
      <w:r w:rsidRPr="001B19FB">
        <w:t xml:space="preserve">, which now goes to the Senate for consideration, </w:t>
      </w:r>
      <w:r w:rsidRPr="002133D0">
        <w:rPr>
          <w:rStyle w:val="StyleUnderline"/>
          <w:highlight w:val="cyan"/>
        </w:rPr>
        <w:t>contains ambiguous definitions</w:t>
      </w:r>
      <w:r w:rsidRPr="001B19FB">
        <w:rPr>
          <w:rStyle w:val="StyleUnderline"/>
        </w:rPr>
        <w:t xml:space="preserve"> </w:t>
      </w:r>
      <w:r w:rsidRPr="001B19FB">
        <w:t xml:space="preserve">about what can and cannot be collected by the agency. For instance, </w:t>
      </w:r>
      <w:r w:rsidRPr="002133D0">
        <w:rPr>
          <w:rStyle w:val="Emphasis"/>
          <w:highlight w:val="cyan"/>
        </w:rPr>
        <w:t>an earlier version</w:t>
      </w:r>
      <w:r w:rsidRPr="001B19FB">
        <w:t xml:space="preserve"> </w:t>
      </w:r>
      <w:r w:rsidRPr="002133D0">
        <w:rPr>
          <w:rStyle w:val="StyleUnderline"/>
          <w:highlight w:val="cyan"/>
        </w:rPr>
        <w:t xml:space="preserve">more clearly defined </w:t>
      </w:r>
      <w:r w:rsidRPr="00071E78">
        <w:rPr>
          <w:rStyle w:val="StyleUnderline"/>
        </w:rPr>
        <w:t xml:space="preserve">the scope of </w:t>
      </w:r>
      <w:r w:rsidRPr="002133D0">
        <w:rPr>
          <w:rStyle w:val="StyleUnderline"/>
          <w:highlight w:val="cyan"/>
        </w:rPr>
        <w:t>what the NSA could grab</w:t>
      </w:r>
      <w:r w:rsidRPr="001B19FB">
        <w:t xml:space="preserve"> under Section 215 of the Patriot Act, which has formed the legal basis for gathering the metadata of phone calls. “</w:t>
      </w:r>
      <w:r w:rsidRPr="002133D0">
        <w:rPr>
          <w:rStyle w:val="StyleUnderline"/>
          <w:highlight w:val="cyan"/>
        </w:rPr>
        <w:t xml:space="preserve">Under </w:t>
      </w:r>
      <w:r w:rsidRPr="002133D0">
        <w:rPr>
          <w:rStyle w:val="Emphasis"/>
          <w:highlight w:val="cyan"/>
        </w:rPr>
        <w:t>an earlier version</w:t>
      </w:r>
      <w:r w:rsidRPr="002133D0">
        <w:rPr>
          <w:rStyle w:val="StyleUnderline"/>
          <w:highlight w:val="cyan"/>
        </w:rPr>
        <w:t xml:space="preserve"> </w:t>
      </w:r>
      <w:r w:rsidRPr="00302A78">
        <w:rPr>
          <w:rStyle w:val="StyleUnderline"/>
        </w:rPr>
        <w:t>of the USA Freedom Act</w:t>
      </w:r>
      <w:r w:rsidRPr="002133D0">
        <w:rPr>
          <w:rStyle w:val="StyleUnderline"/>
          <w:highlight w:val="cyan"/>
        </w:rPr>
        <w:t>, the government would have been required to base a</w:t>
      </w:r>
      <w:r w:rsidRPr="00071E78">
        <w:t>ny</w:t>
      </w:r>
      <w:r w:rsidRPr="002133D0">
        <w:rPr>
          <w:rStyle w:val="StyleUnderline"/>
          <w:highlight w:val="cyan"/>
        </w:rPr>
        <w:t xml:space="preserve"> demand for </w:t>
      </w:r>
      <w:r w:rsidRPr="001B19FB">
        <w:rPr>
          <w:rStyle w:val="StyleUnderline"/>
        </w:rPr>
        <w:t xml:space="preserve">phone metadata or other </w:t>
      </w:r>
      <w:r w:rsidRPr="002133D0">
        <w:rPr>
          <w:rStyle w:val="StyleUnderline"/>
          <w:highlight w:val="cyan"/>
        </w:rPr>
        <w:t>records on a “</w:t>
      </w:r>
      <w:r w:rsidRPr="002133D0">
        <w:rPr>
          <w:rStyle w:val="Emphasis"/>
          <w:highlight w:val="cyan"/>
        </w:rPr>
        <w:t>specific selection term”</w:t>
      </w:r>
      <w:r w:rsidRPr="001B19FB">
        <w:t xml:space="preserve"> </w:t>
      </w:r>
      <w:r w:rsidRPr="001B19FB">
        <w:rPr>
          <w:rStyle w:val="StyleUnderline"/>
        </w:rPr>
        <w:t>that “uniquely describe[s] a person</w:t>
      </w:r>
      <w:r w:rsidRPr="001B19FB">
        <w:t xml:space="preserve">, entity, or account.” </w:t>
      </w:r>
      <w:r w:rsidRPr="002133D0">
        <w:rPr>
          <w:rStyle w:val="StyleUnderline"/>
          <w:highlight w:val="cyan"/>
        </w:rPr>
        <w:t xml:space="preserve">Under the House version, this definition was broadened </w:t>
      </w:r>
      <w:r w:rsidRPr="00302A78">
        <w:rPr>
          <w:rStyle w:val="StyleUnderline"/>
        </w:rPr>
        <w:t>to mean “a discrete term</w:t>
      </w:r>
      <w:r w:rsidRPr="00302A78">
        <w:t>,</w:t>
      </w:r>
      <w:r w:rsidRPr="001B19FB">
        <w:t xml:space="preserve"> such as a term specifically identifying a person, entity, account, address, or device, used by the government to limit the scope” of information sought,” according to Human Rights Watch. “</w:t>
      </w:r>
      <w:r w:rsidRPr="002133D0">
        <w:rPr>
          <w:rStyle w:val="StyleUnderline"/>
          <w:highlight w:val="cyan"/>
        </w:rPr>
        <w:t>This definition is too</w:t>
      </w:r>
      <w:r w:rsidRPr="001B19FB">
        <w:rPr>
          <w:rStyle w:val="StyleUnderline"/>
        </w:rPr>
        <w:t xml:space="preserve"> </w:t>
      </w:r>
      <w:r w:rsidRPr="001B19FB">
        <w:t xml:space="preserve">open-ended and </w:t>
      </w:r>
      <w:r w:rsidRPr="002133D0">
        <w:rPr>
          <w:rStyle w:val="StyleUnderline"/>
          <w:highlight w:val="cyan"/>
        </w:rPr>
        <w:t>ambiguous to prevent the</w:t>
      </w:r>
      <w:r w:rsidRPr="001B19FB">
        <w:t xml:space="preserve"> sort of creative interpretation by intelligence agencies that has been used to justify </w:t>
      </w:r>
      <w:r w:rsidRPr="002133D0">
        <w:rPr>
          <w:rStyle w:val="StyleUnderline"/>
          <w:highlight w:val="cyan"/>
        </w:rPr>
        <w:t>overbroad collection practices in the past,”</w:t>
      </w:r>
      <w:r w:rsidRPr="001B19FB">
        <w:t xml:space="preserve"> the group claims.</w:t>
      </w:r>
      <w:r>
        <w:t xml:space="preserve"> The New America Foundation’s Open Technology Institute is similarly disappointed in the final House bill. “Taken together,” the Institute wrote, “</w:t>
      </w:r>
      <w:r w:rsidRPr="002133D0">
        <w:rPr>
          <w:rStyle w:val="StyleUnderline"/>
          <w:highlight w:val="cyan"/>
        </w:rPr>
        <w:t>the changes to this definition</w:t>
      </w:r>
      <w:r>
        <w:t xml:space="preserve"> may </w:t>
      </w:r>
      <w:r w:rsidRPr="002133D0">
        <w:rPr>
          <w:rStyle w:val="StyleUnderline"/>
          <w:highlight w:val="cyan"/>
        </w:rPr>
        <w:t>still allow for mass</w:t>
      </w:r>
      <w:r w:rsidRPr="00302A78">
        <w:rPr>
          <w:rStyle w:val="StyleUnderline"/>
        </w:rPr>
        <w:t>ive</w:t>
      </w:r>
      <w:r w:rsidRPr="002133D0">
        <w:rPr>
          <w:rStyle w:val="StyleUnderline"/>
          <w:highlight w:val="cyan"/>
        </w:rPr>
        <w:t xml:space="preserve"> collection of </w:t>
      </w:r>
      <w:r w:rsidRPr="00302A78">
        <w:rPr>
          <w:rStyle w:val="StyleUnderline"/>
        </w:rPr>
        <w:t xml:space="preserve">millions of </w:t>
      </w:r>
      <w:r w:rsidRPr="002133D0">
        <w:rPr>
          <w:rStyle w:val="StyleUnderline"/>
          <w:highlight w:val="cyan"/>
        </w:rPr>
        <w:t xml:space="preserve">Americans’ private information </w:t>
      </w:r>
      <w:r w:rsidRPr="00302A78">
        <w:rPr>
          <w:rStyle w:val="StyleUnderline"/>
        </w:rPr>
        <w:t>based on very broad selection terms</w:t>
      </w:r>
      <w:r>
        <w:t xml:space="preserve"> </w:t>
      </w:r>
      <w:r w:rsidRPr="005B575F">
        <w:rPr>
          <w:rStyle w:val="StyleUnderline"/>
        </w:rPr>
        <w:t xml:space="preserve">such as a </w:t>
      </w:r>
      <w:r w:rsidRPr="005B575F">
        <w:rPr>
          <w:rStyle w:val="Emphasis"/>
        </w:rPr>
        <w:t>zip code,</w:t>
      </w:r>
      <w:r w:rsidRPr="005B575F">
        <w:t xml:space="preserve"> </w:t>
      </w:r>
      <w:r w:rsidRPr="005B575F">
        <w:rPr>
          <w:rStyle w:val="Emphasis"/>
        </w:rPr>
        <w:t>an area code</w:t>
      </w:r>
      <w:r>
        <w:t xml:space="preserve">, </w:t>
      </w:r>
      <w:r w:rsidRPr="005B575F">
        <w:rPr>
          <w:rStyle w:val="Emphasis"/>
        </w:rPr>
        <w:t>the</w:t>
      </w:r>
      <w:r>
        <w:t xml:space="preserve"> physical address of a particular </w:t>
      </w:r>
      <w:r w:rsidRPr="005B575F">
        <w:rPr>
          <w:rStyle w:val="Emphasis"/>
        </w:rPr>
        <w:t>email provider</w:t>
      </w:r>
      <w:r>
        <w:t xml:space="preserve"> </w:t>
      </w:r>
      <w:r w:rsidRPr="005B575F">
        <w:rPr>
          <w:rStyle w:val="StyleUnderline"/>
        </w:rPr>
        <w:t>or</w:t>
      </w:r>
      <w:r>
        <w:t xml:space="preserve"> </w:t>
      </w:r>
      <w:r w:rsidRPr="005B575F">
        <w:rPr>
          <w:rStyle w:val="Emphasis"/>
        </w:rPr>
        <w:t>financial institution</w:t>
      </w:r>
      <w:r>
        <w:t xml:space="preserve">, </w:t>
      </w:r>
      <w:r w:rsidRPr="005B575F">
        <w:rPr>
          <w:rStyle w:val="StyleUnderline"/>
        </w:rPr>
        <w:t xml:space="preserve">or the </w:t>
      </w:r>
      <w:r w:rsidRPr="005B575F">
        <w:rPr>
          <w:rStyle w:val="Emphasis"/>
        </w:rPr>
        <w:t>IP address of a web hosting service</w:t>
      </w:r>
      <w:r w:rsidRPr="005B575F">
        <w:rPr>
          <w:rStyle w:val="StyleUnderline"/>
        </w:rPr>
        <w:t xml:space="preserve"> that hosts thousands of web sites.”</w:t>
      </w:r>
    </w:p>
    <w:p w14:paraId="4E644CA9" w14:textId="77777777" w:rsidR="00210DE0" w:rsidRDefault="00210DE0" w:rsidP="00210DE0">
      <w:pPr>
        <w:pStyle w:val="Heading4"/>
      </w:pPr>
      <w:r>
        <w:t xml:space="preserve">The US </w:t>
      </w:r>
      <w:r w:rsidRPr="00782583">
        <w:rPr>
          <w:i/>
          <w:u w:val="single"/>
        </w:rPr>
        <w:t xml:space="preserve">can </w:t>
      </w:r>
      <w:r>
        <w:t xml:space="preserve">alter global practices that threaten </w:t>
      </w:r>
      <w:proofErr w:type="gramStart"/>
      <w:r>
        <w:t>internet</w:t>
      </w:r>
      <w:proofErr w:type="gramEnd"/>
      <w:r>
        <w:t xml:space="preserve"> freedom – but only when US image is seen as less hypocritical. </w:t>
      </w:r>
    </w:p>
    <w:p w14:paraId="78DDC7E2" w14:textId="77777777" w:rsidR="00210DE0" w:rsidRPr="00E11B86" w:rsidRDefault="00210DE0" w:rsidP="00210DE0">
      <w:pPr>
        <w:rPr>
          <w:rStyle w:val="Style13ptBold"/>
        </w:rPr>
      </w:pPr>
      <w:r>
        <w:rPr>
          <w:rStyle w:val="Style13ptBold"/>
        </w:rPr>
        <w:t>Wong ‘13</w:t>
      </w:r>
    </w:p>
    <w:p w14:paraId="6F4A16CB" w14:textId="77777777" w:rsidR="00210DE0" w:rsidRPr="00A15688" w:rsidRDefault="00210DE0" w:rsidP="00210DE0">
      <w:pPr>
        <w:pStyle w:val="Small"/>
      </w:pPr>
      <w:r w:rsidRPr="00E11B86">
        <w:lastRenderedPageBreak/>
        <w:t>Cynthia M. Wong is the senior researcher on the Internet and human rights</w:t>
      </w:r>
      <w:r>
        <w:t xml:space="preserve"> for Human Rights Watch</w:t>
      </w:r>
      <w:r w:rsidRPr="00E11B86">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w:t>
      </w:r>
      <w:r>
        <w:t xml:space="preserve"> “ Surveillance and the Corrosion of Internet Freedom” - July 30, 2013 - Published in: The Huffington Post and also available at the HRW website at this address: http://www.hrw.org/news/2013/07/30/surveillance-and-corrosion-internet-freedom</w:t>
      </w:r>
    </w:p>
    <w:p w14:paraId="085966F4" w14:textId="77777777" w:rsidR="00210DE0" w:rsidRPr="00782583" w:rsidRDefault="00210DE0" w:rsidP="00210DE0">
      <w:pPr>
        <w:pStyle w:val="Small"/>
      </w:pPr>
      <w:r w:rsidRPr="002133D0">
        <w:rPr>
          <w:rStyle w:val="StyleUnderline"/>
          <w:highlight w:val="cyan"/>
        </w:rPr>
        <w:t>Defenders of US</w:t>
      </w:r>
      <w:r w:rsidRPr="00782583">
        <w:t xml:space="preserve"> and UK </w:t>
      </w:r>
      <w:r w:rsidRPr="002133D0">
        <w:rPr>
          <w:rStyle w:val="StyleUnderline"/>
          <w:highlight w:val="cyan"/>
        </w:rPr>
        <w:t>surveillance programs</w:t>
      </w:r>
      <w:r w:rsidRPr="00782583">
        <w:t xml:space="preserve"> </w:t>
      </w:r>
      <w:r w:rsidRPr="002133D0">
        <w:rPr>
          <w:rStyle w:val="StyleUnderline"/>
          <w:highlight w:val="cyan"/>
        </w:rPr>
        <w:t>argue</w:t>
      </w:r>
      <w:r w:rsidRPr="00782583">
        <w:t xml:space="preserve"> that collecting </w:t>
      </w:r>
      <w:r w:rsidRPr="002133D0">
        <w:rPr>
          <w:rStyle w:val="StyleUnderline"/>
          <w:highlight w:val="cyan"/>
        </w:rPr>
        <w:t xml:space="preserve">metadata is not as problematic </w:t>
      </w:r>
      <w:r w:rsidRPr="00782583">
        <w:t xml:space="preserve">as “listening to the content of people’s phone calls” or reading emails. </w:t>
      </w:r>
      <w:r w:rsidRPr="002133D0">
        <w:rPr>
          <w:rStyle w:val="StyleUnderline"/>
          <w:highlight w:val="cyan"/>
        </w:rPr>
        <w:t>This is misleading.</w:t>
      </w:r>
      <w:r w:rsidRPr="00782583">
        <w:t xml:space="preserve"> Technologists have long recognized that metadata can reveal incredibly sensitive information, especially if it is collected at large scale over long periods of time, since digitized data can be easily combined and analyzed. </w:t>
      </w:r>
      <w:r w:rsidRPr="002133D0">
        <w:rPr>
          <w:rStyle w:val="StyleUnderline"/>
          <w:highlight w:val="cyan"/>
        </w:rPr>
        <w:t>The revelations</w:t>
      </w:r>
      <w:r w:rsidRPr="00782583">
        <w:t xml:space="preserve"> </w:t>
      </w:r>
      <w:r w:rsidRPr="002133D0">
        <w:rPr>
          <w:rStyle w:val="StyleUnderline"/>
          <w:highlight w:val="cyan"/>
        </w:rPr>
        <w:t>have</w:t>
      </w:r>
      <w:r w:rsidRPr="00782583">
        <w:t xml:space="preserve"> also exposed glaring </w:t>
      </w:r>
      <w:r w:rsidRPr="002133D0">
        <w:rPr>
          <w:rStyle w:val="Emphasis"/>
          <w:highlight w:val="cyan"/>
        </w:rPr>
        <w:t>contradictions</w:t>
      </w:r>
      <w:r w:rsidRPr="004A285D">
        <w:rPr>
          <w:rStyle w:val="StyleUnderline"/>
        </w:rPr>
        <w:t xml:space="preserve"> </w:t>
      </w:r>
      <w:r w:rsidRPr="002133D0">
        <w:rPr>
          <w:rStyle w:val="StyleUnderline"/>
          <w:highlight w:val="cyan"/>
        </w:rPr>
        <w:t xml:space="preserve">about the </w:t>
      </w:r>
      <w:r w:rsidRPr="002133D0">
        <w:rPr>
          <w:rStyle w:val="Emphasis"/>
          <w:highlight w:val="cyan"/>
        </w:rPr>
        <w:t>US Internet freedom agenda.</w:t>
      </w:r>
      <w:r w:rsidRPr="004A285D">
        <w:rPr>
          <w:rStyle w:val="StyleUnderline"/>
        </w:rPr>
        <w:t xml:space="preserve"> </w:t>
      </w:r>
      <w:r w:rsidRPr="00782583">
        <w:t xml:space="preserve">This has emboldened the Chinese state media, for example, to cynically denounce US hypocrisy, even as the Chinese government continues to censor the Internet, infringe on privacy rights, and curb anonymity online. Though there is hypocrisy on both sides, </w:t>
      </w:r>
      <w:r w:rsidRPr="002133D0">
        <w:rPr>
          <w:rStyle w:val="StyleUnderline"/>
          <w:highlight w:val="cyan"/>
        </w:rPr>
        <w:t xml:space="preserve">the widening rift between US </w:t>
      </w:r>
      <w:r w:rsidRPr="002133D0">
        <w:rPr>
          <w:rStyle w:val="Emphasis"/>
          <w:highlight w:val="cyan"/>
        </w:rPr>
        <w:t>values</w:t>
      </w:r>
      <w:r w:rsidRPr="00782583">
        <w:t xml:space="preserve"> </w:t>
      </w:r>
      <w:r w:rsidRPr="002133D0">
        <w:rPr>
          <w:rStyle w:val="StyleUnderline"/>
          <w:highlight w:val="cyan"/>
        </w:rPr>
        <w:t xml:space="preserve">and </w:t>
      </w:r>
      <w:r w:rsidRPr="002133D0">
        <w:rPr>
          <w:rStyle w:val="Emphasis"/>
          <w:highlight w:val="cyan"/>
        </w:rPr>
        <w:t>actions</w:t>
      </w:r>
      <w:r w:rsidRPr="002133D0">
        <w:rPr>
          <w:rStyle w:val="StyleUnderline"/>
          <w:highlight w:val="cyan"/>
        </w:rPr>
        <w:t xml:space="preserve"> has real, unintended</w:t>
      </w:r>
      <w:r w:rsidRPr="00782583">
        <w:t xml:space="preserve"> human rights </w:t>
      </w:r>
      <w:r w:rsidRPr="002133D0">
        <w:rPr>
          <w:rStyle w:val="StyleUnderline"/>
          <w:highlight w:val="cyan"/>
        </w:rPr>
        <w:t>consequences.</w:t>
      </w:r>
      <w:r w:rsidRPr="00782583">
        <w:t xml:space="preserve"> For the human rights movement, the Internet’s impact on rights crystalized </w:t>
      </w:r>
      <w:r w:rsidRPr="00A15688">
        <w:rPr>
          <w:rStyle w:val="StyleUnderline"/>
        </w:rPr>
        <w:t>in 2005</w:t>
      </w:r>
      <w:r w:rsidRPr="00782583">
        <w:t xml:space="preserve"> after </w:t>
      </w:r>
      <w:r w:rsidRPr="00A15688">
        <w:rPr>
          <w:rStyle w:val="StyleUnderline"/>
        </w:rPr>
        <w:t xml:space="preserve">we learned that Yahoo! </w:t>
      </w:r>
      <w:proofErr w:type="gramStart"/>
      <w:r w:rsidRPr="00A15688">
        <w:rPr>
          <w:rStyle w:val="StyleUnderline"/>
        </w:rPr>
        <w:t>uncritically</w:t>
      </w:r>
      <w:proofErr w:type="gramEnd"/>
      <w:r w:rsidRPr="00A15688">
        <w:rPr>
          <w:rStyle w:val="StyleUnderline"/>
        </w:rPr>
        <w:t xml:space="preserve"> turned user account information over to the Chinese government</w:t>
      </w:r>
      <w:r w:rsidRPr="00782583">
        <w:t xml:space="preserve">, leading to a 10-year prison sentence for the journalist Shi Tao. </w:t>
      </w:r>
      <w:r w:rsidRPr="002133D0">
        <w:rPr>
          <w:rStyle w:val="StyleUnderline"/>
          <w:highlight w:val="cyan"/>
        </w:rPr>
        <w:t>The US</w:t>
      </w:r>
      <w:r w:rsidRPr="00A15688">
        <w:rPr>
          <w:rStyle w:val="StyleUnderline"/>
        </w:rPr>
        <w:t xml:space="preserve"> government </w:t>
      </w:r>
      <w:r w:rsidRPr="002133D0">
        <w:rPr>
          <w:rStyle w:val="StyleUnderline"/>
          <w:highlight w:val="cyan"/>
        </w:rPr>
        <w:t>forcefully objected to</w:t>
      </w:r>
      <w:r w:rsidRPr="00A15688">
        <w:rPr>
          <w:rStyle w:val="StyleUnderline"/>
        </w:rPr>
        <w:t xml:space="preserve"> the </w:t>
      </w:r>
      <w:r w:rsidRPr="002133D0">
        <w:rPr>
          <w:rStyle w:val="StyleUnderline"/>
          <w:highlight w:val="cyan"/>
        </w:rPr>
        <w:t>Chinese</w:t>
      </w:r>
      <w:r w:rsidRPr="00A15688">
        <w:rPr>
          <w:rStyle w:val="StyleUnderline"/>
        </w:rPr>
        <w:t xml:space="preserve"> government’s </w:t>
      </w:r>
      <w:r w:rsidRPr="002133D0">
        <w:rPr>
          <w:rStyle w:val="StyleUnderline"/>
          <w:highlight w:val="cyan"/>
        </w:rPr>
        <w:t>actions</w:t>
      </w:r>
      <w:r w:rsidRPr="00782583">
        <w:t xml:space="preserve"> and urged the tech industry to act responsibly. In the end, </w:t>
      </w:r>
      <w:r w:rsidRPr="002133D0">
        <w:rPr>
          <w:rStyle w:val="StyleUnderline"/>
          <w:highlight w:val="cyan"/>
        </w:rPr>
        <w:t>that incident catalyzed</w:t>
      </w:r>
      <w:r w:rsidRPr="00A15688">
        <w:rPr>
          <w:rStyle w:val="StyleUnderline"/>
        </w:rPr>
        <w:t xml:space="preserve"> a set of </w:t>
      </w:r>
      <w:r w:rsidRPr="002133D0">
        <w:rPr>
          <w:rStyle w:val="StyleUnderline"/>
          <w:highlight w:val="cyan"/>
        </w:rPr>
        <w:t>new</w:t>
      </w:r>
      <w:r w:rsidRPr="00A15688">
        <w:rPr>
          <w:rStyle w:val="StyleUnderline"/>
        </w:rPr>
        <w:t xml:space="preserve"> human rights </w:t>
      </w:r>
      <w:r w:rsidRPr="002133D0">
        <w:rPr>
          <w:rStyle w:val="StyleUnderline"/>
          <w:highlight w:val="cyan"/>
        </w:rPr>
        <w:t>standards that pushed</w:t>
      </w:r>
      <w:r w:rsidRPr="00A15688">
        <w:rPr>
          <w:rStyle w:val="StyleUnderline"/>
        </w:rPr>
        <w:t xml:space="preserve"> </w:t>
      </w:r>
      <w:r w:rsidRPr="00782583">
        <w:t xml:space="preserve">some </w:t>
      </w:r>
      <w:r w:rsidRPr="002133D0">
        <w:rPr>
          <w:rStyle w:val="StyleUnderline"/>
          <w:highlight w:val="cyan"/>
        </w:rPr>
        <w:t>companies to improve</w:t>
      </w:r>
      <w:r w:rsidRPr="00A15688">
        <w:rPr>
          <w:rStyle w:val="StyleUnderline"/>
        </w:rPr>
        <w:t xml:space="preserve"> safeguards for user </w:t>
      </w:r>
      <w:r w:rsidRPr="002133D0">
        <w:rPr>
          <w:rStyle w:val="StyleUnderline"/>
          <w:highlight w:val="cyan"/>
        </w:rPr>
        <w:t>privacy in the face of government demands for data</w:t>
      </w:r>
      <w:r w:rsidRPr="00A15688">
        <w:rPr>
          <w:rStyle w:val="StyleUnderline"/>
        </w:rPr>
        <w:t>.</w:t>
      </w:r>
      <w:r w:rsidRPr="00782583">
        <w:t xml:space="preserve"> </w:t>
      </w:r>
      <w:r w:rsidRPr="002133D0">
        <w:rPr>
          <w:rStyle w:val="Emphasis"/>
          <w:highlight w:val="cyan"/>
        </w:rPr>
        <w:t>US support was critical back then</w:t>
      </w:r>
      <w:r w:rsidRPr="00782583">
        <w:t xml:space="preserve">, </w:t>
      </w:r>
      <w:r w:rsidRPr="002133D0">
        <w:rPr>
          <w:rStyle w:val="StyleUnderline"/>
          <w:highlight w:val="cyan"/>
        </w:rPr>
        <w:t>but it is hard to imagine</w:t>
      </w:r>
      <w:r w:rsidRPr="00782583">
        <w:t xml:space="preserve"> the government </w:t>
      </w:r>
      <w:r w:rsidRPr="002133D0">
        <w:rPr>
          <w:rStyle w:val="StyleUnderline"/>
          <w:highlight w:val="cyan"/>
        </w:rPr>
        <w:t>having the same</w:t>
      </w:r>
      <w:r w:rsidRPr="00A15688">
        <w:rPr>
          <w:rStyle w:val="StyleUnderline"/>
        </w:rPr>
        <w:t xml:space="preserve"> </w:t>
      </w:r>
      <w:r w:rsidRPr="00782583">
        <w:t xml:space="preserve">influence or </w:t>
      </w:r>
      <w:r w:rsidRPr="002133D0">
        <w:rPr>
          <w:rStyle w:val="StyleUnderline"/>
          <w:highlight w:val="cyan"/>
        </w:rPr>
        <w:t>credibility now.</w:t>
      </w:r>
      <w:r w:rsidRPr="00782583">
        <w:t xml:space="preserve"> The </w:t>
      </w:r>
      <w:r w:rsidRPr="00A15688">
        <w:rPr>
          <w:rStyle w:val="StyleUnderline"/>
        </w:rPr>
        <w:t xml:space="preserve">mass </w:t>
      </w:r>
      <w:r w:rsidRPr="002133D0">
        <w:rPr>
          <w:rStyle w:val="StyleUnderline"/>
          <w:highlight w:val="cyan"/>
        </w:rPr>
        <w:t>surveillance</w:t>
      </w:r>
      <w:r w:rsidRPr="00782583">
        <w:t xml:space="preserve"> scandal </w:t>
      </w:r>
      <w:r w:rsidRPr="002133D0">
        <w:rPr>
          <w:rStyle w:val="StyleUnderline"/>
          <w:highlight w:val="cyan"/>
        </w:rPr>
        <w:t>has damaged the US</w:t>
      </w:r>
      <w:r w:rsidRPr="00782583">
        <w:t xml:space="preserve"> government</w:t>
      </w:r>
      <w:r w:rsidRPr="002133D0">
        <w:rPr>
          <w:rStyle w:val="StyleUnderline"/>
          <w:highlight w:val="cyan"/>
        </w:rPr>
        <w:t>’s</w:t>
      </w:r>
      <w:r w:rsidRPr="00782583">
        <w:t xml:space="preserve"> </w:t>
      </w:r>
      <w:r w:rsidRPr="002133D0">
        <w:rPr>
          <w:rStyle w:val="StyleUnderline"/>
          <w:highlight w:val="cyan"/>
        </w:rPr>
        <w:t>ability to press for better corporate practices</w:t>
      </w:r>
      <w:r w:rsidRPr="00782583">
        <w:t xml:space="preserve"> </w:t>
      </w:r>
      <w:r w:rsidRPr="00782583">
        <w:rPr>
          <w:rStyle w:val="StyleUnderline"/>
        </w:rPr>
        <w:t>as technology companies expand globally.</w:t>
      </w:r>
      <w:r w:rsidRPr="00782583">
        <w:t xml:space="preserve"> </w:t>
      </w:r>
      <w:r w:rsidRPr="002133D0">
        <w:rPr>
          <w:rStyle w:val="StyleUnderline"/>
          <w:highlight w:val="cyan"/>
        </w:rPr>
        <w:t>It will</w:t>
      </w:r>
      <w:r w:rsidRPr="00782583">
        <w:t xml:space="preserve"> also </w:t>
      </w:r>
      <w:r w:rsidRPr="002133D0">
        <w:rPr>
          <w:rStyle w:val="StyleUnderline"/>
          <w:highlight w:val="cyan"/>
        </w:rPr>
        <w:t>be more difficult for companies to resist overbroad surveillance mandates if they are seen as complicit in</w:t>
      </w:r>
      <w:r w:rsidRPr="00782583">
        <w:t xml:space="preserve"> mass </w:t>
      </w:r>
      <w:r w:rsidRPr="002133D0">
        <w:rPr>
          <w:rStyle w:val="StyleUnderline"/>
          <w:highlight w:val="cyan"/>
        </w:rPr>
        <w:t>US infringements on privacy.</w:t>
      </w:r>
      <w:r w:rsidRPr="00782583">
        <w:t xml:space="preserve"> </w:t>
      </w:r>
      <w:r w:rsidRPr="002133D0">
        <w:rPr>
          <w:rStyle w:val="StyleUnderline"/>
          <w:highlight w:val="cyan"/>
        </w:rPr>
        <w:t>Other governments will feel more entitled to ask for</w:t>
      </w:r>
      <w:r w:rsidRPr="00782583">
        <w:t xml:space="preserve"> </w:t>
      </w:r>
      <w:r w:rsidRPr="002133D0">
        <w:rPr>
          <w:rStyle w:val="StyleUnderline"/>
          <w:highlight w:val="cyan"/>
        </w:rPr>
        <w:t>the same cooperation</w:t>
      </w:r>
      <w:r w:rsidRPr="00782583">
        <w:t xml:space="preserve"> that the </w:t>
      </w:r>
      <w:r w:rsidRPr="002133D0">
        <w:rPr>
          <w:rStyle w:val="StyleUnderline"/>
          <w:highlight w:val="cyan"/>
        </w:rPr>
        <w:t xml:space="preserve">US </w:t>
      </w:r>
      <w:proofErr w:type="gramStart"/>
      <w:r w:rsidRPr="002133D0">
        <w:rPr>
          <w:rStyle w:val="StyleUnderline"/>
          <w:highlight w:val="cyan"/>
        </w:rPr>
        <w:t>receives</w:t>
      </w:r>
      <w:proofErr w:type="gramEnd"/>
      <w:r w:rsidRPr="002133D0">
        <w:rPr>
          <w:rStyle w:val="StyleUnderline"/>
          <w:highlight w:val="cyan"/>
        </w:rPr>
        <w:t>.</w:t>
      </w:r>
      <w:r w:rsidRPr="00782583">
        <w:t xml:space="preserve"> We can also expect governments around the world to pressure companies to store user data locally or maintain a local presence so that governments can more easily access it, as Brazil and Russia are now debating.</w:t>
      </w:r>
      <w:r>
        <w:rPr>
          <w:rStyle w:val="StyleUnderline"/>
        </w:rPr>
        <w:t xml:space="preserve"> </w:t>
      </w:r>
      <w:r w:rsidRPr="00782583">
        <w:t xml:space="preserve">While comparisons to the Chinese government are overstated, </w:t>
      </w:r>
      <w:r w:rsidRPr="002133D0">
        <w:rPr>
          <w:rStyle w:val="StyleUnderline"/>
          <w:highlight w:val="cyan"/>
        </w:rPr>
        <w:t>there is reason to worry about</w:t>
      </w:r>
      <w:r w:rsidRPr="00782583">
        <w:t xml:space="preserve"> the broader </w:t>
      </w:r>
      <w:r w:rsidRPr="002133D0">
        <w:rPr>
          <w:rStyle w:val="StyleUnderline"/>
          <w:highlight w:val="cyan"/>
        </w:rPr>
        <w:t>precedent the US</w:t>
      </w:r>
      <w:r w:rsidRPr="00782583">
        <w:t xml:space="preserve"> has </w:t>
      </w:r>
      <w:r w:rsidRPr="002133D0">
        <w:rPr>
          <w:rStyle w:val="StyleUnderline"/>
          <w:highlight w:val="cyan"/>
        </w:rPr>
        <w:t>set.</w:t>
      </w:r>
      <w:r w:rsidRPr="00782583">
        <w:t xml:space="preserve"> Just months before the NSA scandal </w:t>
      </w:r>
      <w:proofErr w:type="gramStart"/>
      <w:r w:rsidRPr="00782583">
        <w:t>broke,</w:t>
      </w:r>
      <w:proofErr w:type="gramEnd"/>
      <w:r w:rsidRPr="00782583">
        <w:t xml:space="preserve"> </w:t>
      </w:r>
      <w:r w:rsidRPr="00782583">
        <w:rPr>
          <w:rStyle w:val="StyleUnderline"/>
        </w:rPr>
        <w:t>India began</w:t>
      </w:r>
      <w:r w:rsidRPr="00782583">
        <w:t xml:space="preserve"> rolling out </w:t>
      </w:r>
      <w:r w:rsidRPr="00782583">
        <w:rPr>
          <w:rStyle w:val="StyleUnderline"/>
        </w:rPr>
        <w:t>a centralized system to monitor</w:t>
      </w:r>
      <w:r w:rsidRPr="00782583">
        <w:t xml:space="preserve"> </w:t>
      </w:r>
      <w:r w:rsidRPr="00782583">
        <w:rPr>
          <w:rStyle w:val="StyleUnderline"/>
        </w:rPr>
        <w:t>all phone and Internet communications in the country</w:t>
      </w:r>
      <w:r w:rsidRPr="00782583">
        <w:t xml:space="preserve">, </w:t>
      </w:r>
      <w:r w:rsidRPr="00782583">
        <w:rPr>
          <w:rStyle w:val="StyleUnderline"/>
        </w:rPr>
        <w:t>without much clarity on safeguards to protect rights.</w:t>
      </w:r>
      <w:r w:rsidRPr="00A15688">
        <w:rPr>
          <w:rStyle w:val="StyleUnderline"/>
        </w:rPr>
        <w:t xml:space="preserve"> </w:t>
      </w:r>
      <w:r w:rsidRPr="00782583">
        <w:t xml:space="preserve">This development is chilling, considering the government’s problematic use of sedition and Internet laws in recent arrests. Over the last few weeks, </w:t>
      </w:r>
      <w:r w:rsidRPr="00A15688">
        <w:rPr>
          <w:rStyle w:val="StyleUnderline"/>
        </w:rPr>
        <w:t>Turkish officials have condemned social media</w:t>
      </w:r>
      <w:r w:rsidRPr="00782583">
        <w:t xml:space="preserve"> as a key tool for Gezi Park protesters. Twitter has drawn particular ire. </w:t>
      </w:r>
      <w:r w:rsidRPr="00A15688">
        <w:rPr>
          <w:rStyle w:val="StyleUnderline"/>
        </w:rPr>
        <w:t xml:space="preserve">Now the government is preparing new regulations that would make it easier to get </w:t>
      </w:r>
      <w:r w:rsidRPr="00782583">
        <w:t xml:space="preserve">data from Internet companies and identify </w:t>
      </w:r>
      <w:r w:rsidRPr="00A15688">
        <w:rPr>
          <w:rStyle w:val="StyleUnderline"/>
        </w:rPr>
        <w:t>individual users online.</w:t>
      </w:r>
      <w:r w:rsidRPr="00782583">
        <w:t xml:space="preserve"> The </w:t>
      </w:r>
      <w:r w:rsidRPr="002133D0">
        <w:rPr>
          <w:rStyle w:val="StyleUnderline"/>
          <w:highlight w:val="cyan"/>
        </w:rPr>
        <w:t>Obama</w:t>
      </w:r>
      <w:r w:rsidRPr="00782583">
        <w:t xml:space="preserve"> administration and US companies </w:t>
      </w:r>
      <w:r w:rsidRPr="002133D0">
        <w:rPr>
          <w:rStyle w:val="StyleUnderline"/>
          <w:highlight w:val="cyan"/>
        </w:rPr>
        <w:t xml:space="preserve">could have been in a strong position to push back </w:t>
      </w:r>
      <w:r w:rsidRPr="00782583">
        <w:rPr>
          <w:rStyle w:val="StyleUnderline"/>
        </w:rPr>
        <w:t>in India and Turkey</w:t>
      </w:r>
      <w:r w:rsidRPr="00782583">
        <w:t xml:space="preserve">. </w:t>
      </w:r>
      <w:r w:rsidRPr="002133D0">
        <w:rPr>
          <w:rStyle w:val="StyleUnderline"/>
          <w:highlight w:val="cyan"/>
        </w:rPr>
        <w:t xml:space="preserve">Instead, the US has provided </w:t>
      </w:r>
      <w:r w:rsidRPr="00782583">
        <w:rPr>
          <w:rStyle w:val="StyleUnderline"/>
        </w:rPr>
        <w:t>these</w:t>
      </w:r>
      <w:r w:rsidRPr="002133D0">
        <w:rPr>
          <w:rStyle w:val="StyleUnderline"/>
          <w:highlight w:val="cyan"/>
        </w:rPr>
        <w:t xml:space="preserve"> governments with a roadmap for</w:t>
      </w:r>
      <w:r w:rsidRPr="00782583">
        <w:t xml:space="preserve"> conducting secret, </w:t>
      </w:r>
      <w:r w:rsidRPr="002133D0">
        <w:rPr>
          <w:rStyle w:val="StyleUnderline"/>
          <w:highlight w:val="cyan"/>
        </w:rPr>
        <w:t>mass surveillance</w:t>
      </w:r>
      <w:r w:rsidRPr="00782583">
        <w:t xml:space="preserve"> </w:t>
      </w:r>
      <w:r w:rsidRPr="002133D0">
        <w:rPr>
          <w:rStyle w:val="StyleUnderline"/>
          <w:highlight w:val="cyan"/>
        </w:rPr>
        <w:t>and conscripting the</w:t>
      </w:r>
      <w:r w:rsidRPr="00A15688">
        <w:rPr>
          <w:rStyle w:val="StyleUnderline"/>
        </w:rPr>
        <w:t xml:space="preserve"> help of the </w:t>
      </w:r>
      <w:r w:rsidRPr="002133D0">
        <w:rPr>
          <w:rStyle w:val="StyleUnderline"/>
          <w:highlight w:val="cyan"/>
        </w:rPr>
        <w:t>private sector.</w:t>
      </w:r>
    </w:p>
    <w:p w14:paraId="251DDB82" w14:textId="77777777" w:rsidR="00C663AE" w:rsidRDefault="00C663AE" w:rsidP="00C663AE">
      <w:pPr>
        <w:pStyle w:val="Heading4"/>
      </w:pPr>
      <w:r>
        <w:lastRenderedPageBreak/>
        <w:t>An undiluted Freedom Act is crucial to democratic accountability</w:t>
      </w:r>
    </w:p>
    <w:p w14:paraId="057AC832" w14:textId="77777777" w:rsidR="00C663AE" w:rsidRPr="00510B68" w:rsidRDefault="00C663AE" w:rsidP="00C663AE">
      <w:pPr>
        <w:pStyle w:val="Small"/>
      </w:pPr>
      <w:r w:rsidRPr="005C6907">
        <w:rPr>
          <w:rStyle w:val="Style13ptBold"/>
        </w:rPr>
        <w:t>HRW 14</w:t>
      </w:r>
      <w:r>
        <w:t xml:space="preserve"> - Human Rights Watch (“</w:t>
      </w:r>
      <w:r w:rsidRPr="005C6907">
        <w:t>US: Surveillance Reform Advances in the Senate</w:t>
      </w:r>
      <w:r>
        <w:t xml:space="preserve">,” </w:t>
      </w:r>
      <w:r w:rsidRPr="005C6907">
        <w:t>https://www.hrw.org/news/2014/07/29/us-surveillance-reform-advances-senate</w:t>
      </w:r>
      <w:r>
        <w:t xml:space="preserve"> 7/29/2014) STRYKER</w:t>
      </w:r>
    </w:p>
    <w:p w14:paraId="525EE1F5" w14:textId="77777777" w:rsidR="00C663AE" w:rsidRPr="00210DE0" w:rsidRDefault="00C663AE" w:rsidP="00C663AE">
      <w:pPr>
        <w:pStyle w:val="Small"/>
      </w:pPr>
      <w:r>
        <w:t xml:space="preserve">(Washington, DC) – </w:t>
      </w:r>
      <w:r w:rsidRPr="006F0B7E">
        <w:rPr>
          <w:rStyle w:val="StyleUnderline"/>
        </w:rPr>
        <w:t>The US Senate should move swiftly to approve a surveillance reform bill introduced on July 29, 2014</w:t>
      </w:r>
      <w:r>
        <w:t xml:space="preserve">, by Judiciary Committee Chairman Patrick Leahy, Human Rights Watch said today. </w:t>
      </w:r>
      <w:r w:rsidRPr="006F0B7E">
        <w:rPr>
          <w:rStyle w:val="StyleUnderline"/>
        </w:rPr>
        <w:t>The bill, known as the USA Freedom Act, is a significant improvement over a companion bill that the US House of Representatives passed on May 22 and, if approved, has the potential to end bulk collection of phone records in the US</w:t>
      </w:r>
      <w:r>
        <w:t>. “</w:t>
      </w:r>
      <w:r w:rsidRPr="006F0B7E">
        <w:rPr>
          <w:rStyle w:val="StyleUnderline"/>
        </w:rPr>
        <w:t xml:space="preserve">The NSA’s large scale collection of phone metadata has deeply undermined the public’s trust in government and is doing serious harm to </w:t>
      </w:r>
      <w:r w:rsidRPr="00510B68">
        <w:rPr>
          <w:rStyle w:val="Emphasis"/>
        </w:rPr>
        <w:t>basic freedoms and democratic accountability in the US</w:t>
      </w:r>
      <w:r>
        <w:t>,” said Cynthia Wong, senior Internet researcher at Human Rights Watch. “</w:t>
      </w:r>
      <w:r w:rsidRPr="006F0B7E">
        <w:rPr>
          <w:rStyle w:val="StyleUnderline"/>
        </w:rPr>
        <w:t xml:space="preserve">The Senate’s bill is a </w:t>
      </w:r>
      <w:r w:rsidRPr="00510B68">
        <w:rPr>
          <w:rStyle w:val="Emphasis"/>
        </w:rPr>
        <w:t>much-needed first step</w:t>
      </w:r>
      <w:r w:rsidRPr="006F0B7E">
        <w:rPr>
          <w:rStyle w:val="StyleUnderline"/>
        </w:rPr>
        <w:t xml:space="preserve">, and Congress should act quickly to approve it </w:t>
      </w:r>
      <w:r w:rsidRPr="00510B68">
        <w:rPr>
          <w:rStyle w:val="Emphasis"/>
        </w:rPr>
        <w:t>without letting it be diluted</w:t>
      </w:r>
      <w:r>
        <w:t xml:space="preserve">.” </w:t>
      </w:r>
      <w:r w:rsidRPr="00510B68">
        <w:rPr>
          <w:rStyle w:val="StyleUnderline"/>
        </w:rPr>
        <w:t xml:space="preserve">Human Rights Watch had previously </w:t>
      </w:r>
      <w:r w:rsidRPr="00510B68">
        <w:rPr>
          <w:rStyle w:val="Emphasis"/>
        </w:rPr>
        <w:t>criticized the ambiguous language</w:t>
      </w:r>
      <w:r w:rsidRPr="00510B68">
        <w:rPr>
          <w:rStyle w:val="StyleUnderline"/>
        </w:rPr>
        <w:t xml:space="preserve"> in the House version of the bill</w:t>
      </w:r>
      <w:r>
        <w:t>. That version would leave broad loopholes that could ultimately fail to end mass phone data collection, despite the fact that its sponsors say that is the central objective of the draft law. The House-passed bill also would weaken transparency and oversight provisions in an earlier draft of the USA Freedom Act that could have improved supervision of surveillance practices.</w:t>
      </w:r>
    </w:p>
    <w:p w14:paraId="2B80BA90" w14:textId="0481EBED" w:rsidR="00D656DB" w:rsidRDefault="00D656DB" w:rsidP="00D656DB">
      <w:pPr>
        <w:pStyle w:val="Heading3"/>
      </w:pPr>
      <w:bookmarkStart w:id="0" w:name="_GoBack"/>
      <w:bookmarkEnd w:id="0"/>
      <w:r>
        <w:t>PRISM Affirmative</w:t>
      </w:r>
    </w:p>
    <w:p w14:paraId="07448CC3" w14:textId="77777777" w:rsidR="00D656DB" w:rsidRDefault="00D656DB" w:rsidP="00D656DB">
      <w:pPr>
        <w:pStyle w:val="Heading4"/>
      </w:pPr>
      <w:r>
        <w:t xml:space="preserve">PRISM unpopular and undermines support from allies </w:t>
      </w:r>
    </w:p>
    <w:p w14:paraId="6BD8C803" w14:textId="77777777" w:rsidR="00D656DB" w:rsidRPr="008944F1" w:rsidRDefault="00D656DB" w:rsidP="00D656DB">
      <w:r w:rsidRPr="00BC5C88">
        <w:rPr>
          <w:rStyle w:val="Style13ptBold"/>
        </w:rPr>
        <w:t>Arkedis 13</w:t>
      </w:r>
      <w:r>
        <w:t xml:space="preserve"> (Jim, a senior fellow at the Progressive Policy Institute and the co-author of Political Mercenaries, “PRISM Is Bad for American Soft Power,” </w:t>
      </w:r>
      <w:r w:rsidRPr="00AA717C">
        <w:rPr>
          <w:i/>
        </w:rPr>
        <w:t>The Atlantic</w:t>
      </w:r>
      <w:r>
        <w:t xml:space="preserve">, 6/19/13, </w:t>
      </w:r>
      <w:hyperlink r:id="rId15" w:history="1">
        <w:r w:rsidRPr="007251D8">
          <w:rPr>
            <w:rStyle w:val="Hyperlink"/>
          </w:rPr>
          <w:t>http://www.theatlantic.com/international/archive/2013/06/prism-is-bad-for-american-soft-power/277015/)//kjz</w:t>
        </w:r>
      </w:hyperlink>
      <w:r>
        <w:t xml:space="preserve"> </w:t>
      </w:r>
    </w:p>
    <w:p w14:paraId="767E1D9D" w14:textId="77777777" w:rsidR="00D656DB" w:rsidRDefault="00D656DB" w:rsidP="00D656DB">
      <w:r w:rsidRPr="00911485">
        <w:rPr>
          <w:sz w:val="16"/>
        </w:rPr>
        <w:t>Which brings us to</w:t>
      </w:r>
      <w:r w:rsidRPr="00BC5C88">
        <w:rPr>
          <w:rStyle w:val="StyleUnderline"/>
        </w:rPr>
        <w:t xml:space="preserve"> PRISM, the NSA program that collects meta-data from Americans' telephone and online communications</w:t>
      </w:r>
      <w:r w:rsidRPr="00911485">
        <w:rPr>
          <w:sz w:val="16"/>
        </w:rPr>
        <w:t xml:space="preserve">. I am a former Department of Defense intelligence analyst. I have never used PRISM, and do not know if it existed during my tenure. However, I have used NSA databases, and became aware of two ironclad truths about the agency: First, its data is a critical intelligence tool; and second, that access to databases by non-NSA intelligence analysts is highly controlled. It's like buying drugs (so I'm told): you need "a guy" on the inside who passes you the goods in the shadows, then disavows any connection to you. In addition to being useful and tightly controlled, PRISM </w:t>
      </w:r>
      <w:r w:rsidRPr="00BC5C88">
        <w:rPr>
          <w:rStyle w:val="StyleUnderline"/>
        </w:rPr>
        <w:t>is</w:t>
      </w:r>
      <w:r w:rsidRPr="00911485">
        <w:rPr>
          <w:sz w:val="16"/>
        </w:rPr>
        <w:t xml:space="preserve">, of course, </w:t>
      </w:r>
      <w:r w:rsidRPr="00BC5C88">
        <w:rPr>
          <w:rStyle w:val="StyleUnderline"/>
        </w:rPr>
        <w:t>legal by the letter of the law</w:t>
      </w:r>
      <w:r w:rsidRPr="00911485">
        <w:rPr>
          <w:sz w:val="16"/>
        </w:rPr>
        <w:t xml:space="preserve">. Its existence is primarily justified by the "business records" clause in the PATRIOT Act, and President Obama has argued that the legislation has been authorized by "bipartisan majorities repeatedly," and that "it's important to understand your duly elected representatives have been consistently informed on exactly what we're doing." Salvation from excessive government snooping would seem to lie at the ballot box. Fair enough. But </w:t>
      </w:r>
      <w:r w:rsidRPr="00BC5C88">
        <w:rPr>
          <w:rStyle w:val="StyleUnderline"/>
        </w:rPr>
        <w:t>in the immediate wake of September 11, Americans questioned little of what their government would do to keep them safe</w:t>
      </w:r>
      <w:r w:rsidRPr="00911485">
        <w:rPr>
          <w:sz w:val="16"/>
        </w:rPr>
        <w:t>. Just four months after the attacks in January 2002, Gallup reported that fully half of Americans would support anti-terrorism measures even if they violated civil liberties</w:t>
      </w:r>
      <w:r w:rsidRPr="00BC5C88">
        <w:rPr>
          <w:rStyle w:val="StyleUnderline"/>
        </w:rPr>
        <w:t>. Times have changed</w:t>
      </w:r>
      <w:r w:rsidRPr="00911485">
        <w:rPr>
          <w:sz w:val="16"/>
        </w:rPr>
        <w:t xml:space="preserve">. As soon as August 2003, Gallup found just 29 percent of Americans were willing to sacrifice civil liberties for security. </w:t>
      </w:r>
      <w:r w:rsidRPr="00BC5C88">
        <w:rPr>
          <w:rStyle w:val="StyleUnderline"/>
        </w:rPr>
        <w:t>By 2009, a</w:t>
      </w:r>
      <w:r w:rsidRPr="00911485">
        <w:rPr>
          <w:sz w:val="16"/>
        </w:rPr>
        <w:t xml:space="preserve"> CBS poll concluded </w:t>
      </w:r>
      <w:r w:rsidRPr="00BC5C88">
        <w:rPr>
          <w:rStyle w:val="StyleUnderline"/>
        </w:rPr>
        <w:t>only 41 percent of Americans had even heard or read about the PATRIOT Act, and 45 percent of those believed the law endangered their civil liberties</w:t>
      </w:r>
      <w:r w:rsidRPr="00911485">
        <w:rPr>
          <w:sz w:val="16"/>
        </w:rPr>
        <w:t>. A Washington Post poll from April 2013--after the Boston marathon attacks but before PRISM's disclosure-- found 48 percent of Americans feared the government would go too far in compromising constitutional rights to investigate terrorism. And</w:t>
      </w:r>
      <w:r w:rsidRPr="00BC5C88">
        <w:rPr>
          <w:rStyle w:val="StyleUnderline"/>
        </w:rPr>
        <w:t xml:space="preserve"> following the Edward Snowden leaks, 58 percent were against the government collecting phone records.</w:t>
      </w:r>
      <w:r w:rsidRPr="00911485">
        <w:rPr>
          <w:sz w:val="16"/>
        </w:rPr>
        <w:t xml:space="preserve"> Not a total reversal, but certainly trending in one direction. This shift has existed in a vacuum of public debate. Prior to the PRISM leaks, the last time domestic government surveillance made headlines was in very late 2005 and early 2006, following revelations that the Bush administration was wiretapping Americans without a warrant. Despite the scandal, the PATRIOT Act was quickly reauthorized by March 2006. The Bush administration did announce the end of warrantless wiretapping in 2007, and he moved the program under jurisdiction of the FISA </w:t>
      </w:r>
      <w:proofErr w:type="gramStart"/>
      <w:r w:rsidRPr="00911485">
        <w:rPr>
          <w:sz w:val="16"/>
        </w:rPr>
        <w:t>court ,</w:t>
      </w:r>
      <w:proofErr w:type="gramEnd"/>
      <w:r w:rsidRPr="00911485">
        <w:rPr>
          <w:sz w:val="16"/>
        </w:rPr>
        <w:t xml:space="preserve"> a panel of Supreme Court-appointed judges who approve domestic surveillance requests. To call the FISA court a rubber stamp is an understatement. This year, it has rejected a grand total of 11 warrant requests out of--wait for it--33</w:t>
      </w:r>
      <w:proofErr w:type="gramStart"/>
      <w:r w:rsidRPr="00911485">
        <w:rPr>
          <w:sz w:val="16"/>
        </w:rPr>
        <w:t>,996</w:t>
      </w:r>
      <w:proofErr w:type="gramEnd"/>
      <w:r w:rsidRPr="00911485">
        <w:rPr>
          <w:sz w:val="16"/>
        </w:rPr>
        <w:t xml:space="preserve"> applications since the Carter administration. The PATRIOT Act's reauthorization wouldn't come up again until 2009. By then, public uproar over warrantless wiretapping had long since receded, and the year's debate played out as a relatively quite inside-baseball scuffle between civil liberties groups and the Hill. When the law came up for its next presidential signature in 2011, it was done quietly by autopen--a device that imitates Obama's John Hancock--from France. Shifting attitudes and quiet reauthorization flies in the face of the standard the president has set for himself. In a 2009 speech at the National Archives, Obama emphasized the importance of the consent of the governed in security affairs, "I believe with every fiber of my being that in the long run we cannot keep this country safe unless we enlist the power of our most fundamental values... My administration will make all information available to the American people so that they can make informed judgments and hold us accountable." The president's inability to live up to this ideal is particularly jarring as he defends PRISM. Following the leaks, he's said he is pushing the intelligence community to release what it can, and rightly insists that the NSA is not listening in on Americans' phone calls. Those are helpful steps, but should have been raised during the National Archives speech just months into his administration, not six months into his second term. Director of National Intelligence James Clapper continues to argue that disclosure of collection methods will give America's enemies a "'playbook' to avoid detection." That's thin gruel. First, America's enemies are already aware of the NSA's extensive electronic surveillance capabilities. That's why Osama Bin Laden and deceased al Qaeda in Iraq leader Abu Musab al Zarqawi used a complex network of couriers rather than electronic communications. It's typical operational security of truly dangerous operatives. Second, Obama stated as recently as late May that the threat from al Qaeda's core operatives has decreased significantly, shifting to less deadly cells scattered throughout the Middle East and North Africa. </w:t>
      </w:r>
      <w:r w:rsidRPr="00BC5C88">
        <w:rPr>
          <w:rStyle w:val="StyleUnderline"/>
        </w:rPr>
        <w:t>The lack of public debate, shifting attitudes towards civil liberties, insufficient disclosure, and a decreasing terrorist threat demands that collecting Americans' phone and Internet records must meet the absolute highest bar of public consent.</w:t>
      </w:r>
      <w:r w:rsidRPr="00911485">
        <w:rPr>
          <w:sz w:val="16"/>
        </w:rPr>
        <w:t xml:space="preserve"> It's a test the Obama administration is failing. This brings us back to Harry Truman and Jim Crow</w:t>
      </w:r>
      <w:r w:rsidRPr="00BC5C88">
        <w:rPr>
          <w:rStyle w:val="StyleUnderline"/>
        </w:rPr>
        <w:t>. Even though PRISM</w:t>
      </w:r>
      <w:r w:rsidRPr="00911485">
        <w:rPr>
          <w:sz w:val="16"/>
        </w:rPr>
        <w:t xml:space="preserve"> </w:t>
      </w:r>
      <w:r w:rsidRPr="00BC5C88">
        <w:rPr>
          <w:rStyle w:val="StyleUnderline"/>
        </w:rPr>
        <w:t xml:space="preserve">is </w:t>
      </w:r>
      <w:r w:rsidRPr="00911485">
        <w:rPr>
          <w:sz w:val="16"/>
        </w:rPr>
        <w:t xml:space="preserve">technically </w:t>
      </w:r>
      <w:r w:rsidRPr="00BC5C88">
        <w:rPr>
          <w:rStyle w:val="StyleUnderline"/>
        </w:rPr>
        <w:t>legal</w:t>
      </w:r>
      <w:r w:rsidRPr="00911485">
        <w:rPr>
          <w:sz w:val="16"/>
        </w:rPr>
        <w:t xml:space="preserve">, </w:t>
      </w:r>
      <w:r w:rsidRPr="00BC5C88">
        <w:rPr>
          <w:rStyle w:val="StyleUnderline"/>
        </w:rPr>
        <w:t>the lack o</w:t>
      </w:r>
      <w:r w:rsidRPr="00911485">
        <w:rPr>
          <w:sz w:val="16"/>
        </w:rPr>
        <w:t xml:space="preserve">f recent public debate and </w:t>
      </w:r>
      <w:r w:rsidRPr="00BC5C88">
        <w:rPr>
          <w:rStyle w:val="StyleUnderline"/>
        </w:rPr>
        <w:t>support for aggressive domestic collection is hurting America's soft power.</w:t>
      </w:r>
      <w:r>
        <w:rPr>
          <w:rStyle w:val="StyleUnderline"/>
        </w:rPr>
        <w:t xml:space="preserve"> </w:t>
      </w:r>
      <w:r w:rsidRPr="00911485">
        <w:rPr>
          <w:sz w:val="16"/>
        </w:rPr>
        <w:t xml:space="preserve">The evidence is rolling in. </w:t>
      </w:r>
      <w:r w:rsidRPr="00BC5C88">
        <w:rPr>
          <w:rStyle w:val="StyleUnderline"/>
        </w:rPr>
        <w:t>The China Daily,</w:t>
      </w:r>
      <w:r w:rsidRPr="00911485">
        <w:rPr>
          <w:sz w:val="16"/>
        </w:rPr>
        <w:t xml:space="preserve"> an English-language mouthpiece for the Communist Party, </w:t>
      </w:r>
      <w:r w:rsidRPr="00BC5C88">
        <w:rPr>
          <w:rStyle w:val="StyleUnderline"/>
        </w:rPr>
        <w:t>is</w:t>
      </w:r>
      <w:r w:rsidRPr="00911485">
        <w:rPr>
          <w:sz w:val="16"/>
        </w:rPr>
        <w:t xml:space="preserve"> having a field day, </w:t>
      </w:r>
      <w:r w:rsidRPr="00BC5C88">
        <w:rPr>
          <w:rStyle w:val="StyleUnderline"/>
        </w:rPr>
        <w:t>pointing out America's hypocrisy as the Soviet Union did with Jim Crow</w:t>
      </w:r>
      <w:r w:rsidRPr="00911485">
        <w:rPr>
          <w:sz w:val="16"/>
        </w:rPr>
        <w:t xml:space="preserve">. Chinese dissident </w:t>
      </w:r>
      <w:r w:rsidRPr="00911485">
        <w:rPr>
          <w:sz w:val="16"/>
        </w:rPr>
        <w:lastRenderedPageBreak/>
        <w:t xml:space="preserve">artist </w:t>
      </w:r>
      <w:r w:rsidRPr="00BC5C88">
        <w:rPr>
          <w:rStyle w:val="StyleUnderline"/>
        </w:rPr>
        <w:t>Ai Wei Wei</w:t>
      </w:r>
      <w:r w:rsidRPr="00911485">
        <w:rPr>
          <w:sz w:val="16"/>
        </w:rPr>
        <w:t xml:space="preserve"> made the link explicitly, </w:t>
      </w:r>
      <w:r w:rsidRPr="00BC5C88">
        <w:rPr>
          <w:rStyle w:val="StyleUnderline"/>
        </w:rPr>
        <w:t>say</w:t>
      </w:r>
      <w:r w:rsidRPr="00911485">
        <w:rPr>
          <w:sz w:val="16"/>
        </w:rPr>
        <w:t xml:space="preserve">ing "In the </w:t>
      </w:r>
      <w:r w:rsidRPr="00BC5C88">
        <w:rPr>
          <w:rStyle w:val="StyleUnderline"/>
        </w:rPr>
        <w:t>S</w:t>
      </w:r>
      <w:r w:rsidRPr="00911485">
        <w:rPr>
          <w:sz w:val="16"/>
        </w:rPr>
        <w:t xml:space="preserve">oviet Union before, in China today, and even in the U.S., officials always think what they do is necessary... but </w:t>
      </w:r>
      <w:r w:rsidRPr="00BC5C88">
        <w:rPr>
          <w:rStyle w:val="StyleUnderline"/>
        </w:rPr>
        <w:t>the lesson that people should learn from history is the need to limit state power."</w:t>
      </w:r>
      <w:r>
        <w:rPr>
          <w:rStyle w:val="StyleUnderline"/>
        </w:rPr>
        <w:t xml:space="preserve"> </w:t>
      </w:r>
      <w:r w:rsidRPr="00911485">
        <w:rPr>
          <w:sz w:val="16"/>
        </w:rPr>
        <w:t xml:space="preserve">Even </w:t>
      </w:r>
      <w:r w:rsidRPr="00BC5C88">
        <w:rPr>
          <w:rStyle w:val="StyleUnderline"/>
        </w:rPr>
        <w:t>America's allies are uneasy</w:t>
      </w:r>
      <w:r w:rsidRPr="00911485">
        <w:rPr>
          <w:sz w:val="16"/>
        </w:rPr>
        <w:t xml:space="preserve">, at best. </w:t>
      </w:r>
      <w:r w:rsidRPr="00BC5C88">
        <w:rPr>
          <w:rStyle w:val="StyleUnderline"/>
        </w:rPr>
        <w:t>German Chancellor</w:t>
      </w:r>
      <w:r w:rsidRPr="00911485">
        <w:rPr>
          <w:sz w:val="16"/>
        </w:rPr>
        <w:t xml:space="preserve"> Angela </w:t>
      </w:r>
      <w:r w:rsidRPr="00BC5C88">
        <w:rPr>
          <w:rStyle w:val="StyleUnderline"/>
        </w:rPr>
        <w:t>Merkel</w:t>
      </w:r>
      <w:r w:rsidRPr="00911485">
        <w:rPr>
          <w:sz w:val="16"/>
        </w:rPr>
        <w:t xml:space="preserve"> grew up in the East German police state and </w:t>
      </w:r>
      <w:r w:rsidRPr="00BC5C88">
        <w:rPr>
          <w:rStyle w:val="StyleUnderline"/>
        </w:rPr>
        <w:t>expressed diplomatic "surprise" at the NSA's activities</w:t>
      </w:r>
      <w:r w:rsidRPr="00911485">
        <w:rPr>
          <w:sz w:val="16"/>
        </w:rPr>
        <w:t>. She vowed to raise the issue with Obama at this week's G8 meetings</w:t>
      </w:r>
      <w:r w:rsidRPr="006B0513">
        <w:rPr>
          <w:rStyle w:val="StyleUnderline"/>
        </w:rPr>
        <w:t>. The Italian data protection commissioner said the program would "not be legal" in his country</w:t>
      </w:r>
      <w:r w:rsidRPr="00911485">
        <w:rPr>
          <w:sz w:val="16"/>
        </w:rPr>
        <w:t xml:space="preserve">. </w:t>
      </w:r>
      <w:r w:rsidRPr="006B0513">
        <w:rPr>
          <w:rStyle w:val="StyleUnderline"/>
        </w:rPr>
        <w:t>British Foreign Minister</w:t>
      </w:r>
      <w:r w:rsidRPr="00911485">
        <w:rPr>
          <w:sz w:val="16"/>
        </w:rPr>
        <w:t xml:space="preserve"> William </w:t>
      </w:r>
      <w:r w:rsidRPr="006B0513">
        <w:rPr>
          <w:rStyle w:val="StyleUnderline"/>
        </w:rPr>
        <w:t>Hague came under fire in Parliament for his government's participation.</w:t>
      </w:r>
      <w:r w:rsidRPr="00911485">
        <w:rPr>
          <w:sz w:val="16"/>
        </w:rPr>
        <w:t xml:space="preserve"> If Americans supported these programs, our adversaries and allies would have no argument. As it is, the next time the United States asks others for help in tracking terrorists, it's more likely than not that they will question Washington's motives. It's not too late. The PATRIOT Act is up for reauthorization in 2015. In the context of a diminished threat, the White House still has time to push the public debate on still-hidden, controversial intelligence strategies (while safeguarding specific sources and methods). Further, the administration should seek to empower the FISA court. Rather that defer to the Supreme Court to appoint its panel of judges, it would be better to have Senate-confirmable justices serving limited terms. President Obama has said Americans can't have 100 percent security and 100 percent privacy. But you can have an honest public debate about that allows Americans to legitimately decide where to strike that balance. It's both the right thing to do and American foreign policy demands it.</w:t>
      </w:r>
    </w:p>
    <w:p w14:paraId="2F3FEFD3" w14:textId="77777777" w:rsidR="00AC25C1" w:rsidRDefault="00AC25C1" w:rsidP="00AC25C1">
      <w:pPr>
        <w:pStyle w:val="Heading1"/>
      </w:pPr>
      <w:r>
        <w:lastRenderedPageBreak/>
        <w:t>Other</w:t>
      </w:r>
    </w:p>
    <w:p w14:paraId="4EE06CB7" w14:textId="77777777" w:rsidR="00A57623" w:rsidRPr="003A70FE" w:rsidRDefault="00A57623" w:rsidP="00A57623">
      <w:pPr>
        <w:pStyle w:val="Heading3"/>
      </w:pPr>
      <w:r>
        <w:lastRenderedPageBreak/>
        <w:t>Plan Solves TTIP</w:t>
      </w:r>
    </w:p>
    <w:p w14:paraId="12B77822" w14:textId="77777777" w:rsidR="00A57623" w:rsidRDefault="00A57623" w:rsidP="00A57623">
      <w:pPr>
        <w:pStyle w:val="Heading4"/>
      </w:pPr>
      <w:r>
        <w:t>Transatlantic relations are shot—NSA transparency is crucial to TTIP success and broader relations</w:t>
      </w:r>
    </w:p>
    <w:p w14:paraId="2388670D" w14:textId="77777777" w:rsidR="00A57623" w:rsidRPr="00665FC7" w:rsidRDefault="00A57623" w:rsidP="00A57623">
      <w:pPr>
        <w:pStyle w:val="Small"/>
      </w:pPr>
      <w:r w:rsidRPr="00665FC7">
        <w:rPr>
          <w:rStyle w:val="Style13ptBold"/>
        </w:rPr>
        <w:t>Knigge 13</w:t>
      </w:r>
      <w:r>
        <w:t xml:space="preserve"> - </w:t>
      </w:r>
      <w:r w:rsidRPr="00665FC7">
        <w:t>Michael Knigge is a reporter in DW's English department</w:t>
      </w:r>
      <w:r>
        <w:t>. (“</w:t>
      </w:r>
      <w:r w:rsidRPr="00665FC7">
        <w:t>NSA surveillance eroded transatlantic trust</w:t>
      </w:r>
      <w:r>
        <w:t xml:space="preserve">,” </w:t>
      </w:r>
      <w:r w:rsidRPr="00665FC7">
        <w:t>http://www.dw.de/nsa-surveillance-eroded-transatlantic-trust/a-17311216</w:t>
      </w:r>
      <w:r>
        <w:t xml:space="preserve"> 12/27/2013) STRYKER</w:t>
      </w:r>
    </w:p>
    <w:p w14:paraId="42E62820" w14:textId="77777777" w:rsidR="00A57623" w:rsidRDefault="00A57623" w:rsidP="00A57623">
      <w:pPr>
        <w:pStyle w:val="Small"/>
      </w:pPr>
      <w:r w:rsidRPr="005166A7">
        <w:rPr>
          <w:rStyle w:val="StyleUnderline"/>
        </w:rPr>
        <w:t>When the Guardian started reporting on the largest disclosure of secret NSA files in the history of the agency in June, it was only a question of time before the information spill reached America's allies overseas</w:t>
      </w:r>
      <w:r>
        <w:t xml:space="preserve">. That's because the NSA's prime duty is to monitor and collect global signals intelligence. The agency is by law prohibited from conducting electronic surveillance on Americans except under special circumstances. In the Guardian's first story on how the NSA was collecting the metadata of phone calls from Verizon, a major US carrier, it was clear that data of European citizens would be involved, since the NSA's secret court order included all calls made from and to the US. But it was the second scoop on the NSA's PRISM program that really blew the story wide open. It revealed that the agency was siphoning off personal data like email, chats and photos from the world's biggest Internet companies including Google, Microsoft, Apple and Yahoo. Everyone affected </w:t>
      </w:r>
      <w:proofErr w:type="gramStart"/>
      <w:r w:rsidRPr="005166A7">
        <w:rPr>
          <w:rStyle w:val="StyleUnderline"/>
        </w:rPr>
        <w:t>This</w:t>
      </w:r>
      <w:proofErr w:type="gramEnd"/>
      <w:r w:rsidRPr="005166A7">
        <w:rPr>
          <w:rStyle w:val="StyleUnderline"/>
        </w:rPr>
        <w:t xml:space="preserve"> revelation did not simply show that everyone using these services was affected by NSA surveillance. It also made it </w:t>
      </w:r>
      <w:r w:rsidRPr="005166A7">
        <w:rPr>
          <w:rStyle w:val="Emphasis"/>
        </w:rPr>
        <w:t>impossible to ignore</w:t>
      </w:r>
      <w:r w:rsidRPr="005166A7">
        <w:rPr>
          <w:rStyle w:val="StyleUnderline"/>
        </w:rPr>
        <w:t xml:space="preserve"> politically on both sides of the Atlantic</w:t>
      </w:r>
      <w:r>
        <w:t xml:space="preserve">. But official </w:t>
      </w:r>
      <w:r w:rsidRPr="005166A7">
        <w:rPr>
          <w:rStyle w:val="StyleUnderline"/>
        </w:rPr>
        <w:t>reactions</w:t>
      </w:r>
      <w:r>
        <w:t xml:space="preserve"> in the US </w:t>
      </w:r>
      <w:r w:rsidRPr="005166A7">
        <w:rPr>
          <w:rStyle w:val="StyleUnderline"/>
        </w:rPr>
        <w:t>were characterized by a strong focus on the leaker Edward Snowden and the alleged damage by his revelations to US national security</w:t>
      </w:r>
      <w:r>
        <w:t xml:space="preserve">. European officials meanwhile tried to downplay the relevance of the Snowden disclosures culminating in Chancellor Merkel's chief of staff stating in August that the so-called NSA scandal was now over. </w:t>
      </w:r>
      <w:r w:rsidRPr="005166A7">
        <w:rPr>
          <w:rStyle w:val="StyleUnderline"/>
        </w:rPr>
        <w:t xml:space="preserve">Two months and a slew of major disclosures later, news broke that the </w:t>
      </w:r>
      <w:proofErr w:type="gramStart"/>
      <w:r w:rsidRPr="005166A7">
        <w:rPr>
          <w:rStyle w:val="StyleUnderline"/>
        </w:rPr>
        <w:t>chancellor's personal mobile phone had been monitored by the NSA</w:t>
      </w:r>
      <w:proofErr w:type="gramEnd"/>
      <w:r>
        <w:t>. "</w:t>
      </w:r>
      <w:r w:rsidRPr="005166A7">
        <w:rPr>
          <w:rStyle w:val="StyleUnderline"/>
        </w:rPr>
        <w:t xml:space="preserve">I think that </w:t>
      </w:r>
      <w:r w:rsidRPr="005166A7">
        <w:rPr>
          <w:rStyle w:val="Emphasis"/>
        </w:rPr>
        <w:t>alone would not have caused that much damage</w:t>
      </w:r>
      <w:r>
        <w:t>," says Jeremi Suri, a transatlantic relations expert at the University of Texas. "</w:t>
      </w:r>
      <w:r w:rsidRPr="005166A7">
        <w:rPr>
          <w:rStyle w:val="StyleUnderline"/>
        </w:rPr>
        <w:t xml:space="preserve">But that revelation </w:t>
      </w:r>
      <w:r w:rsidRPr="005166A7">
        <w:rPr>
          <w:rStyle w:val="Emphasis"/>
        </w:rPr>
        <w:t>in the context of all the other revelations</w:t>
      </w:r>
      <w:r w:rsidRPr="005166A7">
        <w:rPr>
          <w:rStyle w:val="StyleUnderline"/>
        </w:rPr>
        <w:t xml:space="preserve"> from the documents that Edward Snowden released symbolized for many that the United States saw almost </w:t>
      </w:r>
      <w:r w:rsidRPr="005166A7">
        <w:rPr>
          <w:rStyle w:val="Emphasis"/>
        </w:rPr>
        <w:t>no limits</w:t>
      </w:r>
      <w:r w:rsidRPr="005166A7">
        <w:rPr>
          <w:rStyle w:val="StyleUnderline"/>
        </w:rPr>
        <w:t xml:space="preserve"> on what it could do</w:t>
      </w:r>
      <w:r>
        <w:t xml:space="preserve">. If we would tap into the cell phone of the German leader, one of our closest allies, </w:t>
      </w:r>
      <w:r w:rsidRPr="005166A7">
        <w:rPr>
          <w:rStyle w:val="StyleUnderline"/>
        </w:rPr>
        <w:t>many people are asking, is there anything we wouldn't do</w:t>
      </w:r>
      <w:r>
        <w:t xml:space="preserve">. Are we willing do anything to support our interest?" Turning point </w:t>
      </w:r>
      <w:proofErr w:type="gramStart"/>
      <w:r w:rsidRPr="005166A7">
        <w:rPr>
          <w:rStyle w:val="StyleUnderline"/>
        </w:rPr>
        <w:t>The</w:t>
      </w:r>
      <w:proofErr w:type="gramEnd"/>
      <w:r w:rsidRPr="005166A7">
        <w:rPr>
          <w:rStyle w:val="StyleUnderline"/>
        </w:rPr>
        <w:t xml:space="preserve"> surveillance of Merkel's phone was a game changer in Europe as well as the US. It forced both the White House and Congress to acknowledge that the practices of US intelligence needed closer inspection. It</w:t>
      </w:r>
      <w:r>
        <w:t xml:space="preserve"> also </w:t>
      </w:r>
      <w:r w:rsidRPr="005166A7">
        <w:rPr>
          <w:rStyle w:val="StyleUnderline"/>
        </w:rPr>
        <w:t>drove</w:t>
      </w:r>
      <w:r>
        <w:t xml:space="preserve"> Chancellor </w:t>
      </w:r>
      <w:r w:rsidRPr="005166A7">
        <w:rPr>
          <w:rStyle w:val="StyleUnderline"/>
        </w:rPr>
        <w:t>Merkel</w:t>
      </w:r>
      <w:r>
        <w:t xml:space="preserve">, Europe's most important leader, </w:t>
      </w:r>
      <w:r w:rsidRPr="005166A7">
        <w:rPr>
          <w:rStyle w:val="StyleUnderline"/>
        </w:rPr>
        <w:t>to publicly take a tougher stance vis-à-vis Washington</w:t>
      </w:r>
      <w:r>
        <w:t xml:space="preserve">. Most importantly, </w:t>
      </w:r>
      <w:r w:rsidRPr="005166A7">
        <w:rPr>
          <w:rStyle w:val="StyleUnderline"/>
        </w:rPr>
        <w:t xml:space="preserve">it undermined one of the central pillars of the transatlantic relations: </w:t>
      </w:r>
      <w:r w:rsidRPr="005166A7">
        <w:rPr>
          <w:rStyle w:val="Emphasis"/>
        </w:rPr>
        <w:t>trust</w:t>
      </w:r>
      <w:r>
        <w:t xml:space="preserve">. "I think </w:t>
      </w:r>
      <w:r w:rsidRPr="005166A7">
        <w:rPr>
          <w:rStyle w:val="StyleUnderline"/>
        </w:rPr>
        <w:t>the damage is actually quite significant</w:t>
      </w:r>
      <w:r>
        <w:t xml:space="preserve">," notes Suri. "One of the most significant accomplishments of the United States after World War II was to build with its European partners a set of relationships were there was presumed trust and a believe that the US was acting in their interest." Snowden's revelations, argues Suri, have eroded the "basis of that relationship and a younger generation of Europeans that are coming of age not necessarily believing that the US is really their partner, but instead </w:t>
      </w:r>
      <w:r w:rsidRPr="005166A7">
        <w:rPr>
          <w:rStyle w:val="Emphasis"/>
        </w:rPr>
        <w:t>perceiving the United States as a big bully</w:t>
      </w:r>
      <w:r w:rsidRPr="005166A7">
        <w:rPr>
          <w:rStyle w:val="StyleUnderline"/>
        </w:rPr>
        <w:t xml:space="preserve"> with technology using its technology to do whatever it wants. And that's a perception</w:t>
      </w:r>
      <w:r>
        <w:t xml:space="preserve">, once held, </w:t>
      </w:r>
      <w:r w:rsidRPr="005166A7">
        <w:rPr>
          <w:rStyle w:val="StyleUnderline"/>
        </w:rPr>
        <w:t>that's very difficult to eradicate</w:t>
      </w:r>
      <w:r>
        <w:t xml:space="preserve">." Revamped relationship </w:t>
      </w:r>
      <w:proofErr w:type="gramStart"/>
      <w:r w:rsidRPr="005166A7">
        <w:rPr>
          <w:rStyle w:val="StyleUnderline"/>
        </w:rPr>
        <w:t>Overcoming</w:t>
      </w:r>
      <w:proofErr w:type="gramEnd"/>
      <w:r w:rsidRPr="005166A7">
        <w:rPr>
          <w:rStyle w:val="StyleUnderline"/>
        </w:rPr>
        <w:t xml:space="preserve"> the transatlantic rift will require to rebuild trust and confidence between both partners again</w:t>
      </w:r>
      <w:r>
        <w:t xml:space="preserve">. </w:t>
      </w:r>
      <w:r w:rsidRPr="005166A7">
        <w:rPr>
          <w:rStyle w:val="StyleUnderline"/>
        </w:rPr>
        <w:t>A success in</w:t>
      </w:r>
      <w:r w:rsidRPr="005166A7">
        <w:t xml:space="preserve"> the current US-EU trade negotiations</w:t>
      </w:r>
      <w:r>
        <w:t xml:space="preserve"> (</w:t>
      </w:r>
      <w:r w:rsidRPr="005166A7">
        <w:rPr>
          <w:rStyle w:val="StyleUnderline"/>
        </w:rPr>
        <w:t>TTIP</w:t>
      </w:r>
      <w:r>
        <w:t xml:space="preserve">) </w:t>
      </w:r>
      <w:r w:rsidRPr="005166A7">
        <w:rPr>
          <w:rStyle w:val="StyleUnderline"/>
        </w:rPr>
        <w:t>would be the best symbol of restored trust</w:t>
      </w:r>
      <w:r>
        <w:t>, argues Klaus Larres, a transatlantic relations scholar at the University of North Carolina: "</w:t>
      </w:r>
      <w:r w:rsidRPr="005166A7">
        <w:rPr>
          <w:rStyle w:val="StyleUnderline"/>
        </w:rPr>
        <w:t>If the EU and the US can really get their act together and perhaps include some privacy laws</w:t>
      </w:r>
      <w:r>
        <w:t xml:space="preserve"> into </w:t>
      </w:r>
      <w:r w:rsidRPr="005166A7">
        <w:t>these trade negotiations than that would really demonstrate that transatlantic relations haven't been damaged for good."</w:t>
      </w:r>
      <w:r>
        <w:t xml:space="preserve"> His colleague </w:t>
      </w:r>
      <w:r w:rsidRPr="005166A7">
        <w:rPr>
          <w:rStyle w:val="StyleUnderline"/>
        </w:rPr>
        <w:t xml:space="preserve">Suri is not convinced that this will suffice. The US intelligence services </w:t>
      </w:r>
      <w:r w:rsidRPr="005166A7">
        <w:rPr>
          <w:rStyle w:val="Emphasis"/>
        </w:rPr>
        <w:t>need to become more transparent</w:t>
      </w:r>
      <w:r>
        <w:t xml:space="preserve">, he says, </w:t>
      </w:r>
      <w:r w:rsidRPr="005166A7">
        <w:rPr>
          <w:rStyle w:val="Emphasis"/>
        </w:rPr>
        <w:t>so Americans</w:t>
      </w:r>
      <w:r>
        <w:t xml:space="preserve"> and people around the world </w:t>
      </w:r>
      <w:r w:rsidRPr="005166A7">
        <w:rPr>
          <w:rStyle w:val="Emphasis"/>
        </w:rPr>
        <w:t>know what they are doing</w:t>
      </w:r>
      <w:r w:rsidRPr="005166A7">
        <w:rPr>
          <w:rStyle w:val="StyleUnderline"/>
        </w:rPr>
        <w:t xml:space="preserve">. "This is supposed to be an open society and we have in the last 15 years moved away from openness on many of these issues. We need to </w:t>
      </w:r>
      <w:r w:rsidRPr="005166A7">
        <w:rPr>
          <w:rStyle w:val="Emphasis"/>
        </w:rPr>
        <w:t>build credibility and trust</w:t>
      </w:r>
      <w:r w:rsidRPr="005166A7">
        <w:rPr>
          <w:rStyle w:val="StyleUnderline"/>
        </w:rPr>
        <w:t xml:space="preserve"> by being open </w:t>
      </w:r>
      <w:r w:rsidRPr="005166A7">
        <w:rPr>
          <w:rStyle w:val="Emphasis"/>
        </w:rPr>
        <w:t>not just by apologizing</w:t>
      </w:r>
      <w:r w:rsidRPr="005166A7">
        <w:rPr>
          <w:rStyle w:val="StyleUnderline"/>
        </w:rPr>
        <w:t xml:space="preserve"> and by saying we won't do this again</w:t>
      </w:r>
      <w:r>
        <w:t xml:space="preserve">." </w:t>
      </w:r>
      <w:r w:rsidRPr="005166A7">
        <w:rPr>
          <w:rStyle w:val="StyleUnderline"/>
        </w:rPr>
        <w:t>Whether that will happen is all but certain</w:t>
      </w:r>
      <w:r>
        <w:t>. Since taking office Obama has made a U-turn from his very critical stance on US intelligence activities.</w:t>
      </w:r>
    </w:p>
    <w:p w14:paraId="42E049C5" w14:textId="77777777" w:rsidR="00AC25C1" w:rsidRDefault="00AC25C1" w:rsidP="00AC25C1">
      <w:pPr>
        <w:pStyle w:val="Heading3"/>
      </w:pPr>
      <w:r>
        <w:lastRenderedPageBreak/>
        <w:t>Politics Link Turn</w:t>
      </w:r>
    </w:p>
    <w:p w14:paraId="317AD56C" w14:textId="77777777" w:rsidR="00AC25C1" w:rsidRDefault="00AC25C1" w:rsidP="00AC25C1">
      <w:pPr>
        <w:pStyle w:val="Heading4"/>
      </w:pPr>
      <w:r>
        <w:t>Plan is popular—bipartisan support</w:t>
      </w:r>
    </w:p>
    <w:p w14:paraId="505A5551" w14:textId="77777777" w:rsidR="00AC25C1" w:rsidRPr="00527A4E" w:rsidRDefault="00AC25C1" w:rsidP="00AC25C1">
      <w:r w:rsidRPr="009E3D3E">
        <w:rPr>
          <w:rStyle w:val="Style13ptBold"/>
        </w:rPr>
        <w:t>GENACHOWSKI and GOLDSTEIN, ’14</w:t>
      </w:r>
      <w:r>
        <w:t>, (Julius, Chairman, Federal Communications Commission and Gordon M. “</w:t>
      </w:r>
      <w:r w:rsidRPr="00527A4E">
        <w:t>'Global' Interne</w:t>
      </w:r>
      <w:r>
        <w:t xml:space="preserve">t Governance Invites Censorship,” Wall Street Journal, </w:t>
      </w:r>
      <w:r w:rsidRPr="009E3D3E">
        <w:t>April 3, 2014</w:t>
      </w:r>
      <w:r>
        <w:t xml:space="preserve">, </w:t>
      </w:r>
      <w:r w:rsidRPr="009E3D3E">
        <w:t>http://www.wsj.com/articles/SB10001424052702303978304579471670854356630</w:t>
      </w:r>
      <w:r>
        <w:t>)//erg</w:t>
      </w:r>
    </w:p>
    <w:p w14:paraId="3487F066" w14:textId="77777777" w:rsidR="00D325A3" w:rsidRPr="00D61E31" w:rsidRDefault="00AC25C1" w:rsidP="00D325A3">
      <w:pPr>
        <w:rPr>
          <w:sz w:val="16"/>
        </w:rPr>
      </w:pPr>
      <w:r w:rsidRPr="00527A4E">
        <w:rPr>
          <w:rStyle w:val="StyleUnderline"/>
        </w:rPr>
        <w:t xml:space="preserve">The Internet is also driving innovation in health care and education </w:t>
      </w:r>
      <w:proofErr w:type="gramStart"/>
      <w:r w:rsidRPr="00527A4E">
        <w:rPr>
          <w:rStyle w:val="StyleUnderline"/>
        </w:rPr>
        <w:t>world-wide</w:t>
      </w:r>
      <w:proofErr w:type="gramEnd"/>
      <w:r w:rsidRPr="00527A4E">
        <w:rPr>
          <w:rStyle w:val="StyleUnderline"/>
        </w:rPr>
        <w:t>, saving lives and creating economic opportunity for millions.</w:t>
      </w:r>
      <w:r w:rsidRPr="00527A4E">
        <w:rPr>
          <w:sz w:val="16"/>
        </w:rPr>
        <w:t xml:space="preserve"> Innovators in Africa have led the way on mobile health initiatives, such as texting services that send health reminders and tips to pregnant women and young mothers. </w:t>
      </w:r>
      <w:r w:rsidRPr="00527A4E">
        <w:rPr>
          <w:rStyle w:val="StyleUnderline"/>
        </w:rPr>
        <w:t xml:space="preserve">Innovators in Asia are using the Internet and technology to expand literacy and basic skills. </w:t>
      </w:r>
      <w:r w:rsidRPr="00527A4E">
        <w:rPr>
          <w:sz w:val="16"/>
        </w:rPr>
        <w:t xml:space="preserve">South Korea, for example, has pledged to replace all paper textbooks with digital learning by 2015. </w:t>
      </w:r>
      <w:r w:rsidRPr="00527A4E">
        <w:rPr>
          <w:rStyle w:val="StyleUnderline"/>
        </w:rPr>
        <w:t>A censored Internet will choke these opportunities</w:t>
      </w:r>
      <w:r w:rsidRPr="00527A4E">
        <w:rPr>
          <w:sz w:val="16"/>
        </w:rPr>
        <w:t xml:space="preserve">. A flourishing and free Internet, on the other hand, will expand them. A January Boston Consulting Group study of 65 countries found that reducing limitations on online activity, through enhanced broadband connectivity and access, can increase a country's GDP by as much as 2.5%. </w:t>
      </w:r>
      <w:r w:rsidRPr="00527A4E">
        <w:rPr>
          <w:rStyle w:val="StyleUnderline"/>
        </w:rPr>
        <w:t>A fragmented global network encumbered by international regulatory restrictions will only limit this potential for growth.</w:t>
      </w:r>
      <w:r>
        <w:rPr>
          <w:rStyle w:val="StyleUnderline"/>
        </w:rPr>
        <w:t xml:space="preserve"> </w:t>
      </w:r>
      <w:r w:rsidRPr="00527A4E">
        <w:rPr>
          <w:sz w:val="16"/>
        </w:rPr>
        <w:t xml:space="preserve">The good news is </w:t>
      </w:r>
      <w:r w:rsidRPr="00527A4E">
        <w:rPr>
          <w:rStyle w:val="Emphasis"/>
        </w:rPr>
        <w:t>there's broad, bipartisan support for resisting measures to restrict Internet freedom</w:t>
      </w:r>
      <w:r w:rsidRPr="00527A4E">
        <w:rPr>
          <w:sz w:val="16"/>
        </w:rPr>
        <w:t xml:space="preserve">. In 2012, </w:t>
      </w:r>
      <w:r w:rsidRPr="00527A4E">
        <w:rPr>
          <w:rStyle w:val="StyleUnderline"/>
        </w:rPr>
        <w:t>both houses of Congress unanimously passed resolutions affirming that the policy of the U.S. is "to promote a global Internet free from governmental control</w:t>
      </w:r>
      <w:r w:rsidRPr="00527A4E">
        <w:rPr>
          <w:sz w:val="16"/>
        </w:rPr>
        <w:t xml:space="preserve">." The Icann oversight transition presents a major opportunity to build on that consensus—to preserve and further Internet freedom </w:t>
      </w:r>
      <w:proofErr w:type="gramStart"/>
      <w:r w:rsidRPr="00527A4E">
        <w:rPr>
          <w:sz w:val="16"/>
        </w:rPr>
        <w:t>world-wide</w:t>
      </w:r>
      <w:proofErr w:type="gramEnd"/>
      <w:r w:rsidRPr="00527A4E">
        <w:rPr>
          <w:sz w:val="16"/>
        </w:rPr>
        <w:t>.</w:t>
      </w:r>
    </w:p>
    <w:sectPr w:rsidR="00D325A3" w:rsidRPr="00D61E3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Ｐ明朝">
    <w:charset w:val="4E"/>
    <w:family w:val="auto"/>
    <w:pitch w:val="variable"/>
    <w:sig w:usb0="00000001" w:usb1="08070000" w:usb2="00000010" w:usb3="00000000" w:csb0="00020000" w:csb1="00000000"/>
  </w:font>
  <w:font w:name="ＭＳ Ｐ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86C75"/>
    <w:rsid w:val="000029E3"/>
    <w:rsid w:val="000029E8"/>
    <w:rsid w:val="00004225"/>
    <w:rsid w:val="000066CA"/>
    <w:rsid w:val="00007264"/>
    <w:rsid w:val="000076A9"/>
    <w:rsid w:val="00011FA1"/>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76CCB"/>
    <w:rsid w:val="0008785F"/>
    <w:rsid w:val="00090CBE"/>
    <w:rsid w:val="000A2D8A"/>
    <w:rsid w:val="000D26A6"/>
    <w:rsid w:val="000D2B90"/>
    <w:rsid w:val="000D6ED8"/>
    <w:rsid w:val="000D717B"/>
    <w:rsid w:val="00100B28"/>
    <w:rsid w:val="00117316"/>
    <w:rsid w:val="001209B4"/>
    <w:rsid w:val="00173FEC"/>
    <w:rsid w:val="001761FC"/>
    <w:rsid w:val="00182655"/>
    <w:rsid w:val="001840F2"/>
    <w:rsid w:val="001841C9"/>
    <w:rsid w:val="00185134"/>
    <w:rsid w:val="001856C6"/>
    <w:rsid w:val="00191B5F"/>
    <w:rsid w:val="00192487"/>
    <w:rsid w:val="0019668D"/>
    <w:rsid w:val="001A25FD"/>
    <w:rsid w:val="001A5371"/>
    <w:rsid w:val="001A72C7"/>
    <w:rsid w:val="001B446A"/>
    <w:rsid w:val="001B73E3"/>
    <w:rsid w:val="001C316D"/>
    <w:rsid w:val="001D1A0D"/>
    <w:rsid w:val="001D36BF"/>
    <w:rsid w:val="001D4C28"/>
    <w:rsid w:val="001E0B1F"/>
    <w:rsid w:val="001E1E0B"/>
    <w:rsid w:val="001F0635"/>
    <w:rsid w:val="001F1173"/>
    <w:rsid w:val="002005A8"/>
    <w:rsid w:val="00203C4E"/>
    <w:rsid w:val="00203DD8"/>
    <w:rsid w:val="00204E1D"/>
    <w:rsid w:val="002059BD"/>
    <w:rsid w:val="00210DE0"/>
    <w:rsid w:val="00210FAF"/>
    <w:rsid w:val="002168F2"/>
    <w:rsid w:val="0022589F"/>
    <w:rsid w:val="002343FE"/>
    <w:rsid w:val="00236976"/>
    <w:rsid w:val="002502CF"/>
    <w:rsid w:val="00267EBB"/>
    <w:rsid w:val="0027023B"/>
    <w:rsid w:val="00274EDB"/>
    <w:rsid w:val="0027729E"/>
    <w:rsid w:val="00284ED6"/>
    <w:rsid w:val="00290C5A"/>
    <w:rsid w:val="0029647A"/>
    <w:rsid w:val="00296504"/>
    <w:rsid w:val="002B5511"/>
    <w:rsid w:val="002B7ACF"/>
    <w:rsid w:val="002C7FDC"/>
    <w:rsid w:val="002E0643"/>
    <w:rsid w:val="002E392E"/>
    <w:rsid w:val="002E6BBC"/>
    <w:rsid w:val="002F1BA9"/>
    <w:rsid w:val="002F6E74"/>
    <w:rsid w:val="003106B3"/>
    <w:rsid w:val="0031385D"/>
    <w:rsid w:val="00320E74"/>
    <w:rsid w:val="003223B2"/>
    <w:rsid w:val="00322A67"/>
    <w:rsid w:val="00330E13"/>
    <w:rsid w:val="00335A23"/>
    <w:rsid w:val="00340707"/>
    <w:rsid w:val="00340BAD"/>
    <w:rsid w:val="00351841"/>
    <w:rsid w:val="003624A6"/>
    <w:rsid w:val="00364ADF"/>
    <w:rsid w:val="003670D9"/>
    <w:rsid w:val="00370B41"/>
    <w:rsid w:val="00371B27"/>
    <w:rsid w:val="003726C3"/>
    <w:rsid w:val="00375D2E"/>
    <w:rsid w:val="00383071"/>
    <w:rsid w:val="00383B19"/>
    <w:rsid w:val="003931FD"/>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34A0"/>
    <w:rsid w:val="004170BF"/>
    <w:rsid w:val="004270E3"/>
    <w:rsid w:val="004348DC"/>
    <w:rsid w:val="00434921"/>
    <w:rsid w:val="00435785"/>
    <w:rsid w:val="00442018"/>
    <w:rsid w:val="00447B10"/>
    <w:rsid w:val="00452EE4"/>
    <w:rsid w:val="004536D6"/>
    <w:rsid w:val="0045633B"/>
    <w:rsid w:val="00457224"/>
    <w:rsid w:val="00474D70"/>
    <w:rsid w:val="0048047E"/>
    <w:rsid w:val="00482AF9"/>
    <w:rsid w:val="004B37B4"/>
    <w:rsid w:val="004C0314"/>
    <w:rsid w:val="004C0D3D"/>
    <w:rsid w:val="004C213E"/>
    <w:rsid w:val="004C376C"/>
    <w:rsid w:val="004C657F"/>
    <w:rsid w:val="004D17D8"/>
    <w:rsid w:val="004E355B"/>
    <w:rsid w:val="005028E5"/>
    <w:rsid w:val="00503735"/>
    <w:rsid w:val="005224F2"/>
    <w:rsid w:val="005337AB"/>
    <w:rsid w:val="00536D8B"/>
    <w:rsid w:val="005379C3"/>
    <w:rsid w:val="005519C2"/>
    <w:rsid w:val="005523E0"/>
    <w:rsid w:val="0055320F"/>
    <w:rsid w:val="0055699B"/>
    <w:rsid w:val="00563D3D"/>
    <w:rsid w:val="005659AA"/>
    <w:rsid w:val="005676E8"/>
    <w:rsid w:val="00573610"/>
    <w:rsid w:val="00581048"/>
    <w:rsid w:val="00581203"/>
    <w:rsid w:val="005817E9"/>
    <w:rsid w:val="0058349C"/>
    <w:rsid w:val="00585FBE"/>
    <w:rsid w:val="005870E8"/>
    <w:rsid w:val="00590A56"/>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32091"/>
    <w:rsid w:val="006438CB"/>
    <w:rsid w:val="006529B9"/>
    <w:rsid w:val="00654695"/>
    <w:rsid w:val="0065500A"/>
    <w:rsid w:val="00655217"/>
    <w:rsid w:val="0065727C"/>
    <w:rsid w:val="00663791"/>
    <w:rsid w:val="00674A78"/>
    <w:rsid w:val="00696A16"/>
    <w:rsid w:val="006A3FA4"/>
    <w:rsid w:val="006A4840"/>
    <w:rsid w:val="006A4E11"/>
    <w:rsid w:val="006A7E1D"/>
    <w:rsid w:val="006B1A1E"/>
    <w:rsid w:val="006C3A56"/>
    <w:rsid w:val="006D13F4"/>
    <w:rsid w:val="006D4EE5"/>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6C75"/>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15967"/>
    <w:rsid w:val="008266F9"/>
    <w:rsid w:val="00826A9B"/>
    <w:rsid w:val="008327EE"/>
    <w:rsid w:val="00834842"/>
    <w:rsid w:val="00840E7B"/>
    <w:rsid w:val="00853D40"/>
    <w:rsid w:val="008564FC"/>
    <w:rsid w:val="00860DBE"/>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5E95"/>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14FF"/>
    <w:rsid w:val="009C5FF7"/>
    <w:rsid w:val="009C6292"/>
    <w:rsid w:val="009C66AB"/>
    <w:rsid w:val="009D15DB"/>
    <w:rsid w:val="009F1CBB"/>
    <w:rsid w:val="009F3305"/>
    <w:rsid w:val="009F6FB2"/>
    <w:rsid w:val="00A071C0"/>
    <w:rsid w:val="00A21327"/>
    <w:rsid w:val="00A22670"/>
    <w:rsid w:val="00A24B35"/>
    <w:rsid w:val="00A271BA"/>
    <w:rsid w:val="00A27F86"/>
    <w:rsid w:val="00A431C6"/>
    <w:rsid w:val="00A54315"/>
    <w:rsid w:val="00A57623"/>
    <w:rsid w:val="00A60FBC"/>
    <w:rsid w:val="00A65C0B"/>
    <w:rsid w:val="00A81FD2"/>
    <w:rsid w:val="00A8441A"/>
    <w:rsid w:val="00A8674A"/>
    <w:rsid w:val="00AA6F6E"/>
    <w:rsid w:val="00AB48D3"/>
    <w:rsid w:val="00AC25C1"/>
    <w:rsid w:val="00AE2124"/>
    <w:rsid w:val="00AE24BC"/>
    <w:rsid w:val="00AE3E3F"/>
    <w:rsid w:val="00AF39F1"/>
    <w:rsid w:val="00AF40C4"/>
    <w:rsid w:val="00AF4760"/>
    <w:rsid w:val="00AF55D4"/>
    <w:rsid w:val="00B05C2D"/>
    <w:rsid w:val="00B12933"/>
    <w:rsid w:val="00B12AC4"/>
    <w:rsid w:val="00B12B88"/>
    <w:rsid w:val="00B13BC8"/>
    <w:rsid w:val="00B24662"/>
    <w:rsid w:val="00B3569C"/>
    <w:rsid w:val="00B43676"/>
    <w:rsid w:val="00B60125"/>
    <w:rsid w:val="00B6656B"/>
    <w:rsid w:val="00B71625"/>
    <w:rsid w:val="00B75C54"/>
    <w:rsid w:val="00B92A93"/>
    <w:rsid w:val="00BA17A8"/>
    <w:rsid w:val="00BA3C33"/>
    <w:rsid w:val="00BA63C4"/>
    <w:rsid w:val="00BB033C"/>
    <w:rsid w:val="00BB0878"/>
    <w:rsid w:val="00BB1879"/>
    <w:rsid w:val="00BC0ABE"/>
    <w:rsid w:val="00BC30DB"/>
    <w:rsid w:val="00BC64FF"/>
    <w:rsid w:val="00BC7C37"/>
    <w:rsid w:val="00BD2244"/>
    <w:rsid w:val="00BE6472"/>
    <w:rsid w:val="00BF29B8"/>
    <w:rsid w:val="00BF46EA"/>
    <w:rsid w:val="00C01929"/>
    <w:rsid w:val="00C07D05"/>
    <w:rsid w:val="00C10856"/>
    <w:rsid w:val="00C203FA"/>
    <w:rsid w:val="00C3164F"/>
    <w:rsid w:val="00C31B5E"/>
    <w:rsid w:val="00C34D3E"/>
    <w:rsid w:val="00C35B37"/>
    <w:rsid w:val="00C361B1"/>
    <w:rsid w:val="00C3747A"/>
    <w:rsid w:val="00C56DCC"/>
    <w:rsid w:val="00C57075"/>
    <w:rsid w:val="00C663AE"/>
    <w:rsid w:val="00C72AFE"/>
    <w:rsid w:val="00C81619"/>
    <w:rsid w:val="00C92427"/>
    <w:rsid w:val="00C975DB"/>
    <w:rsid w:val="00CA013C"/>
    <w:rsid w:val="00CA6D6D"/>
    <w:rsid w:val="00CC4E5C"/>
    <w:rsid w:val="00CC7A4E"/>
    <w:rsid w:val="00CD1359"/>
    <w:rsid w:val="00CD4C83"/>
    <w:rsid w:val="00CF781E"/>
    <w:rsid w:val="00D01EDC"/>
    <w:rsid w:val="00D078AA"/>
    <w:rsid w:val="00D10058"/>
    <w:rsid w:val="00D11978"/>
    <w:rsid w:val="00D15E30"/>
    <w:rsid w:val="00D16129"/>
    <w:rsid w:val="00D25DBD"/>
    <w:rsid w:val="00D26929"/>
    <w:rsid w:val="00D30CBD"/>
    <w:rsid w:val="00D30D9E"/>
    <w:rsid w:val="00D325A3"/>
    <w:rsid w:val="00D33908"/>
    <w:rsid w:val="00D354F2"/>
    <w:rsid w:val="00D36C30"/>
    <w:rsid w:val="00D43A8C"/>
    <w:rsid w:val="00D53072"/>
    <w:rsid w:val="00D61A4E"/>
    <w:rsid w:val="00D61E31"/>
    <w:rsid w:val="00D634EA"/>
    <w:rsid w:val="00D656DB"/>
    <w:rsid w:val="00D77956"/>
    <w:rsid w:val="00D80F0C"/>
    <w:rsid w:val="00D92077"/>
    <w:rsid w:val="00D951E2"/>
    <w:rsid w:val="00D9565A"/>
    <w:rsid w:val="00DB2337"/>
    <w:rsid w:val="00DB5F87"/>
    <w:rsid w:val="00DC0376"/>
    <w:rsid w:val="00DC099B"/>
    <w:rsid w:val="00DC2E33"/>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5771"/>
    <w:rsid w:val="00E36881"/>
    <w:rsid w:val="00E40846"/>
    <w:rsid w:val="00E42E4C"/>
    <w:rsid w:val="00E44CA1"/>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47E9"/>
    <w:rsid w:val="00EF7794"/>
    <w:rsid w:val="00F02046"/>
    <w:rsid w:val="00F053D8"/>
    <w:rsid w:val="00F07888"/>
    <w:rsid w:val="00F1313D"/>
    <w:rsid w:val="00F201E7"/>
    <w:rsid w:val="00F21C79"/>
    <w:rsid w:val="00F238C9"/>
    <w:rsid w:val="00F23CA5"/>
    <w:rsid w:val="00F277AA"/>
    <w:rsid w:val="00F31955"/>
    <w:rsid w:val="00F34C06"/>
    <w:rsid w:val="00F43EA3"/>
    <w:rsid w:val="00F44F3B"/>
    <w:rsid w:val="00F50C55"/>
    <w:rsid w:val="00F5639C"/>
    <w:rsid w:val="00F57FFB"/>
    <w:rsid w:val="00F601E6"/>
    <w:rsid w:val="00F66C37"/>
    <w:rsid w:val="00F73954"/>
    <w:rsid w:val="00F91D54"/>
    <w:rsid w:val="00F94000"/>
    <w:rsid w:val="00F94060"/>
    <w:rsid w:val="00FA4EC0"/>
    <w:rsid w:val="00FA56F6"/>
    <w:rsid w:val="00FB329D"/>
    <w:rsid w:val="00FC27E3"/>
    <w:rsid w:val="00FC406F"/>
    <w:rsid w:val="00FC74C7"/>
    <w:rsid w:val="00FD451D"/>
    <w:rsid w:val="00FD5B22"/>
    <w:rsid w:val="00FF3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AE65D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39B0"/>
    <w:rPr>
      <w:rFonts w:ascii="Georgia" w:hAnsi="Georgia"/>
      <w:sz w:val="22"/>
    </w:rPr>
  </w:style>
  <w:style w:type="paragraph" w:styleId="Heading1">
    <w:name w:val="heading 1"/>
    <w:aliases w:val="Pocket"/>
    <w:basedOn w:val="Normal"/>
    <w:next w:val="Normal"/>
    <w:link w:val="Heading1Char"/>
    <w:uiPriority w:val="9"/>
    <w:qFormat/>
    <w:rsid w:val="00FF39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FF39B0"/>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FF39B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F39B0"/>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FF3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9B0"/>
  </w:style>
  <w:style w:type="character" w:customStyle="1" w:styleId="Heading1Char">
    <w:name w:val="Heading 1 Char"/>
    <w:aliases w:val="Pocket Char"/>
    <w:basedOn w:val="DefaultParagraphFont"/>
    <w:link w:val="Heading1"/>
    <w:uiPriority w:val="9"/>
    <w:rsid w:val="00FF39B0"/>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FF39B0"/>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FF39B0"/>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FF39B0"/>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F39B0"/>
    <w:rPr>
      <w:b/>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FF39B0"/>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20"/>
    <w:qFormat/>
    <w:rsid w:val="00FF39B0"/>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FF39B0"/>
    <w:rPr>
      <w:color w:val="auto"/>
      <w:u w:val="none"/>
    </w:rPr>
  </w:style>
  <w:style w:type="character" w:styleId="Hyperlink">
    <w:name w:val="Hyperlink"/>
    <w:basedOn w:val="DefaultParagraphFont"/>
    <w:uiPriority w:val="99"/>
    <w:unhideWhenUsed/>
    <w:rsid w:val="00FF39B0"/>
    <w:rPr>
      <w:color w:val="auto"/>
      <w:u w:val="none"/>
    </w:rPr>
  </w:style>
  <w:style w:type="paragraph" w:styleId="DocumentMap">
    <w:name w:val="Document Map"/>
    <w:basedOn w:val="Normal"/>
    <w:link w:val="DocumentMapChar"/>
    <w:uiPriority w:val="99"/>
    <w:semiHidden/>
    <w:unhideWhenUsed/>
    <w:rsid w:val="00FF39B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39B0"/>
    <w:rPr>
      <w:rFonts w:ascii="Lucida Grande" w:hAnsi="Lucida Grande" w:cs="Lucida Grande"/>
    </w:rPr>
  </w:style>
  <w:style w:type="paragraph" w:customStyle="1" w:styleId="Small">
    <w:name w:val="Small"/>
    <w:basedOn w:val="Normal"/>
    <w:link w:val="SmallChar"/>
    <w:qFormat/>
    <w:rsid w:val="00FF39B0"/>
    <w:rPr>
      <w:sz w:val="14"/>
    </w:rPr>
  </w:style>
  <w:style w:type="paragraph" w:customStyle="1" w:styleId="Analytics">
    <w:name w:val="Analytics"/>
    <w:basedOn w:val="Normal"/>
    <w:qFormat/>
    <w:rsid w:val="00FF39B0"/>
    <w:pPr>
      <w:spacing w:before="200"/>
    </w:pPr>
    <w:rPr>
      <w:b/>
    </w:rPr>
  </w:style>
  <w:style w:type="character" w:customStyle="1" w:styleId="cardtextChar">
    <w:name w:val="card text Char"/>
    <w:link w:val="cardtext"/>
    <w:locked/>
    <w:rsid w:val="006D4EE5"/>
    <w:rPr>
      <w:rFonts w:ascii="Times New Roman" w:hAnsi="Times New Roman"/>
    </w:rPr>
  </w:style>
  <w:style w:type="paragraph" w:customStyle="1" w:styleId="cardtext">
    <w:name w:val="card text"/>
    <w:basedOn w:val="Normal"/>
    <w:link w:val="cardtextChar"/>
    <w:qFormat/>
    <w:rsid w:val="006D4EE5"/>
    <w:pPr>
      <w:ind w:left="288" w:right="288"/>
    </w:pPr>
    <w:rPr>
      <w:rFonts w:ascii="Times New Roman" w:hAnsi="Times New Roman"/>
      <w:sz w:val="24"/>
    </w:rPr>
  </w:style>
  <w:style w:type="character" w:customStyle="1" w:styleId="SmallChar">
    <w:name w:val="Small Char"/>
    <w:basedOn w:val="DefaultParagraphFont"/>
    <w:link w:val="Small"/>
    <w:rsid w:val="00AF39F1"/>
    <w:rPr>
      <w:rFonts w:ascii="Georgia" w:hAnsi="Georgia"/>
      <w:sz w:val="14"/>
    </w:rPr>
  </w:style>
  <w:style w:type="paragraph" w:customStyle="1" w:styleId="textbold">
    <w:name w:val="text bold"/>
    <w:next w:val="Normal"/>
    <w:link w:val="Emphasis"/>
    <w:uiPriority w:val="20"/>
    <w:qFormat/>
    <w:rsid w:val="00AF39F1"/>
    <w:pPr>
      <w:spacing w:after="160" w:line="259" w:lineRule="auto"/>
      <w:ind w:left="720"/>
      <w:jc w:val="both"/>
    </w:pPr>
    <w:rPr>
      <w:rFonts w:ascii="Georgia" w:hAnsi="Georgia"/>
      <w:b/>
      <w:iCs/>
      <w:sz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39B0"/>
    <w:rPr>
      <w:rFonts w:ascii="Georgia" w:hAnsi="Georgia"/>
      <w:sz w:val="22"/>
    </w:rPr>
  </w:style>
  <w:style w:type="paragraph" w:styleId="Heading1">
    <w:name w:val="heading 1"/>
    <w:aliases w:val="Pocket"/>
    <w:basedOn w:val="Normal"/>
    <w:next w:val="Normal"/>
    <w:link w:val="Heading1Char"/>
    <w:uiPriority w:val="9"/>
    <w:qFormat/>
    <w:rsid w:val="00FF39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FF39B0"/>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FF39B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F39B0"/>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FF3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9B0"/>
  </w:style>
  <w:style w:type="character" w:customStyle="1" w:styleId="Heading1Char">
    <w:name w:val="Heading 1 Char"/>
    <w:aliases w:val="Pocket Char"/>
    <w:basedOn w:val="DefaultParagraphFont"/>
    <w:link w:val="Heading1"/>
    <w:uiPriority w:val="9"/>
    <w:rsid w:val="00FF39B0"/>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FF39B0"/>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FF39B0"/>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FF39B0"/>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F39B0"/>
    <w:rPr>
      <w:b/>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FF39B0"/>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20"/>
    <w:qFormat/>
    <w:rsid w:val="00FF39B0"/>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FF39B0"/>
    <w:rPr>
      <w:color w:val="auto"/>
      <w:u w:val="none"/>
    </w:rPr>
  </w:style>
  <w:style w:type="character" w:styleId="Hyperlink">
    <w:name w:val="Hyperlink"/>
    <w:basedOn w:val="DefaultParagraphFont"/>
    <w:uiPriority w:val="99"/>
    <w:unhideWhenUsed/>
    <w:rsid w:val="00FF39B0"/>
    <w:rPr>
      <w:color w:val="auto"/>
      <w:u w:val="none"/>
    </w:rPr>
  </w:style>
  <w:style w:type="paragraph" w:styleId="DocumentMap">
    <w:name w:val="Document Map"/>
    <w:basedOn w:val="Normal"/>
    <w:link w:val="DocumentMapChar"/>
    <w:uiPriority w:val="99"/>
    <w:semiHidden/>
    <w:unhideWhenUsed/>
    <w:rsid w:val="00FF39B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39B0"/>
    <w:rPr>
      <w:rFonts w:ascii="Lucida Grande" w:hAnsi="Lucida Grande" w:cs="Lucida Grande"/>
    </w:rPr>
  </w:style>
  <w:style w:type="paragraph" w:customStyle="1" w:styleId="Small">
    <w:name w:val="Small"/>
    <w:basedOn w:val="Normal"/>
    <w:link w:val="SmallChar"/>
    <w:qFormat/>
    <w:rsid w:val="00FF39B0"/>
    <w:rPr>
      <w:sz w:val="14"/>
    </w:rPr>
  </w:style>
  <w:style w:type="paragraph" w:customStyle="1" w:styleId="Analytics">
    <w:name w:val="Analytics"/>
    <w:basedOn w:val="Normal"/>
    <w:qFormat/>
    <w:rsid w:val="00FF39B0"/>
    <w:pPr>
      <w:spacing w:before="200"/>
    </w:pPr>
    <w:rPr>
      <w:b/>
    </w:rPr>
  </w:style>
  <w:style w:type="character" w:customStyle="1" w:styleId="cardtextChar">
    <w:name w:val="card text Char"/>
    <w:link w:val="cardtext"/>
    <w:locked/>
    <w:rsid w:val="006D4EE5"/>
    <w:rPr>
      <w:rFonts w:ascii="Times New Roman" w:hAnsi="Times New Roman"/>
    </w:rPr>
  </w:style>
  <w:style w:type="paragraph" w:customStyle="1" w:styleId="cardtext">
    <w:name w:val="card text"/>
    <w:basedOn w:val="Normal"/>
    <w:link w:val="cardtextChar"/>
    <w:qFormat/>
    <w:rsid w:val="006D4EE5"/>
    <w:pPr>
      <w:ind w:left="288" w:right="288"/>
    </w:pPr>
    <w:rPr>
      <w:rFonts w:ascii="Times New Roman" w:hAnsi="Times New Roman"/>
      <w:sz w:val="24"/>
    </w:rPr>
  </w:style>
  <w:style w:type="character" w:customStyle="1" w:styleId="SmallChar">
    <w:name w:val="Small Char"/>
    <w:basedOn w:val="DefaultParagraphFont"/>
    <w:link w:val="Small"/>
    <w:rsid w:val="00AF39F1"/>
    <w:rPr>
      <w:rFonts w:ascii="Georgia" w:hAnsi="Georgia"/>
      <w:sz w:val="14"/>
    </w:rPr>
  </w:style>
  <w:style w:type="paragraph" w:customStyle="1" w:styleId="textbold">
    <w:name w:val="text bold"/>
    <w:next w:val="Normal"/>
    <w:link w:val="Emphasis"/>
    <w:uiPriority w:val="20"/>
    <w:qFormat/>
    <w:rsid w:val="00AF39F1"/>
    <w:pPr>
      <w:spacing w:after="160" w:line="259" w:lineRule="auto"/>
      <w:ind w:left="720"/>
      <w:jc w:val="both"/>
    </w:pPr>
    <w:rPr>
      <w:rFonts w:ascii="Georgia" w:hAnsi="Georgia"/>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ilsoncenter.org/subsites/ccpdc/pubs/di/fr.htm" TargetMode="External"/><Relationship Id="rId12" Type="http://schemas.openxmlformats.org/officeDocument/2006/relationships/hyperlink" Target="http://www.internationalpolicydigest.org/2012/04/26/examining-the-democratic-peace-hypothesis-a-neorealist-critique/" TargetMode="External"/><Relationship Id="rId13" Type="http://schemas.openxmlformats.org/officeDocument/2006/relationships/hyperlink" Target="https://www.fas.org/sgp/crs/row/R41837.pdf)//erg" TargetMode="External"/><Relationship Id="rId14" Type="http://schemas.openxmlformats.org/officeDocument/2006/relationships/hyperlink" Target="http://www.tandfonline.com/loi/ucst20)//kjz" TargetMode="External"/><Relationship Id="rId15" Type="http://schemas.openxmlformats.org/officeDocument/2006/relationships/hyperlink" Target="http://www.theatlantic.com/international/archive/2013/06/prism-is-bad-for-american-soft-power/277015/)//kjz"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koreatimes.co.kr/www/news/opinon/2013/07/197_140121.html" TargetMode="External"/><Relationship Id="rId8" Type="http://schemas.openxmlformats.org/officeDocument/2006/relationships/hyperlink" Target="http://theconversation.com/obamas-soft-power-a-hard-sell-after-nsa-revelations-19572)//erg" TargetMode="External"/><Relationship Id="rId9" Type="http://schemas.openxmlformats.org/officeDocument/2006/relationships/hyperlink" Target="http://theconversation.com/obamas-soft-power-a-hard-sell-after-nsa-revelations-19572)//erg" TargetMode="External"/><Relationship Id="rId10" Type="http://schemas.openxmlformats.org/officeDocument/2006/relationships/hyperlink" Target="http://www.huffingtonpost.com/sarabrynn-hudgins/us-surveillance-unsettles_b_3610941.html)//kj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ougstryker28: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华文新魏"/>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545F3-69C1-FD4D-9956-7411CC400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91</Pages>
  <Words>53623</Words>
  <Characters>305656</Characters>
  <Application>Microsoft Macintosh Word</Application>
  <DocSecurity>0</DocSecurity>
  <Lines>2547</Lines>
  <Paragraphs>717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358562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Doug Stryker</dc:creator>
  <cp:keywords>5.0</cp:keywords>
  <dc:description/>
  <cp:lastModifiedBy>Doug Stryker</cp:lastModifiedBy>
  <cp:revision>51</cp:revision>
  <dcterms:created xsi:type="dcterms:W3CDTF">2015-06-23T20:32:00Z</dcterms:created>
  <dcterms:modified xsi:type="dcterms:W3CDTF">2015-06-29T23:12:00Z</dcterms:modified>
  <cp:category/>
</cp:coreProperties>
</file>