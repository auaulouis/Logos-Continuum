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9CE" w:rsidRDefault="003829CE" w:rsidP="003829CE">
      <w:pPr>
        <w:pStyle w:val="Heading1"/>
        <w:rPr>
          <w:rFonts w:cs="Arial"/>
        </w:rPr>
      </w:pPr>
      <w:r w:rsidRPr="002F2FD7">
        <w:rPr>
          <w:rFonts w:cs="Arial"/>
        </w:rPr>
        <w:t>Terrorism DA</w:t>
      </w:r>
      <w:r>
        <w:rPr>
          <w:rFonts w:cs="Arial"/>
        </w:rPr>
        <w:t xml:space="preserve"> Starter</w:t>
      </w:r>
    </w:p>
    <w:p w:rsidR="008920E1" w:rsidRPr="008920E1" w:rsidRDefault="008920E1" w:rsidP="008920E1">
      <w:r>
        <w:t xml:space="preserve">Note --- all of the non-drones-specific evidence from the drones </w:t>
      </w:r>
      <w:proofErr w:type="spellStart"/>
      <w:r>
        <w:t>aff</w:t>
      </w:r>
      <w:proofErr w:type="spellEnd"/>
      <w:r>
        <w:t>/</w:t>
      </w:r>
      <w:proofErr w:type="spellStart"/>
      <w:r>
        <w:t>neg</w:t>
      </w:r>
      <w:proofErr w:type="spellEnd"/>
      <w:r>
        <w:t xml:space="preserve"> file was relocated and reorganized here; the drones specific link turns </w:t>
      </w:r>
      <w:proofErr w:type="spellStart"/>
      <w:r>
        <w:t>etc</w:t>
      </w:r>
      <w:proofErr w:type="spellEnd"/>
      <w:r>
        <w:t xml:space="preserve"> should remain in that </w:t>
      </w:r>
      <w:proofErr w:type="spellStart"/>
      <w:r>
        <w:t>aff</w:t>
      </w:r>
      <w:proofErr w:type="spellEnd"/>
      <w:r>
        <w:t xml:space="preserve"> file</w:t>
      </w:r>
    </w:p>
    <w:p w:rsidR="003829CE" w:rsidRPr="002F2FD7" w:rsidRDefault="003829CE" w:rsidP="003829CE">
      <w:pPr>
        <w:pStyle w:val="Heading3"/>
        <w:rPr>
          <w:rFonts w:cs="Arial"/>
        </w:rPr>
      </w:pPr>
      <w:r w:rsidRPr="002F2FD7">
        <w:rPr>
          <w:rFonts w:cs="Arial"/>
        </w:rPr>
        <w:t>1NC</w:t>
      </w:r>
    </w:p>
    <w:p w:rsidR="003829CE" w:rsidRPr="002F2FD7" w:rsidRDefault="003829CE" w:rsidP="003829CE">
      <w:pPr>
        <w:pStyle w:val="Heading4"/>
        <w:rPr>
          <w:rFonts w:cs="Arial"/>
        </w:rPr>
      </w:pPr>
      <w:r w:rsidRPr="002F2FD7">
        <w:rPr>
          <w:rFonts w:cs="Arial"/>
        </w:rPr>
        <w:t xml:space="preserve">Strong surveillance programs have effectively suppressed terrorism now – but the risk is still </w:t>
      </w:r>
      <w:r w:rsidR="00C1379F">
        <w:rPr>
          <w:rFonts w:cs="Arial"/>
        </w:rPr>
        <w:t>high</w:t>
      </w:r>
    </w:p>
    <w:p w:rsidR="003829CE" w:rsidRPr="002F2FD7" w:rsidRDefault="003829CE" w:rsidP="003829CE">
      <w:r w:rsidRPr="002F2FD7">
        <w:rPr>
          <w:rStyle w:val="Style13ptBold"/>
        </w:rPr>
        <w:t>Lewis 14</w:t>
      </w:r>
      <w:r w:rsidRPr="002F2FD7">
        <w:t xml:space="preserve"> (James Andrew Lewis is a senior fellow and director of the Strategic Technologies Program at the Center for</w:t>
      </w:r>
      <w:r w:rsidRPr="002F2FD7">
        <w:rPr>
          <w:sz w:val="12"/>
        </w:rPr>
        <w:t xml:space="preserve"> </w:t>
      </w:r>
      <w:r w:rsidRPr="002F2FD7">
        <w:t>Strategic and International Studies in Washington, D.C., where he writes on technology, security, and the</w:t>
      </w:r>
      <w:r w:rsidRPr="002F2FD7">
        <w:rPr>
          <w:sz w:val="12"/>
        </w:rPr>
        <w:t xml:space="preserve"> </w:t>
      </w:r>
      <w:r w:rsidRPr="002F2FD7">
        <w:t xml:space="preserve">international economy. This report is produced by the Center for Strategic and International Studies (CSIS), a private, </w:t>
      </w:r>
      <w:proofErr w:type="spellStart"/>
      <w:r w:rsidRPr="002F2FD7">
        <w:t>taxexempt</w:t>
      </w:r>
      <w:proofErr w:type="spellEnd"/>
      <w:r w:rsidRPr="002F2FD7">
        <w:rPr>
          <w:sz w:val="12"/>
        </w:rPr>
        <w:t xml:space="preserve"> </w:t>
      </w:r>
      <w:r w:rsidRPr="002F2FD7">
        <w:t>institution focusing on international public policy issues. Its research is nonpartisan and</w:t>
      </w:r>
      <w:r w:rsidRPr="002F2FD7">
        <w:rPr>
          <w:sz w:val="12"/>
        </w:rPr>
        <w:t xml:space="preserve"> </w:t>
      </w:r>
      <w:r w:rsidRPr="002F2FD7">
        <w:t xml:space="preserve">nonproprietary. “Underestimating Risk in the Surveillance Debate,” December 2014. </w:t>
      </w:r>
      <w:hyperlink r:id="rId12" w:history="1">
        <w:r w:rsidRPr="002F2FD7">
          <w:rPr>
            <w:rStyle w:val="Hyperlink"/>
          </w:rPr>
          <w:t>http://csis.org/files/publication/141209_Lewis_UnderestimatingRisk_Web.pdf</w:t>
        </w:r>
      </w:hyperlink>
      <w:r w:rsidRPr="002F2FD7">
        <w:t xml:space="preserve"> | </w:t>
      </w:r>
      <w:proofErr w:type="spellStart"/>
      <w:r w:rsidR="00C1379F">
        <w:t>prs</w:t>
      </w:r>
      <w:proofErr w:type="spellEnd"/>
      <w:r w:rsidRPr="002F2FD7">
        <w:t>)</w:t>
      </w:r>
    </w:p>
    <w:p w:rsidR="003829CE" w:rsidRPr="002F2FD7" w:rsidRDefault="003829CE" w:rsidP="003829CE">
      <w:pPr>
        <w:rPr>
          <w:rStyle w:val="StyleUnderline"/>
        </w:rPr>
      </w:pPr>
      <w:r w:rsidRPr="002F2FD7">
        <w:rPr>
          <w:rStyle w:val="StyleUnderline"/>
        </w:rPr>
        <w:t>The phrase “terrorism” is overused, and the threat of terrorist attack is easily exaggerated, but that does not</w:t>
      </w:r>
      <w:r w:rsidRPr="002F2FD7">
        <w:rPr>
          <w:rStyle w:val="StyleUnderline"/>
          <w:sz w:val="12"/>
        </w:rPr>
        <w:t xml:space="preserve"> </w:t>
      </w:r>
      <w:r w:rsidRPr="002F2FD7">
        <w:rPr>
          <w:rStyle w:val="StyleUnderline"/>
        </w:rPr>
        <w:t>mean this threat it is nonexistent</w:t>
      </w:r>
      <w:r w:rsidRPr="001F6B05">
        <w:rPr>
          <w:sz w:val="16"/>
        </w:rPr>
        <w:t xml:space="preserve">. </w:t>
      </w:r>
      <w:r w:rsidRPr="002F2FD7">
        <w:rPr>
          <w:rStyle w:val="Emphasis"/>
        </w:rPr>
        <w:t>Groups and individuals still plan to attack American citizens and the citizens</w:t>
      </w:r>
      <w:r w:rsidRPr="002F2FD7">
        <w:rPr>
          <w:rStyle w:val="Emphasis"/>
          <w:sz w:val="12"/>
        </w:rPr>
        <w:t xml:space="preserve"> </w:t>
      </w:r>
      <w:r w:rsidRPr="002F2FD7">
        <w:rPr>
          <w:rStyle w:val="Emphasis"/>
        </w:rPr>
        <w:t xml:space="preserve">of allied countries. </w:t>
      </w:r>
      <w:r w:rsidRPr="002F2FD7">
        <w:rPr>
          <w:rStyle w:val="StyleUnderline"/>
        </w:rPr>
        <w:t>The dilemma in assessing risk is that it is discontinuous. There can be long periods where no</w:t>
      </w:r>
      <w:r w:rsidRPr="002F2FD7">
        <w:rPr>
          <w:rStyle w:val="StyleUnderline"/>
          <w:sz w:val="12"/>
        </w:rPr>
        <w:t xml:space="preserve"> </w:t>
      </w:r>
      <w:r w:rsidRPr="002F2FD7">
        <w:rPr>
          <w:rStyle w:val="StyleUnderline"/>
        </w:rPr>
        <w:t>activity is apparent, only to have the apparent calm explode in an attac</w:t>
      </w:r>
      <w:r w:rsidRPr="001F6B05">
        <w:rPr>
          <w:sz w:val="16"/>
        </w:rPr>
        <w:t xml:space="preserve">k. </w:t>
      </w:r>
      <w:r w:rsidRPr="002F2FD7">
        <w:rPr>
          <w:rStyle w:val="StyleUnderline"/>
        </w:rPr>
        <w:t>The constant, low-level activity in</w:t>
      </w:r>
      <w:r w:rsidRPr="002F2FD7">
        <w:rPr>
          <w:rStyle w:val="StyleUnderline"/>
          <w:sz w:val="12"/>
        </w:rPr>
        <w:t xml:space="preserve"> </w:t>
      </w:r>
      <w:r w:rsidRPr="002F2FD7">
        <w:rPr>
          <w:rStyle w:val="StyleUnderline"/>
        </w:rPr>
        <w:t>planning and preparation in Western countries is not apparent to the public, nor is it easy to identify the moment</w:t>
      </w:r>
      <w:r w:rsidRPr="002F2FD7">
        <w:rPr>
          <w:rStyle w:val="StyleUnderline"/>
          <w:sz w:val="12"/>
        </w:rPr>
        <w:t xml:space="preserve"> </w:t>
      </w:r>
      <w:r w:rsidRPr="002F2FD7">
        <w:rPr>
          <w:rStyle w:val="StyleUnderline"/>
        </w:rPr>
        <w:t>that discontent turns into action.</w:t>
      </w:r>
      <w:r w:rsidRPr="002F2FD7">
        <w:rPr>
          <w:rStyle w:val="StyleUnderline"/>
          <w:sz w:val="12"/>
        </w:rPr>
        <w:t xml:space="preserve"> </w:t>
      </w:r>
      <w:r w:rsidRPr="002F2FD7">
        <w:rPr>
          <w:rStyle w:val="StyleUnderline"/>
        </w:rPr>
        <w:t>There is general agreement that as terrorists splinter into regional groups, the risk of attack increases</w:t>
      </w:r>
      <w:r w:rsidRPr="001F6B05">
        <w:rPr>
          <w:sz w:val="16"/>
        </w:rPr>
        <w:t xml:space="preserve">. Certainly, the threat to Europe from militants returning from Syria points to increased risk for U.S. allies. </w:t>
      </w:r>
      <w:r w:rsidRPr="002F2FD7">
        <w:rPr>
          <w:rStyle w:val="StyleUnderline"/>
        </w:rPr>
        <w:t>The messy U.S.</w:t>
      </w:r>
      <w:r w:rsidRPr="002F2FD7">
        <w:rPr>
          <w:rStyle w:val="StyleUnderline"/>
          <w:sz w:val="12"/>
        </w:rPr>
        <w:t xml:space="preserve"> </w:t>
      </w:r>
      <w:r w:rsidRPr="002F2FD7">
        <w:rPr>
          <w:rStyle w:val="StyleUnderline"/>
        </w:rPr>
        <w:t xml:space="preserve">withdrawal from Iraq and (soon) Afghanistan contributes to an </w:t>
      </w:r>
      <w:r w:rsidRPr="002F2FD7">
        <w:rPr>
          <w:rStyle w:val="Emphasis"/>
        </w:rPr>
        <w:t>increase in risk</w:t>
      </w:r>
      <w:r w:rsidRPr="001F6B05">
        <w:rPr>
          <w:sz w:val="16"/>
        </w:rPr>
        <w:t xml:space="preserve">.24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r w:rsidRPr="002F2FD7">
        <w:rPr>
          <w:rStyle w:val="StyleUnderline"/>
        </w:rPr>
        <w:t xml:space="preserve">A simple assessment of the risk of attack by </w:t>
      </w:r>
      <w:proofErr w:type="spellStart"/>
      <w:r w:rsidRPr="002F2FD7">
        <w:rPr>
          <w:rStyle w:val="StyleUnderline"/>
        </w:rPr>
        <w:t>jihadis</w:t>
      </w:r>
      <w:proofErr w:type="spellEnd"/>
      <w:r w:rsidRPr="002F2FD7">
        <w:rPr>
          <w:rStyle w:val="StyleUnderline"/>
        </w:rPr>
        <w:t xml:space="preserve"> would take into account a resurgent Taliban, the power of</w:t>
      </w:r>
      <w:r w:rsidRPr="002F2FD7">
        <w:rPr>
          <w:rStyle w:val="StyleUnderline"/>
          <w:sz w:val="12"/>
        </w:rPr>
        <w:t xml:space="preserve"> </w:t>
      </w:r>
      <w:proofErr w:type="spellStart"/>
      <w:r w:rsidRPr="002F2FD7">
        <w:rPr>
          <w:rStyle w:val="StyleUnderline"/>
        </w:rPr>
        <w:t>lslamist</w:t>
      </w:r>
      <w:proofErr w:type="spellEnd"/>
      <w:r w:rsidRPr="002F2FD7">
        <w:rPr>
          <w:rStyle w:val="StyleUnderline"/>
        </w:rPr>
        <w:t xml:space="preserve"> groups in North Africa, the continued existence of </w:t>
      </w:r>
      <w:proofErr w:type="spellStart"/>
      <w:r w:rsidRPr="002F2FD7">
        <w:rPr>
          <w:rStyle w:val="StyleUnderline"/>
        </w:rPr>
        <w:t>Shabaab</w:t>
      </w:r>
      <w:proofErr w:type="spellEnd"/>
      <w:r w:rsidRPr="002F2FD7">
        <w:rPr>
          <w:rStyle w:val="StyleUnderline"/>
        </w:rPr>
        <w:t xml:space="preserve"> in Somalia, and the appearance of a</w:t>
      </w:r>
      <w:r w:rsidRPr="002F2FD7">
        <w:rPr>
          <w:rStyle w:val="StyleUnderline"/>
          <w:sz w:val="12"/>
        </w:rPr>
        <w:t xml:space="preserve"> </w:t>
      </w:r>
      <w:r w:rsidRPr="002F2FD7">
        <w:rPr>
          <w:rStyle w:val="StyleUnderline"/>
        </w:rPr>
        <w:t>powerful new force, the Islamic State in Iraq and Syria (ISIS). Al Qaeda, previously the leading threat, has</w:t>
      </w:r>
      <w:r w:rsidRPr="002F2FD7">
        <w:rPr>
          <w:rStyle w:val="StyleUnderline"/>
          <w:sz w:val="12"/>
        </w:rPr>
        <w:t xml:space="preserve"> </w:t>
      </w:r>
      <w:r w:rsidRPr="002F2FD7">
        <w:rPr>
          <w:rStyle w:val="StyleUnderline"/>
        </w:rPr>
        <w:t>splintered into independent groups that make it a less coordinated force but more difficult targe</w:t>
      </w:r>
      <w:r w:rsidRPr="001F6B05">
        <w:rPr>
          <w:sz w:val="16"/>
        </w:rPr>
        <w:t xml:space="preserve">t. On the positive side, the United States, working with allies and friends, appears to have contained or eliminated jihadi groups in Southeast Asia. Many of these groups seek to use adherents in Europe and the United States for manpower and funding. A Florida teenager was a suicide bomber in Syria and Al </w:t>
      </w:r>
      <w:proofErr w:type="spellStart"/>
      <w:r w:rsidRPr="001F6B05">
        <w:rPr>
          <w:sz w:val="16"/>
        </w:rPr>
        <w:t>Shabaab</w:t>
      </w:r>
      <w:proofErr w:type="spellEnd"/>
      <w:r w:rsidRPr="001F6B05">
        <w:rPr>
          <w:sz w:val="16"/>
        </w:rPr>
        <w:t xml:space="preserve"> has in the past drawn </w:t>
      </w:r>
      <w:r w:rsidRPr="002F2FD7">
        <w:rPr>
          <w:rStyle w:val="StyleUnderline"/>
        </w:rPr>
        <w:t>upon</w:t>
      </w:r>
      <w:r w:rsidRPr="001F6B05">
        <w:rPr>
          <w:sz w:val="16"/>
        </w:rPr>
        <w:t xml:space="preserve"> the Somali population in the United States. Hamas and Hezbollah have achieved quasi-statehood status, and Hamas has supporters in the United States.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 </w:t>
      </w:r>
      <w:r w:rsidRPr="002F2FD7">
        <w:rPr>
          <w:rStyle w:val="StyleUnderline"/>
        </w:rPr>
        <w:t xml:space="preserve">The chief difference between now and the situation before 9/11 is that all of these countries have </w:t>
      </w:r>
      <w:r w:rsidRPr="002F2FD7">
        <w:rPr>
          <w:rStyle w:val="Emphasis"/>
        </w:rPr>
        <w:t>put in place</w:t>
      </w:r>
      <w:r w:rsidRPr="002F2FD7">
        <w:rPr>
          <w:rStyle w:val="Emphasis"/>
          <w:sz w:val="12"/>
        </w:rPr>
        <w:t xml:space="preserve"> </w:t>
      </w:r>
      <w:r w:rsidRPr="002F2FD7">
        <w:rPr>
          <w:rStyle w:val="Emphasis"/>
        </w:rPr>
        <w:t>much more robust surveillance systems</w:t>
      </w:r>
      <w:r w:rsidRPr="002F2FD7">
        <w:rPr>
          <w:rStyle w:val="StyleUnderline"/>
        </w:rPr>
        <w:t>, nationally and in cooperation with others, including the United States,</w:t>
      </w:r>
      <w:r w:rsidRPr="002F2FD7">
        <w:rPr>
          <w:rStyle w:val="StyleUnderline"/>
          <w:sz w:val="12"/>
        </w:rPr>
        <w:t xml:space="preserve"> </w:t>
      </w:r>
      <w:r w:rsidRPr="002F2FD7">
        <w:rPr>
          <w:rStyle w:val="Emphasis"/>
        </w:rPr>
        <w:t>to detect and prevent potential attacks.</w:t>
      </w:r>
      <w:r w:rsidRPr="001F6B05">
        <w:rPr>
          <w:sz w:val="16"/>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w:t>
      </w:r>
      <w:r w:rsidRPr="002F2FD7">
        <w:rPr>
          <w:rStyle w:val="StyleUnderline"/>
        </w:rPr>
        <w:t>The incidence of attacks in the United States or Europe is very low, but we do not have good data on the number</w:t>
      </w:r>
      <w:r w:rsidRPr="002F2FD7">
        <w:rPr>
          <w:rStyle w:val="StyleUnderline"/>
          <w:sz w:val="12"/>
        </w:rPr>
        <w:t xml:space="preserve"> </w:t>
      </w:r>
      <w:r w:rsidRPr="002F2FD7">
        <w:rPr>
          <w:rStyle w:val="StyleUnderline"/>
        </w:rPr>
        <w:t>of planned attacks that did not come to fruition</w:t>
      </w:r>
      <w:r w:rsidRPr="001F6B05">
        <w:rPr>
          <w:sz w:val="16"/>
        </w:rPr>
        <w:t xml:space="preserve">. </w:t>
      </w:r>
      <w:r w:rsidRPr="002F2FD7">
        <w:rPr>
          <w:rStyle w:val="StyleUnderline"/>
        </w:rPr>
        <w:t>This includes not just attacks that were detected and stopped,</w:t>
      </w:r>
      <w:r w:rsidRPr="002F2FD7">
        <w:rPr>
          <w:rStyle w:val="StyleUnderline"/>
          <w:sz w:val="12"/>
        </w:rPr>
        <w:t xml:space="preserve"> </w:t>
      </w:r>
      <w:r w:rsidRPr="002F2FD7">
        <w:rPr>
          <w:rStyle w:val="StyleUnderline"/>
        </w:rPr>
        <w:t xml:space="preserve">but also attacks where the </w:t>
      </w:r>
      <w:proofErr w:type="spellStart"/>
      <w:r w:rsidRPr="002F2FD7">
        <w:rPr>
          <w:rStyle w:val="StyleUnderline"/>
        </w:rPr>
        <w:t>jihadis</w:t>
      </w:r>
      <w:proofErr w:type="spellEnd"/>
      <w:r w:rsidRPr="002F2FD7">
        <w:rPr>
          <w:rStyle w:val="StyleUnderline"/>
        </w:rPr>
        <w:t xml:space="preserve"> were discouraged and did not initiate an operation or press an attack to its</w:t>
      </w:r>
      <w:r w:rsidRPr="002F2FD7">
        <w:rPr>
          <w:rStyle w:val="StyleUnderline"/>
          <w:sz w:val="12"/>
        </w:rPr>
        <w:t xml:space="preserve"> </w:t>
      </w:r>
      <w:r w:rsidRPr="002F2FD7">
        <w:rPr>
          <w:rStyle w:val="StyleUnderline"/>
        </w:rPr>
        <w:t>conclusion because of operational difficulties</w:t>
      </w:r>
      <w:r w:rsidRPr="001F6B05">
        <w:rPr>
          <w:sz w:val="16"/>
        </w:rPr>
        <w:t xml:space="preserve">. </w:t>
      </w:r>
      <w:r w:rsidRPr="002F2FD7">
        <w:rPr>
          <w:rStyle w:val="Emphasis"/>
        </w:rPr>
        <w:t>These attacks are the threat that mass surveillance was created to</w:t>
      </w:r>
      <w:r w:rsidRPr="002F2FD7">
        <w:rPr>
          <w:rStyle w:val="Emphasis"/>
          <w:sz w:val="12"/>
        </w:rPr>
        <w:t xml:space="preserve"> </w:t>
      </w:r>
      <w:r w:rsidRPr="002F2FD7">
        <w:rPr>
          <w:rStyle w:val="Emphasis"/>
        </w:rPr>
        <w:t>prevent.</w:t>
      </w:r>
      <w:r w:rsidRPr="001F6B05">
        <w:rPr>
          <w:sz w:val="16"/>
        </w:rPr>
        <w:t xml:space="preserve"> </w:t>
      </w:r>
      <w:r w:rsidRPr="002F2FD7">
        <w:rPr>
          <w:rStyle w:val="StyleUnderline"/>
        </w:rPr>
        <w:t>The needed reduction in public anti-terror measures without increasing the chances of successful attack</w:t>
      </w:r>
      <w:r w:rsidRPr="002F2FD7">
        <w:rPr>
          <w:rStyle w:val="StyleUnderline"/>
          <w:sz w:val="12"/>
        </w:rPr>
        <w:t xml:space="preserve"> </w:t>
      </w:r>
      <w:r w:rsidRPr="002F2FD7">
        <w:rPr>
          <w:rStyle w:val="StyleUnderline"/>
        </w:rPr>
        <w:t xml:space="preserve">is </w:t>
      </w:r>
      <w:r w:rsidRPr="002F2FD7">
        <w:rPr>
          <w:rStyle w:val="Emphasis"/>
        </w:rPr>
        <w:t>contingent upon maintaining the capability provided by communications surveillance to detect, predict, and</w:t>
      </w:r>
      <w:r w:rsidRPr="002F2FD7">
        <w:rPr>
          <w:rStyle w:val="Emphasis"/>
          <w:sz w:val="12"/>
        </w:rPr>
        <w:t xml:space="preserve"> </w:t>
      </w:r>
      <w:r w:rsidRPr="002F2FD7">
        <w:rPr>
          <w:rStyle w:val="Emphasis"/>
        </w:rPr>
        <w:t>prevent attacks</w:t>
      </w:r>
      <w:r w:rsidRPr="002F2FD7">
        <w:rPr>
          <w:rStyle w:val="StyleUnderline"/>
        </w:rPr>
        <w:t>. Our opponents have not given up; neither should we</w:t>
      </w:r>
    </w:p>
    <w:p w:rsidR="00C1379F" w:rsidRPr="002F2FD7" w:rsidRDefault="00C1379F" w:rsidP="00C1379F">
      <w:pPr>
        <w:pStyle w:val="Heading4"/>
        <w:rPr>
          <w:rFonts w:cs="Arial"/>
        </w:rPr>
      </w:pPr>
      <w:r>
        <w:rPr>
          <w:rFonts w:cs="Arial"/>
        </w:rPr>
        <w:t>Curtailing surveillance systems</w:t>
      </w:r>
      <w:r w:rsidRPr="002F2FD7">
        <w:rPr>
          <w:rFonts w:cs="Arial"/>
        </w:rPr>
        <w:t xml:space="preserve"> </w:t>
      </w:r>
      <w:r w:rsidRPr="00C1379F">
        <w:rPr>
          <w:rFonts w:cs="Arial"/>
          <w:u w:val="single"/>
        </w:rPr>
        <w:t>drastically increases</w:t>
      </w:r>
      <w:r w:rsidRPr="002F2FD7">
        <w:rPr>
          <w:rFonts w:cs="Arial"/>
        </w:rPr>
        <w:t xml:space="preserve"> the probability of</w:t>
      </w:r>
      <w:r>
        <w:rPr>
          <w:rFonts w:cs="Arial"/>
        </w:rPr>
        <w:t xml:space="preserve"> successful terrorist attacks</w:t>
      </w:r>
    </w:p>
    <w:p w:rsidR="00C1379F" w:rsidRPr="002F2FD7" w:rsidRDefault="00C1379F" w:rsidP="00C1379F">
      <w:r w:rsidRPr="002F2FD7">
        <w:rPr>
          <w:rStyle w:val="Style13ptBold"/>
        </w:rPr>
        <w:t>Lewis 14</w:t>
      </w:r>
      <w:r w:rsidRPr="002F2FD7">
        <w:t xml:space="preserve"> (James Andrew Lewis is a senior fellow and director of the Strategic Technologies Program at the Center for</w:t>
      </w:r>
      <w:r w:rsidRPr="002F2FD7">
        <w:rPr>
          <w:sz w:val="12"/>
        </w:rPr>
        <w:t xml:space="preserve"> </w:t>
      </w:r>
      <w:r w:rsidRPr="002F2FD7">
        <w:t>Strategic and International Studies in Washington, D.C., where he writes on technology, security, and the</w:t>
      </w:r>
      <w:r w:rsidRPr="002F2FD7">
        <w:rPr>
          <w:sz w:val="12"/>
        </w:rPr>
        <w:t xml:space="preserve"> </w:t>
      </w:r>
      <w:r w:rsidRPr="002F2FD7">
        <w:t xml:space="preserve">international economy. This report is produced by the Center for Strategic and International Studies (CSIS), a private, </w:t>
      </w:r>
      <w:proofErr w:type="spellStart"/>
      <w:r w:rsidRPr="002F2FD7">
        <w:t>taxexempt</w:t>
      </w:r>
      <w:proofErr w:type="spellEnd"/>
      <w:r w:rsidRPr="002F2FD7">
        <w:rPr>
          <w:sz w:val="12"/>
        </w:rPr>
        <w:t xml:space="preserve"> </w:t>
      </w:r>
      <w:r w:rsidRPr="002F2FD7">
        <w:t>institution focusing on international public policy issues. Its research is nonpartisan and</w:t>
      </w:r>
      <w:r w:rsidRPr="002F2FD7">
        <w:rPr>
          <w:sz w:val="12"/>
        </w:rPr>
        <w:t xml:space="preserve"> </w:t>
      </w:r>
      <w:r w:rsidRPr="002F2FD7">
        <w:t xml:space="preserve">nonproprietary. “Underestimating Risk in the Surveillance Debate,” December 2014. </w:t>
      </w:r>
      <w:hyperlink r:id="rId13" w:history="1">
        <w:r w:rsidRPr="002F2FD7">
          <w:rPr>
            <w:rStyle w:val="Hyperlink"/>
          </w:rPr>
          <w:t>http://csis.org/files/publication/141209_Lewis_UnderestimatingRisk_Web.pdf</w:t>
        </w:r>
      </w:hyperlink>
      <w:r w:rsidRPr="002F2FD7">
        <w:t xml:space="preserve"> | </w:t>
      </w:r>
      <w:proofErr w:type="spellStart"/>
      <w:r>
        <w:t>prs</w:t>
      </w:r>
      <w:proofErr w:type="spellEnd"/>
      <w:r w:rsidRPr="002F2FD7">
        <w:t>)</w:t>
      </w:r>
    </w:p>
    <w:p w:rsidR="00C1379F" w:rsidRDefault="00C1379F" w:rsidP="00C1379F">
      <w:pPr>
        <w:rPr>
          <w:rStyle w:val="StyleUnderline"/>
        </w:rPr>
      </w:pPr>
      <w:r w:rsidRPr="002F2FD7">
        <w:rPr>
          <w:sz w:val="16"/>
        </w:rPr>
        <w:t xml:space="preserve">In one instance, an attack is detected and stopped before it could be executed.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Using communications intercepts, the United States determines that the individual is working on a powerful new weapon. The United States is able to combine the communications intercept from the known bomb maker with information from other sources—battlefield data, information obtained by U.S. agents, collateral information from other nations’ intelligence services—and use this to identify others in the bomber’s network, understand the plans for bombing, and identify the bomber’s target, a major city in the United States. </w:t>
      </w:r>
      <w:r w:rsidRPr="002F2FD7">
        <w:rPr>
          <w:rStyle w:val="StyleUnderline"/>
        </w:rPr>
        <w:t>This effort takes place over months and involves multiple intelligence, law enforcement, and military agencies,</w:t>
      </w:r>
      <w:r w:rsidRPr="002F2FD7">
        <w:rPr>
          <w:rStyle w:val="StyleUnderline"/>
          <w:sz w:val="12"/>
        </w:rPr>
        <w:t xml:space="preserve"> </w:t>
      </w:r>
      <w:r w:rsidRPr="002F2FD7">
        <w:rPr>
          <w:rStyle w:val="StyleUnderline"/>
        </w:rPr>
        <w:t>with more than a dozen individuals from these agencies collaborating to build up a picture of the bomb-maker</w:t>
      </w:r>
      <w:r w:rsidRPr="002F2FD7">
        <w:rPr>
          <w:rStyle w:val="StyleUnderline"/>
          <w:sz w:val="12"/>
        </w:rPr>
        <w:t xml:space="preserve"> </w:t>
      </w:r>
      <w:r w:rsidRPr="002F2FD7">
        <w:rPr>
          <w:rStyle w:val="StyleUnderline"/>
        </w:rPr>
        <w:t>and his planned attack</w:t>
      </w:r>
      <w:r w:rsidRPr="002F2FD7">
        <w:rPr>
          <w:sz w:val="16"/>
        </w:rPr>
        <w:t xml:space="preserve">. When the bomb-maker leaves the Middle East to carry out his attack, he is prevented from entering the United States. </w:t>
      </w:r>
      <w:r w:rsidRPr="002F2FD7">
        <w:rPr>
          <w:rStyle w:val="StyleUnderline"/>
        </w:rPr>
        <w:t>An analogy for how this works would be to take a 1,000-piece jigsaw puzzle,</w:t>
      </w:r>
      <w:r w:rsidRPr="002F2FD7">
        <w:rPr>
          <w:rStyle w:val="StyleUnderline"/>
          <w:sz w:val="12"/>
        </w:rPr>
        <w:t xml:space="preserve"> </w:t>
      </w:r>
      <w:r w:rsidRPr="002F2FD7">
        <w:rPr>
          <w:rStyle w:val="StyleUnderline"/>
        </w:rPr>
        <w:t>randomly select 200 pieces, and provide them to a team of analysts who, using incomplete data, must guess</w:t>
      </w:r>
      <w:r w:rsidRPr="002F2FD7">
        <w:rPr>
          <w:rStyle w:val="StyleUnderline"/>
          <w:sz w:val="12"/>
        </w:rPr>
        <w:t xml:space="preserve"> </w:t>
      </w:r>
      <w:r w:rsidRPr="002F2FD7">
        <w:rPr>
          <w:rStyle w:val="StyleUnderline"/>
        </w:rPr>
        <w:t>what the entire picture looks like</w:t>
      </w:r>
      <w:r w:rsidRPr="002F2FD7">
        <w:rPr>
          <w:sz w:val="16"/>
        </w:rPr>
        <w:t xml:space="preserve">. </w:t>
      </w:r>
      <w:r w:rsidRPr="002F2FD7">
        <w:rPr>
          <w:rStyle w:val="StyleUnderline"/>
        </w:rPr>
        <w:t>The likelihood of their success is determined by how much information they</w:t>
      </w:r>
      <w:r w:rsidRPr="002F2FD7">
        <w:rPr>
          <w:rStyle w:val="StyleUnderline"/>
          <w:sz w:val="12"/>
        </w:rPr>
        <w:t xml:space="preserve"> </w:t>
      </w:r>
      <w:r w:rsidRPr="002F2FD7">
        <w:rPr>
          <w:rStyle w:val="StyleUnderline"/>
        </w:rPr>
        <w:t>receive, how much time they have, and by experience and luck</w:t>
      </w:r>
      <w:r w:rsidRPr="002F2FD7">
        <w:rPr>
          <w:sz w:val="16"/>
        </w:rPr>
        <w:t xml:space="preserve">. </w:t>
      </w:r>
      <w:r w:rsidRPr="002F2FD7">
        <w:rPr>
          <w:rStyle w:val="StyleUnderline"/>
        </w:rPr>
        <w:t>Their guess can be tested by using a range of</w:t>
      </w:r>
      <w:r w:rsidRPr="002F2FD7">
        <w:rPr>
          <w:rStyle w:val="StyleUnderline"/>
          <w:sz w:val="12"/>
        </w:rPr>
        <w:t xml:space="preserve"> </w:t>
      </w:r>
      <w:r w:rsidRPr="002F2FD7">
        <w:rPr>
          <w:rStyle w:val="StyleUnderline"/>
        </w:rPr>
        <w:t>collection programs, including communications surveillance programs</w:t>
      </w:r>
      <w:r w:rsidRPr="002F2FD7">
        <w:rPr>
          <w:sz w:val="16"/>
        </w:rPr>
        <w:t xml:space="preserve"> like the 215 metadata program. 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w:t>
      </w:r>
      <w:r w:rsidRPr="002F2FD7">
        <w:rPr>
          <w:rStyle w:val="StyleUnderline"/>
        </w:rPr>
        <w:t>Most leads are wrong, and</w:t>
      </w:r>
      <w:r w:rsidRPr="002F2FD7">
        <w:rPr>
          <w:rStyle w:val="StyleUnderline"/>
          <w:sz w:val="12"/>
        </w:rPr>
        <w:t xml:space="preserve"> </w:t>
      </w:r>
      <w:r w:rsidRPr="002F2FD7">
        <w:rPr>
          <w:rStyle w:val="StyleUnderline"/>
        </w:rPr>
        <w:t>much of the work is a process of elimination that eventually focuses in on the most probable threat. If real intelligence work were a film, it would be mostly boring. Where the metadata program contributes is in</w:t>
      </w:r>
      <w:r w:rsidRPr="002F2FD7">
        <w:rPr>
          <w:rStyle w:val="StyleUnderline"/>
          <w:sz w:val="12"/>
        </w:rPr>
        <w:t xml:space="preserve"> </w:t>
      </w:r>
      <w:r w:rsidRPr="002F2FD7">
        <w:rPr>
          <w:rStyle w:val="Emphasis"/>
        </w:rPr>
        <w:t>eliminating possible leads and suspects</w:t>
      </w:r>
      <w:r w:rsidRPr="002F2FD7">
        <w:rPr>
          <w:rStyle w:val="StyleUnderline"/>
        </w:rPr>
        <w:t>.</w:t>
      </w:r>
      <w:r w:rsidRPr="002F2FD7">
        <w:rPr>
          <w:rStyle w:val="StyleUnderline"/>
          <w:sz w:val="12"/>
        </w:rPr>
        <w:t xml:space="preserve"> </w:t>
      </w:r>
      <w:r w:rsidRPr="002F2FD7">
        <w:rPr>
          <w:sz w:val="16"/>
        </w:rPr>
        <w:t xml:space="preserve">This </w:t>
      </w:r>
      <w:r w:rsidRPr="002F2FD7">
        <w:rPr>
          <w:rStyle w:val="StyleUnderline"/>
        </w:rPr>
        <w:t>makes the critique of the</w:t>
      </w:r>
      <w:r w:rsidRPr="002F2FD7">
        <w:rPr>
          <w:sz w:val="16"/>
        </w:rPr>
        <w:t xml:space="preserve"> 215 </w:t>
      </w:r>
      <w:r w:rsidRPr="002F2FD7">
        <w:rPr>
          <w:rStyle w:val="StyleUnderline"/>
        </w:rPr>
        <w:t>program like a critique of airbags in a car—you own a car for years, the</w:t>
      </w:r>
      <w:r w:rsidRPr="002F2FD7">
        <w:rPr>
          <w:rStyle w:val="StyleUnderline"/>
          <w:sz w:val="12"/>
        </w:rPr>
        <w:t xml:space="preserve"> </w:t>
      </w:r>
      <w:r w:rsidRPr="002F2FD7">
        <w:rPr>
          <w:rStyle w:val="StyleUnderline"/>
        </w:rPr>
        <w:t>airbags never deploy, so therefore they are useless and can be removed.</w:t>
      </w:r>
      <w:r w:rsidRPr="002F2FD7">
        <w:rPr>
          <w:sz w:val="16"/>
        </w:rPr>
        <w:t xml:space="preserve"> </w:t>
      </w:r>
      <w:r w:rsidRPr="002F2FD7">
        <w:rPr>
          <w:rStyle w:val="StyleUnderline"/>
        </w:rPr>
        <w:t>The weakness in this argument is that</w:t>
      </w:r>
      <w:r w:rsidRPr="002F2FD7">
        <w:rPr>
          <w:rStyle w:val="StyleUnderline"/>
          <w:sz w:val="12"/>
        </w:rPr>
        <w:t xml:space="preserve"> </w:t>
      </w:r>
      <w:r w:rsidRPr="002F2FD7">
        <w:rPr>
          <w:rStyle w:val="Emphasis"/>
        </w:rPr>
        <w:t>discarding airbags would increase risk</w:t>
      </w:r>
      <w:r w:rsidRPr="002F2FD7">
        <w:rPr>
          <w:rStyle w:val="StyleUnderline"/>
        </w:rPr>
        <w:t>.</w:t>
      </w:r>
      <w:r w:rsidRPr="002F2FD7">
        <w:rPr>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Eliminating 215 </w:t>
      </w:r>
      <w:proofErr w:type="gramStart"/>
      <w:r w:rsidRPr="002F2FD7">
        <w:rPr>
          <w:sz w:val="16"/>
        </w:rPr>
        <w:t>collection</w:t>
      </w:r>
      <w:proofErr w:type="gramEnd"/>
      <w:r w:rsidRPr="002F2FD7">
        <w:rPr>
          <w:sz w:val="16"/>
        </w:rPr>
        <w:t xml:space="preserve"> is like subtracting a few of the random pieces of the jigsaw puzzle. It decreases the chances that the analysts will be able to deduce what is actually going on and may increase the time it takes to do this. </w:t>
      </w:r>
      <w:r w:rsidRPr="002F2FD7">
        <w:rPr>
          <w:rStyle w:val="StyleUnderline"/>
        </w:rPr>
        <w:t>That</w:t>
      </w:r>
      <w:r w:rsidRPr="002F2FD7">
        <w:rPr>
          <w:rStyle w:val="StyleUnderline"/>
          <w:sz w:val="12"/>
        </w:rPr>
        <w:t xml:space="preserve"> </w:t>
      </w:r>
      <w:r w:rsidRPr="002F2FD7">
        <w:rPr>
          <w:rStyle w:val="StyleUnderline"/>
        </w:rPr>
        <w:t>means there is an increase in the risk of a successful attack</w:t>
      </w:r>
      <w:r w:rsidRPr="002F2FD7">
        <w:rPr>
          <w:sz w:val="16"/>
        </w:rPr>
        <w:t xml:space="preserve">. How much of an increase in risk is difficult to determine, but this is crucial for assessing the value of domestic surveillance programs. If the risk of attack is increasing, </w:t>
      </w:r>
      <w:r w:rsidRPr="002F2FD7">
        <w:rPr>
          <w:rStyle w:val="StyleUnderline"/>
        </w:rPr>
        <w:t>it is not the right time to change the measures the United States has put in place</w:t>
      </w:r>
      <w:r w:rsidRPr="002F2FD7">
        <w:rPr>
          <w:rStyle w:val="StyleUnderline"/>
          <w:sz w:val="12"/>
        </w:rPr>
        <w:t xml:space="preserve"> </w:t>
      </w:r>
      <w:r w:rsidRPr="002F2FD7">
        <w:rPr>
          <w:rStyle w:val="StyleUnderline"/>
        </w:rPr>
        <w:t>to deter another 9/11</w:t>
      </w:r>
      <w:r w:rsidRPr="002F2FD7">
        <w:rPr>
          <w:sz w:val="16"/>
        </w:rPr>
        <w:t xml:space="preserve">. If risk is decreasing, surveillance programs can be safely reduced or eliminated. A more complicated analysis would ask if the United States went too far after 9/11 and the measures it put in place can be reduced to a reasonable level without increasing risk. Unfortunately, precise metrics on risk and effectiveness do not exist, 12 and we are left with the conflicting opinions of intelligence officials and civil libertarians as to what makes effective intelligence or counterterrorism programs. There are biases on both sides, with intelligence officials usually preferring more information to less and civil libertarians can be prone to wishful thinking about terrorism and opponent intentions.13 Interviews with current and former intelligence officials give us some guidance in deciding this. The consensus among these individuals is that 215 </w:t>
      </w:r>
      <w:proofErr w:type="gramStart"/>
      <w:r w:rsidRPr="002F2FD7">
        <w:rPr>
          <w:sz w:val="16"/>
        </w:rPr>
        <w:t>is</w:t>
      </w:r>
      <w:proofErr w:type="gramEnd"/>
      <w:r w:rsidRPr="002F2FD7">
        <w:rPr>
          <w:sz w:val="16"/>
        </w:rPr>
        <w:t xml:space="preserve"> useful in preventing attacks, but the least useful of the programs available to the intelligence community. If there was one surveillance program they had to give up, it would be 215 before any others, but ending 215 would not come without some increase in risk. Foreign Surveillance and Espionage Domestic collection raises difficult constitutional issues. Foreign collection raises diplomatic issues, since espionage is a normal practice among states. NSA carried out two kinds of signals intelligence programs: mass surveillance to support the counterterrorism efforts of allies, particularly in Europe (with the participation of European governments, even if their publics were unaware of this cooperation); and targeted collection to support national security interests to the United States.14 This foreign intelligence activity was conducted under Section 702 of FISA and amendments, which provides NSA the authority to collect foreign communications. </w:t>
      </w:r>
      <w:r w:rsidRPr="002F2FD7">
        <w:rPr>
          <w:rStyle w:val="Emphasis"/>
        </w:rPr>
        <w:t xml:space="preserve">Mass surveillance serves counterterrorism purposes. </w:t>
      </w:r>
      <w:r w:rsidRPr="002F2FD7">
        <w:rPr>
          <w:rStyle w:val="StyleUnderline"/>
        </w:rPr>
        <w:t>It provides a means of identifying terrorists and their networks for targeted collection. The mass collection programs conducted by NSA were done in cooperative arrangements with European security services and those of other nations; that this was largely unknown to European populations and legislatures is more a reflection of the weaknesses of the oversight of their own intelligence activities by Europeans</w:t>
      </w:r>
      <w:r w:rsidRPr="002F2FD7">
        <w:rPr>
          <w:sz w:val="16"/>
        </w:rPr>
        <w:t>.</w:t>
      </w:r>
      <w:r w:rsidRPr="002F2FD7">
        <w:rPr>
          <w:sz w:val="10"/>
          <w:szCs w:val="10"/>
        </w:rPr>
        <w:t xml:space="preserve">15 The United States had unique advantages for counterterrorism on a global level. These include its relationships with a range of foreign intelligence partners, its technical resources, and the information it obtained from its operations in Iraq and Afghanistan. A captured cell phone can provide names and numbers that allow for more precise targeting. Using sophisticated software and combined with information from other intelligence services, NSA was able to take the billions of calls and emails sent each day and winnow them down to a few thousand messages to which an intelligence analyst actually listened. The nature of mass surveillance has been misrepresented, although this point is politically irrelevant. The chief error lies in the difference between collecting and exploitation. Millions of records were collected, very few were exploited. Sophisticated software programs sort through the records to find conversations linked to terrorism, or in some cases, to proliferation or espionage. Most conversations are boring. NSA devoted almost two decades to develop technologies that would let it sort automatically through millions of records to find those few conversations or messages of interest. The actual number of messages is staggering. One report estimates that there were more than 100 trillion messages on the Internet in 2010—more than 30 billion every day (if we discount “spam”). There are more than 3 billion email accounts globally.16 </w:t>
      </w:r>
      <w:proofErr w:type="gramStart"/>
      <w:r w:rsidRPr="002F2FD7">
        <w:rPr>
          <w:sz w:val="10"/>
          <w:szCs w:val="10"/>
        </w:rPr>
        <w:t>There</w:t>
      </w:r>
      <w:proofErr w:type="gramEnd"/>
      <w:r w:rsidRPr="002F2FD7">
        <w:rPr>
          <w:sz w:val="10"/>
          <w:szCs w:val="10"/>
        </w:rPr>
        <w:t xml:space="preserve"> are more than 6 billion mobile phone users.17 The idea that NSA and its partner services in Europe and Asia listened to each message or phone is ludicrous, even if firmly embedded in the public consciousness. We do not know the full scope of success for these programs. The traditional explanation is that the failures of intelligence services will be on every front page but their successes will never be known. We do know that ending NSA’s role in mass surveillance will not end mass surveillance in Europe or other parts of the world. What it will do is reduce cooperation among allied and friendly services and the United States and restrict access to </w:t>
      </w:r>
      <w:proofErr w:type="spellStart"/>
      <w:r w:rsidRPr="002F2FD7">
        <w:rPr>
          <w:sz w:val="10"/>
          <w:szCs w:val="10"/>
        </w:rPr>
        <w:t>extraregional</w:t>
      </w:r>
      <w:proofErr w:type="spellEnd"/>
      <w:r w:rsidRPr="002F2FD7">
        <w:rPr>
          <w:sz w:val="10"/>
          <w:szCs w:val="10"/>
        </w:rPr>
        <w:t xml:space="preserve"> counterterrorism data. Cooperation will not end, but will be less effective at a time when jihadi fighters are beginning to return from Syria. There will be an increase in the risk that a plot will go undetected, but how much risk will increase is difficult to estimate. While the mass surveillance programs supported counterterrorism and were done in cooperation with European services, other NSA intelligence collection programs were focused on nonproliferation, counterintelligence (including Russian covert influence efforts), and arms sales to China. Unfortunately, Europe’s record on these matters is open to question. </w:t>
      </w:r>
      <w:r w:rsidRPr="002F2FD7">
        <w:rPr>
          <w:rStyle w:val="StyleUnderline"/>
        </w:rPr>
        <w:t>Espionage does not occur in a vacuum but in a larger political and military context. U.S. leaders may have failed to exercise sufficient oversight over intelligence collection, but the objectives set for NSA reflect real problems</w:t>
      </w:r>
      <w:r w:rsidRPr="002F2FD7">
        <w:rPr>
          <w:rStyle w:val="StyleUnderline"/>
          <w:sz w:val="10"/>
          <w:szCs w:val="10"/>
        </w:rPr>
        <w:t>.</w:t>
      </w:r>
      <w:r w:rsidRPr="002F2FD7">
        <w:rPr>
          <w:sz w:val="10"/>
          <w:szCs w:val="10"/>
        </w:rPr>
        <w:t xml:space="preserve"> One central issue is whether the notion that “friends don’t spy on friends” makes any sense. Germany might actually follow the rule that friends do not spy on friends, but that would make it practically unique in the world. A recent internal review by the United States ranked France, for example, as the fourth-most-active nation engaged in economic espionage against it (the others were, in order, China, Russia, and another ally). In the mid-1990s, the director of central intelligence traveled to Paris to warn that French espionage was </w:t>
      </w:r>
      <w:proofErr w:type="gramStart"/>
      <w:r w:rsidRPr="002F2FD7">
        <w:rPr>
          <w:sz w:val="10"/>
          <w:szCs w:val="10"/>
        </w:rPr>
        <w:t>reaching  intolerable</w:t>
      </w:r>
      <w:proofErr w:type="gramEnd"/>
      <w:r w:rsidRPr="002F2FD7">
        <w:rPr>
          <w:sz w:val="10"/>
          <w:szCs w:val="10"/>
        </w:rPr>
        <w:t xml:space="preserve"> levels.18 There are other less public anecdotes that go back decades and make it clear that friends do indeed spy on friends. This does not mean that France (or the other ally) was not a friend. There is strong and essential cooperation with France on key security issues. It is a valued partner for the United States. What it means is that relations among powerful states are complex and not explained by simple-minded bromides drawn from personal life. Espionage is not the best way to engage with Germany on the ambivalent attitude of many of its citizens toward the United States or </w:t>
      </w:r>
      <w:proofErr w:type="spellStart"/>
      <w:r w:rsidRPr="002F2FD7">
        <w:rPr>
          <w:sz w:val="10"/>
          <w:szCs w:val="10"/>
        </w:rPr>
        <w:t>nostalgie</w:t>
      </w:r>
      <w:proofErr w:type="spellEnd"/>
      <w:r w:rsidRPr="002F2FD7">
        <w:rPr>
          <w:sz w:val="10"/>
          <w:szCs w:val="10"/>
        </w:rPr>
        <w:t xml:space="preserve"> de la </w:t>
      </w:r>
      <w:proofErr w:type="spellStart"/>
      <w:r w:rsidRPr="002F2FD7">
        <w:rPr>
          <w:sz w:val="10"/>
          <w:szCs w:val="10"/>
        </w:rPr>
        <w:t>boue</w:t>
      </w:r>
      <w:proofErr w:type="spellEnd"/>
      <w:r w:rsidRPr="002F2FD7">
        <w:rPr>
          <w:sz w:val="10"/>
          <w:szCs w:val="10"/>
        </w:rPr>
        <w:t xml:space="preserve"> [nostalgia] when it comes to Soviet Russia</w:t>
      </w:r>
      <w:proofErr w:type="gramStart"/>
      <w:r w:rsidRPr="002F2FD7">
        <w:rPr>
          <w:sz w:val="10"/>
          <w:szCs w:val="10"/>
        </w:rPr>
        <w:t>,19</w:t>
      </w:r>
      <w:proofErr w:type="gramEnd"/>
      <w:r w:rsidRPr="002F2FD7">
        <w:rPr>
          <w:sz w:val="10"/>
          <w:szCs w:val="10"/>
        </w:rPr>
        <w:t xml:space="preserve"> but it is difficult to think of another former leader of a major power who is on Vladimir Putin’s payroll. German military sales to China could justify U.S. espionage. Germany is not alone among European nations in making such sales, but sales such as the transfer of quiet diesel submarine engines from a German firm to China is troubling. France and other European nations have also contributed advanced technology to Chinese military programs. Europe reluctantly maintains an embargo on arms sales to China because of the Tiananmen massacre; but the way around the embargo is to reclassify items as commercial, not military. Hence these are “commercial submarine engines.” The most startling thing about espionage against Germany is the complete absence of any strategic calculation by the United States about the risks and benefits. Germany’s status and position in Europe and the world has changed. Germany is no longer a junior partner. The United States needs a closer partnership with Germany to achieve its foreign policy goals. Building this partnership will not be easy—German foreign policy is inadequate in ways that Germans may not appreciate—which is not surprising, since the Wilhelmine, Weimar, and “</w:t>
      </w:r>
      <w:proofErr w:type="spellStart"/>
      <w:r w:rsidRPr="002F2FD7">
        <w:rPr>
          <w:sz w:val="10"/>
          <w:szCs w:val="10"/>
        </w:rPr>
        <w:t>PostWeimar</w:t>
      </w:r>
      <w:proofErr w:type="spellEnd"/>
      <w:r w:rsidRPr="002F2FD7">
        <w:rPr>
          <w:sz w:val="10"/>
          <w:szCs w:val="10"/>
        </w:rPr>
        <w:t>” precedents are unfortunate, and German policy could focus on commercial issues when Germany was part of a larger alliance led by the United States. Sending troops to support NATO in Afghanistan but tightly limiting their ability to fight, for example, suggests Germany has the means and the form of power, but has not yet defined how to use it. Both the United States and Germany would find it easier to achieve their foreign policy goals if they work together, but this will require them to redefine their partnership. Germany’s traditional policy of letting commercial interests trump larger political and security concerns was tolerable in a junior partner; it is no longer an adequate basis for partnership. Similarly, the United States must reevaluate the risks of espionage against Germany. There are alternatives to espionage to gain information on Germany’s relations with Russia, Iran, and China. If Germany rebuffed serious discussion or continued to place commercial gain above the security of an ally, espionage would be a justifiable. Public dialogue—public because the audience must include the Germans public and not just traditional foreign policy elites—could help shape a new partnership with Germany appropriate for its status, but the United States forfeited a chance to test and perhaps build its relationship with Germany. The benefits of espionage are outweighed by the risk to the bilateral relationship and to U.S. influence in the world, but there is no evidence that this calculation of gain, loss, and risk was ever considered. The case for spying on Brazil is nonexistent. While Brazil is often antagonistic, it does not pose a risk to national security. Spying on Brazil reflects a failure of oversight that explains many of the excesses revealed by Snowden. If you ask an intelligence agency to get information, they will get it by spying. Intelligence agencies are given collection priorities by the White House that shapes their strategies and expenditures. Presumably someone in the White House or in a Cabinet agency, interested in Brazil, put it on a list of collection priorities for the intelligence community. Or they may have wanted to know if Brazil’s president intended to continue her predecessor’s policy of rapprochement with Iran. Neither subject justifies espionage against Brazil since such information was obtainable in other ways. In most cases involving economic intelligence, the private sector, which has powerful incentives to obtain economic information and verify its accuracy, is a better source than espionage and cheaper as well. If you ask an intelligence agency a question, it uses espionage to get the answer even if a better answer is available from other sources. Espionage can confirm publicly available data or commitments</w:t>
      </w:r>
      <w:proofErr w:type="gramStart"/>
      <w:r w:rsidRPr="002F2FD7">
        <w:rPr>
          <w:sz w:val="10"/>
          <w:szCs w:val="10"/>
        </w:rPr>
        <w:t>,20</w:t>
      </w:r>
      <w:proofErr w:type="gramEnd"/>
      <w:r w:rsidRPr="002F2FD7">
        <w:rPr>
          <w:sz w:val="10"/>
          <w:szCs w:val="10"/>
        </w:rPr>
        <w:t xml:space="preserve"> but provides little added value. That said, intelligence agencies are loath to give up the economic portfolio for bureaucratic reasons and their policymaker clients often lack the connections to the financial community that could provide alternative sources of information. U.S. espionage was not driven by commercial motives. This differentiates it from the espionage activities of most of the countries that spy on the United States. The logic of Snowden’s leaks is not one sided. If they have revealed a range of activities, what they have not revealed is equally important. Snowden has not produced any evidence of commercial espionage by the United States. Nor has be produced any evidence of the NSA programs being used for political advantage, to suppress debate or punish opponents. Enquiries by the European Union in relation to charges about the alleged Echelon signals intelligence system found that the United States did not illicitly acquire business information or technology.21 The United States does collect information on foreign companies in two specific areas: bribery and nonproliferation. This information is not shared with U.S. companies but with the involved governments as part of a diplomatic exchange to prevent such activities. There is some discussion of whether the United States needs to change its policy on illicitly acquiring technology or business information, but there is currently no serious effort to change existing law to allow this. Snowden’s revelations provided an opportunity to give expression to a not-so-latent anti-Americanism in Europe and Latin America. Contrary to the assertions of Brazil’s president at the UN General Assembly, U.S. actions were not a violation of the customary practice among states, which routinely spy on each other. Brazil itself engages in espionage, along with widespread surveillance of its own population with almost no oversight. Nor were U.S. actions illegal under international law. There is no international treaty on espionage, nor is it prohibited. International law studiously ignores espionage that, by definition, is an agent of one country, operating legally under that country’s laws, violating the laws of another country. Countries may dislike being spied upon, but it is not illegal. The missing aspect of the Snowden discussion is that mass surveillance programs conducted by NSA in Europe were done in cooperation with European security services. Because European nations lack adequate oversight mechanisms for intelligence, the signal greatest inaccuracy in the Snowden debate is the failure to recognize that mass surveillance programs were done in cooperation with European partners to prevent terrorist incidents, part of a larger program of cooperation on counterterrorism. Information on these cooperative relationships is not easily found in public sources and it is not in the interests of those handling the Snowden material to highlight this cooperative aspect. European governments cooperated with NSA because it provided global capabilities that significantly improved their counterterrorism capabilities. It is perfectly understandable that no European government was willing to stand up and say this—there is a strong tradition of keeping intelligence activities secret from their own publics in Europe, and there would have been considerable political risk to any elected official. Still, a blend of hypocrisy, anti-Americanism, and ignorance is not a strong foundation for the transatlantic relationship. NSA mass surveillance was done with the participation of European governments, and the United States need not apologize for the failure of European oversight.</w:t>
      </w:r>
      <w:r w:rsidRPr="002F2FD7">
        <w:rPr>
          <w:sz w:val="16"/>
        </w:rPr>
        <w:t xml:space="preserve"> </w:t>
      </w:r>
      <w:r w:rsidRPr="002F2FD7">
        <w:rPr>
          <w:rStyle w:val="StyleUnderline"/>
        </w:rPr>
        <w:t xml:space="preserve">The United States underestimated risk before 9/11 and relied on </w:t>
      </w:r>
      <w:r w:rsidRPr="002F2FD7">
        <w:rPr>
          <w:rStyle w:val="Emphasis"/>
        </w:rPr>
        <w:t>a cumbersome, legalistic, and fragmented</w:t>
      </w:r>
      <w:r w:rsidRPr="002F2FD7">
        <w:rPr>
          <w:rStyle w:val="Emphasis"/>
          <w:sz w:val="12"/>
        </w:rPr>
        <w:t xml:space="preserve"> </w:t>
      </w:r>
      <w:r w:rsidRPr="002F2FD7">
        <w:rPr>
          <w:rStyle w:val="Emphasis"/>
        </w:rPr>
        <w:t>defense</w:t>
      </w:r>
      <w:r w:rsidRPr="002F2FD7">
        <w:rPr>
          <w:sz w:val="16"/>
        </w:rPr>
        <w:t xml:space="preserve">. </w:t>
      </w:r>
      <w:r w:rsidRPr="002F2FD7">
        <w:rPr>
          <w:rStyle w:val="Emphasis"/>
        </w:rPr>
        <w:t>Creating new hurdles</w:t>
      </w:r>
      <w:r w:rsidRPr="002F2FD7">
        <w:rPr>
          <w:rStyle w:val="StyleUnderline"/>
        </w:rPr>
        <w:t xml:space="preserve"> or </w:t>
      </w:r>
      <w:r w:rsidRPr="002F2FD7">
        <w:rPr>
          <w:rStyle w:val="Emphasis"/>
        </w:rPr>
        <w:t>restoring old ones increases the chance of a successful attack</w:t>
      </w:r>
      <w:r w:rsidRPr="002F2FD7">
        <w:rPr>
          <w:rStyle w:val="StyleUnderline"/>
        </w:rPr>
        <w:t>.</w:t>
      </w:r>
      <w:r w:rsidRPr="002F2FD7">
        <w:rPr>
          <w:sz w:val="16"/>
        </w:rPr>
        <w:t xml:space="preserve"> If the probability of a terrorist attack is declining (or if the United States overestimates the probability of attack), curtailing some collection programs will not increase risk. If risk remains the same or is increasing, </w:t>
      </w:r>
      <w:r w:rsidRPr="002F2FD7">
        <w:rPr>
          <w:rStyle w:val="Emphasis"/>
        </w:rPr>
        <w:t>curtailing an effective</w:t>
      </w:r>
      <w:r w:rsidRPr="002F2FD7">
        <w:rPr>
          <w:rStyle w:val="Emphasis"/>
          <w:sz w:val="12"/>
        </w:rPr>
        <w:t xml:space="preserve"> </w:t>
      </w:r>
      <w:r w:rsidRPr="002F2FD7">
        <w:rPr>
          <w:rStyle w:val="Emphasis"/>
        </w:rPr>
        <w:t>intelligence program will increase risk</w:t>
      </w:r>
      <w:r w:rsidRPr="002F2FD7">
        <w:rPr>
          <w:sz w:val="16"/>
        </w:rPr>
        <w:t xml:space="preserve">. 9/11 was unprecedented in its audacity and scope, but circumstances that allowed it to occur have changed in ways that make a repetition unlikely. </w:t>
      </w:r>
      <w:r w:rsidRPr="002F2FD7">
        <w:rPr>
          <w:rStyle w:val="StyleUnderline"/>
        </w:rPr>
        <w:t>Conventional attacks using firearms</w:t>
      </w:r>
      <w:r w:rsidRPr="002F2FD7">
        <w:rPr>
          <w:rStyle w:val="StyleUnderline"/>
          <w:sz w:val="12"/>
        </w:rPr>
        <w:t xml:space="preserve"> </w:t>
      </w:r>
      <w:r w:rsidRPr="002F2FD7">
        <w:rPr>
          <w:rStyle w:val="StyleUnderline"/>
        </w:rPr>
        <w:t>and explosives are attempted with such frequency, however, that we cannot say that risk has returned to pre-9/11</w:t>
      </w:r>
      <w:r w:rsidRPr="002F2FD7">
        <w:rPr>
          <w:rStyle w:val="StyleUnderline"/>
          <w:sz w:val="12"/>
        </w:rPr>
        <w:t xml:space="preserve"> </w:t>
      </w:r>
      <w:r w:rsidRPr="002F2FD7">
        <w:rPr>
          <w:rStyle w:val="StyleUnderline"/>
        </w:rPr>
        <w:t>levels</w:t>
      </w:r>
    </w:p>
    <w:p w:rsidR="003829CE" w:rsidRPr="002F2FD7" w:rsidRDefault="003829CE" w:rsidP="003829CE"/>
    <w:p w:rsidR="003829CE" w:rsidRPr="002F2FD7" w:rsidRDefault="003829CE" w:rsidP="003829CE">
      <w:pPr>
        <w:pStyle w:val="Heading4"/>
        <w:rPr>
          <w:rFonts w:cs="Arial"/>
        </w:rPr>
      </w:pPr>
      <w:r w:rsidRPr="002F2FD7">
        <w:rPr>
          <w:rFonts w:cs="Arial"/>
        </w:rPr>
        <w:t>Nuclear terrorism causes extinction</w:t>
      </w:r>
    </w:p>
    <w:p w:rsidR="003829CE" w:rsidRPr="002F2FD7" w:rsidRDefault="003829CE" w:rsidP="003829CE">
      <w:pPr>
        <w:rPr>
          <w:szCs w:val="20"/>
          <w:u w:val="single"/>
        </w:rPr>
      </w:pPr>
      <w:r w:rsidRPr="002F2FD7">
        <w:rPr>
          <w:rStyle w:val="Style13ptBold"/>
        </w:rPr>
        <w:t>Hellman 8</w:t>
      </w:r>
      <w:r w:rsidRPr="002F2FD7">
        <w:rPr>
          <w:szCs w:val="20"/>
        </w:rPr>
        <w:t xml:space="preserve"> (Martin E. Hellman, emeritus prof of engineering @ Stanford, “Risk Analysis of Nuclear Deterrence” SPRING 2008 THE BENT OF TAU BETA PI, </w:t>
      </w:r>
      <w:hyperlink r:id="rId14" w:history="1">
        <w:r w:rsidRPr="002F2FD7">
          <w:rPr>
            <w:rStyle w:val="Hyperlink"/>
            <w:szCs w:val="20"/>
          </w:rPr>
          <w:t>http://www.nuclearrisk.org/paper.pdf</w:t>
        </w:r>
      </w:hyperlink>
      <w:r w:rsidRPr="002F2FD7">
        <w:rPr>
          <w:szCs w:val="20"/>
        </w:rPr>
        <w:t>)</w:t>
      </w:r>
    </w:p>
    <w:p w:rsidR="003829CE" w:rsidRPr="002F2FD7" w:rsidRDefault="003829CE" w:rsidP="003829CE">
      <w:pPr>
        <w:rPr>
          <w:sz w:val="12"/>
          <w:szCs w:val="20"/>
        </w:rPr>
      </w:pPr>
      <w:r w:rsidRPr="002F2FD7">
        <w:rPr>
          <w:szCs w:val="20"/>
          <w:u w:val="single"/>
        </w:rPr>
        <w:t xml:space="preserve">The threat of </w:t>
      </w:r>
      <w:r w:rsidRPr="002F2FD7">
        <w:rPr>
          <w:szCs w:val="20"/>
          <w:highlight w:val="yellow"/>
          <w:u w:val="single"/>
        </w:rPr>
        <w:t>nuclear terrorism</w:t>
      </w:r>
      <w:r w:rsidRPr="002F2FD7">
        <w:rPr>
          <w:szCs w:val="20"/>
          <w:u w:val="single"/>
        </w:rPr>
        <w:t xml:space="preserve"> looms</w:t>
      </w:r>
      <w:r w:rsidRPr="002F2FD7">
        <w:rPr>
          <w:sz w:val="12"/>
          <w:szCs w:val="20"/>
        </w:rPr>
        <w:t xml:space="preserve"> much larger in the public’s mind than the threat of a full-scale nuclear war, yet this article focuses primarily on the latter. An explanation is therefore in order before proceeding. </w:t>
      </w:r>
      <w:r w:rsidRPr="002F2FD7">
        <w:rPr>
          <w:szCs w:val="20"/>
          <w:u w:val="single"/>
        </w:rPr>
        <w:t xml:space="preserve">A terrorist attack involving a nuclear weapon </w:t>
      </w:r>
      <w:r w:rsidRPr="002F2FD7">
        <w:rPr>
          <w:szCs w:val="20"/>
          <w:highlight w:val="yellow"/>
          <w:u w:val="single"/>
        </w:rPr>
        <w:t>would be a catastrophe of immense proportions</w:t>
      </w:r>
      <w:r w:rsidRPr="002F2FD7">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2F2FD7">
        <w:rPr>
          <w:sz w:val="12"/>
          <w:szCs w:val="20"/>
        </w:rPr>
        <w:t>[Bunn 2003, pages viii-ix].</w:t>
      </w:r>
      <w:proofErr w:type="gramEnd"/>
      <w:r w:rsidRPr="002F2FD7">
        <w:rPr>
          <w:sz w:val="12"/>
          <w:szCs w:val="20"/>
        </w:rPr>
        <w:t xml:space="preserve"> </w:t>
      </w:r>
      <w:r w:rsidRPr="002F2FD7">
        <w:rPr>
          <w:szCs w:val="20"/>
          <w:highlight w:val="yellow"/>
          <w:u w:val="single"/>
        </w:rPr>
        <w:t>The likelihood of such an attack is</w:t>
      </w:r>
      <w:r w:rsidRPr="002F2FD7">
        <w:rPr>
          <w:szCs w:val="20"/>
          <w:u w:val="single"/>
        </w:rPr>
        <w:t xml:space="preserve"> also </w:t>
      </w:r>
      <w:r w:rsidRPr="002F2FD7">
        <w:rPr>
          <w:szCs w:val="20"/>
          <w:highlight w:val="yellow"/>
          <w:u w:val="single"/>
        </w:rPr>
        <w:t>significant</w:t>
      </w:r>
      <w:r w:rsidRPr="002F2FD7">
        <w:rPr>
          <w:sz w:val="12"/>
          <w:szCs w:val="20"/>
        </w:rPr>
        <w:t xml:space="preserve">. Former Secretary of Defense William </w:t>
      </w:r>
      <w:r w:rsidRPr="002F2FD7">
        <w:rPr>
          <w:szCs w:val="20"/>
          <w:u w:val="single"/>
        </w:rPr>
        <w:t>Perry</w:t>
      </w:r>
      <w:r w:rsidRPr="002F2FD7">
        <w:rPr>
          <w:sz w:val="12"/>
          <w:szCs w:val="20"/>
        </w:rPr>
        <w:t xml:space="preserve"> has </w:t>
      </w:r>
      <w:r w:rsidRPr="002F2FD7">
        <w:rPr>
          <w:szCs w:val="20"/>
          <w:u w:val="single"/>
        </w:rPr>
        <w:t>estimated the chance of a nuclear terrorist incident</w:t>
      </w:r>
      <w:r w:rsidRPr="002F2FD7">
        <w:rPr>
          <w:sz w:val="12"/>
          <w:szCs w:val="20"/>
        </w:rPr>
        <w:t xml:space="preserve"> within the next decade </w:t>
      </w:r>
      <w:r w:rsidRPr="002F2FD7">
        <w:rPr>
          <w:szCs w:val="20"/>
          <w:u w:val="single"/>
        </w:rPr>
        <w:t>to be roughly 50 percent</w:t>
      </w:r>
      <w:r w:rsidRPr="002F2FD7">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2F2FD7">
        <w:rPr>
          <w:sz w:val="12"/>
          <w:szCs w:val="20"/>
        </w:rPr>
        <w:t>[</w:t>
      </w:r>
      <w:proofErr w:type="spellStart"/>
      <w:r w:rsidRPr="002F2FD7">
        <w:rPr>
          <w:sz w:val="12"/>
          <w:szCs w:val="20"/>
        </w:rPr>
        <w:t>Hegland</w:t>
      </w:r>
      <w:proofErr w:type="spellEnd"/>
      <w:r w:rsidRPr="002F2FD7">
        <w:rPr>
          <w:sz w:val="12"/>
          <w:szCs w:val="20"/>
        </w:rPr>
        <w:t xml:space="preserve"> 2005].</w:t>
      </w:r>
      <w:proofErr w:type="gramEnd"/>
      <w:r w:rsidRPr="002F2FD7">
        <w:rPr>
          <w:sz w:val="12"/>
          <w:szCs w:val="20"/>
        </w:rPr>
        <w:t xml:space="preserve"> </w:t>
      </w:r>
      <w:r w:rsidRPr="002F2FD7">
        <w:rPr>
          <w:szCs w:val="20"/>
          <w:u w:val="single"/>
        </w:rPr>
        <w:t xml:space="preserve">In a survey of </w:t>
      </w:r>
      <w:r w:rsidRPr="002F2FD7">
        <w:rPr>
          <w:szCs w:val="20"/>
          <w:highlight w:val="yellow"/>
          <w:u w:val="single"/>
        </w:rPr>
        <w:t>85 national security experts</w:t>
      </w:r>
      <w:r w:rsidRPr="002F2FD7">
        <w:rPr>
          <w:szCs w:val="20"/>
          <w:u w:val="single"/>
        </w:rPr>
        <w:t xml:space="preserve">, Senator Richard Lugar </w:t>
      </w:r>
      <w:r w:rsidRPr="002F2FD7">
        <w:rPr>
          <w:szCs w:val="20"/>
          <w:highlight w:val="yellow"/>
          <w:u w:val="single"/>
        </w:rPr>
        <w:t>found</w:t>
      </w:r>
      <w:r w:rsidRPr="002F2FD7">
        <w:rPr>
          <w:szCs w:val="20"/>
          <w:u w:val="single"/>
        </w:rPr>
        <w:t xml:space="preserve"> </w:t>
      </w:r>
      <w:r w:rsidRPr="002F2FD7">
        <w:rPr>
          <w:sz w:val="12"/>
          <w:szCs w:val="20"/>
        </w:rPr>
        <w:t>a median estimate of 20 percent for the “probability of</w:t>
      </w:r>
      <w:r w:rsidRPr="002F2FD7">
        <w:rPr>
          <w:szCs w:val="20"/>
          <w:u w:val="single"/>
        </w:rPr>
        <w:t xml:space="preserve"> </w:t>
      </w:r>
      <w:r w:rsidRPr="002F2FD7">
        <w:rPr>
          <w:szCs w:val="20"/>
          <w:highlight w:val="yellow"/>
          <w:u w:val="single"/>
        </w:rPr>
        <w:t>an attack involving a nuclear explosion occurring</w:t>
      </w:r>
      <w:r w:rsidRPr="002F2FD7">
        <w:rPr>
          <w:szCs w:val="20"/>
          <w:u w:val="single"/>
        </w:rPr>
        <w:t xml:space="preserve"> somewhere in the world </w:t>
      </w:r>
      <w:r w:rsidRPr="002F2FD7">
        <w:rPr>
          <w:szCs w:val="20"/>
          <w:highlight w:val="yellow"/>
          <w:u w:val="single"/>
        </w:rPr>
        <w:t>in the next 10 years</w:t>
      </w:r>
      <w:r w:rsidRPr="002F2FD7">
        <w:rPr>
          <w:szCs w:val="20"/>
          <w:u w:val="single"/>
        </w:rPr>
        <w:t xml:space="preserve">,” with 79 percent of the respondents believing “it more likely to be carried out by terrorists” than by a government </w:t>
      </w:r>
      <w:r w:rsidRPr="002F2FD7">
        <w:rPr>
          <w:sz w:val="12"/>
          <w:szCs w:val="20"/>
        </w:rPr>
        <w:t xml:space="preserve">[Lugar 2005, pp. 14-15]. I support increased efforts to reduce the threat of nuclear terrorism, but that is not inconsistent with the approach of this article. Because </w:t>
      </w:r>
      <w:r w:rsidRPr="002F2FD7">
        <w:rPr>
          <w:szCs w:val="20"/>
          <w:highlight w:val="yellow"/>
          <w:u w:val="single"/>
        </w:rPr>
        <w:t>terrorism is</w:t>
      </w:r>
      <w:r w:rsidRPr="002F2FD7">
        <w:rPr>
          <w:sz w:val="12"/>
          <w:szCs w:val="20"/>
        </w:rPr>
        <w:t xml:space="preserve"> one of </w:t>
      </w:r>
      <w:r w:rsidRPr="002F2FD7">
        <w:rPr>
          <w:szCs w:val="20"/>
          <w:highlight w:val="yellow"/>
          <w:u w:val="single"/>
        </w:rPr>
        <w:t>the</w:t>
      </w:r>
      <w:r w:rsidRPr="002F2FD7">
        <w:rPr>
          <w:sz w:val="12"/>
          <w:szCs w:val="20"/>
        </w:rPr>
        <w:t xml:space="preserve"> potential </w:t>
      </w:r>
      <w:r w:rsidRPr="002F2FD7">
        <w:rPr>
          <w:szCs w:val="20"/>
          <w:u w:val="single"/>
        </w:rPr>
        <w:t xml:space="preserve">trigger </w:t>
      </w:r>
      <w:r w:rsidRPr="002F2FD7">
        <w:rPr>
          <w:szCs w:val="20"/>
          <w:highlight w:val="yellow"/>
          <w:u w:val="single"/>
        </w:rPr>
        <w:t>mechanism</w:t>
      </w:r>
      <w:r w:rsidRPr="002F2FD7">
        <w:rPr>
          <w:sz w:val="12"/>
          <w:szCs w:val="20"/>
        </w:rPr>
        <w:t xml:space="preserve">s </w:t>
      </w:r>
      <w:r w:rsidRPr="002F2FD7">
        <w:rPr>
          <w:szCs w:val="20"/>
          <w:highlight w:val="yellow"/>
          <w:u w:val="single"/>
        </w:rPr>
        <w:t>for</w:t>
      </w:r>
      <w:r w:rsidRPr="002F2FD7">
        <w:rPr>
          <w:szCs w:val="20"/>
          <w:u w:val="single"/>
        </w:rPr>
        <w:t xml:space="preserve"> a </w:t>
      </w:r>
      <w:r w:rsidRPr="002F2FD7">
        <w:rPr>
          <w:szCs w:val="20"/>
          <w:highlight w:val="yellow"/>
          <w:u w:val="single"/>
        </w:rPr>
        <w:t>full-scale nuclear war</w:t>
      </w:r>
      <w:r w:rsidRPr="002F2FD7">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2F2FD7">
        <w:rPr>
          <w:sz w:val="12"/>
          <w:szCs w:val="20"/>
        </w:rPr>
        <w:t>his</w:t>
      </w:r>
      <w:proofErr w:type="gramEnd"/>
      <w:r w:rsidRPr="002F2FD7">
        <w:rPr>
          <w:sz w:val="12"/>
          <w:szCs w:val="20"/>
        </w:rPr>
        <w:t xml:space="preserve"> article would be incomplete if it only dealt with the threat of nuclear terrorism and neglected the threat of full- scale nuclear war. If both risks are unacceptable, an effort to reduce only the terrorist component would leave humanity in great peril. In fact, </w:t>
      </w:r>
      <w:proofErr w:type="gramStart"/>
      <w:r w:rsidRPr="002F2FD7">
        <w:rPr>
          <w:bCs/>
          <w:szCs w:val="20"/>
          <w:u w:val="single"/>
        </w:rPr>
        <w:t>society’s</w:t>
      </w:r>
      <w:proofErr w:type="gramEnd"/>
      <w:r w:rsidRPr="002F2FD7">
        <w:rPr>
          <w:bCs/>
          <w:szCs w:val="20"/>
          <w:u w:val="single"/>
        </w:rPr>
        <w:t xml:space="preserve"> almost total neglect of the threat of full-scale nuclear war makes studying that risk all the more important</w:t>
      </w:r>
      <w:r w:rsidRPr="002F2FD7">
        <w:rPr>
          <w:sz w:val="12"/>
          <w:szCs w:val="20"/>
        </w:rPr>
        <w:t xml:space="preserve">. The </w:t>
      </w:r>
      <w:proofErr w:type="spellStart"/>
      <w:r w:rsidRPr="002F2FD7">
        <w:rPr>
          <w:sz w:val="12"/>
          <w:szCs w:val="20"/>
        </w:rPr>
        <w:t>cosT</w:t>
      </w:r>
      <w:proofErr w:type="spellEnd"/>
      <w:r w:rsidRPr="002F2FD7">
        <w:rPr>
          <w:sz w:val="12"/>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2F2FD7">
        <w:rPr>
          <w:sz w:val="12"/>
          <w:szCs w:val="20"/>
        </w:rPr>
        <w:t>first World War.</w:t>
      </w:r>
      <w:proofErr w:type="gramEnd"/>
      <w:r w:rsidRPr="002F2FD7">
        <w:rPr>
          <w:sz w:val="12"/>
          <w:szCs w:val="20"/>
        </w:rPr>
        <w:t xml:space="preserve"> World War II’s fatalities were double or triple that number—chaos prevented a more precise deter- </w:t>
      </w:r>
      <w:proofErr w:type="spellStart"/>
      <w:r w:rsidRPr="002F2FD7">
        <w:rPr>
          <w:sz w:val="12"/>
          <w:szCs w:val="20"/>
        </w:rPr>
        <w:t>mination</w:t>
      </w:r>
      <w:proofErr w:type="spellEnd"/>
      <w:r w:rsidRPr="002F2FD7">
        <w:rPr>
          <w:sz w:val="12"/>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2F2FD7">
        <w:rPr>
          <w:sz w:val="12"/>
          <w:szCs w:val="20"/>
        </w:rPr>
        <w:t>extrapola</w:t>
      </w:r>
      <w:proofErr w:type="spellEnd"/>
      <w:r w:rsidRPr="002F2FD7">
        <w:rPr>
          <w:sz w:val="12"/>
          <w:szCs w:val="20"/>
        </w:rPr>
        <w:t xml:space="preserve">- </w:t>
      </w:r>
      <w:proofErr w:type="spellStart"/>
      <w:r w:rsidRPr="002F2FD7">
        <w:rPr>
          <w:sz w:val="12"/>
          <w:szCs w:val="20"/>
        </w:rPr>
        <w:t>tion</w:t>
      </w:r>
      <w:proofErr w:type="spellEnd"/>
      <w:r w:rsidRPr="002F2FD7">
        <w:rPr>
          <w:sz w:val="12"/>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2F2FD7">
        <w:rPr>
          <w:sz w:val="12"/>
          <w:szCs w:val="20"/>
        </w:rPr>
        <w:t>gress</w:t>
      </w:r>
      <w:proofErr w:type="spellEnd"/>
      <w:r w:rsidRPr="002F2FD7">
        <w:rPr>
          <w:sz w:val="12"/>
          <w:szCs w:val="20"/>
        </w:rPr>
        <w:t xml:space="preserve">, General Douglas MacArthur, stated, “Global war has become a Frankenstein to destroy both sides. … If you lose, you are annihilated. If you win, you stand only to lose. </w:t>
      </w:r>
      <w:r w:rsidRPr="002F2FD7">
        <w:rPr>
          <w:bCs/>
          <w:szCs w:val="20"/>
          <w:u w:val="single"/>
        </w:rPr>
        <w:t>No longer does it possess even the chance of the winner of a duel. It contains now only the germs of double suicide</w:t>
      </w:r>
      <w:r w:rsidRPr="002F2FD7">
        <w:rPr>
          <w:sz w:val="12"/>
          <w:szCs w:val="20"/>
        </w:rPr>
        <w:t xml:space="preserve">.” Former Secretary of Defense Robert McNamara ex- pressed a similar view: “If deterrence fails and conflict develops, the present U.S. and NATO strategy carries with it a high risk that </w:t>
      </w:r>
      <w:r w:rsidRPr="002F2FD7">
        <w:rPr>
          <w:szCs w:val="20"/>
          <w:u w:val="single"/>
        </w:rPr>
        <w:t xml:space="preserve">Western </w:t>
      </w:r>
      <w:r w:rsidRPr="002F2FD7">
        <w:rPr>
          <w:szCs w:val="20"/>
          <w:highlight w:val="yellow"/>
          <w:u w:val="single"/>
        </w:rPr>
        <w:t>civilization will be destroyed</w:t>
      </w:r>
      <w:r w:rsidRPr="002F2FD7">
        <w:rPr>
          <w:sz w:val="12"/>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2F2FD7">
        <w:rPr>
          <w:sz w:val="12"/>
          <w:szCs w:val="20"/>
        </w:rPr>
        <w:t>inhu</w:t>
      </w:r>
      <w:proofErr w:type="spellEnd"/>
      <w:r w:rsidRPr="002F2FD7">
        <w:rPr>
          <w:sz w:val="12"/>
          <w:szCs w:val="20"/>
        </w:rPr>
        <w:t>- mane, good for nothing but killing, possibly destructive of life on earth and civilization.” [Shultz 2007] Official studies, while couched in less emotional terms, still convey the horrendous toll that World War III would exact: “</w:t>
      </w:r>
      <w:r w:rsidRPr="002F2FD7">
        <w:rPr>
          <w:szCs w:val="20"/>
          <w:u w:val="single"/>
        </w:rPr>
        <w:t>The resulting deaths would be far beyond any precedent</w:t>
      </w:r>
      <w:r w:rsidRPr="002F2FD7">
        <w:rPr>
          <w:sz w:val="12"/>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2F2FD7">
        <w:rPr>
          <w:sz w:val="12"/>
          <w:szCs w:val="20"/>
        </w:rPr>
        <w:t>side ....</w:t>
      </w:r>
      <w:proofErr w:type="gramEnd"/>
      <w:r w:rsidRPr="002F2FD7">
        <w:rPr>
          <w:sz w:val="12"/>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2F2FD7">
        <w:rPr>
          <w:sz w:val="12"/>
          <w:szCs w:val="20"/>
        </w:rPr>
        <w:t>ing</w:t>
      </w:r>
      <w:proofErr w:type="spellEnd"/>
      <w:r w:rsidRPr="002F2FD7">
        <w:rPr>
          <w:sz w:val="12"/>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2F2FD7">
        <w:rPr>
          <w:sz w:val="12"/>
          <w:szCs w:val="20"/>
        </w:rPr>
        <w:t>sumed</w:t>
      </w:r>
      <w:proofErr w:type="spellEnd"/>
      <w:r w:rsidRPr="002F2FD7">
        <w:rPr>
          <w:sz w:val="12"/>
          <w:szCs w:val="20"/>
        </w:rPr>
        <w:t xml:space="preserve"> a new potentiality when the TTAPS report [TTAPS 1983] proposed that the ash and dust from so many nearly simultaneous </w:t>
      </w:r>
      <w:r w:rsidRPr="002F2FD7">
        <w:rPr>
          <w:szCs w:val="20"/>
          <w:highlight w:val="yellow"/>
          <w:u w:val="single"/>
        </w:rPr>
        <w:t>nuclear explosions</w:t>
      </w:r>
      <w:r w:rsidRPr="002F2FD7">
        <w:rPr>
          <w:sz w:val="12"/>
          <w:szCs w:val="20"/>
        </w:rPr>
        <w:t xml:space="preserve"> and their resultant fire- storms </w:t>
      </w:r>
      <w:r w:rsidRPr="002F2FD7">
        <w:rPr>
          <w:szCs w:val="20"/>
          <w:highlight w:val="yellow"/>
          <w:u w:val="single"/>
        </w:rPr>
        <w:t>could usher in</w:t>
      </w:r>
      <w:r w:rsidRPr="002F2FD7">
        <w:rPr>
          <w:szCs w:val="20"/>
          <w:u w:val="single"/>
        </w:rPr>
        <w:t xml:space="preserve"> a </w:t>
      </w:r>
      <w:r w:rsidRPr="002F2FD7">
        <w:rPr>
          <w:szCs w:val="20"/>
          <w:highlight w:val="yellow"/>
          <w:u w:val="single"/>
        </w:rPr>
        <w:t>nuclear winter that</w:t>
      </w:r>
      <w:r w:rsidRPr="002F2FD7">
        <w:rPr>
          <w:szCs w:val="20"/>
          <w:u w:val="single"/>
        </w:rPr>
        <w:t xml:space="preserve"> might </w:t>
      </w:r>
      <w:r w:rsidRPr="002F2FD7">
        <w:rPr>
          <w:szCs w:val="20"/>
          <w:highlight w:val="yellow"/>
          <w:u w:val="single"/>
        </w:rPr>
        <w:t>erase homo sapiens from</w:t>
      </w:r>
      <w:r w:rsidRPr="002F2FD7">
        <w:rPr>
          <w:szCs w:val="20"/>
          <w:u w:val="single"/>
        </w:rPr>
        <w:t xml:space="preserve"> the face of the </w:t>
      </w:r>
      <w:r w:rsidRPr="002F2FD7">
        <w:rPr>
          <w:szCs w:val="20"/>
          <w:highlight w:val="yellow"/>
          <w:u w:val="single"/>
        </w:rPr>
        <w:t>earth</w:t>
      </w:r>
      <w:r w:rsidRPr="002F2FD7">
        <w:rPr>
          <w:sz w:val="12"/>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2F2FD7">
        <w:rPr>
          <w:sz w:val="12"/>
          <w:szCs w:val="20"/>
        </w:rPr>
        <w:t>Robock</w:t>
      </w:r>
      <w:proofErr w:type="spellEnd"/>
      <w:r w:rsidRPr="002F2FD7">
        <w:rPr>
          <w:sz w:val="12"/>
          <w:szCs w:val="20"/>
        </w:rPr>
        <w:t xml:space="preserve"> 2007, Toon 2007] suggests that </w:t>
      </w:r>
      <w:r w:rsidRPr="002F2FD7">
        <w:rPr>
          <w:szCs w:val="20"/>
          <w:u w:val="single"/>
        </w:rPr>
        <w:t xml:space="preserve">even a </w:t>
      </w:r>
      <w:r w:rsidRPr="002F2FD7">
        <w:rPr>
          <w:szCs w:val="20"/>
          <w:highlight w:val="yellow"/>
          <w:u w:val="single"/>
        </w:rPr>
        <w:t>limited nuclear exchange</w:t>
      </w:r>
      <w:r w:rsidRPr="002F2FD7">
        <w:rPr>
          <w:sz w:val="12"/>
          <w:szCs w:val="20"/>
        </w:rPr>
        <w:t xml:space="preserve"> or one between newer nuclear-weapon states, such as India and Pakistan, </w:t>
      </w:r>
      <w:r w:rsidRPr="002F2FD7">
        <w:rPr>
          <w:szCs w:val="20"/>
          <w:highlight w:val="yellow"/>
          <w:u w:val="single"/>
        </w:rPr>
        <w:t>could have devastating</w:t>
      </w:r>
      <w:r w:rsidRPr="002F2FD7">
        <w:rPr>
          <w:szCs w:val="20"/>
          <w:u w:val="single"/>
        </w:rPr>
        <w:t xml:space="preserve"> long-lasting </w:t>
      </w:r>
      <w:r w:rsidRPr="002F2FD7">
        <w:rPr>
          <w:szCs w:val="20"/>
          <w:highlight w:val="yellow"/>
          <w:u w:val="single"/>
        </w:rPr>
        <w:t>climatic consequences</w:t>
      </w:r>
      <w:r w:rsidRPr="002F2FD7">
        <w:rPr>
          <w:sz w:val="12"/>
          <w:szCs w:val="20"/>
        </w:rPr>
        <w:t xml:space="preserve"> due to the large volumes of smoke that would be generated by fires in modern megacities. While it is uncertain how destructive World War III would be, prudence dictates that we apply the same </w:t>
      </w:r>
      <w:proofErr w:type="spellStart"/>
      <w:r w:rsidRPr="002F2FD7">
        <w:rPr>
          <w:sz w:val="12"/>
          <w:szCs w:val="20"/>
        </w:rPr>
        <w:t>engi</w:t>
      </w:r>
      <w:proofErr w:type="spellEnd"/>
      <w:r w:rsidRPr="002F2FD7">
        <w:rPr>
          <w:sz w:val="12"/>
          <w:szCs w:val="20"/>
        </w:rPr>
        <w:t xml:space="preserve">- </w:t>
      </w:r>
      <w:proofErr w:type="spellStart"/>
      <w:r w:rsidRPr="002F2FD7">
        <w:rPr>
          <w:sz w:val="12"/>
          <w:szCs w:val="20"/>
        </w:rPr>
        <w:t>neering</w:t>
      </w:r>
      <w:proofErr w:type="spellEnd"/>
      <w:r w:rsidRPr="002F2FD7">
        <w:rPr>
          <w:sz w:val="12"/>
          <w:szCs w:val="20"/>
        </w:rPr>
        <w:t xml:space="preserve"> conservatism that saved the Golden Gate Bridge from collapsing on its 50th anniversary and assume that </w:t>
      </w:r>
      <w:r w:rsidRPr="002F2FD7">
        <w:rPr>
          <w:szCs w:val="20"/>
          <w:highlight w:val="yellow"/>
          <w:u w:val="single"/>
        </w:rPr>
        <w:t>preventing World War III is a necessity</w:t>
      </w:r>
      <w:r w:rsidRPr="002F2FD7">
        <w:rPr>
          <w:szCs w:val="20"/>
          <w:u w:val="single"/>
        </w:rPr>
        <w:t>—not an option</w:t>
      </w:r>
      <w:r w:rsidRPr="002F2FD7">
        <w:rPr>
          <w:sz w:val="12"/>
          <w:szCs w:val="20"/>
        </w:rPr>
        <w:t xml:space="preserve">. </w:t>
      </w:r>
    </w:p>
    <w:p w:rsidR="003829CE" w:rsidRPr="002F2FD7" w:rsidRDefault="003829CE" w:rsidP="003829CE"/>
    <w:p w:rsidR="003829CE" w:rsidRPr="002F2FD7" w:rsidRDefault="003829CE" w:rsidP="003829CE">
      <w:pPr>
        <w:pStyle w:val="Heading2"/>
        <w:rPr>
          <w:rFonts w:cs="Arial"/>
        </w:rPr>
      </w:pPr>
      <w:r w:rsidRPr="002F2FD7">
        <w:rPr>
          <w:rFonts w:cs="Arial"/>
        </w:rPr>
        <w:t>Uniqueness</w:t>
      </w:r>
    </w:p>
    <w:p w:rsidR="003829CE" w:rsidRPr="002F2FD7" w:rsidRDefault="003829CE" w:rsidP="003829CE">
      <w:pPr>
        <w:pStyle w:val="Heading3"/>
        <w:rPr>
          <w:rFonts w:cs="Arial"/>
        </w:rPr>
      </w:pPr>
      <w:r w:rsidRPr="002F2FD7">
        <w:rPr>
          <w:rFonts w:cs="Arial"/>
        </w:rPr>
        <w:t xml:space="preserve">UQ – Surveillance Effective </w:t>
      </w:r>
    </w:p>
    <w:p w:rsidR="003829CE" w:rsidRPr="002F2FD7" w:rsidRDefault="003829CE" w:rsidP="003829CE">
      <w:pPr>
        <w:pStyle w:val="Heading4"/>
        <w:rPr>
          <w:rFonts w:cs="Arial"/>
        </w:rPr>
      </w:pPr>
      <w:r w:rsidRPr="002F2FD7">
        <w:rPr>
          <w:rFonts w:cs="Arial"/>
        </w:rPr>
        <w:t>Balance between oversight and surveillance exists but is precarious now --- program disclosure puts effectiveness on the brink</w:t>
      </w:r>
    </w:p>
    <w:p w:rsidR="003829CE" w:rsidRPr="002F2FD7" w:rsidRDefault="003829CE" w:rsidP="003829CE">
      <w:r w:rsidRPr="002F2FD7">
        <w:rPr>
          <w:rStyle w:val="Style13ptBold"/>
        </w:rPr>
        <w:t>Sullivan 13</w:t>
      </w:r>
      <w:r w:rsidRPr="002F2FD7">
        <w:t xml:space="preserve"> (Sean Sullivan has covered national politics for The Washington Post since 2012. “NSA head: Surveillance helped thwart more than 50 terror plots,” </w:t>
      </w:r>
      <w:hyperlink r:id="rId15" w:history="1">
        <w:r w:rsidRPr="002F2FD7">
          <w:rPr>
            <w:rStyle w:val="Hyperlink"/>
          </w:rPr>
          <w:t>http://www.washingtonpost.com/blogs/post-politics/wp/2013/06/18/nsa-head-surveillance-helped-thwart-more-than-50-terror-attempts/</w:t>
        </w:r>
      </w:hyperlink>
      <w:r w:rsidRPr="002F2FD7">
        <w:t xml:space="preserve"> | </w:t>
      </w:r>
      <w:proofErr w:type="spellStart"/>
      <w:r w:rsidR="00C1379F">
        <w:t>prs</w:t>
      </w:r>
      <w:proofErr w:type="spellEnd"/>
      <w:r w:rsidRPr="002F2FD7">
        <w:t>)</w:t>
      </w:r>
    </w:p>
    <w:p w:rsidR="003829CE" w:rsidRPr="002F2FD7" w:rsidRDefault="003829CE" w:rsidP="003829CE">
      <w:pPr>
        <w:rPr>
          <w:sz w:val="16"/>
        </w:rPr>
      </w:pPr>
      <w:r w:rsidRPr="002F2FD7">
        <w:rPr>
          <w:sz w:val="16"/>
        </w:rPr>
        <w:t xml:space="preserve">Intelligence officials said Tuesday </w:t>
      </w:r>
      <w:r w:rsidRPr="002F2FD7">
        <w:rPr>
          <w:rStyle w:val="StyleUnderline"/>
        </w:rPr>
        <w:t xml:space="preserve">that the government's sweeping surveillance efforts have helped thwart "potential terrorist events" more than 50 times since the Sept. 11, 2001 </w:t>
      </w:r>
      <w:proofErr w:type="gramStart"/>
      <w:r w:rsidRPr="002F2FD7">
        <w:rPr>
          <w:rStyle w:val="StyleUnderline"/>
        </w:rPr>
        <w:t>attacks</w:t>
      </w:r>
      <w:r w:rsidRPr="002F2FD7">
        <w:rPr>
          <w:sz w:val="16"/>
        </w:rPr>
        <w:t>,</w:t>
      </w:r>
      <w:proofErr w:type="gramEnd"/>
      <w:r w:rsidRPr="002F2FD7">
        <w:rPr>
          <w:sz w:val="16"/>
        </w:rPr>
        <w:t xml:space="preserve"> and the officials detailed two new examples to illustrate the utility of the programs. In testimony before the House Intelligence Committee on Tuesday, </w:t>
      </w:r>
      <w:r w:rsidRPr="002F2FD7">
        <w:rPr>
          <w:rStyle w:val="StyleUnderline"/>
        </w:rPr>
        <w:t>officials cited a nascent plot to blow up the New York Stock Exchange and a case involving an individual providing financial support to an overseas terrorist group</w:t>
      </w:r>
      <w:r w:rsidRPr="002F2FD7">
        <w:rPr>
          <w:sz w:val="16"/>
        </w:rPr>
        <w:t xml:space="preserve">. "In recent years, </w:t>
      </w:r>
      <w:r w:rsidRPr="002F2FD7">
        <w:rPr>
          <w:rStyle w:val="StyleUnderline"/>
        </w:rPr>
        <w:t>these programs</w:t>
      </w:r>
      <w:r w:rsidRPr="002F2FD7">
        <w:rPr>
          <w:sz w:val="16"/>
        </w:rPr>
        <w:t xml:space="preserve">, together with other intelligence, </w:t>
      </w:r>
      <w:r w:rsidRPr="002F2FD7">
        <w:rPr>
          <w:rStyle w:val="StyleUnderline"/>
        </w:rPr>
        <w:t>have protected the U.S. and our allies from terrorist threats across the globe to include helping prevent the terrorist -- the potential terrorist events over 50 times since 9/11</w:t>
      </w:r>
      <w:r w:rsidRPr="002F2FD7">
        <w:rPr>
          <w:sz w:val="16"/>
        </w:rPr>
        <w:t xml:space="preserve">," National Security Agency Director Gen. Keith Alexander told the committee. He said at least 10 of the plots targeted the United States. </w:t>
      </w:r>
      <w:r w:rsidRPr="002F2FD7">
        <w:rPr>
          <w:rStyle w:val="StyleUnderline"/>
        </w:rPr>
        <w:t>FBI Deputy Director Sean Joyce said Tuesday that a provision in the Foreign Intelligence Surveillance Act helped officials monitor a "known extremist in Yemen" who was in contact with an individual in the United States. The information led to disruption of the New York Stock Exchange plot</w:t>
      </w:r>
      <w:r w:rsidRPr="002F2FD7">
        <w:rPr>
          <w:sz w:val="16"/>
        </w:rPr>
        <w:t xml:space="preserve">, Joyce said. Joyce also said that </w:t>
      </w:r>
      <w:r w:rsidRPr="002F2FD7">
        <w:rPr>
          <w:rStyle w:val="StyleUnderline"/>
        </w:rPr>
        <w:t>the use of a FISA business record provision helped officials with an investigation involving an individual who was communicating with an overseas terrorist</w:t>
      </w:r>
      <w:r w:rsidRPr="002F2FD7">
        <w:rPr>
          <w:sz w:val="16"/>
        </w:rPr>
        <w:t>. "</w:t>
      </w:r>
      <w:r w:rsidRPr="002F2FD7">
        <w:rPr>
          <w:rStyle w:val="StyleUnderline"/>
        </w:rPr>
        <w:t>The NSA, using the business record FISA, tipped us off that this individual had indirect contacts with a known terrorist overseas,"</w:t>
      </w:r>
      <w:r w:rsidRPr="002F2FD7">
        <w:rPr>
          <w:sz w:val="16"/>
        </w:rPr>
        <w:t xml:space="preserve"> said Joyce. "We were able to reopen this investigation, identify additional individuals through a legal process and were able to disrupt this terrorist activity." "So that's four cases total that we have put out publicly," Alexander said Tuesday. The Washington Post and Britain's Guardian newspaper recently revealed the sweeping Internet and telephone surveillance techniques the NSA has utilized in recent years. Several of the witnesses testifying Tuesday said </w:t>
      </w:r>
      <w:r w:rsidRPr="002F2FD7">
        <w:rPr>
          <w:rStyle w:val="StyleUnderline"/>
        </w:rPr>
        <w:t>the disclosure of the surveillance programs</w:t>
      </w:r>
      <w:r w:rsidRPr="002F2FD7">
        <w:rPr>
          <w:sz w:val="16"/>
        </w:rPr>
        <w:t xml:space="preserve"> </w:t>
      </w:r>
      <w:r w:rsidRPr="002F2FD7">
        <w:rPr>
          <w:rStyle w:val="StyleUnderline"/>
        </w:rPr>
        <w:t>by admitted leaker Edward Snowden had made the world a more dangerous place. “We are now faced with a situation that because this information has been made public, we run the risk of losing these collection capabilities,”</w:t>
      </w:r>
      <w:r w:rsidRPr="002F2FD7">
        <w:rPr>
          <w:sz w:val="16"/>
        </w:rPr>
        <w:t xml:space="preserve"> said Robert S. </w:t>
      </w:r>
      <w:proofErr w:type="spellStart"/>
      <w:r w:rsidRPr="002F2FD7">
        <w:rPr>
          <w:sz w:val="16"/>
        </w:rPr>
        <w:t>Litt</w:t>
      </w:r>
      <w:proofErr w:type="spellEnd"/>
      <w:r w:rsidRPr="002F2FD7">
        <w:rPr>
          <w:sz w:val="16"/>
        </w:rPr>
        <w:t>, general counsel of the Office of the Director of National Intelligence. “</w:t>
      </w:r>
      <w:r w:rsidRPr="002F2FD7">
        <w:rPr>
          <w:rStyle w:val="StyleUnderline"/>
        </w:rPr>
        <w:t>We’re not going to know for many months whether these leaks in fact have caused us to lose these capabilities, but if they do have that effect, there is no doubt that they will cause our national security to be affected</w:t>
      </w:r>
      <w:r w:rsidRPr="002F2FD7">
        <w:rPr>
          <w:sz w:val="16"/>
        </w:rPr>
        <w:t xml:space="preserve">.” Alexander had previously said </w:t>
      </w:r>
      <w:r w:rsidRPr="002F2FD7">
        <w:rPr>
          <w:rStyle w:val="StyleUnderline"/>
        </w:rPr>
        <w:t xml:space="preserve">the intelligence gathering helped in the cases of </w:t>
      </w:r>
      <w:proofErr w:type="spellStart"/>
      <w:r w:rsidRPr="002F2FD7">
        <w:rPr>
          <w:rStyle w:val="StyleUnderline"/>
        </w:rPr>
        <w:t>Najibullah</w:t>
      </w:r>
      <w:proofErr w:type="spellEnd"/>
      <w:r w:rsidRPr="002F2FD7">
        <w:rPr>
          <w:rStyle w:val="StyleUnderline"/>
        </w:rPr>
        <w:t xml:space="preserve"> </w:t>
      </w:r>
      <w:proofErr w:type="spellStart"/>
      <w:r w:rsidRPr="002F2FD7">
        <w:rPr>
          <w:rStyle w:val="StyleUnderline"/>
        </w:rPr>
        <w:t>Zazi</w:t>
      </w:r>
      <w:proofErr w:type="spellEnd"/>
      <w:r w:rsidRPr="002F2FD7">
        <w:rPr>
          <w:rStyle w:val="StyleUnderline"/>
        </w:rPr>
        <w:t>, an Afghan American who pleaded guilty to planning suicide attacks in New York, and Pakistani American David Headley, who conducted surveillance in support of the 2008 attacks in Mumbai, Indi</w:t>
      </w:r>
      <w:r w:rsidRPr="002F2FD7">
        <w:rPr>
          <w:sz w:val="16"/>
        </w:rPr>
        <w:t>a. Joyce elaborated on the two previously revealed cases on Tuesday. Alexander said he would provide details of the 50 examples he cited Tuesday to lawmakers in a classified setting on Wednesday. "Those 50 cases right now have been looked at by the FBI, CIA and other partners within the community, and the National Counterterrorism Center is validating all the points so that you know that what we've put in there is exactly right," said Alexander. Alexander also said that if the surveillance programs had been in place before the Sept. 11 attacks, the United States would have known that hijacker Khalid Muhammad Abdallah al-</w:t>
      </w:r>
      <w:proofErr w:type="spellStart"/>
      <w:r w:rsidRPr="002F2FD7">
        <w:rPr>
          <w:sz w:val="16"/>
        </w:rPr>
        <w:t>Mihdhar</w:t>
      </w:r>
      <w:proofErr w:type="spellEnd"/>
      <w:r w:rsidRPr="002F2FD7">
        <w:rPr>
          <w:sz w:val="16"/>
        </w:rPr>
        <w:t xml:space="preserve"> was in San Diego and communicating with a known al Qaeda </w:t>
      </w:r>
      <w:proofErr w:type="spellStart"/>
      <w:r w:rsidRPr="002F2FD7">
        <w:rPr>
          <w:sz w:val="16"/>
        </w:rPr>
        <w:t>safehouse</w:t>
      </w:r>
      <w:proofErr w:type="spellEnd"/>
      <w:r w:rsidRPr="002F2FD7">
        <w:rPr>
          <w:sz w:val="16"/>
        </w:rPr>
        <w:t xml:space="preserve"> in Yemen. Alexander's testimony came a day after President Obama defended his administration’s right to engage in such surveillance in an interview with PBS host Charlie Rose, saying the programs had adequate checks and balances. </w:t>
      </w:r>
      <w:r w:rsidRPr="002F2FD7">
        <w:rPr>
          <w:rStyle w:val="StyleUnderline"/>
        </w:rPr>
        <w:t>The Foreign Intelligence Surveillance Court,</w:t>
      </w:r>
      <w:r w:rsidRPr="002F2FD7">
        <w:rPr>
          <w:sz w:val="16"/>
        </w:rPr>
        <w:t xml:space="preserve"> Obama argued</w:t>
      </w:r>
      <w:r w:rsidRPr="002F2FD7">
        <w:rPr>
          <w:rStyle w:val="StyleUnderline"/>
        </w:rPr>
        <w:t>, provided sufficient oversight of the National Security Agency’s activities and said the government was “making the right trade-offs” in balancing privacy rights with national security prerogatives.</w:t>
      </w:r>
      <w:r w:rsidRPr="002F2FD7">
        <w:rPr>
          <w:sz w:val="16"/>
        </w:rPr>
        <w:t xml:space="preserve"> “What I can say unequivocally is that if you are a U.S. person, the NSA cannot listen to your telephone calls, and the NSA cannot target your e-mails,” he added, before Rose interjected, “And have not.” “And have not,” Obama reiterated. “They cannot and have not, by law and by rule, and unless they — and usually it wouldn’t be ‘they,’ it’d be the FBI — go to a court, and obtain a warrant, and seek probable cause, the same way it’s always been, the same way when we were growing up and we were watching movies, you want to go set up a wiretap, you got to go to a judge, show probable cause.” During the interview — which aired Monday night — the president took pains to distinguish his national security approach from those of former president George W. Bush and former vice president Richard B. Cheney. “The whole point of my concern, before I was president — because some people say, ‘Well, you know, Obama was this raving liberal before. Now he’s, you know, Dick Cheney.’ Dick Cheney sometimes says, ‘Yeah, you know? He took it all lock, stock and barrel,’ ” Obama said, according to a transcript provided by PBS. “My concern has always been not that we shouldn’t do intelligence gathering to prevent terrorism, but rather are we setting up a system of checks and balances?”</w:t>
      </w:r>
    </w:p>
    <w:p w:rsidR="003829CE" w:rsidRPr="002F2FD7" w:rsidRDefault="003829CE" w:rsidP="003829CE"/>
    <w:p w:rsidR="003829CE" w:rsidRPr="002F2FD7" w:rsidRDefault="003829CE" w:rsidP="003829CE">
      <w:pPr>
        <w:pStyle w:val="Heading3"/>
        <w:rPr>
          <w:rFonts w:cs="Arial"/>
        </w:rPr>
      </w:pPr>
      <w:r w:rsidRPr="002F2FD7">
        <w:rPr>
          <w:rFonts w:cs="Arial"/>
        </w:rPr>
        <w:t>UQ – Terror Risk Low</w:t>
      </w:r>
    </w:p>
    <w:p w:rsidR="003829CE" w:rsidRPr="002F2FD7" w:rsidRDefault="003829CE" w:rsidP="003829CE">
      <w:pPr>
        <w:pStyle w:val="Heading4"/>
        <w:rPr>
          <w:rFonts w:cs="Arial"/>
        </w:rPr>
      </w:pPr>
      <w:r w:rsidRPr="002F2FD7">
        <w:rPr>
          <w:rFonts w:cs="Arial"/>
        </w:rPr>
        <w:t>Risk of terrorism is low now – but that trend is easily reversible</w:t>
      </w:r>
    </w:p>
    <w:p w:rsidR="003829CE" w:rsidRPr="002F2FD7" w:rsidRDefault="003829CE" w:rsidP="003829CE">
      <w:pPr>
        <w:rPr>
          <w:sz w:val="12"/>
        </w:rPr>
      </w:pPr>
      <w:r w:rsidRPr="002F2FD7">
        <w:rPr>
          <w:rStyle w:val="Style13ptBold"/>
        </w:rPr>
        <w:t>Lieberman</w:t>
      </w:r>
      <w:r w:rsidRPr="002F2FD7">
        <w:t xml:space="preserve"> </w:t>
      </w:r>
      <w:r w:rsidRPr="002F2FD7">
        <w:rPr>
          <w:rStyle w:val="Style13ptBold"/>
        </w:rPr>
        <w:t>14</w:t>
      </w:r>
      <w:r w:rsidRPr="002F2FD7">
        <w:t xml:space="preserve"> (Joseph Lieberman, Former united States Senator, House Committee on Foreign Affairs. "Is al-Qaeda </w:t>
      </w:r>
      <w:proofErr w:type="gramStart"/>
      <w:r w:rsidRPr="002F2FD7">
        <w:t>Winning</w:t>
      </w:r>
      <w:proofErr w:type="gramEnd"/>
      <w:r w:rsidRPr="002F2FD7">
        <w:t xml:space="preserve">? Grading the Administration's Counterterrorism Policy” April 8, 2014 | </w:t>
      </w:r>
      <w:proofErr w:type="spellStart"/>
      <w:r w:rsidR="00C1379F">
        <w:t>prs</w:t>
      </w:r>
      <w:proofErr w:type="spellEnd"/>
      <w:r w:rsidRPr="002F2FD7">
        <w:t>)</w:t>
      </w:r>
    </w:p>
    <w:p w:rsidR="003829CE" w:rsidRPr="002F2FD7" w:rsidRDefault="003829CE" w:rsidP="003829CE">
      <w:r w:rsidRPr="002F2FD7">
        <w:t xml:space="preserve">Thank you, Chairman Poe. Ranking Member </w:t>
      </w:r>
      <w:proofErr w:type="gramStart"/>
      <w:r w:rsidRPr="002F2FD7">
        <w:t>Sherman,</w:t>
      </w:r>
      <w:proofErr w:type="gramEnd"/>
      <w:r w:rsidRPr="002F2FD7">
        <w:t xml:space="preserve"> distinguished Members of this Committee. I </w:t>
      </w:r>
      <w:proofErr w:type="gramStart"/>
      <w:r w:rsidRPr="002F2FD7">
        <w:t xml:space="preserve">am </w:t>
      </w:r>
      <w:r w:rsidRPr="002F2FD7">
        <w:rPr>
          <w:sz w:val="12"/>
        </w:rPr>
        <w:t xml:space="preserve"> </w:t>
      </w:r>
      <w:r w:rsidRPr="002F2FD7">
        <w:t>grateful</w:t>
      </w:r>
      <w:proofErr w:type="gramEnd"/>
      <w:r w:rsidRPr="002F2FD7">
        <w:t xml:space="preserve"> to appear before you today. </w:t>
      </w:r>
      <w:r w:rsidRPr="002F2FD7">
        <w:rPr>
          <w:sz w:val="12"/>
        </w:rPr>
        <w:t xml:space="preserve"> </w:t>
      </w:r>
      <w:r w:rsidRPr="002F2FD7">
        <w:t xml:space="preserve">Let me begin by commending you for holding this hearing. </w:t>
      </w:r>
      <w:r w:rsidRPr="002F2FD7">
        <w:rPr>
          <w:rStyle w:val="StyleUnderline"/>
        </w:rPr>
        <w:t xml:space="preserve">In the aftermath of September Il, 2001, </w:t>
      </w:r>
      <w:proofErr w:type="gramStart"/>
      <w:r w:rsidRPr="002F2FD7">
        <w:rPr>
          <w:rStyle w:val="StyleUnderline"/>
        </w:rPr>
        <w:t>the  overwhelming</w:t>
      </w:r>
      <w:proofErr w:type="gramEnd"/>
      <w:r w:rsidRPr="002F2FD7">
        <w:rPr>
          <w:rStyle w:val="StyleUnderline"/>
        </w:rPr>
        <w:t xml:space="preserve"> focus of our government was on the threat of terrorism and in particular al Qaeda</w:t>
      </w:r>
      <w:r w:rsidRPr="002F2FD7">
        <w:t xml:space="preserve">. </w:t>
      </w:r>
      <w:r w:rsidRPr="002F2FD7">
        <w:rPr>
          <w:rStyle w:val="StyleUnderline"/>
        </w:rPr>
        <w:t>Today</w:t>
      </w:r>
      <w:proofErr w:type="gramStart"/>
      <w:r w:rsidRPr="002F2FD7">
        <w:rPr>
          <w:rStyle w:val="StyleUnderline"/>
        </w:rPr>
        <w:t>,  that</w:t>
      </w:r>
      <w:proofErr w:type="gramEnd"/>
      <w:r w:rsidRPr="002F2FD7">
        <w:rPr>
          <w:rStyle w:val="StyleUnderline"/>
        </w:rPr>
        <w:t xml:space="preserve"> is no anger the Case</w:t>
      </w:r>
      <w:r w:rsidRPr="002F2FD7">
        <w:t xml:space="preserve"> This IS in large part a Consequence Of the Success We have </w:t>
      </w:r>
      <w:r w:rsidRPr="002F2FD7">
        <w:rPr>
          <w:sz w:val="12"/>
        </w:rPr>
        <w:t xml:space="preserve"> </w:t>
      </w:r>
      <w:r w:rsidRPr="002F2FD7">
        <w:t xml:space="preserve">the fact that </w:t>
      </w:r>
      <w:r w:rsidRPr="002F2FD7">
        <w:rPr>
          <w:rStyle w:val="StyleUnderline"/>
        </w:rPr>
        <w:t>we have not had another catastrophic attack on our homeland on the scale of that terrible  September morning.</w:t>
      </w:r>
      <w:r w:rsidRPr="002F2FD7">
        <w:t xml:space="preserve"> </w:t>
      </w:r>
      <w:r w:rsidRPr="002F2FD7">
        <w:rPr>
          <w:sz w:val="12"/>
        </w:rPr>
        <w:t xml:space="preserve"> </w:t>
      </w:r>
      <w:r w:rsidRPr="002F2FD7">
        <w:rPr>
          <w:rStyle w:val="StyleUnderline"/>
        </w:rPr>
        <w:t>This success, however, is not because of an absence of terrorist plots against us.</w:t>
      </w:r>
      <w:r w:rsidRPr="002F2FD7">
        <w:t xml:space="preserve"> Rather, </w:t>
      </w:r>
      <w:r w:rsidRPr="002F2FD7">
        <w:rPr>
          <w:rStyle w:val="StyleUnderline"/>
        </w:rPr>
        <w:t xml:space="preserve">it has been  achieved the vigilance, determination, courage, and creativity of national security professionals  and elected leaders across two Administrations, as well as the Close Cooperation and help Of </w:t>
      </w:r>
      <w:proofErr w:type="spellStart"/>
      <w:r w:rsidRPr="002F2FD7">
        <w:rPr>
          <w:rStyle w:val="StyleUnderline"/>
        </w:rPr>
        <w:t>America'S</w:t>
      </w:r>
      <w:proofErr w:type="spellEnd"/>
      <w:r w:rsidRPr="002F2FD7">
        <w:rPr>
          <w:rStyle w:val="StyleUnderline"/>
        </w:rPr>
        <w:t xml:space="preserve">  all </w:t>
      </w:r>
      <w:proofErr w:type="spellStart"/>
      <w:r w:rsidRPr="002F2FD7">
        <w:rPr>
          <w:rStyle w:val="StyleUnderline"/>
        </w:rPr>
        <w:t>es</w:t>
      </w:r>
      <w:proofErr w:type="spellEnd"/>
      <w:r w:rsidRPr="002F2FD7">
        <w:rPr>
          <w:rStyle w:val="StyleUnderline"/>
        </w:rPr>
        <w:t xml:space="preserve"> and partners around the world</w:t>
      </w:r>
      <w:r w:rsidRPr="002F2FD7">
        <w:t xml:space="preserve">. </w:t>
      </w:r>
      <w:r w:rsidRPr="002F2FD7">
        <w:rPr>
          <w:sz w:val="12"/>
        </w:rPr>
        <w:t xml:space="preserve"> </w:t>
      </w:r>
      <w:proofErr w:type="gramStart"/>
      <w:r w:rsidRPr="002F2FD7">
        <w:t>pride</w:t>
      </w:r>
      <w:proofErr w:type="gramEnd"/>
      <w:r w:rsidRPr="002F2FD7">
        <w:t xml:space="preserve"> in this achievement, must be tempered by an awareness of Several realities. First, </w:t>
      </w:r>
      <w:proofErr w:type="gramStart"/>
      <w:r w:rsidRPr="002F2FD7">
        <w:rPr>
          <w:rStyle w:val="StyleUnderline"/>
        </w:rPr>
        <w:t>al  Qaeda</w:t>
      </w:r>
      <w:proofErr w:type="gramEnd"/>
      <w:r w:rsidRPr="002F2FD7">
        <w:rPr>
          <w:rStyle w:val="StyleUnderline"/>
        </w:rPr>
        <w:t xml:space="preserve"> and its affiliates remain a ruthless, determined, and above all adaptive adversary, Just as  important y, the underlying ideology that inspires and drives al Qaeda to attack us and our allies</w:t>
      </w:r>
      <w:r w:rsidRPr="002F2FD7">
        <w:t xml:space="preserve">—the </w:t>
      </w:r>
      <w:r w:rsidRPr="002F2FD7">
        <w:rPr>
          <w:sz w:val="12"/>
        </w:rPr>
        <w:t xml:space="preserve"> </w:t>
      </w:r>
      <w:r w:rsidRPr="002F2FD7">
        <w:t xml:space="preserve">ideology Of </w:t>
      </w:r>
      <w:proofErr w:type="spellStart"/>
      <w:r w:rsidRPr="002F2FD7">
        <w:t>vio</w:t>
      </w:r>
      <w:proofErr w:type="spellEnd"/>
      <w:r w:rsidRPr="002F2FD7">
        <w:t xml:space="preserve"> </w:t>
      </w:r>
      <w:proofErr w:type="spellStart"/>
      <w:r w:rsidRPr="002F2FD7">
        <w:t>ent</w:t>
      </w:r>
      <w:proofErr w:type="spellEnd"/>
      <w:r w:rsidRPr="002F2FD7">
        <w:t xml:space="preserve"> Islamist neither defeated nor exhausted, </w:t>
      </w:r>
      <w:r w:rsidRPr="002F2FD7">
        <w:rPr>
          <w:sz w:val="12"/>
        </w:rPr>
        <w:t xml:space="preserve"> </w:t>
      </w:r>
      <w:r w:rsidRPr="002F2FD7">
        <w:t xml:space="preserve">For these reasons, </w:t>
      </w:r>
      <w:r w:rsidRPr="002F2FD7">
        <w:rPr>
          <w:rStyle w:val="StyleUnderline"/>
        </w:rPr>
        <w:t xml:space="preserve">our safety as a nation is inseparable from our own </w:t>
      </w:r>
      <w:proofErr w:type="spellStart"/>
      <w:r w:rsidRPr="002F2FD7">
        <w:rPr>
          <w:rStyle w:val="StyleUnderline"/>
        </w:rPr>
        <w:t>abil</w:t>
      </w:r>
      <w:proofErr w:type="spellEnd"/>
      <w:r w:rsidRPr="002F2FD7">
        <w:rPr>
          <w:rStyle w:val="StyleUnderline"/>
        </w:rPr>
        <w:t xml:space="preserve"> ty to adapt to meet an  evolving threat. It a so requires that we stay engaged in the world beyond our borders</w:t>
      </w:r>
      <w:r w:rsidRPr="002F2FD7">
        <w:t xml:space="preserve">. </w:t>
      </w:r>
      <w:r w:rsidRPr="002F2FD7">
        <w:rPr>
          <w:sz w:val="12"/>
        </w:rPr>
        <w:t xml:space="preserve"> </w:t>
      </w:r>
      <w:r w:rsidRPr="002F2FD7">
        <w:t xml:space="preserve">Yet </w:t>
      </w:r>
      <w:proofErr w:type="spellStart"/>
      <w:r w:rsidRPr="002F2FD7">
        <w:t>increas</w:t>
      </w:r>
      <w:proofErr w:type="spellEnd"/>
      <w:r w:rsidRPr="002F2FD7">
        <w:t xml:space="preserve"> </w:t>
      </w:r>
      <w:proofErr w:type="spellStart"/>
      <w:r w:rsidRPr="002F2FD7">
        <w:t>ngly</w:t>
      </w:r>
      <w:proofErr w:type="spellEnd"/>
      <w:r w:rsidRPr="002F2FD7">
        <w:t xml:space="preserve"> </w:t>
      </w:r>
      <w:r w:rsidRPr="002F2FD7">
        <w:rPr>
          <w:rStyle w:val="StyleUnderline"/>
        </w:rPr>
        <w:t>we hear voices</w:t>
      </w:r>
      <w:r w:rsidRPr="002F2FD7">
        <w:t xml:space="preserve">—on </w:t>
      </w:r>
      <w:proofErr w:type="spellStart"/>
      <w:r w:rsidRPr="002F2FD7">
        <w:t>bath</w:t>
      </w:r>
      <w:proofErr w:type="spellEnd"/>
      <w:r w:rsidRPr="002F2FD7">
        <w:t xml:space="preserve"> sides of the </w:t>
      </w:r>
      <w:proofErr w:type="spellStart"/>
      <w:r w:rsidRPr="002F2FD7">
        <w:t>politica</w:t>
      </w:r>
      <w:proofErr w:type="spellEnd"/>
      <w:r w:rsidRPr="002F2FD7">
        <w:t xml:space="preserve"> spectrum—</w:t>
      </w:r>
      <w:r w:rsidRPr="002F2FD7">
        <w:rPr>
          <w:rStyle w:val="StyleUnderline"/>
        </w:rPr>
        <w:t xml:space="preserve">who say that the threat </w:t>
      </w:r>
      <w:proofErr w:type="gramStart"/>
      <w:r w:rsidRPr="002F2FD7">
        <w:rPr>
          <w:rStyle w:val="StyleUnderline"/>
        </w:rPr>
        <w:t>from  terrorism</w:t>
      </w:r>
      <w:proofErr w:type="gramEnd"/>
      <w:r w:rsidRPr="002F2FD7">
        <w:rPr>
          <w:rStyle w:val="StyleUnderline"/>
        </w:rPr>
        <w:t xml:space="preserve"> is receding, or that it was overblown the first place, and that the end of this conflict is near</w:t>
      </w:r>
      <w:r w:rsidRPr="002F2FD7">
        <w:t xml:space="preserve">. </w:t>
      </w:r>
      <w:r w:rsidRPr="002F2FD7">
        <w:rPr>
          <w:sz w:val="12"/>
        </w:rPr>
        <w:t xml:space="preserve"> </w:t>
      </w:r>
      <w:r w:rsidRPr="002F2FD7">
        <w:t xml:space="preserve">With respect, I believe </w:t>
      </w:r>
      <w:r w:rsidRPr="002F2FD7">
        <w:rPr>
          <w:rStyle w:val="Emphasis"/>
        </w:rPr>
        <w:t>these arguments are badly mistaken</w:t>
      </w:r>
      <w:r w:rsidRPr="002F2FD7">
        <w:t xml:space="preserve">. </w:t>
      </w:r>
      <w:r w:rsidRPr="002F2FD7">
        <w:rPr>
          <w:sz w:val="12"/>
        </w:rPr>
        <w:t xml:space="preserve"> </w:t>
      </w:r>
      <w:r w:rsidRPr="002F2FD7">
        <w:t xml:space="preserve">There no question, the united States—beginning under president Bush and accelerating under </w:t>
      </w:r>
      <w:r w:rsidRPr="002F2FD7">
        <w:rPr>
          <w:sz w:val="12"/>
        </w:rPr>
        <w:t xml:space="preserve"> </w:t>
      </w:r>
      <w:r w:rsidRPr="002F2FD7">
        <w:t xml:space="preserve">President Obama—has inflicted severe damage to 'core' a Qaeda, the senior that </w:t>
      </w:r>
      <w:r w:rsidRPr="002F2FD7">
        <w:rPr>
          <w:sz w:val="12"/>
        </w:rPr>
        <w:t xml:space="preserve"> </w:t>
      </w:r>
      <w:r w:rsidRPr="002F2FD7">
        <w:t xml:space="preserve">reconstituted itself in the mid-20COs in the tribal areas of northwestern Pak Stan, after being driven </w:t>
      </w:r>
      <w:r w:rsidRPr="002F2FD7">
        <w:rPr>
          <w:sz w:val="12"/>
        </w:rPr>
        <w:t xml:space="preserve"> </w:t>
      </w:r>
      <w:r w:rsidRPr="002F2FD7">
        <w:t xml:space="preserve">from neighboring Afghanistan. </w:t>
      </w:r>
      <w:r w:rsidRPr="002F2FD7">
        <w:rPr>
          <w:sz w:val="12"/>
        </w:rPr>
        <w:t xml:space="preserve"> </w:t>
      </w:r>
      <w:r w:rsidRPr="002F2FD7">
        <w:t xml:space="preserve">To borrow a phrase used by David Petraeus. </w:t>
      </w:r>
      <w:proofErr w:type="gramStart"/>
      <w:r w:rsidRPr="002F2FD7">
        <w:rPr>
          <w:rStyle w:val="StyleUnderline"/>
        </w:rPr>
        <w:t>the</w:t>
      </w:r>
      <w:proofErr w:type="gramEnd"/>
      <w:r w:rsidRPr="002F2FD7">
        <w:rPr>
          <w:rStyle w:val="StyleUnderline"/>
        </w:rPr>
        <w:t xml:space="preserve"> progress we have achieved against core a Qaeda is real  and significant.</w:t>
      </w:r>
      <w:r w:rsidRPr="002F2FD7">
        <w:t xml:space="preserve"> </w:t>
      </w:r>
      <w:r w:rsidRPr="002F2FD7">
        <w:rPr>
          <w:rStyle w:val="Emphasis"/>
        </w:rPr>
        <w:t>But it is also fragile and reversible</w:t>
      </w:r>
      <w:r w:rsidRPr="002F2FD7">
        <w:t xml:space="preserve">. </w:t>
      </w:r>
    </w:p>
    <w:p w:rsidR="003829CE" w:rsidRPr="002F2FD7" w:rsidRDefault="003829CE" w:rsidP="003829CE">
      <w:pPr>
        <w:pStyle w:val="Heading4"/>
        <w:rPr>
          <w:rFonts w:cs="Arial"/>
        </w:rPr>
      </w:pPr>
      <w:r w:rsidRPr="002F2FD7">
        <w:rPr>
          <w:rFonts w:cs="Arial"/>
        </w:rPr>
        <w:t>Al Qaeda is weak now but could recover if the US allows them the opportunity</w:t>
      </w:r>
    </w:p>
    <w:p w:rsidR="003829CE" w:rsidRPr="002F2FD7" w:rsidRDefault="003829CE" w:rsidP="003829CE">
      <w:r w:rsidRPr="002F2FD7">
        <w:rPr>
          <w:rStyle w:val="Style13ptBold"/>
        </w:rPr>
        <w:t>McLaughlin 13</w:t>
      </w:r>
      <w:r w:rsidRPr="002F2FD7">
        <w:t xml:space="preserve"> (John McLaughlin was a CIA officer for 32 years and served as deputy director and acting director from 2000-2004. He currently teaches at the Johns Hopkins University's School of Advanced International Studies and is a Non-Resident Senior Fellow at the Brookings Institution, </w:t>
      </w:r>
      <w:r w:rsidRPr="002F2FD7">
        <w:rPr>
          <w:sz w:val="12"/>
        </w:rPr>
        <w:t xml:space="preserve"> </w:t>
      </w:r>
      <w:r w:rsidRPr="002F2FD7">
        <w:t>06:00 AM ET</w:t>
      </w:r>
      <w:r w:rsidRPr="002F2FD7">
        <w:rPr>
          <w:sz w:val="12"/>
        </w:rPr>
        <w:t xml:space="preserve"> </w:t>
      </w:r>
      <w:r w:rsidRPr="002F2FD7">
        <w:t>Terrorism at a moment of transition7/12, http://security.blogs.cnn.com/2013/07/12/terrorism-at-a-moment-of-transition/)</w:t>
      </w:r>
    </w:p>
    <w:p w:rsidR="003829CE" w:rsidRPr="002F2FD7" w:rsidRDefault="003829CE" w:rsidP="003829CE">
      <w:pPr>
        <w:rPr>
          <w:sz w:val="14"/>
        </w:rPr>
      </w:pPr>
      <w:r w:rsidRPr="002F2FD7">
        <w:rPr>
          <w:rStyle w:val="Style13ptBold"/>
          <w:sz w:val="14"/>
        </w:rPr>
        <w:t>A</w:t>
      </w:r>
      <w:r w:rsidRPr="002F2FD7">
        <w:rPr>
          <w:sz w:val="14"/>
        </w:rPr>
        <w:t xml:space="preserve"> third </w:t>
      </w:r>
      <w:r w:rsidRPr="002F2FD7">
        <w:rPr>
          <w:rStyle w:val="StyleUnderline"/>
        </w:rPr>
        <w:t xml:space="preserve">major trend has to do with the debate underway among terrorists </w:t>
      </w:r>
      <w:r w:rsidRPr="002F2FD7">
        <w:rPr>
          <w:sz w:val="14"/>
        </w:rPr>
        <w:t xml:space="preserve">over tactics, targets, and ways to correct past errors. On targets, jihadists are now pulled in many directions. Many experts contend they are less capable of a major attack on the U.S. homeland. </w:t>
      </w:r>
      <w:r w:rsidRPr="002F2FD7">
        <w:rPr>
          <w:rStyle w:val="StyleUnderline"/>
        </w:rPr>
        <w:t xml:space="preserve">But given the steady stream of surprises they’ve sprung – ranging from the 2009 “underwear bomber” to the more recent idea of a surgically implanted explosive – it is hard to believe they’ve given up </w:t>
      </w:r>
      <w:r w:rsidRPr="002F2FD7">
        <w:rPr>
          <w:sz w:val="14"/>
        </w:rPr>
        <w:t>trying to surprise us with</w:t>
      </w:r>
      <w:r w:rsidRPr="002F2FD7">
        <w:rPr>
          <w:rStyle w:val="StyleUnderline"/>
        </w:rPr>
        <w:t xml:space="preserve"> innovations designed to penetrate our defenses. We especially should remain alert that some of the smaller groups could surprise us by pointing an attacker toward the United States, as Pakistan’s </w:t>
      </w:r>
      <w:proofErr w:type="spellStart"/>
      <w:r w:rsidRPr="002F2FD7">
        <w:rPr>
          <w:rStyle w:val="StyleUnderline"/>
        </w:rPr>
        <w:t>Tehrik</w:t>
      </w:r>
      <w:proofErr w:type="spellEnd"/>
      <w:r w:rsidRPr="002F2FD7">
        <w:rPr>
          <w:rStyle w:val="StyleUnderline"/>
        </w:rPr>
        <w:t xml:space="preserve"> e Taliban did</w:t>
      </w:r>
      <w:r w:rsidRPr="002F2FD7">
        <w:rPr>
          <w:sz w:val="14"/>
        </w:rPr>
        <w:t xml:space="preserve"> in preparing </w:t>
      </w:r>
      <w:proofErr w:type="spellStart"/>
      <w:r w:rsidRPr="002F2FD7">
        <w:rPr>
          <w:sz w:val="14"/>
        </w:rPr>
        <w:t>Faizal</w:t>
      </w:r>
      <w:proofErr w:type="spellEnd"/>
      <w:r w:rsidRPr="002F2FD7">
        <w:rPr>
          <w:sz w:val="14"/>
        </w:rPr>
        <w:t xml:space="preserve"> </w:t>
      </w:r>
      <w:proofErr w:type="spellStart"/>
      <w:r w:rsidRPr="002F2FD7">
        <w:rPr>
          <w:sz w:val="14"/>
        </w:rPr>
        <w:t>Shazad</w:t>
      </w:r>
      <w:proofErr w:type="spellEnd"/>
      <w:r w:rsidRPr="002F2FD7">
        <w:rPr>
          <w:sz w:val="14"/>
        </w:rPr>
        <w:t xml:space="preserve"> for his attempted bombing of Times Square in 2010. At the same time, </w:t>
      </w:r>
      <w:r w:rsidRPr="002F2FD7">
        <w:rPr>
          <w:rStyle w:val="StyleUnderline"/>
        </w:rPr>
        <w:t xml:space="preserve">many of the groups are becoming intrigued by </w:t>
      </w:r>
      <w:r w:rsidRPr="002F2FD7">
        <w:rPr>
          <w:sz w:val="14"/>
        </w:rPr>
        <w:t xml:space="preserve">the possibility of </w:t>
      </w:r>
      <w:r w:rsidRPr="002F2FD7">
        <w:rPr>
          <w:rStyle w:val="StyleUnderline"/>
        </w:rPr>
        <w:t xml:space="preserve">scoring gains against regional governments that are now struggling </w:t>
      </w:r>
      <w:r w:rsidRPr="002F2FD7">
        <w:rPr>
          <w:sz w:val="14"/>
        </w:rPr>
        <w:t>to gain or keep their balance –</w:t>
      </w:r>
      <w:r w:rsidRPr="002F2FD7">
        <w:rPr>
          <w:rStyle w:val="StyleUnderline"/>
        </w:rPr>
        <w:t xml:space="preserve"> opportunities that did not exist at the time of the 9/11 attacks. Equally important, jihadists are now learning from their mistakes</w:t>
      </w:r>
      <w:r w:rsidRPr="002F2FD7">
        <w:rPr>
          <w:sz w:val="14"/>
        </w:rPr>
        <w:t xml:space="preserve">, especially the reasons for their past rejection by populations where they temporarily gained sway. </w:t>
      </w:r>
      <w:r w:rsidRPr="002F2FD7">
        <w:rPr>
          <w:rStyle w:val="StyleUnderline"/>
        </w:rPr>
        <w:t>Documents from al Qaeda in</w:t>
      </w:r>
      <w:r w:rsidRPr="002F2FD7">
        <w:rPr>
          <w:sz w:val="14"/>
        </w:rPr>
        <w:t xml:space="preserve"> the Islamic Maghreb, discovered after French forces chased them from </w:t>
      </w:r>
      <w:r w:rsidRPr="002F2FD7">
        <w:rPr>
          <w:rStyle w:val="StyleUnderline"/>
        </w:rPr>
        <w:t>Mali, reveal awareness that they were too harsh on local inhabitants</w:t>
      </w:r>
      <w:r w:rsidRPr="002F2FD7">
        <w:rPr>
          <w:sz w:val="14"/>
        </w:rPr>
        <w:t xml:space="preserve">, especially women. </w:t>
      </w:r>
      <w:r w:rsidRPr="002F2FD7">
        <w:rPr>
          <w:rStyle w:val="StyleUnderline"/>
        </w:rPr>
        <w:t>They also recognized that they need to move more gradually and provide tangible services to populations</w:t>
      </w:r>
      <w:r w:rsidRPr="002F2FD7">
        <w:rPr>
          <w:sz w:val="14"/>
        </w:rPr>
        <w:t xml:space="preserve"> – a practice that has contributed to the success of Hezbollah in Lebanon. We are now seeing a similar awareness among jihadists in Syria, Tunisia, Libya, and Yemen. </w:t>
      </w:r>
      <w:r w:rsidRPr="002F2FD7">
        <w:rPr>
          <w:rStyle w:val="StyleUnderline"/>
        </w:rPr>
        <w:t xml:space="preserve">If these “lessons learned” take hold and spread, it will become harder to separate terrorists from populations and root them out. Taken together, these three trends are a cautionary tale for those seeking to gauge the future of the terrorist threat. </w:t>
      </w:r>
      <w:r w:rsidRPr="002F2FD7">
        <w:rPr>
          <w:rStyle w:val="Emphasis"/>
        </w:rPr>
        <w:t>Al Qaeda today may be weakened, but its wounds are far from fatal. It is at a moment of transition, immersed in circumstances that could sow confusion</w:t>
      </w:r>
      <w:r w:rsidRPr="002F2FD7">
        <w:rPr>
          <w:rStyle w:val="StyleUnderline"/>
        </w:rPr>
        <w:t xml:space="preserve"> </w:t>
      </w:r>
      <w:r w:rsidRPr="002F2FD7">
        <w:rPr>
          <w:sz w:val="14"/>
        </w:rPr>
        <w:t>and division in the movement</w:t>
      </w:r>
      <w:r w:rsidRPr="002F2FD7">
        <w:rPr>
          <w:rStyle w:val="StyleUnderline"/>
        </w:rPr>
        <w:t xml:space="preserve"> or</w:t>
      </w:r>
      <w:r w:rsidRPr="002F2FD7">
        <w:rPr>
          <w:sz w:val="14"/>
        </w:rPr>
        <w:t xml:space="preserve">, more likely, extend its life and </w:t>
      </w:r>
      <w:r w:rsidRPr="002F2FD7">
        <w:rPr>
          <w:rStyle w:val="Emphasis"/>
        </w:rPr>
        <w:t>impart new momentum</w:t>
      </w:r>
      <w:r w:rsidRPr="002F2FD7">
        <w:rPr>
          <w:sz w:val="14"/>
        </w:rPr>
        <w:t xml:space="preserve">. So </w:t>
      </w:r>
      <w:r w:rsidRPr="002F2FD7">
        <w:rPr>
          <w:rStyle w:val="StyleUnderline"/>
        </w:rPr>
        <w:t>if we are ever tempted to lower our guard</w:t>
      </w:r>
      <w:r w:rsidRPr="002F2FD7">
        <w:rPr>
          <w:sz w:val="14"/>
        </w:rPr>
        <w:t xml:space="preserve"> in debating whether and when this war might end, </w:t>
      </w:r>
      <w:r w:rsidRPr="002F2FD7">
        <w:rPr>
          <w:rStyle w:val="StyleUnderline"/>
        </w:rPr>
        <w:t>we should take heed</w:t>
      </w:r>
      <w:r w:rsidRPr="002F2FD7">
        <w:rPr>
          <w:sz w:val="14"/>
        </w:rPr>
        <w:t xml:space="preserve"> of these trends and of the wisdom J. R. R. Tolkien has </w:t>
      </w:r>
      <w:proofErr w:type="spellStart"/>
      <w:r w:rsidRPr="002F2FD7">
        <w:rPr>
          <w:sz w:val="14"/>
        </w:rPr>
        <w:t>Eowyn</w:t>
      </w:r>
      <w:proofErr w:type="spellEnd"/>
      <w:r w:rsidRPr="002F2FD7">
        <w:rPr>
          <w:sz w:val="14"/>
        </w:rPr>
        <w:t xml:space="preserve"> speak in “Lord of the Rings”: "It needs but one foe to breed a war, not two ..."</w:t>
      </w:r>
    </w:p>
    <w:p w:rsidR="003829CE" w:rsidRDefault="003829CE" w:rsidP="003829CE">
      <w:pPr>
        <w:pStyle w:val="Heading3"/>
      </w:pPr>
      <w:r>
        <w:t>UQ – Terrorist Activity Increasing</w:t>
      </w:r>
    </w:p>
    <w:p w:rsidR="00C1379F" w:rsidRPr="00C1379F" w:rsidRDefault="00C1379F" w:rsidP="00C1379F"/>
    <w:p w:rsidR="003829CE" w:rsidRPr="00C1379F" w:rsidRDefault="003829CE" w:rsidP="00C1379F">
      <w:pPr>
        <w:pStyle w:val="Heading4"/>
        <w:rPr>
          <w:rStyle w:val="Style13ptBold"/>
        </w:rPr>
      </w:pPr>
      <w:r w:rsidRPr="00C1379F">
        <w:t xml:space="preserve">UNIQUENESS – terrorist activity has increased dramatically over the past year. </w:t>
      </w:r>
      <w:r w:rsidRPr="00C1379F">
        <w:br/>
      </w:r>
      <w:r w:rsidRPr="00C1379F">
        <w:rPr>
          <w:rStyle w:val="Style13ptBold"/>
          <w:b/>
        </w:rPr>
        <w:t>Bolton, 2015</w:t>
      </w:r>
      <w:r w:rsidRPr="00C1379F">
        <w:rPr>
          <w:rStyle w:val="Style13ptBold"/>
        </w:rPr>
        <w:t xml:space="preserve"> (John R, former US Rep to UN, “NSA activities key to terrorism fight,” Apr 28, Online: </w:t>
      </w:r>
      <w:hyperlink r:id="rId16" w:history="1">
        <w:r w:rsidRPr="00C1379F">
          <w:rPr>
            <w:rStyle w:val="Style13ptBold"/>
          </w:rPr>
          <w:t>www.aei.org/publication/nsa-activities-key-to-terrorism-fight/</w:t>
        </w:r>
      </w:hyperlink>
      <w:r w:rsidRPr="00C1379F">
        <w:rPr>
          <w:rStyle w:val="Style13ptBold"/>
        </w:rPr>
        <w:t xml:space="preserve">, </w:t>
      </w:r>
      <w:proofErr w:type="spellStart"/>
      <w:r w:rsidRPr="00C1379F">
        <w:rPr>
          <w:rStyle w:val="Style13ptBold"/>
        </w:rPr>
        <w:t>kdf</w:t>
      </w:r>
      <w:proofErr w:type="spellEnd"/>
      <w:r w:rsidRPr="00C1379F">
        <w:rPr>
          <w:rStyle w:val="Style13ptBold"/>
        </w:rPr>
        <w:t>)</w:t>
      </w:r>
    </w:p>
    <w:p w:rsidR="003829CE" w:rsidRPr="003733D7" w:rsidRDefault="003829CE" w:rsidP="003829CE">
      <w:pPr>
        <w:rPr>
          <w:i/>
        </w:rPr>
      </w:pPr>
      <w:r w:rsidRPr="003733D7">
        <w:rPr>
          <w:i/>
        </w:rPr>
        <w:t xml:space="preserve">*edited for </w:t>
      </w:r>
      <w:proofErr w:type="spellStart"/>
      <w:r w:rsidRPr="003733D7">
        <w:rPr>
          <w:i/>
        </w:rPr>
        <w:t>ableist</w:t>
      </w:r>
      <w:proofErr w:type="spellEnd"/>
      <w:r w:rsidRPr="003733D7">
        <w:rPr>
          <w:i/>
        </w:rPr>
        <w:t xml:space="preserve"> language </w:t>
      </w:r>
    </w:p>
    <w:p w:rsidR="003829CE" w:rsidRPr="00F4573D" w:rsidRDefault="003829CE" w:rsidP="003829CE">
      <w:pPr>
        <w:rPr>
          <w:sz w:val="16"/>
        </w:rPr>
      </w:pPr>
      <w:r w:rsidRPr="00F4573D">
        <w:rPr>
          <w:sz w:val="16"/>
        </w:rPr>
        <w:t xml:space="preserve">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 just </w:t>
      </w:r>
      <w:r w:rsidRPr="00F4573D">
        <w:rPr>
          <w:rStyle w:val="StyleUnderline"/>
        </w:rPr>
        <w:t>in the year since Congress last considered the NSA programs, the global terrorist threat has dramatically increased. ISIS is carving out an entirely new state</w:t>
      </w:r>
      <w:r w:rsidRPr="00F4573D">
        <w:rPr>
          <w:sz w:val="16"/>
        </w:rPr>
        <w:t xml:space="preserve"> from what used to be Syria and Iraq, which no longer exist within the borders created from the former Ottoman Empire after World War I. In already-chaotic Libya</w:t>
      </w:r>
      <w:r w:rsidRPr="00F4573D">
        <w:rPr>
          <w:rStyle w:val="StyleUnderline"/>
        </w:rPr>
        <w:t>, ISIS has grown rapidly, eclipsing al-Qaeda there and across the region as the largest terrorist threat. Boko Haram is expanding</w:t>
      </w:r>
      <w:r w:rsidRPr="00F4573D">
        <w:rPr>
          <w:sz w:val="16"/>
        </w:rPr>
        <w:t xml:space="preserve"> beyond Nigeria, declaring its own caliphate, even while pledging allegiance to ISIS. </w:t>
      </w:r>
      <w:r w:rsidRPr="00F4573D">
        <w:rPr>
          <w:rStyle w:val="StyleUnderline"/>
        </w:rPr>
        <w:t>Yemen has descended into chaos</w:t>
      </w:r>
      <w:r w:rsidRPr="00F4573D">
        <w:rPr>
          <w:sz w:val="16"/>
        </w:rPr>
        <w:t xml:space="preserve">, following Libya’s pattern, and </w:t>
      </w:r>
      <w:r w:rsidRPr="00F4573D">
        <w:rPr>
          <w:rStyle w:val="StyleUnderline"/>
        </w:rPr>
        <w:t>Iran has expanded support for the terrorist Houthi coalition</w:t>
      </w:r>
      <w:r w:rsidRPr="00F4573D">
        <w:rPr>
          <w:sz w:val="16"/>
        </w:rPr>
        <w:t xml:space="preserve">. </w:t>
      </w:r>
      <w:r w:rsidRPr="00F4573D">
        <w:rPr>
          <w:rStyle w:val="StyleUnderline"/>
        </w:rPr>
        <w:t>Afghanistan is likely to fall back under Taliban control</w:t>
      </w:r>
      <w:r w:rsidRPr="00F4573D">
        <w:rPr>
          <w:sz w:val="16"/>
        </w:rPr>
        <w:t xml:space="preserve"> if, as Obama continually reaffirms, he withdraws all American troops before the end of 2016. </w:t>
      </w:r>
      <w:r w:rsidRPr="00F4573D">
        <w:rPr>
          <w:rStyle w:val="StyleUnderline"/>
        </w:rPr>
        <w:t xml:space="preserve">This is not the time to </w:t>
      </w:r>
      <w:r w:rsidRPr="008A4C61">
        <w:rPr>
          <w:strike/>
          <w:sz w:val="16"/>
        </w:rPr>
        <w:t>cripple</w:t>
      </w:r>
      <w:r w:rsidRPr="003733D7">
        <w:rPr>
          <w:rStyle w:val="StyleUnderline"/>
          <w:strike/>
          <w:sz w:val="16"/>
        </w:rPr>
        <w:t xml:space="preserve"> </w:t>
      </w:r>
      <w:r w:rsidRPr="003733D7">
        <w:rPr>
          <w:rStyle w:val="StyleUnderline"/>
        </w:rPr>
        <w:t>undermine</w:t>
      </w:r>
      <w:r w:rsidRPr="00F4573D">
        <w:rPr>
          <w:rStyle w:val="StyleUnderline"/>
        </w:rPr>
        <w:t xml:space="preserve"> our intelligence-gathering capabilities against the rising terrorist threat. </w:t>
      </w:r>
      <w:r w:rsidRPr="00F4573D">
        <w:rPr>
          <w:sz w:val="16"/>
        </w:rPr>
        <w:t xml:space="preserve">Congress should unquestionably reauthorize the NSA programs, but only for three years. That would take us into a new presidency, hopefully one that inspires more confidence, where a calmer, more sensible debate can take place. </w:t>
      </w:r>
    </w:p>
    <w:p w:rsidR="003829CE" w:rsidRPr="001D3BA8" w:rsidRDefault="003829CE" w:rsidP="003829CE"/>
    <w:p w:rsidR="003829CE" w:rsidRPr="002F2FD7" w:rsidRDefault="003829CE" w:rsidP="003829CE">
      <w:pPr>
        <w:pStyle w:val="Heading2"/>
        <w:rPr>
          <w:rFonts w:cs="Arial"/>
        </w:rPr>
      </w:pPr>
      <w:r w:rsidRPr="002F2FD7">
        <w:rPr>
          <w:rFonts w:cs="Arial"/>
        </w:rPr>
        <w:t>Link</w:t>
      </w:r>
    </w:p>
    <w:p w:rsidR="003829CE" w:rsidRPr="002F2FD7" w:rsidRDefault="003829CE" w:rsidP="003829CE">
      <w:pPr>
        <w:pStyle w:val="Heading3"/>
        <w:rPr>
          <w:rFonts w:cs="Arial"/>
        </w:rPr>
      </w:pPr>
      <w:r w:rsidRPr="002F2FD7">
        <w:rPr>
          <w:rFonts w:cs="Arial"/>
        </w:rPr>
        <w:t>Link – Curtailing Surveillance</w:t>
      </w:r>
    </w:p>
    <w:p w:rsidR="003829CE" w:rsidRPr="00087B18" w:rsidRDefault="003829CE" w:rsidP="003829CE">
      <w:pPr>
        <w:pStyle w:val="Heading4"/>
      </w:pPr>
      <w:r>
        <w:t xml:space="preserve">Surveillance is the </w:t>
      </w:r>
      <w:r w:rsidRPr="005725AD">
        <w:rPr>
          <w:u w:val="single"/>
        </w:rPr>
        <w:t>only method</w:t>
      </w:r>
      <w:r>
        <w:t xml:space="preserve"> to stop terrorist attacks</w:t>
      </w:r>
    </w:p>
    <w:p w:rsidR="003829CE" w:rsidRPr="00087B18" w:rsidRDefault="003829CE" w:rsidP="003829CE">
      <w:r w:rsidRPr="00087B18">
        <w:rPr>
          <w:rStyle w:val="Style13ptBold"/>
        </w:rPr>
        <w:t xml:space="preserve">Sanger and </w:t>
      </w:r>
      <w:proofErr w:type="spellStart"/>
      <w:r w:rsidRPr="00087B18">
        <w:rPr>
          <w:rStyle w:val="Style13ptBold"/>
        </w:rPr>
        <w:t>Shanker</w:t>
      </w:r>
      <w:proofErr w:type="spellEnd"/>
      <w:r w:rsidRPr="00087B18">
        <w:rPr>
          <w:rStyle w:val="Style13ptBold"/>
        </w:rPr>
        <w:t xml:space="preserve"> 2013</w:t>
      </w:r>
      <w:r>
        <w:t xml:space="preserve"> (David E and Thom; NSA Director firmly defends surveillance efforts; Oct 12; www.nytimes.com/2013/10/13/us/nsa-director-gives-firm-and-broad-defense-of-surveillance-efforts.html; </w:t>
      </w:r>
      <w:proofErr w:type="spellStart"/>
      <w:r>
        <w:t>kdf</w:t>
      </w:r>
      <w:proofErr w:type="spellEnd"/>
      <w:r>
        <w:t>)</w:t>
      </w:r>
    </w:p>
    <w:p w:rsidR="003829CE" w:rsidRDefault="003829CE" w:rsidP="003829CE">
      <w:pPr>
        <w:rPr>
          <w:sz w:val="16"/>
        </w:rPr>
      </w:pPr>
      <w:r w:rsidRPr="005725AD">
        <w:rPr>
          <w:sz w:val="16"/>
        </w:rPr>
        <w:t xml:space="preserve">FORT MEADE, Md. — </w:t>
      </w:r>
      <w:r w:rsidRPr="005725AD">
        <w:rPr>
          <w:rStyle w:val="StyleUnderline"/>
        </w:rPr>
        <w:t>The director of the N</w:t>
      </w:r>
      <w:r w:rsidRPr="005725AD">
        <w:rPr>
          <w:sz w:val="16"/>
        </w:rPr>
        <w:t xml:space="preserve">ational </w:t>
      </w:r>
      <w:r w:rsidRPr="005725AD">
        <w:rPr>
          <w:rStyle w:val="StyleUnderline"/>
        </w:rPr>
        <w:t>S</w:t>
      </w:r>
      <w:r w:rsidRPr="005725AD">
        <w:rPr>
          <w:sz w:val="16"/>
        </w:rPr>
        <w:t xml:space="preserve">ecurity </w:t>
      </w:r>
      <w:r w:rsidRPr="005725AD">
        <w:rPr>
          <w:rStyle w:val="StyleUnderline"/>
        </w:rPr>
        <w:t>A</w:t>
      </w:r>
      <w:r w:rsidRPr="005725AD">
        <w:rPr>
          <w:sz w:val="16"/>
        </w:rPr>
        <w:t xml:space="preserve">gency, Gen. Keith B. Alexander, </w:t>
      </w:r>
      <w:r w:rsidRPr="005725AD">
        <w:rPr>
          <w:rStyle w:val="StyleUnderline"/>
        </w:rPr>
        <w:t xml:space="preserve">said in an interview that to prevent terrorist attacks he saw </w:t>
      </w:r>
      <w:r w:rsidRPr="005725AD">
        <w:rPr>
          <w:rStyle w:val="Emphasis"/>
        </w:rPr>
        <w:t>no effective alternative</w:t>
      </w:r>
      <w:r w:rsidRPr="005725AD">
        <w:rPr>
          <w:rStyle w:val="StyleUnderline"/>
        </w:rPr>
        <w:t xml:space="preserve"> to</w:t>
      </w:r>
      <w:r w:rsidRPr="005725AD">
        <w:rPr>
          <w:sz w:val="16"/>
        </w:rPr>
        <w:t xml:space="preserve"> the N.S.A.’s </w:t>
      </w:r>
      <w:r w:rsidRPr="005725AD">
        <w:rPr>
          <w:rStyle w:val="StyleUnderline"/>
        </w:rPr>
        <w:t>bulk collection of telephone and other electronic metadata from Americans.</w:t>
      </w:r>
      <w:r w:rsidRPr="005725AD">
        <w:rPr>
          <w:sz w:val="16"/>
        </w:rPr>
        <w:t xml:space="preserve"> But he acknowledged that his agency now faced an entirely new reality, and the possibility of Congressional restrictions, after revelations about its operations at home and abroad. While offering a detailed defense of his agency’s work, General Alexander said the broader lesson of the controversy over disclosures of secret N.S.A. surveillance missions was that he and other top officials have to be more open in explaining the agency’s role, especially as it expands its mission into </w:t>
      </w:r>
      <w:proofErr w:type="spellStart"/>
      <w:r w:rsidRPr="005725AD">
        <w:rPr>
          <w:sz w:val="16"/>
        </w:rPr>
        <w:t>cyberoffense</w:t>
      </w:r>
      <w:proofErr w:type="spellEnd"/>
      <w:r w:rsidRPr="005725AD">
        <w:rPr>
          <w:sz w:val="16"/>
        </w:rPr>
        <w:t xml:space="preserve"> and </w:t>
      </w:r>
      <w:proofErr w:type="spellStart"/>
      <w:r w:rsidRPr="005725AD">
        <w:rPr>
          <w:sz w:val="16"/>
        </w:rPr>
        <w:t>cyberdefense</w:t>
      </w:r>
      <w:proofErr w:type="spellEnd"/>
      <w:r w:rsidRPr="005725AD">
        <w:rPr>
          <w:sz w:val="16"/>
        </w:rPr>
        <w:t xml:space="preserve">. Gen. Keith Alexander, the director of the National Security Agency, testified on Thursday before the Senate Intelligence </w:t>
      </w:r>
      <w:proofErr w:type="spellStart"/>
      <w:r w:rsidRPr="005725AD">
        <w:rPr>
          <w:sz w:val="16"/>
        </w:rPr>
        <w:t>Committee.N.S.A</w:t>
      </w:r>
      <w:proofErr w:type="spellEnd"/>
      <w:r w:rsidRPr="005725AD">
        <w:rPr>
          <w:sz w:val="16"/>
        </w:rPr>
        <w:t xml:space="preserve">. </w:t>
      </w:r>
      <w:proofErr w:type="gramStart"/>
      <w:r w:rsidRPr="005725AD">
        <w:rPr>
          <w:sz w:val="16"/>
        </w:rPr>
        <w:t xml:space="preserve">Gathers Data on Social Connections of U.S. </w:t>
      </w:r>
      <w:proofErr w:type="spellStart"/>
      <w:r w:rsidRPr="005725AD">
        <w:rPr>
          <w:sz w:val="16"/>
        </w:rPr>
        <w:t>CitizensSEPT</w:t>
      </w:r>
      <w:proofErr w:type="spellEnd"/>
      <w:r w:rsidRPr="005725AD">
        <w:rPr>
          <w:sz w:val="16"/>
        </w:rPr>
        <w:t>.</w:t>
      </w:r>
      <w:proofErr w:type="gramEnd"/>
      <w:r w:rsidRPr="005725AD">
        <w:rPr>
          <w:sz w:val="16"/>
        </w:rPr>
        <w:t xml:space="preserve"> 28, 2013 “Given where we are and all the issues that are on the table, I do feel it’s important to have a public, transparent discussion on cyber so that the American people know what’s going on,” General Alexander said. “And in order to have that, they need to understand the truth about what’s going on.” General Alexander, a career Army intelligence officer who also serves as head of the military’s Cyber Command, has become the public face of the secret — and, to many, unwarranted — government collection of records about personal communications in the name of national security. He has given a number of speeches in recent weeks to counter a highly negative portrayal of the N.S.A.’s work, but the 90-minute interview was his most extensive personal statement on the issue to date. Speaking at the agency’s heavily guarded </w:t>
      </w:r>
      <w:proofErr w:type="gramStart"/>
      <w:r w:rsidRPr="005725AD">
        <w:rPr>
          <w:sz w:val="16"/>
        </w:rPr>
        <w:t>headquarters,</w:t>
      </w:r>
      <w:proofErr w:type="gramEnd"/>
      <w:r w:rsidRPr="005725AD">
        <w:rPr>
          <w:sz w:val="16"/>
        </w:rPr>
        <w:t xml:space="preserve"> General Alexander acknowledged that his agency had stumbled in responding to the revelations by Edward J. Snowden, the contractor who stole thousands of documents about the N.S.A.’s most secret programs. But General Alexander insisted that the chief problem was a public misunderstanding about what information the agency collects — and what it does not — not the programs themselves. “</w:t>
      </w:r>
      <w:r w:rsidRPr="005725AD">
        <w:rPr>
          <w:rStyle w:val="StyleUnderline"/>
        </w:rPr>
        <w:t>The way we’ve explained it to the American people,</w:t>
      </w:r>
      <w:r w:rsidRPr="005725AD">
        <w:rPr>
          <w:sz w:val="16"/>
        </w:rPr>
        <w:t>” he said, “</w:t>
      </w:r>
      <w:r w:rsidRPr="005725AD">
        <w:rPr>
          <w:rStyle w:val="StyleUnderline"/>
        </w:rPr>
        <w:t>has gotten them so riled up that nobody told them the facts of the program and the controls that go around it</w:t>
      </w:r>
      <w:r w:rsidRPr="005725AD">
        <w:rPr>
          <w:sz w:val="16"/>
        </w:rPr>
        <w:t xml:space="preserve">.” But he was firm in saying that the disclosures had allowed adversaries, whether foreign governments or terrorist organizations, to learn how to avoid detection by American intelligence and had caused “significant and irreversible damage” to national security. General Alexander said that he was extremely sensitive to the power of the software tools and electronic weapons being developed by the United States for surveillance and computer-network warfare, and that he set a very high bar for when the nation should use them for offensive purposes. “I see no reason to use offensive tools unless you’re defending the country or in a state of war, or you want to achieve some really important thing for the good of the nation and others,” he said. Those comments were prompted by a document in the Snowden trove that said the United States conducted more than 200 offensive cyberattacks in 2011 alone. But American officials say that in reality only a handful of attacks have been carried out. They say the erroneous estimate reflected an inaccurate grouping of other electronic missions. But General Alexander would not discuss any specific cases in which the United States had used those weapons, including the best-known example: its years-long attack on Iran’s nuclear enrichment facility at </w:t>
      </w:r>
      <w:proofErr w:type="spellStart"/>
      <w:r w:rsidRPr="005725AD">
        <w:rPr>
          <w:sz w:val="16"/>
        </w:rPr>
        <w:t>Natanz</w:t>
      </w:r>
      <w:proofErr w:type="spellEnd"/>
      <w:r w:rsidRPr="005725AD">
        <w:rPr>
          <w:sz w:val="16"/>
        </w:rPr>
        <w:t xml:space="preserve">. To critics of President Obama’s administration, that decision made it easier for China, Iran and other nations to justify their own use of </w:t>
      </w:r>
      <w:proofErr w:type="spellStart"/>
      <w:r w:rsidRPr="005725AD">
        <w:rPr>
          <w:sz w:val="16"/>
        </w:rPr>
        <w:t>cyberweapons</w:t>
      </w:r>
      <w:proofErr w:type="spellEnd"/>
      <w:r w:rsidRPr="005725AD">
        <w:rPr>
          <w:sz w:val="16"/>
        </w:rPr>
        <w:t xml:space="preserve">. General Alexander, who became the N.S.A. director in 2005, will retire early next year. The timing of his departure was set in March when his tour was extended for a third time, according to officials, who said it had nothing to do with the surveillance controversy spawned by the leaks. The appointment of his successor is likely to be a focal point of Congressional debate over whether the huge infrastructure that was built during his tenure will remain or begin to be restricted. Senator Patrick J. Leahy, a Vermont Democrat who leads the Senate Judiciary Committee, has already drafted legislation to eliminate the N.S.A.’s ability to systematically obtain Americans’ calling records. And Representative Jim Sensenbrenner, a Wisconsin Republican and co-author of the Patriot Act, is drafting a bill that would cut back on domestic surveillance programs. General Alexander was by turns folksy and firm in the interview. But he was unapologetic about the agency’s strict culture of secrecy and unabashed in describing its importance to defending the nation. He insisted that it would have been impossible to have made public, in advance of the revelations by Mr. Snowden, the fact that the agency collected what it calls the “business records” of all telephone calls, and many other electronic communications, made in the United </w:t>
      </w:r>
      <w:r w:rsidRPr="005725AD">
        <w:rPr>
          <w:rStyle w:val="StyleUnderline"/>
        </w:rPr>
        <w:t>States. The agency is under rules preventing it from investigating that so-called haystack of data unless it has a “reasonable, articulable” justification, involving communications with terrorists abroad</w:t>
      </w:r>
      <w:r w:rsidRPr="005725AD">
        <w:rPr>
          <w:sz w:val="16"/>
        </w:rPr>
        <w:t xml:space="preserve">, he added. But he said the agency had not told its story well. As an example, he said, the agency itself killed a program in 2011 that collected the metadata of about 1 percent of all of the e-mails sent in the United States. “We terminated it,” he said. “It was not operationally relevant to what we needed.” However, until it was killed, the N.S.A. had repeatedly defended that program as vital in reports to Congress. Senior officials also said that one document in the Snowden revelations, an agreement with Israel, had been misinterpreted by those who believed that it meant the N.S.A. was sharing raw intelligence data on Americans, including the metadata on phone calls. Officials said the probability of American content in the shared data was extremely small. General Alexander said that </w:t>
      </w:r>
      <w:r w:rsidRPr="005725AD">
        <w:rPr>
          <w:rStyle w:val="StyleUnderline"/>
        </w:rPr>
        <w:t>confronting</w:t>
      </w:r>
      <w:r w:rsidRPr="005725AD">
        <w:rPr>
          <w:sz w:val="16"/>
        </w:rPr>
        <w:t xml:space="preserve"> what he called </w:t>
      </w:r>
      <w:r w:rsidRPr="005725AD">
        <w:rPr>
          <w:rStyle w:val="StyleUnderline"/>
        </w:rPr>
        <w:t>the two biggest threats facing the United States — terrorism and cyberattacks — would require the application of expanded computer monitoring</w:t>
      </w:r>
      <w:r w:rsidRPr="005725AD">
        <w:rPr>
          <w:sz w:val="16"/>
        </w:rPr>
        <w:t xml:space="preserve">. In both cases, he said, he was open </w:t>
      </w:r>
      <w:proofErr w:type="gramStart"/>
      <w:r w:rsidRPr="005725AD">
        <w:rPr>
          <w:sz w:val="16"/>
        </w:rPr>
        <w:t>to</w:t>
      </w:r>
      <w:proofErr w:type="gramEnd"/>
      <w:r w:rsidRPr="005725AD">
        <w:rPr>
          <w:sz w:val="16"/>
        </w:rPr>
        <w:t xml:space="preserve"> much of that work being done by private industry, which he said could be more efficient than government. In fact, he said, </w:t>
      </w:r>
      <w:r w:rsidRPr="005725AD">
        <w:rPr>
          <w:rStyle w:val="StyleUnderline"/>
        </w:rPr>
        <w:t>a direct government role in filtering Internet traffic into the United States, in an effort to stop destructive attacks on Wall Street,</w:t>
      </w:r>
      <w:r w:rsidRPr="005725AD">
        <w:rPr>
          <w:sz w:val="16"/>
        </w:rPr>
        <w:t xml:space="preserve"> American banks and the theft of intellectual property, would be inefficient and ineffective. “I think it leads people to the wrong conclusion, that we’re reading their e-mails and trying to listen to their phone calls,” he said. Although he acknowledged that the N.S.A. must change its dialogue with the public, General Alexander was adamant that the agency adhered to the law. “</w:t>
      </w:r>
      <w:r w:rsidRPr="005725AD">
        <w:rPr>
          <w:rStyle w:val="StyleUnderline"/>
        </w:rPr>
        <w:t>We followed the law, we follow our policies, we self-report, we identify problems</w:t>
      </w:r>
      <w:r w:rsidRPr="005725AD">
        <w:rPr>
          <w:sz w:val="16"/>
        </w:rPr>
        <w:t xml:space="preserve">, we fix them,” he said. “And I think </w:t>
      </w:r>
      <w:r w:rsidRPr="005725AD">
        <w:rPr>
          <w:rStyle w:val="StyleUnderline"/>
        </w:rPr>
        <w:t>we do a great job</w:t>
      </w:r>
      <w:r w:rsidRPr="005725AD">
        <w:rPr>
          <w:sz w:val="16"/>
        </w:rPr>
        <w:t xml:space="preserve">, and we do, I think, more to </w:t>
      </w:r>
      <w:r w:rsidRPr="005725AD">
        <w:rPr>
          <w:rStyle w:val="StyleUnderline"/>
        </w:rPr>
        <w:t xml:space="preserve">protect people’s civil liberties and privacy </w:t>
      </w:r>
      <w:r w:rsidRPr="005725AD">
        <w:rPr>
          <w:sz w:val="16"/>
        </w:rPr>
        <w:t>than they’ll ever know.”</w:t>
      </w:r>
    </w:p>
    <w:p w:rsidR="003829CE" w:rsidRPr="002F2FD7" w:rsidRDefault="003829CE" w:rsidP="003829CE">
      <w:pPr>
        <w:rPr>
          <w:rStyle w:val="StyleUnderline"/>
        </w:rPr>
      </w:pPr>
    </w:p>
    <w:p w:rsidR="003829CE" w:rsidRDefault="003829CE" w:rsidP="003829CE">
      <w:pPr>
        <w:pStyle w:val="Heading3"/>
        <w:rPr>
          <w:rStyle w:val="Heading4Char"/>
          <w:rFonts w:cs="Arial"/>
          <w:b/>
        </w:rPr>
      </w:pPr>
      <w:r>
        <w:rPr>
          <w:rStyle w:val="Heading4Char"/>
          <w:rFonts w:cs="Arial"/>
          <w:b/>
        </w:rPr>
        <w:t xml:space="preserve">Link – Drones </w:t>
      </w:r>
    </w:p>
    <w:p w:rsidR="003829CE" w:rsidRDefault="003829CE" w:rsidP="003829CE">
      <w:pPr>
        <w:pStyle w:val="Heading4"/>
      </w:pPr>
      <w:r>
        <w:t>Drones are critical to combat bio- and chemical-terror</w:t>
      </w:r>
    </w:p>
    <w:p w:rsidR="003829CE" w:rsidRPr="00EF7539" w:rsidRDefault="003829CE" w:rsidP="003829CE">
      <w:proofErr w:type="spellStart"/>
      <w:r w:rsidRPr="00EF7539">
        <w:rPr>
          <w:rStyle w:val="Style13ptBold"/>
        </w:rPr>
        <w:t>Koerner</w:t>
      </w:r>
      <w:proofErr w:type="spellEnd"/>
      <w:r w:rsidRPr="00EF7539">
        <w:rPr>
          <w:rStyle w:val="Style13ptBold"/>
        </w:rPr>
        <w:t xml:space="preserve"> 2015</w:t>
      </w:r>
      <w:r>
        <w:t xml:space="preserve"> (Matthew R [Duke University School of Law, J.D. expected 2015]; DRONES AND THE FOURTH AMENDMENT: REDEFINING EXPECTATIONS OF PRIVACY; 64 Duke L.J. 1129; </w:t>
      </w:r>
      <w:proofErr w:type="spellStart"/>
      <w:r>
        <w:t>kdf</w:t>
      </w:r>
      <w:proofErr w:type="spellEnd"/>
      <w:r>
        <w:t>)</w:t>
      </w:r>
    </w:p>
    <w:p w:rsidR="003829CE" w:rsidRDefault="003829CE" w:rsidP="003829CE">
      <w:pPr>
        <w:rPr>
          <w:sz w:val="16"/>
        </w:rPr>
      </w:pPr>
      <w:r w:rsidRPr="00087B18">
        <w:rPr>
          <w:sz w:val="16"/>
        </w:rPr>
        <w:t xml:space="preserve">Senator Dianne Feinstein, a staunch advocate of governmental surveillance n1 and Chairman of the 113th Congress's Senate Intelligence Committee, n2 recently found herself, rather ironically, as the target of surveillance. </w:t>
      </w:r>
      <w:proofErr w:type="gramStart"/>
      <w:r w:rsidRPr="00087B18">
        <w:rPr>
          <w:sz w:val="16"/>
        </w:rPr>
        <w:t>n3</w:t>
      </w:r>
      <w:proofErr w:type="gramEnd"/>
      <w:r w:rsidRPr="00087B18">
        <w:rPr>
          <w:sz w:val="16"/>
        </w:rPr>
        <w:t xml:space="preserve"> One day at her home, Senator Feinstein walked to the window to check on a protest that was taking place outside. </w:t>
      </w:r>
      <w:proofErr w:type="gramStart"/>
      <w:r w:rsidRPr="00087B18">
        <w:rPr>
          <w:sz w:val="16"/>
        </w:rPr>
        <w:t>n4</w:t>
      </w:r>
      <w:proofErr w:type="gramEnd"/>
      <w:r w:rsidRPr="00087B18">
        <w:rPr>
          <w:sz w:val="16"/>
        </w:rPr>
        <w:t xml:space="preserve"> Much to her surprise, a small drone n5 hovered on the other side of the window, only inches away, spying on her. </w:t>
      </w:r>
      <w:proofErr w:type="gramStart"/>
      <w:r w:rsidRPr="00087B18">
        <w:rPr>
          <w:sz w:val="16"/>
        </w:rPr>
        <w:t>n6</w:t>
      </w:r>
      <w:proofErr w:type="gramEnd"/>
      <w:r w:rsidRPr="00087B18">
        <w:rPr>
          <w:sz w:val="16"/>
        </w:rPr>
        <w:t xml:space="preserve"> The drone immediately flew away. </w:t>
      </w:r>
      <w:proofErr w:type="gramStart"/>
      <w:r w:rsidRPr="00087B18">
        <w:rPr>
          <w:sz w:val="16"/>
        </w:rPr>
        <w:t>n7</w:t>
      </w:r>
      <w:proofErr w:type="gramEnd"/>
      <w:r w:rsidRPr="00087B18">
        <w:rPr>
          <w:sz w:val="16"/>
        </w:rPr>
        <w:t xml:space="preserve"> Senator Feinstein's experience is just one example of drones being used for surveillance within the United States. But her story and others like it n8 have sparked significant controversy over the use of drones for domestic surveillance, which falls within a broader debate [*1131] on privacy and governmental surveillance programs. </w:t>
      </w:r>
      <w:proofErr w:type="gramStart"/>
      <w:r w:rsidRPr="00087B18">
        <w:rPr>
          <w:sz w:val="16"/>
        </w:rPr>
        <w:t>n9</w:t>
      </w:r>
      <w:proofErr w:type="gramEnd"/>
      <w:r w:rsidRPr="00087B18">
        <w:rPr>
          <w:sz w:val="16"/>
        </w:rPr>
        <w:t xml:space="preserve"> </w:t>
      </w:r>
      <w:r w:rsidRPr="00EF7539">
        <w:rPr>
          <w:rStyle w:val="StyleUnderline"/>
        </w:rPr>
        <w:t xml:space="preserve">Advocates of robust federal surveillance policies champion governmental surveillance as the only way to prevent terrorist and </w:t>
      </w:r>
      <w:proofErr w:type="spellStart"/>
      <w:r w:rsidRPr="00EF7539">
        <w:rPr>
          <w:rStyle w:val="StyleUnderline"/>
        </w:rPr>
        <w:t>cyber attacks</w:t>
      </w:r>
      <w:proofErr w:type="spellEnd"/>
      <w:r w:rsidRPr="00EF7539">
        <w:rPr>
          <w:rStyle w:val="StyleUnderline"/>
        </w:rPr>
        <w:t xml:space="preserve"> against the United States</w:t>
      </w:r>
      <w:r w:rsidRPr="00087B18">
        <w:rPr>
          <w:sz w:val="16"/>
        </w:rPr>
        <w:t xml:space="preserve">. </w:t>
      </w:r>
      <w:proofErr w:type="gramStart"/>
      <w:r w:rsidRPr="00087B18">
        <w:rPr>
          <w:sz w:val="16"/>
        </w:rPr>
        <w:t>n10</w:t>
      </w:r>
      <w:proofErr w:type="gramEnd"/>
      <w:r w:rsidRPr="00087B18">
        <w:rPr>
          <w:sz w:val="16"/>
        </w:rPr>
        <w:t xml:space="preserve"> President Barack </w:t>
      </w:r>
      <w:r w:rsidRPr="00087B18">
        <w:rPr>
          <w:rStyle w:val="StyleUnderline"/>
        </w:rPr>
        <w:t>Obama defended these surveillance programs as ""modest encroachments on privacy'"</w:t>
      </w:r>
      <w:r w:rsidRPr="00087B18">
        <w:rPr>
          <w:sz w:val="16"/>
        </w:rPr>
        <w:t xml:space="preserve"> that "strike the "right balance' between national security and civil liberties." n11 In comparison, privacy advocates envision these surveillance programs leading to a dystopian, totalitarian government watching over its citizenry - undetected but omnipresent. </w:t>
      </w:r>
      <w:proofErr w:type="gramStart"/>
      <w:r w:rsidRPr="00087B18">
        <w:rPr>
          <w:sz w:val="16"/>
        </w:rPr>
        <w:t>n12</w:t>
      </w:r>
      <w:proofErr w:type="gramEnd"/>
      <w:r w:rsidRPr="00087B18">
        <w:rPr>
          <w:sz w:val="16"/>
        </w:rPr>
        <w:t xml:space="preserve"> References to George Orwell's Nineteen Eighty-Four n13 abound. n14 [*1132] Apart from the surrounding privacy-concerns debate, </w:t>
      </w:r>
      <w:r w:rsidRPr="00087B18">
        <w:rPr>
          <w:rStyle w:val="StyleUnderline"/>
        </w:rPr>
        <w:t>drones currently provide many practical benefits and their projected applications seem limitless</w:t>
      </w:r>
      <w:r w:rsidRPr="00087B18">
        <w:rPr>
          <w:sz w:val="16"/>
        </w:rPr>
        <w:t xml:space="preserve">. </w:t>
      </w:r>
      <w:proofErr w:type="gramStart"/>
      <w:r w:rsidRPr="00087B18">
        <w:rPr>
          <w:sz w:val="16"/>
        </w:rPr>
        <w:t>n15</w:t>
      </w:r>
      <w:proofErr w:type="gramEnd"/>
      <w:r w:rsidRPr="00087B18">
        <w:rPr>
          <w:sz w:val="16"/>
        </w:rPr>
        <w:t xml:space="preserve"> Based on their obvious advantage of being unmanned, </w:t>
      </w:r>
      <w:r w:rsidRPr="00087B18">
        <w:rPr>
          <w:rStyle w:val="StyleUnderline"/>
        </w:rPr>
        <w:t>drones have the capability to conduct missions previously considered too risky, dangerous, or impracticable</w:t>
      </w:r>
      <w:r w:rsidRPr="00087B18">
        <w:rPr>
          <w:sz w:val="16"/>
        </w:rPr>
        <w:t>. These applications are also provided at continuously d</w:t>
      </w:r>
      <w:r w:rsidRPr="00087B18">
        <w:rPr>
          <w:rStyle w:val="StyleUnderline"/>
        </w:rPr>
        <w:t xml:space="preserve">ecreasing costs and with the </w:t>
      </w:r>
      <w:r w:rsidRPr="00087B18">
        <w:rPr>
          <w:sz w:val="16"/>
        </w:rPr>
        <w:t xml:space="preserve">latest </w:t>
      </w:r>
      <w:r w:rsidRPr="00087B18">
        <w:rPr>
          <w:rStyle w:val="StyleUnderline"/>
        </w:rPr>
        <w:t>tech</w:t>
      </w:r>
      <w:r w:rsidRPr="00087B18">
        <w:rPr>
          <w:sz w:val="16"/>
        </w:rPr>
        <w:t xml:space="preserve">nological </w:t>
      </w:r>
      <w:r w:rsidRPr="00087B18">
        <w:rPr>
          <w:rStyle w:val="StyleUnderline"/>
        </w:rPr>
        <w:t>sophistication,</w:t>
      </w:r>
      <w:r w:rsidRPr="00087B18">
        <w:rPr>
          <w:sz w:val="16"/>
        </w:rPr>
        <w:t xml:space="preserve"> such as the capability to see through physical obstructions, t</w:t>
      </w:r>
      <w:r w:rsidRPr="00087B18">
        <w:rPr>
          <w:rStyle w:val="StyleUnderline"/>
        </w:rPr>
        <w:t xml:space="preserve">o detect various </w:t>
      </w:r>
      <w:r w:rsidRPr="00087B18">
        <w:rPr>
          <w:rStyle w:val="Emphasis"/>
        </w:rPr>
        <w:t>chemical and biological</w:t>
      </w:r>
      <w:r w:rsidRPr="00087B18">
        <w:rPr>
          <w:rStyle w:val="StyleUnderline"/>
        </w:rPr>
        <w:t xml:space="preserve"> agents in the air, to recognize human faces and license plates</w:t>
      </w:r>
      <w:r w:rsidRPr="00087B18">
        <w:rPr>
          <w:sz w:val="16"/>
        </w:rPr>
        <w:t>, and to fly in strategic, coordinated formations. n16</w:t>
      </w:r>
    </w:p>
    <w:p w:rsidR="003829CE" w:rsidRDefault="003829CE" w:rsidP="003829CE">
      <w:pPr>
        <w:pStyle w:val="Heading3"/>
        <w:rPr>
          <w:rStyle w:val="Heading4Char"/>
          <w:rFonts w:cs="Arial"/>
          <w:b/>
        </w:rPr>
      </w:pPr>
      <w:r>
        <w:rPr>
          <w:rStyle w:val="Heading4Char"/>
          <w:rFonts w:cs="Arial"/>
          <w:b/>
        </w:rPr>
        <w:t>Link – Drone Restrictions</w:t>
      </w:r>
    </w:p>
    <w:p w:rsidR="003829CE" w:rsidRDefault="003829CE" w:rsidP="003829CE">
      <w:pPr>
        <w:pStyle w:val="Heading4"/>
        <w:spacing w:line="240" w:lineRule="auto"/>
      </w:pPr>
      <w:r>
        <w:t xml:space="preserve">Congressional restrictions on drone use deter industry investment and law enforcement buy-in – undermining tech that is essential to nuclear counterterrorism efforts. </w:t>
      </w:r>
    </w:p>
    <w:p w:rsidR="003829CE" w:rsidRPr="006F4396" w:rsidRDefault="003829CE" w:rsidP="003829CE">
      <w:r w:rsidRPr="006F4396">
        <w:rPr>
          <w:rStyle w:val="Style13ptBold"/>
        </w:rPr>
        <w:t>Bennett, 2012</w:t>
      </w:r>
      <w:r>
        <w:t xml:space="preserve"> (Brian, writer for LA Times, “Drones tested as tools for police and firefighters,” </w:t>
      </w:r>
      <w:r>
        <w:rPr>
          <w:i/>
        </w:rPr>
        <w:t>LA Times</w:t>
      </w:r>
      <w:r>
        <w:t xml:space="preserve">, August 5, Online: </w:t>
      </w:r>
      <w:hyperlink r:id="rId17" w:history="1">
        <w:r w:rsidRPr="001860F4">
          <w:rPr>
            <w:rStyle w:val="Hyperlink"/>
          </w:rPr>
          <w:t>http://articles.latimes.com/2012/aug/05/nation/la-na-drones-testing-20120805</w:t>
        </w:r>
      </w:hyperlink>
      <w:r>
        <w:t xml:space="preserve">) </w:t>
      </w:r>
    </w:p>
    <w:p w:rsidR="003829CE" w:rsidRPr="005B2662" w:rsidRDefault="003829CE" w:rsidP="003829CE">
      <w:pPr>
        <w:rPr>
          <w:rStyle w:val="StyleUnderline"/>
        </w:rPr>
      </w:pPr>
      <w:r w:rsidRPr="005B2662">
        <w:rPr>
          <w:sz w:val="16"/>
        </w:rPr>
        <w:t xml:space="preserve">On a chaparral-covered hillside 40 miles north of Los Angeles </w:t>
      </w:r>
      <w:r w:rsidRPr="005B2662">
        <w:rPr>
          <w:rStyle w:val="StyleUnderline"/>
        </w:rPr>
        <w:t>in June 2010, researchers from the Department of Homeland Security hid a device the size of a pack of cigarettes that emitted a safe pulse of low-grade radiation.</w:t>
      </w:r>
      <w:r>
        <w:rPr>
          <w:rStyle w:val="StyleUnderline"/>
        </w:rPr>
        <w:t xml:space="preserve"> </w:t>
      </w:r>
      <w:r w:rsidRPr="005B2662">
        <w:rPr>
          <w:rStyle w:val="StyleUnderline"/>
        </w:rPr>
        <w:t>It was a stand-in for a dirty bomb</w:t>
      </w:r>
      <w:r w:rsidRPr="005B2662">
        <w:rPr>
          <w:sz w:val="16"/>
        </w:rPr>
        <w:t xml:space="preserve">, or fallout from a nuclear meltdown. Nearby, a pilot toggled a joystick, and </w:t>
      </w:r>
      <w:r w:rsidRPr="005B2662">
        <w:rPr>
          <w:rStyle w:val="StyleUnderline"/>
        </w:rPr>
        <w:t xml:space="preserve">a gray drone </w:t>
      </w:r>
      <w:r w:rsidRPr="005B2662">
        <w:rPr>
          <w:sz w:val="16"/>
        </w:rPr>
        <w:t xml:space="preserve">with the wingspan of a California condor banked through the sky. As the plane's sensor </w:t>
      </w:r>
      <w:r w:rsidRPr="005B2662">
        <w:rPr>
          <w:rStyle w:val="StyleUnderline"/>
        </w:rPr>
        <w:t>sniffed for radioactive isotopes,</w:t>
      </w:r>
      <w:r w:rsidRPr="005B2662">
        <w:rPr>
          <w:sz w:val="16"/>
        </w:rPr>
        <w:t xml:space="preserve"> law enforcement officers and firefighters watched a portable controller that looked like an oversized Game Boy. </w:t>
      </w:r>
      <w:r w:rsidRPr="005B2662">
        <w:rPr>
          <w:rStyle w:val="StyleUnderline"/>
        </w:rPr>
        <w:t>In minutes, a warning signal glowed on the screen. The drone had detected the radiation.</w:t>
      </w:r>
      <w:r>
        <w:rPr>
          <w:rStyle w:val="StyleUnderline"/>
        </w:rPr>
        <w:t xml:space="preserve"> </w:t>
      </w:r>
      <w:r w:rsidRPr="005B2662">
        <w:rPr>
          <w:rStyle w:val="StyleUnderline"/>
        </w:rPr>
        <w:t xml:space="preserve">"Think of Fukushima or some awful event like that," </w:t>
      </w:r>
      <w:r w:rsidRPr="005B2662">
        <w:rPr>
          <w:sz w:val="16"/>
        </w:rPr>
        <w:t xml:space="preserve">said Cmdr. Bob Osborne, who hosted the tests as part of his job finding and buying new gadgets for </w:t>
      </w:r>
      <w:proofErr w:type="spellStart"/>
      <w:r w:rsidRPr="005B2662">
        <w:rPr>
          <w:sz w:val="16"/>
        </w:rPr>
        <w:t>theLos</w:t>
      </w:r>
      <w:proofErr w:type="spellEnd"/>
      <w:r w:rsidRPr="005B2662">
        <w:rPr>
          <w:sz w:val="16"/>
        </w:rPr>
        <w:t xml:space="preserve"> Angeles County Sheriff's Department. "</w:t>
      </w:r>
      <w:r w:rsidRPr="005B2662">
        <w:rPr>
          <w:rStyle w:val="StyleUnderline"/>
        </w:rPr>
        <w:t>We wanted to know: Will it even be able to detect radiation? And it did."</w:t>
      </w:r>
      <w:r w:rsidRPr="005B2662">
        <w:rPr>
          <w:sz w:val="16"/>
        </w:rPr>
        <w:t xml:space="preserve"> </w:t>
      </w:r>
      <w:r w:rsidRPr="005B2662">
        <w:rPr>
          <w:rStyle w:val="StyleUnderline"/>
        </w:rPr>
        <w:t xml:space="preserve">The experiment </w:t>
      </w:r>
      <w:r w:rsidRPr="005B2662">
        <w:rPr>
          <w:sz w:val="16"/>
        </w:rPr>
        <w:t xml:space="preserve">in Los Angeles County </w:t>
      </w:r>
      <w:r w:rsidRPr="005B2662">
        <w:rPr>
          <w:rStyle w:val="StyleUnderline"/>
        </w:rPr>
        <w:t>was the first in a rapidly expanding $3.2-million effort by the Department of Homeland Security to accelerate the use of drones by police and fire departments.</w:t>
      </w:r>
      <w:r>
        <w:rPr>
          <w:rStyle w:val="StyleUnderline"/>
        </w:rPr>
        <w:t xml:space="preserve"> </w:t>
      </w:r>
      <w:r w:rsidRPr="005B2662">
        <w:rPr>
          <w:sz w:val="16"/>
        </w:rPr>
        <w:t xml:space="preserve">In October, </w:t>
      </w:r>
      <w:r w:rsidRPr="005B2662">
        <w:rPr>
          <w:rStyle w:val="StyleUnderline"/>
        </w:rPr>
        <w:t>the federal department is planning to</w:t>
      </w:r>
      <w:r w:rsidRPr="005B2662">
        <w:rPr>
          <w:sz w:val="16"/>
        </w:rPr>
        <w:t xml:space="preserve"> invite drone manufacturers to Ft. Sill, Okla., where their aircraft will be </w:t>
      </w:r>
      <w:r w:rsidRPr="005B2662">
        <w:rPr>
          <w:rStyle w:val="StyleUnderline"/>
        </w:rPr>
        <w:t>score</w:t>
      </w:r>
      <w:r w:rsidRPr="005B2662">
        <w:rPr>
          <w:sz w:val="16"/>
        </w:rPr>
        <w:t xml:space="preserve">d on </w:t>
      </w:r>
      <w:r w:rsidRPr="005B2662">
        <w:rPr>
          <w:rStyle w:val="StyleUnderline"/>
        </w:rPr>
        <w:t>how they perform in a series of scenarios, such as a hostage standoff, an earthquake or a hazardous material spill.</w:t>
      </w:r>
      <w:r w:rsidRPr="005B2662">
        <w:rPr>
          <w:sz w:val="16"/>
        </w:rPr>
        <w:t xml:space="preserve"> A rating system will rank the capabilities of the various models. It's like a Good Housekeeping Seal of Approval for drones. </w:t>
      </w:r>
      <w:r w:rsidRPr="005B2662">
        <w:rPr>
          <w:rStyle w:val="StyleUnderline"/>
        </w:rPr>
        <w:t>But some legal experts are worried about the effect of surveillance drones in U.S. skies.</w:t>
      </w:r>
      <w:r>
        <w:rPr>
          <w:rStyle w:val="StyleUnderline"/>
        </w:rPr>
        <w:t xml:space="preserve"> </w:t>
      </w:r>
      <w:r w:rsidRPr="005B2662">
        <w:rPr>
          <w:sz w:val="16"/>
        </w:rPr>
        <w:t xml:space="preserve">"This is putting the cart before the horse where DHS and other federal agencies are looking to put money toward drone use without looking at what it means for privacy and civil liberties," said Jennifer Lynch, a lawyer with the Electronic </w:t>
      </w:r>
      <w:proofErr w:type="gramStart"/>
      <w:r w:rsidRPr="005B2662">
        <w:rPr>
          <w:sz w:val="16"/>
        </w:rPr>
        <w:t xml:space="preserve">Frontier </w:t>
      </w:r>
      <w:r w:rsidRPr="001D3BA8">
        <w:rPr>
          <w:sz w:val="12"/>
        </w:rPr>
        <w:t xml:space="preserve"> </w:t>
      </w:r>
      <w:r w:rsidRPr="005B2662">
        <w:rPr>
          <w:sz w:val="16"/>
        </w:rPr>
        <w:t>Foundation</w:t>
      </w:r>
      <w:proofErr w:type="gramEnd"/>
      <w:r w:rsidRPr="005B2662">
        <w:rPr>
          <w:sz w:val="16"/>
        </w:rPr>
        <w:t xml:space="preserve"> in San Francisco. DHS has awarded hundreds of thousands of dollars in grants to at least 13 police departments to buy small surveillance drones. But safety restrictions imposed by the Federal Aviation Administration — and the fact that some models have proved difficult to use — have kept most on the ground. That could change soon. Congress this year passed a law requiring the FAA to ease restrictions on commercial drone use in U.S. airspace by 2015. Next year, the administration is expected to issue a rule allowing law enforcement and first responders to fly small unmanned aerial vehicles. T</w:t>
      </w:r>
      <w:r w:rsidRPr="005B2662">
        <w:rPr>
          <w:rStyle w:val="StyleUnderline"/>
        </w:rPr>
        <w:t>he Ft. Sill center will test drones in "real-world situations where individual lives are in imminent danger</w:t>
      </w:r>
      <w:r w:rsidRPr="005B2662">
        <w:rPr>
          <w:sz w:val="16"/>
        </w:rPr>
        <w:t>," according to a recent presentation given by John Appleby, the DHS program manager for the tests, who also indicated that Homeland Security officials are drafting recommendations on how to protect people's privacy. B</w:t>
      </w:r>
      <w:r w:rsidRPr="005B2662">
        <w:rPr>
          <w:rStyle w:val="StyleUnderline"/>
        </w:rPr>
        <w:t>ut some in Congress are concerned.</w:t>
      </w:r>
      <w:r w:rsidRPr="005B2662">
        <w:rPr>
          <w:sz w:val="16"/>
        </w:rPr>
        <w:t xml:space="preserve"> </w:t>
      </w:r>
      <w:proofErr w:type="spellStart"/>
      <w:r w:rsidRPr="005B2662">
        <w:rPr>
          <w:sz w:val="16"/>
        </w:rPr>
        <w:t>Rep.Edward</w:t>
      </w:r>
      <w:proofErr w:type="spellEnd"/>
      <w:r w:rsidRPr="005B2662">
        <w:rPr>
          <w:sz w:val="16"/>
        </w:rPr>
        <w:t xml:space="preserve"> J. </w:t>
      </w:r>
      <w:r w:rsidRPr="005B2662">
        <w:rPr>
          <w:rStyle w:val="StyleUnderline"/>
        </w:rPr>
        <w:t>Markey</w:t>
      </w:r>
      <w:r w:rsidRPr="005B2662">
        <w:rPr>
          <w:sz w:val="16"/>
        </w:rPr>
        <w:t xml:space="preserve">(D-Mass.), co-chairman of the Bipartisan Congressional Privacy Caucus, </w:t>
      </w:r>
      <w:r w:rsidRPr="005B2662">
        <w:rPr>
          <w:rStyle w:val="StyleUnderline"/>
        </w:rPr>
        <w:t>proposed a bill Monday that would require police to tell the FAA how they would "minimize the collection and retention of data unrelated to the investigation of a crime," among other restrictions</w:t>
      </w:r>
      <w:r w:rsidRPr="005B2662">
        <w:rPr>
          <w:sz w:val="16"/>
        </w:rPr>
        <w:t xml:space="preserve">. Republican lawmakers have introduced similar legislation. Some lawmakers have also criticized DHS, which has a fleet of 10 Predator B drones for border security, for not addressing safety and privacy concerns earlier. "DHS seems either disinterested or unprepared to step up to the plate to address the proliferation of drones, the potential threats they pose to our national security, and the concerns of our citizens of how drones flying over our cities will be used, including protecting civil liberties of individuals under the Constitution," Rep. Michael </w:t>
      </w:r>
      <w:proofErr w:type="spellStart"/>
      <w:r w:rsidRPr="005B2662">
        <w:rPr>
          <w:sz w:val="16"/>
        </w:rPr>
        <w:t>McCaul</w:t>
      </w:r>
      <w:proofErr w:type="spellEnd"/>
      <w:r w:rsidRPr="005B2662">
        <w:rPr>
          <w:sz w:val="16"/>
        </w:rPr>
        <w:t xml:space="preserve"> (R-Texas) complained after the department declined to send an official to an oversight hearing he had called about domestic use of drones. For the tests in Los Angeles County, Monrovia-based drone manufacturer </w:t>
      </w:r>
      <w:proofErr w:type="spellStart"/>
      <w:r w:rsidRPr="005B2662">
        <w:rPr>
          <w:sz w:val="16"/>
        </w:rPr>
        <w:t>AeroVironment</w:t>
      </w:r>
      <w:proofErr w:type="spellEnd"/>
      <w:r w:rsidRPr="005B2662">
        <w:rPr>
          <w:sz w:val="16"/>
        </w:rPr>
        <w:t xml:space="preserve"> was invited to fly three types of drones. The officials tested the Wasp, Raven and Puma — all between 4 and 15 pounds — for their ability to detect nuclear radiation, track a gun tossed by a fleeing suspect, find the source of a building fire and assist searchers in finding a missing person, among other challenges. The first tests were conducted over a three-day period at the Los Angeles County Fire Department's 160-acre Del Valle Regional Training Center in rural Castaic. Another round followed in May 2011 in the San Gabriel Mountains north of Pasadena at a remote police helicopter station at Barley Flats, where the Sheriff's Department sent actors out on the trails to pretend to be lost hikers. </w:t>
      </w:r>
      <w:r w:rsidRPr="005B2662">
        <w:rPr>
          <w:rStyle w:val="StyleUnderline"/>
        </w:rPr>
        <w:t>The sheriff's office had planned to test drones on a movie set in Downey designed to look like a suburban street, but the FAA wouldn't allow them to fly so close to other commercial air traffic. FAA officials also rejected a plan to fly unmanned planes over the Port of Long Beach to see if they could duck under the morning fog layer to track small boats that might smuggle drugs or attack a ship.</w:t>
      </w:r>
      <w:r>
        <w:rPr>
          <w:rStyle w:val="StyleUnderline"/>
        </w:rPr>
        <w:t xml:space="preserve"> </w:t>
      </w:r>
      <w:r w:rsidRPr="005B2662">
        <w:rPr>
          <w:sz w:val="16"/>
        </w:rPr>
        <w:t xml:space="preserve">Police and firefighters found the smaller drone, the Wasp, </w:t>
      </w:r>
      <w:proofErr w:type="gramStart"/>
      <w:r w:rsidRPr="005B2662">
        <w:rPr>
          <w:sz w:val="16"/>
        </w:rPr>
        <w:t>was</w:t>
      </w:r>
      <w:proofErr w:type="gramEnd"/>
      <w:r w:rsidRPr="005B2662">
        <w:rPr>
          <w:sz w:val="16"/>
        </w:rPr>
        <w:t xml:space="preserve"> simple to unpack and launch, but winds easily buffeted the aircraft, shaking the camera. The small screens used to monitor the video from all three drones made it difficult to spot hikers in the mountains. Osborne, </w:t>
      </w:r>
      <w:r w:rsidRPr="005B2662">
        <w:rPr>
          <w:rStyle w:val="StyleUnderline"/>
        </w:rPr>
        <w:t>the commander with the Sheriff's Department, was impressed with the drones, but said, "We're not going to buy anything until the</w:t>
      </w:r>
      <w:r w:rsidRPr="005B2662">
        <w:rPr>
          <w:sz w:val="16"/>
        </w:rPr>
        <w:t xml:space="preserve"> technology is a little bit more mature and the </w:t>
      </w:r>
      <w:r w:rsidRPr="005B2662">
        <w:rPr>
          <w:rStyle w:val="StyleUnderline"/>
        </w:rPr>
        <w:t>flying regulations are further along."</w:t>
      </w:r>
    </w:p>
    <w:p w:rsidR="003829CE" w:rsidRPr="001D3BA8" w:rsidRDefault="003829CE" w:rsidP="003829CE"/>
    <w:p w:rsidR="003829CE" w:rsidRDefault="003829CE" w:rsidP="003829CE">
      <w:pPr>
        <w:pStyle w:val="Heading3"/>
        <w:rPr>
          <w:rStyle w:val="Heading4Char"/>
          <w:rFonts w:cs="Arial"/>
          <w:b/>
        </w:rPr>
      </w:pPr>
      <w:r>
        <w:rPr>
          <w:rStyle w:val="Heading4Char"/>
          <w:rFonts w:cs="Arial"/>
          <w:b/>
        </w:rPr>
        <w:t>Link – Drone Warrants</w:t>
      </w:r>
    </w:p>
    <w:p w:rsidR="003829CE" w:rsidRPr="00F4573D" w:rsidRDefault="003829CE" w:rsidP="003829CE">
      <w:pPr>
        <w:pStyle w:val="Heading4"/>
      </w:pPr>
      <w:r>
        <w:t xml:space="preserve">Requiring warrants for surveillance undermines preventative drone operations which are essential for counterterrorism efforts – it waste law enforcement agencies’ time. </w:t>
      </w:r>
      <w:r w:rsidRPr="00F4573D">
        <w:br/>
      </w:r>
    </w:p>
    <w:p w:rsidR="003829CE" w:rsidRDefault="003829CE" w:rsidP="003829CE">
      <w:r w:rsidRPr="00F4573D">
        <w:rPr>
          <w:rStyle w:val="Style13ptBold"/>
        </w:rPr>
        <w:t>McNeal, 2014</w:t>
      </w:r>
      <w:r w:rsidRPr="00F4573D">
        <w:t xml:space="preserve"> </w:t>
      </w:r>
      <w:r w:rsidRPr="00F4573D">
        <w:br/>
        <w:t>(Gregory</w:t>
      </w:r>
      <w:r>
        <w:t>, professor at Pepperdine,</w:t>
      </w:r>
      <w:r w:rsidRPr="00F4573D">
        <w:t xml:space="preserve"> </w:t>
      </w:r>
      <w:r>
        <w:t>“</w:t>
      </w:r>
      <w:r w:rsidRPr="00F4573D">
        <w:t>Drones and Aerial surveillance</w:t>
      </w:r>
      <w:r>
        <w:t xml:space="preserve">: Considerations for Legislators,” November, Online: </w:t>
      </w:r>
      <w:hyperlink r:id="rId18" w:history="1">
        <w:r w:rsidRPr="001860F4">
          <w:rPr>
            <w:rStyle w:val="Hyperlink"/>
          </w:rPr>
          <w:t>www.brookings.edu/research/reports2/2014/11/drones-and-aerial-surveillance</w:t>
        </w:r>
      </w:hyperlink>
      <w:r w:rsidRPr="00F4573D">
        <w:t>)</w:t>
      </w:r>
    </w:p>
    <w:p w:rsidR="003829CE" w:rsidRPr="00F4573D" w:rsidRDefault="003829CE" w:rsidP="003829CE"/>
    <w:p w:rsidR="003829CE" w:rsidRDefault="003829CE" w:rsidP="003829CE">
      <w:pPr>
        <w:rPr>
          <w:rStyle w:val="StyleUnderline"/>
        </w:rPr>
      </w:pPr>
      <w:r w:rsidRPr="00F4573D">
        <w:rPr>
          <w:sz w:val="16"/>
        </w:rPr>
        <w:t xml:space="preserve">To counter the threat of surveillance, </w:t>
      </w:r>
      <w:r w:rsidRPr="00F4573D">
        <w:rPr>
          <w:rStyle w:val="StyleUnderline"/>
        </w:rPr>
        <w:t>privacy advocates have focused solely on requiring warrants before the use of drones by law enforcement.</w:t>
      </w:r>
      <w:r w:rsidRPr="00F4573D">
        <w:rPr>
          <w:sz w:val="16"/>
        </w:rPr>
        <w:t xml:space="preserve"> </w:t>
      </w:r>
      <w:r w:rsidRPr="00F4573D">
        <w:rPr>
          <w:rStyle w:val="StyleUnderline"/>
        </w:rPr>
        <w:t>Such a mandate oftentimes will result in the grounding of drone technology in circumstances where law enforcement use of drones would be beneficial and largely non-controversial</w:t>
      </w:r>
      <w:r w:rsidRPr="00F4573D">
        <w:rPr>
          <w:sz w:val="16"/>
        </w:rPr>
        <w:t xml:space="preserve">. For example, </w:t>
      </w:r>
      <w:r w:rsidRPr="00F4573D">
        <w:rPr>
          <w:rStyle w:val="StyleUnderline"/>
        </w:rPr>
        <w:t>in light of the Boston Marathon bombing, police may want to fly a drone above a marathon to ensure the safety of the public. Under many bills, police would not be allowed to use a drone unless they had a warrant</w:t>
      </w:r>
      <w:r w:rsidRPr="00F4573D">
        <w:rPr>
          <w:sz w:val="16"/>
        </w:rPr>
        <w:t xml:space="preserve">, premised upon probable cause to believe a crime had been or was about to be committed. This requirement exceeds current Fourth Amendment protections with regard to the reasonableness of observing activities in public places. What this means is that the police would need to put together a warrant application with sufficient facts to prove to a judge that they had probable cause. </w:t>
      </w:r>
      <w:r w:rsidRPr="00F4573D">
        <w:rPr>
          <w:rStyle w:val="StyleUnderline"/>
        </w:rPr>
        <w:t>That application would need to define with particularity the place to be searched or the persons to be surveilled</w:t>
      </w:r>
      <w:r w:rsidRPr="00F4573D">
        <w:rPr>
          <w:sz w:val="16"/>
        </w:rPr>
        <w:t>. All of this would be required to observe people gathered in a public place, merely because the observation was taking place from a drone, rather than from an officer on a rooftop or in a helicopter</w:t>
      </w:r>
      <w:r w:rsidRPr="00F4573D">
        <w:rPr>
          <w:rStyle w:val="StyleUnderline"/>
        </w:rPr>
        <w:t>. In a circumstance like a marathon, this probable cause showing will be difficult for the police to satisfy</w:t>
      </w:r>
      <w:r w:rsidRPr="00F4573D">
        <w:rPr>
          <w:sz w:val="16"/>
        </w:rPr>
        <w:t xml:space="preserve">. After all, if the police knew who in the crowd was a potential bomber, they would arrest those individuals. Rather, a </w:t>
      </w:r>
      <w:r w:rsidRPr="00F4573D">
        <w:rPr>
          <w:rStyle w:val="StyleUnderline"/>
        </w:rPr>
        <w:t>marathon is the type of event where the police would want to use a drone to monitor for unknown attackers, and in the unfortunate event of an attack, use the footage to identify the perpetrators. This is precisely the type of circumstance where the use of drone could be helpful, but unfortunately it has been outlawed in many states</w:t>
      </w:r>
      <w:r w:rsidRPr="00F4573D">
        <w:rPr>
          <w:sz w:val="16"/>
        </w:rPr>
        <w:t xml:space="preserve">. </w:t>
      </w:r>
      <w:r w:rsidRPr="00F4573D">
        <w:rPr>
          <w:rStyle w:val="StyleUnderline"/>
        </w:rPr>
        <w:t>To make matters worse, this type of drone surveillance would pose little to no harms to privacy.</w:t>
      </w:r>
      <w:r w:rsidRPr="00F4573D">
        <w:rPr>
          <w:sz w:val="16"/>
        </w:rPr>
        <w:t xml:space="preserve"> A marathon is a highly public event, the event is televised, it takes place on streets where there are surveillance cameras and spectators are photographing the event. Moreover, in the states where drones have been banned (unless accompanied by a warrant), the police have not been prohibited from using any other type of surveillance equipment --- just drones. </w:t>
      </w:r>
      <w:r w:rsidRPr="00F4573D">
        <w:rPr>
          <w:rStyle w:val="StyleUnderline"/>
        </w:rPr>
        <w:t>This technology centric approach has done little to protect privacy, but will certainly harm public safety, depriving law enforcement of a tool that they could use to protect people.</w:t>
      </w:r>
    </w:p>
    <w:p w:rsidR="003829CE" w:rsidRPr="001D3BA8" w:rsidRDefault="003829CE" w:rsidP="003829CE"/>
    <w:p w:rsidR="003829CE" w:rsidRDefault="003829CE" w:rsidP="003829CE">
      <w:pPr>
        <w:pStyle w:val="Heading3"/>
      </w:pPr>
      <w:bookmarkStart w:id="0" w:name="_Toc422488155"/>
      <w:r>
        <w:t>A2 Link Turn – Targeted Surveillance (</w:t>
      </w:r>
      <w:bookmarkEnd w:id="0"/>
    </w:p>
    <w:p w:rsidR="003829CE" w:rsidRDefault="003829CE" w:rsidP="003829CE"/>
    <w:p w:rsidR="003829CE" w:rsidRPr="0021732B" w:rsidRDefault="003829CE" w:rsidP="003829CE">
      <w:pPr>
        <w:pStyle w:val="Heading4"/>
      </w:pPr>
      <w:r>
        <w:t xml:space="preserve">Warrant requirements will undermine effective law enforcement and counterterrorism efforts – drones are an essential part of passive surveillance strategies that maintain public safety. </w:t>
      </w:r>
    </w:p>
    <w:p w:rsidR="003829CE" w:rsidRDefault="003829CE" w:rsidP="003829CE">
      <w:r w:rsidRPr="0090608F">
        <w:rPr>
          <w:rStyle w:val="Style13ptBold"/>
        </w:rPr>
        <w:t>Reid, 2014</w:t>
      </w:r>
      <w:r>
        <w:t xml:space="preserve"> (Melanie, Professor of Law at Lincoln Memorial University, “GROUNDING DRONES: BIG BROTHER'S TOOL BOX NEEDS REGULATION NOT ELIMINATION,” </w:t>
      </w:r>
      <w:r>
        <w:rPr>
          <w:i/>
        </w:rPr>
        <w:t>Journal of Law and Technology</w:t>
      </w:r>
      <w:r>
        <w:t xml:space="preserve">, 20:3, Online: </w:t>
      </w:r>
      <w:hyperlink r:id="rId19" w:history="1">
        <w:r w:rsidRPr="001860F4">
          <w:rPr>
            <w:rStyle w:val="Hyperlink"/>
          </w:rPr>
          <w:t>http://jolt.richmond.edu/index.php/grounding-drones-big-brothers-tool-box-needs-regulation-not-elimination/</w:t>
        </w:r>
      </w:hyperlink>
      <w:r>
        <w:t xml:space="preserve">) </w:t>
      </w:r>
    </w:p>
    <w:p w:rsidR="003829CE" w:rsidRPr="00A577D9" w:rsidRDefault="003829CE" w:rsidP="003829CE">
      <w:pPr>
        <w:rPr>
          <w:i/>
        </w:rPr>
      </w:pPr>
      <w:r w:rsidRPr="00A577D9">
        <w:rPr>
          <w:i/>
        </w:rPr>
        <w:t xml:space="preserve">*this evidence has been modified for </w:t>
      </w:r>
      <w:proofErr w:type="spellStart"/>
      <w:r w:rsidRPr="00A577D9">
        <w:rPr>
          <w:i/>
        </w:rPr>
        <w:t>ableist</w:t>
      </w:r>
      <w:proofErr w:type="spellEnd"/>
      <w:r w:rsidRPr="00A577D9">
        <w:rPr>
          <w:i/>
        </w:rPr>
        <w:t xml:space="preserve"> language </w:t>
      </w:r>
    </w:p>
    <w:p w:rsidR="003829CE" w:rsidRPr="00A577D9" w:rsidRDefault="003829CE" w:rsidP="003829CE">
      <w:pPr>
        <w:rPr>
          <w:sz w:val="14"/>
        </w:rPr>
      </w:pPr>
      <w:r w:rsidRPr="00A577D9">
        <w:rPr>
          <w:sz w:val="14"/>
        </w:rPr>
        <w:t xml:space="preserve">  It is clear from the recently passed and currently pending state and federal legislation on drones that the biggest concern lies in law enforcement’s use of drones for criminal investigative activities. </w:t>
      </w:r>
      <w:r w:rsidRPr="00E22F7B">
        <w:rPr>
          <w:rStyle w:val="StyleUnderline"/>
        </w:rPr>
        <w:t>Legislators fear we are one step closer to a 24-hour surveillance state and have chosen to pass laws restricting law enforcement’s use without much thought as to the Fourth Amendment and what exactly it protects against.</w:t>
      </w:r>
      <w:r>
        <w:rPr>
          <w:rStyle w:val="StyleUnderline"/>
        </w:rPr>
        <w:t xml:space="preserve"> </w:t>
      </w:r>
      <w:r w:rsidRPr="00E22F7B">
        <w:rPr>
          <w:rStyle w:val="StyleUnderline"/>
        </w:rPr>
        <w:t>In the past, legislators have waited for a Supreme Court decision before acting.</w:t>
      </w:r>
      <w:r w:rsidRPr="00A577D9">
        <w:rPr>
          <w:sz w:val="14"/>
        </w:rPr>
        <w:t xml:space="preserve"> For example, the Supreme Court held that law enforcement needed a warrant before electronically eavesdropping on someone’s conversation in 1967;[154] Congress then passed the federal wiretap statute, 18 U.S.C. § 2511.[155] In another instance, the Court held that law enforcement’s requests of the telephone company for real-time collection of a target’s telephone numbers received and dialed did not trigger the Fourth Amendment;[156] Congress subsequently passed the pen register statute, 18 U.S.C. § 3121, and required a court order.[157] Lastly, the Court held that an arrestee must be advised of his or her rights against self-incrimination under the Fifth Amendment before interrogation;[158] Congress subsequently passed 18 U.S.C. § 3501, essentially attempting to overturn the Miranda decision.[159] [49] </w:t>
      </w:r>
      <w:r w:rsidRPr="00E22F7B">
        <w:rPr>
          <w:rStyle w:val="StyleUnderline"/>
        </w:rPr>
        <w:t>This proactive stance by state and federal legislatures and their aversion to drone use is a bit troubling, and appears to be a knee-jerk reaction to the idea of a “drone surveillance state.” Legislators have not fully explored which law enforcement investigatory tools trigger Fourth Amendment protections and which ones do not, and have not considered the ramifications of their hastily drafted laws</w:t>
      </w:r>
      <w:r w:rsidRPr="00A577D9">
        <w:rPr>
          <w:sz w:val="14"/>
        </w:rPr>
        <w:t xml:space="preserve">. [50] </w:t>
      </w:r>
      <w:r w:rsidRPr="00E22F7B">
        <w:rPr>
          <w:rStyle w:val="StyleUnderline"/>
        </w:rPr>
        <w:t>Law enforcement has a select group of investigatory tools it can use without triggering Fourth Amendment protections.</w:t>
      </w:r>
      <w:r>
        <w:rPr>
          <w:rStyle w:val="StyleUnderline"/>
        </w:rPr>
        <w:t xml:space="preserve"> </w:t>
      </w:r>
      <w:r w:rsidRPr="00E22F7B">
        <w:rPr>
          <w:rStyle w:val="StyleUnderline"/>
        </w:rPr>
        <w:t>Surveillance of suspects is one of the oldest tools that law enforcement has used to collect information and determine whether criminal activity is occurring</w:t>
      </w:r>
      <w:r w:rsidRPr="00A577D9">
        <w:rPr>
          <w:sz w:val="14"/>
        </w:rPr>
        <w:t xml:space="preserve">. [160] </w:t>
      </w:r>
      <w:proofErr w:type="gramStart"/>
      <w:r w:rsidRPr="00E22F7B">
        <w:rPr>
          <w:rStyle w:val="StyleUnderline"/>
        </w:rPr>
        <w:t>It</w:t>
      </w:r>
      <w:proofErr w:type="gramEnd"/>
      <w:r w:rsidRPr="00E22F7B">
        <w:rPr>
          <w:rStyle w:val="StyleUnderline"/>
        </w:rPr>
        <w:t xml:space="preserve"> is one of the first steps of any criminal investigation.</w:t>
      </w:r>
      <w:r>
        <w:rPr>
          <w:rStyle w:val="StyleUnderline"/>
        </w:rPr>
        <w:t xml:space="preserve"> </w:t>
      </w:r>
      <w:r w:rsidRPr="00E22F7B">
        <w:rPr>
          <w:rStyle w:val="StyleUnderline"/>
        </w:rPr>
        <w:t xml:space="preserve">The idea that a warrant would be needed to surveil a suspect would effectively </w:t>
      </w:r>
      <w:r w:rsidRPr="00A577D9">
        <w:rPr>
          <w:rStyle w:val="StyleUnderline"/>
          <w:strike/>
          <w:sz w:val="14"/>
          <w:u w:val="none"/>
        </w:rPr>
        <w:t xml:space="preserve">cripple </w:t>
      </w:r>
      <w:r w:rsidRPr="00A577D9">
        <w:rPr>
          <w:rStyle w:val="StyleUnderline"/>
        </w:rPr>
        <w:t>[undermine</w:t>
      </w:r>
      <w:proofErr w:type="gramStart"/>
      <w:r w:rsidRPr="00A577D9">
        <w:rPr>
          <w:rStyle w:val="StyleUnderline"/>
        </w:rPr>
        <w:t>]</w:t>
      </w:r>
      <w:r w:rsidRPr="00A577D9">
        <w:rPr>
          <w:rStyle w:val="StyleUnderline"/>
          <w:strike/>
          <w:sz w:val="14"/>
          <w:u w:val="none"/>
        </w:rPr>
        <w:t xml:space="preserve"> </w:t>
      </w:r>
      <w:r w:rsidRPr="00E22F7B">
        <w:rPr>
          <w:rStyle w:val="StyleUnderline"/>
        </w:rPr>
        <w:t xml:space="preserve"> any</w:t>
      </w:r>
      <w:proofErr w:type="gramEnd"/>
      <w:r w:rsidRPr="00E22F7B">
        <w:rPr>
          <w:rStyle w:val="StyleUnderline"/>
        </w:rPr>
        <w:t xml:space="preserve"> investigation before it even got off the ground.</w:t>
      </w:r>
      <w:r>
        <w:rPr>
          <w:rStyle w:val="StyleUnderline"/>
        </w:rPr>
        <w:t xml:space="preserve"> </w:t>
      </w:r>
      <w:r w:rsidRPr="00A577D9">
        <w:rPr>
          <w:sz w:val="14"/>
        </w:rPr>
        <w:t xml:space="preserve">[51] </w:t>
      </w:r>
      <w:r w:rsidRPr="00E22F7B">
        <w:rPr>
          <w:rStyle w:val="StyleUnderline"/>
        </w:rPr>
        <w:t>Only a certain number of investigatory tools are given Fourth Amendment protection.</w:t>
      </w:r>
      <w:r>
        <w:rPr>
          <w:rStyle w:val="StyleUnderline"/>
        </w:rPr>
        <w:t xml:space="preserve"> </w:t>
      </w:r>
      <w:r w:rsidRPr="00E22F7B">
        <w:rPr>
          <w:rStyle w:val="StyleUnderline"/>
        </w:rPr>
        <w:t>If all investigatory tools were outside the Fourth Amendment, then it would be virtually impossible for law enforcement to ever gain probable cause to seek a warrant.</w:t>
      </w:r>
      <w:r>
        <w:rPr>
          <w:rStyle w:val="StyleUnderline"/>
        </w:rPr>
        <w:t xml:space="preserve"> </w:t>
      </w:r>
      <w:r w:rsidRPr="00E22F7B">
        <w:rPr>
          <w:rStyle w:val="StyleUnderline"/>
        </w:rPr>
        <w:t>Therefore, law enforcement requires methods and tools that are permissible under Fourth Amendment protections in order to allow for the collection of sufficient information to use as probable cause for an arrest, search, or warrant for other, more intrusive investigatory tools</w:t>
      </w:r>
      <w:r w:rsidRPr="00A577D9">
        <w:rPr>
          <w:sz w:val="14"/>
        </w:rPr>
        <w:t xml:space="preserve">. [52] During the investigative stage, law enforcement can request voice exemplars[161] and handwriting samples[162] from suspects, request information from third parties via subpoena,[163] utilize informants to gather information on the suspect,[164] sort through the suspect’s trash that has been discarded and abandoned,[165] walk in open fields[166] to inspect a marijuana grow operation or a barn converted into a methamphetamine lab, surveil suspects in public places via CCTV[167] video cameras, monitor suspects while observing from a motor vehicle, aircraft or helicopter,[168] or have a K-9 sniff the suspect’s luggage[169] or car[170] in order to detect the presence of contraband—all outside any constitutional protection the suspect might have. However, in the past few years, the Court has begun to place additional limits on several of these heretofore lawful, investigatory tools which have been reevaluated from a Fourth Amendment perspective during the appeals process. [53] In United States v. Jones, the Court determined that law enforcement needed a warrant to place a GPS device on the suspect’s motor vehicle regardless of whether they intended to monitor the vehicle in public or private areas.[171] Also in Jones, Justice Sotomayor, in her concurring opinion, challenged the legality of the third party doctrine (the use of gathering information of the suspect that is in the hands of third parties via subpoena) and argued the Court should revisit this doctrine—namely positing that law enforcement should need more than a subpoena to request bank records, e-mail subscriber information, or phone numbers dialed.[172] In Florida v. </w:t>
      </w:r>
      <w:proofErr w:type="spellStart"/>
      <w:r w:rsidRPr="00A577D9">
        <w:rPr>
          <w:sz w:val="14"/>
        </w:rPr>
        <w:t>Jardines</w:t>
      </w:r>
      <w:proofErr w:type="spellEnd"/>
      <w:r w:rsidRPr="00A577D9">
        <w:rPr>
          <w:sz w:val="14"/>
        </w:rPr>
        <w:t xml:space="preserve">, the Court held that law enforcement could not use K-9s to sniff the exterior of one’s home to detect the presence of narcotics.[173] While a dog sniff of a car and a dog sniff of a suitcase or person in an airport were deemed acceptable, a dog sniff around the home became too intrusive and required a warrant.[174] Aerial surveillance is similarly being scrutinized once again and is at risk of being moved from the outside the Fourth Amendment category to within Fourth Amendment protections as drone use is evaluated. The question becomes: </w:t>
      </w:r>
      <w:r w:rsidRPr="00E22F7B">
        <w:rPr>
          <w:rStyle w:val="StyleUnderline"/>
        </w:rPr>
        <w:t>has the progression from using planes to helicopters to drones for surveillance purposes become much more intrusive and, therefore, should drone surveillance trigger the protections of the Fourth Amendment?</w:t>
      </w:r>
      <w:r>
        <w:rPr>
          <w:rStyle w:val="StyleUnderline"/>
        </w:rPr>
        <w:t xml:space="preserve"> </w:t>
      </w:r>
      <w:r w:rsidRPr="00A577D9">
        <w:rPr>
          <w:sz w:val="14"/>
        </w:rPr>
        <w:t xml:space="preserve">[54] </w:t>
      </w:r>
      <w:r w:rsidRPr="00E22F7B">
        <w:rPr>
          <w:rStyle w:val="StyleUnderline"/>
        </w:rPr>
        <w:t>A common defense strategy in criminal proceedings is to challenge the law enforcement investigatory tool used to collect evidence.</w:t>
      </w:r>
      <w:r>
        <w:rPr>
          <w:rStyle w:val="StyleUnderline"/>
        </w:rPr>
        <w:t xml:space="preserve"> </w:t>
      </w:r>
      <w:r w:rsidRPr="00E22F7B">
        <w:rPr>
          <w:rStyle w:val="StyleUnderline"/>
        </w:rPr>
        <w:t>Defense attorneys typically argue that a particular technique or tool violates their client’s Fourth Amendment rights,</w:t>
      </w:r>
      <w:r w:rsidRPr="00A577D9">
        <w:rPr>
          <w:sz w:val="14"/>
        </w:rPr>
        <w:t xml:space="preserve"> that is, “[t]he right of </w:t>
      </w:r>
      <w:r w:rsidRPr="001D3BA8">
        <w:rPr>
          <w:b/>
          <w:bCs/>
          <w:sz w:val="12"/>
        </w:rPr>
        <w:t xml:space="preserve"> </w:t>
      </w:r>
      <w:r w:rsidRPr="00A577D9">
        <w:rPr>
          <w:sz w:val="14"/>
        </w:rPr>
        <w:t>the people to be secure in their persons, houses, papers, and effects, against unreasonable searches and seizures.”[175] Some law enforcement techniques only fall under Fourth Amendment protection in specific circumstances, e.g., when the technique is deemed to be overly invasive or the suspect has a reasonable expectation of privacy in this particular instance.[176] If law enforcement were to examine a suspect’s e-mail or phone call content,[177] or electronically wiretap a particular phone,[178] enter the home or curtilage of the suspect’s house,[179] look into the home using thermal imaging,[180] request fingernail scrapings,[181] extract blood,[182] or have a bullet surgically removed from a suspect,[183] the Fourth Amendment has been triggered. The Fourth Amendment has two requirements/clauses: that the search be reasonable[184] and that the warrant contain probable cause.[185] Therefore, once the Fourth Amendment is triggered, investigators seek a warrant to counter any potential Fourth Amendment claims by the suspect made at a later date. If they do not seek a warrant, law enforcement must allege that a specific exception to the warrant requirement applies</w:t>
      </w:r>
      <w:proofErr w:type="gramStart"/>
      <w:r w:rsidRPr="00A577D9">
        <w:rPr>
          <w:sz w:val="14"/>
        </w:rPr>
        <w:t>.[</w:t>
      </w:r>
      <w:proofErr w:type="gramEnd"/>
      <w:r w:rsidRPr="00A577D9">
        <w:rPr>
          <w:sz w:val="14"/>
        </w:rPr>
        <w:t xml:space="preserve">186] [55] State </w:t>
      </w:r>
      <w:r w:rsidRPr="00E22F7B">
        <w:rPr>
          <w:rStyle w:val="StyleUnderline"/>
        </w:rPr>
        <w:t>legislatures have proceeded with the assumption that drone surveillance falls under Fourth Amendment protections and, therefore, law enforcement must obtain a warrant or show exigent circumstances exist</w:t>
      </w:r>
      <w:r w:rsidRPr="00A577D9">
        <w:rPr>
          <w:sz w:val="14"/>
        </w:rPr>
        <w:t xml:space="preserve"> (e.g., threat of a terrorist attack or reasonable suspicion of imminent danger to a person’s life) </w:t>
      </w:r>
      <w:r w:rsidRPr="00E22F7B">
        <w:rPr>
          <w:rStyle w:val="StyleUnderline"/>
        </w:rPr>
        <w:t>before the use of this technique.  This assumption is not necessarily justified</w:t>
      </w:r>
      <w:r w:rsidRPr="00A577D9">
        <w:rPr>
          <w:sz w:val="14"/>
        </w:rPr>
        <w:t>.</w:t>
      </w:r>
    </w:p>
    <w:p w:rsidR="003829CE" w:rsidRDefault="003829CE" w:rsidP="003829CE">
      <w:pPr>
        <w:pStyle w:val="Heading3"/>
        <w:rPr>
          <w:rStyle w:val="Heading4Char"/>
          <w:rFonts w:cs="Arial"/>
          <w:b/>
        </w:rPr>
      </w:pPr>
      <w:r w:rsidRPr="002F2FD7">
        <w:rPr>
          <w:rStyle w:val="Heading4Char"/>
          <w:rFonts w:cs="Arial"/>
          <w:b/>
        </w:rPr>
        <w:t>Link – Privacy Oversight</w:t>
      </w:r>
    </w:p>
    <w:p w:rsidR="00C1379F" w:rsidRPr="002F2FD7" w:rsidRDefault="00C1379F" w:rsidP="00C1379F">
      <w:pPr>
        <w:pStyle w:val="Heading4"/>
        <w:rPr>
          <w:rFonts w:cs="Arial"/>
        </w:rPr>
      </w:pPr>
      <w:r w:rsidRPr="002F2FD7">
        <w:rPr>
          <w:rFonts w:cs="Arial"/>
        </w:rPr>
        <w:t>Privacy oversight severely impedes intelligence operations – those are key to national security and terrorism prevention</w:t>
      </w:r>
    </w:p>
    <w:p w:rsidR="00C1379F" w:rsidRPr="002F2FD7" w:rsidRDefault="00C1379F" w:rsidP="00C1379F">
      <w:proofErr w:type="spellStart"/>
      <w:r w:rsidRPr="002F2FD7">
        <w:rPr>
          <w:rStyle w:val="Style13ptBold"/>
        </w:rPr>
        <w:t>Walpin</w:t>
      </w:r>
      <w:proofErr w:type="spellEnd"/>
      <w:r w:rsidRPr="002F2FD7">
        <w:rPr>
          <w:rStyle w:val="Style13ptBold"/>
        </w:rPr>
        <w:t xml:space="preserve"> 13 </w:t>
      </w:r>
      <w:r w:rsidRPr="002F2FD7">
        <w:t xml:space="preserve">(Gerald </w:t>
      </w:r>
      <w:proofErr w:type="spellStart"/>
      <w:r w:rsidRPr="002F2FD7">
        <w:t>Walpin</w:t>
      </w:r>
      <w:proofErr w:type="spellEnd"/>
      <w:r w:rsidRPr="002F2FD7">
        <w:t xml:space="preserve"> served as inspector general under President George W. Bush and is the author of The Supreme Court vs. the Constitution. “We Need NSA Surveillance,” August 16, 2013. </w:t>
      </w:r>
      <w:hyperlink r:id="rId20" w:history="1">
        <w:r w:rsidRPr="002F2FD7">
          <w:rPr>
            <w:rStyle w:val="Hyperlink"/>
          </w:rPr>
          <w:t>http://www.nationalreview.com/article/355959/we-need-nsa-surveillance-gerald-walpin</w:t>
        </w:r>
      </w:hyperlink>
      <w:r w:rsidRPr="002F2FD7">
        <w:t xml:space="preserve"> | </w:t>
      </w:r>
      <w:proofErr w:type="spellStart"/>
      <w:r>
        <w:t>prs</w:t>
      </w:r>
      <w:proofErr w:type="spellEnd"/>
      <w:r w:rsidRPr="002F2FD7">
        <w:t>)</w:t>
      </w:r>
    </w:p>
    <w:p w:rsidR="00C1379F" w:rsidRPr="002F2FD7" w:rsidRDefault="00C1379F" w:rsidP="00C1379F">
      <w:pPr>
        <w:rPr>
          <w:sz w:val="16"/>
        </w:rPr>
      </w:pPr>
      <w:r w:rsidRPr="002F2FD7">
        <w:rPr>
          <w:sz w:val="16"/>
        </w:rPr>
        <w:t xml:space="preserve">After repeatedly, and correctly, proclaiming that phone and e-mail surveillance by the NSA is both necessary and constitutional, the president has succumbed to left and libertarian pressure: He has proposed </w:t>
      </w:r>
      <w:r w:rsidRPr="002F2FD7">
        <w:rPr>
          <w:rStyle w:val="StyleUnderline"/>
        </w:rPr>
        <w:t>installation i</w:t>
      </w:r>
      <w:r w:rsidRPr="002F2FD7">
        <w:rPr>
          <w:sz w:val="16"/>
        </w:rPr>
        <w:t>n NSA of “</w:t>
      </w:r>
      <w:r w:rsidRPr="002F2FD7">
        <w:rPr>
          <w:rStyle w:val="StyleUnderline"/>
        </w:rPr>
        <w:t>a full-time civil-liberties and privacy officer” and other mechanisms in “the transparency community.</w:t>
      </w:r>
      <w:r w:rsidRPr="002F2FD7">
        <w:rPr>
          <w:sz w:val="16"/>
        </w:rPr>
        <w:t xml:space="preserve">” A “transparency community” </w:t>
      </w:r>
      <w:r w:rsidRPr="002F2FD7">
        <w:rPr>
          <w:rStyle w:val="StyleUnderline"/>
        </w:rPr>
        <w:t xml:space="preserve">within an “intelligence community” is an </w:t>
      </w:r>
      <w:r w:rsidRPr="002F2FD7">
        <w:rPr>
          <w:rStyle w:val="Emphasis"/>
        </w:rPr>
        <w:t>unworkable oxymoron</w:t>
      </w:r>
      <w:r w:rsidRPr="002F2FD7">
        <w:rPr>
          <w:sz w:val="16"/>
        </w:rPr>
        <w:t xml:space="preserve">. </w:t>
      </w:r>
      <w:r w:rsidRPr="002F2FD7">
        <w:rPr>
          <w:rStyle w:val="StyleUnderline"/>
        </w:rPr>
        <w:t>Any</w:t>
      </w:r>
      <w:r w:rsidRPr="002F2FD7">
        <w:rPr>
          <w:sz w:val="16"/>
        </w:rPr>
        <w:t xml:space="preserve"> “civil-liberties and </w:t>
      </w:r>
      <w:r w:rsidRPr="002F2FD7">
        <w:rPr>
          <w:rStyle w:val="StyleUnderline"/>
        </w:rPr>
        <w:t>privacy” officer</w:t>
      </w:r>
      <w:r w:rsidRPr="002F2FD7">
        <w:rPr>
          <w:sz w:val="16"/>
        </w:rPr>
        <w:t xml:space="preserve"> installed in NSA </w:t>
      </w:r>
      <w:r w:rsidRPr="002F2FD7">
        <w:rPr>
          <w:rStyle w:val="StyleUnderline"/>
        </w:rPr>
        <w:t>would</w:t>
      </w:r>
      <w:r w:rsidRPr="002F2FD7">
        <w:rPr>
          <w:sz w:val="16"/>
        </w:rPr>
        <w:t xml:space="preserve">, to show that he is performing, </w:t>
      </w:r>
      <w:r w:rsidRPr="002F2FD7">
        <w:rPr>
          <w:rStyle w:val="Emphasis"/>
        </w:rPr>
        <w:t>have to impede intelligence activities</w:t>
      </w:r>
      <w:r w:rsidRPr="002F2FD7">
        <w:rPr>
          <w:sz w:val="16"/>
        </w:rPr>
        <w:t xml:space="preserve"> — </w:t>
      </w:r>
      <w:r w:rsidRPr="002F2FD7">
        <w:rPr>
          <w:rStyle w:val="Emphasis"/>
        </w:rPr>
        <w:t>a burden we do not need in our already difficult war on terrorism.</w:t>
      </w:r>
      <w:r w:rsidRPr="002F2FD7">
        <w:rPr>
          <w:sz w:val="16"/>
        </w:rPr>
        <w:t xml:space="preserve"> Our Constitution’s authors and proponents warned against bowing to the sort of demagoguery that lies behind attacks on the NSA program as an unconstitutional invasion of our rights. The Federalist Papers — the bible of the Constitution’s meaning — warn at the outset (No. 1) of those who invoke supposed rights of the people to oppose the government’s efforts to defeat an enemy seeking to destroy us: “A dangerous ambition more often lurks behind the specious mask of zeal for the rights of the people, than under the forbidding appearance of zeal for the firmness and efficiency of government.” Continuing, “</w:t>
      </w:r>
      <w:proofErr w:type="spellStart"/>
      <w:r w:rsidRPr="002F2FD7">
        <w:rPr>
          <w:sz w:val="16"/>
        </w:rPr>
        <w:t>Publius</w:t>
      </w:r>
      <w:proofErr w:type="spellEnd"/>
      <w:r w:rsidRPr="002F2FD7">
        <w:rPr>
          <w:sz w:val="16"/>
        </w:rPr>
        <w:t xml:space="preserve">” (probably Alexander Hamilton) explains why: “History will teach us that the former has been found a much more certain road to the introduction of despotism than the latter, and that of those men who have overturned the liberties of republics, the greatest number have begun their career by paying an obsequious court to the people, commencing Demagogues and ending Tyrants.” This warning is repeated: The Government’s “powers” for “the common defense . . . ought to exist without limitation: because it is impossible to foresee or define the extent and variety of national exigencies, or the correspondent extent and variety of the means which may be necessary to satisfy them” (No. 23). Again, our Founding Fathers opposed “every project that is calculated to disarm the government of a single weapon, which in any possible contingency might be </w:t>
      </w:r>
      <w:proofErr w:type="gramStart"/>
      <w:r w:rsidRPr="002F2FD7">
        <w:rPr>
          <w:sz w:val="16"/>
        </w:rPr>
        <w:t>usefully</w:t>
      </w:r>
      <w:proofErr w:type="gramEnd"/>
      <w:r w:rsidRPr="002F2FD7">
        <w:rPr>
          <w:sz w:val="16"/>
        </w:rPr>
        <w:t xml:space="preserve"> employed for the general defense and security” (No. 36). Abraham Lincoln reiterated that view when attacked for violating constitutional rights by suspending habeas corpus: “Would not the official oath be broken, if the government should be overthrown, when it was believed that disregarding the single law would tend to preserve it?” Our Founders’ and Lincoln’s teaching is even stronger when applied to </w:t>
      </w:r>
      <w:r w:rsidRPr="002F2FD7">
        <w:rPr>
          <w:rStyle w:val="StyleUnderline"/>
        </w:rPr>
        <w:t>the NSA</w:t>
      </w:r>
      <w:r w:rsidRPr="002F2FD7">
        <w:rPr>
          <w:sz w:val="16"/>
        </w:rPr>
        <w:t xml:space="preserve">: Its surveillance program </w:t>
      </w:r>
      <w:r w:rsidRPr="002F2FD7">
        <w:rPr>
          <w:rStyle w:val="StyleUnderline"/>
        </w:rPr>
        <w:t>violates no constitutional provision</w:t>
      </w:r>
      <w:r w:rsidRPr="002F2FD7">
        <w:rPr>
          <w:sz w:val="16"/>
        </w:rPr>
        <w:t xml:space="preserve">. It examines only the addressee and sender on e-mails, and telephone numbers called and called from. The Supreme Court has long held that such information is not privacy-protected by the Fourth Amendment. As a former federal prosecutor, I often obtained such evidence, through law-enforcement tools known as pen registers and mail covers. Consider this real-life event: Over weeks, twelve jewelry stores in different locations are robbed, apparently by one group of unidentified robbers. Police obtain from telephone companies cell-phone records to locate any phone(s) used within 30 minutes’ distance of each robbery. Analyzing the data, they identify robbery suspects. </w:t>
      </w:r>
      <w:r w:rsidRPr="002F2FD7">
        <w:rPr>
          <w:rStyle w:val="StyleUnderline"/>
        </w:rPr>
        <w:t>No claim of “violation” of constitutional rights would void the suspects’ conviction. No reason to treat better those attempting to destroy this country</w:t>
      </w:r>
      <w:r w:rsidRPr="002F2FD7">
        <w:rPr>
          <w:sz w:val="16"/>
        </w:rPr>
        <w:t xml:space="preserve">. </w:t>
      </w:r>
      <w:r w:rsidRPr="002F2FD7">
        <w:rPr>
          <w:rStyle w:val="Emphasis"/>
        </w:rPr>
        <w:t>That enemy exists</w:t>
      </w:r>
      <w:r w:rsidRPr="002F2FD7">
        <w:rPr>
          <w:rStyle w:val="StyleUnderline"/>
        </w:rPr>
        <w:t>, the evidence for it consisting of 3,000 lives lost on 9/11, the Boston Marathon massacre, and even the unsuccessful terrorist attacks on our airplanes and at Times Square</w:t>
      </w:r>
      <w:r w:rsidRPr="002F2FD7">
        <w:rPr>
          <w:sz w:val="16"/>
        </w:rPr>
        <w:t xml:space="preserve">. </w:t>
      </w:r>
      <w:r w:rsidRPr="002F2FD7">
        <w:rPr>
          <w:rStyle w:val="StyleUnderline"/>
        </w:rPr>
        <w:t>The NSA program is logical. Our intelligence people know phone numbers or area codes used by terrorists in various world locations</w:t>
      </w:r>
      <w:r w:rsidRPr="002F2FD7">
        <w:rPr>
          <w:sz w:val="16"/>
        </w:rPr>
        <w:t xml:space="preserve">. Wouldn’t you want our intelligence services to know who in the United States called those numbers and area codes and to examine the information to determine whether those calls were innocent or not? I certainly would. </w:t>
      </w:r>
      <w:r w:rsidRPr="002F2FD7">
        <w:rPr>
          <w:rStyle w:val="StyleUnderline"/>
        </w:rPr>
        <w:t xml:space="preserve">If this program had been applied to identify the Boston </w:t>
      </w:r>
      <w:proofErr w:type="gramStart"/>
      <w:r w:rsidRPr="002F2FD7">
        <w:rPr>
          <w:rStyle w:val="StyleUnderline"/>
        </w:rPr>
        <w:t>bombers, that</w:t>
      </w:r>
      <w:proofErr w:type="gramEnd"/>
      <w:r w:rsidRPr="002F2FD7">
        <w:rPr>
          <w:rStyle w:val="StyleUnderline"/>
        </w:rPr>
        <w:t xml:space="preserve"> attack could have been prevented. Apparently recognizing that their constitutional argument on the NSA program itself is meritless, many opponents insist on a slippery slope of imagined </w:t>
      </w:r>
      <w:proofErr w:type="spellStart"/>
      <w:r w:rsidRPr="002F2FD7">
        <w:rPr>
          <w:rStyle w:val="StyleUnderline"/>
        </w:rPr>
        <w:t>horribles</w:t>
      </w:r>
      <w:proofErr w:type="spellEnd"/>
      <w:r w:rsidRPr="002F2FD7">
        <w:rPr>
          <w:sz w:val="16"/>
        </w:rPr>
        <w:t xml:space="preserve">. </w:t>
      </w:r>
      <w:r w:rsidRPr="002F2FD7">
        <w:rPr>
          <w:rStyle w:val="StyleUnderline"/>
        </w:rPr>
        <w:t>They assert that, while using sender and recipient identities for security purposes is lawful, possessing the content of the messages would enable that to be used too, unconstitutionally — despite NSA’s denial that it has been done, and despite the absence of contrary evidence.</w:t>
      </w:r>
      <w:r w:rsidRPr="002F2FD7">
        <w:rPr>
          <w:sz w:val="16"/>
        </w:rPr>
        <w:t xml:space="preserve"> </w:t>
      </w:r>
      <w:r w:rsidRPr="002F2FD7">
        <w:rPr>
          <w:rStyle w:val="StyleUnderline"/>
        </w:rPr>
        <w:t>That imagined horrible is akin to depriving all soldiers and police officers of their guns because it is conceivable that some power-hungry president or governor could, in the future, employ armed soldiers or police to seize autocratic power</w:t>
      </w:r>
      <w:r w:rsidRPr="002F2FD7">
        <w:rPr>
          <w:sz w:val="16"/>
        </w:rPr>
        <w:t xml:space="preserve">. </w:t>
      </w:r>
      <w:r w:rsidRPr="002F2FD7">
        <w:rPr>
          <w:rStyle w:val="Emphasis"/>
        </w:rPr>
        <w:t xml:space="preserve">Imagined </w:t>
      </w:r>
      <w:proofErr w:type="spellStart"/>
      <w:r w:rsidRPr="002F2FD7">
        <w:rPr>
          <w:rStyle w:val="Emphasis"/>
        </w:rPr>
        <w:t>horribles</w:t>
      </w:r>
      <w:proofErr w:type="spellEnd"/>
      <w:r w:rsidRPr="002F2FD7">
        <w:rPr>
          <w:rStyle w:val="Emphasis"/>
        </w:rPr>
        <w:t xml:space="preserve"> do not supersede the reality of terrorists seeking to destroy us.</w:t>
      </w:r>
      <w:r w:rsidRPr="002F2FD7">
        <w:rPr>
          <w:sz w:val="16"/>
        </w:rPr>
        <w:t xml:space="preserve"> Obama’s proposal makes as much sense as “a civil-liberties and privacy officer” shadowing an army general fighting the enemy on a battlefield. Who knows? With this administration, that may be next.</w:t>
      </w:r>
    </w:p>
    <w:p w:rsidR="003829CE" w:rsidRPr="002F2FD7" w:rsidRDefault="003829CE" w:rsidP="003829CE">
      <w:pPr>
        <w:pStyle w:val="Heading4"/>
        <w:rPr>
          <w:rFonts w:cs="Arial"/>
        </w:rPr>
      </w:pPr>
      <w:r w:rsidRPr="002F2FD7">
        <w:rPr>
          <w:rFonts w:cs="Arial"/>
        </w:rPr>
        <w:t xml:space="preserve">Privacy oversight is </w:t>
      </w:r>
      <w:r w:rsidRPr="002F2FD7">
        <w:rPr>
          <w:rFonts w:cs="Arial"/>
          <w:u w:val="single"/>
        </w:rPr>
        <w:t>uniquely debilitating</w:t>
      </w:r>
      <w:r w:rsidRPr="002F2FD7">
        <w:rPr>
          <w:rFonts w:cs="Arial"/>
        </w:rPr>
        <w:t xml:space="preserve"> to effective surveillance ops – even if oversight is necessary, the </w:t>
      </w:r>
      <w:proofErr w:type="spellStart"/>
      <w:r w:rsidRPr="002F2FD7">
        <w:rPr>
          <w:rFonts w:cs="Arial"/>
        </w:rPr>
        <w:t>aff’s</w:t>
      </w:r>
      <w:proofErr w:type="spellEnd"/>
      <w:r w:rsidRPr="002F2FD7">
        <w:rPr>
          <w:rFonts w:cs="Arial"/>
        </w:rPr>
        <w:t xml:space="preserve"> </w:t>
      </w:r>
      <w:r w:rsidRPr="002F2FD7">
        <w:rPr>
          <w:rFonts w:cs="Arial"/>
          <w:u w:val="single"/>
        </w:rPr>
        <w:t>privacy focus</w:t>
      </w:r>
      <w:r w:rsidRPr="002F2FD7">
        <w:rPr>
          <w:rFonts w:cs="Arial"/>
        </w:rPr>
        <w:t xml:space="preserve"> is muddled and restrictive</w:t>
      </w:r>
    </w:p>
    <w:p w:rsidR="003829CE" w:rsidRPr="002F2FD7" w:rsidRDefault="003829CE" w:rsidP="003829CE">
      <w:r w:rsidRPr="002F2FD7">
        <w:rPr>
          <w:rStyle w:val="Style13ptBold"/>
        </w:rPr>
        <w:t>Lewis 14</w:t>
      </w:r>
      <w:r w:rsidRPr="002F2FD7">
        <w:t xml:space="preserve"> (James Andrew Lewis is a senior fellow and director of the Strategic Technologies Program at the Center for</w:t>
      </w:r>
      <w:r w:rsidRPr="002F2FD7">
        <w:rPr>
          <w:sz w:val="12"/>
        </w:rPr>
        <w:t xml:space="preserve"> </w:t>
      </w:r>
      <w:r w:rsidRPr="002F2FD7">
        <w:t>Strategic and International Studies in Washington, D.C., where he writes on technology, security, and the</w:t>
      </w:r>
      <w:r w:rsidRPr="002F2FD7">
        <w:rPr>
          <w:sz w:val="12"/>
        </w:rPr>
        <w:t xml:space="preserve"> </w:t>
      </w:r>
      <w:r w:rsidRPr="002F2FD7">
        <w:t xml:space="preserve">international economy. This report is produced by the Center for Strategic and International Studies (CSIS), a private, </w:t>
      </w:r>
      <w:proofErr w:type="spellStart"/>
      <w:r w:rsidRPr="002F2FD7">
        <w:t>taxexempt</w:t>
      </w:r>
      <w:proofErr w:type="spellEnd"/>
      <w:r w:rsidRPr="002F2FD7">
        <w:rPr>
          <w:sz w:val="12"/>
        </w:rPr>
        <w:t xml:space="preserve"> </w:t>
      </w:r>
      <w:r w:rsidRPr="002F2FD7">
        <w:t>institution focusing on international public policy issues. Its research is nonpartisan and</w:t>
      </w:r>
      <w:r w:rsidRPr="002F2FD7">
        <w:rPr>
          <w:sz w:val="12"/>
        </w:rPr>
        <w:t xml:space="preserve"> </w:t>
      </w:r>
      <w:r w:rsidRPr="002F2FD7">
        <w:t xml:space="preserve">nonproprietary. “Underestimating Risk in the Surveillance Debate,” December 2014. </w:t>
      </w:r>
      <w:hyperlink r:id="rId21" w:history="1">
        <w:r w:rsidRPr="002F2FD7">
          <w:rPr>
            <w:rStyle w:val="Hyperlink"/>
          </w:rPr>
          <w:t>http://csis.org/files/publication/141209_Lewis_UnderestimatingRisk_Web.pdf</w:t>
        </w:r>
      </w:hyperlink>
      <w:r w:rsidRPr="002F2FD7">
        <w:t xml:space="preserve"> | </w:t>
      </w:r>
      <w:proofErr w:type="spellStart"/>
      <w:r w:rsidR="00C1379F">
        <w:t>prs</w:t>
      </w:r>
      <w:proofErr w:type="spellEnd"/>
      <w:r w:rsidRPr="002F2FD7">
        <w:t>)</w:t>
      </w:r>
    </w:p>
    <w:p w:rsidR="003829CE" w:rsidRPr="002F2FD7" w:rsidRDefault="003829CE" w:rsidP="003829CE">
      <w:pPr>
        <w:rPr>
          <w:sz w:val="16"/>
        </w:rPr>
      </w:pPr>
      <w:r w:rsidRPr="002F2FD7">
        <w:rPr>
          <w:rStyle w:val="StyleUnderline"/>
        </w:rPr>
        <w:t xml:space="preserve">Broad surveillance of communications is the </w:t>
      </w:r>
      <w:r w:rsidRPr="002F2FD7">
        <w:rPr>
          <w:rStyle w:val="Emphasis"/>
        </w:rPr>
        <w:t>least intrusive</w:t>
      </w:r>
      <w:r w:rsidRPr="002F2FD7">
        <w:rPr>
          <w:rStyle w:val="StyleUnderline"/>
        </w:rPr>
        <w:t xml:space="preserve"> method and </w:t>
      </w:r>
      <w:r w:rsidRPr="002F2FD7">
        <w:rPr>
          <w:rStyle w:val="Emphasis"/>
        </w:rPr>
        <w:t>most effective</w:t>
      </w:r>
      <w:r w:rsidRPr="002F2FD7">
        <w:rPr>
          <w:rStyle w:val="StyleUnderline"/>
        </w:rPr>
        <w:t xml:space="preserve"> means for discovering terrorist activity</w:t>
      </w:r>
      <w:r w:rsidRPr="002F2FD7">
        <w:rPr>
          <w:sz w:val="16"/>
        </w:rPr>
        <w:t xml:space="preserve">. The alternatives to mass surveillance are straightforward. Countries can replace communications surveillance by increasing the number of security service personnel responsible for monitoring terrorism or they can decrease surveillance and accept some increase in the level of risk of a successful attack. The dilemma with choosing this course of action is that </w:t>
      </w:r>
      <w:r w:rsidRPr="002F2FD7">
        <w:rPr>
          <w:rStyle w:val="StyleUnderline"/>
        </w:rPr>
        <w:t xml:space="preserve">the number of agents required </w:t>
      </w:r>
      <w:proofErr w:type="gramStart"/>
      <w:r w:rsidRPr="002F2FD7">
        <w:rPr>
          <w:rStyle w:val="StyleUnderline"/>
        </w:rPr>
        <w:t>to replace</w:t>
      </w:r>
      <w:proofErr w:type="gramEnd"/>
      <w:r w:rsidRPr="002F2FD7">
        <w:rPr>
          <w:rStyle w:val="StyleUnderline"/>
        </w:rPr>
        <w:t xml:space="preserve"> communications surveillance is expensive and overtly intrusive in a way the communications surveillance is not</w:t>
      </w:r>
      <w:r w:rsidRPr="002F2FD7">
        <w:rPr>
          <w:sz w:val="16"/>
        </w:rPr>
        <w:t xml:space="preserve">. </w:t>
      </w:r>
      <w:r w:rsidRPr="002F2FD7">
        <w:rPr>
          <w:rStyle w:val="StyleUnderline"/>
        </w:rPr>
        <w:t xml:space="preserve">Hundreds of thousands of additional agents would be required to provide national coverage, may lack sufficient global reach to detect activity being planned or undertaken outside U.S. territory, and the creation of such a large force risks creating a </w:t>
      </w:r>
      <w:r w:rsidRPr="002F2FD7">
        <w:rPr>
          <w:rStyle w:val="Emphasis"/>
        </w:rPr>
        <w:t>much greater chilling effect on liberties</w:t>
      </w:r>
      <w:r w:rsidRPr="002F2FD7">
        <w:rPr>
          <w:sz w:val="16"/>
        </w:rPr>
        <w:t xml:space="preserve"> </w:t>
      </w:r>
      <w:proofErr w:type="gramStart"/>
      <w:r w:rsidRPr="002F2FD7">
        <w:rPr>
          <w:sz w:val="16"/>
        </w:rPr>
        <w:t>The</w:t>
      </w:r>
      <w:proofErr w:type="gramEnd"/>
      <w:r w:rsidRPr="002F2FD7">
        <w:rPr>
          <w:sz w:val="16"/>
        </w:rPr>
        <w:t xml:space="preserve"> other risk is political. A vocal minority in the U.S. audience asserts that surveillance has a chilling effect on free speech (although there is no evidence that either the quantity or volume of speech has been in any way affected). European audiences—in part because of a different sense of privacy that we must respect, in part because they lacked familiarity with the role and work of their own intelligence agencies, and in part because of anti-American sentiments—are also disturbed, creating real damage in the transatlantic partnership. Some of this can be discounted—the European left asserting their disapproval of the United States is nothing particularly new. Saying that this disapproval by both U.S. and European audiences is unfair or undeserved, mistaken, or even driven by a larger anti-American agenda misses the point. </w:t>
      </w:r>
      <w:r w:rsidRPr="002F2FD7">
        <w:rPr>
          <w:rStyle w:val="StyleUnderline"/>
        </w:rPr>
        <w:t xml:space="preserve">The political reality is that surveillance programs have created serious concerns and these must be addressed, by beginning an honest discussion of risk, by putting surveillance in the larger context of resurgent authoritarianism and continuing jihad, and by examining whether existing mechanisms for public oversight of surveillance programs are adequate in the United States </w:t>
      </w:r>
      <w:r w:rsidRPr="002F2FD7">
        <w:rPr>
          <w:sz w:val="16"/>
        </w:rPr>
        <w:t xml:space="preserve">and in Europe. The only conclusion that can be drawn from the debate over political risk to democracies from surveillance is that adequate oversight is sadly lacking. There are legitimate concerns about surveillance and espionage, but </w:t>
      </w:r>
      <w:r w:rsidRPr="002F2FD7">
        <w:rPr>
          <w:rStyle w:val="StyleUnderline"/>
        </w:rPr>
        <w:t>the way to address these concerns is not to</w:t>
      </w:r>
      <w:r w:rsidRPr="002F2FD7">
        <w:rPr>
          <w:sz w:val="16"/>
        </w:rPr>
        <w:t xml:space="preserve"> end surveillance—that would create unacceptable risk—or to </w:t>
      </w:r>
      <w:r w:rsidRPr="002F2FD7">
        <w:rPr>
          <w:rStyle w:val="StyleUnderline"/>
        </w:rPr>
        <w:t xml:space="preserve">create layers of rules and bureaucracy that </w:t>
      </w:r>
      <w:r w:rsidRPr="002F2FD7">
        <w:rPr>
          <w:rStyle w:val="Emphasis"/>
        </w:rPr>
        <w:t>return us to pre-9/11 gridlock</w:t>
      </w:r>
      <w:r w:rsidRPr="002F2FD7">
        <w:rPr>
          <w:rStyle w:val="StyleUnderline"/>
        </w:rPr>
        <w:t xml:space="preserve"> or try to </w:t>
      </w:r>
      <w:r w:rsidRPr="002F2FD7">
        <w:rPr>
          <w:rStyle w:val="Emphasis"/>
        </w:rPr>
        <w:t>recreate</w:t>
      </w:r>
      <w:r w:rsidRPr="002F2FD7">
        <w:rPr>
          <w:rStyle w:val="StyleUnderline"/>
        </w:rPr>
        <w:t xml:space="preserve"> pre-Internet </w:t>
      </w:r>
      <w:r w:rsidRPr="002F2FD7">
        <w:rPr>
          <w:rStyle w:val="Emphasis"/>
        </w:rPr>
        <w:t>standards of privacy</w:t>
      </w:r>
      <w:r w:rsidRPr="002F2FD7">
        <w:rPr>
          <w:sz w:val="16"/>
        </w:rPr>
        <w:t xml:space="preserve">. Change is essential, and the United States could consider several modifications to its existing practices: increased transparency, strengthened oversight, a greater role for courts, modernizing federal privacy laws, and gaining international agreement on principles for data protection. In 1976, the Final Report of the Church Committee (the Senate Select Committee created to study governmental intelligence activities and operations) stated: </w:t>
      </w:r>
      <w:r w:rsidRPr="002F2FD7">
        <w:rPr>
          <w:rStyle w:val="StyleUnderline"/>
        </w:rPr>
        <w:t>The capabilities that NSA now possesses to intercept and analyze communications are awesome. Future breakthroughs in technology will undoubtedly increase that capability.</w:t>
      </w:r>
      <w:r w:rsidRPr="002F2FD7">
        <w:rPr>
          <w:sz w:val="16"/>
        </w:rPr>
        <w:t xml:space="preserve"> As the technological barriers to the interception of all forms of communications are being eroded, there must be a strengthening of the legal and operations safeguards that protect Americans. The Committee was prescient in its predictions, and its report led to the congressional oversight committees we have today and to FISA. But this is one of the problems that created the furor over surveillance—the oversight structure we now have is almost 40 years old and no longer fits the expectations of citizens for greater transparency into the operations of their government. A delegated approach, where only a few members of Congress were fully apprised of intelligence activities, was sufficient in the 1970s. It is not adequate today. New mechanisms for an appropriate degree of transparency into intelligence activities, particularly any domestic intelligence activities, are essential. The oversight process that has served us since the 1970s must change to reflect the expectations of citizens for greater transparency and greater accountability. Delegating responsibility to representatives is no longer by itself sufficient. The United States can strengthen the case for intelligence activities by providing the American people examples of where and how these programs have prevented harm. People will not take on faith or assurances alone that the benefits of surveillance outweigh the risk to civil liberties, and we harm national security by not discussing what these programs have stopped. Oversight involves more than Congress. The biggest change to intelligence oversight is that it must be expanded to include a greater degree of public oversight. This should involve annual reporting, more open hearings, and other activities, such as public speaking engagements by leaders of the intelligence community. The usual reason for not increasing public oversight is that intelligence programs are secret and must remain so. There is a degree of truth in this, but it should not be an excuse for avoiding all transparency. </w:t>
      </w:r>
      <w:proofErr w:type="gramStart"/>
      <w:r w:rsidRPr="002F2FD7">
        <w:rPr>
          <w:sz w:val="16"/>
        </w:rPr>
        <w:t>Whatever the merits of the argument that the surveillance programs cannot be made public even at some high level of detail as this would damage their effectiveness and warn our opponents that the lack of public knowledge and debate is what drives much of the public concern and misunderstanding.</w:t>
      </w:r>
      <w:proofErr w:type="gramEnd"/>
      <w:r w:rsidRPr="002F2FD7">
        <w:rPr>
          <w:sz w:val="16"/>
        </w:rPr>
        <w:t xml:space="preserve"> Democratic governance today requires greater transparency and debate, even for secret activities. Congress and the executive branch must expand its activities in this important public function. Ex post facto releases on intelligence programs and activities, while useful, do not really provide for accountability, as they are too late to provide guidance. The more important structural change to oversight involves the executive branch. The intelligence agencies are the tool of the president for carrying out American foreign policy and for defense. Congress and the courts have the primary oversight responsibility for ensuring that agencies operate in a legal manner, but the president, while ensuring that espionage is conducted in accordance with the law, has primary responsibility for ensuring that agencies are operating in ways that make political and strategic sense. To do this, he or she must rely on the staff of the National Security Council. Success requires dynamic engagement and leadership among the agencies and a clear sense of U.S. goals. It is the NSC that must weigh, as in the cases of Germany and Brazil, when the political risks of espionage outweigh the benefits. A passive approach will lead either to excess or failure. The greatest weakens in the oversight structure inherited from the 1970s is its lack of transparency. Adding a privacy advocate to the FISA Court does not solve the transparency problem. It continues the existing overreliance on representative oversight rather than increasing public knowledge. An overreliance on representation is a key flaw in the current oversight system. </w:t>
      </w:r>
      <w:r w:rsidRPr="002F2FD7">
        <w:rPr>
          <w:rStyle w:val="StyleUnderline"/>
        </w:rPr>
        <w:t>A privacy advocate would slow the processes of the count</w:t>
      </w:r>
      <w:r w:rsidRPr="002F2FD7">
        <w:rPr>
          <w:sz w:val="16"/>
        </w:rPr>
        <w:t>—</w:t>
      </w:r>
      <w:r w:rsidRPr="002F2FD7">
        <w:rPr>
          <w:rStyle w:val="StyleUnderline"/>
        </w:rPr>
        <w:t>and one of the criticisms of the FISA process as it existed before 9/11 was that it was cumbersome and this contributed to a situation where “the information flow withered</w:t>
      </w:r>
      <w:r w:rsidRPr="002F2FD7">
        <w:rPr>
          <w:sz w:val="16"/>
        </w:rPr>
        <w:t xml:space="preserve">.”22 </w:t>
      </w:r>
      <w:r w:rsidRPr="002F2FD7">
        <w:rPr>
          <w:rStyle w:val="StyleUnderline"/>
        </w:rPr>
        <w:t>Adding an advocate</w:t>
      </w:r>
      <w:r w:rsidRPr="002F2FD7">
        <w:rPr>
          <w:sz w:val="16"/>
        </w:rPr>
        <w:t xml:space="preserve"> to the FISA Court </w:t>
      </w:r>
      <w:r w:rsidRPr="002F2FD7">
        <w:rPr>
          <w:rStyle w:val="Emphasis"/>
        </w:rPr>
        <w:t>smacks of elitism</w:t>
      </w:r>
      <w:r w:rsidRPr="002F2FD7">
        <w:rPr>
          <w:sz w:val="16"/>
        </w:rPr>
        <w:t>, and a more democratic approach is preferable in the new political environment created by the Internet, which has changed public expectations about how much access to information they should have and where they should have a voice. The key to a prudent approach to surveillance is deciding what is “reasonable.” In making this decision the court, Congress, and the president have acted as agents of the citizen body. This is not a decision that can be left to individual agencies or even to the executive branch. The courts alone decide when a specific search is reasonable, within the limitation defined by the Constitution and by legislation passed by Congress. Court authorization must be mandatory. Some have argued that while this administration can be trusted to undertake surveillance in a responsible fashion, programs should be dismantled because some later government might be tempted to use them for political purposes. This is of course the origin of espionage oversight in America—the discovery that the president had used foreign intelligence agencies for domestic political purposes, leading to the Watergate crisis. As a result, the Congress placed a range of strictures on the domestic use of intelligence agencies and intelligence collection techniques. The oversight system we have now was designed to prevent such activities, and this safeguard would be strengthened by greater transparency and public awareness. The worry about misuse seems farfetched, and there has been no evidence that either this administration or its predecessor engaged in such misconduct</w:t>
      </w:r>
      <w:r w:rsidRPr="002F2FD7">
        <w:rPr>
          <w:rStyle w:val="Emphasis"/>
        </w:rPr>
        <w:t>. This is not the place for a lengthy discussion of reforming privacy law</w:t>
      </w:r>
      <w:r w:rsidRPr="002F2FD7">
        <w:rPr>
          <w:sz w:val="16"/>
        </w:rPr>
        <w:t xml:space="preserve">. </w:t>
      </w:r>
      <w:r w:rsidRPr="002F2FD7">
        <w:rPr>
          <w:rStyle w:val="StyleUnderline"/>
        </w:rPr>
        <w:t>The United States has a hodgepodge of rules written decades ago. The weakness of privacy protection in the United States is one factor that contributed to the uproar over the Snowden leak</w:t>
      </w:r>
      <w:r w:rsidRPr="002F2FD7">
        <w:rPr>
          <w:sz w:val="16"/>
        </w:rPr>
        <w:t>s. There are two interconnected dilemmas in reforming privacy. First</w:t>
      </w:r>
      <w:r w:rsidRPr="002F2FD7">
        <w:rPr>
          <w:rStyle w:val="StyleUnderline"/>
        </w:rPr>
        <w:t>, an overly restrictive approach will hurt innovation and economic growth.</w:t>
      </w:r>
      <w:r w:rsidRPr="002F2FD7">
        <w:rPr>
          <w:sz w:val="16"/>
        </w:rPr>
        <w:t xml:space="preserve"> Second, </w:t>
      </w:r>
      <w:r w:rsidRPr="002F2FD7">
        <w:rPr>
          <w:rStyle w:val="StyleUnderline"/>
        </w:rPr>
        <w:t xml:space="preserve">we are likely to get an </w:t>
      </w:r>
      <w:r w:rsidRPr="002F2FD7">
        <w:rPr>
          <w:rStyle w:val="Emphasis"/>
        </w:rPr>
        <w:t>overly restrictive approach</w:t>
      </w:r>
      <w:r w:rsidRPr="002F2FD7">
        <w:rPr>
          <w:rStyle w:val="StyleUnderline"/>
        </w:rPr>
        <w:t xml:space="preserve"> if we do not recognize the change in public attitudes and behavior toward privacy.</w:t>
      </w:r>
      <w:r w:rsidRPr="002F2FD7">
        <w:rPr>
          <w:sz w:val="16"/>
        </w:rPr>
        <w:t xml:space="preserve"> </w:t>
      </w:r>
      <w:r w:rsidRPr="002F2FD7">
        <w:rPr>
          <w:rStyle w:val="Emphasis"/>
        </w:rPr>
        <w:t>Privacy is not an absolute</w:t>
      </w:r>
      <w:r w:rsidRPr="002F2FD7">
        <w:rPr>
          <w:sz w:val="16"/>
        </w:rPr>
        <w:t xml:space="preserve"> </w:t>
      </w:r>
      <w:r w:rsidRPr="002F2FD7">
        <w:rPr>
          <w:rStyle w:val="StyleUnderline"/>
        </w:rPr>
        <w:t>and consumers are less concerned about it</w:t>
      </w:r>
      <w:r w:rsidRPr="002F2FD7">
        <w:rPr>
          <w:sz w:val="16"/>
        </w:rPr>
        <w:t xml:space="preserve"> (judging from their online behavior) </w:t>
      </w:r>
      <w:r w:rsidRPr="002F2FD7">
        <w:rPr>
          <w:rStyle w:val="StyleUnderline"/>
        </w:rPr>
        <w:t>than activists</w:t>
      </w:r>
      <w:r w:rsidRPr="002F2FD7">
        <w:rPr>
          <w:sz w:val="16"/>
        </w:rPr>
        <w:t>. It will take a long debate to reorient thinking about privacy and develop sensible laws, but starting this honest debate is essential.</w:t>
      </w:r>
    </w:p>
    <w:p w:rsidR="003829CE" w:rsidRPr="002F2FD7" w:rsidRDefault="003829CE" w:rsidP="003829CE">
      <w:pPr>
        <w:rPr>
          <w:sz w:val="16"/>
        </w:rPr>
      </w:pPr>
    </w:p>
    <w:p w:rsidR="003829CE" w:rsidRDefault="003829CE" w:rsidP="003829CE">
      <w:pPr>
        <w:pStyle w:val="Heading3"/>
        <w:rPr>
          <w:rFonts w:cs="Arial"/>
        </w:rPr>
      </w:pPr>
      <w:r>
        <w:rPr>
          <w:rFonts w:cs="Arial"/>
        </w:rPr>
        <w:t>Link – PCLOB</w:t>
      </w:r>
    </w:p>
    <w:p w:rsidR="003829CE" w:rsidRPr="00A15525" w:rsidRDefault="003829CE" w:rsidP="003829CE">
      <w:pPr>
        <w:pStyle w:val="Heading4"/>
      </w:pPr>
      <w:r>
        <w:t xml:space="preserve">Destroys effective </w:t>
      </w:r>
      <w:proofErr w:type="gramStart"/>
      <w:r>
        <w:t>intel</w:t>
      </w:r>
      <w:proofErr w:type="gramEnd"/>
      <w:r>
        <w:t xml:space="preserve"> sharing</w:t>
      </w:r>
    </w:p>
    <w:p w:rsidR="003829CE" w:rsidRDefault="003829CE" w:rsidP="003829CE">
      <w:r w:rsidRPr="00897250">
        <w:rPr>
          <w:b/>
        </w:rPr>
        <w:t>Margulies 14</w:t>
      </w:r>
      <w:r>
        <w:t xml:space="preserve"> [Peter, Professor of Law, Roger Williams University School of Law, B.A. 1978, Colgate University; J.D. 1981, Columbia Law School, “Dynamic Surveillance: Evolving Procedures in Metadata and Foreign Content Collection After Snowden,” December, 2014, Hastings Law Journal, 66 Hastings L.J. 1, lexis]</w:t>
      </w:r>
    </w:p>
    <w:p w:rsidR="003829CE" w:rsidRPr="00DB3234" w:rsidRDefault="003829CE" w:rsidP="003829CE">
      <w:pPr>
        <w:rPr>
          <w:sz w:val="16"/>
        </w:rPr>
      </w:pPr>
      <w:r w:rsidRPr="00DB3234">
        <w:rPr>
          <w:sz w:val="16"/>
        </w:rPr>
        <w:t xml:space="preserve">Another flawed fix is the proposal by Chairman </w:t>
      </w:r>
      <w:proofErr w:type="spellStart"/>
      <w:r w:rsidRPr="00DB3234">
        <w:rPr>
          <w:sz w:val="16"/>
        </w:rPr>
        <w:t>Medine</w:t>
      </w:r>
      <w:proofErr w:type="spellEnd"/>
      <w:r w:rsidRPr="00DB3234">
        <w:rPr>
          <w:sz w:val="16"/>
        </w:rPr>
        <w:t xml:space="preserve"> and Judge Wald of </w:t>
      </w:r>
      <w:r w:rsidRPr="001934C8">
        <w:rPr>
          <w:rStyle w:val="StyleUnderline"/>
        </w:rPr>
        <w:t>the PCLOB</w:t>
      </w:r>
      <w:r w:rsidRPr="00DB3234">
        <w:rPr>
          <w:sz w:val="16"/>
        </w:rPr>
        <w:t xml:space="preserve">. That proposal </w:t>
      </w:r>
      <w:r w:rsidRPr="001934C8">
        <w:rPr>
          <w:rStyle w:val="StyleUnderline"/>
        </w:rPr>
        <w:t>requires</w:t>
      </w:r>
      <w:r w:rsidRPr="00DB3234">
        <w:rPr>
          <w:sz w:val="16"/>
        </w:rPr>
        <w:t xml:space="preserve"> </w:t>
      </w:r>
      <w:r w:rsidRPr="001934C8">
        <w:rPr>
          <w:rStyle w:val="StyleUnderline"/>
        </w:rPr>
        <w:t>ex ante judicial review of NSA queries</w:t>
      </w:r>
      <w:r w:rsidRPr="00DB3234">
        <w:rPr>
          <w:sz w:val="16"/>
        </w:rPr>
        <w:t xml:space="preserve"> to ensure that they are "reasonably likely to return foreign intelligence information." n425 </w:t>
      </w:r>
      <w:proofErr w:type="gramStart"/>
      <w:r w:rsidRPr="00DB3234">
        <w:rPr>
          <w:sz w:val="16"/>
        </w:rPr>
        <w:t>This</w:t>
      </w:r>
      <w:proofErr w:type="gramEnd"/>
      <w:r w:rsidRPr="00DB3234">
        <w:rPr>
          <w:sz w:val="16"/>
        </w:rPr>
        <w:t xml:space="preserve"> proposal is superior to the Lofgren Amendment because it has an appropriately deferential substantive standard. Moreover, a larger FISC role is useful. </w:t>
      </w:r>
      <w:proofErr w:type="gramStart"/>
      <w:r w:rsidRPr="00DB3234">
        <w:rPr>
          <w:sz w:val="16"/>
        </w:rPr>
        <w:t>n426</w:t>
      </w:r>
      <w:proofErr w:type="gramEnd"/>
      <w:r w:rsidRPr="00DB3234">
        <w:rPr>
          <w:sz w:val="16"/>
        </w:rPr>
        <w:t xml:space="preserve"> In addition, </w:t>
      </w:r>
      <w:proofErr w:type="spellStart"/>
      <w:r w:rsidRPr="00DB3234">
        <w:rPr>
          <w:sz w:val="16"/>
        </w:rPr>
        <w:t>Medine</w:t>
      </w:r>
      <w:proofErr w:type="spellEnd"/>
      <w:r w:rsidRPr="00DB3234">
        <w:rPr>
          <w:sz w:val="16"/>
        </w:rPr>
        <w:t xml:space="preserve"> and Wald outlined an intriguing alternative, entailing FISC appointment of a special master who could review a "representative sample of query results" and make recommendations to the court. </w:t>
      </w:r>
      <w:proofErr w:type="gramStart"/>
      <w:r w:rsidRPr="00DB3234">
        <w:rPr>
          <w:sz w:val="16"/>
        </w:rPr>
        <w:t>n427</w:t>
      </w:r>
      <w:proofErr w:type="gramEnd"/>
      <w:r w:rsidRPr="00DB3234">
        <w:rPr>
          <w:sz w:val="16"/>
        </w:rPr>
        <w:t xml:space="preserve"> </w:t>
      </w:r>
      <w:r w:rsidRPr="00762326">
        <w:rPr>
          <w:rStyle w:val="StyleUnderline"/>
        </w:rPr>
        <w:t>The major flaw</w:t>
      </w:r>
      <w:r w:rsidRPr="00DB3234">
        <w:rPr>
          <w:sz w:val="16"/>
        </w:rPr>
        <w:t xml:space="preserve"> in the </w:t>
      </w:r>
      <w:proofErr w:type="spellStart"/>
      <w:r w:rsidRPr="00DB3234">
        <w:rPr>
          <w:sz w:val="16"/>
        </w:rPr>
        <w:t>Medine</w:t>
      </w:r>
      <w:proofErr w:type="spellEnd"/>
      <w:r w:rsidRPr="00DB3234">
        <w:rPr>
          <w:sz w:val="16"/>
        </w:rPr>
        <w:t xml:space="preserve"> and Wald proposal </w:t>
      </w:r>
      <w:r w:rsidRPr="00762326">
        <w:rPr>
          <w:rStyle w:val="StyleUnderline"/>
        </w:rPr>
        <w:t>is its differential standard for the NSA and the FBI. Under the proposal, the test for the FBI, as assessed ex ante by</w:t>
      </w:r>
      <w:r w:rsidRPr="00DB3234">
        <w:rPr>
          <w:sz w:val="16"/>
        </w:rPr>
        <w:t xml:space="preserve">  [*73]  </w:t>
      </w:r>
      <w:r w:rsidRPr="00762326">
        <w:rPr>
          <w:rStyle w:val="StyleUnderline"/>
        </w:rPr>
        <w:t>the FISC in all but exigent circumstances, would be whether the U.S. person query is "reasonably likely to return information relevant to an assessment or investigation of a crime</w:t>
      </w:r>
      <w:r w:rsidRPr="00DB3234">
        <w:rPr>
          <w:sz w:val="16"/>
        </w:rPr>
        <w:t xml:space="preserve">." n428 </w:t>
      </w:r>
      <w:r w:rsidRPr="00762326">
        <w:rPr>
          <w:rStyle w:val="StyleUnderline"/>
        </w:rPr>
        <w:t>The NSA's test is whether the query is "reasonably likely to return foreign intelligence information</w:t>
      </w:r>
      <w:r w:rsidRPr="00DB3234">
        <w:rPr>
          <w:sz w:val="16"/>
        </w:rPr>
        <w:t>." n429</w:t>
      </w:r>
      <w:r w:rsidRPr="00762326">
        <w:rPr>
          <w:rStyle w:val="StyleUnderline"/>
        </w:rPr>
        <w:t xml:space="preserve"> The differing criteria for FBI and NSA queries could </w:t>
      </w:r>
      <w:r w:rsidRPr="00762326">
        <w:rPr>
          <w:rStyle w:val="Emphasis"/>
        </w:rPr>
        <w:t>hamper intelligence sharing</w:t>
      </w:r>
      <w:r w:rsidRPr="00DB3234">
        <w:rPr>
          <w:sz w:val="16"/>
        </w:rPr>
        <w:t xml:space="preserve"> between the two agencies, </w:t>
      </w:r>
      <w:r w:rsidRPr="00DB3234">
        <w:rPr>
          <w:rStyle w:val="StyleUnderline"/>
        </w:rPr>
        <w:t>replicating the failures of the "wall" that existed between agencies prior to September 11.</w:t>
      </w:r>
      <w:r w:rsidRPr="00DB3234">
        <w:rPr>
          <w:sz w:val="16"/>
        </w:rPr>
        <w:t xml:space="preserve"> n430</w:t>
      </w:r>
    </w:p>
    <w:p w:rsidR="003829CE" w:rsidRPr="003829CE" w:rsidRDefault="003829CE" w:rsidP="003829CE"/>
    <w:p w:rsidR="003829CE" w:rsidRPr="002F2FD7" w:rsidRDefault="003829CE" w:rsidP="003829CE">
      <w:pPr>
        <w:pStyle w:val="Heading3"/>
        <w:rPr>
          <w:rFonts w:cs="Arial"/>
        </w:rPr>
      </w:pPr>
      <w:r w:rsidRPr="002F2FD7">
        <w:rPr>
          <w:rFonts w:cs="Arial"/>
        </w:rPr>
        <w:t>A2 Thumper – FREEDOM Act</w:t>
      </w:r>
    </w:p>
    <w:p w:rsidR="003829CE" w:rsidRPr="002F2FD7" w:rsidRDefault="003829CE" w:rsidP="003829CE">
      <w:pPr>
        <w:pStyle w:val="Heading4"/>
        <w:rPr>
          <w:rFonts w:cs="Arial"/>
        </w:rPr>
      </w:pPr>
      <w:r w:rsidRPr="002F2FD7">
        <w:rPr>
          <w:rFonts w:cs="Arial"/>
        </w:rPr>
        <w:t>Recent surveillance legislation doesn’t trigger the link – doesn’t meaningfully restrain surveillance operations or establish oversight</w:t>
      </w:r>
    </w:p>
    <w:p w:rsidR="003829CE" w:rsidRPr="002F2FD7" w:rsidRDefault="003829CE" w:rsidP="003829CE">
      <w:r w:rsidRPr="002F2FD7">
        <w:t>-A2 Patriot Act Sunset/FREEDOM Act</w:t>
      </w:r>
    </w:p>
    <w:p w:rsidR="003829CE" w:rsidRPr="002F2FD7" w:rsidRDefault="003829CE" w:rsidP="003829CE">
      <w:r w:rsidRPr="002F2FD7">
        <w:rPr>
          <w:rStyle w:val="Style13ptBold"/>
        </w:rPr>
        <w:t>Vladeck 15</w:t>
      </w:r>
      <w:r w:rsidRPr="002F2FD7">
        <w:t xml:space="preserve"> (Steve Vladeck, professor of law at American University Washington College of Law, and is also a senior editor of the Journal of National Security Law &amp; Policy; a contributing editor to the </w:t>
      </w:r>
      <w:proofErr w:type="spellStart"/>
      <w:r w:rsidRPr="002F2FD7">
        <w:t>Lawfare</w:t>
      </w:r>
      <w:proofErr w:type="spellEnd"/>
      <w:r w:rsidRPr="002F2FD7">
        <w:t xml:space="preserve"> blog; a fellow of the Fordham University School of Law Center on National Security; the Supreme Court Fellow for the Constitution Project; a member of the American Law Institute; and the Chair of the Section on Federal Courts of the Association of American Law Schools. “How Rand Paul Hijacked Surveillance Reform,” June 1, 2015. </w:t>
      </w:r>
      <w:hyperlink r:id="rId22" w:history="1">
        <w:r w:rsidRPr="002F2FD7">
          <w:rPr>
            <w:rStyle w:val="Hyperlink"/>
          </w:rPr>
          <w:t>http://justsecurity.org/23353/rand-paul-hijacked-surveillance-reform/</w:t>
        </w:r>
      </w:hyperlink>
      <w:r w:rsidRPr="002F2FD7">
        <w:t xml:space="preserve"> | </w:t>
      </w:r>
      <w:proofErr w:type="spellStart"/>
      <w:r w:rsidR="00C1379F">
        <w:t>prs</w:t>
      </w:r>
      <w:proofErr w:type="spellEnd"/>
      <w:r w:rsidRPr="002F2FD7">
        <w:t>)</w:t>
      </w:r>
    </w:p>
    <w:p w:rsidR="003829CE" w:rsidRPr="002F2FD7" w:rsidRDefault="003829CE" w:rsidP="003829CE">
      <w:pPr>
        <w:rPr>
          <w:sz w:val="16"/>
        </w:rPr>
      </w:pPr>
      <w:r w:rsidRPr="002F2FD7">
        <w:rPr>
          <w:sz w:val="16"/>
        </w:rPr>
        <w:t xml:space="preserve">The more nuanced headlines this morning correctly highlight the real news from last night’s Senate maneuverings–not that </w:t>
      </w:r>
      <w:r w:rsidRPr="002F2FD7">
        <w:rPr>
          <w:rStyle w:val="StyleUnderline"/>
        </w:rPr>
        <w:t>three provisions of the USA PATRIOT Act</w:t>
      </w:r>
      <w:r w:rsidRPr="002F2FD7">
        <w:rPr>
          <w:sz w:val="16"/>
        </w:rPr>
        <w:t xml:space="preserve"> temporarily </w:t>
      </w:r>
      <w:r w:rsidRPr="002F2FD7">
        <w:rPr>
          <w:rStyle w:val="StyleUnderline"/>
        </w:rPr>
        <w:t>expired</w:t>
      </w:r>
      <w:r w:rsidRPr="002F2FD7">
        <w:rPr>
          <w:sz w:val="16"/>
        </w:rPr>
        <w:t xml:space="preserve"> at midnight, but that the Senate (easily) cleared a procedural hurdle to </w:t>
      </w:r>
      <w:r w:rsidRPr="002F2FD7">
        <w:rPr>
          <w:rStyle w:val="StyleUnderline"/>
        </w:rPr>
        <w:t>considering the USA FREEDOM Act, which the House passed</w:t>
      </w:r>
      <w:r w:rsidRPr="002F2FD7">
        <w:rPr>
          <w:sz w:val="16"/>
        </w:rPr>
        <w:t xml:space="preserve">, 338-88, on May 13. As a result, it now seems likely that, perhaps as early as Wednesday, </w:t>
      </w:r>
      <w:r w:rsidRPr="002F2FD7">
        <w:rPr>
          <w:rStyle w:val="StyleUnderline"/>
        </w:rPr>
        <w:t>the Senate will pass the House bill</w:t>
      </w:r>
      <w:r w:rsidRPr="002F2FD7">
        <w:rPr>
          <w:sz w:val="16"/>
        </w:rPr>
        <w:t xml:space="preserve"> (although it remains to be seen whether there will be any amendments that would then require the chambers to conference). And it seems equally clear that the junior Senator from Kentucky played an out-sized role in effectuating this too-strange-for-fiction result, which is already being portrayed in a wide range of circles as a watershed moment in the debate over surveillance reform that Edward Snowden kicked off two years ago this week. I, though, come to bury Caesar, not to praise him. As I explain in the post that follows, Senator Paul’s </w:t>
      </w:r>
      <w:r w:rsidRPr="002F2FD7">
        <w:rPr>
          <w:rStyle w:val="StyleUnderline"/>
        </w:rPr>
        <w:t>focus on the substantive validity and wisdom of the phone records program has obscured two larger problems with the USA FREEDOM Act: (1) that it says nothing at all about the government’s other controversial surveillance authorities</w:t>
      </w:r>
      <w:r w:rsidRPr="002F2FD7">
        <w:rPr>
          <w:sz w:val="16"/>
        </w:rPr>
        <w:t xml:space="preserve">, especially those carried out pursuant to Executive Order 12,333 and the FISA Amendments Act of 2008; </w:t>
      </w:r>
      <w:r w:rsidRPr="002F2FD7">
        <w:rPr>
          <w:rStyle w:val="StyleUnderline"/>
        </w:rPr>
        <w:t>and</w:t>
      </w:r>
      <w:r w:rsidRPr="002F2FD7">
        <w:rPr>
          <w:sz w:val="16"/>
        </w:rPr>
        <w:t xml:space="preserve"> (2) that </w:t>
      </w:r>
      <w:r w:rsidRPr="002F2FD7">
        <w:rPr>
          <w:rStyle w:val="StyleUnderline"/>
        </w:rPr>
        <w:t>its procedural reforms</w:t>
      </w:r>
      <w:r w:rsidRPr="002F2FD7">
        <w:rPr>
          <w:sz w:val="16"/>
        </w:rPr>
        <w:t>, especially with respect to judicial review by the FISA Court</w:t>
      </w:r>
      <w:r w:rsidRPr="002F2FD7">
        <w:rPr>
          <w:rStyle w:val="Emphasis"/>
        </w:rPr>
        <w:t>, are laughably modest</w:t>
      </w:r>
      <w:r w:rsidRPr="002F2FD7">
        <w:rPr>
          <w:sz w:val="16"/>
        </w:rPr>
        <w:t xml:space="preserve">. </w:t>
      </w:r>
      <w:r w:rsidRPr="002F2FD7">
        <w:rPr>
          <w:rStyle w:val="StyleUnderline"/>
        </w:rPr>
        <w:t>These shortcomings could easily be dismissed if it was clear that Congress means to address them in subsequent legislation</w:t>
      </w:r>
      <w:r w:rsidRPr="002F2FD7">
        <w:rPr>
          <w:sz w:val="16"/>
        </w:rPr>
        <w:t xml:space="preserve">. But by all accounts, section 215 is–and has been–the ballgame. Thus, Senator Paul’s grandstanding on the call records program may well come to epitomize what I’ve elsewhere described as “libertarian hijacking,” “wherein libertarians form a short-term coalition with progressive Democrats on national security issues, only to pack up and basically go home once they have extracted concessions that don’t actually resolve the real issues.” Even worse, as I’ve explained, “such efforts . . . consume most (if not all) of the available oxygen and political capital, obfuscating, if not downright suppressing, the far more problematic elements of the relevant national security policy.” </w:t>
      </w:r>
      <w:proofErr w:type="gramStart"/>
      <w:r w:rsidRPr="002F2FD7">
        <w:rPr>
          <w:sz w:val="16"/>
        </w:rPr>
        <w:t>So too, here.</w:t>
      </w:r>
      <w:proofErr w:type="gramEnd"/>
      <w:r w:rsidRPr="002F2FD7">
        <w:rPr>
          <w:sz w:val="16"/>
        </w:rPr>
        <w:t xml:space="preserve"> I</w:t>
      </w:r>
      <w:r w:rsidRPr="002F2FD7">
        <w:rPr>
          <w:rStyle w:val="StyleUnderline"/>
        </w:rPr>
        <w:t xml:space="preserve">. </w:t>
      </w:r>
      <w:proofErr w:type="gramStart"/>
      <w:r w:rsidRPr="002F2FD7">
        <w:rPr>
          <w:rStyle w:val="StyleUnderline"/>
        </w:rPr>
        <w:t>The</w:t>
      </w:r>
      <w:proofErr w:type="gramEnd"/>
      <w:r w:rsidRPr="002F2FD7">
        <w:rPr>
          <w:rStyle w:val="StyleUnderline"/>
        </w:rPr>
        <w:t xml:space="preserve"> Section 215 Tree in the Surveillance Reform Forest</w:t>
      </w:r>
      <w:r w:rsidRPr="002F2FD7">
        <w:rPr>
          <w:sz w:val="16"/>
        </w:rPr>
        <w:t xml:space="preserve"> For three different reasons, section 215 was always going to be the first flashpoint for surveillance reform. Not only did it have the earliest congressional deadline (today), but the phone records program was also more publicly controversial and more quickly (and effectively) challenged in the courts. The problem with the debate that section 215’s expiration has provoked is that it has taken place almost entirely without regard to the other controversial surveillance programs disclosed by Edward Snowden, including the PRISM and “upstream” programs carried out under the 2008 FISA Amendments Act, and the interception of U.S. persons’ communications under Executive Order 12,333 about which State Department whistleblower John Napier </w:t>
      </w:r>
      <w:proofErr w:type="spellStart"/>
      <w:r w:rsidRPr="002F2FD7">
        <w:rPr>
          <w:sz w:val="16"/>
        </w:rPr>
        <w:t>Tye</w:t>
      </w:r>
      <w:proofErr w:type="spellEnd"/>
      <w:r w:rsidRPr="002F2FD7">
        <w:rPr>
          <w:sz w:val="16"/>
        </w:rPr>
        <w:t xml:space="preserve"> raised concerns last summer. Thus, as I argue in a piece published in Foreign Policy this morning, 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w:t>
      </w:r>
      <w:r w:rsidRPr="002F2FD7">
        <w:rPr>
          <w:rStyle w:val="StyleUnderline"/>
        </w:rPr>
        <w:t xml:space="preserve">Congress treated a paper cut while it ignored the internal bleeding. Not only does the expiration of section 215 have no effect on the substance of other surveillance authorities; it also has no effect on their </w:t>
      </w:r>
      <w:r w:rsidRPr="002F2FD7">
        <w:rPr>
          <w:rStyle w:val="Emphasis"/>
        </w:rPr>
        <w:t>oversight and accountability</w:t>
      </w:r>
      <w:r w:rsidRPr="002F2FD7">
        <w:rPr>
          <w:sz w:val="16"/>
        </w:rPr>
        <w:t xml:space="preserve">. To be sure, there are plenty of folks both inside and outside the Beltway who understand this </w:t>
      </w:r>
      <w:proofErr w:type="gramStart"/>
      <w:r w:rsidRPr="002F2FD7">
        <w:rPr>
          <w:sz w:val="16"/>
        </w:rPr>
        <w:t>point,</w:t>
      </w:r>
      <w:proofErr w:type="gramEnd"/>
      <w:r w:rsidRPr="002F2FD7">
        <w:rPr>
          <w:sz w:val="16"/>
        </w:rPr>
        <w:t xml:space="preserve"> and who see 215 reform as the first piece of a much larger puzzle. But I have virtually no faith that Senator Paul is one of them. And so, just like the other examples of “libertarian hijacking” I’ve written about in the past</w:t>
      </w:r>
      <w:r w:rsidRPr="002F2FD7">
        <w:rPr>
          <w:rStyle w:val="StyleUnderline"/>
        </w:rPr>
        <w:t>, it now seems likely that the modest accomplishment that is the USA FREEDOM Act is not going to be the beginning of the story, but the end</w:t>
      </w:r>
      <w:r w:rsidRPr="002F2FD7">
        <w:rPr>
          <w:sz w:val="16"/>
        </w:rPr>
        <w:t xml:space="preserve">. II. </w:t>
      </w:r>
      <w:proofErr w:type="gramStart"/>
      <w:r w:rsidRPr="002F2FD7">
        <w:rPr>
          <w:rStyle w:val="StyleUnderline"/>
        </w:rPr>
        <w:t>The</w:t>
      </w:r>
      <w:proofErr w:type="gramEnd"/>
      <w:r w:rsidRPr="002F2FD7">
        <w:rPr>
          <w:rStyle w:val="StyleUnderline"/>
        </w:rPr>
        <w:t xml:space="preserve"> Weaknesses of the USA FREEDOM Act The likelihood that the USA FREEDOM Act is going to be the last meaningful thing this Congress does on surveillance reform also puts into far sharper focus the weaknesses of that bill.</w:t>
      </w:r>
      <w:r w:rsidRPr="002F2FD7">
        <w:rPr>
          <w:sz w:val="16"/>
        </w:rPr>
        <w:t xml:space="preserve"> Others have focused on the substantive shortcomings of the bill, but I think the far larger problem is the “special advocate” provision, which, compared to earlier proposals, have been watered down to a fare-thee-well. Now, instead of guaranteeing the presence of an outside lawyer to argue against the government whenever the government seeks new authority, or a new interpretation of an existing authority, the matter is committed to the discretion of the FISA Court, which can decline to appoint such an “amicus” at its own discretion. Just to cut to the chase, this is merely codifying the status quo–where FISA Court judges were already perfectly within their rights to appoint amici when appropriate, and </w:t>
      </w:r>
      <w:proofErr w:type="gramStart"/>
      <w:r w:rsidRPr="002F2FD7">
        <w:rPr>
          <w:sz w:val="16"/>
        </w:rPr>
        <w:t>to not do so when not</w:t>
      </w:r>
      <w:proofErr w:type="gramEnd"/>
      <w:r w:rsidRPr="002F2FD7">
        <w:rPr>
          <w:sz w:val="16"/>
        </w:rPr>
        <w:t xml:space="preserve">. All the bill really does is </w:t>
      </w:r>
      <w:proofErr w:type="gramStart"/>
      <w:r w:rsidRPr="002F2FD7">
        <w:rPr>
          <w:sz w:val="16"/>
        </w:rPr>
        <w:t>add</w:t>
      </w:r>
      <w:proofErr w:type="gramEnd"/>
      <w:r w:rsidRPr="002F2FD7">
        <w:rPr>
          <w:sz w:val="16"/>
        </w:rPr>
        <w:t xml:space="preserve"> some (secret) paperwork. Why is a meaningful outside advocate so important? Consider what Judge Sack had to say in his opinion concurring in the Second Circuit’s invalidation of the call records program on the ground that it had not actually been authorized by Congress in section 215: the participation of an adversary to the government at some point in the FISC’s proceedings could . . . provide a significant benefit to that court. The FISC otherwise may be subject to the understandable suspicion that, hearing only from the government, it is likely to be strongly inclined to rule for the government. And at least in some cases it may be that its decision-making would be improved by the presence of counsel opposing the government’s assertions before the court. By not actually providing for meaningful adversarial participation before the FISA Court</w:t>
      </w:r>
      <w:r w:rsidRPr="002F2FD7">
        <w:rPr>
          <w:rStyle w:val="StyleUnderline"/>
        </w:rPr>
        <w:t>, the USA FREEDOM Act does nothing to prevent what happened with section 215 from recurring–where a secret, strained interpretation of substantive surveillance authorities is approved in secret by a court operating ex parte.</w:t>
      </w:r>
      <w:r w:rsidRPr="002F2FD7">
        <w:rPr>
          <w:sz w:val="16"/>
        </w:rPr>
        <w:t xml:space="preserve"> </w:t>
      </w:r>
      <w:r w:rsidRPr="002F2FD7">
        <w:rPr>
          <w:rStyle w:val="StyleUnderline"/>
        </w:rPr>
        <w:t xml:space="preserve">Thus, whereas it’s troubling enough that the USA FREEDOM Act says nothing about the government’s other surveillance </w:t>
      </w:r>
      <w:proofErr w:type="gramStart"/>
      <w:r w:rsidRPr="002F2FD7">
        <w:rPr>
          <w:rStyle w:val="StyleUnderline"/>
        </w:rPr>
        <w:t>authorities,</w:t>
      </w:r>
      <w:proofErr w:type="gramEnd"/>
      <w:r w:rsidRPr="002F2FD7">
        <w:rPr>
          <w:rStyle w:val="StyleUnderline"/>
        </w:rPr>
        <w:t xml:space="preserve"> it’s perhaps all the more galling that it does so little to provide for meaningful oversight and accountability of the specific authority it provides. *</w:t>
      </w:r>
      <w:r w:rsidRPr="002F2FD7">
        <w:rPr>
          <w:sz w:val="16"/>
        </w:rPr>
        <w:t xml:space="preserve"> * * This is not to say that the USA FREEDOM Act isn’t an important (and largely salutary) step forward; it is. But it is only a step. And if it’s the only one Congress takes between now and December 2017 (when the relevant provisions of the FISA Amendments Act expire), we’ll have plenty of people to thank, beginning with Senator Paul.</w:t>
      </w:r>
    </w:p>
    <w:p w:rsidR="003829CE" w:rsidRPr="002F2FD7" w:rsidRDefault="003829CE" w:rsidP="003829CE"/>
    <w:p w:rsidR="003829CE" w:rsidRPr="002F2FD7" w:rsidRDefault="003829CE" w:rsidP="003829CE">
      <w:pPr>
        <w:pStyle w:val="Heading3"/>
        <w:rPr>
          <w:rFonts w:cs="Arial"/>
        </w:rPr>
      </w:pPr>
      <w:r w:rsidRPr="002F2FD7">
        <w:rPr>
          <w:rFonts w:cs="Arial"/>
        </w:rPr>
        <w:t>A2 Doesn’t Solve Terrorism</w:t>
      </w:r>
    </w:p>
    <w:p w:rsidR="003829CE" w:rsidRPr="002F2FD7" w:rsidRDefault="003829CE" w:rsidP="003829CE">
      <w:pPr>
        <w:pStyle w:val="Heading4"/>
        <w:rPr>
          <w:rFonts w:cs="Arial"/>
        </w:rPr>
      </w:pPr>
      <w:r w:rsidRPr="002F2FD7">
        <w:rPr>
          <w:rFonts w:cs="Arial"/>
        </w:rPr>
        <w:t>Domestic wiretapping is critical to counter-terrorism efforts---majority of experts concludes</w:t>
      </w:r>
    </w:p>
    <w:p w:rsidR="003829CE" w:rsidRPr="002F2FD7" w:rsidRDefault="003829CE" w:rsidP="003829CE">
      <w:proofErr w:type="spellStart"/>
      <w:r w:rsidRPr="002F2FD7">
        <w:rPr>
          <w:rStyle w:val="Style13ptBold"/>
        </w:rPr>
        <w:t>Sorcher</w:t>
      </w:r>
      <w:proofErr w:type="spellEnd"/>
      <w:r w:rsidRPr="002F2FD7">
        <w:rPr>
          <w:rStyle w:val="Style13ptBold"/>
        </w:rPr>
        <w:t xml:space="preserve"> 13</w:t>
      </w:r>
      <w:r w:rsidRPr="002F2FD7">
        <w:t xml:space="preserve"> Sara </w:t>
      </w:r>
      <w:proofErr w:type="spellStart"/>
      <w:r w:rsidRPr="002F2FD7">
        <w:t>Sorcher</w:t>
      </w:r>
      <w:proofErr w:type="spellEnd"/>
      <w:r w:rsidRPr="002F2FD7">
        <w:t xml:space="preserve">, National Security Staff Writer for National Journal covering business of war, “Insiders: NSA's Communications Surveillance Good Way to Target Terrorists” National Journal, </w:t>
      </w:r>
      <w:hyperlink r:id="rId23" w:history="1">
        <w:r w:rsidRPr="002F2FD7">
          <w:rPr>
            <w:rStyle w:val="Hyperlink"/>
          </w:rPr>
          <w:t>http://www.nationaljournal.com/nationalsecurity/insiders-nsa-s-communications-surveillance-good-way-to-target-terrorists-20130624</w:t>
        </w:r>
      </w:hyperlink>
      <w:r w:rsidRPr="002F2FD7">
        <w:t>, July 1, 2013, NS</w:t>
      </w:r>
    </w:p>
    <w:p w:rsidR="003829CE" w:rsidRPr="002F2FD7" w:rsidRDefault="003829CE" w:rsidP="003829CE">
      <w:r w:rsidRPr="002F2FD7">
        <w:rPr>
          <w:rStyle w:val="StyleUnderline"/>
        </w:rPr>
        <w:t>The</w:t>
      </w:r>
      <w:r w:rsidRPr="002F2FD7">
        <w:t xml:space="preserve"> </w:t>
      </w:r>
      <w:r w:rsidRPr="002F2FD7">
        <w:rPr>
          <w:rStyle w:val="Emphasis"/>
        </w:rPr>
        <w:t>N</w:t>
      </w:r>
      <w:r w:rsidRPr="002F2FD7">
        <w:t xml:space="preserve">ational </w:t>
      </w:r>
      <w:r w:rsidRPr="002F2FD7">
        <w:rPr>
          <w:rStyle w:val="Emphasis"/>
        </w:rPr>
        <w:t>S</w:t>
      </w:r>
      <w:r w:rsidRPr="002F2FD7">
        <w:t xml:space="preserve">ecurity </w:t>
      </w:r>
      <w:r w:rsidRPr="002F2FD7">
        <w:rPr>
          <w:rStyle w:val="Emphasis"/>
        </w:rPr>
        <w:t>A</w:t>
      </w:r>
      <w:r w:rsidRPr="002F2FD7">
        <w:t xml:space="preserve">gency's </w:t>
      </w:r>
      <w:r w:rsidRPr="002F2FD7">
        <w:rPr>
          <w:rStyle w:val="StyleUnderline"/>
        </w:rPr>
        <w:t xml:space="preserve">surveillance programs </w:t>
      </w:r>
      <w:r w:rsidRPr="002F2FD7">
        <w:rPr>
          <w:rStyle w:val="Emphasis"/>
        </w:rPr>
        <w:t>are effective tools for seeking out terrorists</w:t>
      </w:r>
      <w:r w:rsidRPr="002F2FD7">
        <w:t xml:space="preserve">, </w:t>
      </w:r>
      <w:r w:rsidRPr="002F2FD7">
        <w:rPr>
          <w:rStyle w:val="StyleUnderline"/>
        </w:rPr>
        <w:t>according to</w:t>
      </w:r>
      <w:r w:rsidRPr="002F2FD7">
        <w:t xml:space="preserve"> </w:t>
      </w:r>
      <w:r w:rsidRPr="002F2FD7">
        <w:rPr>
          <w:rStyle w:val="Emphasis"/>
        </w:rPr>
        <w:t>85.5 percent of</w:t>
      </w:r>
      <w:r w:rsidRPr="002F2FD7">
        <w:t xml:space="preserve"> National Journal's </w:t>
      </w:r>
      <w:r w:rsidRPr="002F2FD7">
        <w:rPr>
          <w:rStyle w:val="Emphasis"/>
        </w:rPr>
        <w:t>National Security Insiders</w:t>
      </w:r>
      <w:r w:rsidRPr="002F2FD7">
        <w:t>.</w:t>
      </w:r>
      <w:r w:rsidRPr="002F2FD7">
        <w:rPr>
          <w:sz w:val="12"/>
        </w:rPr>
        <w:t xml:space="preserve"> </w:t>
      </w:r>
      <w:r w:rsidRPr="002F2FD7">
        <w:t>"</w:t>
      </w:r>
      <w:r w:rsidRPr="002F2FD7">
        <w:rPr>
          <w:rStyle w:val="StyleUnderline"/>
        </w:rPr>
        <w:t>In the digital age</w:t>
      </w:r>
      <w:r w:rsidRPr="002F2FD7">
        <w:t xml:space="preserve">, </w:t>
      </w:r>
      <w:r w:rsidRPr="002F2FD7">
        <w:rPr>
          <w:rStyle w:val="StyleUnderline"/>
        </w:rPr>
        <w:t>when every individual's</w:t>
      </w:r>
      <w:r w:rsidRPr="002F2FD7">
        <w:t xml:space="preserve"> digital </w:t>
      </w:r>
      <w:r w:rsidRPr="002F2FD7">
        <w:rPr>
          <w:rStyle w:val="StyleUnderline"/>
        </w:rPr>
        <w:t>trail increases</w:t>
      </w:r>
      <w:r w:rsidRPr="002F2FD7">
        <w:t xml:space="preserve"> year by year, </w:t>
      </w:r>
      <w:r w:rsidRPr="002F2FD7">
        <w:rPr>
          <w:rStyle w:val="Emphasis"/>
        </w:rPr>
        <w:t>there is no faster way to draw a picture of a network, or a conspiracy, than by piecing together different data streams,</w:t>
      </w:r>
      <w:r w:rsidRPr="002F2FD7">
        <w:t>" one Insider said. "</w:t>
      </w:r>
      <w:r w:rsidRPr="002F2FD7">
        <w:rPr>
          <w:rStyle w:val="StyleUnderline"/>
        </w:rPr>
        <w:t>This capability</w:t>
      </w:r>
      <w:r w:rsidRPr="002F2FD7">
        <w:t xml:space="preserve">, in years to come, won't be a nice-to-have; </w:t>
      </w:r>
      <w:r w:rsidRPr="002F2FD7">
        <w:rPr>
          <w:rStyle w:val="StyleUnderline"/>
        </w:rPr>
        <w:t xml:space="preserve">it'll be </w:t>
      </w:r>
      <w:r w:rsidRPr="002F2FD7">
        <w:rPr>
          <w:rStyle w:val="Emphasis"/>
        </w:rPr>
        <w:t>critical</w:t>
      </w:r>
      <w:r w:rsidRPr="002F2FD7">
        <w:t>."</w:t>
      </w:r>
      <w:r w:rsidRPr="002F2FD7">
        <w:rPr>
          <w:sz w:val="12"/>
        </w:rPr>
        <w:t xml:space="preserve"> </w:t>
      </w:r>
      <w:r w:rsidRPr="002F2FD7">
        <w:t xml:space="preserve">Another Insider said that </w:t>
      </w:r>
      <w:r w:rsidRPr="002F2FD7">
        <w:rPr>
          <w:rStyle w:val="StyleUnderline"/>
        </w:rPr>
        <w:t xml:space="preserve">the NSA must have the tools necessary to root out terrorists or another 9/11 becomes not just possible, but </w:t>
      </w:r>
      <w:r w:rsidRPr="002F2FD7">
        <w:rPr>
          <w:rStyle w:val="Emphasis"/>
        </w:rPr>
        <w:t>certain</w:t>
      </w:r>
      <w:r w:rsidRPr="002F2FD7">
        <w:rPr>
          <w:rStyle w:val="StyleUnderline"/>
        </w:rPr>
        <w:t>.</w:t>
      </w:r>
      <w:r w:rsidRPr="002F2FD7">
        <w:t xml:space="preserve"> </w:t>
      </w:r>
      <w:r w:rsidRPr="002F2FD7">
        <w:rPr>
          <w:rStyle w:val="StyleUnderline"/>
        </w:rPr>
        <w:t>"If we eliminate the online- and phone-surveillance programs and a dirty bomb explodes</w:t>
      </w:r>
      <w:r w:rsidRPr="002F2FD7">
        <w:t xml:space="preserve"> in an American city, </w:t>
      </w:r>
      <w:r w:rsidRPr="002F2FD7">
        <w:rPr>
          <w:rStyle w:val="Emphasis"/>
        </w:rPr>
        <w:t>we have only ourselves to blame</w:t>
      </w:r>
      <w:r w:rsidRPr="002F2FD7">
        <w:t>," the Insider said. "The days of gentlemen not reading other gentlemen's mail are over."</w:t>
      </w:r>
      <w:r w:rsidRPr="002F2FD7">
        <w:rPr>
          <w:sz w:val="12"/>
        </w:rPr>
        <w:t xml:space="preserve"> </w:t>
      </w:r>
      <w:r w:rsidRPr="002F2FD7">
        <w:t xml:space="preserve">Some Insiders note that </w:t>
      </w:r>
      <w:r w:rsidRPr="002F2FD7">
        <w:rPr>
          <w:rStyle w:val="Emphasis"/>
        </w:rPr>
        <w:t>individual identities and habits are already tracked intensely in the commercial sphere.</w:t>
      </w:r>
      <w:r w:rsidRPr="002F2FD7">
        <w:rPr>
          <w:sz w:val="12"/>
        </w:rPr>
        <w:t xml:space="preserve"> </w:t>
      </w:r>
      <w:r w:rsidRPr="002F2FD7">
        <w:t>"</w:t>
      </w:r>
      <w:r w:rsidRPr="002F2FD7">
        <w:rPr>
          <w:rStyle w:val="StyleUnderline"/>
        </w:rPr>
        <w:t>I have been fingerprinted at Disneyland and Universal Studios</w:t>
      </w:r>
      <w:r w:rsidRPr="002F2FD7">
        <w:t>," one said. "</w:t>
      </w:r>
      <w:r w:rsidRPr="002F2FD7">
        <w:rPr>
          <w:rStyle w:val="StyleUnderline"/>
        </w:rPr>
        <w:t>When you board a plane in the U.K., your picture is taken</w:t>
      </w:r>
      <w:r w:rsidRPr="002F2FD7">
        <w:t xml:space="preserve"> before you get on. </w:t>
      </w:r>
      <w:r w:rsidRPr="002F2FD7">
        <w:rPr>
          <w:rStyle w:val="StyleUnderline"/>
        </w:rPr>
        <w:t>When you cross a border into the U.S., video is taken of your license plate</w:t>
      </w:r>
      <w:r w:rsidRPr="002F2FD7">
        <w:t>. C</w:t>
      </w:r>
      <w:r w:rsidRPr="002F2FD7">
        <w:rPr>
          <w:rStyle w:val="StyleUnderline"/>
        </w:rPr>
        <w:t xml:space="preserve">ruise ships require photo IDs be made. </w:t>
      </w:r>
      <w:r w:rsidRPr="002F2FD7">
        <w:t xml:space="preserve">Amazon and Google have consumer avatars created for customers and users. </w:t>
      </w:r>
      <w:r w:rsidRPr="002F2FD7">
        <w:rPr>
          <w:rStyle w:val="StyleUnderline"/>
        </w:rPr>
        <w:t>Financial institutions routinely collect and track data</w:t>
      </w:r>
      <w:r w:rsidRPr="002F2FD7">
        <w:t xml:space="preserve"> on customers. </w:t>
      </w:r>
      <w:r w:rsidRPr="002F2FD7">
        <w:rPr>
          <w:rStyle w:val="StyleUnderline"/>
        </w:rPr>
        <w:t>When we drive over sensors on a road they collect metadata to establish patterns to improve flow and safety.</w:t>
      </w:r>
      <w:r w:rsidRPr="002F2FD7">
        <w:t xml:space="preserve"> </w:t>
      </w:r>
      <w:r w:rsidRPr="002F2FD7">
        <w:rPr>
          <w:rStyle w:val="Emphasis"/>
        </w:rPr>
        <w:t>Whatever NSA may be doing pales in scale to what is happening in plain view."</w:t>
      </w:r>
      <w:r w:rsidRPr="002F2FD7">
        <w:rPr>
          <w:rStyle w:val="Emphasis"/>
          <w:sz w:val="12"/>
        </w:rPr>
        <w:t xml:space="preserve"> </w:t>
      </w:r>
      <w:r w:rsidRPr="002F2FD7">
        <w:t>Even backers of government surveillance have some reservations about it, though.</w:t>
      </w:r>
      <w:r w:rsidRPr="002F2FD7">
        <w:rPr>
          <w:sz w:val="12"/>
        </w:rPr>
        <w:t xml:space="preserve"> </w:t>
      </w:r>
      <w:r w:rsidRPr="002F2FD7">
        <w:t>"</w:t>
      </w:r>
      <w:r w:rsidRPr="002F2FD7">
        <w:rPr>
          <w:rStyle w:val="StyleUnderline"/>
        </w:rPr>
        <w:t>The real question is whether a somewhat better counterterror program is worth the price in civil liberties</w:t>
      </w:r>
      <w:r w:rsidRPr="002F2FD7">
        <w:t>," one Insider said. "This program has reasonably strong oversight, but I'm skeptical all the same."</w:t>
      </w:r>
      <w:r w:rsidRPr="002F2FD7">
        <w:rPr>
          <w:sz w:val="12"/>
        </w:rPr>
        <w:t xml:space="preserve"> </w:t>
      </w:r>
      <w:r w:rsidRPr="002F2FD7">
        <w:t>"</w:t>
      </w:r>
      <w:r w:rsidRPr="002F2FD7">
        <w:rPr>
          <w:rStyle w:val="Emphasis"/>
        </w:rPr>
        <w:t>They are ONE reasonably good way to target some of the less sophisticated terrorist activities, but by no means an end-all,"</w:t>
      </w:r>
      <w:r w:rsidRPr="002F2FD7">
        <w:t xml:space="preserve"> another said. "Whether it's cost effective is another matter."</w:t>
      </w:r>
      <w:r w:rsidRPr="002F2FD7">
        <w:rPr>
          <w:sz w:val="12"/>
        </w:rPr>
        <w:t xml:space="preserve"> </w:t>
      </w:r>
      <w:r w:rsidRPr="002F2FD7">
        <w:t>A 14.5 percent minority opposes the programs. "It is like adding hay to the stack allowing us to miss the needles, at the sacrifice of freedom," one Insider said. "As a constitutional lawyer, President Obama should know better, and I say that as a Democrat."</w:t>
      </w:r>
      <w:r w:rsidRPr="002F2FD7">
        <w:rPr>
          <w:sz w:val="12"/>
        </w:rPr>
        <w:t xml:space="preserve"> </w:t>
      </w:r>
      <w:r w:rsidRPr="002F2FD7">
        <w:t>"The coverage is way too broad; gather a ton, find a mouse seems to be the approach."</w:t>
      </w:r>
      <w:r w:rsidRPr="002F2FD7">
        <w:rPr>
          <w:sz w:val="12"/>
        </w:rPr>
        <w:t xml:space="preserve"> </w:t>
      </w:r>
      <w:r w:rsidRPr="002F2FD7">
        <w:rPr>
          <w:rStyle w:val="Emphasis"/>
        </w:rPr>
        <w:t>Two-thirds of Insiders agreed with Director of National Intelligence</w:t>
      </w:r>
      <w:r w:rsidRPr="002F2FD7">
        <w:t xml:space="preserve"> James Clapper, </w:t>
      </w:r>
      <w:r w:rsidRPr="002F2FD7">
        <w:rPr>
          <w:rStyle w:val="StyleUnderline"/>
        </w:rPr>
        <w:t xml:space="preserve">who said the leaks of the NSA's online surveillance would damage </w:t>
      </w:r>
      <w:r w:rsidRPr="002F2FD7">
        <w:rPr>
          <w:rStyle w:val="Emphasis"/>
        </w:rPr>
        <w:t>U.S. intelligence-gathering capabilities</w:t>
      </w:r>
      <w:r w:rsidRPr="002F2FD7">
        <w:t xml:space="preserve">. "Through the revelations, </w:t>
      </w:r>
      <w:r w:rsidRPr="002F2FD7">
        <w:rPr>
          <w:rStyle w:val="StyleUnderline"/>
        </w:rPr>
        <w:t>foreign terrorists will learn more about U.S. intelligence tactics, techniques, and procedures that are used to pursue and identify them,"</w:t>
      </w:r>
      <w:r w:rsidRPr="002F2FD7">
        <w:t xml:space="preserve"> one Insider said. "</w:t>
      </w:r>
      <w:r w:rsidRPr="002F2FD7">
        <w:rPr>
          <w:rStyle w:val="StyleUnderline"/>
        </w:rPr>
        <w:t>This will spur and aid terrorists to employ more countermeasures, such as increasing the use of anonymizing techniques and encryption in their communications.</w:t>
      </w:r>
      <w:r w:rsidRPr="002F2FD7">
        <w:t>" Still, these Insiders disagreed on the severity of lasting damage stemming from the leaks. "I understand why Clapper said what he did," one Insider said. "However the program will continue on. And our enemies will continue to use phone lines."</w:t>
      </w:r>
    </w:p>
    <w:p w:rsidR="003829CE" w:rsidRPr="002F2FD7" w:rsidRDefault="003829CE" w:rsidP="003829CE">
      <w:pPr>
        <w:pStyle w:val="Heading2"/>
        <w:rPr>
          <w:rFonts w:cs="Arial"/>
        </w:rPr>
      </w:pPr>
      <w:r w:rsidRPr="002F2FD7">
        <w:rPr>
          <w:rFonts w:cs="Arial"/>
        </w:rPr>
        <w:t>Impact</w:t>
      </w:r>
    </w:p>
    <w:p w:rsidR="003829CE" w:rsidRPr="002F2FD7" w:rsidRDefault="003829CE" w:rsidP="003829CE">
      <w:pPr>
        <w:pStyle w:val="Heading3"/>
        <w:rPr>
          <w:rFonts w:cs="Arial"/>
        </w:rPr>
      </w:pPr>
      <w:r w:rsidRPr="002F2FD7">
        <w:rPr>
          <w:rFonts w:cs="Arial"/>
        </w:rPr>
        <w:t>Surveillance Good – Laundry List</w:t>
      </w:r>
    </w:p>
    <w:p w:rsidR="003829CE" w:rsidRPr="002F2FD7" w:rsidRDefault="003829CE" w:rsidP="003829CE">
      <w:pPr>
        <w:pStyle w:val="Heading4"/>
        <w:rPr>
          <w:rFonts w:cs="Arial"/>
        </w:rPr>
      </w:pPr>
      <w:r w:rsidRPr="002F2FD7">
        <w:rPr>
          <w:rFonts w:cs="Arial"/>
        </w:rPr>
        <w:t>Unchecked mass surveillance solves extinction – turns innovation</w:t>
      </w:r>
    </w:p>
    <w:p w:rsidR="003829CE" w:rsidRPr="002F2FD7" w:rsidRDefault="003829CE" w:rsidP="003829CE">
      <w:proofErr w:type="gramStart"/>
      <w:r w:rsidRPr="002F2FD7">
        <w:rPr>
          <w:rStyle w:val="Style13ptBold"/>
        </w:rPr>
        <w:t>Armstrong</w:t>
      </w:r>
      <w:r w:rsidRPr="002F2FD7">
        <w:t xml:space="preserve"> </w:t>
      </w:r>
      <w:r w:rsidRPr="002F2FD7">
        <w:rPr>
          <w:rStyle w:val="Style13ptBold"/>
        </w:rPr>
        <w:t>13</w:t>
      </w:r>
      <w:r w:rsidRPr="002F2FD7">
        <w:t xml:space="preserve"> (“Life in the fishbowl,” 30 September 2013.</w:t>
      </w:r>
      <w:proofErr w:type="gramEnd"/>
      <w:r w:rsidRPr="002F2FD7">
        <w:t xml:space="preserve"> Stuart Armstrong is a research fellow at the Future of Humanity Institute in Oxford, where he works on decision theory and the risks of AI. http://aeon.co/magazine/society/the-strange-benefits-of-a-total-surveillance-state/</w:t>
      </w:r>
    </w:p>
    <w:p w:rsidR="003829CE" w:rsidRPr="002F2FD7" w:rsidRDefault="003829CE" w:rsidP="003829CE">
      <w:r w:rsidRPr="002F2FD7">
        <w:t>Of course, these considerations pale when compared with the potential for mass surveillance to help prevent global catastrophic risks, and other huge disasters. Pandemics, to name just one example, are among the deadliest dangers facing the human race. The Black Death killed a third of Europe’s population in the 14th century and, in the early 20th century, the Spanish Flu killed off between 50 and 100 million people. In addition, smallpox buried more people than the two world wars combined. There is no reason to think that great pandemics are a thing of the past, and in fact there are reasons to think that another plague could be due soon. There is also the possibility that a pandemic could arise from synthetic biology, the human manipulation of microbes to perform specific tasks. Experts are divided as to the risks involved in this new technology, but they could be tremendous, especially if someone were to release, accidentally or malevolently, infectious agents deliberately engineered for high transmissibility and deadliness.</w:t>
      </w:r>
      <w:r w:rsidRPr="002F2FD7">
        <w:rPr>
          <w:sz w:val="12"/>
        </w:rPr>
        <w:t xml:space="preserve"> </w:t>
      </w:r>
      <w:r w:rsidRPr="002F2FD7">
        <w:t>You can imagine how many lives would have been saved had AIDS been sniffed out by epidemiologists more swiftly</w:t>
      </w:r>
      <w:r w:rsidRPr="002F2FD7">
        <w:rPr>
          <w:sz w:val="12"/>
        </w:rPr>
        <w:t xml:space="preserve"> </w:t>
      </w:r>
      <w:r w:rsidRPr="002F2FD7">
        <w:t xml:space="preserve">Mass surveillance could help greatly here, by catching lethal pandemics in their earliest stages, or beforehand, if we were to see one being created artificially. It could also expose lax safety standards or dangerous practices in legitimate </w:t>
      </w:r>
      <w:proofErr w:type="spellStart"/>
      <w:r w:rsidRPr="002F2FD7">
        <w:t>organisations</w:t>
      </w:r>
      <w:proofErr w:type="spellEnd"/>
      <w:r w:rsidRPr="002F2FD7">
        <w:t>. Surveillance could allow for quicker quarantines, and more effective treatment of pandemics. Medicines and doctors could be rushed to exactly the right places, and micro-quarantines could be instituted. More dramatic measures, such as airport closures, are hard to implement on a large scale, but these quick-response tactics could be implemented narrowly and selectively. Most importantly, those infected could be rapidly informed of their condition, allowing them to seek prompt treatment.</w:t>
      </w:r>
      <w:r w:rsidRPr="002F2FD7">
        <w:rPr>
          <w:sz w:val="12"/>
        </w:rPr>
        <w:t xml:space="preserve"> </w:t>
      </w:r>
      <w:r w:rsidRPr="002F2FD7">
        <w:t>With proper procedures and perfect surveillance, we could avoid pandemics altogether. Infections would be quickly isolated and eliminated, and eradication campaigns would be shockingly efficient. Tracking the movements and actions of those who fell ill would make it much easier to research the causes and pathology of diseases. You can imagine how many lives would have been saved had AIDS been sniffed out by epidemiologists more swiftly.</w:t>
      </w:r>
      <w:r w:rsidRPr="002F2FD7">
        <w:rPr>
          <w:sz w:val="12"/>
        </w:rPr>
        <w:t xml:space="preserve"> </w:t>
      </w:r>
      <w:r w:rsidRPr="002F2FD7">
        <w:t>Likewise, mass surveillance could prevent the terrorist use of nukes, dirty bombs, or other futuristic weapons. Instead of blanket bans in dangerous research areas, we could allow research to proceed and use surveillance to catch bad actors and bad practices. We might even see an increase in academic freedom.</w:t>
      </w:r>
      <w:r w:rsidRPr="002F2FD7">
        <w:rPr>
          <w:sz w:val="12"/>
        </w:rPr>
        <w:t xml:space="preserve"> </w:t>
      </w:r>
      <w:r w:rsidRPr="002F2FD7">
        <w:t>Surveillance could also be useful in smaller, more conventional disasters. Knowing where everyone in a city was at the moment an earthquake struck would make rescue services much more effective, and the more cameras around when hurricanes hit, the better. Over time, all of this footage would increase our understanding of disasters, and help us to mitigate their effects.</w:t>
      </w:r>
      <w:r w:rsidRPr="002F2FD7">
        <w:rPr>
          <w:sz w:val="12"/>
        </w:rPr>
        <w:t xml:space="preserve"> </w:t>
      </w:r>
      <w:r w:rsidRPr="002F2FD7">
        <w:t xml:space="preserve">Indeed, there are whole new bodies of research that could emerge from the data provided by mass surveillance. Instead of formulating theories and laboriously recruiting a biased and sometimes unwilling group for testing, social scientists, economists and epidemiologists could use surveillance data to test their ideas. And they could do it from home, immediately, and have access to the world’s entire population. Many theories could be rapidly confirmed or discarded, with great benefit to society. The </w:t>
      </w:r>
      <w:proofErr w:type="spellStart"/>
      <w:r w:rsidRPr="002F2FD7">
        <w:t>panopticon</w:t>
      </w:r>
      <w:proofErr w:type="spellEnd"/>
      <w:r w:rsidRPr="002F2FD7">
        <w:t xml:space="preserve"> would be a research nirvana.</w:t>
      </w:r>
      <w:r w:rsidRPr="002F2FD7">
        <w:rPr>
          <w:sz w:val="12"/>
        </w:rPr>
        <w:t xml:space="preserve"> </w:t>
      </w:r>
      <w:r w:rsidRPr="002F2FD7">
        <w:t>Lying and hypocrisy would become practically impossible, and one could no longer project a false image of oneself</w:t>
      </w:r>
      <w:r w:rsidRPr="002F2FD7">
        <w:rPr>
          <w:sz w:val="12"/>
        </w:rPr>
        <w:t xml:space="preserve"> </w:t>
      </w:r>
      <w:r w:rsidRPr="002F2FD7">
        <w:t xml:space="preserve">Mass surveillance could also make our lives more convenient, by eliminating the need for passwords. The surveillance system itself could be used for identification, provided the algorithms were sufficiently effective. Instead of </w:t>
      </w:r>
      <w:proofErr w:type="spellStart"/>
      <w:r w:rsidRPr="002F2FD7">
        <w:t>Mr</w:t>
      </w:r>
      <w:proofErr w:type="spellEnd"/>
      <w:r w:rsidRPr="002F2FD7">
        <w:t xml:space="preserve"> John Smith typing in ‘passw0rd!!!’ to access his computer or ‘2345’ to access his money, the system could simply track where he was at all times, and grant him access to any computers and money he had the right to. Long security lines at airports could also be eliminated. If surveillance can detect prohibited items, then searches are a waste of time. Effective crime detection and deterrence would mean that people would have little reason to lock their cars or their doors.</w:t>
      </w:r>
      <w:r w:rsidRPr="002F2FD7">
        <w:rPr>
          <w:sz w:val="12"/>
        </w:rPr>
        <w:t xml:space="preserve"> </w:t>
      </w:r>
      <w:r w:rsidRPr="002F2FD7">
        <w:t>Explore Aeon</w:t>
      </w:r>
      <w:r w:rsidRPr="002F2FD7">
        <w:rPr>
          <w:sz w:val="12"/>
        </w:rPr>
        <w:t xml:space="preserve"> </w:t>
      </w:r>
      <w:r w:rsidRPr="002F2FD7">
        <w:t>Political Philosophy</w:t>
      </w:r>
      <w:r w:rsidRPr="002F2FD7">
        <w:rPr>
          <w:sz w:val="12"/>
        </w:rPr>
        <w:t xml:space="preserve"> </w:t>
      </w:r>
      <w:r w:rsidRPr="002F2FD7">
        <w:t>Politics &amp; Government</w:t>
      </w:r>
      <w:r w:rsidRPr="002F2FD7">
        <w:rPr>
          <w:sz w:val="12"/>
        </w:rPr>
        <w:t xml:space="preserve"> </w:t>
      </w:r>
      <w:r w:rsidRPr="002F2FD7">
        <w:t>Surveillance</w:t>
      </w:r>
      <w:r w:rsidRPr="002F2FD7">
        <w:rPr>
          <w:sz w:val="12"/>
        </w:rPr>
        <w:t xml:space="preserve"> </w:t>
      </w:r>
      <w:r w:rsidRPr="002F2FD7">
        <w:t xml:space="preserve">Doing business in a mass surveillance society would be smoother, too. Outdoor festivals and concerts would no longer need high fences, security patrols, and intimidating warnings. They could simply replace them with clear signs along the boundary of the event, as anyone attending would be identified and billed directly. People could dash into a shop, grab what they needed, and run out, without having to wait in line or check out. The camera system would have already billed them. Drivers who crashed into parked cars would no longer need to leave a note. They’d be tracked anyway, and insurance companies would have already settled the matter by the time they returned home. Everyday human interactions would be changed in far-reaching ways. Lying and hypocrisy would become practically impossible, and one could no longer project a false image of oneself. In the realm of personal identity, there would be </w:t>
      </w:r>
      <w:proofErr w:type="gramStart"/>
      <w:r w:rsidRPr="002F2FD7">
        <w:t>less place</w:t>
      </w:r>
      <w:proofErr w:type="gramEnd"/>
      <w:r w:rsidRPr="002F2FD7">
        <w:t xml:space="preserve"> for imagination or reinvention, and more place for honesty.</w:t>
      </w:r>
      <w:r w:rsidRPr="002F2FD7">
        <w:rPr>
          <w:sz w:val="12"/>
        </w:rPr>
        <w:t xml:space="preserve"> </w:t>
      </w:r>
      <w:r w:rsidRPr="002F2FD7">
        <w:t xml:space="preserve">Today’s intricate copyright laws could be simplified, and there would be no need for the </w:t>
      </w:r>
      <w:proofErr w:type="spellStart"/>
      <w:r w:rsidRPr="002F2FD7">
        <w:t>infantilising</w:t>
      </w:r>
      <w:proofErr w:type="spellEnd"/>
      <w:r w:rsidRPr="002F2FD7">
        <w:t xml:space="preserve"> mess of reduced functionality that is ‘Digital Rights Management’. Surveillance would render DRM completely unnecessary, meaning that anyone who purchased a song could play it anytime, on any machine, while copying it and reusing it to their heart’s content. There would be no point in restricting these uses, because the </w:t>
      </w:r>
      <w:proofErr w:type="spellStart"/>
      <w:r w:rsidRPr="002F2FD7">
        <w:t>behaviour</w:t>
      </w:r>
      <w:proofErr w:type="spellEnd"/>
      <w:r w:rsidRPr="002F2FD7">
        <w:t xml:space="preserve"> that copyrights holders object to — passing the music on to others — would be detected and tagged separately. Every time you bought a song, a book, or even a movie, you’d do so knowing that it would be with you wherever you went for the rest of your life.</w:t>
      </w:r>
      <w:r w:rsidRPr="002F2FD7">
        <w:rPr>
          <w:sz w:val="12"/>
        </w:rPr>
        <w:t xml:space="preserve"> </w:t>
      </w:r>
      <w:r w:rsidRPr="002F2FD7">
        <w:t xml:space="preserve">The virtues and vices of surveillance are the imagined virtues and vices of small villages, which tend to be safe and </w:t>
      </w:r>
      <w:proofErr w:type="spellStart"/>
      <w:r w:rsidRPr="002F2FD7">
        <w:t>neighbourly</w:t>
      </w:r>
      <w:proofErr w:type="spellEnd"/>
      <w:r w:rsidRPr="002F2FD7">
        <w:t xml:space="preserve">, but prejudiced and </w:t>
      </w:r>
      <w:proofErr w:type="spellStart"/>
      <w:r w:rsidRPr="002F2FD7">
        <w:t>judgemental</w:t>
      </w:r>
      <w:proofErr w:type="spellEnd"/>
      <w:r w:rsidRPr="002F2FD7">
        <w:t xml:space="preserve">. With the whole world as the village, we can hope that the multiplicity of cultures and lifestyles would reduce a global surveillance culture’s built-in potential for prejudice and judgment. With people more trusting, and less fearful, of each other, we could become more willing to help out, more willing to take part in common projects, more pro-social and more considerate. Yes, these potential benefits aren’t the whole story on mass surveillance, and I would never argue that they outweigh the potential downsides. But if we’re headed into a future </w:t>
      </w:r>
      <w:proofErr w:type="spellStart"/>
      <w:r w:rsidRPr="002F2FD7">
        <w:t>panopticon</w:t>
      </w:r>
      <w:proofErr w:type="spellEnd"/>
      <w:r w:rsidRPr="002F2FD7">
        <w:t>, we’d better brush up on the possible upsides. Because governments might not bestow these benefits willingly — we will have to make sure to demand them.</w:t>
      </w:r>
    </w:p>
    <w:p w:rsidR="003829CE" w:rsidRPr="002F2FD7" w:rsidRDefault="003829CE" w:rsidP="003829CE">
      <w:pPr>
        <w:pStyle w:val="Heading3"/>
        <w:rPr>
          <w:rFonts w:cs="Arial"/>
        </w:rPr>
      </w:pPr>
      <w:r w:rsidRPr="002F2FD7">
        <w:rPr>
          <w:rFonts w:cs="Arial"/>
        </w:rPr>
        <w:t>Surveillance Good – Leadership</w:t>
      </w:r>
    </w:p>
    <w:p w:rsidR="003829CE" w:rsidRPr="002F2FD7" w:rsidRDefault="003829CE" w:rsidP="003829CE">
      <w:pPr>
        <w:pStyle w:val="Heading4"/>
        <w:rPr>
          <w:rFonts w:cs="Arial"/>
        </w:rPr>
      </w:pPr>
      <w:r w:rsidRPr="002F2FD7">
        <w:rPr>
          <w:rFonts w:cs="Arial"/>
        </w:rPr>
        <w:t>Broad surveillance is key to American leadership – prioritizing privacy destroys credibility</w:t>
      </w:r>
    </w:p>
    <w:p w:rsidR="003829CE" w:rsidRPr="002F2FD7" w:rsidRDefault="003829CE" w:rsidP="003829CE">
      <w:r w:rsidRPr="002F2FD7">
        <w:rPr>
          <w:rStyle w:val="Style13ptBold"/>
        </w:rPr>
        <w:t xml:space="preserve">Van Cleave 13 </w:t>
      </w:r>
      <w:r w:rsidRPr="002F2FD7">
        <w:t xml:space="preserve">(Michelle Van Cleave served as the head of US counterintelligence under President George W. Bush and is now a principal with the Jack Kemp Foundation. This article is adapted from a speech delivered at the Earhart Foundation conference in July. </w:t>
      </w:r>
      <w:proofErr w:type="gramStart"/>
      <w:r w:rsidRPr="002F2FD7">
        <w:t>“What It Takes: In Defense of the NSA,” NOVEMBER/DECEMBER 2013.</w:t>
      </w:r>
      <w:proofErr w:type="gramEnd"/>
      <w:r w:rsidRPr="002F2FD7">
        <w:t xml:space="preserve"> </w:t>
      </w:r>
      <w:hyperlink r:id="rId24" w:history="1">
        <w:r w:rsidRPr="002F2FD7">
          <w:rPr>
            <w:rStyle w:val="Hyperlink"/>
          </w:rPr>
          <w:t>http://www.worldaffairsjournal.org/article/what-it-takes-defense-nsa</w:t>
        </w:r>
      </w:hyperlink>
      <w:r w:rsidRPr="002F2FD7">
        <w:t xml:space="preserve"> | </w:t>
      </w:r>
      <w:proofErr w:type="spellStart"/>
      <w:r w:rsidR="00C1379F">
        <w:t>prs</w:t>
      </w:r>
      <w:proofErr w:type="spellEnd"/>
      <w:r w:rsidRPr="002F2FD7">
        <w:t>)</w:t>
      </w:r>
    </w:p>
    <w:p w:rsidR="003829CE" w:rsidRPr="002F2FD7" w:rsidRDefault="003829CE" w:rsidP="003829CE">
      <w:pPr>
        <w:rPr>
          <w:sz w:val="16"/>
        </w:rPr>
      </w:pPr>
      <w:r w:rsidRPr="002F2FD7">
        <w:rPr>
          <w:rStyle w:val="StyleUnderline"/>
        </w:rPr>
        <w:t xml:space="preserve">Two inherent qualities make US intelligence unique among the world’s intelligence services. </w:t>
      </w:r>
      <w:r w:rsidRPr="002F2FD7">
        <w:rPr>
          <w:sz w:val="16"/>
        </w:rPr>
        <w:t>The first is its accountability and unparalleled openness to public scrutiny and the rigorous oversight of the political process. The fact that we measure these things against civil liberties, and bring them under the careful checks and balances of our Constitution, is the bedrock of their strength. Even more fundamentally, US intelligence is part of the great experiment in governance that is our democratic republic. Beginning with George Washington’s first State of the Union Address, in which he requested a secret fund for clandestine activities, intelligence has been an instrument to achieve the broad goals of the American people and the policies advanced by their duly elected representatives. That is why an</w:t>
      </w:r>
      <w:r w:rsidRPr="002F2FD7">
        <w:rPr>
          <w:rStyle w:val="StyleUnderline"/>
        </w:rPr>
        <w:t>y rupture between public confidence and the US intelligence enterprise is so destructive. It is also why America’s adversaries have long sought to provoke one.</w:t>
      </w:r>
      <w:r w:rsidRPr="002F2FD7">
        <w:rPr>
          <w:sz w:val="16"/>
        </w:rPr>
        <w:t xml:space="preserve"> During the Cold War, the KGB expended a great deal of energy and treasure in undermining the credibility and effectiveness of US intelligence in general and the CIA in particular. Soviet disinformation campaigns included some breathtaking lies, deceptions, and fantastic tales (e.g., forged documents, planted news reports, and grotesque accusations that the CIA was responsible for trafficking in baby parts, assassinating President Kennedy, and inventing AIDS). It took decades for the CIA to recover from the Church Committee investigations of the 1970s—years that the Soviets used to advantage in undermining pro-Western governments, supporting insurgencies, and implanting spies. And here we go again. </w:t>
      </w:r>
      <w:r w:rsidRPr="002F2FD7">
        <w:rPr>
          <w:rStyle w:val="StyleUnderline"/>
        </w:rPr>
        <w:t>Whatever Snowden may have had in mind when he decided to break his oath, the secrets he disclosed have been used to discredit US intelligence among the very democratic populations that depend most on the American defense umbrell</w:t>
      </w:r>
      <w:r w:rsidRPr="002F2FD7">
        <w:rPr>
          <w:sz w:val="16"/>
        </w:rPr>
        <w:t>a. Across Europe, there have been lawsuits to stop NSA operations. Round two of Snowden’s leaks included purported US collection activities directed against members of the European Union, so the EU, the French, the Germans, and others lodged diplomatic complaints and suspended trade and other talks and loudly proclaimed their indignation. (This is more than a little hypocritical, given their own intelligence activities against one another—not to mention the value they derive from ours.) To make matters worse, a whole series of damaging leaks in recent years, ranging from WikiLeaks to include some from the highest levels of the US government, have called into question America’s reliability as an intelligence partner. For friendly intelligence services, trusting the Americans to keep secrets secret has become a far riskier proposition. In fact, our stock as an intelligence partner has never been lower, which is exceedingly worrisome in an era when we rely so heavily on liaison services for essential intelligence about terrorist targets. For American intelligence personnel, doing their jobs has become that much more difficult and that much more thankless. You can be sure that the Russians, the Chinese, and others, knowing about the demoralizing effects of the Snowden leaks, are working overtime pursuing new recruitment prospects within US intelligence ranks. They know from long experience that low morale is a key factor in persuading Americans to spy on their own country. Today, there are more Russian intelligence personnel operating in the United States than there were at the height of the Cold War, and they are far from alone. By some counts, China is here in even greater numbers, and even more active against us through cyber means. Add to that the Cubans, the Iranians, and most of the rest of the world’s governments—plus some thirty-five suspected terrorist organizations—all here, taking advantage of the freedom of movement, access, and anonymity afforded by American society. And then there is the phenomenon of the hacker culture and virtual anarchists like “Anonymous,” which is hard at work to set the conditions for what it calls a “global secrets meltdown.” Their ostensible plan is to recruit individuals to infiltrate governments to steal classified information or enable Anonymous hackers to steal it. Then, when the message “</w:t>
      </w:r>
      <w:proofErr w:type="gramStart"/>
      <w:r w:rsidRPr="002F2FD7">
        <w:rPr>
          <w:sz w:val="16"/>
        </w:rPr>
        <w:t>do</w:t>
      </w:r>
      <w:proofErr w:type="gramEnd"/>
      <w:r w:rsidRPr="002F2FD7">
        <w:rPr>
          <w:sz w:val="16"/>
        </w:rPr>
        <w:t xml:space="preserve"> it now” goes out, they will simultaneously reveal all of the world’s secrets (but of course mostly concentrated in the West because that’s where the access is). It may sound ridiculous until you realize just how many disaffected, cynical youth like Snowden are drawn to these circles to find some sense of belonging and self-importance.  </w:t>
      </w:r>
      <w:r w:rsidRPr="002F2FD7">
        <w:rPr>
          <w:rStyle w:val="StyleUnderline"/>
        </w:rPr>
        <w:t>The United States has built a global intelligence apparatus because it has global interests and global responsibilities. We have taken seriously the duties of leader of the free world, as two world wars, Korea, Vietnam, Afghanistan, Iraq, and freedom fighters in many parts of the world can attest</w:t>
      </w:r>
      <w:r w:rsidRPr="002F2FD7">
        <w:rPr>
          <w:sz w:val="16"/>
        </w:rPr>
        <w:t xml:space="preserve">. </w:t>
      </w:r>
      <w:r w:rsidRPr="002F2FD7">
        <w:rPr>
          <w:rStyle w:val="StyleUnderline"/>
        </w:rPr>
        <w:t xml:space="preserve">None of these duties in the last sixty years could have been met </w:t>
      </w:r>
      <w:r w:rsidRPr="002F2FD7">
        <w:rPr>
          <w:rStyle w:val="Emphasis"/>
        </w:rPr>
        <w:t>without the exceptional resources of NSA.</w:t>
      </w:r>
      <w:r w:rsidRPr="002F2FD7">
        <w:rPr>
          <w:sz w:val="16"/>
        </w:rPr>
        <w:t xml:space="preserve"> </w:t>
      </w:r>
      <w:r w:rsidRPr="002F2FD7">
        <w:rPr>
          <w:rStyle w:val="StyleUnderline"/>
        </w:rPr>
        <w:t>Successive presidents and Congresses, entrusted with preserving and defending our freedom, have judged these investments to be vital to our nation’s security</w:t>
      </w:r>
      <w:r w:rsidRPr="002F2FD7">
        <w:rPr>
          <w:sz w:val="16"/>
        </w:rPr>
        <w:t xml:space="preserve">. </w:t>
      </w:r>
      <w:r w:rsidRPr="002F2FD7">
        <w:rPr>
          <w:rStyle w:val="StyleUnderline"/>
        </w:rPr>
        <w:t>They have protected the core secrets that enable collection programs to succeed, as have those in US business and industry who have been integral to their success</w:t>
      </w:r>
      <w:r w:rsidRPr="002F2FD7">
        <w:rPr>
          <w:sz w:val="16"/>
        </w:rPr>
        <w:t xml:space="preserve">. </w:t>
      </w:r>
      <w:r w:rsidRPr="002F2FD7">
        <w:rPr>
          <w:rStyle w:val="StyleUnderline"/>
        </w:rPr>
        <w:t>The unquestioned qualitative edge of US intelligence has been as essential to defending this country and preserving our freedom as have the forces we have built to arm and equip our military.</w:t>
      </w:r>
      <w:r w:rsidRPr="002F2FD7">
        <w:rPr>
          <w:sz w:val="16"/>
        </w:rPr>
        <w:t xml:space="preserve"> But </w:t>
      </w:r>
      <w:r w:rsidRPr="002F2FD7">
        <w:rPr>
          <w:rStyle w:val="Emphasis"/>
        </w:rPr>
        <w:t>time has not stood still</w:t>
      </w:r>
      <w:r w:rsidRPr="002F2FD7">
        <w:rPr>
          <w:sz w:val="16"/>
        </w:rPr>
        <w:t xml:space="preserve">. China is attacking computer systems throughout the world, stealing information and implanting features to enable future control. China’s prominence in IT commercial markets means that they are in the supply chain, and their market share is growing as part of a purposeful, state-run program for strategic position. </w:t>
      </w:r>
      <w:r w:rsidRPr="002F2FD7">
        <w:rPr>
          <w:rStyle w:val="StyleUnderline"/>
        </w:rPr>
        <w:t xml:space="preserve">A long roll call of spies from Russia, China, Cuba, and other nations have targeted the essential secrets of US intelligence capabilities in order to be able to defeat them. And now they have the </w:t>
      </w:r>
      <w:proofErr w:type="spellStart"/>
      <w:r w:rsidRPr="002F2FD7">
        <w:rPr>
          <w:rStyle w:val="StyleUnderline"/>
        </w:rPr>
        <w:t>Snowdens</w:t>
      </w:r>
      <w:proofErr w:type="spellEnd"/>
      <w:r w:rsidRPr="002F2FD7">
        <w:rPr>
          <w:rStyle w:val="StyleUnderline"/>
        </w:rPr>
        <w:t xml:space="preserve"> and the </w:t>
      </w:r>
      <w:proofErr w:type="spellStart"/>
      <w:r w:rsidRPr="002F2FD7">
        <w:rPr>
          <w:rStyle w:val="StyleUnderline"/>
        </w:rPr>
        <w:t>WikiLeakers</w:t>
      </w:r>
      <w:proofErr w:type="spellEnd"/>
      <w:r w:rsidRPr="002F2FD7">
        <w:rPr>
          <w:rStyle w:val="StyleUnderline"/>
        </w:rPr>
        <w:t xml:space="preserve"> of the world helping them out.</w:t>
      </w:r>
      <w:r w:rsidRPr="002F2FD7">
        <w:rPr>
          <w:sz w:val="16"/>
        </w:rPr>
        <w:t xml:space="preserve"> </w:t>
      </w:r>
      <w:r w:rsidRPr="002F2FD7">
        <w:rPr>
          <w:rStyle w:val="StyleUnderline"/>
        </w:rPr>
        <w:t>Interconnected global networks of digital data have become the single most important source of intelligence warning of threats, enabling our defense at home and the advancement of freedom abroad</w:t>
      </w:r>
      <w:r w:rsidRPr="002F2FD7">
        <w:rPr>
          <w:sz w:val="16"/>
        </w:rPr>
        <w:t xml:space="preserve">. </w:t>
      </w:r>
      <w:r w:rsidRPr="002F2FD7">
        <w:rPr>
          <w:rStyle w:val="Emphasis"/>
        </w:rPr>
        <w:t>To say “hands off,” as some shortsighted privacy advocates have been doing</w:t>
      </w:r>
      <w:r w:rsidRPr="002F2FD7">
        <w:rPr>
          <w:sz w:val="16"/>
        </w:rPr>
        <w:t xml:space="preserve">, </w:t>
      </w:r>
      <w:r w:rsidRPr="002F2FD7">
        <w:rPr>
          <w:rStyle w:val="Emphasis"/>
        </w:rPr>
        <w:t>will not preserve our liberties, it will endanger them.</w:t>
      </w:r>
      <w:r w:rsidRPr="002F2FD7">
        <w:rPr>
          <w:sz w:val="16"/>
        </w:rPr>
        <w:t xml:space="preserve"> It should be possible for an enlightened citizenry to empower government action in that sphere without forfeiting the very rights that our government exists to secure. That challenge is, at the very least, a part of the continuing experiment that is our democracy.</w:t>
      </w:r>
    </w:p>
    <w:p w:rsidR="003829CE" w:rsidRPr="002F2FD7" w:rsidRDefault="003829CE" w:rsidP="003829CE">
      <w:pPr>
        <w:pStyle w:val="Heading3"/>
        <w:rPr>
          <w:rFonts w:cs="Arial"/>
        </w:rPr>
      </w:pPr>
      <w:r w:rsidRPr="002F2FD7">
        <w:rPr>
          <w:rFonts w:cs="Arial"/>
        </w:rPr>
        <w:t>A2 Surveillance Bad – Police Brutality</w:t>
      </w:r>
    </w:p>
    <w:p w:rsidR="003829CE" w:rsidRPr="002F2FD7" w:rsidRDefault="003829CE" w:rsidP="003829CE">
      <w:pPr>
        <w:pStyle w:val="Heading4"/>
        <w:rPr>
          <w:rFonts w:cs="Arial"/>
        </w:rPr>
      </w:pPr>
      <w:r w:rsidRPr="002F2FD7">
        <w:rPr>
          <w:rFonts w:cs="Arial"/>
        </w:rPr>
        <w:t>Reduces policing</w:t>
      </w:r>
    </w:p>
    <w:p w:rsidR="003829CE" w:rsidRPr="002F2FD7" w:rsidRDefault="003829CE" w:rsidP="003829CE">
      <w:proofErr w:type="gramStart"/>
      <w:r w:rsidRPr="002F2FD7">
        <w:rPr>
          <w:rStyle w:val="Style13ptBold"/>
        </w:rPr>
        <w:t>Armstrong</w:t>
      </w:r>
      <w:r w:rsidRPr="002F2FD7">
        <w:t xml:space="preserve"> </w:t>
      </w:r>
      <w:r w:rsidRPr="002F2FD7">
        <w:rPr>
          <w:rStyle w:val="Style13ptBold"/>
        </w:rPr>
        <w:t>13</w:t>
      </w:r>
      <w:r w:rsidRPr="002F2FD7">
        <w:t xml:space="preserve"> (“Life in the fishbowl,” 30 September 2013.</w:t>
      </w:r>
      <w:proofErr w:type="gramEnd"/>
      <w:r w:rsidRPr="002F2FD7">
        <w:t xml:space="preserve"> Stuart Armstrong is a research fellow at the Future of Humanity Institute in Oxford, where he works on decision theory and the risks of AI. http://aeon.co/magazine/society/the-strange-benefits-of-a-total-surveillance-state/</w:t>
      </w:r>
    </w:p>
    <w:p w:rsidR="003829CE" w:rsidRPr="002F2FD7" w:rsidRDefault="003829CE" w:rsidP="003829CE">
      <w:r w:rsidRPr="002F2FD7">
        <w:t>Suppose you’re walking home one night, alone, and you decide to take a shortcut through a dark alley. You make it halfway through, when suddenly you hear some drunks stumbling behind you. Some of them are shouting curses. They look large and powerful, and there are several of them. Nonetheless, you feel safe, because you know someone is watching.</w:t>
      </w:r>
      <w:r w:rsidRPr="002F2FD7">
        <w:rPr>
          <w:sz w:val="12"/>
        </w:rPr>
        <w:t xml:space="preserve"> </w:t>
      </w:r>
      <w:r w:rsidRPr="002F2FD7">
        <w:t xml:space="preserve">You know this because you live in the future where surveillance is universal, ubiquitous and unavoidable. Governments and large corporations have spread cameras, microphones and other tracking devices all across the globe, and they also have the capacity to store and process oceans of surveillance data in real time. Big Brother not only watches your sex life, he analyses it. It sounds nightmarish — but it might be inevitable. So far, attempts to control surveillance have generally failed. We could be headed straight for the </w:t>
      </w:r>
      <w:proofErr w:type="spellStart"/>
      <w:r w:rsidRPr="002F2FD7">
        <w:t>panopticon</w:t>
      </w:r>
      <w:proofErr w:type="spellEnd"/>
      <w:r w:rsidRPr="002F2FD7">
        <w:t>, and if recent news developments are any indication, it might not take that long to get there.</w:t>
      </w:r>
      <w:r w:rsidRPr="002F2FD7">
        <w:rPr>
          <w:sz w:val="12"/>
        </w:rPr>
        <w:t xml:space="preserve"> </w:t>
      </w:r>
      <w:r w:rsidRPr="002F2FD7">
        <w:t xml:space="preserve">Maybe we should start preparing. And not just by wringing our hands or mounting attempts to defeat surveillance. For if there’s a chance that the </w:t>
      </w:r>
      <w:proofErr w:type="spellStart"/>
      <w:r w:rsidRPr="002F2FD7">
        <w:t>panopticon</w:t>
      </w:r>
      <w:proofErr w:type="spellEnd"/>
      <w:r w:rsidRPr="002F2FD7">
        <w:t xml:space="preserve"> is inevitable, we ought to do some hard thinking about its positive aspects. Cataloguing the downsides of mass surveillance is important, essential even. But we have a whole literature devoted to that. Instead, let’s explore its potential benefits.</w:t>
      </w:r>
      <w:r w:rsidRPr="002F2FD7">
        <w:rPr>
          <w:sz w:val="12"/>
        </w:rPr>
        <w:t xml:space="preserve"> </w:t>
      </w:r>
      <w:r w:rsidRPr="002F2FD7">
        <w:t xml:space="preserve">The first, and most obvious, advantage of mass surveillance is a drastic reduction in crime. Indeed, this is the advantage most often put forward by surveillance proponents today. The evidence as to whether current surveillance achieves this is ambiguous; cameras, for instance, seem to have an effect on property crime, but not on incidences of violence. But today’s world is very different from a </w:t>
      </w:r>
      <w:proofErr w:type="spellStart"/>
      <w:r w:rsidRPr="002F2FD7">
        <w:t>panopticon</w:t>
      </w:r>
      <w:proofErr w:type="spellEnd"/>
      <w:r w:rsidRPr="002F2FD7">
        <w:t xml:space="preserve"> full of automatically </w:t>
      </w:r>
      <w:proofErr w:type="spellStart"/>
      <w:r w:rsidRPr="002F2FD7">
        <w:t>analysed</w:t>
      </w:r>
      <w:proofErr w:type="spellEnd"/>
      <w:r w:rsidRPr="002F2FD7">
        <w:t xml:space="preserve"> surveillance devices that leave few zones of darkness.</w:t>
      </w:r>
      <w:r w:rsidRPr="002F2FD7">
        <w:rPr>
          <w:sz w:val="12"/>
        </w:rPr>
        <w:t xml:space="preserve"> </w:t>
      </w:r>
      <w:r w:rsidRPr="002F2FD7">
        <w:t>If calibrated properly, total surveillance might eradicate certain types of crime almost entirely. People respond well to inevitable consequences, especially those that follow swiftly on the heels of their conduct. Few would commit easily monitored crimes such as assault or breaking and entering, if it meant being handcuffed within minutes. This kind of ultra-efficient police capability would require not only sensors capable of recording crimes, but also advanced computer vision and recognition algorithms capable of detecting crimes quickly. There has been some recent progress on such algorithms, with further improvements expected. In theory, they would be able to alert the police in real time, while the crime was still ongoing. Prompt police responses would create near-perfect deterrence, and violent crime would be reduced to a few remaining incidents of overwhelming passion or extreme irrationality.</w:t>
      </w:r>
      <w:r w:rsidRPr="002F2FD7">
        <w:rPr>
          <w:sz w:val="12"/>
        </w:rPr>
        <w:t xml:space="preserve"> </w:t>
      </w:r>
      <w:r w:rsidRPr="002F2FD7">
        <w:t>If surveillance recordings were stored for later analysis, other types of crimes could be eradicated as well, because perpetrators would fear later discovery and punishment. We could expect crimes such as low-level corruption to vanish, because bribes would become perilous (to demand or receive) for those who are constantly under watch. We would likely see a similar reduction in police brutality. There might be an initial spike in detected cases of police brutality under a total surveillance regime, as incidents that would previously have gone unnoticed came to light, but then, after a short while, the numbers would tumble. Ubiquitous video recording, mobile and otherwise, has already begun to expose such incidents.</w:t>
      </w:r>
      <w:r w:rsidRPr="002F2FD7">
        <w:rPr>
          <w:sz w:val="12"/>
        </w:rPr>
        <w:t xml:space="preserve"> </w:t>
      </w:r>
      <w:r w:rsidRPr="002F2FD7">
        <w:t xml:space="preserve">On a smaller scale, mass surveillance would combat all kinds of abuses that currently go unreported because the abuser has power over the abused. You see this dynamic in a variety of scenarios, from the dramatic (child abuse) to the more mundane (line managers insisting on illegal, unpaid overtime). Even if the victim is too scared to report the crime, the simple fact that the recordings existed would go a long way towards </w:t>
      </w:r>
      <w:proofErr w:type="spellStart"/>
      <w:r w:rsidRPr="002F2FD7">
        <w:t>equalising</w:t>
      </w:r>
      <w:proofErr w:type="spellEnd"/>
      <w:r w:rsidRPr="002F2FD7">
        <w:t xml:space="preserve"> existing power differentials. There would be the constant risk of some auditor or analyst stumbling on the recording, and once the abused was out of the abuser’s control (grown up, in another job) they could retaliate and complain, proof in hand. The possibility of deferred vengeance would make abuse much less likely to occur in the first place.</w:t>
      </w:r>
      <w:r w:rsidRPr="002F2FD7">
        <w:rPr>
          <w:sz w:val="12"/>
        </w:rPr>
        <w:t xml:space="preserve"> </w:t>
      </w:r>
      <w:r w:rsidRPr="002F2FD7">
        <w:t>With reduced crime, we could also expect a significant reduction in police work and, by extension, police numbers. Beyond a rapid-reaction force tasked with responding to rare crimes of passion, there would be no need to keep a large police force on hand. And there would also be no need for them to enjoy the special rights they do today. Police officers can, on mere suspicion, detain you, search your person, interrogate you, and sometimes enter your home. They can also arrest you on suspicion of vague ‘crimes’ such as ‘loitering with intent’. Our present police force is given these powers because it needs to be able to investigate. Police officers can’t be expected to know who committed what crime, and when, so they need extra powers to be able to figure this out, and still more special powers to protect themselves while they do so. But in a total-surveillance world, there would be no need for humans to have such extensive powers of investigation. For most crimes, guilt or innocence would be obvious and easy to establish from the recordings. The police’s role could be reduced to arresting specific individuals, who have violated specific laws.</w:t>
      </w:r>
      <w:r w:rsidRPr="002F2FD7">
        <w:rPr>
          <w:sz w:val="12"/>
        </w:rPr>
        <w:t xml:space="preserve"> </w:t>
      </w:r>
      <w:r w:rsidRPr="002F2FD7">
        <w:t xml:space="preserve">If all goes well, there might be fewer laws for the police to enforce. Most countries currently have an excess of laws, </w:t>
      </w:r>
      <w:proofErr w:type="spellStart"/>
      <w:r w:rsidRPr="002F2FD7">
        <w:t>criminalising</w:t>
      </w:r>
      <w:proofErr w:type="spellEnd"/>
      <w:r w:rsidRPr="002F2FD7">
        <w:t xml:space="preserve"> all sorts of </w:t>
      </w:r>
      <w:proofErr w:type="spellStart"/>
      <w:r w:rsidRPr="002F2FD7">
        <w:t>behaviour</w:t>
      </w:r>
      <w:proofErr w:type="spellEnd"/>
      <w:r w:rsidRPr="002F2FD7">
        <w:t xml:space="preserve">. This is only tolerated because of selective enforcement; the laws are enforced very rarely, or only against </w:t>
      </w:r>
      <w:proofErr w:type="spellStart"/>
      <w:r w:rsidRPr="002F2FD7">
        <w:t>marginalised</w:t>
      </w:r>
      <w:proofErr w:type="spellEnd"/>
      <w:r w:rsidRPr="002F2FD7">
        <w:t xml:space="preserve"> groups. But if everyone was suddenly subject to enforcement, there would have to be a mass legal repeal. When </w:t>
      </w:r>
      <w:proofErr w:type="spellStart"/>
      <w:r w:rsidRPr="002F2FD7">
        <w:t>spliffs</w:t>
      </w:r>
      <w:proofErr w:type="spellEnd"/>
      <w:r w:rsidRPr="002F2FD7">
        <w:t xml:space="preserve"> on private yachts are punished as severely as </w:t>
      </w:r>
      <w:proofErr w:type="spellStart"/>
      <w:r w:rsidRPr="002F2FD7">
        <w:t>spliffs</w:t>
      </w:r>
      <w:proofErr w:type="spellEnd"/>
      <w:r w:rsidRPr="002F2FD7">
        <w:t xml:space="preserve"> in the ghetto, you can expect the marijuana </w:t>
      </w:r>
      <w:proofErr w:type="spellStart"/>
      <w:r w:rsidRPr="002F2FD7">
        <w:t>legalisation</w:t>
      </w:r>
      <w:proofErr w:type="spellEnd"/>
      <w:r w:rsidRPr="002F2FD7">
        <w:t xml:space="preserve"> movement to gather steam. When it becomes glaringly obvious that most people simply can’t follow all the rules they’re supposed to, these rules will have to be reformed. In the end, there is a chance that mass surveillance could result in more personal freedom, not less.</w:t>
      </w:r>
    </w:p>
    <w:p w:rsidR="003829CE" w:rsidRPr="002F2FD7" w:rsidRDefault="003829CE" w:rsidP="003829CE">
      <w:pPr>
        <w:pStyle w:val="Heading3"/>
        <w:rPr>
          <w:rFonts w:cs="Arial"/>
        </w:rPr>
      </w:pPr>
      <w:bookmarkStart w:id="1" w:name="_GoBack"/>
      <w:bookmarkEnd w:id="1"/>
      <w:r w:rsidRPr="002F2FD7">
        <w:rPr>
          <w:rFonts w:cs="Arial"/>
        </w:rPr>
        <w:t>Terrorism Bad – General</w:t>
      </w:r>
    </w:p>
    <w:p w:rsidR="003829CE" w:rsidRPr="002F2FD7" w:rsidRDefault="003829CE" w:rsidP="003829CE">
      <w:pPr>
        <w:pStyle w:val="Heading4"/>
        <w:rPr>
          <w:rFonts w:cs="Arial"/>
        </w:rPr>
      </w:pPr>
      <w:r w:rsidRPr="002F2FD7">
        <w:rPr>
          <w:rFonts w:cs="Arial"/>
        </w:rPr>
        <w:t>Terrorism results in extinction</w:t>
      </w:r>
    </w:p>
    <w:p w:rsidR="003829CE" w:rsidRPr="002F2FD7" w:rsidRDefault="003829CE" w:rsidP="003829CE">
      <w:proofErr w:type="spellStart"/>
      <w:r w:rsidRPr="002F2FD7">
        <w:rPr>
          <w:rStyle w:val="Style13ptBold"/>
        </w:rPr>
        <w:t>Ayson</w:t>
      </w:r>
      <w:proofErr w:type="spellEnd"/>
      <w:r w:rsidRPr="002F2FD7">
        <w:rPr>
          <w:rStyle w:val="Style13ptBold"/>
        </w:rPr>
        <w:t xml:space="preserve"> 2010</w:t>
      </w:r>
      <w:r w:rsidRPr="002F2FD7">
        <w:t xml:space="preserve"> (Robert </w:t>
      </w:r>
      <w:proofErr w:type="spellStart"/>
      <w:r w:rsidRPr="002F2FD7">
        <w:t>Ayson</w:t>
      </w:r>
      <w:proofErr w:type="spellEnd"/>
      <w:r w:rsidRPr="002F2FD7">
        <w:t xml:space="preserve">, Professor of Strategic Studies and Director of the Centre for Strategic Studies: New Zealand at the Victoria University of </w:t>
      </w:r>
      <w:proofErr w:type="spellStart"/>
      <w:r w:rsidRPr="002F2FD7">
        <w:t>Wellington</w:t>
      </w:r>
      <w:proofErr w:type="gramStart"/>
      <w:r w:rsidRPr="002F2FD7">
        <w:t>,“</w:t>
      </w:r>
      <w:proofErr w:type="gramEnd"/>
      <w:r w:rsidRPr="002F2FD7">
        <w:t>After</w:t>
      </w:r>
      <w:proofErr w:type="spellEnd"/>
      <w:r w:rsidRPr="002F2FD7">
        <w:t xml:space="preserve"> a Terrorist Nuclear Attack: Envisaging Catalytic Effects,” Studies in Conflict &amp; Terrorism, Volume 33, Issue 7, July,)</w:t>
      </w:r>
    </w:p>
    <w:p w:rsidR="003829CE" w:rsidRPr="002F2FD7" w:rsidRDefault="003829CE" w:rsidP="003829CE">
      <w:pPr>
        <w:rPr>
          <w:rStyle w:val="StyleUnderline"/>
        </w:rPr>
      </w:pPr>
      <w:r w:rsidRPr="002F2FD7">
        <w:rPr>
          <w:sz w:val="16"/>
        </w:rPr>
        <w:t xml:space="preserve">A terrorist nuclear attack, and even the use of nuclear weapons in response by the country attacked in the first place, would not necessarily represent the worst of the nuclear worlds imaginable. Indeed, </w:t>
      </w:r>
      <w:r w:rsidRPr="002F2FD7">
        <w:rPr>
          <w:rStyle w:val="StyleUnderline"/>
        </w:rPr>
        <w:t>there are reasons to wonder whether nuclear terrorism should ever be regarded as belonging in the category of truly existential threats. A contrast can be drawn here with the global catastrophe that would come from a massive nuclear exchange</w:t>
      </w:r>
      <w:r w:rsidRPr="002F2FD7">
        <w:rPr>
          <w:rStyle w:val="Style13ptBold"/>
          <w:sz w:val="16"/>
        </w:rPr>
        <w:t xml:space="preserve"> </w:t>
      </w:r>
      <w:r w:rsidRPr="002F2FD7">
        <w:rPr>
          <w:sz w:val="16"/>
        </w:rPr>
        <w:t xml:space="preserve">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2F2FD7">
        <w:rPr>
          <w:rStyle w:val="StyleUnderline"/>
        </w:rPr>
        <w:t>But these two nuclear worlds</w:t>
      </w:r>
      <w:r w:rsidRPr="002F2FD7">
        <w:rPr>
          <w:sz w:val="16"/>
        </w:rPr>
        <w:t>—a non-state actor nuclear attack and a catastrophic interstate nuclear exchange—</w:t>
      </w:r>
      <w:r w:rsidRPr="002F2FD7">
        <w:rPr>
          <w:rStyle w:val="StyleUnderline"/>
        </w:rPr>
        <w:t>are not necessarily separable.</w:t>
      </w:r>
      <w:r w:rsidRPr="002F2FD7">
        <w:rPr>
          <w:sz w:val="16"/>
        </w:rPr>
        <w:t xml:space="preserve"> It is just possible that </w:t>
      </w:r>
      <w:r w:rsidRPr="002F2FD7">
        <w:rPr>
          <w:rStyle w:val="StyleUnderline"/>
        </w:rPr>
        <w:t>some sort of terrorist attack</w:t>
      </w:r>
      <w:r w:rsidRPr="002F2FD7">
        <w:rPr>
          <w:sz w:val="16"/>
        </w:rPr>
        <w:t xml:space="preserve">, and especially an act of nuclear terrorism, </w:t>
      </w:r>
      <w:r w:rsidRPr="002F2FD7">
        <w:rPr>
          <w:rStyle w:val="StyleUnderline"/>
        </w:rPr>
        <w:t>could precipitate a chain of events leading to a massive exchange of nuclear weapons</w:t>
      </w:r>
      <w:r w:rsidRPr="002F2FD7">
        <w:rPr>
          <w:sz w:val="16"/>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2F2FD7">
        <w:rPr>
          <w:sz w:val="16"/>
        </w:rPr>
        <w:t>,40</w:t>
      </w:r>
      <w:proofErr w:type="gramEnd"/>
      <w:r w:rsidRPr="002F2FD7">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2F2FD7">
        <w:rPr>
          <w:rStyle w:val="StyleUnderline"/>
        </w:rPr>
        <w:t>if the act of nuclear terrorism came as a complete surprise</w:t>
      </w:r>
      <w:r w:rsidRPr="002F2FD7">
        <w:rPr>
          <w:sz w:val="16"/>
        </w:rPr>
        <w:t xml:space="preserve">, and American officials refused to believe that a terrorist group was fully responsible (or responsible at all) </w:t>
      </w:r>
      <w:r w:rsidRPr="002F2FD7">
        <w:rPr>
          <w:rStyle w:val="StyleUnderline"/>
        </w:rPr>
        <w:t>suspicion would shift immediately to state possessors. Ruling out Western ally countries</w:t>
      </w:r>
      <w:r w:rsidRPr="002F2FD7">
        <w:rPr>
          <w:sz w:val="16"/>
        </w:rPr>
        <w:t xml:space="preserve"> like the United Kingdom and France, and probably Israel and India as well, authorities in </w:t>
      </w:r>
      <w:r w:rsidRPr="002F2FD7">
        <w:rPr>
          <w:rStyle w:val="StyleUnderline"/>
        </w:rPr>
        <w:t>Washington would be left with a very short list consisting of North Korea, perhaps Iran</w:t>
      </w:r>
      <w:r w:rsidRPr="002F2FD7">
        <w:rPr>
          <w:sz w:val="16"/>
        </w:rPr>
        <w:t xml:space="preserve"> if its program continues, </w:t>
      </w:r>
      <w:r w:rsidRPr="002F2FD7">
        <w:rPr>
          <w:rStyle w:val="StyleUnderline"/>
        </w:rPr>
        <w:t xml:space="preserve">and possibly Pakistan. But at what stage would Russia and China be definitely ruled out in this high stakes game of nuclear </w:t>
      </w:r>
      <w:proofErr w:type="spellStart"/>
      <w:r w:rsidRPr="002F2FD7">
        <w:rPr>
          <w:rStyle w:val="StyleUnderline"/>
        </w:rPr>
        <w:t>Cluedo</w:t>
      </w:r>
      <w:proofErr w:type="spellEnd"/>
      <w:r w:rsidRPr="002F2FD7">
        <w:rPr>
          <w:rStyle w:val="StyleUnderline"/>
        </w:rPr>
        <w:t>?</w:t>
      </w:r>
      <w:r w:rsidRPr="002F2FD7">
        <w:rPr>
          <w:rStyle w:val="StyleUnderline"/>
          <w:sz w:val="12"/>
        </w:rPr>
        <w:t xml:space="preserve"> </w:t>
      </w:r>
      <w:r w:rsidRPr="002F2FD7">
        <w:rPr>
          <w:sz w:val="16"/>
        </w:rPr>
        <w:t xml:space="preserve">In particular, </w:t>
      </w:r>
      <w:r w:rsidRPr="002F2FD7">
        <w:rPr>
          <w:rStyle w:val="Style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2F2FD7">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F2FD7">
        <w:rPr>
          <w:rStyle w:val="StyleUnderline"/>
        </w:rPr>
        <w:t>Washington’s early response to a terrorist nuclear attack</w:t>
      </w:r>
      <w:r w:rsidRPr="002F2FD7">
        <w:rPr>
          <w:sz w:val="16"/>
        </w:rPr>
        <w:t xml:space="preserve"> on its own soil </w:t>
      </w:r>
      <w:r w:rsidRPr="002F2FD7">
        <w:rPr>
          <w:rStyle w:val="StyleUnderline"/>
        </w:rPr>
        <w:t>might also raise the possibility of an unwanted (and nuclear aided) confrontation with Russia and/or China. For example, in the noise and confusion during the immediate aftermat</w:t>
      </w:r>
      <w:r w:rsidRPr="002F2FD7">
        <w:rPr>
          <w:rStyle w:val="Strong"/>
          <w:sz w:val="16"/>
        </w:rPr>
        <w:t>h</w:t>
      </w:r>
      <w:r w:rsidRPr="002F2FD7">
        <w:rPr>
          <w:sz w:val="16"/>
        </w:rPr>
        <w:t xml:space="preserve"> of the terrorist nuclear attack, </w:t>
      </w:r>
      <w:r w:rsidRPr="002F2FD7">
        <w:rPr>
          <w:rStyle w:val="StyleUnderline"/>
        </w:rPr>
        <w:t>the U.S. president might be expected to place the country’s armed forces, including its nuclear arsenal, on a higher stage of alert. In such a tense environment</w:t>
      </w:r>
      <w:r w:rsidRPr="002F2FD7">
        <w:rPr>
          <w:sz w:val="16"/>
        </w:rPr>
        <w:t xml:space="preserve">, when careful planning runs up against the friction of reality, </w:t>
      </w:r>
      <w:r w:rsidRPr="002F2FD7">
        <w:rPr>
          <w:rStyle w:val="StyleUnderline"/>
        </w:rPr>
        <w:t>it is just possible that Moscow and/or China might mistakenly read this as a sign of U.S. intentions to use force (and possibly nuclear force) against them. In that situation, the temptations to preempt such actions might grow</w:t>
      </w:r>
      <w:r w:rsidRPr="002F2FD7">
        <w:rPr>
          <w:sz w:val="16"/>
        </w:rPr>
        <w:t xml:space="preserve">, although it must be admitted that </w:t>
      </w:r>
      <w:r w:rsidRPr="002F2FD7">
        <w:rPr>
          <w:rStyle w:val="StyleUnderline"/>
        </w:rPr>
        <w:t>any preemption would probably still meet with a devastating response.</w:t>
      </w:r>
      <w:r w:rsidRPr="002F2FD7">
        <w:rPr>
          <w:rStyle w:val="StyleUnderline"/>
          <w:sz w:val="12"/>
        </w:rPr>
        <w:t xml:space="preserve"> </w:t>
      </w:r>
      <w:r w:rsidRPr="002F2FD7">
        <w:rPr>
          <w:rStyle w:val="StyleUnderline"/>
        </w:rPr>
        <w:t>As part of its initial response</w:t>
      </w:r>
      <w:r w:rsidRPr="002F2FD7">
        <w:rPr>
          <w:sz w:val="16"/>
        </w:rPr>
        <w:t xml:space="preserve"> to the act of nuclear terrorism (as discussed earlier) </w:t>
      </w:r>
      <w:r w:rsidRPr="002F2FD7">
        <w:rPr>
          <w:rStyle w:val="StyleUnderline"/>
        </w:rPr>
        <w:t xml:space="preserve">Washington might decide to order a significant conventional (or nuclear) retaliatory or disarming attack against the leadership of the terrorist group and/or states seen to support that group. </w:t>
      </w:r>
      <w:r w:rsidRPr="002F2FD7">
        <w:rPr>
          <w:sz w:val="16"/>
        </w:rPr>
        <w:t xml:space="preserve">Depending on the identity and especially the location of these targets, </w:t>
      </w:r>
      <w:r w:rsidRPr="002F2FD7">
        <w:rPr>
          <w:rStyle w:val="StyleUnderline"/>
        </w:rPr>
        <w:t xml:space="preserve">Russia and/or China might interpret such action as being far too close for their comfort, and potentially as an infringement on their spheres of influence and even on their sovereignty. </w:t>
      </w:r>
      <w:r w:rsidRPr="002F2FD7">
        <w:rPr>
          <w:sz w:val="16"/>
        </w:rPr>
        <w:t xml:space="preserve">One far-fetched but perhaps not impossible scenario might stem from a judgment in Washington that some of the main aiders and </w:t>
      </w:r>
      <w:proofErr w:type="spellStart"/>
      <w:r w:rsidRPr="002F2FD7">
        <w:rPr>
          <w:sz w:val="16"/>
        </w:rPr>
        <w:t>abetters</w:t>
      </w:r>
      <w:proofErr w:type="spellEnd"/>
      <w:r w:rsidRPr="002F2FD7">
        <w:rPr>
          <w:sz w:val="16"/>
        </w:rPr>
        <w:t xml:space="preserve"> of the terrorist action resided somewhere such as Chechnya, perhaps in connection with what Allison claims is the “Chechen insurgents’ … long-standing interest in all things nuclear.”42 American </w:t>
      </w:r>
      <w:proofErr w:type="gramStart"/>
      <w:r w:rsidRPr="002F2FD7">
        <w:rPr>
          <w:sz w:val="16"/>
        </w:rPr>
        <w:t>pressure</w:t>
      </w:r>
      <w:proofErr w:type="gramEnd"/>
      <w:r w:rsidRPr="002F2FD7">
        <w:rPr>
          <w:sz w:val="16"/>
        </w:rPr>
        <w:t xml:space="preserve"> on that part of the world would almost certainly raise alarms in Moscow that might require a degree of advanced consultation from Washington that the latter found itself unable or unwilling to provide. </w:t>
      </w:r>
      <w:r w:rsidRPr="002F2FD7">
        <w:rPr>
          <w:rStyle w:val="StyleUnderline"/>
        </w:rPr>
        <w:t>There is also the question of how other nuclear-armed states respond to the act of nuclear terrorism on another member of that special club.</w:t>
      </w:r>
      <w:r w:rsidRPr="002F2FD7">
        <w:rPr>
          <w:sz w:val="16"/>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2F2FD7">
        <w:rPr>
          <w:rStyle w:val="Strong"/>
          <w:sz w:val="16"/>
        </w:rPr>
        <w:t>If some</w:t>
      </w:r>
      <w:r w:rsidRPr="002F2FD7">
        <w:rPr>
          <w:sz w:val="16"/>
        </w:rPr>
        <w:t xml:space="preserve"> readers </w:t>
      </w:r>
      <w:r w:rsidRPr="002F2FD7">
        <w:rPr>
          <w:rStyle w:val="Strong"/>
          <w:sz w:val="16"/>
        </w:rPr>
        <w:t>find this simply too fanciful</w:t>
      </w:r>
      <w:r w:rsidRPr="002F2FD7">
        <w:rPr>
          <w:sz w:val="16"/>
        </w:rPr>
        <w:t xml:space="preserve">, and perhaps even offensive to contemplate, </w:t>
      </w:r>
      <w:r w:rsidRPr="002F2FD7">
        <w:rPr>
          <w:rStyle w:val="StyleUnderline"/>
        </w:rPr>
        <w:t>it may be informative to reverse the tables. Russia,</w:t>
      </w:r>
      <w:r w:rsidRPr="002F2FD7">
        <w:rPr>
          <w:sz w:val="16"/>
        </w:rPr>
        <w:t xml:space="preserve"> which possesses an arsenal of thousands of nuclear warheads and that has been one of the two most important trustees of the non-use taboo, </w:t>
      </w:r>
      <w:r w:rsidRPr="002F2FD7">
        <w:rPr>
          <w:rStyle w:val="StyleUnderline"/>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2F2FD7">
        <w:rPr>
          <w:sz w:val="16"/>
        </w:rPr>
        <w:t xml:space="preserve"> Would it really be keen to support Russia’s use of nuclear weapons, including outside Russia’s traditional sphere of influence? And if not, which seems quite plausible, what options would Washington have to communicate that displeasure? </w:t>
      </w:r>
      <w:r w:rsidRPr="002F2FD7">
        <w:rPr>
          <w:rStyle w:val="StyleUnderline"/>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3829CE" w:rsidRPr="002F2FD7" w:rsidRDefault="003829CE" w:rsidP="003829CE"/>
    <w:p w:rsidR="00F67DB8" w:rsidRPr="002F2FD7" w:rsidRDefault="00F67DB8" w:rsidP="00F67DB8">
      <w:pPr>
        <w:pStyle w:val="Heading4"/>
        <w:rPr>
          <w:rFonts w:cs="Arial"/>
        </w:rPr>
      </w:pPr>
      <w:r w:rsidRPr="002F2FD7">
        <w:rPr>
          <w:rFonts w:cs="Arial"/>
        </w:rPr>
        <w:t>Terrorist attacks are possible – constant vigilance is key</w:t>
      </w:r>
    </w:p>
    <w:p w:rsidR="00F67DB8" w:rsidRPr="002F2FD7" w:rsidRDefault="00F67DB8" w:rsidP="00F67DB8">
      <w:r w:rsidRPr="002F2FD7">
        <w:rPr>
          <w:rStyle w:val="CiteReal"/>
        </w:rPr>
        <w:t>Tobey 14</w:t>
      </w:r>
      <w:r w:rsidRPr="002F2FD7">
        <w:t xml:space="preserve"> (William Tobey is a senior fellow at Harvard University's </w:t>
      </w:r>
      <w:proofErr w:type="spellStart"/>
      <w:r w:rsidRPr="002F2FD7">
        <w:t>Belfer</w:t>
      </w:r>
      <w:proofErr w:type="spellEnd"/>
      <w:r w:rsidRPr="002F2FD7">
        <w:t xml:space="preserve"> Center for Science and International Affairs. Major General Pavel </w:t>
      </w:r>
      <w:proofErr w:type="spellStart"/>
      <w:r w:rsidRPr="002F2FD7">
        <w:t>Zolotarev</w:t>
      </w:r>
      <w:proofErr w:type="spellEnd"/>
      <w:r w:rsidRPr="002F2FD7">
        <w:t xml:space="preserve"> is a retired member of the Russian Armed Forces and deputy director of the Institute for U.S. and Canadian Studies of the Russian Academy of Sciences., 1/13/2014, "The Nuclear Terrorism Threat", belfercenter.ksg.harvard.edu/files/nuclearterrorismthreatthailand2014.pdf)</w:t>
      </w:r>
    </w:p>
    <w:p w:rsidR="00F67DB8" w:rsidRPr="002F2FD7" w:rsidRDefault="00F67DB8" w:rsidP="00F67DB8">
      <w:pPr>
        <w:rPr>
          <w:sz w:val="14"/>
        </w:rPr>
      </w:pPr>
      <w:r w:rsidRPr="002F2FD7">
        <w:rPr>
          <w:highlight w:val="yellow"/>
          <w:u w:val="single"/>
        </w:rPr>
        <w:t>A joint U.S.-Russian</w:t>
      </w:r>
      <w:r w:rsidRPr="002F2FD7">
        <w:rPr>
          <w:sz w:val="14"/>
        </w:rPr>
        <w:t xml:space="preserve"> View q  First ever </w:t>
      </w:r>
      <w:r w:rsidRPr="002F2FD7">
        <w:rPr>
          <w:rStyle w:val="UnderlineCard"/>
        </w:rPr>
        <w:t xml:space="preserve">U.S.-Russian joint </w:t>
      </w:r>
      <w:r w:rsidRPr="002F2FD7">
        <w:rPr>
          <w:rStyle w:val="UnderlineCard"/>
          <w:highlight w:val="yellow"/>
        </w:rPr>
        <w:t>threat assessment</w:t>
      </w:r>
      <w:r w:rsidRPr="002F2FD7">
        <w:rPr>
          <w:sz w:val="14"/>
        </w:rPr>
        <w:t xml:space="preserve"> q  </w:t>
      </w:r>
      <w:r w:rsidRPr="002F2FD7">
        <w:rPr>
          <w:rStyle w:val="BoldUnderline"/>
          <w:highlight w:val="yellow"/>
        </w:rPr>
        <w:t>Concludes the danger is real, urgent action is needed</w:t>
      </w:r>
      <w:r w:rsidRPr="002F2FD7">
        <w:rPr>
          <w:rStyle w:val="BoldUnderline"/>
        </w:rPr>
        <w:t xml:space="preserve"> to reduce it </w:t>
      </w:r>
      <w:r w:rsidRPr="002F2FD7">
        <w:rPr>
          <w:sz w:val="14"/>
        </w:rPr>
        <w:t xml:space="preserve">q  </w:t>
      </w:r>
      <w:r w:rsidRPr="002F2FD7">
        <w:rPr>
          <w:rStyle w:val="UnderlineCard"/>
          <w:highlight w:val="yellow"/>
        </w:rPr>
        <w:t xml:space="preserve">Endorsed by </w:t>
      </w:r>
      <w:r w:rsidRPr="002F2FD7">
        <w:rPr>
          <w:rStyle w:val="BoldUnderline"/>
          <w:highlight w:val="yellow"/>
        </w:rPr>
        <w:t>broad range of</w:t>
      </w:r>
      <w:r w:rsidRPr="002F2FD7">
        <w:rPr>
          <w:rStyle w:val="BoldUnderline"/>
        </w:rPr>
        <w:t xml:space="preserve"> retired military, intelligence </w:t>
      </w:r>
      <w:r w:rsidRPr="002F2FD7">
        <w:rPr>
          <w:rStyle w:val="BoldUnderline"/>
          <w:highlight w:val="yellow"/>
        </w:rPr>
        <w:t>experts</w:t>
      </w:r>
      <w:r w:rsidRPr="002F2FD7">
        <w:rPr>
          <w:sz w:val="14"/>
        </w:rPr>
        <w:t xml:space="preserve"> Could terrorists cause a “security Fukushima”? </w:t>
      </w:r>
      <w:proofErr w:type="gramStart"/>
      <w:r w:rsidRPr="002F2FD7">
        <w:rPr>
          <w:sz w:val="14"/>
        </w:rPr>
        <w:t>q</w:t>
      </w:r>
      <w:proofErr w:type="gramEnd"/>
      <w:r w:rsidRPr="002F2FD7">
        <w:rPr>
          <w:sz w:val="14"/>
        </w:rPr>
        <w:t xml:space="preserve">  Fukushima caused by inadequate preparation and an extraordinary natural disaster q  Reaffirmed that </w:t>
      </w:r>
      <w:r w:rsidRPr="002F2FD7">
        <w:rPr>
          <w:rStyle w:val="UnderlineCard"/>
        </w:rPr>
        <w:t>a nuclear accident can cause extraordinary terror, disruption, and cost</w:t>
      </w:r>
      <w:r w:rsidRPr="002F2FD7">
        <w:rPr>
          <w:sz w:val="14"/>
        </w:rPr>
        <w:t xml:space="preserve"> q Al Qaeda, Chechens, and other terrorist groups have considered sabotaging nuclear reactors. Nuclear safety and security are closely linked – you can’t be safe without being secure. Cs-137 “dirty bomb” q  Potentially dangerous sources used in hospitals, industry, in almost every country q </w:t>
      </w:r>
      <w:r w:rsidRPr="002F2FD7">
        <w:rPr>
          <w:rStyle w:val="UnderlineCard"/>
        </w:rPr>
        <w:t>Al Qaeda, Chechens have repeatedly considered dirty bomb attacks</w:t>
      </w:r>
      <w:r w:rsidRPr="002F2FD7">
        <w:rPr>
          <w:sz w:val="14"/>
        </w:rPr>
        <w:t xml:space="preserve"> With nuclear material, </w:t>
      </w:r>
      <w:r w:rsidRPr="002F2FD7">
        <w:rPr>
          <w:rStyle w:val="BoldUnderline"/>
        </w:rPr>
        <w:t>terrorists may be able to make crude nuclear bombs</w:t>
      </w:r>
      <w:r w:rsidRPr="002F2FD7">
        <w:rPr>
          <w:sz w:val="14"/>
        </w:rPr>
        <w:t xml:space="preserve"> q With HEU, gun-type bomb – as obliterated Hiroshima – </w:t>
      </w:r>
      <w:r w:rsidRPr="002F2FD7">
        <w:rPr>
          <w:rStyle w:val="UnderlineCard"/>
        </w:rPr>
        <w:t>very plausibly within capabilities of sophisticated terrorist group</w:t>
      </w:r>
      <w:r w:rsidRPr="002F2FD7">
        <w:rPr>
          <w:sz w:val="14"/>
        </w:rPr>
        <w:t xml:space="preserve"> q  Implosion bomb (required for plutonium) more difficult, still conceivable (especially if they got help) –  Doesn’t need to be as complex as Nagasaki bomb Source: NATO </w:t>
      </w:r>
      <w:r w:rsidRPr="002F2FD7">
        <w:rPr>
          <w:rStyle w:val="UnderlineCard"/>
        </w:rPr>
        <w:t>Doesn’t take a Manhattan Project -- &gt;90% of the effort was focused on producing nuclear material.</w:t>
      </w:r>
      <w:r w:rsidRPr="002F2FD7">
        <w:rPr>
          <w:sz w:val="14"/>
        </w:rPr>
        <w:t xml:space="preserve"> </w:t>
      </w:r>
      <w:r w:rsidRPr="002F2FD7">
        <w:rPr>
          <w:rStyle w:val="UnderlineCard"/>
        </w:rPr>
        <w:t xml:space="preserve">And making a crude terrorist bomb is far easier than making a safe, reliable weapon </w:t>
      </w:r>
      <w:proofErr w:type="gramStart"/>
      <w:r w:rsidRPr="002F2FD7">
        <w:rPr>
          <w:sz w:val="14"/>
        </w:rPr>
        <w:t>With</w:t>
      </w:r>
      <w:proofErr w:type="gramEnd"/>
      <w:r w:rsidRPr="002F2FD7">
        <w:rPr>
          <w:sz w:val="14"/>
        </w:rPr>
        <w:t xml:space="preserve"> nuclear material, terrorists may be able to make crude nuclear bombs (II) q </w:t>
      </w:r>
      <w:r w:rsidRPr="002F2FD7">
        <w:rPr>
          <w:rStyle w:val="BoldUnderline"/>
          <w:highlight w:val="yellow"/>
        </w:rPr>
        <w:t>Government studies</w:t>
      </w:r>
      <w:r w:rsidRPr="002F2FD7">
        <w:rPr>
          <w:sz w:val="14"/>
        </w:rPr>
        <w:t xml:space="preserve"> – in the United States and elsewhere – </w:t>
      </w:r>
      <w:r w:rsidRPr="002F2FD7">
        <w:rPr>
          <w:rStyle w:val="BoldUnderline"/>
        </w:rPr>
        <w:t xml:space="preserve">have </w:t>
      </w:r>
      <w:r w:rsidRPr="002F2FD7">
        <w:rPr>
          <w:rStyle w:val="BoldUnderline"/>
          <w:highlight w:val="yellow"/>
        </w:rPr>
        <w:t>repeatedly concluded</w:t>
      </w:r>
      <w:r w:rsidRPr="002F2FD7">
        <w:rPr>
          <w:rStyle w:val="BoldUnderline"/>
        </w:rPr>
        <w:t xml:space="preserve"> that </w:t>
      </w:r>
      <w:r w:rsidRPr="002F2FD7">
        <w:rPr>
          <w:rStyle w:val="BoldUnderline"/>
          <w:highlight w:val="yellow"/>
        </w:rPr>
        <w:t>a</w:t>
      </w:r>
      <w:r w:rsidRPr="002F2FD7">
        <w:rPr>
          <w:rStyle w:val="BoldUnderline"/>
        </w:rPr>
        <w:t xml:space="preserve"> sophisticated </w:t>
      </w:r>
      <w:r w:rsidRPr="002F2FD7">
        <w:rPr>
          <w:rStyle w:val="BoldUnderline"/>
          <w:highlight w:val="yellow"/>
        </w:rPr>
        <w:t>terrorist group could plausibly make a nuclear bomb</w:t>
      </w:r>
      <w:r w:rsidRPr="002F2FD7">
        <w:rPr>
          <w:sz w:val="14"/>
        </w:rPr>
        <w:t>. “A small group of people, none of whom have ever had access to the classified literature, could possibly design and build a crude nuclear explosive device... Only modest machine-shop facilities that could be contracted for without arousing suspicion would be required.” -- U.S. Office of Technology Assessment, 1977 q U.S. security rules for some types of material based on preventing adversaries from setting off a nuclear blast while they are still in the building</w:t>
      </w:r>
      <w:r w:rsidRPr="002F2FD7">
        <w:rPr>
          <w:rStyle w:val="UnderlineCard"/>
        </w:rPr>
        <w:t xml:space="preserve"> </w:t>
      </w:r>
      <w:r w:rsidRPr="002F2FD7">
        <w:rPr>
          <w:rStyle w:val="UnderlineCard"/>
          <w:highlight w:val="yellow"/>
        </w:rPr>
        <w:t>A</w:t>
      </w:r>
      <w:r w:rsidRPr="002F2FD7">
        <w:rPr>
          <w:rStyle w:val="UnderlineCard"/>
        </w:rPr>
        <w:t xml:space="preserve">l </w:t>
      </w:r>
      <w:r w:rsidRPr="002F2FD7">
        <w:rPr>
          <w:rStyle w:val="UnderlineCard"/>
          <w:highlight w:val="yellow"/>
        </w:rPr>
        <w:t>Q</w:t>
      </w:r>
      <w:r w:rsidRPr="002F2FD7">
        <w:rPr>
          <w:rStyle w:val="UnderlineCard"/>
        </w:rPr>
        <w:t xml:space="preserve">aeda </w:t>
      </w:r>
      <w:r w:rsidRPr="002F2FD7">
        <w:rPr>
          <w:rStyle w:val="BoldUnderline"/>
          <w:highlight w:val="yellow"/>
        </w:rPr>
        <w:t>has actively sought</w:t>
      </w:r>
      <w:r w:rsidRPr="002F2FD7">
        <w:rPr>
          <w:rStyle w:val="BoldUnderline"/>
        </w:rPr>
        <w:t xml:space="preserve"> to get </w:t>
      </w:r>
      <w:r w:rsidRPr="002F2FD7">
        <w:rPr>
          <w:rStyle w:val="BoldUnderline"/>
          <w:highlight w:val="yellow"/>
        </w:rPr>
        <w:t>nuclear bombs</w:t>
      </w:r>
      <w:r w:rsidRPr="002F2FD7">
        <w:rPr>
          <w:sz w:val="14"/>
        </w:rPr>
        <w:t xml:space="preserve"> q  </w:t>
      </w:r>
      <w:r w:rsidRPr="002F2FD7">
        <w:rPr>
          <w:rStyle w:val="BoldUnderline"/>
          <w:highlight w:val="yellow"/>
        </w:rPr>
        <w:t>Repeated attempts to purchase</w:t>
      </w:r>
      <w:r w:rsidRPr="002F2FD7">
        <w:rPr>
          <w:rStyle w:val="UnderlineCard"/>
        </w:rPr>
        <w:t xml:space="preserve"> nuclear </w:t>
      </w:r>
      <w:r w:rsidRPr="002F2FD7">
        <w:rPr>
          <w:rStyle w:val="UnderlineCard"/>
          <w:highlight w:val="yellow"/>
        </w:rPr>
        <w:t>material or</w:t>
      </w:r>
      <w:r w:rsidRPr="002F2FD7">
        <w:rPr>
          <w:rStyle w:val="UnderlineCard"/>
        </w:rPr>
        <w:t xml:space="preserve"> nuclear weapons </w:t>
      </w:r>
      <w:r w:rsidRPr="002F2FD7">
        <w:rPr>
          <w:sz w:val="14"/>
        </w:rPr>
        <w:t xml:space="preserve">q  </w:t>
      </w:r>
      <w:r w:rsidRPr="002F2FD7">
        <w:rPr>
          <w:rStyle w:val="UnderlineCard"/>
        </w:rPr>
        <w:t>Repeated attempts to</w:t>
      </w:r>
      <w:r w:rsidRPr="002F2FD7">
        <w:rPr>
          <w:rStyle w:val="BoldUnderline"/>
        </w:rPr>
        <w:t xml:space="preserve"> </w:t>
      </w:r>
      <w:r w:rsidRPr="002F2FD7">
        <w:rPr>
          <w:rStyle w:val="BoldUnderline"/>
          <w:highlight w:val="yellow"/>
        </w:rPr>
        <w:t>recruit</w:t>
      </w:r>
      <w:r w:rsidRPr="002F2FD7">
        <w:rPr>
          <w:rStyle w:val="BoldUnderline"/>
        </w:rPr>
        <w:t xml:space="preserve"> nuclear </w:t>
      </w:r>
      <w:r w:rsidRPr="002F2FD7">
        <w:rPr>
          <w:rStyle w:val="BoldUnderline"/>
          <w:highlight w:val="yellow"/>
        </w:rPr>
        <w:t>expertise</w:t>
      </w:r>
      <w:r w:rsidRPr="002F2FD7">
        <w:rPr>
          <w:sz w:val="14"/>
        </w:rPr>
        <w:t xml:space="preserve"> q  </w:t>
      </w:r>
      <w:r w:rsidRPr="002F2FD7">
        <w:rPr>
          <w:rStyle w:val="UnderlineCard"/>
        </w:rPr>
        <w:t xml:space="preserve">Focused program that </w:t>
      </w:r>
      <w:r w:rsidRPr="002F2FD7">
        <w:rPr>
          <w:rStyle w:val="BoldUnderline"/>
          <w:highlight w:val="yellow"/>
        </w:rPr>
        <w:t>reported directly to Zawahiri</w:t>
      </w:r>
      <w:r w:rsidRPr="002F2FD7">
        <w:rPr>
          <w:rStyle w:val="UnderlineCard"/>
        </w:rPr>
        <w:t xml:space="preserve"> </w:t>
      </w:r>
      <w:r w:rsidRPr="002F2FD7">
        <w:rPr>
          <w:sz w:val="14"/>
        </w:rPr>
        <w:t xml:space="preserve">q  </w:t>
      </w:r>
      <w:r w:rsidRPr="002F2FD7">
        <w:rPr>
          <w:rStyle w:val="UnderlineCard"/>
        </w:rPr>
        <w:t>Reached the point of carrying out crude (but sensible) explosive tests for the nuclear program in the Afghan desert</w:t>
      </w:r>
      <w:r w:rsidRPr="002F2FD7">
        <w:rPr>
          <w:sz w:val="14"/>
        </w:rPr>
        <w:t xml:space="preserve"> Al Qaeda has actively sought to get nuclear bombs (II) q  2001: </w:t>
      </w:r>
      <w:r w:rsidRPr="002F2FD7">
        <w:rPr>
          <w:rStyle w:val="UnderlineCard"/>
        </w:rPr>
        <w:t>Bin Laden and Zawahiri meet with 2 senior Pakistani nuclear scientists to discuss nuclear weapons</w:t>
      </w:r>
      <w:r w:rsidRPr="002F2FD7">
        <w:rPr>
          <w:sz w:val="14"/>
        </w:rPr>
        <w:t xml:space="preserve"> -  Now-sanctioned UTN network was helping with chemical, biological, nuclear efforts – also offered nuclear weapons technology to Libya q  2003: -  bin Laden gets fatwa from radical Saudi cleric authorizing use of nuclear weapons against civilians -  Saudi al Qaeda cell negotiating to buy 3 nuclear devices – if “Pakistani expert” confirms they are real q  </w:t>
      </w:r>
      <w:r w:rsidRPr="002F2FD7">
        <w:rPr>
          <w:rStyle w:val="UnderlineCard"/>
        </w:rPr>
        <w:t>2008: Zawahiri reiterates, elaborates arguments of nuclear fatwa</w:t>
      </w:r>
      <w:r w:rsidRPr="002F2FD7">
        <w:rPr>
          <w:sz w:val="14"/>
        </w:rPr>
        <w:t xml:space="preserve"> North Caucasus terrorists have pursued nuclear and radiological terrorism q Multiple cases: –  2 cases of teams carrying out reconnaissance at nuclear weapon storage sites – 2 more on nuclear weapon transport trains –  Repeated threats to attack nuclear reactors – terrorists who seized Moscow theater in 2002 considered seizing reactor at the </w:t>
      </w:r>
      <w:proofErr w:type="spellStart"/>
      <w:r w:rsidRPr="002F2FD7">
        <w:rPr>
          <w:sz w:val="14"/>
        </w:rPr>
        <w:t>Kurchatov</w:t>
      </w:r>
      <w:proofErr w:type="spellEnd"/>
      <w:r w:rsidRPr="002F2FD7">
        <w:rPr>
          <w:sz w:val="14"/>
        </w:rPr>
        <w:t xml:space="preserve"> Institute –  Repeated threats to use radiological “dirty bombs” – buried Cs-137 source in Moscow park –  Captured documents indicate plan to seize a Russian nuclear submarine (possibly with nuclear weapons on board) </w:t>
      </w:r>
      <w:proofErr w:type="spellStart"/>
      <w:r w:rsidRPr="002F2FD7">
        <w:rPr>
          <w:sz w:val="14"/>
        </w:rPr>
        <w:t>Aum</w:t>
      </w:r>
      <w:proofErr w:type="spellEnd"/>
      <w:r w:rsidRPr="002F2FD7">
        <w:rPr>
          <w:sz w:val="14"/>
        </w:rPr>
        <w:t xml:space="preserve"> </w:t>
      </w:r>
      <w:proofErr w:type="spellStart"/>
      <w:r w:rsidRPr="002F2FD7">
        <w:rPr>
          <w:sz w:val="14"/>
        </w:rPr>
        <w:t>Shinrikyo</w:t>
      </w:r>
      <w:proofErr w:type="spellEnd"/>
      <w:r w:rsidRPr="002F2FD7">
        <w:rPr>
          <w:sz w:val="14"/>
        </w:rPr>
        <w:t xml:space="preserve"> sought nuclear weapons before its nerve gas attacks q </w:t>
      </w:r>
      <w:proofErr w:type="spellStart"/>
      <w:r w:rsidRPr="002F2FD7">
        <w:rPr>
          <w:sz w:val="14"/>
        </w:rPr>
        <w:t>Aum’s</w:t>
      </w:r>
      <w:proofErr w:type="spellEnd"/>
      <w:r w:rsidRPr="002F2FD7">
        <w:rPr>
          <w:sz w:val="14"/>
        </w:rPr>
        <w:t xml:space="preserve"> efforts –  Cult leader Shoko </w:t>
      </w:r>
      <w:proofErr w:type="spellStart"/>
      <w:r w:rsidRPr="002F2FD7">
        <w:rPr>
          <w:sz w:val="14"/>
        </w:rPr>
        <w:t>Asahara</w:t>
      </w:r>
      <w:proofErr w:type="spellEnd"/>
      <w:r w:rsidRPr="002F2FD7">
        <w:rPr>
          <w:sz w:val="14"/>
        </w:rPr>
        <w:t xml:space="preserve"> was obsessed with nuclear weapons –  Repeated shopping trips to former Soviet Union – acquired wide range of conventional weapons, recruited thousands of followers, sought to buy nuclear weapons and materials –  Purchased farm in Australia, stole enrichment documents – idea to mine, enrich its own uranium –  Turned to chemical and biological weapons when nuclear proved too slow –  No intelligence agency was aware of their nuclear, biological, or chemical work until after nerve gas attacks </w:t>
      </w:r>
      <w:r w:rsidRPr="002F2FD7">
        <w:rPr>
          <w:rStyle w:val="UnderlineCard"/>
        </w:rPr>
        <w:t>Has the threat disappeared</w:t>
      </w:r>
      <w:r w:rsidRPr="002F2FD7">
        <w:rPr>
          <w:sz w:val="14"/>
        </w:rPr>
        <w:t xml:space="preserve">? q  </w:t>
      </w:r>
      <w:r w:rsidRPr="002F2FD7">
        <w:rPr>
          <w:rStyle w:val="UnderlineCard"/>
        </w:rPr>
        <w:t>Bin Laden dead, core al Qaeda profoundly disrupted</w:t>
      </w:r>
      <w:r w:rsidRPr="002F2FD7">
        <w:rPr>
          <w:sz w:val="14"/>
        </w:rPr>
        <w:t>, key North Caucasus terrorist leaders killed q N</w:t>
      </w:r>
      <w:r w:rsidRPr="002F2FD7">
        <w:rPr>
          <w:rStyle w:val="BoldUnderline"/>
        </w:rPr>
        <w:t>uclear security is substantially improved</w:t>
      </w:r>
      <w:r w:rsidRPr="002F2FD7">
        <w:rPr>
          <w:sz w:val="14"/>
        </w:rPr>
        <w:t xml:space="preserve"> at many sites – many sites have no weapons-usable material left q  </w:t>
      </w:r>
      <w:r w:rsidRPr="002F2FD7">
        <w:rPr>
          <w:rStyle w:val="BoldUnderline"/>
        </w:rPr>
        <w:t xml:space="preserve">But: —  </w:t>
      </w:r>
      <w:r w:rsidRPr="002F2FD7">
        <w:rPr>
          <w:rStyle w:val="BoldUnderline"/>
          <w:highlight w:val="yellow"/>
        </w:rPr>
        <w:t>a</w:t>
      </w:r>
      <w:r w:rsidRPr="002F2FD7">
        <w:rPr>
          <w:rStyle w:val="BoldUnderline"/>
        </w:rPr>
        <w:t xml:space="preserve">l </w:t>
      </w:r>
      <w:r w:rsidRPr="002F2FD7">
        <w:rPr>
          <w:rStyle w:val="BoldUnderline"/>
          <w:highlight w:val="yellow"/>
        </w:rPr>
        <w:t>Q</w:t>
      </w:r>
      <w:r w:rsidRPr="002F2FD7">
        <w:rPr>
          <w:rStyle w:val="BoldUnderline"/>
        </w:rPr>
        <w:t xml:space="preserve">aeda </w:t>
      </w:r>
      <w:r w:rsidRPr="002F2FD7">
        <w:rPr>
          <w:rStyle w:val="BoldUnderline"/>
          <w:highlight w:val="yellow"/>
        </w:rPr>
        <w:t>has proved resilient</w:t>
      </w:r>
      <w:r w:rsidRPr="002F2FD7">
        <w:rPr>
          <w:rStyle w:val="BoldUnderline"/>
        </w:rPr>
        <w:t xml:space="preserve"> – could resurge</w:t>
      </w:r>
      <w:r w:rsidRPr="002F2FD7">
        <w:rPr>
          <w:sz w:val="14"/>
        </w:rPr>
        <w:t xml:space="preserve"> —  “Emirate Kavkaz” terrorists in North Caucasus strengthening –  </w:t>
      </w:r>
      <w:r w:rsidRPr="002F2FD7">
        <w:rPr>
          <w:rStyle w:val="UnderlineCard"/>
        </w:rPr>
        <w:t>Other groups have pursued nuclear weapons as well – with 2-3 groups having gone the nuclear path in last 15 years</w:t>
      </w:r>
      <w:r w:rsidRPr="002F2FD7">
        <w:rPr>
          <w:sz w:val="14"/>
        </w:rPr>
        <w:t xml:space="preserve">, cannot expect they will be the last –  </w:t>
      </w:r>
      <w:r w:rsidRPr="002F2FD7">
        <w:rPr>
          <w:rStyle w:val="UnderlineCard"/>
          <w:highlight w:val="yellow"/>
        </w:rPr>
        <w:t>Intent is enduring; capability may increase</w:t>
      </w:r>
      <w:r w:rsidRPr="002F2FD7">
        <w:rPr>
          <w:rStyle w:val="UnderlineCard"/>
        </w:rPr>
        <w:t xml:space="preserve"> as technology spreads</w:t>
      </w:r>
      <w:r w:rsidRPr="002F2FD7">
        <w:rPr>
          <w:sz w:val="14"/>
        </w:rPr>
        <w:t>; strong nuclear security needed to remove opportunity</w:t>
      </w:r>
      <w:r w:rsidRPr="002F2FD7">
        <w:rPr>
          <w:rStyle w:val="UnderlineCard"/>
        </w:rPr>
        <w:t xml:space="preserve"> </w:t>
      </w:r>
      <w:r w:rsidRPr="002F2FD7">
        <w:rPr>
          <w:sz w:val="14"/>
        </w:rPr>
        <w:t xml:space="preserve">–  </w:t>
      </w:r>
      <w:r w:rsidRPr="002F2FD7">
        <w:rPr>
          <w:rStyle w:val="BoldUnderline"/>
        </w:rPr>
        <w:t xml:space="preserve">The problem of </w:t>
      </w:r>
      <w:r w:rsidRPr="002F2FD7">
        <w:rPr>
          <w:rStyle w:val="BoldUnderline"/>
          <w:highlight w:val="yellow"/>
        </w:rPr>
        <w:t>nuclear terrorism</w:t>
      </w:r>
      <w:r w:rsidRPr="002F2FD7">
        <w:rPr>
          <w:rStyle w:val="BoldUnderline"/>
        </w:rPr>
        <w:t xml:space="preserve"> and the need for nuclear security </w:t>
      </w:r>
      <w:r w:rsidRPr="002F2FD7">
        <w:rPr>
          <w:rStyle w:val="BoldUnderline"/>
          <w:highlight w:val="yellow"/>
        </w:rPr>
        <w:t xml:space="preserve">will be with us for decades – </w:t>
      </w:r>
      <w:r w:rsidRPr="002F2FD7">
        <w:rPr>
          <w:rStyle w:val="Emphasis"/>
          <w:highlight w:val="yellow"/>
        </w:rPr>
        <w:t>no room for complacency</w:t>
      </w:r>
      <w:r w:rsidRPr="002F2FD7">
        <w:rPr>
          <w:sz w:val="14"/>
        </w:rPr>
        <w:t xml:space="preserve"> </w:t>
      </w:r>
      <w:r w:rsidRPr="002F2FD7">
        <w:rPr>
          <w:rStyle w:val="UnderlineCard"/>
        </w:rPr>
        <w:t>The scale of the catastrophe</w:t>
      </w:r>
      <w:r w:rsidRPr="002F2FD7">
        <w:rPr>
          <w:sz w:val="14"/>
        </w:rPr>
        <w:t xml:space="preserve"> q  </w:t>
      </w:r>
      <w:r w:rsidRPr="002F2FD7">
        <w:rPr>
          <w:rStyle w:val="UnderlineCard"/>
        </w:rPr>
        <w:t>Tens of thousands killed; tens of thousands more burned, injured, irradiated</w:t>
      </w:r>
      <w:r w:rsidRPr="002F2FD7">
        <w:rPr>
          <w:sz w:val="14"/>
        </w:rPr>
        <w:t xml:space="preserve"> –  Radioactive fallout would require large-scale evacuation q  </w:t>
      </w:r>
      <w:r w:rsidRPr="002F2FD7">
        <w:rPr>
          <w:rStyle w:val="UnderlineCard"/>
          <w:highlight w:val="yellow"/>
        </w:rPr>
        <w:t>Terrorists may claim they had</w:t>
      </w:r>
      <w:r w:rsidRPr="002F2FD7">
        <w:rPr>
          <w:rStyle w:val="UnderlineCard"/>
        </w:rPr>
        <w:t xml:space="preserve"> more </w:t>
      </w:r>
      <w:r w:rsidRPr="002F2FD7">
        <w:rPr>
          <w:rStyle w:val="UnderlineCard"/>
          <w:highlight w:val="yellow"/>
        </w:rPr>
        <w:t>bombs hidden in cities</w:t>
      </w:r>
      <w:r w:rsidRPr="002F2FD7">
        <w:rPr>
          <w:rStyle w:val="UnderlineCard"/>
        </w:rPr>
        <w:t>, threaten to detonate them unless their demands were met</w:t>
      </w:r>
      <w:r w:rsidRPr="002F2FD7">
        <w:rPr>
          <w:sz w:val="14"/>
        </w:rPr>
        <w:t xml:space="preserve"> –  </w:t>
      </w:r>
      <w:r w:rsidRPr="002F2FD7">
        <w:rPr>
          <w:rStyle w:val="BoldUnderline"/>
        </w:rPr>
        <w:t xml:space="preserve">Potential for widespread </w:t>
      </w:r>
      <w:r w:rsidRPr="002F2FD7">
        <w:rPr>
          <w:rStyle w:val="BoldUnderline"/>
          <w:highlight w:val="yellow"/>
        </w:rPr>
        <w:t>panic</w:t>
      </w:r>
      <w:r w:rsidRPr="002F2FD7">
        <w:rPr>
          <w:rStyle w:val="BoldUnderline"/>
        </w:rPr>
        <w:t xml:space="preserve">, </w:t>
      </w:r>
      <w:r w:rsidRPr="002F2FD7">
        <w:rPr>
          <w:rStyle w:val="BoldUnderline"/>
          <w:highlight w:val="yellow"/>
        </w:rPr>
        <w:t>flight</w:t>
      </w:r>
      <w:r w:rsidRPr="002F2FD7">
        <w:rPr>
          <w:rStyle w:val="BoldUnderline"/>
        </w:rPr>
        <w:t xml:space="preserve"> from major cities, resulting </w:t>
      </w:r>
      <w:r w:rsidRPr="002F2FD7">
        <w:rPr>
          <w:rStyle w:val="BoldUnderline"/>
          <w:highlight w:val="yellow"/>
        </w:rPr>
        <w:t>economic</w:t>
      </w:r>
      <w:r w:rsidRPr="002F2FD7">
        <w:rPr>
          <w:rStyle w:val="BoldUnderline"/>
        </w:rPr>
        <w:t xml:space="preserve"> and social </w:t>
      </w:r>
      <w:r w:rsidRPr="002F2FD7">
        <w:rPr>
          <w:rStyle w:val="BoldUnderline"/>
          <w:highlight w:val="yellow"/>
        </w:rPr>
        <w:t>chaos</w:t>
      </w:r>
      <w:r w:rsidRPr="002F2FD7">
        <w:rPr>
          <w:sz w:val="14"/>
        </w:rPr>
        <w:t xml:space="preserve"> q </w:t>
      </w:r>
      <w:r w:rsidRPr="002F2FD7">
        <w:rPr>
          <w:rStyle w:val="UnderlineCard"/>
          <w:highlight w:val="yellow"/>
        </w:rPr>
        <w:t>Huge pressure on leaders</w:t>
      </w:r>
      <w:r w:rsidRPr="002F2FD7">
        <w:rPr>
          <w:rStyle w:val="UnderlineCard"/>
        </w:rPr>
        <w:t xml:space="preserve"> of attacked state to take any action necessary to prevent further attacks</w:t>
      </w:r>
      <w:r w:rsidRPr="002F2FD7">
        <w:rPr>
          <w:sz w:val="14"/>
        </w:rPr>
        <w:t xml:space="preserve"> – </w:t>
      </w:r>
      <w:r w:rsidRPr="002F2FD7">
        <w:rPr>
          <w:rStyle w:val="BoldUnderline"/>
        </w:rPr>
        <w:t xml:space="preserve">and </w:t>
      </w:r>
      <w:r w:rsidRPr="002F2FD7">
        <w:rPr>
          <w:rStyle w:val="BoldUnderline"/>
          <w:highlight w:val="yellow"/>
        </w:rPr>
        <w:t>to retaliate</w:t>
      </w:r>
      <w:r w:rsidRPr="002F2FD7">
        <w:rPr>
          <w:sz w:val="14"/>
        </w:rPr>
        <w:t xml:space="preserve"> –  </w:t>
      </w:r>
      <w:r w:rsidRPr="002F2FD7">
        <w:rPr>
          <w:rStyle w:val="BoldUnderline"/>
        </w:rPr>
        <w:t>Effects on international affairs likely far larger than 9/11</w:t>
      </w:r>
      <w:r w:rsidRPr="002F2FD7">
        <w:rPr>
          <w:sz w:val="14"/>
        </w:rPr>
        <w:t xml:space="preserve"> </w:t>
      </w:r>
      <w:r w:rsidRPr="002F2FD7">
        <w:rPr>
          <w:rStyle w:val="UnderlineCard"/>
        </w:rPr>
        <w:t xml:space="preserve">Notions of </w:t>
      </w:r>
      <w:r w:rsidRPr="002F2FD7">
        <w:rPr>
          <w:rStyle w:val="BoldUnderline"/>
        </w:rPr>
        <w:t>sovereignty and civil liberties may be radically altered</w:t>
      </w:r>
      <w:r w:rsidRPr="002F2FD7">
        <w:rPr>
          <w:sz w:val="14"/>
        </w:rPr>
        <w:t xml:space="preserve"> – every state’s behavior affects every other </w:t>
      </w:r>
      <w:r w:rsidRPr="002F2FD7">
        <w:rPr>
          <w:sz w:val="14"/>
          <w:highlight w:val="yellow"/>
        </w:rPr>
        <w:t xml:space="preserve">Nuclear </w:t>
      </w:r>
      <w:r w:rsidRPr="002F2FD7">
        <w:rPr>
          <w:rStyle w:val="Emphasis"/>
          <w:highlight w:val="yellow"/>
        </w:rPr>
        <w:t>terrorism anywhere would be a global catastrophe</w:t>
      </w:r>
      <w:r w:rsidRPr="002F2FD7">
        <w:rPr>
          <w:sz w:val="14"/>
        </w:rPr>
        <w:t xml:space="preserve"> q Not just a risk to the United States q  </w:t>
      </w:r>
      <w:r w:rsidRPr="002F2FD7">
        <w:rPr>
          <w:rStyle w:val="BoldUnderline"/>
        </w:rPr>
        <w:t>Economic, political, military consequences would reverberate worldwide</w:t>
      </w:r>
      <w:r w:rsidRPr="002F2FD7">
        <w:rPr>
          <w:sz w:val="14"/>
        </w:rPr>
        <w:t xml:space="preserve"> –  </w:t>
      </w:r>
      <w:r w:rsidRPr="002F2FD7">
        <w:rPr>
          <w:rStyle w:val="BoldUnderline"/>
        </w:rPr>
        <w:t xml:space="preserve">Likely </w:t>
      </w:r>
      <w:r w:rsidRPr="002F2FD7">
        <w:rPr>
          <w:rStyle w:val="BoldUnderline"/>
          <w:highlight w:val="yellow"/>
        </w:rPr>
        <w:t>shut-down of</w:t>
      </w:r>
      <w:r w:rsidRPr="002F2FD7">
        <w:rPr>
          <w:rStyle w:val="BoldUnderline"/>
        </w:rPr>
        <w:t xml:space="preserve"> much of </w:t>
      </w:r>
      <w:r w:rsidRPr="002F2FD7">
        <w:rPr>
          <w:rStyle w:val="BoldUnderline"/>
          <w:highlight w:val="yellow"/>
        </w:rPr>
        <w:t>world trade</w:t>
      </w:r>
      <w:r w:rsidRPr="002F2FD7">
        <w:rPr>
          <w:rStyle w:val="BoldUnderline"/>
        </w:rPr>
        <w:t>,</w:t>
      </w:r>
      <w:r w:rsidRPr="002F2FD7">
        <w:rPr>
          <w:sz w:val="14"/>
        </w:rPr>
        <w:t xml:space="preserve"> for a period “Were such an attack to occur, </w:t>
      </w:r>
      <w:r w:rsidRPr="002F2FD7">
        <w:rPr>
          <w:rStyle w:val="UnderlineCard"/>
        </w:rPr>
        <w:t>it would</w:t>
      </w:r>
      <w:r w:rsidRPr="002F2FD7">
        <w:rPr>
          <w:sz w:val="14"/>
        </w:rPr>
        <w:t xml:space="preserve"> not only cause widespread death and destruction, but would </w:t>
      </w:r>
      <w:r w:rsidRPr="002F2FD7">
        <w:rPr>
          <w:rStyle w:val="BoldUnderline"/>
          <w:highlight w:val="yellow"/>
        </w:rPr>
        <w:t>stagger the world economy</w:t>
      </w:r>
      <w:r w:rsidRPr="002F2FD7">
        <w:rPr>
          <w:rStyle w:val="BoldUnderline"/>
        </w:rPr>
        <w:t xml:space="preserve"> and thrust tens of millions of people into dire poverty</w:t>
      </w:r>
      <w:r w:rsidRPr="002F2FD7">
        <w:rPr>
          <w:sz w:val="14"/>
        </w:rPr>
        <w:t>…. [</w:t>
      </w:r>
      <w:r w:rsidRPr="002F2FD7">
        <w:rPr>
          <w:rStyle w:val="UnderlineCard"/>
        </w:rPr>
        <w:t>A]</w:t>
      </w:r>
      <w:proofErr w:type="spellStart"/>
      <w:r w:rsidRPr="002F2FD7">
        <w:rPr>
          <w:rStyle w:val="UnderlineCard"/>
        </w:rPr>
        <w:t>ny</w:t>
      </w:r>
      <w:proofErr w:type="spellEnd"/>
      <w:r w:rsidRPr="002F2FD7">
        <w:rPr>
          <w:rStyle w:val="UnderlineCard"/>
        </w:rPr>
        <w:t xml:space="preserve"> nuclear terrorist attack would have a second death toll throughout the developing world</w:t>
      </w:r>
      <w:r w:rsidRPr="002F2FD7">
        <w:rPr>
          <w:sz w:val="14"/>
        </w:rPr>
        <w:t xml:space="preserve">.” – Kofi Annan, “A Global Strategy for Fighting Terrorism,” March 10, 2005 q  Political consequences would doom prospects for large-scale nuclear growth, putting nuclear industry at risk </w:t>
      </w:r>
      <w:proofErr w:type="gramStart"/>
      <w:r w:rsidRPr="002F2FD7">
        <w:rPr>
          <w:sz w:val="14"/>
        </w:rPr>
        <w:t>Insecure</w:t>
      </w:r>
      <w:proofErr w:type="gramEnd"/>
      <w:r w:rsidRPr="002F2FD7">
        <w:rPr>
          <w:sz w:val="14"/>
        </w:rPr>
        <w:t xml:space="preserve"> nuclear material anywhere is a threat to everyone, everywhere. </w:t>
      </w:r>
    </w:p>
    <w:p w:rsidR="003829CE" w:rsidRPr="002F2FD7" w:rsidRDefault="003829CE" w:rsidP="003829CE">
      <w:pPr>
        <w:pStyle w:val="Heading3"/>
        <w:rPr>
          <w:rFonts w:cs="Arial"/>
        </w:rPr>
      </w:pPr>
      <w:r w:rsidRPr="002F2FD7">
        <w:rPr>
          <w:rFonts w:cs="Arial"/>
        </w:rPr>
        <w:t xml:space="preserve">Terrorism Bad – Economy </w:t>
      </w:r>
    </w:p>
    <w:p w:rsidR="003829CE" w:rsidRPr="002F2FD7" w:rsidRDefault="003829CE" w:rsidP="003829CE">
      <w:pPr>
        <w:pStyle w:val="Heading4"/>
        <w:rPr>
          <w:rFonts w:cs="Arial"/>
        </w:rPr>
      </w:pPr>
      <w:r w:rsidRPr="002F2FD7">
        <w:rPr>
          <w:rFonts w:cs="Arial"/>
        </w:rPr>
        <w:t xml:space="preserve">A terrorist attack would cause a global recession---collapses the economy </w:t>
      </w:r>
    </w:p>
    <w:p w:rsidR="003829CE" w:rsidRPr="002F2FD7" w:rsidRDefault="003829CE" w:rsidP="003829CE">
      <w:pPr>
        <w:pStyle w:val="card"/>
        <w:ind w:left="0"/>
        <w:rPr>
          <w:rFonts w:ascii="Arial" w:hAnsi="Arial" w:cs="Arial"/>
        </w:rPr>
      </w:pPr>
      <w:proofErr w:type="spellStart"/>
      <w:r w:rsidRPr="002F2FD7">
        <w:rPr>
          <w:rStyle w:val="cite"/>
          <w:rFonts w:ascii="Arial" w:hAnsi="Arial" w:cs="Arial"/>
        </w:rPr>
        <w:t>Crutsinger</w:t>
      </w:r>
      <w:proofErr w:type="spellEnd"/>
      <w:r w:rsidRPr="002F2FD7">
        <w:rPr>
          <w:rStyle w:val="cite"/>
          <w:rFonts w:ascii="Arial" w:hAnsi="Arial" w:cs="Arial"/>
        </w:rPr>
        <w:t xml:space="preserve"> 01</w:t>
      </w:r>
      <w:r w:rsidRPr="002F2FD7">
        <w:rPr>
          <w:rFonts w:ascii="Arial" w:hAnsi="Arial" w:cs="Arial"/>
        </w:rPr>
        <w:t xml:space="preserve"> (Martin, AP Economics writer, “IMF warns terrorist attacks could trigger global recession”, lexis)</w:t>
      </w:r>
    </w:p>
    <w:p w:rsidR="003829CE" w:rsidRPr="002F2FD7" w:rsidRDefault="003829CE" w:rsidP="003829CE">
      <w:pPr>
        <w:pStyle w:val="card"/>
        <w:ind w:left="0"/>
        <w:rPr>
          <w:rFonts w:ascii="Arial" w:hAnsi="Arial" w:cs="Arial"/>
        </w:rPr>
      </w:pPr>
      <w:r w:rsidRPr="002F2FD7">
        <w:rPr>
          <w:rStyle w:val="StyleUnderline"/>
          <w:rFonts w:ascii="Arial" w:hAnsi="Arial" w:cs="Arial"/>
        </w:rPr>
        <w:t>The International Monetary Fund warned</w:t>
      </w:r>
      <w:r w:rsidRPr="002F2FD7">
        <w:rPr>
          <w:rFonts w:ascii="Arial" w:hAnsi="Arial" w:cs="Arial"/>
        </w:rPr>
        <w:t xml:space="preserve"> Wednesday </w:t>
      </w:r>
      <w:r w:rsidRPr="002F2FD7">
        <w:rPr>
          <w:rStyle w:val="StyleUnderline"/>
          <w:rFonts w:ascii="Arial" w:hAnsi="Arial" w:cs="Arial"/>
        </w:rPr>
        <w:t xml:space="preserve">that severe fallout from the </w:t>
      </w:r>
      <w:r w:rsidRPr="002F2FD7">
        <w:rPr>
          <w:rStyle w:val="StyleUnderline"/>
          <w:rFonts w:ascii="Arial" w:hAnsi="Arial" w:cs="Arial"/>
          <w:highlight w:val="cyan"/>
        </w:rPr>
        <w:t>terrorist attacks in the United States could trigger a growth recession worldwide.</w:t>
      </w:r>
      <w:r w:rsidRPr="002F2FD7">
        <w:rPr>
          <w:rFonts w:ascii="Arial" w:hAnsi="Arial" w:cs="Arial"/>
        </w:rPr>
        <w:t xml:space="preserve"> But the 183-nation lending agency insisted that this outcome could still be avoided by aggressive government policy actions to stimulate growth.  IMF chief economist Kenneth </w:t>
      </w:r>
      <w:proofErr w:type="spellStart"/>
      <w:r w:rsidRPr="002F2FD7">
        <w:rPr>
          <w:rFonts w:ascii="Arial" w:hAnsi="Arial" w:cs="Arial"/>
        </w:rPr>
        <w:t>Rogoff</w:t>
      </w:r>
      <w:proofErr w:type="spellEnd"/>
      <w:r w:rsidRPr="002F2FD7">
        <w:rPr>
          <w:rFonts w:ascii="Arial" w:hAnsi="Arial" w:cs="Arial"/>
        </w:rPr>
        <w:t xml:space="preserve"> called a recession in the United States a "done deal." However, later in his briefing he sought to soften that comment by saying it was still too early to tell whether the Sept. 11 terrorist attacks would push the already weak U.S. economy into a full blown recession.   </w:t>
      </w:r>
      <w:proofErr w:type="spellStart"/>
      <w:r w:rsidRPr="002F2FD7">
        <w:rPr>
          <w:rFonts w:ascii="Arial" w:hAnsi="Arial" w:cs="Arial"/>
        </w:rPr>
        <w:t>Rogoff</w:t>
      </w:r>
      <w:proofErr w:type="spellEnd"/>
      <w:r w:rsidRPr="002F2FD7">
        <w:rPr>
          <w:rFonts w:ascii="Arial" w:hAnsi="Arial" w:cs="Arial"/>
        </w:rPr>
        <w:t xml:space="preserve"> said the real question was whether the United States had entered a sustained recession or would bounce back quickly.  </w:t>
      </w:r>
      <w:proofErr w:type="spellStart"/>
      <w:r w:rsidRPr="002F2FD7">
        <w:rPr>
          <w:rFonts w:ascii="Arial" w:hAnsi="Arial" w:cs="Arial"/>
        </w:rPr>
        <w:t>Rogoff</w:t>
      </w:r>
      <w:proofErr w:type="spellEnd"/>
      <w:r w:rsidRPr="002F2FD7">
        <w:rPr>
          <w:rFonts w:ascii="Arial" w:hAnsi="Arial" w:cs="Arial"/>
        </w:rPr>
        <w:t xml:space="preserve"> said there was "every reason" to believe the U.S. economy would enjoy a quick rebound next year, noting that the Federal Reserve has been cutting interest rates aggressively all year and Congress has approved billions of dollars in increased funding for reconstruction and to help cushion the economic fallout at U.S. airlines.  The global economy was already flirting with recession because of a longer-than-expected slowdown in the United States and spreading weakness around the world, the IMF said in its latest "World Economic Outlook" forecast.  Even before the Sept. 11 attacks, the IMF had slashed its global growth forecast to just 2.6 percent for this year. That would be the poorest showing since 1993 and down 0.6 percentage point from a May forecast of 3.2 percent growth for 2001.  </w:t>
      </w:r>
      <w:r w:rsidRPr="002F2FD7">
        <w:rPr>
          <w:rStyle w:val="StyleUnderline"/>
          <w:rFonts w:ascii="Arial" w:hAnsi="Arial" w:cs="Arial"/>
          <w:highlight w:val="cyan"/>
        </w:rPr>
        <w:t>In the view of economists, global growth below 2.5 percent constitutes a growth recession because economic activity at that pace is not strong enough to keep unemployment from rising substantially in parts of the world with high population growth</w:t>
      </w:r>
      <w:r w:rsidRPr="002F2FD7">
        <w:rPr>
          <w:rFonts w:ascii="Arial" w:hAnsi="Arial" w:cs="Arial"/>
          <w:highlight w:val="cyan"/>
        </w:rPr>
        <w:t>.</w:t>
      </w:r>
      <w:r w:rsidRPr="002F2FD7">
        <w:rPr>
          <w:rFonts w:ascii="Arial" w:hAnsi="Arial" w:cs="Arial"/>
        </w:rPr>
        <w:t xml:space="preserve">  The IMF said even its reduced figure of 2.6 percent may not be realized depending on the severity of the fallout from the terrorist attack which </w:t>
      </w:r>
      <w:proofErr w:type="spellStart"/>
      <w:r w:rsidRPr="002F2FD7">
        <w:rPr>
          <w:rFonts w:ascii="Arial" w:hAnsi="Arial" w:cs="Arial"/>
        </w:rPr>
        <w:t>Rogoff</w:t>
      </w:r>
      <w:proofErr w:type="spellEnd"/>
      <w:r w:rsidRPr="002F2FD7">
        <w:rPr>
          <w:rFonts w:ascii="Arial" w:hAnsi="Arial" w:cs="Arial"/>
        </w:rPr>
        <w:t xml:space="preserve"> said was having "a negative effect on activity now in many regions of the globe."  </w:t>
      </w:r>
      <w:proofErr w:type="spellStart"/>
      <w:r w:rsidRPr="002F2FD7">
        <w:rPr>
          <w:rFonts w:ascii="Arial" w:hAnsi="Arial" w:cs="Arial"/>
        </w:rPr>
        <w:t>Rogoff</w:t>
      </w:r>
      <w:proofErr w:type="spellEnd"/>
      <w:r w:rsidRPr="002F2FD7">
        <w:rPr>
          <w:rFonts w:ascii="Arial" w:hAnsi="Arial" w:cs="Arial"/>
        </w:rPr>
        <w:t xml:space="preserve">, however, said that there are reasons to be optimistic that a global recession can be avoided. He cited the sizable government stimulus that has been injected through interest rate cuts in the United States and many other countries and large increases in U.S. spending for reconstruction and increased security.  For that reason, </w:t>
      </w:r>
      <w:proofErr w:type="spellStart"/>
      <w:r w:rsidRPr="002F2FD7">
        <w:rPr>
          <w:rFonts w:ascii="Arial" w:hAnsi="Arial" w:cs="Arial"/>
        </w:rPr>
        <w:t>Rogoff</w:t>
      </w:r>
      <w:proofErr w:type="spellEnd"/>
      <w:r w:rsidRPr="002F2FD7">
        <w:rPr>
          <w:rFonts w:ascii="Arial" w:hAnsi="Arial" w:cs="Arial"/>
        </w:rPr>
        <w:t xml:space="preserve"> said, the IMF would not be changing its reduced 2.6 percent growth forecast for this year or its projection of 3.5 percent growth for 2002.  However, he conceded that actual growth in 2002 is likely to be rather lower than 3.5 percent.  The IMF compared the attacks to the costliest natural disaster in modern history, the 1995 earthquake in Kobe, Japan. That quake caused over 6,400 deaths, 35,000 injuries and property damage of $120 billion, or about 2.5 percent of Japan's gross domestic product.  The direct impact of the Kobe quake on the Japanese economy was larger than that of the attacks on the American economy,</w:t>
      </w:r>
      <w:r w:rsidRPr="002F2FD7">
        <w:rPr>
          <w:rFonts w:ascii="Arial" w:hAnsi="Arial" w:cs="Arial"/>
          <w:b/>
        </w:rPr>
        <w:t xml:space="preserve"> </w:t>
      </w:r>
      <w:r w:rsidRPr="002F2FD7">
        <w:rPr>
          <w:rFonts w:ascii="Arial" w:hAnsi="Arial" w:cs="Arial"/>
        </w:rPr>
        <w:t xml:space="preserve">the IMF said. </w:t>
      </w:r>
      <w:r w:rsidRPr="002F2FD7">
        <w:rPr>
          <w:rStyle w:val="StyleUnderline"/>
          <w:rFonts w:ascii="Arial" w:hAnsi="Arial" w:cs="Arial"/>
          <w:highlight w:val="cyan"/>
        </w:rPr>
        <w:t>However, the total effect of the terrorist attacks on the U.S. economy could be more far-reachin</w:t>
      </w:r>
      <w:r w:rsidRPr="002F2FD7">
        <w:rPr>
          <w:rStyle w:val="StyleUnderline"/>
          <w:rFonts w:ascii="Arial" w:hAnsi="Arial" w:cs="Arial"/>
        </w:rPr>
        <w:t>g,</w:t>
      </w:r>
      <w:r w:rsidRPr="002F2FD7">
        <w:rPr>
          <w:rFonts w:ascii="Arial" w:hAnsi="Arial" w:cs="Arial"/>
        </w:rPr>
        <w:t xml:space="preserve"> particularly </w:t>
      </w:r>
      <w:r w:rsidRPr="002F2FD7">
        <w:rPr>
          <w:rStyle w:val="StyleUnderline"/>
          <w:rFonts w:ascii="Arial" w:hAnsi="Arial" w:cs="Arial"/>
          <w:highlight w:val="cyan"/>
        </w:rPr>
        <w:t>if shaken consumer confidence does not rebound</w:t>
      </w:r>
      <w:r w:rsidRPr="002F2FD7">
        <w:rPr>
          <w:rFonts w:ascii="Arial" w:hAnsi="Arial" w:cs="Arial"/>
        </w:rPr>
        <w:t xml:space="preserve">, it said.  </w:t>
      </w:r>
      <w:r w:rsidRPr="002F2FD7">
        <w:rPr>
          <w:rStyle w:val="StyleUnderline"/>
          <w:rFonts w:ascii="Arial" w:hAnsi="Arial" w:cs="Arial"/>
        </w:rPr>
        <w:t>"</w:t>
      </w:r>
      <w:r w:rsidRPr="002F2FD7">
        <w:rPr>
          <w:rStyle w:val="StyleUnderline"/>
          <w:rFonts w:ascii="Arial" w:hAnsi="Arial" w:cs="Arial"/>
          <w:highlight w:val="cyan"/>
        </w:rPr>
        <w:t>Since the terrorist attack was a deliberate action with long-term security implications, the effects on consumer psychology may well not be comparable</w:t>
      </w:r>
      <w:r w:rsidRPr="002F2FD7">
        <w:rPr>
          <w:rStyle w:val="StyleUnderline"/>
          <w:rFonts w:ascii="Arial" w:hAnsi="Arial" w:cs="Arial"/>
        </w:rPr>
        <w:t>,"</w:t>
      </w:r>
      <w:r w:rsidRPr="002F2FD7">
        <w:rPr>
          <w:rFonts w:ascii="Arial" w:hAnsi="Arial" w:cs="Arial"/>
        </w:rPr>
        <w:t xml:space="preserve"> the IMF said.  </w:t>
      </w:r>
      <w:r w:rsidRPr="002F2FD7">
        <w:rPr>
          <w:rStyle w:val="StyleUnderline"/>
          <w:rFonts w:ascii="Arial" w:hAnsi="Arial" w:cs="Arial"/>
        </w:rPr>
        <w:t>The IMF's latest "World Economic Outlook" described unusually large uncertainties and risks facing industrialized countries and the developing world.  "There is now no major region providing support to global activity,"</w:t>
      </w:r>
      <w:r w:rsidRPr="002F2FD7">
        <w:rPr>
          <w:rFonts w:ascii="Arial" w:hAnsi="Arial" w:cs="Arial"/>
        </w:rPr>
        <w:t xml:space="preserve"> the IMF said. </w:t>
      </w:r>
      <w:r w:rsidRPr="002F2FD7">
        <w:rPr>
          <w:rStyle w:val="StyleUnderline"/>
          <w:rFonts w:ascii="Arial" w:hAnsi="Arial" w:cs="Arial"/>
        </w:rPr>
        <w:t>"</w:t>
      </w:r>
      <w:r w:rsidRPr="002F2FD7">
        <w:rPr>
          <w:rStyle w:val="StyleUnderline"/>
          <w:rFonts w:ascii="Arial" w:hAnsi="Arial" w:cs="Arial"/>
          <w:highlight w:val="cyan"/>
        </w:rPr>
        <w:t>This has increased the vulnerability of the global economy to shocks and heightened the risk of a self-reinforcing</w:t>
      </w:r>
      <w:r w:rsidRPr="002F2FD7">
        <w:rPr>
          <w:rStyle w:val="StyleUnderline"/>
          <w:rFonts w:ascii="Arial" w:hAnsi="Arial" w:cs="Arial"/>
        </w:rPr>
        <w:t xml:space="preserve"> </w:t>
      </w:r>
      <w:r w:rsidRPr="002F2FD7">
        <w:rPr>
          <w:rStyle w:val="StyleUnderline"/>
          <w:rFonts w:ascii="Arial" w:hAnsi="Arial" w:cs="Arial"/>
          <w:highlight w:val="cyan"/>
        </w:rPr>
        <w:t>downturn whose consequences could prove difficult to predict."</w:t>
      </w:r>
      <w:r w:rsidRPr="002F2FD7">
        <w:rPr>
          <w:rFonts w:ascii="Arial" w:hAnsi="Arial" w:cs="Arial"/>
          <w:highlight w:val="cyan"/>
        </w:rPr>
        <w:t xml:space="preserve">  </w:t>
      </w:r>
      <w:r w:rsidRPr="002F2FD7">
        <w:rPr>
          <w:rFonts w:ascii="Arial" w:hAnsi="Arial" w:cs="Arial"/>
        </w:rPr>
        <w:t xml:space="preserve">For the United States, the IMF projected the GDP would grow a weak 1.3 percent this year, 0.2 percentage point lower than its May forecast. For 2002, the IMF forecast U.S. growth would rebound slightly to 2.2 percent. The U.S. economy grew 4.1 percent in 2000.  The IMF's outlook for Japan, the world's second-largest economy, was even gloomier. Japan is probably already in its fourth recession of the decade, the IMF said in projecting Japan's GDP would shrink by 0.5 percent this year and manage only a tiny 0.2 percent gain in 2002.  For Germany, the largest economy in Europe, the IMF put growth this year at 0.8 percent, 1.1 </w:t>
      </w:r>
      <w:proofErr w:type="gramStart"/>
      <w:r w:rsidRPr="002F2FD7">
        <w:rPr>
          <w:rFonts w:ascii="Arial" w:hAnsi="Arial" w:cs="Arial"/>
        </w:rPr>
        <w:t>percentage</w:t>
      </w:r>
      <w:proofErr w:type="gramEnd"/>
      <w:r w:rsidRPr="002F2FD7">
        <w:rPr>
          <w:rFonts w:ascii="Arial" w:hAnsi="Arial" w:cs="Arial"/>
        </w:rPr>
        <w:t xml:space="preserve"> point below its May projection. It forecast Germany would grow by 1.8 percent next year.  The 12 European nations that have adopted the euro as a joint currency will see growth of 1.8 percent this year and 2.2 percent in 2002, the IMF estimated.  In one of its few upward revisions, the IMF said it expected China's economy would grow by 7.5 percent this year, up by 0.5 percentage point from the May forecast, and by 7.1 percent in 2002.  Growth in developing countries was expected to be 4.3 percent this year and 5.3 percent in 2002. Last year, the developing world managed growth of 5.8 percent. </w:t>
      </w:r>
    </w:p>
    <w:p w:rsidR="003829CE" w:rsidRPr="002F2FD7" w:rsidRDefault="003829CE" w:rsidP="003829CE">
      <w:pPr>
        <w:pStyle w:val="tag"/>
        <w:rPr>
          <w:rFonts w:ascii="Arial" w:hAnsi="Arial" w:cs="Arial"/>
        </w:rPr>
      </w:pPr>
    </w:p>
    <w:p w:rsidR="003829CE" w:rsidRPr="002F2FD7" w:rsidRDefault="003829CE" w:rsidP="003829CE">
      <w:pPr>
        <w:pStyle w:val="Heading3"/>
        <w:rPr>
          <w:rFonts w:cs="Arial"/>
        </w:rPr>
      </w:pPr>
      <w:r w:rsidRPr="002F2FD7">
        <w:rPr>
          <w:rFonts w:cs="Arial"/>
        </w:rPr>
        <w:t xml:space="preserve">Terrorism Bad – Leadership </w:t>
      </w:r>
    </w:p>
    <w:p w:rsidR="003829CE" w:rsidRPr="002F2FD7" w:rsidRDefault="003829CE" w:rsidP="003829CE">
      <w:pPr>
        <w:pStyle w:val="Heading4"/>
        <w:rPr>
          <w:rFonts w:cs="Arial"/>
        </w:rPr>
      </w:pPr>
      <w:r w:rsidRPr="002F2FD7">
        <w:rPr>
          <w:rFonts w:cs="Arial"/>
        </w:rPr>
        <w:t>Terrorist attack would destroy American primacy and economy</w:t>
      </w:r>
    </w:p>
    <w:p w:rsidR="003829CE" w:rsidRPr="002F2FD7" w:rsidRDefault="003829CE" w:rsidP="003829CE">
      <w:pPr>
        <w:tabs>
          <w:tab w:val="left" w:pos="360"/>
        </w:tabs>
        <w:rPr>
          <w:sz w:val="20"/>
        </w:rPr>
      </w:pPr>
      <w:proofErr w:type="spellStart"/>
      <w:r w:rsidRPr="002F2FD7">
        <w:rPr>
          <w:rStyle w:val="cite"/>
          <w:rFonts w:ascii="Arial" w:hAnsi="Arial"/>
        </w:rPr>
        <w:t>Nyquist</w:t>
      </w:r>
      <w:proofErr w:type="spellEnd"/>
      <w:r w:rsidRPr="002F2FD7">
        <w:rPr>
          <w:rStyle w:val="cite"/>
          <w:rFonts w:ascii="Arial" w:hAnsi="Arial"/>
        </w:rPr>
        <w:t xml:space="preserve"> 7</w:t>
      </w:r>
      <w:r w:rsidRPr="002F2FD7">
        <w:rPr>
          <w:sz w:val="16"/>
          <w:szCs w:val="14"/>
        </w:rPr>
        <w:t xml:space="preserve"> </w:t>
      </w:r>
      <w:r w:rsidRPr="002F2FD7">
        <w:rPr>
          <w:sz w:val="20"/>
        </w:rPr>
        <w:t>– Former Contractor in Soviet/Russian Analysis Group for U.S. Defense Intelligence Agency, Former Ph.D. Student at UC-Irvine in Political Sociology, and widely syndicated columnist and published author (J. R., 1/26, The Destruction Of The United States, http://www.financialsense.com/stormwatch/geo/pastanalysis/2007/0126.html, AG)</w:t>
      </w:r>
    </w:p>
    <w:p w:rsidR="003829CE" w:rsidRPr="002F2FD7" w:rsidRDefault="003829CE" w:rsidP="003829CE">
      <w:pPr>
        <w:pStyle w:val="card"/>
        <w:ind w:left="0"/>
        <w:rPr>
          <w:rStyle w:val="StyleUnderline"/>
          <w:rFonts w:ascii="Arial" w:hAnsi="Arial" w:cs="Arial"/>
        </w:rPr>
      </w:pPr>
      <w:r w:rsidRPr="002F2FD7">
        <w:rPr>
          <w:rStyle w:val="StyleUnderline"/>
          <w:rFonts w:ascii="Arial" w:hAnsi="Arial" w:cs="Arial"/>
        </w:rPr>
        <w:t>The number one security concern of the U</w:t>
      </w:r>
      <w:r w:rsidRPr="002F2FD7">
        <w:rPr>
          <w:rFonts w:ascii="Arial" w:hAnsi="Arial" w:cs="Arial"/>
        </w:rPr>
        <w:t xml:space="preserve">nited </w:t>
      </w:r>
      <w:r w:rsidRPr="002F2FD7">
        <w:rPr>
          <w:rStyle w:val="StyleUnderline"/>
          <w:rFonts w:ascii="Arial" w:hAnsi="Arial" w:cs="Arial"/>
        </w:rPr>
        <w:t>S</w:t>
      </w:r>
      <w:r w:rsidRPr="002F2FD7">
        <w:rPr>
          <w:rFonts w:ascii="Arial" w:hAnsi="Arial" w:cs="Arial"/>
        </w:rPr>
        <w:t xml:space="preserve">tates </w:t>
      </w:r>
      <w:r w:rsidRPr="002F2FD7">
        <w:rPr>
          <w:rStyle w:val="StyleUnderline"/>
          <w:rFonts w:ascii="Arial" w:hAnsi="Arial" w:cs="Arial"/>
        </w:rPr>
        <w:t>is</w:t>
      </w:r>
      <w:r w:rsidRPr="002F2FD7">
        <w:rPr>
          <w:rFonts w:ascii="Arial" w:hAnsi="Arial" w:cs="Arial"/>
        </w:rPr>
        <w:t xml:space="preserve"> the prospect of </w:t>
      </w:r>
      <w:r w:rsidRPr="002F2FD7">
        <w:rPr>
          <w:rFonts w:ascii="Arial" w:hAnsi="Arial" w:cs="Arial"/>
          <w:u w:val="single"/>
        </w:rPr>
        <w:t>a</w:t>
      </w:r>
      <w:r w:rsidRPr="002F2FD7">
        <w:rPr>
          <w:rFonts w:ascii="Arial" w:hAnsi="Arial" w:cs="Arial"/>
        </w:rPr>
        <w:t xml:space="preserve"> massive </w:t>
      </w:r>
      <w:r w:rsidRPr="002F2FD7">
        <w:rPr>
          <w:rStyle w:val="StyleUnderline"/>
          <w:rFonts w:ascii="Arial" w:hAnsi="Arial" w:cs="Arial"/>
        </w:rPr>
        <w:t>terror assault</w:t>
      </w:r>
      <w:r w:rsidRPr="002F2FD7">
        <w:rPr>
          <w:rFonts w:ascii="Arial" w:hAnsi="Arial" w:cs="Arial"/>
        </w:rPr>
        <w:t xml:space="preserve"> against the American homeland using nuclear weapons. This is not a mythical threat. </w:t>
      </w:r>
      <w:r w:rsidRPr="002F2FD7">
        <w:rPr>
          <w:rStyle w:val="StyleUnderline"/>
          <w:rFonts w:ascii="Arial" w:hAnsi="Arial" w:cs="Arial"/>
        </w:rPr>
        <w:t>A successful assault against one city,</w:t>
      </w:r>
      <w:r w:rsidRPr="002F2FD7">
        <w:rPr>
          <w:rFonts w:ascii="Arial" w:hAnsi="Arial" w:cs="Arial"/>
        </w:rPr>
        <w:t xml:space="preserve"> killing five to fifty thousand people, </w:t>
      </w:r>
      <w:r w:rsidRPr="002F2FD7">
        <w:rPr>
          <w:rStyle w:val="StyleUnderline"/>
          <w:rFonts w:ascii="Arial" w:hAnsi="Arial" w:cs="Arial"/>
        </w:rPr>
        <w:t xml:space="preserve">would </w:t>
      </w:r>
      <w:r w:rsidRPr="002F2FD7">
        <w:rPr>
          <w:rFonts w:ascii="Arial" w:hAnsi="Arial" w:cs="Arial"/>
        </w:rPr>
        <w:t xml:space="preserve">almost </w:t>
      </w:r>
      <w:r w:rsidRPr="002F2FD7">
        <w:rPr>
          <w:rStyle w:val="StyleUnderline"/>
          <w:rFonts w:ascii="Arial" w:hAnsi="Arial" w:cs="Arial"/>
        </w:rPr>
        <w:t>certainly trigger an unprecedented economic and political crisis in America. First, the dollar would lose its value. Second, cities would shut down and people would flee</w:t>
      </w:r>
      <w:r w:rsidRPr="002F2FD7">
        <w:rPr>
          <w:rFonts w:ascii="Arial" w:hAnsi="Arial" w:cs="Arial"/>
        </w:rPr>
        <w:t xml:space="preserve"> to the countryside. </w:t>
      </w:r>
      <w:r w:rsidRPr="002F2FD7">
        <w:rPr>
          <w:rStyle w:val="StyleUnderline"/>
          <w:rFonts w:ascii="Arial" w:hAnsi="Arial" w:cs="Arial"/>
        </w:rPr>
        <w:t>National paralysis and the collapse of entire industries could follow. A terrorist attack</w:t>
      </w:r>
      <w:r w:rsidRPr="002F2FD7">
        <w:rPr>
          <w:rFonts w:ascii="Arial" w:hAnsi="Arial" w:cs="Arial"/>
        </w:rPr>
        <w:t xml:space="preserve"> with nuclear weapons </w:t>
      </w:r>
      <w:r w:rsidRPr="002F2FD7">
        <w:rPr>
          <w:rStyle w:val="StyleUnderline"/>
          <w:rFonts w:ascii="Arial" w:hAnsi="Arial" w:cs="Arial"/>
        </w:rPr>
        <w:t>need only destroy a single city. The rest is accomplished</w:t>
      </w:r>
      <w:r w:rsidRPr="002F2FD7">
        <w:rPr>
          <w:rFonts w:ascii="Arial" w:hAnsi="Arial" w:cs="Arial"/>
        </w:rPr>
        <w:t xml:space="preserve"> by suggestion, </w:t>
      </w:r>
      <w:r w:rsidRPr="002F2FD7">
        <w:rPr>
          <w:rStyle w:val="StyleUnderline"/>
          <w:rFonts w:ascii="Arial" w:hAnsi="Arial" w:cs="Arial"/>
        </w:rPr>
        <w:t>by the psychological aftermath</w:t>
      </w:r>
      <w:r w:rsidRPr="002F2FD7">
        <w:rPr>
          <w:rFonts w:ascii="Arial" w:hAnsi="Arial" w:cs="Arial"/>
        </w:rPr>
        <w:t xml:space="preserve"> of history’s most profound failure. </w:t>
      </w:r>
      <w:r w:rsidRPr="002F2FD7">
        <w:rPr>
          <w:rStyle w:val="StyleUnderline"/>
          <w:rFonts w:ascii="Arial" w:hAnsi="Arial" w:cs="Arial"/>
        </w:rPr>
        <w:t>What government</w:t>
      </w:r>
      <w:r w:rsidRPr="002F2FD7">
        <w:rPr>
          <w:rFonts w:ascii="Arial" w:hAnsi="Arial" w:cs="Arial"/>
        </w:rPr>
        <w:t xml:space="preserve">, what Constitution, </w:t>
      </w:r>
      <w:r w:rsidRPr="002F2FD7">
        <w:rPr>
          <w:rStyle w:val="StyleUnderline"/>
          <w:rFonts w:ascii="Arial" w:hAnsi="Arial" w:cs="Arial"/>
        </w:rPr>
        <w:t>could survive such a failure?</w:t>
      </w:r>
      <w:r w:rsidRPr="002F2FD7">
        <w:rPr>
          <w:rFonts w:ascii="Arial" w:hAnsi="Arial" w:cs="Arial"/>
        </w:rPr>
        <w:t xml:space="preserve"> America is helpless, not knowing which way to turn as nuclear weapons are built and tested in one country after another. Some experts are afraid that </w:t>
      </w:r>
      <w:r w:rsidRPr="002F2FD7">
        <w:rPr>
          <w:rStyle w:val="StyleUnderline"/>
          <w:rFonts w:ascii="Arial" w:hAnsi="Arial" w:cs="Arial"/>
        </w:rPr>
        <w:t>America is going to launch a preemptive attack on Iran</w:t>
      </w:r>
      <w:r w:rsidRPr="002F2FD7">
        <w:rPr>
          <w:rFonts w:ascii="Arial" w:hAnsi="Arial" w:cs="Arial"/>
        </w:rPr>
        <w:t xml:space="preserve">, to prevent Iran from acquiring nuclear weapons. In the long run, </w:t>
      </w:r>
      <w:r w:rsidRPr="002F2FD7">
        <w:rPr>
          <w:rStyle w:val="StyleUnderline"/>
          <w:rFonts w:ascii="Arial" w:hAnsi="Arial" w:cs="Arial"/>
        </w:rPr>
        <w:t>all rogue regimes will acquire nuclear weapons</w:t>
      </w:r>
      <w:r w:rsidRPr="002F2FD7">
        <w:rPr>
          <w:rFonts w:ascii="Arial" w:hAnsi="Arial" w:cs="Arial"/>
        </w:rPr>
        <w:t xml:space="preserve">. In the long run, </w:t>
      </w:r>
      <w:r w:rsidRPr="002F2FD7">
        <w:rPr>
          <w:rStyle w:val="StyleUnderline"/>
          <w:rFonts w:ascii="Arial" w:hAnsi="Arial" w:cs="Arial"/>
        </w:rPr>
        <w:t xml:space="preserve">terrorists will acquire nuclear weapons. Either they will be given the weapons, or Russian and Chinese special forces will place the weapons in America themselves, knowing that terrorists will be blamed. </w:t>
      </w:r>
    </w:p>
    <w:p w:rsidR="003829CE" w:rsidRPr="002F2FD7" w:rsidRDefault="003829CE" w:rsidP="003829CE"/>
    <w:p w:rsidR="003829CE" w:rsidRPr="002F2FD7" w:rsidRDefault="003829CE" w:rsidP="003829CE">
      <w:pPr>
        <w:pStyle w:val="Heading3"/>
        <w:rPr>
          <w:rFonts w:cs="Arial"/>
        </w:rPr>
      </w:pPr>
      <w:r w:rsidRPr="002F2FD7">
        <w:rPr>
          <w:rFonts w:cs="Arial"/>
        </w:rPr>
        <w:t>Terrorism Bad – Turns Freedom</w:t>
      </w:r>
    </w:p>
    <w:p w:rsidR="003829CE" w:rsidRPr="002F2FD7" w:rsidRDefault="003829CE" w:rsidP="003829CE">
      <w:pPr>
        <w:pStyle w:val="Heading4"/>
        <w:rPr>
          <w:rFonts w:cs="Arial"/>
        </w:rPr>
      </w:pPr>
      <w:r w:rsidRPr="002F2FD7">
        <w:rPr>
          <w:rFonts w:cs="Arial"/>
        </w:rPr>
        <w:t>Terrorist attack exacerbates loss of freedoms</w:t>
      </w:r>
    </w:p>
    <w:p w:rsidR="003829CE" w:rsidRPr="002F2FD7" w:rsidRDefault="003829CE" w:rsidP="003829CE">
      <w:pPr>
        <w:pStyle w:val="card"/>
        <w:ind w:left="0"/>
        <w:rPr>
          <w:rFonts w:ascii="Arial" w:hAnsi="Arial" w:cs="Arial"/>
        </w:rPr>
      </w:pPr>
      <w:r w:rsidRPr="002F2FD7">
        <w:rPr>
          <w:rStyle w:val="cite"/>
          <w:rFonts w:ascii="Arial" w:hAnsi="Arial" w:cs="Arial"/>
        </w:rPr>
        <w:t xml:space="preserve">Saga Foundation 08 </w:t>
      </w:r>
      <w:r w:rsidRPr="002F2FD7">
        <w:rPr>
          <w:rFonts w:ascii="Arial" w:hAnsi="Arial" w:cs="Arial"/>
        </w:rPr>
        <w:t>(Non-partisan, Non-profit for Nuclear Safety, July 2008, “Nuclear Terrorism: Local Effects, Global Consequences” http://www.sagafoundation.org/SagaFoundationWhitePaperSAGAMARK7282008.pdf) BB</w:t>
      </w:r>
    </w:p>
    <w:p w:rsidR="003829CE" w:rsidRPr="002F2FD7" w:rsidRDefault="003829CE" w:rsidP="003829CE">
      <w:pPr>
        <w:pStyle w:val="card"/>
        <w:ind w:left="0"/>
        <w:rPr>
          <w:rStyle w:val="StyleUnderline"/>
          <w:rFonts w:ascii="Arial" w:hAnsi="Arial" w:cs="Arial"/>
        </w:rPr>
      </w:pPr>
    </w:p>
    <w:p w:rsidR="003829CE" w:rsidRPr="002F2FD7" w:rsidRDefault="003829CE" w:rsidP="003829CE">
      <w:pPr>
        <w:pStyle w:val="card"/>
        <w:ind w:left="0"/>
        <w:rPr>
          <w:rFonts w:ascii="Arial" w:hAnsi="Arial" w:cs="Arial"/>
        </w:rPr>
      </w:pPr>
      <w:r w:rsidRPr="002F2FD7">
        <w:rPr>
          <w:rStyle w:val="StyleUnderline"/>
          <w:rFonts w:ascii="Arial" w:hAnsi="Arial" w:cs="Arial"/>
        </w:rPr>
        <w:t>Localizing</w:t>
      </w:r>
      <w:r w:rsidRPr="002F2FD7">
        <w:rPr>
          <w:rFonts w:ascii="Arial" w:hAnsi="Arial" w:cs="Arial"/>
        </w:rPr>
        <w:t xml:space="preserve"> these </w:t>
      </w:r>
      <w:r w:rsidRPr="002F2FD7">
        <w:rPr>
          <w:rStyle w:val="StyleUnderline"/>
          <w:rFonts w:ascii="Arial" w:hAnsi="Arial" w:cs="Arial"/>
          <w:highlight w:val="cyan"/>
        </w:rPr>
        <w:t>nuclear terror scenarios</w:t>
      </w:r>
      <w:r w:rsidRPr="002F2FD7">
        <w:rPr>
          <w:rFonts w:ascii="Arial" w:hAnsi="Arial" w:cs="Arial"/>
          <w:highlight w:val="cyan"/>
        </w:rPr>
        <w:t xml:space="preserve"> </w:t>
      </w:r>
      <w:r w:rsidRPr="002F2FD7">
        <w:rPr>
          <w:rFonts w:ascii="Arial" w:hAnsi="Arial" w:cs="Arial"/>
        </w:rPr>
        <w:t xml:space="preserve">helps people envision and comprehend the unthinkable but it also </w:t>
      </w:r>
      <w:r w:rsidRPr="002F2FD7">
        <w:rPr>
          <w:rStyle w:val="StyleUnderline"/>
          <w:rFonts w:ascii="Arial" w:hAnsi="Arial" w:cs="Arial"/>
          <w:highlight w:val="cyan"/>
        </w:rPr>
        <w:t>creates a misleading perception that the damage from such an attack would be confined</w:t>
      </w:r>
      <w:r w:rsidRPr="002F2FD7">
        <w:rPr>
          <w:rFonts w:ascii="Arial" w:hAnsi="Arial" w:cs="Arial"/>
        </w:rPr>
        <w:t xml:space="preserve"> to the site of the attack itself. In considering these scenarios, </w:t>
      </w:r>
      <w:r w:rsidRPr="002F2FD7">
        <w:rPr>
          <w:rStyle w:val="StyleUnderline"/>
          <w:rFonts w:ascii="Arial" w:hAnsi="Arial" w:cs="Arial"/>
        </w:rPr>
        <w:t>former Senator</w:t>
      </w:r>
      <w:r w:rsidRPr="002F2FD7">
        <w:rPr>
          <w:rFonts w:ascii="Arial" w:hAnsi="Arial" w:cs="Arial"/>
        </w:rPr>
        <w:t xml:space="preserve"> Sam </w:t>
      </w:r>
      <w:r w:rsidRPr="002F2FD7">
        <w:rPr>
          <w:rStyle w:val="StyleUnderline"/>
          <w:rFonts w:ascii="Arial" w:hAnsi="Arial" w:cs="Arial"/>
        </w:rPr>
        <w:t>Nunn, who has worked for two decades to secure the world’s nuclear material</w:t>
      </w:r>
      <w:r w:rsidRPr="002F2FD7">
        <w:rPr>
          <w:rFonts w:ascii="Arial" w:hAnsi="Arial" w:cs="Arial"/>
        </w:rPr>
        <w:t xml:space="preserve">, has </w:t>
      </w:r>
      <w:r w:rsidRPr="002F2FD7">
        <w:rPr>
          <w:rStyle w:val="StyleUnderline"/>
          <w:rFonts w:ascii="Arial" w:hAnsi="Arial" w:cs="Arial"/>
        </w:rPr>
        <w:t>observed</w:t>
      </w:r>
      <w:r w:rsidRPr="002F2FD7">
        <w:rPr>
          <w:rFonts w:ascii="Arial" w:hAnsi="Arial" w:cs="Arial"/>
        </w:rPr>
        <w:t xml:space="preserve"> that </w:t>
      </w:r>
      <w:proofErr w:type="gramStart"/>
      <w:r w:rsidRPr="002F2FD7">
        <w:rPr>
          <w:rFonts w:ascii="Arial" w:hAnsi="Arial" w:cs="Arial"/>
        </w:rPr>
        <w:t>these ground-</w:t>
      </w:r>
      <w:proofErr w:type="gramEnd"/>
      <w:r w:rsidRPr="002F2FD7">
        <w:rPr>
          <w:rFonts w:ascii="Arial" w:hAnsi="Arial" w:cs="Arial"/>
        </w:rPr>
        <w:t xml:space="preserve"> zero narratives provide only the physical impact of nuclear terrorism</w:t>
      </w:r>
      <w:r w:rsidRPr="002F2FD7">
        <w:rPr>
          <w:rFonts w:ascii="Arial" w:hAnsi="Arial" w:cs="Arial"/>
          <w:highlight w:val="cyan"/>
        </w:rPr>
        <w:t xml:space="preserve">. </w:t>
      </w:r>
      <w:r w:rsidRPr="002F2FD7">
        <w:rPr>
          <w:rStyle w:val="StyleUnderline"/>
          <w:rFonts w:ascii="Arial" w:hAnsi="Arial" w:cs="Arial"/>
          <w:highlight w:val="cyan"/>
        </w:rPr>
        <w:t xml:space="preserve">If you were trying to draw a circle to mark the overall impact of the blast </w:t>
      </w:r>
      <w:r w:rsidRPr="002F2FD7">
        <w:rPr>
          <w:rStyle w:val="StyleUnderline"/>
          <w:rFonts w:ascii="Arial" w:hAnsi="Arial" w:cs="Arial"/>
        </w:rPr>
        <w:t xml:space="preserve">– in social, economic, and security terms -- </w:t>
      </w:r>
      <w:r w:rsidRPr="002F2FD7">
        <w:rPr>
          <w:rStyle w:val="StyleUnderline"/>
          <w:rFonts w:ascii="Arial" w:hAnsi="Arial" w:cs="Arial"/>
          <w:highlight w:val="cyan"/>
        </w:rPr>
        <w:t>the circle would be the equator itself</w:t>
      </w:r>
      <w:r w:rsidRPr="002F2FD7">
        <w:rPr>
          <w:rStyle w:val="StyleUnderline"/>
          <w:rFonts w:ascii="Arial" w:hAnsi="Arial" w:cs="Arial"/>
        </w:rPr>
        <w:t xml:space="preserve">. No part of the planet would escape the impact. People everywhere would fear another blast. </w:t>
      </w:r>
      <w:r w:rsidRPr="002F2FD7">
        <w:rPr>
          <w:rStyle w:val="StyleUnderline"/>
          <w:rFonts w:ascii="Arial" w:hAnsi="Arial" w:cs="Arial"/>
          <w:highlight w:val="cyan"/>
        </w:rPr>
        <w:t>Travel</w:t>
      </w:r>
      <w:r w:rsidRPr="002F2FD7">
        <w:rPr>
          <w:rStyle w:val="StyleUnderline"/>
          <w:rFonts w:ascii="Arial" w:hAnsi="Arial" w:cs="Arial"/>
        </w:rPr>
        <w:t xml:space="preserve">, international trade, </w:t>
      </w:r>
      <w:r w:rsidRPr="002F2FD7">
        <w:rPr>
          <w:rStyle w:val="StyleUnderline"/>
          <w:rFonts w:ascii="Arial" w:hAnsi="Arial" w:cs="Arial"/>
          <w:highlight w:val="cyan"/>
        </w:rPr>
        <w:t xml:space="preserve">capital flows, commerce would initially stop, </w:t>
      </w:r>
      <w:r w:rsidRPr="002F2FD7">
        <w:rPr>
          <w:rStyle w:val="StyleUnderline"/>
          <w:rFonts w:ascii="Arial" w:hAnsi="Arial" w:cs="Arial"/>
        </w:rPr>
        <w:t xml:space="preserve">and many </w:t>
      </w:r>
      <w:r w:rsidRPr="002F2FD7">
        <w:rPr>
          <w:rStyle w:val="StyleUnderline"/>
          <w:rFonts w:ascii="Arial" w:hAnsi="Arial" w:cs="Arial"/>
          <w:highlight w:val="cyan"/>
        </w:rPr>
        <w:t xml:space="preserve">freedoms </w:t>
      </w:r>
      <w:r w:rsidRPr="002F2FD7">
        <w:rPr>
          <w:rStyle w:val="StyleUnderline"/>
          <w:rFonts w:ascii="Arial" w:hAnsi="Arial" w:cs="Arial"/>
        </w:rPr>
        <w:t xml:space="preserve">we have come to take for granted </w:t>
      </w:r>
      <w:r w:rsidRPr="002F2FD7">
        <w:rPr>
          <w:rStyle w:val="StyleUnderline"/>
          <w:rFonts w:ascii="Arial" w:hAnsi="Arial" w:cs="Arial"/>
          <w:highlight w:val="cyan"/>
        </w:rPr>
        <w:t>would quickly be eroded in the name of security</w:t>
      </w:r>
      <w:r w:rsidRPr="002F2FD7">
        <w:rPr>
          <w:rStyle w:val="StyleUnderline"/>
          <w:rFonts w:ascii="Arial" w:hAnsi="Arial" w:cs="Arial"/>
        </w:rPr>
        <w:t>. The confidence of America and the world would be shaken to the core.</w:t>
      </w:r>
      <w:r w:rsidRPr="002F2FD7">
        <w:rPr>
          <w:rFonts w:ascii="Arial" w:hAnsi="Arial" w:cs="Arial"/>
        </w:rPr>
        <w:t xml:space="preserve"> </w:t>
      </w:r>
    </w:p>
    <w:p w:rsidR="003829CE" w:rsidRDefault="003829CE" w:rsidP="003829CE"/>
    <w:p w:rsidR="003829CE" w:rsidRPr="001D3BA8" w:rsidRDefault="003829CE" w:rsidP="003829CE">
      <w:r w:rsidRPr="001D3BA8">
        <w:rPr>
          <w:rStyle w:val="Heading4Char"/>
        </w:rPr>
        <w:t xml:space="preserve">Government leaders will seize on a terrorist attack to dramatically expand surveillance operations. </w:t>
      </w:r>
      <w:r w:rsidRPr="001D3BA8">
        <w:rPr>
          <w:rStyle w:val="Heading4Char"/>
        </w:rPr>
        <w:br/>
      </w:r>
      <w:proofErr w:type="spellStart"/>
      <w:r w:rsidRPr="001D3BA8">
        <w:rPr>
          <w:rStyle w:val="Style13ptBold"/>
        </w:rPr>
        <w:t>Tuccille</w:t>
      </w:r>
      <w:proofErr w:type="spellEnd"/>
      <w:r w:rsidRPr="001D3BA8">
        <w:rPr>
          <w:rStyle w:val="Style13ptBold"/>
        </w:rPr>
        <w:t xml:space="preserve">, 2015 </w:t>
      </w:r>
      <w:r w:rsidRPr="001D3BA8">
        <w:t>(J.D., editor of Reason.com, “What's a terrorist attack if not an excuse for domestic spying</w:t>
      </w:r>
      <w:proofErr w:type="gramStart"/>
      <w:r w:rsidRPr="001D3BA8">
        <w:t>?,</w:t>
      </w:r>
      <w:proofErr w:type="gramEnd"/>
      <w:r w:rsidRPr="001D3BA8">
        <w:t>” Jan 14, Online: reason.com/blog/2015/01/14/whats-a-terrorist-attack-if-not-an-excus)</w:t>
      </w:r>
    </w:p>
    <w:p w:rsidR="003829CE" w:rsidRPr="00F4573D" w:rsidRDefault="003829CE" w:rsidP="003829CE"/>
    <w:p w:rsidR="003829CE" w:rsidRPr="00F4573D" w:rsidRDefault="003829CE" w:rsidP="003829CE">
      <w:pPr>
        <w:rPr>
          <w:sz w:val="16"/>
        </w:rPr>
      </w:pPr>
      <w:r w:rsidRPr="00F4573D">
        <w:rPr>
          <w:rStyle w:val="StyleUnderline"/>
        </w:rPr>
        <w:t>Following on last week's terrorist attacks in France, the British government</w:t>
      </w:r>
      <w:r w:rsidRPr="00F4573D">
        <w:rPr>
          <w:sz w:val="16"/>
        </w:rPr>
        <w:t xml:space="preserve"> has </w:t>
      </w:r>
      <w:r w:rsidRPr="00F4573D">
        <w:rPr>
          <w:rStyle w:val="StyleUnderline"/>
        </w:rPr>
        <w:t>dusted off a long-sought "snooper's charter"—</w:t>
      </w:r>
      <w:r w:rsidRPr="00F4573D">
        <w:rPr>
          <w:sz w:val="16"/>
        </w:rPr>
        <w:t>better known as the Data Communications Bill—</w:t>
      </w:r>
      <w:r w:rsidRPr="00F4573D">
        <w:rPr>
          <w:rStyle w:val="StyleUnderline"/>
        </w:rPr>
        <w:t>to ease the power of officials to track people's private communications</w:t>
      </w:r>
      <w:r w:rsidRPr="00F4573D">
        <w:rPr>
          <w:sz w:val="16"/>
        </w:rPr>
        <w:t xml:space="preserve">. "It is too soon to say for certain, but it is highly probable that communications data was used in the Paris attacks to locate the suspects and establish the links between the two attacks," Home Secretary Theresa May told Parliament. "Quite simply, if </w:t>
      </w:r>
      <w:r w:rsidRPr="00F4573D">
        <w:rPr>
          <w:rStyle w:val="StyleUnderline"/>
        </w:rPr>
        <w:t>we want the police and the security services to protect the public and save lives, they need this capability</w:t>
      </w:r>
      <w:r w:rsidRPr="00F4573D">
        <w:rPr>
          <w:sz w:val="16"/>
        </w:rPr>
        <w:t xml:space="preserve">. You get that? There's no evidence that the bill would have prevented the Charlie Hebdo attack, but that incident is why you should pass the bill. Prime Minister David Cameron even says that messaging services that can't be intercepted should be banned. Using the latest outrage to inject new life into old security-state legislation isn't a British specialty. </w:t>
      </w:r>
      <w:r w:rsidRPr="00FF6504">
        <w:rPr>
          <w:rStyle w:val="StyleUnderline"/>
        </w:rPr>
        <w:t>When the Patriot Act was introduced in 2001, then-Senator Joseph Biden boasted, "I drafted a terrorism bill after the Oklahoma City bombing. And the bill John Ashcroft sent up was my bill." This is a game in which politicians everywhere can participate</w:t>
      </w:r>
      <w:r w:rsidRPr="00F4573D">
        <w:rPr>
          <w:sz w:val="16"/>
        </w:rPr>
        <w:t>. Never mind that, as Reason's Ron Bailey pointed out in November, "there is very little evidence that the Internet is making terrorism easier to do." But pretending otherwise, and passing legislation that empowers security services, lets government officials accumulate power and give the appearance of doing something when the public is frightened. Added Bailey: As [David Benson, a political scientist at the University of Chicago] argues, exaggerating the Internet's usefulness to terrorism has "egregious costs</w:t>
      </w:r>
      <w:r w:rsidRPr="00F4573D">
        <w:rPr>
          <w:rStyle w:val="StyleUnderline"/>
        </w:rPr>
        <w:t>." Some officials</w:t>
      </w:r>
      <w:r w:rsidRPr="00F4573D">
        <w:rPr>
          <w:sz w:val="16"/>
        </w:rPr>
        <w:t xml:space="preserve">, for example, </w:t>
      </w:r>
      <w:r w:rsidRPr="00F4573D">
        <w:rPr>
          <w:rStyle w:val="StyleUnderline"/>
        </w:rPr>
        <w:t>have been calling for a "kill switch" that would allow the government to shut down the Internet in an emergency</w:t>
      </w:r>
      <w:r w:rsidRPr="00F4573D">
        <w:rPr>
          <w:sz w:val="16"/>
        </w:rPr>
        <w:t xml:space="preserve">. Noting how much Americans depend upon the Net for commerce, communication, medical care, and so forth, Benson points out that "It is difficult to imagine a terrorist attack being as costly as turning off the Internet would be." </w:t>
      </w:r>
      <w:r w:rsidRPr="00F4573D">
        <w:rPr>
          <w:rStyle w:val="Emphasis"/>
        </w:rPr>
        <w:t>Terrorism also gives officials an excuse to tighten censorship</w:t>
      </w:r>
      <w:r w:rsidRPr="00F4573D">
        <w:rPr>
          <w:sz w:val="16"/>
        </w:rPr>
        <w:t xml:space="preserve">—especially in jurisdictions, including many democratic countries in Europe, where the whole free speech thing has relatively shallow roots. So get ready for the ride. </w:t>
      </w:r>
      <w:r w:rsidRPr="00FF6504">
        <w:rPr>
          <w:rStyle w:val="StyleUnderline"/>
        </w:rPr>
        <w:t>Driven by a need to appear proactive, and a preexisting taste for accumulating power,</w:t>
      </w:r>
      <w:r w:rsidRPr="00F4573D">
        <w:rPr>
          <w:sz w:val="16"/>
        </w:rPr>
        <w:t xml:space="preserve"> </w:t>
      </w:r>
      <w:r w:rsidRPr="00F4573D">
        <w:rPr>
          <w:rStyle w:val="StyleUnderline"/>
        </w:rPr>
        <w:t>government officials once again exploit a murderous incident to increase their authority over us.</w:t>
      </w:r>
      <w:r w:rsidRPr="00F4573D">
        <w:rPr>
          <w:sz w:val="16"/>
        </w:rPr>
        <w:t xml:space="preserve"> </w:t>
      </w:r>
      <w:proofErr w:type="gramStart"/>
      <w:r w:rsidRPr="00F4573D">
        <w:rPr>
          <w:rStyle w:val="StyleUnderline"/>
        </w:rPr>
        <w:t>Which escalates the ongoing cold war between people who want to be left alone, and the governments that seek to control them.</w:t>
      </w:r>
      <w:proofErr w:type="gramEnd"/>
    </w:p>
    <w:p w:rsidR="003829CE" w:rsidRDefault="003829CE" w:rsidP="003829CE">
      <w:pPr>
        <w:pStyle w:val="Heading3"/>
      </w:pPr>
      <w:bookmarkStart w:id="2" w:name="_Toc422488158"/>
      <w:r>
        <w:t>A2: No Impact – Nuclear Terrorism Unlikely</w:t>
      </w:r>
      <w:bookmarkEnd w:id="2"/>
    </w:p>
    <w:p w:rsidR="003829CE" w:rsidRPr="002723E4" w:rsidRDefault="003829CE" w:rsidP="003829CE"/>
    <w:p w:rsidR="003829CE" w:rsidRPr="00F4573D" w:rsidRDefault="003829CE" w:rsidP="003829CE">
      <w:pPr>
        <w:pStyle w:val="Heading4"/>
      </w:pPr>
      <w:r>
        <w:t xml:space="preserve">There have been dozens of sales and transfers of nuclear materials in the past decades – this doesn’t account for recent instability in nuclear states. </w:t>
      </w:r>
      <w:r w:rsidRPr="00F4573D">
        <w:br/>
      </w:r>
    </w:p>
    <w:p w:rsidR="003829CE" w:rsidRDefault="003829CE" w:rsidP="003829CE">
      <w:r w:rsidRPr="00F4573D">
        <w:rPr>
          <w:rStyle w:val="Style13ptBold"/>
        </w:rPr>
        <w:t xml:space="preserve">Schwartz, 2015 </w:t>
      </w:r>
      <w:r w:rsidRPr="00F4573D">
        <w:rPr>
          <w:rStyle w:val="Style13ptBold"/>
        </w:rPr>
        <w:br/>
      </w:r>
      <w:r>
        <w:t xml:space="preserve">(Benjamin, analyst at the Dept. of Defense, </w:t>
      </w:r>
      <w:r w:rsidRPr="008A4C61">
        <w:rPr>
          <w:u w:val="single"/>
        </w:rPr>
        <w:t>Right of Boom: The Aftermath of Nuclear Terrorism</w:t>
      </w:r>
      <w:r>
        <w:t>,</w:t>
      </w:r>
      <w:r w:rsidRPr="00F4573D">
        <w:t xml:space="preserve"> </w:t>
      </w:r>
      <w:r>
        <w:t>p. 15,</w:t>
      </w:r>
      <w:r w:rsidRPr="00F4573D">
        <w:t xml:space="preserve"> </w:t>
      </w:r>
      <w:proofErr w:type="spellStart"/>
      <w:r w:rsidRPr="00F4573D">
        <w:t>kdf</w:t>
      </w:r>
      <w:proofErr w:type="spellEnd"/>
      <w:r w:rsidRPr="00F4573D">
        <w:t>)</w:t>
      </w:r>
    </w:p>
    <w:p w:rsidR="003829CE" w:rsidRDefault="003829CE" w:rsidP="003829CE">
      <w:pPr>
        <w:rPr>
          <w:sz w:val="16"/>
        </w:rPr>
      </w:pPr>
    </w:p>
    <w:p w:rsidR="003829CE" w:rsidRPr="00F4573D" w:rsidRDefault="003829CE" w:rsidP="003829CE">
      <w:pPr>
        <w:rPr>
          <w:sz w:val="16"/>
        </w:rPr>
      </w:pPr>
      <w:r w:rsidRPr="00F4573D">
        <w:rPr>
          <w:sz w:val="16"/>
        </w:rPr>
        <w:t>With respect to "</w:t>
      </w:r>
      <w:r w:rsidRPr="00F4573D">
        <w:rPr>
          <w:rStyle w:val="StyleUnderline"/>
        </w:rPr>
        <w:t xml:space="preserve">loose nukes," the threat faced today is unprecedented. </w:t>
      </w:r>
      <w:r w:rsidRPr="00F4573D">
        <w:rPr>
          <w:sz w:val="16"/>
        </w:rPr>
        <w:t xml:space="preserve">The good news is that the danger that Allison focused on-fissile material leaking out of the former Soviet republics-has been substantially curtailed, though not eliminated. When Allison served in government he was confronted by a slew of nuclear smuggling cases. </w:t>
      </w:r>
      <w:r w:rsidRPr="00F4573D">
        <w:rPr>
          <w:rStyle w:val="StyleUnderline"/>
        </w:rPr>
        <w:t>Between 1992 and 2002, eleven cases of attempted sales of highly enriched uranium and two cases of attempted plutonium sales occurred.</w:t>
      </w:r>
      <w:r w:rsidRPr="00F4573D">
        <w:rPr>
          <w:sz w:val="16"/>
        </w:rPr>
        <w:t xml:space="preserve"> In contrast, </w:t>
      </w:r>
      <w:r w:rsidRPr="00F4573D">
        <w:rPr>
          <w:rStyle w:val="StyleUnderline"/>
        </w:rPr>
        <w:t xml:space="preserve">between 2002 and 2012 there have been only four </w:t>
      </w:r>
      <w:r w:rsidRPr="00F4573D">
        <w:rPr>
          <w:sz w:val="16"/>
        </w:rPr>
        <w:t xml:space="preserve">cases-all but one of which was linked to a single country, Georgia. This is a good news story, which is probably due in no small measure to the efforts of the United States to provide rapid security upgrades as part of the Nunn-Lugar Cooperative Threat Reduction program.6 </w:t>
      </w:r>
      <w:proofErr w:type="gramStart"/>
      <w:r w:rsidRPr="00F4573D">
        <w:rPr>
          <w:sz w:val="16"/>
        </w:rPr>
        <w:t>Unfortunately</w:t>
      </w:r>
      <w:proofErr w:type="gramEnd"/>
      <w:r w:rsidRPr="00F4573D">
        <w:rPr>
          <w:sz w:val="16"/>
        </w:rPr>
        <w:t xml:space="preserve">, </w:t>
      </w:r>
      <w:r w:rsidRPr="00F4573D">
        <w:rPr>
          <w:rStyle w:val="StyleUnderline"/>
        </w:rPr>
        <w:t>this good news has been accompanied by extremely dangerous developments in Pakistan</w:t>
      </w:r>
      <w:r w:rsidRPr="00F4573D">
        <w:rPr>
          <w:sz w:val="16"/>
        </w:rPr>
        <w:t xml:space="preserve">. </w:t>
      </w:r>
      <w:r w:rsidRPr="00F4573D">
        <w:rPr>
          <w:rStyle w:val="StyleUnderline"/>
        </w:rPr>
        <w:t>The country is in the midst of a massive expansion of its nuclear weapons complex at a time when radicalization is on the rise and its military is under frequent attack from insurgents</w:t>
      </w:r>
      <w:r w:rsidRPr="00F4573D">
        <w:rPr>
          <w:sz w:val="16"/>
        </w:rPr>
        <w:t xml:space="preserve">. Moreover, the size of the nuclear complex is not only expanding but, according to </w:t>
      </w:r>
      <w:proofErr w:type="spellStart"/>
      <w:r w:rsidRPr="00F4573D">
        <w:rPr>
          <w:sz w:val="16"/>
        </w:rPr>
        <w:t>Feroz</w:t>
      </w:r>
      <w:proofErr w:type="spellEnd"/>
      <w:r w:rsidRPr="00F4573D">
        <w:rPr>
          <w:sz w:val="16"/>
        </w:rPr>
        <w:t xml:space="preserve"> Khan, a thirty-year veteran of the Pakistani program, </w:t>
      </w:r>
      <w:r w:rsidRPr="002723E4">
        <w:rPr>
          <w:rStyle w:val="StyleUnderline"/>
        </w:rPr>
        <w:t>t</w:t>
      </w:r>
      <w:r w:rsidRPr="00F4573D">
        <w:rPr>
          <w:rStyle w:val="StyleUnderline"/>
        </w:rPr>
        <w:t xml:space="preserve">he military is also planning to produce miniaturized tactical nuclear weapons, deploy them in a ready-to-launch state, </w:t>
      </w:r>
      <w:r w:rsidRPr="002723E4">
        <w:rPr>
          <w:rStyle w:val="StyleUnderline"/>
        </w:rPr>
        <w:t>and mate them with new delivery vehicles</w:t>
      </w:r>
      <w:r w:rsidRPr="00F4573D">
        <w:rPr>
          <w:sz w:val="16"/>
        </w:rPr>
        <w:t xml:space="preserve">. From a proliferation perspective this is a frightening prospect, particularly considering that Pakistan has an unparalleled history of proliferation. </w:t>
      </w:r>
      <w:r w:rsidRPr="00F4573D">
        <w:rPr>
          <w:rStyle w:val="StyleUnderline"/>
        </w:rPr>
        <w:t xml:space="preserve">This is all occurring in a country that hosted Osama bin Laden and the senior leadership of al-Qaeda for over a decade and where the military intelligence service continues to court, coopt, and coordinate with a wide array of </w:t>
      </w:r>
      <w:proofErr w:type="gramStart"/>
      <w:r w:rsidRPr="00F4573D">
        <w:rPr>
          <w:rStyle w:val="StyleUnderline"/>
        </w:rPr>
        <w:t>terrorists</w:t>
      </w:r>
      <w:proofErr w:type="gramEnd"/>
      <w:r w:rsidRPr="00F4573D">
        <w:rPr>
          <w:rStyle w:val="StyleUnderline"/>
        </w:rPr>
        <w:t xml:space="preserve"> groups</w:t>
      </w:r>
      <w:r w:rsidRPr="00F4573D">
        <w:rPr>
          <w:sz w:val="16"/>
        </w:rPr>
        <w:t>.7</w:t>
      </w:r>
    </w:p>
    <w:p w:rsidR="003829CE" w:rsidRDefault="003829CE" w:rsidP="003829CE"/>
    <w:p w:rsidR="003829CE" w:rsidRDefault="003829CE" w:rsidP="003829CE"/>
    <w:p w:rsidR="003829CE" w:rsidRDefault="003829CE" w:rsidP="003829CE"/>
    <w:p w:rsidR="003829CE" w:rsidRDefault="003829CE" w:rsidP="003829CE">
      <w:pPr>
        <w:pStyle w:val="Heading3"/>
      </w:pPr>
      <w:bookmarkStart w:id="3" w:name="_Toc422488159"/>
      <w:r>
        <w:t>A2: No Impact – Nuclear Terrorism Unlikely</w:t>
      </w:r>
      <w:bookmarkEnd w:id="3"/>
    </w:p>
    <w:p w:rsidR="003829CE" w:rsidRDefault="003829CE" w:rsidP="003829CE">
      <w:pPr>
        <w:pStyle w:val="Heading4"/>
      </w:pPr>
    </w:p>
    <w:p w:rsidR="003829CE" w:rsidRPr="00F4573D" w:rsidRDefault="003829CE" w:rsidP="003829CE">
      <w:pPr>
        <w:pStyle w:val="Heading4"/>
      </w:pPr>
      <w:r>
        <w:t>Nuclear</w:t>
      </w:r>
      <w:r w:rsidRPr="00F4573D">
        <w:t xml:space="preserve"> terror</w:t>
      </w:r>
      <w:r>
        <w:t xml:space="preserve">ism is more likely than ever – lack of precedents doesn’t mean there’s no risk. </w:t>
      </w:r>
      <w:r w:rsidRPr="00F4573D">
        <w:br/>
      </w:r>
    </w:p>
    <w:p w:rsidR="003829CE" w:rsidRDefault="003829CE" w:rsidP="003829CE">
      <w:r w:rsidRPr="00F4573D">
        <w:rPr>
          <w:rStyle w:val="Style13ptBold"/>
        </w:rPr>
        <w:t xml:space="preserve">Schwartz, 2015 </w:t>
      </w:r>
      <w:r w:rsidRPr="00F4573D">
        <w:rPr>
          <w:rStyle w:val="Style13ptBold"/>
        </w:rPr>
        <w:br/>
      </w:r>
      <w:r>
        <w:t xml:space="preserve">(Benjamin, analyst at the Dept. of Defense, </w:t>
      </w:r>
      <w:r w:rsidRPr="008A4C61">
        <w:rPr>
          <w:u w:val="single"/>
        </w:rPr>
        <w:t>Right of Boom: The Aftermath of Nuclear Terrorism</w:t>
      </w:r>
      <w:r>
        <w:t>,</w:t>
      </w:r>
      <w:r w:rsidRPr="00F4573D">
        <w:t xml:space="preserve"> </w:t>
      </w:r>
      <w:r>
        <w:t>p. 23-25,</w:t>
      </w:r>
      <w:r w:rsidRPr="00F4573D">
        <w:t xml:space="preserve"> </w:t>
      </w:r>
      <w:proofErr w:type="spellStart"/>
      <w:r w:rsidRPr="00F4573D">
        <w:t>kdf</w:t>
      </w:r>
      <w:proofErr w:type="spellEnd"/>
      <w:r w:rsidRPr="00F4573D">
        <w:t>)</w:t>
      </w:r>
    </w:p>
    <w:p w:rsidR="003829CE" w:rsidRDefault="003829CE" w:rsidP="003829CE">
      <w:pPr>
        <w:rPr>
          <w:rStyle w:val="StyleUnderline"/>
        </w:rPr>
      </w:pPr>
    </w:p>
    <w:p w:rsidR="003829CE" w:rsidRPr="00F4573D" w:rsidRDefault="003829CE" w:rsidP="003829CE">
      <w:pPr>
        <w:rPr>
          <w:rStyle w:val="StyleUnderline"/>
        </w:rPr>
      </w:pPr>
      <w:r w:rsidRPr="00F4573D">
        <w:rPr>
          <w:rStyle w:val="StyleUnderline"/>
        </w:rPr>
        <w:t>Is the scenario</w:t>
      </w:r>
      <w:r w:rsidRPr="00F4573D">
        <w:rPr>
          <w:sz w:val="16"/>
        </w:rPr>
        <w:t xml:space="preserve"> above simply the product of an overactive imagination and a penchant for </w:t>
      </w:r>
      <w:r w:rsidRPr="00F4573D">
        <w:rPr>
          <w:rStyle w:val="StyleUnderline"/>
        </w:rPr>
        <w:t>alarmism?</w:t>
      </w:r>
      <w:r w:rsidRPr="00F4573D">
        <w:rPr>
          <w:sz w:val="16"/>
        </w:rPr>
        <w:t xml:space="preserve"> This is a reasonable question to ask. And it is worth answering before embarking on an exploration of potential responses to nuclear terrorism. Those who assert that there is a genuine threat of nuclear terrorism should acknowledge at the outset that there are legitimate reasons for skepticism. In fact, those who have paid closest attention to the issue over the years may be most conditioned to be incredulous. </w:t>
      </w:r>
      <w:r w:rsidRPr="00F4573D">
        <w:rPr>
          <w:rStyle w:val="StyleUnderline"/>
        </w:rPr>
        <w:t>They have heard public officials repeatedly issue dire warnings of impending terrorist attacks, watched and seen that no attack materializes</w:t>
      </w:r>
      <w:r w:rsidRPr="00F4573D">
        <w:rPr>
          <w:sz w:val="16"/>
        </w:rPr>
        <w:t xml:space="preserve">, and then have been presented with little or no evidence to support the initial alert. It is also perfectly understandable that reasonable people question the competence and/or trustworthiness of US national security officials, particularly those responsible for nuclear issues. </w:t>
      </w:r>
      <w:r w:rsidRPr="00F4573D">
        <w:rPr>
          <w:rStyle w:val="StyleUnderline"/>
        </w:rPr>
        <w:t>This is especially so in light of the second American-led invasion of Iraq-a war justified to the public largely on the basis of nonexistent nuclear weapons</w:t>
      </w:r>
      <w:r w:rsidRPr="00F4573D">
        <w:rPr>
          <w:sz w:val="16"/>
        </w:rPr>
        <w:t xml:space="preserve">. Moreover, warnings of impending doom didn't originate with then vice president Dick Cheney. "I think we have to live with the expectation," remarked a Los Alamos atomic engineer in 1973, "that once every four or five years a nuclear explosion will take place and kill a lot of people." This statement is cited in John McPhee's The Curve of Binding Energy, which detailed concerns about the proliferation of nuclear weapons to </w:t>
      </w:r>
      <w:proofErr w:type="spellStart"/>
      <w:r w:rsidRPr="00F4573D">
        <w:rPr>
          <w:sz w:val="16"/>
        </w:rPr>
        <w:t>nonstate</w:t>
      </w:r>
      <w:proofErr w:type="spellEnd"/>
      <w:r w:rsidRPr="00F4573D">
        <w:rPr>
          <w:sz w:val="16"/>
        </w:rPr>
        <w:t xml:space="preserve"> actors over forty years ago.3 In the context of this history, accusations of Chicken Little-like behavior aren't flippant reactions. </w:t>
      </w:r>
      <w:r w:rsidRPr="00F4573D">
        <w:rPr>
          <w:rStyle w:val="StyleUnderline"/>
        </w:rPr>
        <w:t>While exaggeration may mislead the credulous and offend the perceptive</w:t>
      </w:r>
      <w:r w:rsidRPr="00F4573D">
        <w:rPr>
          <w:sz w:val="16"/>
        </w:rPr>
        <w:t xml:space="preserve">, </w:t>
      </w:r>
      <w:r w:rsidRPr="002723E4">
        <w:rPr>
          <w:rStyle w:val="StyleUnderline"/>
        </w:rPr>
        <w:t>neither the absence of a precedent for nuclear terrorism nor the intelligence failure regarding Saddam Hussein's WMD program change the growing threat</w:t>
      </w:r>
      <w:r w:rsidRPr="00F4573D">
        <w:rPr>
          <w:sz w:val="16"/>
        </w:rPr>
        <w:t xml:space="preserve">. </w:t>
      </w:r>
      <w:r w:rsidRPr="00F4573D">
        <w:rPr>
          <w:rStyle w:val="StyleUnderline"/>
        </w:rPr>
        <w:t>Many of these conditions aren't new; they have existed since the dawn of the nuclear age,</w:t>
      </w:r>
      <w:r w:rsidRPr="00F4573D">
        <w:rPr>
          <w:sz w:val="16"/>
        </w:rPr>
        <w:t xml:space="preserve"> </w:t>
      </w:r>
      <w:r w:rsidRPr="00F4573D">
        <w:rPr>
          <w:rStyle w:val="StyleUnderline"/>
        </w:rPr>
        <w:t>and the world has been very fortunate that the danger has been effectively managed for so long</w:t>
      </w:r>
      <w:r w:rsidRPr="00F4573D">
        <w:rPr>
          <w:sz w:val="16"/>
        </w:rPr>
        <w:t xml:space="preserve">. Other conditions are truly unprecedented. </w:t>
      </w:r>
      <w:r w:rsidRPr="00F4573D">
        <w:rPr>
          <w:rStyle w:val="StyleUnderline"/>
        </w:rPr>
        <w:t>The world crossed from</w:t>
      </w:r>
      <w:r w:rsidRPr="00F4573D">
        <w:rPr>
          <w:sz w:val="16"/>
        </w:rPr>
        <w:t xml:space="preserve"> Graham </w:t>
      </w:r>
      <w:r w:rsidRPr="00F4573D">
        <w:rPr>
          <w:rStyle w:val="StyleUnderline"/>
        </w:rPr>
        <w:t>Allison's "Three No's" into three Yeses with a whimper rather than a bang,</w:t>
      </w:r>
      <w:r w:rsidRPr="00F4573D">
        <w:rPr>
          <w:sz w:val="16"/>
        </w:rPr>
        <w:t xml:space="preserve"> but </w:t>
      </w:r>
      <w:r w:rsidRPr="002723E4">
        <w:rPr>
          <w:rStyle w:val="StyleUnderline"/>
        </w:rPr>
        <w:t>we have nevertheless entered an environment of extraordinary risk.</w:t>
      </w:r>
      <w:r w:rsidRPr="00F4573D">
        <w:rPr>
          <w:sz w:val="16"/>
        </w:rPr>
        <w:t xml:space="preserve"> Allison's contention that "[t]he detonation of a terrorist nuclear device in an American city is inevitable if the U.S. continues on its present course" is certainly debatable.4 </w:t>
      </w:r>
      <w:r w:rsidRPr="00F4573D">
        <w:rPr>
          <w:rStyle w:val="StyleUnderline"/>
        </w:rPr>
        <w:t>Yet an objective assessment of the current nuclear security situation and its future trajectory leads to an unavoidable conclusion: We are more vulnerable to nuclear terrorism than at any time since the dawn of the nuclear age.</w:t>
      </w:r>
    </w:p>
    <w:p w:rsidR="003829CE" w:rsidRDefault="003829CE" w:rsidP="003829CE"/>
    <w:p w:rsidR="003829CE" w:rsidRDefault="003829CE" w:rsidP="003829CE"/>
    <w:p w:rsidR="003829CE" w:rsidRDefault="003829CE" w:rsidP="003829CE">
      <w:pPr>
        <w:pStyle w:val="Heading3"/>
      </w:pPr>
      <w:bookmarkStart w:id="4" w:name="_Toc420751600"/>
      <w:bookmarkStart w:id="5" w:name="_Toc422488160"/>
      <w:r>
        <w:t>A2</w:t>
      </w:r>
      <w:r w:rsidRPr="002723E4">
        <w:t xml:space="preserve">: </w:t>
      </w:r>
      <w:bookmarkEnd w:id="4"/>
      <w:r>
        <w:t>Indict of Experts</w:t>
      </w:r>
      <w:bookmarkEnd w:id="5"/>
    </w:p>
    <w:p w:rsidR="003829CE" w:rsidRPr="002723E4" w:rsidRDefault="003829CE" w:rsidP="003829CE"/>
    <w:p w:rsidR="003829CE" w:rsidRPr="00F4573D" w:rsidRDefault="003829CE" w:rsidP="003829CE">
      <w:pPr>
        <w:pStyle w:val="Heading4"/>
      </w:pPr>
      <w:r>
        <w:t xml:space="preserve">Author bias is universal – their experts inflate the risk of government surveillance without accounting for the facts of the situation. </w:t>
      </w:r>
      <w:r w:rsidRPr="00F4573D">
        <w:br/>
      </w:r>
    </w:p>
    <w:p w:rsidR="003829CE" w:rsidRDefault="003829CE" w:rsidP="003829CE">
      <w:r w:rsidRPr="00F4573D">
        <w:rPr>
          <w:rStyle w:val="Style13ptBold"/>
        </w:rPr>
        <w:t xml:space="preserve">Bolton, 2015 </w:t>
      </w:r>
      <w:r w:rsidRPr="00F4573D">
        <w:t>(John R</w:t>
      </w:r>
      <w:r>
        <w:t>, former US Rep to UN,</w:t>
      </w:r>
      <w:r w:rsidRPr="00F4573D">
        <w:t xml:space="preserve"> </w:t>
      </w:r>
      <w:r>
        <w:t>“</w:t>
      </w:r>
      <w:r w:rsidRPr="00F4573D">
        <w:t>NSA ac</w:t>
      </w:r>
      <w:r>
        <w:t xml:space="preserve">tivities key to terrorism fight,” Apr 28, </w:t>
      </w:r>
      <w:proofErr w:type="gramStart"/>
      <w:r>
        <w:t>Online</w:t>
      </w:r>
      <w:proofErr w:type="gramEnd"/>
      <w:r>
        <w:t xml:space="preserve">: </w:t>
      </w:r>
      <w:hyperlink r:id="rId25" w:history="1">
        <w:r w:rsidRPr="001860F4">
          <w:rPr>
            <w:rStyle w:val="Hyperlink"/>
          </w:rPr>
          <w:t>www.aei.org/publication/nsa-activities-key-to-terrorism-fight/</w:t>
        </w:r>
      </w:hyperlink>
      <w:r>
        <w:t xml:space="preserve">, </w:t>
      </w:r>
      <w:proofErr w:type="spellStart"/>
      <w:r>
        <w:t>kdf</w:t>
      </w:r>
      <w:proofErr w:type="spellEnd"/>
      <w:r w:rsidRPr="00F4573D">
        <w:t>)</w:t>
      </w:r>
    </w:p>
    <w:p w:rsidR="003829CE" w:rsidRDefault="003829CE" w:rsidP="003829CE">
      <w:pPr>
        <w:rPr>
          <w:sz w:val="16"/>
        </w:rPr>
      </w:pPr>
    </w:p>
    <w:p w:rsidR="003829CE" w:rsidRPr="00486F20" w:rsidRDefault="003829CE" w:rsidP="003829CE">
      <w:pPr>
        <w:rPr>
          <w:sz w:val="16"/>
        </w:rPr>
      </w:pPr>
      <w:r w:rsidRPr="00486F20">
        <w:rPr>
          <w:sz w:val="16"/>
        </w:rPr>
        <w:t xml:space="preserve">Congress is poised to decide whether to re-authorize programs run by the National Security Agency that assess patterns of domestic and international telephone calls and emails to uncover linkages with known terrorists. </w:t>
      </w:r>
      <w:r w:rsidRPr="00F4573D">
        <w:rPr>
          <w:rStyle w:val="StyleUnderline"/>
        </w:rPr>
        <w:t>These NSA activities</w:t>
      </w:r>
      <w:r w:rsidRPr="00486F20">
        <w:rPr>
          <w:sz w:val="16"/>
        </w:rPr>
        <w:t>, initiated after al-Qaeda’s deadly 9/11 attacks</w:t>
      </w:r>
      <w:r w:rsidRPr="00F4573D">
        <w:rPr>
          <w:rStyle w:val="StyleUnderline"/>
        </w:rPr>
        <w:t>, have played a vital role in protecting America</w:t>
      </w:r>
      <w:r w:rsidRPr="00486F20">
        <w:rPr>
          <w:sz w:val="16"/>
        </w:rPr>
        <w:t xml:space="preserve"> and our citizens around the world </w:t>
      </w:r>
      <w:r w:rsidRPr="00F4573D">
        <w:rPr>
          <w:rStyle w:val="StyleUnderline"/>
        </w:rPr>
        <w:t>from the still-metastasizing terrorist threat. The NSA programs</w:t>
      </w:r>
      <w:r w:rsidRPr="00486F20">
        <w:rPr>
          <w:sz w:val="16"/>
        </w:rPr>
        <w:t xml:space="preserve"> do not involve listening to or reading conversations, but rather </w:t>
      </w:r>
      <w:r w:rsidRPr="00F4573D">
        <w:rPr>
          <w:rStyle w:val="StyleUnderline"/>
        </w:rPr>
        <w:t>seek to detect communications networks</w:t>
      </w:r>
      <w:r w:rsidRPr="00486F20">
        <w:rPr>
          <w:sz w:val="16"/>
        </w:rPr>
        <w:t>. If patterns are found, and more detailed investigation seems warranted, then NSA or other federal authorities, consistent with the Fourth Amendment’s prohibition against unreasonable searches and seizures, must obtain judicial approval for</w:t>
      </w:r>
      <w:r w:rsidRPr="00486F20">
        <w:rPr>
          <w:rFonts w:ascii="MS Gothic" w:hAnsi="MS Gothic" w:cs="MS Gothic"/>
          <w:sz w:val="16"/>
        </w:rPr>
        <w:t> </w:t>
      </w:r>
      <w:r w:rsidRPr="00486F20">
        <w:rPr>
          <w:sz w:val="16"/>
        </w:rPr>
        <w:t xml:space="preserve"> more specific investigations. Indeed, </w:t>
      </w:r>
      <w:r w:rsidRPr="00F4573D">
        <w:rPr>
          <w:rStyle w:val="StyleUnderline"/>
        </w:rPr>
        <w:t xml:space="preserve">even the collection of the so-called metadata is surrounded by procedural protections to prevent spying on U.S. citizens. </w:t>
      </w:r>
      <w:r w:rsidRPr="00486F20">
        <w:rPr>
          <w:sz w:val="16"/>
        </w:rPr>
        <w:t>Nonetheless,</w:t>
      </w:r>
      <w:r w:rsidRPr="00F4573D">
        <w:rPr>
          <w:rStyle w:val="StyleUnderline"/>
        </w:rPr>
        <w:t xml:space="preserve"> critics</w:t>
      </w:r>
      <w:r w:rsidRPr="00486F20">
        <w:rPr>
          <w:sz w:val="16"/>
        </w:rPr>
        <w:t xml:space="preserve"> from the right and left </w:t>
      </w:r>
      <w:r w:rsidRPr="00486F20">
        <w:rPr>
          <w:rStyle w:val="StyleUnderline"/>
        </w:rPr>
        <w:t>have</w:t>
      </w:r>
      <w:r w:rsidRPr="00F4573D">
        <w:rPr>
          <w:rStyle w:val="StyleUnderline"/>
        </w:rPr>
        <w:t xml:space="preserve"> attacked the NSA for infringing</w:t>
      </w:r>
      <w:r w:rsidRPr="00486F20">
        <w:rPr>
          <w:sz w:val="16"/>
        </w:rPr>
        <w:t xml:space="preserve"> </w:t>
      </w:r>
      <w:r w:rsidRPr="00F4573D">
        <w:rPr>
          <w:rStyle w:val="StyleUnderline"/>
        </w:rPr>
        <w:t>on the</w:t>
      </w:r>
      <w:r w:rsidRPr="00486F20">
        <w:rPr>
          <w:sz w:val="16"/>
        </w:rPr>
        <w:t xml:space="preserve"> legitimate expectations of </w:t>
      </w:r>
      <w:r w:rsidRPr="00F4573D">
        <w:rPr>
          <w:rStyle w:val="StyleUnderline"/>
        </w:rPr>
        <w:t>privacy Americans</w:t>
      </w:r>
      <w:r w:rsidRPr="00486F20">
        <w:rPr>
          <w:sz w:val="16"/>
        </w:rPr>
        <w:t xml:space="preserve"> enjoy under our Constitution. Unfortunately, many of </w:t>
      </w:r>
      <w:r w:rsidRPr="00F4573D">
        <w:rPr>
          <w:rStyle w:val="StyleUnderline"/>
        </w:rPr>
        <w:t xml:space="preserve">these critics have absolutely no idea what they are talking about; they are engaging in classic </w:t>
      </w:r>
      <w:proofErr w:type="spellStart"/>
      <w:r w:rsidRPr="00F4573D">
        <w:rPr>
          <w:rStyle w:val="StyleUnderline"/>
        </w:rPr>
        <w:t>McCarthyite</w:t>
      </w:r>
      <w:proofErr w:type="spellEnd"/>
      <w:r w:rsidRPr="00F4573D">
        <w:rPr>
          <w:rStyle w:val="StyleUnderline"/>
        </w:rPr>
        <w:t xml:space="preserve"> tactics, hoping to score political poin</w:t>
      </w:r>
      <w:r w:rsidRPr="00486F20">
        <w:rPr>
          <w:rStyle w:val="StyleUnderline"/>
        </w:rPr>
        <w:t>ts</w:t>
      </w:r>
      <w:r w:rsidRPr="00486F20">
        <w:rPr>
          <w:sz w:val="16"/>
        </w:rPr>
        <w:t xml:space="preserve">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w:t>
      </w:r>
      <w:proofErr w:type="spellStart"/>
      <w:r w:rsidRPr="00486F20">
        <w:rPr>
          <w:sz w:val="16"/>
        </w:rPr>
        <w:t>each others’</w:t>
      </w:r>
      <w:proofErr w:type="spellEnd"/>
      <w:r w:rsidRPr="00486F20">
        <w:rPr>
          <w:sz w:val="16"/>
        </w:rPr>
        <w:t xml:space="preserve"> mail.” </w:t>
      </w:r>
      <w:r w:rsidRPr="00F4573D">
        <w:rPr>
          <w:rStyle w:val="StyleUnderline"/>
        </w:rPr>
        <w:t>The ill-informed nature of the debate has facilitated scare-mongering, with one wild accusation about NSA’s activities after another being launched before the mundane reality catches up</w:t>
      </w:r>
      <w:r w:rsidRPr="00486F20">
        <w:rPr>
          <w:sz w:val="16"/>
        </w:rPr>
        <w:t>. And there is an important asymmetry at work here as well.</w:t>
      </w:r>
      <w:r w:rsidRPr="00F4573D">
        <w:rPr>
          <w:rStyle w:val="StyleUnderline"/>
        </w:rPr>
        <w:t xml:space="preserve"> The critics can say whatever their imaginations conjure up, </w:t>
      </w:r>
      <w:r w:rsidRPr="00486F20">
        <w:rPr>
          <w:sz w:val="16"/>
        </w:rPr>
        <w:t xml:space="preserve">but NSA and its defenders are significantly limited in how they can respond. By definition, </w:t>
      </w:r>
      <w:r w:rsidRPr="00F4573D">
        <w:rPr>
          <w:rStyle w:val="StyleUnderline"/>
        </w:rPr>
        <w:t>the programs’ success rests on the secrecy fundamental to all intelligence activities.</w:t>
      </w:r>
      <w:r w:rsidRPr="00486F20">
        <w:rPr>
          <w:sz w:val="16"/>
        </w:rPr>
        <w:t xml:space="preserve"> Frequently, therefore, explaining what is not happening could well reveal information about NSA’s methods and capabilities that terrorists and others, in turn, could use to stymie future detection efforts.</w:t>
      </w:r>
    </w:p>
    <w:p w:rsidR="003829CE" w:rsidRDefault="003829CE" w:rsidP="003829CE"/>
    <w:p w:rsidR="003829CE" w:rsidRDefault="003829CE" w:rsidP="003829CE">
      <w:pPr>
        <w:pStyle w:val="Heading3"/>
      </w:pPr>
      <w:bookmarkStart w:id="6" w:name="_Toc422488161"/>
      <w:r>
        <w:t>Impact Calculus – Security &gt; Privacy</w:t>
      </w:r>
      <w:bookmarkEnd w:id="6"/>
    </w:p>
    <w:p w:rsidR="003829CE" w:rsidRPr="001A737D" w:rsidRDefault="003829CE" w:rsidP="003829CE"/>
    <w:p w:rsidR="003829CE" w:rsidRDefault="003829CE" w:rsidP="003829CE">
      <w:pPr>
        <w:pStyle w:val="Heading4"/>
      </w:pPr>
      <w:r>
        <w:t xml:space="preserve">Err on the side of probability – terrorism is increasingly likely, now is not the time to back off of effective surveillance mechanisms. </w:t>
      </w:r>
    </w:p>
    <w:p w:rsidR="003829CE" w:rsidRPr="001A737D" w:rsidRDefault="003829CE" w:rsidP="003829CE"/>
    <w:p w:rsidR="003829CE" w:rsidRDefault="003829CE" w:rsidP="003829CE">
      <w:r w:rsidRPr="001A737D">
        <w:rPr>
          <w:rStyle w:val="Style13ptBold"/>
        </w:rPr>
        <w:t>Zuckerman, 2013</w:t>
      </w:r>
      <w:r>
        <w:t xml:space="preserve"> (Jessica, Policy Analyst at Heritage, “60 Terrorist Plots Since 9/11: Continued Lessons in Domestic Counterterrorism,” </w:t>
      </w:r>
      <w:r>
        <w:rPr>
          <w:i/>
        </w:rPr>
        <w:t>Heritage Foundation</w:t>
      </w:r>
      <w:r>
        <w:t xml:space="preserve">, July, Online: </w:t>
      </w:r>
      <w:hyperlink r:id="rId26" w:history="1">
        <w:r w:rsidRPr="001860F4">
          <w:rPr>
            <w:rStyle w:val="Hyperlink"/>
          </w:rPr>
          <w:t>http://www.heritage.org/research/reports/2013/07/60-terrorist-plots-since-911-continued-lessons-in-domestic-counterterrorism</w:t>
        </w:r>
      </w:hyperlink>
      <w:r>
        <w:t xml:space="preserve">) </w:t>
      </w:r>
    </w:p>
    <w:p w:rsidR="003829CE" w:rsidRPr="001A737D" w:rsidRDefault="003829CE" w:rsidP="003829CE"/>
    <w:p w:rsidR="003829CE" w:rsidRDefault="003829CE" w:rsidP="003829CE">
      <w:r w:rsidRPr="001A737D">
        <w:rPr>
          <w:rStyle w:val="StyleUnderline"/>
        </w:rPr>
        <w:t>In a political environment of sequestration on the one hand and privacy concerns on the other, there are those on both sides of the aisle who argue that counterterrorism spending should be cut and U.S. intelligence agencies reigned in.</w:t>
      </w:r>
      <w:r>
        <w:t xml:space="preserve"> As the above list indicates however</w:t>
      </w:r>
      <w:r w:rsidRPr="001A737D">
        <w:rPr>
          <w:rStyle w:val="StyleUnderline"/>
        </w:rPr>
        <w:t>, the long war on terrorism is far from over.</w:t>
      </w:r>
      <w:r>
        <w:t xml:space="preserve"> Most disturbingly, </w:t>
      </w:r>
      <w:r w:rsidRPr="001A737D">
        <w:rPr>
          <w:rStyle w:val="StyleUnderline"/>
        </w:rPr>
        <w:t>an increasing number of Islamist-inspired terrorist attacks are originating within America’s borders. The rise of homegrown extremism is the next front in the fight against terrorism and should be taken seriously</w:t>
      </w:r>
      <w:r>
        <w:t xml:space="preserve"> by the Administration. While there has not been another successful attack on the homeland on the scale of 9/11, </w:t>
      </w:r>
      <w:r w:rsidRPr="001A737D">
        <w:rPr>
          <w:rStyle w:val="StyleUnderline"/>
        </w:rPr>
        <w:t>the bombings in Boston reminded the country that the threat of terrorism is real and that continued vigilance is critical to keeping America safe. Congress and the Administration must continue to upgrade and improve the counterterrorism capabilities of law enforcement and intelligence agencies as well exercise proper oversight of these capabilities</w:t>
      </w:r>
      <w:r>
        <w:t xml:space="preserve">. The American people are resilient, but </w:t>
      </w:r>
      <w:r w:rsidRPr="001A737D">
        <w:rPr>
          <w:rStyle w:val="StyleUnderline"/>
        </w:rPr>
        <w:t>the lesson of Boston is that the government can and should do more to prevent future terror attacks</w:t>
      </w:r>
      <w:r>
        <w:t>.</w:t>
      </w:r>
    </w:p>
    <w:p w:rsidR="003829CE" w:rsidRPr="002F2FD7" w:rsidRDefault="003829CE" w:rsidP="003829CE">
      <w:pPr>
        <w:pStyle w:val="Heading2"/>
      </w:pPr>
      <w:r w:rsidRPr="002F2FD7">
        <w:t>AFF Answers</w:t>
      </w:r>
    </w:p>
    <w:p w:rsidR="003829CE" w:rsidRPr="002F2FD7" w:rsidRDefault="003829CE" w:rsidP="003829CE">
      <w:pPr>
        <w:pStyle w:val="Heading3"/>
        <w:rPr>
          <w:rFonts w:cs="Arial"/>
        </w:rPr>
      </w:pPr>
      <w:r w:rsidRPr="002F2FD7">
        <w:rPr>
          <w:rFonts w:cs="Arial"/>
        </w:rPr>
        <w:t>UQ – Losing WOT</w:t>
      </w:r>
    </w:p>
    <w:p w:rsidR="003829CE" w:rsidRPr="002F2FD7" w:rsidRDefault="003829CE" w:rsidP="003829CE">
      <w:pPr>
        <w:pStyle w:val="Heading4"/>
        <w:rPr>
          <w:rFonts w:cs="Arial"/>
        </w:rPr>
      </w:pPr>
      <w:r w:rsidRPr="002F2FD7">
        <w:rPr>
          <w:rFonts w:cs="Arial"/>
        </w:rPr>
        <w:t>The US is losing the war on terrorism</w:t>
      </w:r>
      <w:r>
        <w:rPr>
          <w:rFonts w:cs="Arial"/>
        </w:rPr>
        <w:t xml:space="preserve"> – surveillance ineffective </w:t>
      </w:r>
    </w:p>
    <w:p w:rsidR="003829CE" w:rsidRPr="002F2FD7" w:rsidRDefault="003829CE" w:rsidP="003829CE">
      <w:r w:rsidRPr="002F2FD7">
        <w:rPr>
          <w:rStyle w:val="Style13ptBold"/>
        </w:rPr>
        <w:t>Goldberg 13</w:t>
      </w:r>
      <w:r w:rsidRPr="002F2FD7">
        <w:t xml:space="preserve"> (By J.J. Goldberg, editor in chief of Forward,</w:t>
      </w:r>
      <w:r w:rsidRPr="002F2FD7">
        <w:rPr>
          <w:sz w:val="12"/>
        </w:rPr>
        <w:t xml:space="preserve"> </w:t>
      </w:r>
      <w:r w:rsidRPr="002F2FD7">
        <w:t>Published May 31, 2013, issue of June 07, 2013, Real Winner of War on Terror: Osama Bin Laden</w:t>
      </w:r>
      <w:r w:rsidRPr="002F2FD7">
        <w:rPr>
          <w:sz w:val="12"/>
        </w:rPr>
        <w:t xml:space="preserve"> </w:t>
      </w:r>
      <w:r w:rsidRPr="002F2FD7">
        <w:t>Decade Later, Terrorists Are Flexing Muscle More Than Ever</w:t>
      </w:r>
      <w:r w:rsidRPr="002F2FD7">
        <w:rPr>
          <w:sz w:val="12"/>
        </w:rPr>
        <w:t xml:space="preserve"> </w:t>
      </w:r>
      <w:r w:rsidRPr="002F2FD7">
        <w:t>Read more: http://forward.com/articles/177683/real-winner-of-war-on-terror-osama-bin-laden/?p=all#ixzz2a0jD4R3M)</w:t>
      </w:r>
    </w:p>
    <w:p w:rsidR="003829CE" w:rsidRPr="002F2FD7" w:rsidRDefault="003829CE" w:rsidP="003829CE">
      <w:pPr>
        <w:rPr>
          <w:sz w:val="16"/>
        </w:rPr>
      </w:pPr>
      <w:r w:rsidRPr="002F2FD7">
        <w:rPr>
          <w:sz w:val="16"/>
        </w:rPr>
        <w:t xml:space="preserve">The question is, </w:t>
      </w:r>
      <w:r w:rsidRPr="002F2FD7">
        <w:rPr>
          <w:rStyle w:val="StyleUnderline"/>
        </w:rPr>
        <w:t>how far along are we in this war?</w:t>
      </w:r>
      <w:r w:rsidRPr="002F2FD7">
        <w:rPr>
          <w:sz w:val="16"/>
        </w:rPr>
        <w:t xml:space="preserve"> How much safer are we now than we were before we started? The answer: </w:t>
      </w:r>
      <w:r w:rsidRPr="002F2FD7">
        <w:rPr>
          <w:rStyle w:val="StyleUnderline"/>
        </w:rPr>
        <w:t xml:space="preserve">We are much, much worse off </w:t>
      </w:r>
      <w:r w:rsidRPr="002F2FD7">
        <w:rPr>
          <w:sz w:val="16"/>
        </w:rPr>
        <w:t xml:space="preserve">than we were when we started. Whatever it may have done to the Constitution, the war on terror has been great for terror. In plain terms, </w:t>
      </w:r>
      <w:r w:rsidRPr="002F2FD7">
        <w:rPr>
          <w:rStyle w:val="StyleUnderline"/>
        </w:rPr>
        <w:t>the number of terrorist incidents per year around the world has more than quadrupled in the decade since we declared war on terror. Fatalities have doubled</w:t>
      </w:r>
      <w:r w:rsidRPr="002F2FD7">
        <w:rPr>
          <w:sz w:val="16"/>
        </w:rPr>
        <w:t xml:space="preserve">. To be specific, </w:t>
      </w:r>
      <w:r w:rsidRPr="002F2FD7">
        <w:rPr>
          <w:rStyle w:val="StyleUnderline"/>
        </w:rPr>
        <w:t>there were 982 terrorist incidents worldwide in 2002, resulting in 3,823 deaths. In 2011, the latest year for which numbers are available, there were 4,564 incidents resulting in 7,493 deaths</w:t>
      </w:r>
      <w:r w:rsidRPr="002F2FD7">
        <w:rPr>
          <w:sz w:val="16"/>
        </w:rPr>
        <w:t xml:space="preserve">. Simply put, the war on terror has made terror worse. The good news is that deaths have been declining since 2007, when they peaked at 10,000. </w:t>
      </w:r>
      <w:r w:rsidRPr="002F2FD7">
        <w:rPr>
          <w:rStyle w:val="StyleUnderline"/>
        </w:rPr>
        <w:t>The numbers come courtesy of an Australian-based think tank, the Institute for Economics and Peace,</w:t>
      </w:r>
      <w:r w:rsidRPr="002F2FD7">
        <w:rPr>
          <w:sz w:val="16"/>
        </w:rPr>
        <w:t xml:space="preserve"> which published its first-ever Global Terrorism Index in December 2012. It works with a terrorism database maintained by the University of Maryland.</w:t>
      </w:r>
    </w:p>
    <w:p w:rsidR="003829CE" w:rsidRPr="002F2FD7" w:rsidRDefault="003829CE" w:rsidP="003829CE">
      <w:pPr>
        <w:pStyle w:val="Heading4"/>
        <w:rPr>
          <w:rFonts w:cs="Arial"/>
        </w:rPr>
      </w:pPr>
      <w:r w:rsidRPr="002F2FD7">
        <w:rPr>
          <w:rFonts w:cs="Arial"/>
        </w:rPr>
        <w:t>Nuclear terrorism is already a threat now</w:t>
      </w:r>
    </w:p>
    <w:p w:rsidR="003829CE" w:rsidRPr="002F2FD7" w:rsidRDefault="003829CE" w:rsidP="003829CE">
      <w:r w:rsidRPr="002F2FD7">
        <w:rPr>
          <w:rStyle w:val="Style13ptBold"/>
        </w:rPr>
        <w:t>Reuters 13</w:t>
      </w:r>
      <w:r w:rsidRPr="002F2FD7">
        <w:t xml:space="preserve"> (Governments warn about nuclear terrorism threat, 7/1, http://uk.reuters.com/article/2013/07/01/uk-nuclear-security-idUKBRE96010G20130701)</w:t>
      </w:r>
    </w:p>
    <w:p w:rsidR="003829CE" w:rsidRPr="002F2FD7" w:rsidRDefault="003829CE" w:rsidP="003829CE">
      <w:pPr>
        <w:rPr>
          <w:rStyle w:val="StyleUnderline"/>
        </w:rPr>
      </w:pPr>
      <w:r w:rsidRPr="002F2FD7">
        <w:rPr>
          <w:sz w:val="16"/>
        </w:rPr>
        <w:t xml:space="preserve">(Reuters) - </w:t>
      </w:r>
      <w:r w:rsidRPr="002F2FD7">
        <w:rPr>
          <w:rStyle w:val="StyleUnderline"/>
        </w:rPr>
        <w:t>More action is needed to prevent militants acquiring plutonium or highly-enriched uranium that could be used in bombs, governments agreed at a meeting on nuclear security</w:t>
      </w:r>
      <w:r w:rsidRPr="002F2FD7">
        <w:rPr>
          <w:sz w:val="16"/>
        </w:rPr>
        <w:t xml:space="preserve"> in Vienna on Monday, without deciding on any concrete steps. A declaration adopted by more than 120 states at the meeting said "substantial progress" had been made in recent years to improve nuclear security globally, but it was not enough.  </w:t>
      </w:r>
      <w:r w:rsidRPr="002F2FD7">
        <w:rPr>
          <w:rStyle w:val="StyleUnderline"/>
        </w:rPr>
        <w:t>Analysts say radical groups could theoretically build a crude but deadly nuclear bomb</w:t>
      </w:r>
      <w:r w:rsidRPr="002F2FD7">
        <w:rPr>
          <w:sz w:val="16"/>
        </w:rPr>
        <w:t xml:space="preserve"> if they had the money, technical knowledge and materials needed. </w:t>
      </w:r>
      <w:r w:rsidRPr="002F2FD7">
        <w:rPr>
          <w:rStyle w:val="StyleUnderline"/>
        </w:rPr>
        <w:t>Ministers remained "concerned about the threat of nuclear and radiological terrorism ...</w:t>
      </w:r>
      <w:r w:rsidRPr="002F2FD7">
        <w:rPr>
          <w:sz w:val="16"/>
        </w:rPr>
        <w:t xml:space="preserve"> More needs to be done to further strengthen nuclear security worldwide", the statement said. The document "encouraged" states to take various measures such as </w:t>
      </w:r>
      <w:proofErr w:type="spellStart"/>
      <w:r w:rsidRPr="002F2FD7">
        <w:rPr>
          <w:sz w:val="16"/>
        </w:rPr>
        <w:t>minimising</w:t>
      </w:r>
      <w:proofErr w:type="spellEnd"/>
      <w:r w:rsidRPr="002F2FD7">
        <w:rPr>
          <w:sz w:val="16"/>
        </w:rPr>
        <w:t xml:space="preserve"> the use of highly-enriched uranium, but some diplomats said they would have preferred firmer commitments. Many countries regard nuclear security as a sensitive political issue that should be handled primarily by national authorities. This was reflected in the statement's language. Still, </w:t>
      </w:r>
      <w:proofErr w:type="spellStart"/>
      <w:r w:rsidRPr="002F2FD7">
        <w:rPr>
          <w:sz w:val="16"/>
        </w:rPr>
        <w:t>Yukiya</w:t>
      </w:r>
      <w:proofErr w:type="spellEnd"/>
      <w:r w:rsidRPr="002F2FD7">
        <w:rPr>
          <w:sz w:val="16"/>
        </w:rPr>
        <w:t xml:space="preserve"> Amano, director general of the International Atomic Energy Agency (IAEA), which hosted the conference, said the agreement was "very robust" and represented a major step forward.  </w:t>
      </w:r>
      <w:r w:rsidRPr="002F2FD7">
        <w:rPr>
          <w:rStyle w:val="StyleUnderline"/>
        </w:rPr>
        <w:t>Amano earlier warned the IAEA-hosted conference against a "false sense of security" over the danger of nuclear terrorism. Holding up a small lead container that was used to try to traffic highly enriched uranium in Moldova two years ago, the U.N. nuclear chief said it showed a "worrying level of knowledge on the part of the smugglers". "This case ended well</w:t>
      </w:r>
      <w:r w:rsidRPr="002F2FD7">
        <w:rPr>
          <w:sz w:val="16"/>
        </w:rPr>
        <w:t xml:space="preserve">," he said, referring to the fact that the material was seized and arrests were made. </w:t>
      </w:r>
      <w:r w:rsidRPr="002F2FD7">
        <w:rPr>
          <w:rStyle w:val="StyleUnderline"/>
        </w:rPr>
        <w:t>But he added: "We cannot be sure if such cases are just the tip of the iceberg."</w:t>
      </w:r>
    </w:p>
    <w:p w:rsidR="003829CE" w:rsidRPr="002F2FD7" w:rsidRDefault="003829CE" w:rsidP="003829CE">
      <w:pPr>
        <w:pStyle w:val="Heading3"/>
        <w:rPr>
          <w:rStyle w:val="StyleUnderline"/>
          <w:rFonts w:cs="Arial"/>
        </w:rPr>
      </w:pPr>
      <w:r w:rsidRPr="002F2FD7">
        <w:rPr>
          <w:rStyle w:val="StyleUnderline"/>
          <w:rFonts w:cs="Arial"/>
        </w:rPr>
        <w:t>No I/L – Surveillance Doesn’t Solve Terrorism</w:t>
      </w:r>
    </w:p>
    <w:p w:rsidR="003829CE" w:rsidRPr="002F2FD7" w:rsidRDefault="003829CE" w:rsidP="003829CE">
      <w:pPr>
        <w:pStyle w:val="Heading4"/>
        <w:rPr>
          <w:rFonts w:cs="Arial"/>
        </w:rPr>
      </w:pPr>
      <w:r w:rsidRPr="002F2FD7">
        <w:rPr>
          <w:rFonts w:cs="Arial"/>
        </w:rPr>
        <w:t>NSA surveillance doesn’t solve terrorism</w:t>
      </w:r>
    </w:p>
    <w:p w:rsidR="003829CE" w:rsidRPr="002F2FD7" w:rsidRDefault="003829CE" w:rsidP="003829CE">
      <w:proofErr w:type="spellStart"/>
      <w:r w:rsidRPr="002F2FD7">
        <w:rPr>
          <w:rStyle w:val="Style13ptBold"/>
        </w:rPr>
        <w:t>Schneier</w:t>
      </w:r>
      <w:proofErr w:type="spellEnd"/>
      <w:r w:rsidRPr="002F2FD7">
        <w:rPr>
          <w:rStyle w:val="Style13ptBold"/>
        </w:rPr>
        <w:t xml:space="preserve">, 2014 </w:t>
      </w:r>
      <w:r w:rsidRPr="002F2FD7">
        <w:t>(Bruce, “How the NSA Threatens National Security,” The Atlantic, Jan 6, http://www.theatlantic.com/technology/archive/2014/01/how-the-nsa-threatens-national-security/282822/)</w:t>
      </w:r>
    </w:p>
    <w:p w:rsidR="003829CE" w:rsidRPr="002F2FD7" w:rsidRDefault="003829CE" w:rsidP="003829CE">
      <w:pPr>
        <w:rPr>
          <w:rStyle w:val="StyleUnderline"/>
        </w:rPr>
      </w:pPr>
      <w:r w:rsidRPr="002F2FD7">
        <w:rPr>
          <w:rStyle w:val="Style13ptBold"/>
        </w:rPr>
        <w:t>The NSA's collect-everything mentality is largely a hold-over from the Cold War</w:t>
      </w:r>
      <w:r w:rsidRPr="002F2FD7">
        <w:rPr>
          <w:sz w:val="16"/>
        </w:rPr>
        <w:t xml:space="preserve">, when a voyeuristic interest in the Soviet Union was the norm. Still, </w:t>
      </w:r>
      <w:r w:rsidRPr="002F2FD7">
        <w:rPr>
          <w:rStyle w:val="StyleUnderline"/>
        </w:rPr>
        <w:t>it is unclear how effective targeted surveillance against "enemy" countries really is. Even when we learn actual secrets, as we did regarding Syria's</w:t>
      </w:r>
      <w:r w:rsidRPr="002F2FD7">
        <w:rPr>
          <w:sz w:val="16"/>
        </w:rPr>
        <w:t xml:space="preserve"> use of </w:t>
      </w:r>
      <w:r w:rsidRPr="002F2FD7">
        <w:rPr>
          <w:rStyle w:val="StyleUnderline"/>
        </w:rPr>
        <w:t>chemical weapons</w:t>
      </w:r>
      <w:r w:rsidRPr="002F2FD7">
        <w:rPr>
          <w:sz w:val="16"/>
        </w:rPr>
        <w:t xml:space="preserve"> earlier this year, </w:t>
      </w:r>
      <w:r w:rsidRPr="002F2FD7">
        <w:rPr>
          <w:rStyle w:val="StyleUnderline"/>
        </w:rPr>
        <w:t>we often can't do anything with the information. Ubiquitous surveillance should have died with the fall of Communism, but it got a new</w:t>
      </w:r>
      <w:r w:rsidRPr="002F2FD7">
        <w:rPr>
          <w:sz w:val="16"/>
        </w:rPr>
        <w:t>—and even more dangerous—</w:t>
      </w:r>
      <w:r w:rsidRPr="002F2FD7">
        <w:rPr>
          <w:rStyle w:val="StyleUnderline"/>
        </w:rPr>
        <w:t>life with the intelligence community's post-9/11</w:t>
      </w:r>
      <w:r w:rsidRPr="002F2FD7">
        <w:rPr>
          <w:sz w:val="16"/>
        </w:rPr>
        <w:t xml:space="preserve"> "never again" </w:t>
      </w:r>
      <w:r w:rsidRPr="002F2FD7">
        <w:rPr>
          <w:rStyle w:val="StyleUnderline"/>
        </w:rPr>
        <w:t>terrorism mission. This</w:t>
      </w:r>
      <w:r w:rsidRPr="002F2FD7">
        <w:rPr>
          <w:sz w:val="16"/>
        </w:rPr>
        <w:t xml:space="preserve"> quixotic goal of preventing something from happening </w:t>
      </w:r>
      <w:r w:rsidRPr="002F2FD7">
        <w:rPr>
          <w:rStyle w:val="StyleUnderline"/>
        </w:rPr>
        <w:t>forces us to try to know everything that does happen.</w:t>
      </w:r>
      <w:r w:rsidRPr="002F2FD7">
        <w:rPr>
          <w:sz w:val="16"/>
        </w:rPr>
        <w:t xml:space="preserve"> This pushes the NSA to eavesdrop on online gaming worlds and on every cell phone in the world. </w:t>
      </w:r>
      <w:r w:rsidRPr="002F2FD7">
        <w:rPr>
          <w:rStyle w:val="Style13ptBold"/>
        </w:rPr>
        <w:t>But it's a fool's errand; there are simply too many ways to communicate. We have no evidence that</w:t>
      </w:r>
      <w:r w:rsidRPr="002F2FD7">
        <w:rPr>
          <w:sz w:val="16"/>
        </w:rPr>
        <w:t xml:space="preserve"> any of this </w:t>
      </w:r>
      <w:r w:rsidRPr="002F2FD7">
        <w:rPr>
          <w:rStyle w:val="StyleUnderline"/>
        </w:rPr>
        <w:t>surveillance makes us safer. NSA Director General Keith Alexander responded to these stories in June by claiming that he disrupted 54 terrorist plots. In October, he revised that number downward to</w:t>
      </w:r>
      <w:r w:rsidRPr="002F2FD7">
        <w:rPr>
          <w:sz w:val="16"/>
        </w:rPr>
        <w:t xml:space="preserve"> 13, and then to </w:t>
      </w:r>
      <w:r w:rsidRPr="002F2FD7">
        <w:rPr>
          <w:rStyle w:val="StyleUnderline"/>
        </w:rPr>
        <w:t>"one or two."</w:t>
      </w:r>
      <w:r w:rsidRPr="002F2FD7">
        <w:rPr>
          <w:sz w:val="16"/>
        </w:rPr>
        <w:t xml:space="preserve"> At this point, the only "plot" prevented was that of a San Diego man sending $8,500 to support a Somali militant group. </w:t>
      </w:r>
      <w:r w:rsidRPr="002F2FD7">
        <w:rPr>
          <w:rStyle w:val="StyleUnderline"/>
        </w:rPr>
        <w:t>We have been repeatedly told that these surveillance programs would have been able to stop 9/11, yet the NSA didn't detect the Boston bombings—even though one of the two terrorists was on the watch list and the other had a sloppy social media trail. Bulk collection of data and metadata is an ineffective counterterrorism tool.</w:t>
      </w:r>
    </w:p>
    <w:p w:rsidR="003829CE" w:rsidRPr="002F2FD7" w:rsidRDefault="003829CE" w:rsidP="003829CE">
      <w:pPr>
        <w:pStyle w:val="Heading3"/>
        <w:rPr>
          <w:rStyle w:val="StyleUnderline"/>
          <w:rFonts w:cs="Arial"/>
        </w:rPr>
      </w:pPr>
      <w:r w:rsidRPr="002F2FD7">
        <w:rPr>
          <w:rStyle w:val="StyleUnderline"/>
          <w:rFonts w:cs="Arial"/>
        </w:rPr>
        <w:t>I/L Turn – Surveillance Helps Terrorists</w:t>
      </w:r>
    </w:p>
    <w:p w:rsidR="003829CE" w:rsidRPr="002F2FD7" w:rsidRDefault="003829CE" w:rsidP="003829CE">
      <w:pPr>
        <w:pStyle w:val="Heading4"/>
        <w:rPr>
          <w:rFonts w:cs="Arial"/>
        </w:rPr>
      </w:pPr>
      <w:r w:rsidRPr="002F2FD7">
        <w:rPr>
          <w:rFonts w:cs="Arial"/>
        </w:rPr>
        <w:t>NSA actually makes detecting terrorist activity harder</w:t>
      </w:r>
    </w:p>
    <w:p w:rsidR="003829CE" w:rsidRPr="002F2FD7" w:rsidRDefault="003829CE" w:rsidP="003829CE">
      <w:r w:rsidRPr="002F2FD7">
        <w:rPr>
          <w:rStyle w:val="Style13ptBold"/>
        </w:rPr>
        <w:t>Greenwald, 2014</w:t>
      </w:r>
      <w:r w:rsidRPr="002F2FD7">
        <w:t xml:space="preserve"> (Glenn, </w:t>
      </w:r>
      <w:r w:rsidRPr="002F2FD7">
        <w:rPr>
          <w:i/>
        </w:rPr>
        <w:t>No Place to Hide: Edward Snowden, the NSA, and the U.S. Surveillance State</w:t>
      </w:r>
      <w:r w:rsidRPr="002F2FD7">
        <w:t xml:space="preserve">, Holt, Henry &amp; Company, Inc., May, Web) </w:t>
      </w:r>
    </w:p>
    <w:p w:rsidR="003829CE" w:rsidRPr="002F2FD7" w:rsidRDefault="003829CE" w:rsidP="003829CE">
      <w:pPr>
        <w:rPr>
          <w:sz w:val="16"/>
        </w:rPr>
      </w:pPr>
      <w:r w:rsidRPr="002F2FD7">
        <w:rPr>
          <w:sz w:val="16"/>
        </w:rPr>
        <w:t xml:space="preserve">And </w:t>
      </w:r>
      <w:r w:rsidRPr="002F2FD7">
        <w:rPr>
          <w:rStyle w:val="StyleUnderline"/>
        </w:rPr>
        <w:t>despite exploitative claims from the NSA, bulk surveillance would not have given the intelligence services better tools to prevent the attack on 9/11.</w:t>
      </w:r>
      <w:r w:rsidRPr="002F2FD7">
        <w:rPr>
          <w:sz w:val="16"/>
        </w:rPr>
        <w:t xml:space="preserve"> Keith Alexander, speaking to a House intelligence committee, said, “I would much rather be here today debating” the program “than trying to explain how we failed to prevent another 9/11.” (The same argument, verbatim, appeared in talking points the NSA gave its employees to use to fend off questions.) </w:t>
      </w:r>
      <w:r w:rsidRPr="002F2FD7">
        <w:rPr>
          <w:rStyle w:val="StyleUnderline"/>
        </w:rPr>
        <w:t>The implication is rank fearmongering and deceitful in the extreme.</w:t>
      </w:r>
      <w:r w:rsidRPr="002F2FD7">
        <w:rPr>
          <w:sz w:val="16"/>
        </w:rPr>
        <w:t xml:space="preserve"> As CNN security analyst Peter Bergen has shown, </w:t>
      </w:r>
      <w:r w:rsidRPr="002F2FD7">
        <w:rPr>
          <w:rStyle w:val="StyleUnderline"/>
        </w:rPr>
        <w:t>the CIA had multiple reports about an al-Qaeda plot</w:t>
      </w:r>
      <w:r w:rsidRPr="002F2FD7">
        <w:rPr>
          <w:sz w:val="16"/>
        </w:rPr>
        <w:t xml:space="preserve"> and “quite a bit of information about two of the hijackers and their presence in the United States,” </w:t>
      </w:r>
      <w:r w:rsidRPr="002F2FD7">
        <w:rPr>
          <w:rStyle w:val="StyleUnderline"/>
        </w:rPr>
        <w:t>which “the agency didn’t share with other government agencies until it was too late</w:t>
      </w:r>
      <w:r w:rsidRPr="002F2FD7">
        <w:rPr>
          <w:sz w:val="16"/>
        </w:rPr>
        <w:t xml:space="preserve"> to do anything about it.” Lawrence Wright, the New Yorker’s al-Qaeda expert, also debunked the NSA’s proposition that metadata collection could have stopped 9/11, explaining that the CIA “withheld crucial intelligence from the FBI, which has the ultimate authority to investigate terrorism in the U.S. and attacks on Americans abroad.” The FBI could have stopped 9/11, he argued. It had a warrant to establish surveillance of everyone connected to Al Qaeda in America. It could follow them, tap their phones, clone their computers, read their e-mails, and subpoena their medical, bank, and credit-card records. It had the right to demand records from telephone companies of any calls they had made. </w:t>
      </w:r>
      <w:r w:rsidRPr="002F2FD7">
        <w:rPr>
          <w:rStyle w:val="StyleUnderline"/>
        </w:rPr>
        <w:t>There was no need for a metadata-collection program.</w:t>
      </w:r>
      <w:r w:rsidRPr="002F2FD7">
        <w:rPr>
          <w:sz w:val="16"/>
        </w:rPr>
        <w:t xml:space="preserve"> What was needed was cooperation with other federal agencies, but for reasons both petty and obscure those agencies chose to hide vital clues from the investigators most likely to avert the attacks. </w:t>
      </w:r>
      <w:r w:rsidRPr="002F2FD7">
        <w:rPr>
          <w:rStyle w:val="StyleUnderline"/>
        </w:rPr>
        <w:t xml:space="preserve">The government was in possession of the necessary intelligence but had failed to understand or act on it. The solution that it then embarked on—to collect everything, </w:t>
      </w:r>
      <w:proofErr w:type="spellStart"/>
      <w:r w:rsidRPr="002F2FD7">
        <w:rPr>
          <w:rStyle w:val="StyleUnderline"/>
        </w:rPr>
        <w:t>en</w:t>
      </w:r>
      <w:proofErr w:type="spellEnd"/>
      <w:r w:rsidRPr="002F2FD7">
        <w:rPr>
          <w:rStyle w:val="StyleUnderline"/>
        </w:rPr>
        <w:t xml:space="preserve"> masse—has done nothing to fix that failure. Over and over,</w:t>
      </w:r>
      <w:r w:rsidRPr="002F2FD7">
        <w:rPr>
          <w:sz w:val="16"/>
        </w:rPr>
        <w:t xml:space="preserve"> from multiple corners, </w:t>
      </w:r>
      <w:r w:rsidRPr="002F2FD7">
        <w:rPr>
          <w:rStyle w:val="StyleUnderline"/>
        </w:rPr>
        <w:t>the invocation of the terrorism threat to justify surveillance was exposed as a sham.</w:t>
      </w:r>
      <w:r w:rsidRPr="002F2FD7">
        <w:rPr>
          <w:sz w:val="16"/>
        </w:rPr>
        <w:t xml:space="preserve"> In fact, </w:t>
      </w:r>
      <w:r w:rsidRPr="002F2FD7">
        <w:rPr>
          <w:rStyle w:val="Emphasis"/>
          <w:sz w:val="28"/>
        </w:rPr>
        <w:t>mass surveillance has had quite the opposite effect: it makes detecting and stopping terror more difficult.</w:t>
      </w:r>
      <w:r w:rsidRPr="002F2FD7">
        <w:rPr>
          <w:sz w:val="16"/>
        </w:rPr>
        <w:t xml:space="preserve"> Democratic Congressman Rush Holt, a physicist and one of the few scientists in Congress, has made the point that </w:t>
      </w:r>
      <w:r w:rsidRPr="002F2FD7">
        <w:rPr>
          <w:rStyle w:val="StyleUnderline"/>
        </w:rPr>
        <w:t>collecting everything about everyone’s communications only obscures actual plots being discussed by actual terrorists. Directed rather than indiscriminate surveillance would yield more specific and useful information. The current approach swamps the intelligence agencies with so much data that they cannot possibly sort through it effectively. Beyond providing too much information, NSA surveillance schemes end up increasing the country’s vulnerability: the agency’s efforts to override the encryption methods protecting common Internet transactions—such as banking, medical records, and commerce—have left these systems open to infiltration by hackers and other hostile entities.</w:t>
      </w:r>
      <w:r w:rsidRPr="002F2FD7">
        <w:rPr>
          <w:sz w:val="16"/>
        </w:rPr>
        <w:t xml:space="preserve"> Security expert Bruce </w:t>
      </w:r>
      <w:proofErr w:type="spellStart"/>
      <w:r w:rsidRPr="002F2FD7">
        <w:rPr>
          <w:sz w:val="16"/>
        </w:rPr>
        <w:t>Schneier</w:t>
      </w:r>
      <w:proofErr w:type="spellEnd"/>
      <w:r w:rsidRPr="002F2FD7">
        <w:rPr>
          <w:sz w:val="16"/>
        </w:rPr>
        <w:t xml:space="preserve">, writing in the Atlantic in January 2014, pointed out: Not only is </w:t>
      </w:r>
      <w:r w:rsidRPr="002F2FD7">
        <w:rPr>
          <w:rStyle w:val="StyleUnderline"/>
        </w:rPr>
        <w:t>ubiquitous surveillance</w:t>
      </w:r>
      <w:r w:rsidRPr="002F2FD7">
        <w:rPr>
          <w:sz w:val="16"/>
        </w:rPr>
        <w:t xml:space="preserve"> ineffective, it is extraordinarily costly.… It </w:t>
      </w:r>
      <w:r w:rsidRPr="002F2FD7">
        <w:rPr>
          <w:rStyle w:val="StyleUnderline"/>
        </w:rPr>
        <w:t>breaks our technical systems, as the very protocols of the Internet become untrusted.… It’s not just domestic abuse we have to worry about; it’s the rest of the world, too. The more we choose to eavesdrop on</w:t>
      </w:r>
      <w:r w:rsidRPr="002F2FD7">
        <w:rPr>
          <w:sz w:val="16"/>
        </w:rPr>
        <w:t xml:space="preserve"> the Internet and other </w:t>
      </w:r>
      <w:r w:rsidRPr="002F2FD7">
        <w:rPr>
          <w:rStyle w:val="StyleUnderline"/>
        </w:rPr>
        <w:t>communications technologies, the less we are secure from eavesdropping by others.</w:t>
      </w:r>
      <w:r w:rsidRPr="002F2FD7">
        <w:rPr>
          <w:sz w:val="16"/>
        </w:rPr>
        <w:t xml:space="preserve"> Our choice isn’t between a digital world where the NSA can eavesdrop and one where the NSA is prevented from eavesdropping; it’s between a digital world that is vulnerable to all attackers, and one that is secure for all users. What is perhaps most remarkable about the bottomless exploitation of the threat of terrorism is that it is so plainly exaggerated. The risk of any American dying in a terrorist attack is infinitesimal, considerably less than the chance of being struck by lightning. John Mueller, an Ohio State University professor who has written extensively about the balance between threat and expenditures in fighting terrorism, explained in 2011: “The </w:t>
      </w:r>
      <w:proofErr w:type="gramStart"/>
      <w:r w:rsidRPr="002F2FD7">
        <w:rPr>
          <w:sz w:val="16"/>
        </w:rPr>
        <w:t>number of people worldwide who are</w:t>
      </w:r>
      <w:proofErr w:type="gramEnd"/>
      <w:r w:rsidRPr="002F2FD7">
        <w:rPr>
          <w:sz w:val="16"/>
        </w:rPr>
        <w:t xml:space="preserve"> killed by Muslim-type terrorists, Al Qaeda wannabes, is maybe a few hundred outside of war zones. It’s basically the same number of people who die drowning in the bathtub each year.”</w:t>
      </w:r>
    </w:p>
    <w:p w:rsidR="003829CE" w:rsidRPr="005C24CC" w:rsidRDefault="003829CE" w:rsidP="003829CE"/>
    <w:p w:rsidR="003829CE" w:rsidRDefault="003829CE" w:rsidP="003829CE"/>
    <w:p w:rsidR="003829CE" w:rsidRPr="00F4573D" w:rsidRDefault="003829CE" w:rsidP="003829CE"/>
    <w:p w:rsidR="003829CE" w:rsidRDefault="003829CE" w:rsidP="003829CE">
      <w:pPr>
        <w:pStyle w:val="Heading3"/>
      </w:pPr>
      <w:bookmarkStart w:id="7" w:name="_Toc422488137"/>
      <w:r>
        <w:t>Link Turn – Inefficient</w:t>
      </w:r>
      <w:bookmarkEnd w:id="7"/>
      <w:r>
        <w:t xml:space="preserve"> </w:t>
      </w:r>
    </w:p>
    <w:p w:rsidR="003829CE" w:rsidRPr="005C24CC" w:rsidRDefault="003829CE" w:rsidP="003829CE"/>
    <w:p w:rsidR="003829CE" w:rsidRPr="00F4573D" w:rsidRDefault="003829CE" w:rsidP="003829CE">
      <w:pPr>
        <w:pStyle w:val="Heading4"/>
      </w:pPr>
      <w:r w:rsidRPr="00F4573D">
        <w:t>Surveillance makes counter-terror tools ineffective</w:t>
      </w:r>
      <w:r w:rsidRPr="00F4573D">
        <w:br/>
      </w:r>
    </w:p>
    <w:p w:rsidR="003829CE" w:rsidRDefault="003829CE" w:rsidP="003829CE">
      <w:r w:rsidRPr="00F4573D">
        <w:rPr>
          <w:rStyle w:val="Style13ptBold"/>
        </w:rPr>
        <w:t>Corrigan, 2015</w:t>
      </w:r>
      <w:r>
        <w:t xml:space="preserve"> </w:t>
      </w:r>
      <w:r w:rsidRPr="00F4573D">
        <w:t xml:space="preserve">(Ray; </w:t>
      </w:r>
      <w:r>
        <w:t xml:space="preserve">lecturer at the Open University, </w:t>
      </w:r>
      <w:r w:rsidRPr="00F4573D">
        <w:t xml:space="preserve">Mass Surveillance Will Not Stop Terrorism; Jan 25; </w:t>
      </w:r>
      <w:r>
        <w:t xml:space="preserve">Online: </w:t>
      </w:r>
      <w:hyperlink r:id="rId27" w:history="1">
        <w:r w:rsidRPr="001860F4">
          <w:rPr>
            <w:rStyle w:val="Hyperlink"/>
          </w:rPr>
          <w:t>www.slate.com/articles/health_and_science/new_scientist/2015/01/mass_surveillance_against_terrorism_gathering_intelligence_on_all_is_statistically.html</w:t>
        </w:r>
      </w:hyperlink>
      <w:r>
        <w:t xml:space="preserve">, </w:t>
      </w:r>
      <w:proofErr w:type="spellStart"/>
      <w:r>
        <w:t>kdf</w:t>
      </w:r>
      <w:proofErr w:type="spellEnd"/>
      <w:r w:rsidRPr="00F4573D">
        <w:t>)</w:t>
      </w:r>
    </w:p>
    <w:p w:rsidR="003829CE" w:rsidRPr="00F4573D" w:rsidRDefault="003829CE" w:rsidP="003829CE"/>
    <w:p w:rsidR="001F01E8" w:rsidRDefault="003829CE" w:rsidP="003829CE">
      <w:pPr>
        <w:rPr>
          <w:rStyle w:val="Emphasis"/>
        </w:rPr>
      </w:pPr>
      <w:r w:rsidRPr="00F4573D">
        <w:rPr>
          <w:rStyle w:val="StyleUnderline"/>
        </w:rPr>
        <w:t>Police, intelligence, and security systems are imperfect</w:t>
      </w:r>
      <w:r w:rsidRPr="00F4573D">
        <w:rPr>
          <w:sz w:val="16"/>
        </w:rPr>
        <w:t>. They process vast amounts of imperfect intelligence data and do not have the resources to monitor all known suspects 24/7. The French authorities lost track of these extremists long enough for them to carry out their murderous acts</w:t>
      </w:r>
      <w:r w:rsidRPr="00F4573D">
        <w:rPr>
          <w:rStyle w:val="StyleUnderline"/>
        </w:rPr>
        <w:t xml:space="preserve">. You cannot fix any of this by treating the entire population as suspects and then engaging in </w:t>
      </w:r>
      <w:proofErr w:type="spellStart"/>
      <w:r w:rsidRPr="00F4573D">
        <w:rPr>
          <w:rStyle w:val="StyleUnderline"/>
        </w:rPr>
        <w:t>suspicionless</w:t>
      </w:r>
      <w:proofErr w:type="spellEnd"/>
      <w:r w:rsidRPr="00F4573D">
        <w:rPr>
          <w:sz w:val="16"/>
        </w:rPr>
        <w:t xml:space="preserve">, blanket collection and processing of personal data. </w:t>
      </w:r>
      <w:r w:rsidRPr="00F4573D">
        <w:rPr>
          <w:rStyle w:val="StyleUnderline"/>
        </w:rPr>
        <w:t>Mass data collectors can dig deeply into anyone’s digital persona but don’t have the resources to do so with everyone.</w:t>
      </w:r>
      <w:r w:rsidRPr="00F4573D">
        <w:rPr>
          <w:sz w:val="16"/>
        </w:rPr>
        <w:t xml:space="preserve"> </w:t>
      </w:r>
      <w:r w:rsidRPr="00F4573D">
        <w:rPr>
          <w:rStyle w:val="StyleUnderline"/>
        </w:rPr>
        <w:t>Surveillance of the entire population,</w:t>
      </w:r>
      <w:r w:rsidRPr="00F4573D">
        <w:rPr>
          <w:sz w:val="16"/>
        </w:rPr>
        <w:t xml:space="preserve"> the vast majority of whom are innocent, </w:t>
      </w:r>
      <w:r w:rsidRPr="00F4573D">
        <w:rPr>
          <w:rStyle w:val="Emphasis"/>
        </w:rPr>
        <w:t>leads to the diversion of limited intelligence resources in pursuit of huge numbers of false leads</w:t>
      </w:r>
      <w:r w:rsidRPr="00F4573D">
        <w:rPr>
          <w:sz w:val="16"/>
        </w:rPr>
        <w:t xml:space="preserve">. Terrorists are comparatively rare, so finding one is a needle-in-a-haystack problem. You don’t make it easier by throwing more needleless hay on the stack. </w:t>
      </w:r>
      <w:r w:rsidRPr="00F4573D">
        <w:rPr>
          <w:rStyle w:val="StyleUnderline"/>
        </w:rPr>
        <w:t>It is statistically impossible for total population surveillance to be an effective tool for catching terrorists</w:t>
      </w:r>
      <w:r w:rsidRPr="00F4573D">
        <w:rPr>
          <w:sz w:val="16"/>
        </w:rPr>
        <w:t xml:space="preserve">. </w:t>
      </w:r>
      <w:r w:rsidRPr="00F4573D">
        <w:rPr>
          <w:rStyle w:val="StyleUnderline"/>
        </w:rPr>
        <w:t>Even if your magic terrorist-catching machine has a false positive rate of 1 in 1,000</w:t>
      </w:r>
      <w:r w:rsidRPr="00F4573D">
        <w:rPr>
          <w:sz w:val="16"/>
        </w:rPr>
        <w:t>—</w:t>
      </w:r>
      <w:r w:rsidRPr="00F4573D">
        <w:rPr>
          <w:rStyle w:val="StyleUnderline"/>
        </w:rPr>
        <w:t>and no security technology comes anywhere near this</w:t>
      </w:r>
      <w:r w:rsidRPr="00F4573D">
        <w:rPr>
          <w:sz w:val="16"/>
        </w:rPr>
        <w:t>—</w:t>
      </w:r>
      <w:r w:rsidRPr="00F4573D">
        <w:rPr>
          <w:rStyle w:val="StyleUnderline"/>
        </w:rPr>
        <w:t>every time you asked it for suspects</w:t>
      </w:r>
      <w:r w:rsidRPr="00F4573D">
        <w:rPr>
          <w:sz w:val="16"/>
        </w:rPr>
        <w:t xml:space="preserve"> in the U.K. </w:t>
      </w:r>
      <w:r w:rsidRPr="00F4573D">
        <w:rPr>
          <w:rStyle w:val="StyleUnderline"/>
        </w:rPr>
        <w:t xml:space="preserve">it would flag 60,000 innocent people. </w:t>
      </w:r>
      <w:r w:rsidRPr="00F4573D">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w:t>
      </w:r>
      <w:proofErr w:type="gramStart"/>
      <w:r w:rsidRPr="00F4573D">
        <w:rPr>
          <w:sz w:val="16"/>
        </w:rPr>
        <w:t>not,</w:t>
      </w:r>
      <w:proofErr w:type="gramEnd"/>
      <w:r w:rsidRPr="00F4573D">
        <w:rPr>
          <w:sz w:val="16"/>
        </w:rPr>
        <w:t xml:space="preserve"> however, the same as building an infrastructure of mass surveillance. </w:t>
      </w:r>
      <w:r w:rsidRPr="00F4573D">
        <w:rPr>
          <w:rStyle w:val="Emphasis"/>
        </w:rPr>
        <w:t>Mass surveillance makes the job of the security services more difficult and the rest of us less secure.</w:t>
      </w:r>
    </w:p>
    <w:p w:rsidR="001F01E8" w:rsidRDefault="001F01E8" w:rsidP="001F01E8">
      <w:pPr>
        <w:rPr>
          <w:rStyle w:val="Emphasis"/>
        </w:rPr>
      </w:pPr>
      <w:r>
        <w:rPr>
          <w:rStyle w:val="Emphasis"/>
        </w:rPr>
        <w:br w:type="page"/>
      </w:r>
    </w:p>
    <w:p w:rsidR="003829CE" w:rsidRDefault="001F01E8" w:rsidP="001F01E8">
      <w:pPr>
        <w:pStyle w:val="Heading3"/>
        <w:rPr>
          <w:rStyle w:val="Emphasis"/>
        </w:rPr>
      </w:pPr>
      <w:r w:rsidRPr="001F01E8">
        <w:t>Link Turn – Law</w:t>
      </w:r>
      <w:r>
        <w:rPr>
          <w:rStyle w:val="Emphasis"/>
        </w:rPr>
        <w:t xml:space="preserve"> </w:t>
      </w:r>
      <w:r w:rsidRPr="001F01E8">
        <w:t>Enforcement</w:t>
      </w:r>
    </w:p>
    <w:p w:rsidR="001F01E8" w:rsidRPr="001F01E8" w:rsidRDefault="001F01E8" w:rsidP="001F01E8">
      <w:pPr>
        <w:pStyle w:val="Heading4"/>
        <w:rPr>
          <w:rStyle w:val="Style13ptBold"/>
          <w:b/>
        </w:rPr>
      </w:pPr>
      <w:r w:rsidRPr="001F01E8">
        <w:rPr>
          <w:rStyle w:val="Style13ptBold"/>
          <w:b/>
        </w:rPr>
        <w:t>Unchecked surveillance destroys law enforcement cooperation – that’s key to terrorism</w:t>
      </w:r>
    </w:p>
    <w:p w:rsidR="001F01E8" w:rsidRPr="006D5133" w:rsidRDefault="001F01E8" w:rsidP="001F01E8">
      <w:proofErr w:type="spellStart"/>
      <w:r w:rsidRPr="001F01E8">
        <w:rPr>
          <w:rStyle w:val="Style13ptBold"/>
        </w:rPr>
        <w:t>Schulhofer</w:t>
      </w:r>
      <w:proofErr w:type="spellEnd"/>
      <w:r w:rsidRPr="001F01E8">
        <w:rPr>
          <w:rStyle w:val="Style13ptBold"/>
        </w:rPr>
        <w:t xml:space="preserve"> 13</w:t>
      </w:r>
      <w:r>
        <w:rPr>
          <w:b/>
        </w:rPr>
        <w:t xml:space="preserve"> </w:t>
      </w:r>
      <w:r>
        <w:t xml:space="preserve">(Stephen </w:t>
      </w:r>
      <w:proofErr w:type="spellStart"/>
      <w:r>
        <w:t>Schulhofer</w:t>
      </w:r>
      <w:proofErr w:type="spellEnd"/>
      <w:r>
        <w:t xml:space="preserve"> is a Professor of law at NYU. “Making Sense of the NSA Metadata Collection Program (Part II)”, 11/8, http://justsecurity.org/2985/making-sense-nsa-metadata-collection-program-part-ii/)</w:t>
      </w:r>
    </w:p>
    <w:p w:rsidR="001F01E8" w:rsidRPr="001F01E8" w:rsidRDefault="001F01E8" w:rsidP="001F01E8">
      <w:pPr>
        <w:rPr>
          <w:sz w:val="16"/>
        </w:rPr>
      </w:pPr>
      <w:r w:rsidRPr="006D5133">
        <w:rPr>
          <w:rStyle w:val="StyleUnderline"/>
        </w:rPr>
        <w:t>Efforts like the NSA sweeps actually undermine the counterterrorism effort itself</w:t>
      </w:r>
      <w:r w:rsidRPr="001F01E8">
        <w:rPr>
          <w:sz w:val="16"/>
        </w:rPr>
        <w:t xml:space="preserve">. The reason is that </w:t>
      </w:r>
      <w:r w:rsidRPr="006D5133">
        <w:rPr>
          <w:rStyle w:val="StyleUnderline"/>
        </w:rPr>
        <w:t>these types of programs generate profound mistrust of</w:t>
      </w:r>
      <w:r w:rsidRPr="001F01E8">
        <w:rPr>
          <w:sz w:val="16"/>
        </w:rPr>
        <w:t xml:space="preserve"> government in general and of </w:t>
      </w:r>
      <w:r w:rsidRPr="006D5133">
        <w:rPr>
          <w:rStyle w:val="StyleUnderline"/>
        </w:rPr>
        <w:t>law enforcement</w:t>
      </w:r>
      <w:r w:rsidRPr="001F01E8">
        <w:rPr>
          <w:sz w:val="16"/>
        </w:rPr>
        <w:t xml:space="preserve"> </w:t>
      </w:r>
      <w:r w:rsidRPr="001F01E8">
        <w:rPr>
          <w:rStyle w:val="StyleUnderline"/>
        </w:rPr>
        <w:t>in particular</w:t>
      </w:r>
      <w:r w:rsidRPr="001F01E8">
        <w:rPr>
          <w:sz w:val="16"/>
        </w:rPr>
        <w:t xml:space="preserve">. We have already seen dramatic examples in the way that the Snowden revelations of our spying on allies has angered European leaders and endangered our working relationships with them. Although this breach eventually will be healed, alienation and mistrust among ordinary citizens is equally important, and it will not be so easily remedied. That </w:t>
      </w:r>
      <w:r w:rsidRPr="006D5133">
        <w:rPr>
          <w:rStyle w:val="StyleUnderline"/>
        </w:rPr>
        <w:t>mistrust</w:t>
      </w:r>
      <w:r w:rsidRPr="001F01E8">
        <w:rPr>
          <w:sz w:val="16"/>
        </w:rPr>
        <w:t xml:space="preserve">, in turn, </w:t>
      </w:r>
      <w:r w:rsidRPr="006D5133">
        <w:rPr>
          <w:rStyle w:val="StyleUnderline"/>
        </w:rPr>
        <w:t>has a strong chilling effect on the willingness of law-abiding, loyal citizens to cooperate in the counterterrorism effort</w:t>
      </w:r>
      <w:r w:rsidRPr="001F01E8">
        <w:rPr>
          <w:sz w:val="16"/>
        </w:rPr>
        <w:t xml:space="preserve"> – for example by working with officials in local counterterrorism programs or by alerting law enforcement to various kinds of suspicious behavior. </w:t>
      </w:r>
      <w:r w:rsidRPr="006D5133">
        <w:rPr>
          <w:rStyle w:val="StyleUnderline"/>
        </w:rPr>
        <w:t>This dynamic has been demonstrated in several decades of extensive law enforcement research</w:t>
      </w:r>
      <w:r w:rsidRPr="001F01E8">
        <w:rPr>
          <w:sz w:val="16"/>
        </w:rPr>
        <w:t xml:space="preserve">, </w:t>
      </w:r>
      <w:r w:rsidRPr="006D5133">
        <w:rPr>
          <w:rStyle w:val="StyleUnderline"/>
        </w:rPr>
        <w:t>including research focused specifically on counterterrorism policies and their impact on Muslim communities in the West</w:t>
      </w:r>
      <w:r w:rsidRPr="001F01E8">
        <w:rPr>
          <w:sz w:val="16"/>
        </w:rPr>
        <w:t xml:space="preserve">. In one study, for example, Muslim-Americans in New York City were 61% less likely to report potentially suspicious precursors of terrorism when they felt that counterterrorism policies were being unfairly set and implemented. (See </w:t>
      </w:r>
      <w:proofErr w:type="spellStart"/>
      <w:r w:rsidRPr="001F01E8">
        <w:rPr>
          <w:sz w:val="16"/>
        </w:rPr>
        <w:t>Schulhofer</w:t>
      </w:r>
      <w:proofErr w:type="spellEnd"/>
      <w:r w:rsidRPr="001F01E8">
        <w:rPr>
          <w:sz w:val="16"/>
        </w:rPr>
        <w:t xml:space="preserve">, Tyler &amp; </w:t>
      </w:r>
      <w:proofErr w:type="spellStart"/>
      <w:r w:rsidRPr="001F01E8">
        <w:rPr>
          <w:sz w:val="16"/>
        </w:rPr>
        <w:t>Huq</w:t>
      </w:r>
      <w:proofErr w:type="spellEnd"/>
      <w:r w:rsidRPr="001F01E8">
        <w:rPr>
          <w:sz w:val="16"/>
        </w:rPr>
        <w:t xml:space="preserve">, American Policing at a Crossroads: Unsustainable Policies and the Procedural Justice Alternative, 101 J. Crim. L. &amp; Criminology 335, 364-74 (2011).) This last point underscores the most important, but least appreciated, “given” of the counterterrorism enterprise. Because the consequences of a terrorist attack could be so catastrophic, citizens and public officials alike tend to support strong law enforcement more readily than they do in ordinary times. The perception is that strong measures are acceptable because the top priority must be to reduce the risk of attack. And strong measures, whatever their drawbacks, at least seem to offer ways to reduce that risk. The central lesson of smart law enforcement, however, is that there are no risk-free choices. </w:t>
      </w:r>
      <w:r w:rsidRPr="006D5133">
        <w:rPr>
          <w:rStyle w:val="StyleUnderline"/>
        </w:rPr>
        <w:t>Strengthening the powers of the executive enhances some of our defenses against terrorism, but it weakens others – many of which, including community trust and cooperation, are absolutely essential to reducing the dangers of terrorism</w:t>
      </w:r>
      <w:r w:rsidRPr="001F01E8">
        <w:rPr>
          <w:sz w:val="16"/>
        </w:rPr>
        <w:t xml:space="preserve">. Against this background, </w:t>
      </w:r>
      <w:r w:rsidRPr="006D5133">
        <w:rPr>
          <w:rStyle w:val="StyleUnderline"/>
        </w:rPr>
        <w:t>we must</w:t>
      </w:r>
      <w:r w:rsidRPr="001F01E8">
        <w:rPr>
          <w:sz w:val="16"/>
        </w:rPr>
        <w:t xml:space="preserve"> </w:t>
      </w:r>
      <w:r w:rsidRPr="001F01E8">
        <w:rPr>
          <w:rStyle w:val="StyleUnderline"/>
        </w:rPr>
        <w:t>– for the sake of our democracy and even for the sake of our physical security –</w:t>
      </w:r>
      <w:r w:rsidRPr="001F01E8">
        <w:rPr>
          <w:sz w:val="16"/>
        </w:rPr>
        <w:t xml:space="preserve"> </w:t>
      </w:r>
      <w:r w:rsidRPr="006D5133">
        <w:rPr>
          <w:rStyle w:val="StyleUnderline"/>
        </w:rPr>
        <w:t>find ways to</w:t>
      </w:r>
      <w:r w:rsidRPr="001F01E8">
        <w:rPr>
          <w:rStyle w:val="Emphasis"/>
        </w:rPr>
        <w:t xml:space="preserve"> dissipate the cloud of mistrust that now hangs over NSA surveillance.</w:t>
      </w:r>
    </w:p>
    <w:p w:rsidR="001F01E8" w:rsidRPr="001F01E8" w:rsidRDefault="001F01E8" w:rsidP="001F01E8"/>
    <w:p w:rsidR="001F01E8" w:rsidRDefault="001F01E8" w:rsidP="003829CE">
      <w:pPr>
        <w:pStyle w:val="Heading3"/>
      </w:pPr>
      <w:bookmarkStart w:id="8" w:name="_Toc420751606"/>
      <w:bookmarkStart w:id="9" w:name="_Toc422488140"/>
      <w:r>
        <w:t>Link Turn – Info Overload</w:t>
      </w:r>
    </w:p>
    <w:p w:rsidR="001F01E8" w:rsidRDefault="001F01E8" w:rsidP="001F01E8">
      <w:pPr>
        <w:pStyle w:val="Heading4"/>
      </w:pPr>
      <w:r>
        <w:t>Mass surveillance causes information overload – disrupts intelligence</w:t>
      </w:r>
    </w:p>
    <w:p w:rsidR="001F01E8" w:rsidRDefault="001F01E8" w:rsidP="001F01E8">
      <w:r w:rsidRPr="001F01E8">
        <w:rPr>
          <w:rStyle w:val="Style13ptBold"/>
        </w:rPr>
        <w:t>Eddington 15</w:t>
      </w:r>
      <w:r>
        <w:rPr>
          <w:b/>
        </w:rPr>
        <w:t xml:space="preserve"> </w:t>
      </w:r>
      <w:r>
        <w:t xml:space="preserve">(Patrick Eddington is a policy analyst in homeland security and civil liberties at the Cato Institute. He was formerly a senior policy advisor to Rep. Rush Holt (D-N.J.) and a military imagery analyst at the CIA’s National Photographic Interpretation Center (“No, Mass Surveillance Won't Stop Terrorist Attacks” Reason, 1/27, </w:t>
      </w:r>
      <w:hyperlink r:id="rId28" w:anchor=".ltrezi:U8Io" w:history="1">
        <w:r w:rsidRPr="00F049D4">
          <w:rPr>
            <w:rStyle w:val="Hyperlink"/>
          </w:rPr>
          <w:t>http://reason.com/archives/2015/01/27/mass-surveillance-and-terrorism#.ltrezi:U8Io</w:t>
        </w:r>
      </w:hyperlink>
      <w:r>
        <w:rPr>
          <w:rStyle w:val="Hyperlink"/>
        </w:rPr>
        <w:t>)</w:t>
      </w:r>
    </w:p>
    <w:p w:rsidR="001F01E8" w:rsidRPr="001F01E8" w:rsidRDefault="001F01E8" w:rsidP="001F01E8">
      <w:pPr>
        <w:rPr>
          <w:sz w:val="16"/>
        </w:rPr>
      </w:pPr>
      <w:r w:rsidRPr="001F01E8">
        <w:rPr>
          <w:sz w:val="16"/>
        </w:rPr>
        <w:t xml:space="preserve">No, </w:t>
      </w:r>
      <w:r w:rsidRPr="00373E9B">
        <w:rPr>
          <w:rStyle w:val="StyleUnderline"/>
        </w:rPr>
        <w:t>mass surveillance does not prevent terrorist attacks</w:t>
      </w:r>
      <w:r w:rsidRPr="001F01E8">
        <w:rPr>
          <w:sz w:val="16"/>
        </w:rPr>
        <w:t xml:space="preserve">. It’s worth remembering that </w:t>
      </w:r>
      <w:r w:rsidRPr="00373E9B">
        <w:rPr>
          <w:rStyle w:val="StyleUnderline"/>
        </w:rPr>
        <w:t>the mass surveillance programs</w:t>
      </w:r>
      <w:r w:rsidRPr="001F01E8">
        <w:rPr>
          <w:sz w:val="16"/>
        </w:rPr>
        <w:t xml:space="preserve"> initiated by the U.S. government after the 9/11 attacks—the legal ones and the constitutionally-dubious ones—</w:t>
      </w:r>
      <w:r w:rsidRPr="00373E9B">
        <w:rPr>
          <w:rStyle w:val="StyleUnderline"/>
        </w:rPr>
        <w:t>were premised on the belief that bin Laden’s hijacker-terrorists were able to pull off the attacks because of a failure to collect enough data. Yet in their subsequent reports on the attacks, the Congressional Joint Inquiry</w:t>
      </w:r>
      <w:r w:rsidRPr="001F01E8">
        <w:rPr>
          <w:sz w:val="16"/>
        </w:rPr>
        <w:t xml:space="preserve"> (2002) </w:t>
      </w:r>
      <w:r w:rsidRPr="00373E9B">
        <w:rPr>
          <w:rStyle w:val="StyleUnderline"/>
        </w:rPr>
        <w:t xml:space="preserve">and the 9/11 Commission found exactly the opposite. The data to detect </w:t>
      </w:r>
      <w:r w:rsidRPr="001F01E8">
        <w:rPr>
          <w:sz w:val="16"/>
        </w:rPr>
        <w:t xml:space="preserve">(and thus foil) </w:t>
      </w:r>
      <w:r w:rsidRPr="00373E9B">
        <w:rPr>
          <w:rStyle w:val="StyleUnderline"/>
        </w:rPr>
        <w:t>the plots was in the U.S. government’s hands prior to the attacks; the failures were ones of sharing, analysis, and dissemination</w:t>
      </w:r>
      <w:r w:rsidRPr="001F01E8">
        <w:rPr>
          <w:sz w:val="16"/>
        </w:rPr>
        <w:t xml:space="preserve">. </w:t>
      </w:r>
      <w:r w:rsidRPr="00373E9B">
        <w:rPr>
          <w:rStyle w:val="StyleUnderline"/>
        </w:rPr>
        <w:t>That malady perfectly describes every intelligence failure from Pearl Harbor to the present day</w:t>
      </w:r>
      <w:r w:rsidRPr="001F01E8">
        <w:rPr>
          <w:sz w:val="16"/>
        </w:rPr>
        <w:t xml:space="preserve">. The Office of the Director of National Intelligence (created by Congress in 2004) was supposed to be the answer to the "failure-to-connect-the-dots" problem. Ten years on, the problem remains, </w:t>
      </w:r>
      <w:r w:rsidRPr="00373E9B">
        <w:rPr>
          <w:rStyle w:val="StyleUnderline"/>
        </w:rPr>
        <w:t>the IC bureaucracy is bigger than ever, and our government is continuing to rely on mass surveillance programs that have failed time and again to stop terrorists</w:t>
      </w:r>
      <w:r w:rsidRPr="001F01E8">
        <w:rPr>
          <w:sz w:val="16"/>
        </w:rPr>
        <w:t xml:space="preserve"> while simultaneously undermining the civil liberties and personal privacy of every American. </w:t>
      </w:r>
      <w:r w:rsidRPr="00373E9B">
        <w:rPr>
          <w:rStyle w:val="StyleUnderline"/>
        </w:rPr>
        <w:t>The quest to "collect it all</w:t>
      </w:r>
      <w:r w:rsidRPr="001F01E8">
        <w:rPr>
          <w:sz w:val="16"/>
        </w:rPr>
        <w:t xml:space="preserve">," to borrow a phrase from NSA Director Keith Alexander, </w:t>
      </w:r>
      <w:r w:rsidRPr="00373E9B">
        <w:rPr>
          <w:rStyle w:val="StyleUnderline"/>
        </w:rPr>
        <w:t>only leads to the accumulation of masses of useless information, making it harder to find real threats and costing billions to store</w:t>
      </w:r>
      <w:r w:rsidRPr="001F01E8">
        <w:rPr>
          <w:sz w:val="16"/>
        </w:rPr>
        <w:t xml:space="preserve">. A recent Guardian editorial noted that such mass-surveillance myopia is spreading among European political leaders as well, despite the fact that "terrorists, from 9/11 to the Woolwich jihadists and the neo-Nazi Anders </w:t>
      </w:r>
      <w:proofErr w:type="spellStart"/>
      <w:r w:rsidRPr="00373E9B">
        <w:rPr>
          <w:rStyle w:val="StyleUnderline"/>
        </w:rPr>
        <w:t>Breivik</w:t>
      </w:r>
      <w:proofErr w:type="spellEnd"/>
      <w:r w:rsidRPr="00373E9B">
        <w:rPr>
          <w:rStyle w:val="StyleUnderline"/>
        </w:rPr>
        <w:t>, have almost always come to the authorities’ attention before murdering."</w:t>
      </w:r>
      <w:r w:rsidRPr="001F01E8">
        <w:rPr>
          <w:rStyle w:val="StyleUnderline"/>
          <w:sz w:val="12"/>
        </w:rPr>
        <w:t xml:space="preserve"> </w:t>
      </w:r>
      <w:r w:rsidRPr="00373E9B">
        <w:rPr>
          <w:rStyle w:val="StyleUnderline"/>
        </w:rPr>
        <w:t>Mass</w:t>
      </w:r>
      <w:r w:rsidRPr="001F01E8">
        <w:rPr>
          <w:sz w:val="16"/>
        </w:rPr>
        <w:t xml:space="preserve"> </w:t>
      </w:r>
      <w:r w:rsidRPr="00373E9B">
        <w:rPr>
          <w:rStyle w:val="StyleUnderline"/>
        </w:rPr>
        <w:t xml:space="preserve">surveillance is </w:t>
      </w:r>
      <w:r w:rsidRPr="001F01E8">
        <w:rPr>
          <w:sz w:val="16"/>
        </w:rPr>
        <w:t xml:space="preserve">not only destructive of our </w:t>
      </w:r>
      <w:proofErr w:type="gramStart"/>
      <w:r w:rsidRPr="001F01E8">
        <w:rPr>
          <w:sz w:val="16"/>
        </w:rPr>
        <w:t>liberties,</w:t>
      </w:r>
      <w:proofErr w:type="gramEnd"/>
      <w:r w:rsidRPr="001F01E8">
        <w:rPr>
          <w:sz w:val="16"/>
        </w:rPr>
        <w:t xml:space="preserve"> its continued use is </w:t>
      </w:r>
      <w:r w:rsidRPr="00373E9B">
        <w:rPr>
          <w:rStyle w:val="Emphasis"/>
        </w:rPr>
        <w:t>a virtual guarantee of more lethal intelligence failures</w:t>
      </w:r>
      <w:r w:rsidRPr="001F01E8">
        <w:rPr>
          <w:sz w:val="16"/>
        </w:rPr>
        <w:t>. And our continued will to disbelieve those facts is a mental dodge we engage in at our peril.</w:t>
      </w:r>
    </w:p>
    <w:p w:rsidR="001F01E8" w:rsidRPr="001F01E8" w:rsidRDefault="001F01E8" w:rsidP="001F01E8"/>
    <w:p w:rsidR="003829CE" w:rsidRDefault="003829CE" w:rsidP="003829CE">
      <w:pPr>
        <w:pStyle w:val="Heading3"/>
      </w:pPr>
      <w:r w:rsidRPr="00F4573D">
        <w:t xml:space="preserve">No </w:t>
      </w:r>
      <w:r>
        <w:t xml:space="preserve">Impact – </w:t>
      </w:r>
      <w:r w:rsidRPr="00F4573D">
        <w:t>Nuclear Terror</w:t>
      </w:r>
      <w:bookmarkEnd w:id="8"/>
      <w:r>
        <w:t>ism Unlikely</w:t>
      </w:r>
      <w:bookmarkEnd w:id="9"/>
    </w:p>
    <w:p w:rsidR="003829CE" w:rsidRPr="009F67F6" w:rsidRDefault="003829CE" w:rsidP="003829CE"/>
    <w:p w:rsidR="003829CE" w:rsidRDefault="003829CE" w:rsidP="003829CE">
      <w:pPr>
        <w:pStyle w:val="Heading4"/>
      </w:pPr>
      <w:r w:rsidRPr="00F4573D">
        <w:t xml:space="preserve">Terrorists lack the motivation </w:t>
      </w:r>
      <w:r>
        <w:t xml:space="preserve">and logistical support to acquire nuclear materials – much less assemble a bomb. </w:t>
      </w:r>
    </w:p>
    <w:p w:rsidR="003829CE" w:rsidRPr="009F67F6" w:rsidRDefault="003829CE" w:rsidP="003829CE"/>
    <w:p w:rsidR="003829CE" w:rsidRDefault="003829CE" w:rsidP="003829CE">
      <w:r w:rsidRPr="00F4573D">
        <w:rPr>
          <w:rStyle w:val="Style13ptBold"/>
        </w:rPr>
        <w:t>Weiss</w:t>
      </w:r>
      <w:r>
        <w:rPr>
          <w:rStyle w:val="Style13ptBold"/>
        </w:rPr>
        <w:t>,</w:t>
      </w:r>
      <w:r w:rsidRPr="00F4573D">
        <w:rPr>
          <w:rStyle w:val="Style13ptBold"/>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29" w:history="1">
        <w:r w:rsidRPr="001860F4">
          <w:rPr>
            <w:rStyle w:val="Hyperlink"/>
          </w:rPr>
          <w:t>http://thebulletin.org/2015/march/fear-and-nuclear-terrorism8072</w:t>
        </w:r>
      </w:hyperlink>
      <w:r>
        <w:t xml:space="preserve">, </w:t>
      </w:r>
      <w:proofErr w:type="spellStart"/>
      <w:r>
        <w:t>kdf</w:t>
      </w:r>
      <w:proofErr w:type="spellEnd"/>
      <w:r>
        <w:t>)</w:t>
      </w:r>
    </w:p>
    <w:p w:rsidR="003829CE" w:rsidRPr="00F4573D" w:rsidRDefault="003829CE" w:rsidP="003829CE"/>
    <w:p w:rsidR="003829CE" w:rsidRPr="00F4573D" w:rsidRDefault="003829CE" w:rsidP="003829CE">
      <w:pPr>
        <w:rPr>
          <w:rStyle w:val="StyleUnderline"/>
        </w:rPr>
      </w:pPr>
      <w:r w:rsidRPr="00F4573D">
        <w:rPr>
          <w:rStyle w:val="StyleUnderline"/>
        </w:rPr>
        <w:t>A recent paper</w:t>
      </w:r>
      <w:r w:rsidRPr="00F4573D">
        <w:rPr>
          <w:sz w:val="16"/>
        </w:rPr>
        <w:t xml:space="preserve"> (Friedman and Lewis, 2014) </w:t>
      </w:r>
      <w:r w:rsidRPr="00F4573D">
        <w:rPr>
          <w:rStyle w:val="StyleUnderline"/>
        </w:rPr>
        <w:t>postulates a scenario by which terrorists might seize nuclear materials in Pakistan</w:t>
      </w:r>
      <w:r w:rsidRPr="00F4573D">
        <w:rPr>
          <w:sz w:val="16"/>
        </w:rPr>
        <w:t xml:space="preserve"> for fashioning a weapon. While jihadist sympathizers are known to have worked within the Pakistani nuclear establishment, </w:t>
      </w:r>
      <w:r w:rsidRPr="00F4573D">
        <w:rPr>
          <w:rStyle w:val="StyleUnderline"/>
        </w:rPr>
        <w:t xml:space="preserve">there is little to no evidence that terrorist groups in or outside the region are seriously trying to obtain a nuclear capability. </w:t>
      </w:r>
      <w:r w:rsidRPr="00F4573D">
        <w:rPr>
          <w:sz w:val="16"/>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sidRPr="00F4573D">
        <w:rPr>
          <w:sz w:val="16"/>
        </w:rPr>
        <w:t>Aum</w:t>
      </w:r>
      <w:proofErr w:type="spellEnd"/>
      <w:r w:rsidRPr="00F4573D">
        <w:rPr>
          <w:sz w:val="16"/>
        </w:rPr>
        <w:t xml:space="preserve"> </w:t>
      </w:r>
      <w:proofErr w:type="spellStart"/>
      <w:r w:rsidRPr="00F4573D">
        <w:rPr>
          <w:sz w:val="16"/>
        </w:rPr>
        <w:t>Shinrikyo</w:t>
      </w:r>
      <w:proofErr w:type="spellEnd"/>
      <w:r w:rsidRPr="00F4573D">
        <w:rPr>
          <w:sz w:val="16"/>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F4573D">
        <w:rPr>
          <w:sz w:val="16"/>
        </w:rPr>
        <w:t>Aum</w:t>
      </w:r>
      <w:proofErr w:type="spellEnd"/>
      <w:r w:rsidRPr="00F4573D">
        <w:rPr>
          <w:sz w:val="16"/>
        </w:rPr>
        <w:t xml:space="preserve"> </w:t>
      </w:r>
      <w:proofErr w:type="spellStart"/>
      <w:r w:rsidRPr="00F4573D">
        <w:rPr>
          <w:sz w:val="16"/>
        </w:rPr>
        <w:t>Shinrikyo</w:t>
      </w:r>
      <w:proofErr w:type="spellEnd"/>
      <w:r w:rsidRPr="00F4573D">
        <w:rPr>
          <w:sz w:val="16"/>
        </w:rPr>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sidRPr="00F4573D">
        <w:rPr>
          <w:sz w:val="16"/>
        </w:rPr>
        <w:t>AumShinrikyo</w:t>
      </w:r>
      <w:proofErr w:type="spellEnd"/>
      <w:r w:rsidRPr="00F4573D">
        <w:rPr>
          <w:sz w:val="16"/>
        </w:rPr>
        <w:t xml:space="preserve"> is now a small organization under continuing close surveillance. What about </w:t>
      </w:r>
      <w:r w:rsidRPr="00F4573D">
        <w:rPr>
          <w:rStyle w:val="StyleUnderline"/>
        </w:rPr>
        <w:t>highly organized groups,</w:t>
      </w:r>
      <w:r w:rsidRPr="00F4573D">
        <w:rPr>
          <w:sz w:val="16"/>
        </w:rPr>
        <w:t xml:space="preserve"> designated appropriately as terrorist, </w:t>
      </w:r>
      <w:r w:rsidRPr="00F4573D">
        <w:rPr>
          <w:rStyle w:val="StyleUnderline"/>
        </w:rPr>
        <w:t>that have acquired enough territory to enable them to operate in a quasigovernmental fashion,</w:t>
      </w:r>
      <w:r w:rsidRPr="00F4573D">
        <w:rPr>
          <w:sz w:val="16"/>
        </w:rPr>
        <w:t xml:space="preserve"> like the Islamic State (IS)? Such organizations are certainly dangerous, </w:t>
      </w:r>
      <w:r w:rsidRPr="00F4573D">
        <w:rPr>
          <w:rStyle w:val="StyleUnderline"/>
        </w:rPr>
        <w:t>but how would nuclear terrorism fit in with a program for building and sustaining a new caliphate that would restore past glories</w:t>
      </w:r>
      <w:r w:rsidRPr="00F4573D">
        <w:rPr>
          <w:sz w:val="16"/>
        </w:rPr>
        <w:t xml:space="preserve"> of Islamic society, especially since, like any organized government, the Islamic State would itself be vulnerable to nuclear attack? </w:t>
      </w:r>
      <w:r w:rsidRPr="00F4573D">
        <w:rPr>
          <w:rStyle w:val="Emphasis"/>
        </w:rPr>
        <w:t>Building a new Islamic state out of radioactive ashes is an unlikely ambition for such groups</w:t>
      </w:r>
      <w:r w:rsidRPr="00F4573D">
        <w:rPr>
          <w:sz w:val="16"/>
        </w:rPr>
        <w:t xml:space="preserve">. However, now that it has become notorious, apocalyptic pronouncements in Western media may begin at any time, warning of the possible acquisition and use of nuclear weapons by IS. </w:t>
      </w:r>
      <w:r w:rsidRPr="00F4573D">
        <w:rPr>
          <w:rStyle w:val="StyleUnderline"/>
        </w:rPr>
        <w:t>Even if a terror group were to achieve technical nuclear proficiency</w:t>
      </w:r>
      <w:r w:rsidRPr="00F4573D">
        <w:rPr>
          <w:sz w:val="16"/>
        </w:rPr>
        <w:t xml:space="preserve">, </w:t>
      </w:r>
      <w:r w:rsidRPr="00F4573D">
        <w:rPr>
          <w:rStyle w:val="StyleUnderline"/>
        </w:rPr>
        <w:t>the time, money, and infrastructure needed to build nuclear weapons creates significant risks of discovery that would put the group at risk of attack</w:t>
      </w:r>
      <w:r w:rsidRPr="00F4573D">
        <w:rPr>
          <w:sz w:val="16"/>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F4573D">
        <w:rPr>
          <w:rStyle w:val="StyleUnderline"/>
        </w:rPr>
        <w:t>9/11 has heightened sensitivity to the need for protection, lowering further the probability of a successful effort.</w:t>
      </w:r>
    </w:p>
    <w:p w:rsidR="003829CE" w:rsidRDefault="003829CE" w:rsidP="003829CE">
      <w:pPr>
        <w:pStyle w:val="Heading3"/>
      </w:pPr>
      <w:bookmarkStart w:id="10" w:name="_Toc422488141"/>
      <w:r>
        <w:t>No Impact – Nuclear Terrorism Unlikely</w:t>
      </w:r>
      <w:bookmarkEnd w:id="10"/>
    </w:p>
    <w:p w:rsidR="003829CE" w:rsidRPr="009F67F6" w:rsidRDefault="003829CE" w:rsidP="003829CE"/>
    <w:p w:rsidR="003829CE" w:rsidRPr="00F4573D" w:rsidRDefault="003829CE" w:rsidP="003829CE">
      <w:pPr>
        <w:pStyle w:val="Heading4"/>
      </w:pPr>
      <w:r>
        <w:t xml:space="preserve">The threat of nuclear terrorism is inflated fear mongering – we must carefully reject the ways militarism structures public discourse on the issue.  </w:t>
      </w:r>
    </w:p>
    <w:p w:rsidR="003829CE" w:rsidRDefault="003829CE" w:rsidP="003829CE">
      <w:r w:rsidRPr="00F4573D">
        <w:rPr>
          <w:rStyle w:val="Style13ptBold"/>
        </w:rPr>
        <w:br/>
        <w:t>Weiss</w:t>
      </w:r>
      <w:r>
        <w:rPr>
          <w:rStyle w:val="Style13ptBold"/>
        </w:rPr>
        <w:t>,</w:t>
      </w:r>
      <w:r w:rsidRPr="00F4573D">
        <w:rPr>
          <w:rStyle w:val="Style13ptBold"/>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30" w:history="1">
        <w:r w:rsidRPr="001860F4">
          <w:rPr>
            <w:rStyle w:val="Hyperlink"/>
          </w:rPr>
          <w:t>http://thebulletin.org/2015/march/fear-and-nuclear-terrorism8072</w:t>
        </w:r>
      </w:hyperlink>
      <w:r>
        <w:t xml:space="preserve">, </w:t>
      </w:r>
      <w:proofErr w:type="spellStart"/>
      <w:r>
        <w:t>kdf</w:t>
      </w:r>
      <w:proofErr w:type="spellEnd"/>
      <w:r>
        <w:t>)</w:t>
      </w:r>
    </w:p>
    <w:p w:rsidR="003829CE" w:rsidRDefault="003829CE" w:rsidP="003829CE">
      <w:pPr>
        <w:rPr>
          <w:rStyle w:val="StyleUnderline"/>
        </w:rPr>
      </w:pPr>
    </w:p>
    <w:p w:rsidR="003829CE" w:rsidRPr="00F4573D" w:rsidRDefault="003829CE" w:rsidP="003829CE">
      <w:pPr>
        <w:rPr>
          <w:rStyle w:val="StyleUnderline"/>
        </w:rPr>
      </w:pPr>
      <w:r w:rsidRPr="00F4573D">
        <w:rPr>
          <w:rStyle w:val="StyleUnderline"/>
        </w:rPr>
        <w:t>Fear of nuclear</w:t>
      </w:r>
      <w:r w:rsidRPr="00F4573D">
        <w:rPr>
          <w:sz w:val="16"/>
        </w:rPr>
        <w:t xml:space="preserve"> weapons is rational, but its extension to </w:t>
      </w:r>
      <w:r w:rsidRPr="00F4573D">
        <w:rPr>
          <w:rStyle w:val="StyleUnderline"/>
        </w:rPr>
        <w:t>terrorism has been a vehicle for fear-mongering that is unjustified by available data.</w:t>
      </w:r>
      <w:r w:rsidRPr="00F4573D">
        <w:rPr>
          <w:sz w:val="16"/>
        </w:rPr>
        <w:t xml:space="preserve"> </w:t>
      </w:r>
      <w:r w:rsidRPr="00F4573D">
        <w:rPr>
          <w:rStyle w:val="StyleUnderline"/>
        </w:rPr>
        <w:t>The debate on nuclear terrorism tends to distract from events that raise the risk of nuclear war, the consequences of which would far exceed the results of terrorist attacks</w:t>
      </w:r>
      <w:r w:rsidRPr="00F4573D">
        <w:rPr>
          <w:sz w:val="16"/>
        </w:rPr>
        <w:t xml:space="preserve">. And the historical record shows that the war risk is real.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sidRPr="00F4573D">
        <w:rPr>
          <w:rStyle w:val="StyleUnderline"/>
        </w:rPr>
        <w:t>evidence of any terrorist group working seriously toward the theft of nuclear weapons or the acquisition of such weapons by other means is virtually nonexistent</w:t>
      </w:r>
      <w:r w:rsidRPr="00F4573D">
        <w:rPr>
          <w:sz w:val="16"/>
        </w:rPr>
        <w:t xml:space="preserve">. </w:t>
      </w:r>
      <w:r w:rsidRPr="00F4573D">
        <w:rPr>
          <w:rStyle w:val="StyleUnderline"/>
        </w:rPr>
        <w:t>The acquisition of nuclear weapons by terrorists requires significant time, planning, resources, and expertise, with no guarantees that an acquired device would work</w:t>
      </w:r>
      <w:r w:rsidRPr="00F4573D">
        <w:rPr>
          <w:sz w:val="16"/>
        </w:rPr>
        <w:t xml:space="preserve">. </w:t>
      </w:r>
      <w:r w:rsidRPr="00F4573D">
        <w:rPr>
          <w:rStyle w:val="StyleUnderline"/>
        </w:rPr>
        <w:t xml:space="preserve">It requires putting aside at least some aspects of a groups more immediate activities and goals for an attempted operation that no terrorist group has accomplished. </w:t>
      </w:r>
      <w:r w:rsidRPr="00F4573D">
        <w:rPr>
          <w:sz w:val="16"/>
        </w:rPr>
        <w:t>While absence of evidence does not mean evidence of absence</w:t>
      </w:r>
      <w:r w:rsidRPr="00F4573D">
        <w:rPr>
          <w:rStyle w:val="StyleUnderline"/>
        </w:rPr>
        <w:t>, it is reasonable to conclude that the fear of nuclear terrorism has swamped realistic consideration of the threat.</w:t>
      </w:r>
    </w:p>
    <w:p w:rsidR="003829CE" w:rsidRDefault="003829CE" w:rsidP="003829CE">
      <w:pPr>
        <w:pStyle w:val="Heading3"/>
      </w:pPr>
      <w:bookmarkStart w:id="11" w:name="_Toc422488142"/>
      <w:r>
        <w:t>K of DA – Terror Talk</w:t>
      </w:r>
      <w:bookmarkEnd w:id="11"/>
      <w:r>
        <w:t xml:space="preserve"> </w:t>
      </w:r>
    </w:p>
    <w:p w:rsidR="003829CE" w:rsidRPr="00202C15" w:rsidRDefault="003829CE" w:rsidP="003829CE"/>
    <w:p w:rsidR="003829CE" w:rsidRDefault="003829CE" w:rsidP="003829CE">
      <w:pPr>
        <w:pStyle w:val="Heading4"/>
        <w:rPr>
          <w:rFonts w:cs="Arial"/>
        </w:rPr>
      </w:pPr>
      <w:r w:rsidRPr="00F45CC6">
        <w:rPr>
          <w:rFonts w:cs="Arial"/>
        </w:rPr>
        <w:t>The use of surveillance technology has linked the management of immigrant populations with the militarized discourse of the War on Terror.</w:t>
      </w:r>
    </w:p>
    <w:p w:rsidR="003829CE" w:rsidRPr="00202C15" w:rsidRDefault="003829CE" w:rsidP="003829CE"/>
    <w:p w:rsidR="003829CE" w:rsidRPr="00F45CC6" w:rsidRDefault="003829CE" w:rsidP="003829CE">
      <w:proofErr w:type="gramStart"/>
      <w:r w:rsidRPr="00F45CC6">
        <w:rPr>
          <w:rStyle w:val="Style13ptBold"/>
        </w:rPr>
        <w:t>Chávez</w:t>
      </w:r>
      <w:r>
        <w:rPr>
          <w:rStyle w:val="Style13ptBold"/>
        </w:rPr>
        <w:t>,</w:t>
      </w:r>
      <w:r w:rsidRPr="00F45CC6">
        <w:rPr>
          <w:rStyle w:val="Style13ptBold"/>
        </w:rPr>
        <w:t xml:space="preserve"> ’12</w:t>
      </w:r>
      <w:r w:rsidRPr="00F45CC6">
        <w:t xml:space="preserve"> [Karma R. Chávez, associate professor of rhetoric, politics and culture at University of Wisconsin-Madison.</w:t>
      </w:r>
      <w:proofErr w:type="gramEnd"/>
      <w:r w:rsidRPr="00F45CC6">
        <w:t xml:space="preserve"> </w:t>
      </w:r>
      <w:proofErr w:type="gramStart"/>
      <w:r w:rsidRPr="00F45CC6">
        <w:t>Ph.D. Arizona State University, 2007.</w:t>
      </w:r>
      <w:proofErr w:type="gramEnd"/>
      <w:r w:rsidRPr="00F45CC6">
        <w:t xml:space="preserve"> </w:t>
      </w:r>
      <w:proofErr w:type="gramStart"/>
      <w:r w:rsidRPr="00F45CC6">
        <w:t>M.A. University of Alabama, 2003.</w:t>
      </w:r>
      <w:proofErr w:type="gramEnd"/>
      <w:r w:rsidRPr="00F45CC6">
        <w:t xml:space="preserve"> </w:t>
      </w:r>
      <w:proofErr w:type="gramStart"/>
      <w:r w:rsidRPr="00F45CC6">
        <w:t>M.A. University of Alabama, 2002.</w:t>
      </w:r>
      <w:proofErr w:type="gramEnd"/>
      <w:r w:rsidRPr="00F45CC6">
        <w:t xml:space="preserve"> “Border Interventions: The need to Shift from a Rhetoric of Security to a Rhetoric of Militarization,” 2012] </w:t>
      </w:r>
      <w:r w:rsidRPr="00F45CC6">
        <w:rPr>
          <w:sz w:val="16"/>
          <w:szCs w:val="16"/>
        </w:rPr>
        <w:t>[MBM]</w:t>
      </w:r>
    </w:p>
    <w:p w:rsidR="003829CE" w:rsidRPr="00F45CC6" w:rsidRDefault="003829CE" w:rsidP="003829CE"/>
    <w:p w:rsidR="003829CE" w:rsidRPr="00F45CC6" w:rsidRDefault="003829CE" w:rsidP="003829CE">
      <w:pPr>
        <w:rPr>
          <w:sz w:val="14"/>
        </w:rPr>
      </w:pPr>
      <w:r w:rsidRPr="00F45CC6">
        <w:rPr>
          <w:rStyle w:val="StyleUnderline"/>
        </w:rPr>
        <w:t xml:space="preserve">Many scholars have commented on the way in which out-of-control </w:t>
      </w:r>
      <w:proofErr w:type="spellStart"/>
      <w:r w:rsidRPr="00F45CC6">
        <w:rPr>
          <w:rStyle w:val="StyleUnderline"/>
        </w:rPr>
        <w:t>bor-ders</w:t>
      </w:r>
      <w:proofErr w:type="spellEnd"/>
      <w:r w:rsidRPr="00F45CC6">
        <w:rPr>
          <w:rStyle w:val="StyleUnderline"/>
        </w:rPr>
        <w:t xml:space="preserve"> feature in anti-immigrant and nativist discourse in order to bolster the need to regain control that has apparently only recently been lost</w:t>
      </w:r>
      <w:r w:rsidRPr="00F45CC6">
        <w:rPr>
          <w:sz w:val="14"/>
        </w:rPr>
        <w:t xml:space="preserve"> (e.g., Chavez, Covering Immigration and Latino Threat; Brady, "</w:t>
      </w:r>
      <w:proofErr w:type="spellStart"/>
      <w:r w:rsidRPr="00F45CC6">
        <w:rPr>
          <w:sz w:val="14"/>
        </w:rPr>
        <w:t>Homoerotics</w:t>
      </w:r>
      <w:proofErr w:type="spellEnd"/>
      <w:r w:rsidRPr="00F45CC6">
        <w:rPr>
          <w:sz w:val="14"/>
        </w:rPr>
        <w:t xml:space="preserve"> of Immigration Control"). </w:t>
      </w:r>
      <w:r w:rsidRPr="00F45CC6">
        <w:rPr>
          <w:rStyle w:val="StyleUnderline"/>
        </w:rPr>
        <w:t>Such</w:t>
      </w:r>
      <w:r w:rsidRPr="00F45CC6">
        <w:rPr>
          <w:sz w:val="14"/>
        </w:rPr>
        <w:t xml:space="preserve"> </w:t>
      </w:r>
      <w:r w:rsidRPr="00F45CC6">
        <w:rPr>
          <w:rStyle w:val="StyleUnderline"/>
        </w:rPr>
        <w:t>arguments</w:t>
      </w:r>
      <w:r w:rsidRPr="00F45CC6">
        <w:rPr>
          <w:sz w:val="14"/>
        </w:rPr>
        <w:t xml:space="preserve"> appear in almost each SBI Monthly, and they </w:t>
      </w:r>
      <w:r w:rsidRPr="00F45CC6">
        <w:rPr>
          <w:rStyle w:val="StyleUnderline"/>
        </w:rPr>
        <w:t>are often accompanied by language that links "illegal aliens" with terrorism</w:t>
      </w:r>
      <w:r w:rsidRPr="00F45CC6">
        <w:rPr>
          <w:sz w:val="14"/>
        </w:rPr>
        <w:t xml:space="preserve">. Each SBI Monthly extends two pages long, and other than an occasional note from an SBI administrator, the different pieces in the newsletters do not list authors. The inaugural issue of the newsletter introduces Greg Giddens, the executive director of the SBI. In the last paragraph of the introduction, </w:t>
      </w:r>
      <w:r w:rsidRPr="00F45CC6">
        <w:rPr>
          <w:rStyle w:val="StyleUnderline"/>
        </w:rPr>
        <w:t>it is easy to see how the slippage between undocumented migration and terrorism frames the mission of the SBI</w:t>
      </w:r>
      <w:r w:rsidRPr="00F45CC6">
        <w:rPr>
          <w:sz w:val="14"/>
        </w:rPr>
        <w:t xml:space="preserve">: "Awareness of the factors causing the flow of illegal immigration to the US is also </w:t>
      </w:r>
      <w:proofErr w:type="gramStart"/>
      <w:r w:rsidRPr="00F45CC6">
        <w:rPr>
          <w:sz w:val="14"/>
        </w:rPr>
        <w:t>key</w:t>
      </w:r>
      <w:proofErr w:type="gramEnd"/>
      <w:r w:rsidRPr="00F45CC6">
        <w:rPr>
          <w:sz w:val="14"/>
        </w:rPr>
        <w:t xml:space="preserve"> to understanding the problem. Those who wish to cause harm to the US must never be allowed to enter. We must protect our citizens, yet remain a welcoming nation" (SBI Monthly 1. I). </w:t>
      </w:r>
      <w:r w:rsidRPr="00F45CC6">
        <w:rPr>
          <w:rStyle w:val="StyleUnderline"/>
        </w:rPr>
        <w:t xml:space="preserve">This tension between exclusion and inclusion points to the way that border </w:t>
      </w:r>
      <w:proofErr w:type="spellStart"/>
      <w:r w:rsidRPr="00F45CC6">
        <w:rPr>
          <w:rStyle w:val="StyleUnderline"/>
        </w:rPr>
        <w:t>rhetorics</w:t>
      </w:r>
      <w:proofErr w:type="spellEnd"/>
      <w:r w:rsidRPr="00F45CC6">
        <w:rPr>
          <w:rStyle w:val="StyleUnderline"/>
        </w:rPr>
        <w:t xml:space="preserve"> more generally remain fraught with contradictions, as a nation-state wishes to appear tolerant yet tough, without slipping into isolationism and nativism.</w:t>
      </w:r>
      <w:r w:rsidRPr="00F45CC6">
        <w:rPr>
          <w:sz w:val="14"/>
        </w:rPr>
        <w:t xml:space="preserve"> </w:t>
      </w:r>
      <w:proofErr w:type="gramStart"/>
      <w:r w:rsidRPr="00F45CC6">
        <w:rPr>
          <w:sz w:val="14"/>
        </w:rPr>
        <w:t>A similar statement ex-</w:t>
      </w:r>
      <w:proofErr w:type="spellStart"/>
      <w:r w:rsidRPr="00F45CC6">
        <w:rPr>
          <w:sz w:val="14"/>
        </w:rPr>
        <w:t>ists</w:t>
      </w:r>
      <w:proofErr w:type="spellEnd"/>
      <w:r w:rsidRPr="00F45CC6">
        <w:rPr>
          <w:sz w:val="14"/>
        </w:rPr>
        <w:t xml:space="preserve"> in the second newsletter, which introduces Dr. Kirk Evans, SBI net pro-gram manager.</w:t>
      </w:r>
      <w:proofErr w:type="gramEnd"/>
      <w:r w:rsidRPr="00F45CC6">
        <w:rPr>
          <w:sz w:val="14"/>
        </w:rPr>
        <w:t xml:space="preserve"> The introduction quips that Evans helped with national security during the Cold War, and "will again assist the </w:t>
      </w:r>
      <w:r w:rsidRPr="00F45CC6">
        <w:rPr>
          <w:rStyle w:val="StyleUnderline"/>
        </w:rPr>
        <w:t>US in locating threats to homeland security—illegal border crossers"</w:t>
      </w:r>
      <w:r w:rsidRPr="00F45CC6">
        <w:rPr>
          <w:sz w:val="14"/>
        </w:rPr>
        <w:t xml:space="preserve"> (SBI Monthly i.2). The next paragraph reminds readers that the program will protect against "terrorists, narcotics, and illegal aliens." Both of </w:t>
      </w:r>
      <w:r w:rsidRPr="00F45CC6">
        <w:rPr>
          <w:rStyle w:val="StyleUnderline"/>
        </w:rPr>
        <w:t>these statements link undocumented migrants with terrorism and harm to the United States.</w:t>
      </w:r>
      <w:r w:rsidRPr="00F45CC6">
        <w:rPr>
          <w:sz w:val="14"/>
        </w:rPr>
        <w:t xml:space="preserve"> The putatively </w:t>
      </w:r>
      <w:r w:rsidRPr="00F45CC6">
        <w:rPr>
          <w:rStyle w:val="StyleUnderline"/>
        </w:rPr>
        <w:t>natural linkage is likely intended to justify and normalize the actual militarization practices that the SBI will enact.</w:t>
      </w:r>
      <w:r w:rsidRPr="00F45CC6">
        <w:rPr>
          <w:sz w:val="14"/>
        </w:rPr>
        <w:t xml:space="preserve"> </w:t>
      </w:r>
      <w:r w:rsidRPr="00F45CC6">
        <w:rPr>
          <w:rStyle w:val="StyleUnderline"/>
        </w:rPr>
        <w:t>The same newsletter de-scribes how the contractor, Boeing, will aid in national security:</w:t>
      </w:r>
      <w:r w:rsidRPr="00F45CC6">
        <w:rPr>
          <w:sz w:val="14"/>
        </w:rPr>
        <w:t xml:space="preserve"> </w:t>
      </w:r>
      <w:r w:rsidRPr="00F45CC6">
        <w:rPr>
          <w:rStyle w:val="StyleUnderline"/>
        </w:rPr>
        <w:t>"The Boeing SBI net team, under the direction of CBP, will implement a system that notifies CBP of an illegal entry</w:t>
      </w:r>
      <w:r w:rsidRPr="00F45CC6">
        <w:rPr>
          <w:sz w:val="14"/>
        </w:rPr>
        <w:t xml:space="preserve">, classifies the entry (number of aliens, armed, animal, etc.), provides a means to efficiently respond to the </w:t>
      </w:r>
      <w:proofErr w:type="spellStart"/>
      <w:r w:rsidRPr="00F45CC6">
        <w:rPr>
          <w:sz w:val="14"/>
        </w:rPr>
        <w:t>en</w:t>
      </w:r>
      <w:proofErr w:type="spellEnd"/>
      <w:r w:rsidRPr="00F45CC6">
        <w:rPr>
          <w:sz w:val="14"/>
        </w:rPr>
        <w:t xml:space="preserve">-try, and brings the illegal entry to the appropriate law enforcement resolution" (SBI Monthly 1.2). </w:t>
      </w:r>
      <w:r w:rsidRPr="00F45CC6">
        <w:rPr>
          <w:rStyle w:val="StyleUnderline"/>
        </w:rPr>
        <w:t>Such</w:t>
      </w:r>
      <w:r w:rsidRPr="00F45CC6">
        <w:rPr>
          <w:sz w:val="14"/>
        </w:rPr>
        <w:t xml:space="preserve"> </w:t>
      </w:r>
      <w:r w:rsidRPr="00F45CC6">
        <w:rPr>
          <w:rStyle w:val="StyleUnderline"/>
        </w:rPr>
        <w:t>information</w:t>
      </w:r>
      <w:r w:rsidRPr="00F45CC6">
        <w:rPr>
          <w:sz w:val="14"/>
        </w:rPr>
        <w:t xml:space="preserve"> </w:t>
      </w:r>
      <w:r w:rsidRPr="00F45CC6">
        <w:rPr>
          <w:rStyle w:val="StyleUnderline"/>
        </w:rPr>
        <w:t>essentially</w:t>
      </w:r>
      <w:r w:rsidRPr="00F45CC6">
        <w:rPr>
          <w:sz w:val="14"/>
        </w:rPr>
        <w:t xml:space="preserve"> </w:t>
      </w:r>
      <w:r w:rsidRPr="00F45CC6">
        <w:rPr>
          <w:rStyle w:val="StyleUnderline"/>
        </w:rPr>
        <w:t>logs any movement on the border, which poses a potential threat to Native American nations whose national borders span the US-Mexico border, animals that freely cross the border, residents who live near both sides of the border, as well as undocumented crossers.</w:t>
      </w:r>
      <w:r w:rsidRPr="00F45CC6">
        <w:rPr>
          <w:sz w:val="14"/>
        </w:rPr>
        <w:t xml:space="preserve"> Even with so many affected, because of the emphasis on security, </w:t>
      </w:r>
      <w:r w:rsidRPr="00F45CC6">
        <w:rPr>
          <w:rStyle w:val="StyleUnderline"/>
        </w:rPr>
        <w:t>such initiatives can be publicly talked about and seem normal</w:t>
      </w:r>
      <w:r w:rsidRPr="00F45CC6">
        <w:rPr>
          <w:sz w:val="14"/>
        </w:rPr>
        <w:t xml:space="preserve">. Moreover, </w:t>
      </w:r>
      <w:r w:rsidRPr="00F45CC6">
        <w:rPr>
          <w:rStyle w:val="StyleUnderline"/>
        </w:rPr>
        <w:t>as the link between terrorism and undocumented immigration is solidified, military-technologies seem more warranted in order to increasingly help law-enforcement officials to regain control of the border.</w:t>
      </w:r>
      <w:r w:rsidRPr="00F45CC6">
        <w:rPr>
          <w:sz w:val="14"/>
        </w:rPr>
        <w:t xml:space="preserve"> For instance, in talking about </w:t>
      </w:r>
      <w:r w:rsidRPr="00F45CC6">
        <w:rPr>
          <w:rStyle w:val="StyleUnderline"/>
        </w:rPr>
        <w:t>a piece of technology called the Common Operating Picture, which is a camera and a key resource for maintaining control</w:t>
      </w:r>
      <w:r w:rsidRPr="00F45CC6">
        <w:rPr>
          <w:sz w:val="14"/>
        </w:rPr>
        <w:t xml:space="preserve">, one newsletter offers the following hypothetical scenario of a breach of national security:  </w:t>
      </w:r>
      <w:r w:rsidRPr="00F45CC6">
        <w:rPr>
          <w:rStyle w:val="StyleUnderline"/>
        </w:rPr>
        <w:t xml:space="preserve">A group of individuals has just entered the US illegally </w:t>
      </w:r>
      <w:r w:rsidRPr="00F45CC6">
        <w:rPr>
          <w:sz w:val="14"/>
        </w:rPr>
        <w:t xml:space="preserve">and is on foot. As they make their way across the desert, </w:t>
      </w:r>
      <w:r w:rsidRPr="00F45CC6">
        <w:rPr>
          <w:rStyle w:val="StyleUnderline"/>
        </w:rPr>
        <w:t xml:space="preserve">they are picked up on radar. The radar sounds an alarm at a nearby sector communications center. A Sector Enforcement Specialist identifies the location of the radar hit, and then takes control of a camera in that area. Using the camera's remote capabilities, the Specialist zooms in to get a visual on what triggered the radar. The Specialist identifies the group of illegal aliens. The Specialist then notifies Border Patrol Agents </w:t>
      </w:r>
      <w:r w:rsidRPr="00F45CC6">
        <w:rPr>
          <w:sz w:val="14"/>
        </w:rPr>
        <w:t xml:space="preserve">in the vicinity through voice communications. The responding Agent is then relayed the coordinates of the illegal </w:t>
      </w:r>
      <w:proofErr w:type="gramStart"/>
      <w:r w:rsidRPr="00F45CC6">
        <w:rPr>
          <w:sz w:val="14"/>
        </w:rPr>
        <w:t xml:space="preserve">aliens </w:t>
      </w:r>
      <w:r w:rsidR="00CC1EE4" w:rsidRPr="00CC1EE4">
        <w:rPr>
          <w:sz w:val="12"/>
        </w:rPr>
        <w:t xml:space="preserve"> </w:t>
      </w:r>
      <w:r w:rsidRPr="00F45CC6">
        <w:rPr>
          <w:sz w:val="14"/>
        </w:rPr>
        <w:t>to</w:t>
      </w:r>
      <w:proofErr w:type="gramEnd"/>
      <w:r w:rsidRPr="00F45CC6">
        <w:rPr>
          <w:sz w:val="14"/>
        </w:rPr>
        <w:t xml:space="preserve"> their Mobile COP, displayed on their laptop computer mounted in their vehicle. </w:t>
      </w:r>
      <w:proofErr w:type="gramStart"/>
      <w:r w:rsidRPr="00F45CC6">
        <w:rPr>
          <w:sz w:val="14"/>
        </w:rPr>
        <w:t>The coordinates al-low the Agent the ability to understand where they are in proximity to the threat.</w:t>
      </w:r>
      <w:proofErr w:type="gramEnd"/>
      <w:r w:rsidRPr="00F45CC6">
        <w:rPr>
          <w:sz w:val="14"/>
        </w:rPr>
        <w:t xml:space="preserve"> After confirmation with the Specialist, the Agent goes to intercept the illegal aliens. </w:t>
      </w:r>
      <w:r w:rsidRPr="00F45CC6">
        <w:rPr>
          <w:rStyle w:val="StyleUnderline"/>
        </w:rPr>
        <w:t>Moments later, the Agent locates the illegal aliens and makes the apprehensions.</w:t>
      </w:r>
      <w:r w:rsidRPr="00F45CC6">
        <w:rPr>
          <w:sz w:val="14"/>
        </w:rPr>
        <w:t xml:space="preserve"> (SBI Monthly 3.2; emphasis added)  </w:t>
      </w:r>
      <w:r w:rsidRPr="00F45CC6">
        <w:rPr>
          <w:rStyle w:val="StyleUnderline"/>
        </w:rPr>
        <w:t>Though this group of hypothetical border crossers is "on foot," it is still "a threat" that must be captured through use of sophisticated tracking and communications technology. These hypothetical crossers and other "real" ones must indeed be a threat, as the deputy commissioner of the SBI</w:t>
      </w:r>
      <w:r w:rsidRPr="00F45CC6">
        <w:rPr>
          <w:sz w:val="14"/>
        </w:rPr>
        <w:t xml:space="preserve">, Deborah </w:t>
      </w:r>
      <w:proofErr w:type="spellStart"/>
      <w:r w:rsidRPr="00F45CC6">
        <w:rPr>
          <w:sz w:val="14"/>
        </w:rPr>
        <w:t>Spero</w:t>
      </w:r>
      <w:proofErr w:type="spellEnd"/>
      <w:r w:rsidRPr="00F45CC6">
        <w:rPr>
          <w:sz w:val="14"/>
        </w:rPr>
        <w:t xml:space="preserve">, </w:t>
      </w:r>
      <w:r w:rsidRPr="00F45CC6">
        <w:rPr>
          <w:rStyle w:val="StyleUnderline"/>
        </w:rPr>
        <w:t>states</w:t>
      </w:r>
      <w:r w:rsidRPr="00F45CC6">
        <w:rPr>
          <w:sz w:val="14"/>
        </w:rPr>
        <w:t xml:space="preserve">: </w:t>
      </w:r>
      <w:r w:rsidRPr="00F45CC6">
        <w:rPr>
          <w:rStyle w:val="StyleUnderline"/>
        </w:rPr>
        <w:t>"Technology and tactical infrastructure are essential to enabling CBP to secure our borders"</w:t>
      </w:r>
      <w:r w:rsidRPr="00F45CC6">
        <w:rPr>
          <w:sz w:val="14"/>
        </w:rPr>
        <w:t xml:space="preserve"> (SBI Monthly 3.2). </w:t>
      </w:r>
      <w:r w:rsidRPr="00F45CC6">
        <w:rPr>
          <w:rStyle w:val="StyleUnderline"/>
        </w:rPr>
        <w:t>The powerful War on Terror discourse and the ease of accepting the importance of "national security" function to allow extreme and expensive "security" measures on the US-Mexico border seem normal and needed. Though earlier instantiations of border militarization enacted during the era of the War on Drugs typically relied on overt links between drug trafficking and undocumented migration, the contemporary rhetoric of the SBI Monthly newsletters does not.</w:t>
      </w:r>
      <w:r w:rsidRPr="00F45CC6">
        <w:rPr>
          <w:sz w:val="14"/>
        </w:rPr>
        <w:t xml:space="preserve"> </w:t>
      </w:r>
    </w:p>
    <w:p w:rsidR="003829CE" w:rsidRPr="00F45CC6" w:rsidRDefault="003829CE" w:rsidP="003829CE">
      <w:pPr>
        <w:rPr>
          <w:sz w:val="12"/>
        </w:rPr>
      </w:pPr>
    </w:p>
    <w:p w:rsidR="003829CE" w:rsidRDefault="003829CE" w:rsidP="003829CE">
      <w:pPr>
        <w:pStyle w:val="Heading3"/>
      </w:pPr>
      <w:bookmarkStart w:id="12" w:name="_Toc422488144"/>
      <w:r>
        <w:t>K of DA – Terror Talk</w:t>
      </w:r>
      <w:bookmarkEnd w:id="12"/>
    </w:p>
    <w:p w:rsidR="003829CE" w:rsidRPr="00202C15" w:rsidRDefault="003829CE" w:rsidP="003829CE"/>
    <w:p w:rsidR="003829CE" w:rsidRPr="00F4573D" w:rsidRDefault="003829CE" w:rsidP="003829CE">
      <w:pPr>
        <w:pStyle w:val="Heading4"/>
      </w:pPr>
      <w:r>
        <w:t xml:space="preserve">The inflated threat of terrorism is used to stifle dissent – justifying overbearing surveillance policies and invasions. </w:t>
      </w:r>
      <w:r w:rsidRPr="00F4573D">
        <w:br/>
      </w:r>
    </w:p>
    <w:p w:rsidR="003829CE" w:rsidRDefault="003829CE" w:rsidP="003829CE">
      <w:r w:rsidRPr="00F4573D">
        <w:rPr>
          <w:rStyle w:val="Style13ptBold"/>
        </w:rPr>
        <w:t>Weiss</w:t>
      </w:r>
      <w:r>
        <w:rPr>
          <w:rStyle w:val="Style13ptBold"/>
        </w:rPr>
        <w:t>,</w:t>
      </w:r>
      <w:r w:rsidRPr="00F4573D">
        <w:rPr>
          <w:rStyle w:val="Style13ptBold"/>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31" w:history="1">
        <w:r w:rsidRPr="001860F4">
          <w:rPr>
            <w:rStyle w:val="Hyperlink"/>
          </w:rPr>
          <w:t>http://thebulletin.org/2015/march/fear-and-nuclear-terrorism8072</w:t>
        </w:r>
      </w:hyperlink>
      <w:r>
        <w:t xml:space="preserve">, </w:t>
      </w:r>
      <w:proofErr w:type="spellStart"/>
      <w:r>
        <w:t>kdf</w:t>
      </w:r>
      <w:proofErr w:type="spellEnd"/>
      <w:r>
        <w:t>)</w:t>
      </w:r>
    </w:p>
    <w:p w:rsidR="003829CE" w:rsidRDefault="003829CE" w:rsidP="003829CE">
      <w:pPr>
        <w:rPr>
          <w:sz w:val="16"/>
        </w:rPr>
      </w:pPr>
    </w:p>
    <w:p w:rsidR="003829CE" w:rsidRPr="00F4573D" w:rsidRDefault="003829CE" w:rsidP="003829CE">
      <w:pPr>
        <w:rPr>
          <w:sz w:val="16"/>
        </w:rPr>
      </w:pPr>
      <w:proofErr w:type="gramStart"/>
      <w:r w:rsidRPr="00F4573D">
        <w:rPr>
          <w:sz w:val="16"/>
        </w:rPr>
        <w:t>The rise of the national surveillance state.</w:t>
      </w:r>
      <w:proofErr w:type="gramEnd"/>
      <w:r w:rsidRPr="00F4573D">
        <w:rPr>
          <w:sz w:val="16"/>
        </w:rPr>
        <w:t xml:space="preserve"> </w:t>
      </w:r>
      <w:r w:rsidRPr="00F4573D">
        <w:rPr>
          <w:rStyle w:val="StyleUnderline"/>
        </w:rPr>
        <w:t xml:space="preserve">Lowering the risk of terrorism, </w:t>
      </w:r>
      <w:r w:rsidRPr="00F4573D">
        <w:rPr>
          <w:sz w:val="16"/>
        </w:rPr>
        <w:t xml:space="preserve">particularly the nuclear kind, </w:t>
      </w:r>
      <w:r w:rsidRPr="00F4573D">
        <w:rPr>
          <w:rStyle w:val="StyleUnderline"/>
        </w:rPr>
        <w:t>is the quintessential reason that the mandarins of the national security state have given for employing the most invasive national surveillance system in history.</w:t>
      </w:r>
      <w:r w:rsidRPr="00F4573D">
        <w:rPr>
          <w:sz w:val="16"/>
        </w:rPr>
        <w:t xml:space="preserve"> “Finding the needle in the haystack” is how some describe the effort to discern terrorist plots from telephone metadata and intercepted communications. But </w:t>
      </w:r>
      <w:r w:rsidRPr="00F4573D">
        <w:rPr>
          <w:rStyle w:val="StyleUnderline"/>
        </w:rPr>
        <w:t>the haystack keeps expanding, and large elements of the American population appear willing to allow significant encroachments on the constitutional protections provided by the Fourth Amendment</w:t>
      </w:r>
      <w:r w:rsidRPr="00F4573D">
        <w:rPr>
          <w:sz w:val="16"/>
        </w:rPr>
        <w:t xml:space="preserve">. </w:t>
      </w:r>
      <w:r w:rsidRPr="00F4573D">
        <w:rPr>
          <w:rStyle w:val="StyleUnderline"/>
        </w:rPr>
        <w:t>The fear of terrorism has produced this change in the American psyche</w:t>
      </w:r>
      <w:r w:rsidRPr="00F4573D">
        <w:rPr>
          <w:sz w:val="16"/>
        </w:rPr>
        <w:t xml:space="preserve"> </w:t>
      </w:r>
      <w:r w:rsidRPr="00F4573D">
        <w:rPr>
          <w:rStyle w:val="StyleUnderline"/>
        </w:rPr>
        <w:t xml:space="preserve">even though </w:t>
      </w:r>
      <w:r w:rsidRPr="00F4573D">
        <w:rPr>
          <w:rStyle w:val="Emphasis"/>
        </w:rPr>
        <w:t>there is no evidence that the collection of such data has resulted in the discovery of terrorist plots beyond those found by traditional police and intelligence methods.</w:t>
      </w:r>
      <w:r w:rsidRPr="00F4573D">
        <w:rPr>
          <w:rStyle w:val="StyleUnderline"/>
        </w:rPr>
        <w:t xml:space="preserve"> </w:t>
      </w:r>
      <w:r w:rsidRPr="00F4573D">
        <w:rPr>
          <w:sz w:val="16"/>
        </w:rPr>
        <w:t xml:space="preserve">It is doubtful that we shall soon (if ever) see a return to the status quo ante regarding constitutional protections. </w:t>
      </w:r>
      <w:r w:rsidRPr="00F4573D">
        <w:rPr>
          <w:rStyle w:val="StyleUnderline"/>
        </w:rPr>
        <w:t>This reduction in the freedom of Americans from the prying eyes of the state is a major consequence of the hyping of terrorism, especially nuclear terrorism</w:t>
      </w:r>
      <w:r w:rsidRPr="00F4573D">
        <w:rPr>
          <w:sz w:val="16"/>
        </w:rPr>
        <w:t>.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rsidR="003829CE" w:rsidRDefault="003829CE" w:rsidP="003829CE">
      <w:pPr>
        <w:pStyle w:val="Heading3"/>
      </w:pPr>
      <w:bookmarkStart w:id="13" w:name="_Toc422488145"/>
      <w:r>
        <w:t>A2: Experts Say Threat Real</w:t>
      </w:r>
      <w:bookmarkEnd w:id="13"/>
    </w:p>
    <w:p w:rsidR="003829CE" w:rsidRPr="00202C15" w:rsidRDefault="003829CE" w:rsidP="003829CE"/>
    <w:p w:rsidR="003829CE" w:rsidRPr="00F4573D" w:rsidRDefault="003829CE" w:rsidP="003829CE">
      <w:pPr>
        <w:pStyle w:val="Heading4"/>
      </w:pPr>
      <w:r>
        <w:t>The negative’s experts have a m</w:t>
      </w:r>
      <w:r w:rsidRPr="00F4573D">
        <w:t xml:space="preserve">otive to exaggerate the likelihood of an attack </w:t>
      </w:r>
      <w:r>
        <w:t xml:space="preserve">– they’re industry talking heads. </w:t>
      </w:r>
    </w:p>
    <w:p w:rsidR="003829CE" w:rsidRPr="00F4573D" w:rsidRDefault="003829CE" w:rsidP="003829CE">
      <w:pPr>
        <w:rPr>
          <w:rStyle w:val="Style13ptBold"/>
        </w:rPr>
      </w:pPr>
    </w:p>
    <w:p w:rsidR="003829CE" w:rsidRDefault="003829CE" w:rsidP="003829CE">
      <w:r w:rsidRPr="00F4573D">
        <w:rPr>
          <w:rStyle w:val="Style13ptBold"/>
        </w:rPr>
        <w:t>Weiss</w:t>
      </w:r>
      <w:r>
        <w:rPr>
          <w:rStyle w:val="Style13ptBold"/>
        </w:rPr>
        <w:t>,</w:t>
      </w:r>
      <w:r w:rsidRPr="00F4573D">
        <w:rPr>
          <w:rStyle w:val="Style13ptBold"/>
        </w:rPr>
        <w:t xml:space="preserve"> 2015</w:t>
      </w:r>
      <w:r>
        <w:t xml:space="preserve"> (Leonard, </w:t>
      </w:r>
      <w:r w:rsidRPr="00F4573D">
        <w:t>visiting scholar at Stanford University’s Center for Interna</w:t>
      </w:r>
      <w:r>
        <w:t>tional Security and Cooperation,</w:t>
      </w:r>
      <w:r w:rsidRPr="00F4573D">
        <w:t xml:space="preserve"> </w:t>
      </w:r>
      <w:r>
        <w:t>“On fear and nuclear terrorism,”</w:t>
      </w:r>
      <w:r w:rsidRPr="00F4573D">
        <w:t xml:space="preserve"> Mar</w:t>
      </w:r>
      <w:r>
        <w:t>ch 3,</w:t>
      </w:r>
      <w:r w:rsidRPr="00F4573D">
        <w:t xml:space="preserve"> </w:t>
      </w:r>
      <w:r w:rsidRPr="009F67F6">
        <w:rPr>
          <w:i/>
        </w:rPr>
        <w:t>Bulletin of the Atomic Scientists</w:t>
      </w:r>
      <w:r w:rsidRPr="00F4573D">
        <w:t xml:space="preserve">, </w:t>
      </w:r>
      <w:r>
        <w:t xml:space="preserve">Online: </w:t>
      </w:r>
      <w:hyperlink r:id="rId32" w:history="1">
        <w:r w:rsidRPr="001860F4">
          <w:rPr>
            <w:rStyle w:val="Hyperlink"/>
          </w:rPr>
          <w:t>http://thebulletin.org/2015/march/fear-and-nuclear-terrorism8072</w:t>
        </w:r>
      </w:hyperlink>
      <w:r>
        <w:t xml:space="preserve">, </w:t>
      </w:r>
      <w:proofErr w:type="spellStart"/>
      <w:r>
        <w:t>kdf</w:t>
      </w:r>
      <w:proofErr w:type="spellEnd"/>
      <w:r>
        <w:t>)</w:t>
      </w:r>
    </w:p>
    <w:p w:rsidR="003829CE" w:rsidRDefault="003829CE" w:rsidP="003829CE"/>
    <w:p w:rsidR="003829CE" w:rsidRPr="00692A09" w:rsidRDefault="003829CE" w:rsidP="003829CE">
      <w:pPr>
        <w:rPr>
          <w:sz w:val="14"/>
        </w:rPr>
      </w:pPr>
      <w:r w:rsidRPr="00F4573D">
        <w:rPr>
          <w:rStyle w:val="StyleUnderline"/>
        </w:rPr>
        <w:t>There is a tendency on the part of security policy advocates to hype security threats to obtain support for their desired policy outcomes.</w:t>
      </w:r>
      <w:r w:rsidRPr="00F4573D">
        <w:rPr>
          <w:sz w:val="14"/>
        </w:rPr>
        <w:t xml:space="preserve"> They are free to do so in a democratic society, and most come by their advocacy through genuine conviction that a real security threat is receiving insufficient attention. But </w:t>
      </w:r>
      <w:r w:rsidRPr="00F4573D">
        <w:rPr>
          <w:rStyle w:val="StyleUnderline"/>
        </w:rPr>
        <w:t>there is now enough evidence of how such advocacy has been distorted for the purpose of overcoming political opposition to policies stemming from ideology that careful public exposure and examination of data on claimed threats should be part of any such debate</w:t>
      </w:r>
      <w:r w:rsidRPr="00F4573D">
        <w:rPr>
          <w:sz w:val="14"/>
        </w:rPr>
        <w:t xml:space="preserve">. </w:t>
      </w:r>
      <w:r w:rsidRPr="00F4573D">
        <w:rPr>
          <w:rStyle w:val="StyleUnderline"/>
        </w:rPr>
        <w:t>Until this happens, the most appropriate attitude</w:t>
      </w:r>
      <w:r w:rsidRPr="00F4573D">
        <w:rPr>
          <w:sz w:val="14"/>
        </w:rPr>
        <w:t xml:space="preserve"> toward claimed threats of nuclear terrorism, especially when accompanied by advocacy of policies intruding on individual freedom, </w:t>
      </w:r>
      <w:r w:rsidRPr="00F4573D">
        <w:rPr>
          <w:rStyle w:val="StyleUnderline"/>
        </w:rPr>
        <w:t xml:space="preserve">should be one of skepticism. </w:t>
      </w:r>
      <w:r w:rsidRPr="00F4573D">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F4573D">
        <w:rPr>
          <w:sz w:val="14"/>
        </w:rPr>
        <w:t>Sokolski</w:t>
      </w:r>
      <w:proofErr w:type="spellEnd"/>
      <w:r w:rsidRPr="00F4573D">
        <w:rPr>
          <w:sz w:val="14"/>
        </w:rPr>
        <w:t>, 2001), suggesting that the real nuclear threat resides where it always has resided-in national nuclear programs; but placing the threat where it properly belongs does not carry the public-relations frisson currently attached to the word “terrorism.”</w:t>
      </w:r>
    </w:p>
    <w:p w:rsidR="00A95652" w:rsidRPr="00B55AD5" w:rsidRDefault="00A95652" w:rsidP="00B55AD5"/>
    <w:sectPr w:rsidR="00A95652" w:rsidRPr="00B55AD5">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7A3" w:rsidRDefault="006467A3" w:rsidP="00CC1EE4">
      <w:pPr>
        <w:spacing w:after="0" w:line="240" w:lineRule="auto"/>
      </w:pPr>
      <w:r>
        <w:separator/>
      </w:r>
    </w:p>
  </w:endnote>
  <w:endnote w:type="continuationSeparator" w:id="0">
    <w:p w:rsidR="006467A3" w:rsidRDefault="006467A3" w:rsidP="00CC1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7A3" w:rsidRDefault="006467A3" w:rsidP="00CC1EE4">
      <w:pPr>
        <w:spacing w:after="0" w:line="240" w:lineRule="auto"/>
      </w:pPr>
      <w:r>
        <w:separator/>
      </w:r>
    </w:p>
  </w:footnote>
  <w:footnote w:type="continuationSeparator" w:id="0">
    <w:p w:rsidR="006467A3" w:rsidRDefault="006467A3" w:rsidP="00CC1E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1EE4" w:rsidRPr="00CC1EE4" w:rsidRDefault="00CC1EE4">
    <w:pPr>
      <w:pStyle w:val="Header"/>
      <w:rPr>
        <w:b/>
      </w:rPr>
    </w:pPr>
    <w:r w:rsidRPr="00CC1EE4">
      <w:rPr>
        <w:b/>
      </w:rPr>
      <w:t>Starter Pack</w:t>
    </w:r>
    <w:r w:rsidRPr="00CC1EE4">
      <w:rPr>
        <w:b/>
      </w:rPr>
      <w:tab/>
    </w:r>
    <w:r w:rsidRPr="00CC1EE4">
      <w:rPr>
        <w:b/>
      </w:rPr>
      <w:tab/>
      <w:t>UTNIF 2015</w:t>
    </w:r>
  </w:p>
  <w:p w:rsidR="00CC1EE4" w:rsidRPr="00CC1EE4" w:rsidRDefault="00CC1EE4">
    <w:pPr>
      <w:pStyle w:val="Header"/>
      <w:rPr>
        <w:b/>
      </w:rPr>
    </w:pPr>
    <w:r w:rsidRPr="00CC1EE4">
      <w:rPr>
        <w:b/>
      </w:rPr>
      <w:t>Terrorism 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3C52C8F"/>
    <w:multiLevelType w:val="hybridMultilevel"/>
    <w:tmpl w:val="81840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Pedro Segura"/>
    <w:docVar w:name="RibbonPointer" w:val="150407768"/>
    <w:docVar w:name="Team" w:val="Texas-Austin"/>
    <w:docVar w:name="VerbatimVersion" w:val="5.1"/>
  </w:docVars>
  <w:rsids>
    <w:rsidRoot w:val="003829CE"/>
    <w:rsid w:val="000139A3"/>
    <w:rsid w:val="00100833"/>
    <w:rsid w:val="00104529"/>
    <w:rsid w:val="00105942"/>
    <w:rsid w:val="00107396"/>
    <w:rsid w:val="00144A4C"/>
    <w:rsid w:val="00176AB0"/>
    <w:rsid w:val="00177B7D"/>
    <w:rsid w:val="0018322D"/>
    <w:rsid w:val="001B5776"/>
    <w:rsid w:val="001E527A"/>
    <w:rsid w:val="001F01E8"/>
    <w:rsid w:val="001F78CE"/>
    <w:rsid w:val="00251FC7"/>
    <w:rsid w:val="002855A7"/>
    <w:rsid w:val="002B146A"/>
    <w:rsid w:val="002B5E17"/>
    <w:rsid w:val="002D1A58"/>
    <w:rsid w:val="00315690"/>
    <w:rsid w:val="00316B75"/>
    <w:rsid w:val="00325646"/>
    <w:rsid w:val="003460F2"/>
    <w:rsid w:val="00361176"/>
    <w:rsid w:val="00371564"/>
    <w:rsid w:val="0038158C"/>
    <w:rsid w:val="003829CE"/>
    <w:rsid w:val="003902BA"/>
    <w:rsid w:val="003A09E2"/>
    <w:rsid w:val="00407037"/>
    <w:rsid w:val="004605D6"/>
    <w:rsid w:val="004C60E8"/>
    <w:rsid w:val="004E3579"/>
    <w:rsid w:val="004E728B"/>
    <w:rsid w:val="004F39E0"/>
    <w:rsid w:val="00537BD5"/>
    <w:rsid w:val="0057268A"/>
    <w:rsid w:val="005920D1"/>
    <w:rsid w:val="005D2912"/>
    <w:rsid w:val="006065BD"/>
    <w:rsid w:val="00645FA9"/>
    <w:rsid w:val="006467A3"/>
    <w:rsid w:val="00647866"/>
    <w:rsid w:val="00665003"/>
    <w:rsid w:val="006A2AD0"/>
    <w:rsid w:val="006C2375"/>
    <w:rsid w:val="006D4ECC"/>
    <w:rsid w:val="00722258"/>
    <w:rsid w:val="007243E5"/>
    <w:rsid w:val="00766EA0"/>
    <w:rsid w:val="007A2226"/>
    <w:rsid w:val="007A4699"/>
    <w:rsid w:val="007F5B66"/>
    <w:rsid w:val="00823A1C"/>
    <w:rsid w:val="008362DE"/>
    <w:rsid w:val="00845B9D"/>
    <w:rsid w:val="00860984"/>
    <w:rsid w:val="008920E1"/>
    <w:rsid w:val="008945AC"/>
    <w:rsid w:val="008B3ECB"/>
    <w:rsid w:val="008B4E85"/>
    <w:rsid w:val="008C1B2E"/>
    <w:rsid w:val="0091627E"/>
    <w:rsid w:val="0097032B"/>
    <w:rsid w:val="009D2EAD"/>
    <w:rsid w:val="009D54B2"/>
    <w:rsid w:val="009E1922"/>
    <w:rsid w:val="009F7ED2"/>
    <w:rsid w:val="00A276FD"/>
    <w:rsid w:val="00A93661"/>
    <w:rsid w:val="00A95652"/>
    <w:rsid w:val="00AC0AB8"/>
    <w:rsid w:val="00B06AB7"/>
    <w:rsid w:val="00B33C6D"/>
    <w:rsid w:val="00B4508F"/>
    <w:rsid w:val="00B55AD5"/>
    <w:rsid w:val="00B5702A"/>
    <w:rsid w:val="00B8057C"/>
    <w:rsid w:val="00BD6238"/>
    <w:rsid w:val="00BF593B"/>
    <w:rsid w:val="00BF773A"/>
    <w:rsid w:val="00BF7E81"/>
    <w:rsid w:val="00C13773"/>
    <w:rsid w:val="00C1379F"/>
    <w:rsid w:val="00C17CC8"/>
    <w:rsid w:val="00C83417"/>
    <w:rsid w:val="00C9604F"/>
    <w:rsid w:val="00CA19AA"/>
    <w:rsid w:val="00CC1EE4"/>
    <w:rsid w:val="00CC5298"/>
    <w:rsid w:val="00CD736E"/>
    <w:rsid w:val="00CD798D"/>
    <w:rsid w:val="00CE161E"/>
    <w:rsid w:val="00CF59A8"/>
    <w:rsid w:val="00D325A9"/>
    <w:rsid w:val="00D36A8A"/>
    <w:rsid w:val="00D61409"/>
    <w:rsid w:val="00D6691E"/>
    <w:rsid w:val="00D71170"/>
    <w:rsid w:val="00DA1C92"/>
    <w:rsid w:val="00DA25D4"/>
    <w:rsid w:val="00DA6538"/>
    <w:rsid w:val="00DD3B80"/>
    <w:rsid w:val="00E15E75"/>
    <w:rsid w:val="00E5262C"/>
    <w:rsid w:val="00E6100A"/>
    <w:rsid w:val="00EB22CF"/>
    <w:rsid w:val="00EC7DC4"/>
    <w:rsid w:val="00ED30CF"/>
    <w:rsid w:val="00F176EF"/>
    <w:rsid w:val="00F45E10"/>
    <w:rsid w:val="00F6364A"/>
    <w:rsid w:val="00F67DB8"/>
    <w:rsid w:val="00F9113A"/>
    <w:rsid w:val="00FE2546"/>
    <w:rsid w:val="00FE64F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67DB8"/>
    <w:rPr>
      <w:rFonts w:ascii="Arial" w:hAnsi="Arial" w:cs="Arial"/>
    </w:rPr>
  </w:style>
  <w:style w:type="paragraph" w:styleId="Heading1">
    <w:name w:val="heading 1"/>
    <w:aliases w:val="Pocket"/>
    <w:basedOn w:val="Normal"/>
    <w:next w:val="Normal"/>
    <w:link w:val="Heading1Char"/>
    <w:qFormat/>
    <w:rsid w:val="00F67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7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7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7D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7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DB8"/>
  </w:style>
  <w:style w:type="character" w:customStyle="1" w:styleId="Heading1Char">
    <w:name w:val="Heading 1 Char"/>
    <w:aliases w:val="Pocket Char"/>
    <w:basedOn w:val="DefaultParagraphFont"/>
    <w:link w:val="Heading1"/>
    <w:rsid w:val="00F67DB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7DB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67DB8"/>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F67DB8"/>
    <w:rPr>
      <w:rFonts w:ascii="Arial" w:eastAsiaTheme="majorEastAsia" w:hAnsi="Arial" w:cstheme="majorBidi"/>
      <w:b/>
      <w:iCs/>
      <w:sz w:val="26"/>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
    <w:basedOn w:val="DefaultParagraphFont"/>
    <w:link w:val="textbold"/>
    <w:uiPriority w:val="7"/>
    <w:qFormat/>
    <w:rsid w:val="00F67DB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F67DB8"/>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
    <w:basedOn w:val="DefaultParagraphFont"/>
    <w:uiPriority w:val="6"/>
    <w:qFormat/>
    <w:rsid w:val="00F67DB8"/>
    <w:rPr>
      <w:b w:val="0"/>
      <w:sz w:val="22"/>
      <w:u w:val="single"/>
    </w:rPr>
  </w:style>
  <w:style w:type="character" w:styleId="Hyperlink">
    <w:name w:val="Hyperlink"/>
    <w:aliases w:val="heading 1 (block title),Card Text,Important,Read,Internet Link,Analytic Text"/>
    <w:basedOn w:val="DefaultParagraphFont"/>
    <w:uiPriority w:val="99"/>
    <w:unhideWhenUsed/>
    <w:rsid w:val="00F67DB8"/>
    <w:rPr>
      <w:color w:val="auto"/>
      <w:u w:val="none"/>
    </w:rPr>
  </w:style>
  <w:style w:type="character" w:styleId="FollowedHyperlink">
    <w:name w:val="FollowedHyperlink"/>
    <w:basedOn w:val="DefaultParagraphFont"/>
    <w:uiPriority w:val="99"/>
    <w:semiHidden/>
    <w:unhideWhenUsed/>
    <w:rsid w:val="00F67DB8"/>
    <w:rPr>
      <w:color w:val="auto"/>
      <w:u w:val="none"/>
    </w:rPr>
  </w:style>
  <w:style w:type="paragraph" w:customStyle="1" w:styleId="textbold">
    <w:name w:val="text bold"/>
    <w:basedOn w:val="Normal"/>
    <w:link w:val="Emphasis"/>
    <w:uiPriority w:val="7"/>
    <w:qFormat/>
    <w:rsid w:val="003829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Intense Emphasis111,Intense Emphasis4,B"/>
    <w:basedOn w:val="DefaultParagraphFont"/>
    <w:uiPriority w:val="6"/>
    <w:qFormat/>
    <w:rsid w:val="003829CE"/>
    <w:rPr>
      <w:b w:val="0"/>
      <w:bCs w:val="0"/>
      <w:sz w:val="22"/>
      <w:u w:val="single"/>
    </w:rPr>
  </w:style>
  <w:style w:type="character" w:customStyle="1" w:styleId="10pt">
    <w:name w:val="10pt"/>
    <w:basedOn w:val="DefaultParagraphFont"/>
    <w:rsid w:val="003829CE"/>
    <w:rPr>
      <w:sz w:val="16"/>
    </w:rPr>
  </w:style>
  <w:style w:type="character" w:customStyle="1" w:styleId="underline">
    <w:name w:val="underline"/>
    <w:qFormat/>
    <w:rsid w:val="003829CE"/>
    <w:rPr>
      <w:b/>
      <w:u w:val="single"/>
    </w:rPr>
  </w:style>
  <w:style w:type="character" w:customStyle="1" w:styleId="BoldUnderline">
    <w:name w:val="BoldUnderline"/>
    <w:uiPriority w:val="1"/>
    <w:qFormat/>
    <w:rsid w:val="003829CE"/>
    <w:rPr>
      <w:rFonts w:ascii="Arial" w:hAnsi="Arial"/>
      <w:b/>
      <w:sz w:val="20"/>
      <w:u w:val="single"/>
    </w:rPr>
  </w:style>
  <w:style w:type="character" w:customStyle="1" w:styleId="CiteReal">
    <w:name w:val="CiteReal"/>
    <w:uiPriority w:val="1"/>
    <w:qFormat/>
    <w:rsid w:val="003829CE"/>
    <w:rPr>
      <w:rFonts w:ascii="Arial" w:hAnsi="Arial"/>
      <w:b/>
      <w:sz w:val="24"/>
      <w:u w:val="single"/>
    </w:rPr>
  </w:style>
  <w:style w:type="character" w:customStyle="1" w:styleId="UnderlineCard">
    <w:name w:val="Underline Card"/>
    <w:uiPriority w:val="6"/>
    <w:qFormat/>
    <w:rsid w:val="003829CE"/>
    <w:rPr>
      <w:rFonts w:ascii="Arial" w:hAnsi="Arial"/>
      <w:b w:val="0"/>
      <w:bCs/>
      <w:sz w:val="20"/>
      <w:u w:val="single"/>
    </w:rPr>
  </w:style>
  <w:style w:type="character" w:customStyle="1" w:styleId="cite">
    <w:name w:val="cite"/>
    <w:aliases w:val="Heading 3 Char Char Char"/>
    <w:basedOn w:val="DefaultParagraphFont"/>
    <w:qFormat/>
    <w:rsid w:val="003829CE"/>
    <w:rPr>
      <w:rFonts w:ascii="Times New Roman" w:hAnsi="Times New Roman"/>
      <w:b/>
      <w:sz w:val="24"/>
    </w:rPr>
  </w:style>
  <w:style w:type="paragraph" w:customStyle="1" w:styleId="tag">
    <w:name w:val="tag"/>
    <w:aliases w:val="Dont use,No Spacing21,Very Small Text,No Spacing11111,No Spacing111111,Card Format,Small Text,No Spacing1,No Spacing2,Debate Text,Read stuff,No Spacing11,No Spacing111,CD - Cite,No Spacing41,No Spacing6,No Spacing7,No Spacing8,No Spacing211"/>
    <w:basedOn w:val="Normal"/>
    <w:next w:val="Normal"/>
    <w:uiPriority w:val="99"/>
    <w:qFormat/>
    <w:rsid w:val="003829CE"/>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3829CE"/>
    <w:pPr>
      <w:spacing w:after="0" w:line="240" w:lineRule="auto"/>
      <w:ind w:left="288" w:right="288"/>
    </w:pPr>
    <w:rPr>
      <w:rFonts w:ascii="Times New Roman" w:eastAsia="Times New Roman" w:hAnsi="Times New Roman" w:cs="Times New Roman"/>
      <w:sz w:val="16"/>
      <w:szCs w:val="20"/>
    </w:rPr>
  </w:style>
  <w:style w:type="character" w:customStyle="1" w:styleId="cardChar">
    <w:name w:val="card Char"/>
    <w:basedOn w:val="DefaultParagraphFont"/>
    <w:link w:val="card"/>
    <w:rsid w:val="003829CE"/>
    <w:rPr>
      <w:rFonts w:ascii="Times New Roman" w:eastAsia="Times New Roman" w:hAnsi="Times New Roman" w:cs="Times New Roman"/>
      <w:sz w:val="16"/>
      <w:szCs w:val="20"/>
    </w:rPr>
  </w:style>
  <w:style w:type="character" w:styleId="Strong">
    <w:name w:val="Strong"/>
    <w:basedOn w:val="DefaultParagraphFont"/>
    <w:uiPriority w:val="22"/>
    <w:qFormat/>
    <w:rsid w:val="003829CE"/>
    <w:rPr>
      <w:b/>
      <w:bCs/>
    </w:rPr>
  </w:style>
  <w:style w:type="character" w:customStyle="1" w:styleId="TitleChar">
    <w:name w:val="Title Char"/>
    <w:link w:val="Title"/>
    <w:qFormat/>
    <w:rsid w:val="003829CE"/>
    <w:rPr>
      <w:bCs/>
      <w:sz w:val="20"/>
      <w:u w:val="single"/>
    </w:rPr>
  </w:style>
  <w:style w:type="paragraph" w:styleId="Title">
    <w:name w:val="Title"/>
    <w:basedOn w:val="Normal"/>
    <w:next w:val="Normal"/>
    <w:link w:val="TitleChar"/>
    <w:qFormat/>
    <w:rsid w:val="003829CE"/>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3829CE"/>
    <w:rPr>
      <w:rFonts w:asciiTheme="majorHAnsi" w:eastAsiaTheme="majorEastAsia" w:hAnsiTheme="majorHAnsi" w:cstheme="majorBidi"/>
      <w:color w:val="323E4F" w:themeColor="text2" w:themeShade="BF"/>
      <w:spacing w:val="5"/>
      <w:kern w:val="28"/>
      <w:sz w:val="52"/>
      <w:szCs w:val="52"/>
    </w:rPr>
  </w:style>
  <w:style w:type="character" w:customStyle="1" w:styleId="NothingChar">
    <w:name w:val="Nothing Char"/>
    <w:link w:val="Nothing"/>
    <w:locked/>
    <w:rsid w:val="003829CE"/>
    <w:rPr>
      <w:rFonts w:ascii="Times New Roman" w:eastAsia="Times New Roman" w:hAnsi="Times New Roman"/>
    </w:rPr>
  </w:style>
  <w:style w:type="paragraph" w:customStyle="1" w:styleId="Nothing">
    <w:name w:val="Nothing"/>
    <w:link w:val="NothingChar"/>
    <w:qFormat/>
    <w:rsid w:val="003829CE"/>
    <w:pPr>
      <w:spacing w:after="0" w:line="240" w:lineRule="auto"/>
      <w:jc w:val="both"/>
    </w:pPr>
    <w:rPr>
      <w:rFonts w:ascii="Times New Roman" w:eastAsia="Times New Roman" w:hAnsi="Times New Roman"/>
    </w:rPr>
  </w:style>
  <w:style w:type="character" w:customStyle="1" w:styleId="CardsChar1">
    <w:name w:val="Cards Char1"/>
    <w:link w:val="Cards"/>
    <w:locked/>
    <w:rsid w:val="003829CE"/>
    <w:rPr>
      <w:rFonts w:ascii="Times New Roman" w:eastAsia="Times New Roman" w:hAnsi="Times New Roman"/>
    </w:rPr>
  </w:style>
  <w:style w:type="paragraph" w:customStyle="1" w:styleId="Cards">
    <w:name w:val="Cards"/>
    <w:next w:val="Nothing"/>
    <w:link w:val="CardsChar1"/>
    <w:qFormat/>
    <w:rsid w:val="003829CE"/>
    <w:pPr>
      <w:widowControl w:val="0"/>
      <w:spacing w:after="0" w:line="240" w:lineRule="auto"/>
      <w:ind w:left="432" w:right="432"/>
    </w:pPr>
    <w:rPr>
      <w:rFonts w:ascii="Times New Roman" w:eastAsia="Times New Roman" w:hAnsi="Times New Roman"/>
    </w:rPr>
  </w:style>
  <w:style w:type="character" w:customStyle="1" w:styleId="DebateUnderline">
    <w:name w:val="Debate Underline"/>
    <w:qFormat/>
    <w:rsid w:val="003829CE"/>
    <w:rPr>
      <w:rFonts w:ascii="Times New Roman" w:hAnsi="Times New Roman" w:cs="Times New Roman" w:hint="default"/>
      <w:sz w:val="20"/>
      <w:u w:val="thick"/>
    </w:rPr>
  </w:style>
  <w:style w:type="character" w:customStyle="1" w:styleId="DebateHighlighted">
    <w:name w:val="Debate Highlighted"/>
    <w:rsid w:val="003829CE"/>
    <w:rPr>
      <w:rFonts w:ascii="Times New Roman" w:hAnsi="Times New Roman" w:cs="Times New Roman" w:hint="default"/>
      <w:sz w:val="20"/>
      <w:u w:val="thick"/>
      <w:bdr w:val="none" w:sz="0" w:space="0" w:color="auto" w:frame="1"/>
      <w:shd w:val="clear" w:color="auto" w:fill="00FFFF"/>
    </w:rPr>
  </w:style>
  <w:style w:type="paragraph" w:customStyle="1" w:styleId="cardtext">
    <w:name w:val="card text"/>
    <w:basedOn w:val="Normal"/>
    <w:link w:val="cardtextChar"/>
    <w:qFormat/>
    <w:rsid w:val="003829CE"/>
    <w:pPr>
      <w:ind w:left="288" w:right="288"/>
    </w:pPr>
    <w:rPr>
      <w:rFonts w:ascii="Georgia" w:hAnsi="Georgia"/>
    </w:rPr>
  </w:style>
  <w:style w:type="character" w:customStyle="1" w:styleId="cardtextChar">
    <w:name w:val="card text Char"/>
    <w:basedOn w:val="DefaultParagraphFont"/>
    <w:link w:val="cardtext"/>
    <w:rsid w:val="003829CE"/>
    <w:rPr>
      <w:rFonts w:ascii="Georgia" w:hAnsi="Georgia" w:cs="Arial"/>
    </w:rPr>
  </w:style>
  <w:style w:type="character" w:customStyle="1" w:styleId="citeChar">
    <w:name w:val="cite Char"/>
    <w:basedOn w:val="DefaultParagraphFont"/>
    <w:rsid w:val="003829CE"/>
    <w:rPr>
      <w:rFonts w:ascii="Times New Roman" w:eastAsia="Times New Roman" w:hAnsi="Times New Roman" w:cs="Times New Roman"/>
      <w:b/>
    </w:rPr>
  </w:style>
  <w:style w:type="paragraph" w:styleId="Header">
    <w:name w:val="header"/>
    <w:basedOn w:val="Normal"/>
    <w:link w:val="HeaderChar"/>
    <w:uiPriority w:val="99"/>
    <w:unhideWhenUsed/>
    <w:rsid w:val="00CC1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EE4"/>
    <w:rPr>
      <w:rFonts w:ascii="Arial" w:hAnsi="Arial" w:cs="Arial"/>
    </w:rPr>
  </w:style>
  <w:style w:type="paragraph" w:styleId="Footer">
    <w:name w:val="footer"/>
    <w:basedOn w:val="Normal"/>
    <w:link w:val="FooterChar"/>
    <w:uiPriority w:val="99"/>
    <w:unhideWhenUsed/>
    <w:rsid w:val="00CC1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EE4"/>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67DB8"/>
    <w:rPr>
      <w:rFonts w:ascii="Arial" w:hAnsi="Arial" w:cs="Arial"/>
    </w:rPr>
  </w:style>
  <w:style w:type="paragraph" w:styleId="Heading1">
    <w:name w:val="heading 1"/>
    <w:aliases w:val="Pocket"/>
    <w:basedOn w:val="Normal"/>
    <w:next w:val="Normal"/>
    <w:link w:val="Heading1Char"/>
    <w:qFormat/>
    <w:rsid w:val="00F67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7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7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67D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7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DB8"/>
  </w:style>
  <w:style w:type="character" w:customStyle="1" w:styleId="Heading1Char">
    <w:name w:val="Heading 1 Char"/>
    <w:aliases w:val="Pocket Char"/>
    <w:basedOn w:val="DefaultParagraphFont"/>
    <w:link w:val="Heading1"/>
    <w:rsid w:val="00F67DB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7DB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67DB8"/>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F67DB8"/>
    <w:rPr>
      <w:rFonts w:ascii="Arial" w:eastAsiaTheme="majorEastAsia" w:hAnsi="Arial" w:cstheme="majorBidi"/>
      <w:b/>
      <w:iCs/>
      <w:sz w:val="26"/>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
    <w:basedOn w:val="DefaultParagraphFont"/>
    <w:link w:val="textbold"/>
    <w:uiPriority w:val="7"/>
    <w:qFormat/>
    <w:rsid w:val="00F67DB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F67DB8"/>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
    <w:basedOn w:val="DefaultParagraphFont"/>
    <w:uiPriority w:val="6"/>
    <w:qFormat/>
    <w:rsid w:val="00F67DB8"/>
    <w:rPr>
      <w:b w:val="0"/>
      <w:sz w:val="22"/>
      <w:u w:val="single"/>
    </w:rPr>
  </w:style>
  <w:style w:type="character" w:styleId="Hyperlink">
    <w:name w:val="Hyperlink"/>
    <w:aliases w:val="heading 1 (block title),Card Text,Important,Read,Internet Link,Analytic Text"/>
    <w:basedOn w:val="DefaultParagraphFont"/>
    <w:uiPriority w:val="99"/>
    <w:unhideWhenUsed/>
    <w:rsid w:val="00F67DB8"/>
    <w:rPr>
      <w:color w:val="auto"/>
      <w:u w:val="none"/>
    </w:rPr>
  </w:style>
  <w:style w:type="character" w:styleId="FollowedHyperlink">
    <w:name w:val="FollowedHyperlink"/>
    <w:basedOn w:val="DefaultParagraphFont"/>
    <w:uiPriority w:val="99"/>
    <w:semiHidden/>
    <w:unhideWhenUsed/>
    <w:rsid w:val="00F67DB8"/>
    <w:rPr>
      <w:color w:val="auto"/>
      <w:u w:val="none"/>
    </w:rPr>
  </w:style>
  <w:style w:type="paragraph" w:customStyle="1" w:styleId="textbold">
    <w:name w:val="text bold"/>
    <w:basedOn w:val="Normal"/>
    <w:link w:val="Emphasis"/>
    <w:uiPriority w:val="7"/>
    <w:qFormat/>
    <w:rsid w:val="003829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Intense Emphasis111,Intense Emphasis4,B"/>
    <w:basedOn w:val="DefaultParagraphFont"/>
    <w:uiPriority w:val="6"/>
    <w:qFormat/>
    <w:rsid w:val="003829CE"/>
    <w:rPr>
      <w:b w:val="0"/>
      <w:bCs w:val="0"/>
      <w:sz w:val="22"/>
      <w:u w:val="single"/>
    </w:rPr>
  </w:style>
  <w:style w:type="character" w:customStyle="1" w:styleId="10pt">
    <w:name w:val="10pt"/>
    <w:basedOn w:val="DefaultParagraphFont"/>
    <w:rsid w:val="003829CE"/>
    <w:rPr>
      <w:sz w:val="16"/>
    </w:rPr>
  </w:style>
  <w:style w:type="character" w:customStyle="1" w:styleId="underline">
    <w:name w:val="underline"/>
    <w:qFormat/>
    <w:rsid w:val="003829CE"/>
    <w:rPr>
      <w:b/>
      <w:u w:val="single"/>
    </w:rPr>
  </w:style>
  <w:style w:type="character" w:customStyle="1" w:styleId="BoldUnderline">
    <w:name w:val="BoldUnderline"/>
    <w:uiPriority w:val="1"/>
    <w:qFormat/>
    <w:rsid w:val="003829CE"/>
    <w:rPr>
      <w:rFonts w:ascii="Arial" w:hAnsi="Arial"/>
      <w:b/>
      <w:sz w:val="20"/>
      <w:u w:val="single"/>
    </w:rPr>
  </w:style>
  <w:style w:type="character" w:customStyle="1" w:styleId="CiteReal">
    <w:name w:val="CiteReal"/>
    <w:uiPriority w:val="1"/>
    <w:qFormat/>
    <w:rsid w:val="003829CE"/>
    <w:rPr>
      <w:rFonts w:ascii="Arial" w:hAnsi="Arial"/>
      <w:b/>
      <w:sz w:val="24"/>
      <w:u w:val="single"/>
    </w:rPr>
  </w:style>
  <w:style w:type="character" w:customStyle="1" w:styleId="UnderlineCard">
    <w:name w:val="Underline Card"/>
    <w:uiPriority w:val="6"/>
    <w:qFormat/>
    <w:rsid w:val="003829CE"/>
    <w:rPr>
      <w:rFonts w:ascii="Arial" w:hAnsi="Arial"/>
      <w:b w:val="0"/>
      <w:bCs/>
      <w:sz w:val="20"/>
      <w:u w:val="single"/>
    </w:rPr>
  </w:style>
  <w:style w:type="character" w:customStyle="1" w:styleId="cite">
    <w:name w:val="cite"/>
    <w:aliases w:val="Heading 3 Char Char Char"/>
    <w:basedOn w:val="DefaultParagraphFont"/>
    <w:qFormat/>
    <w:rsid w:val="003829CE"/>
    <w:rPr>
      <w:rFonts w:ascii="Times New Roman" w:hAnsi="Times New Roman"/>
      <w:b/>
      <w:sz w:val="24"/>
    </w:rPr>
  </w:style>
  <w:style w:type="paragraph" w:customStyle="1" w:styleId="tag">
    <w:name w:val="tag"/>
    <w:aliases w:val="Dont use,No Spacing21,Very Small Text,No Spacing11111,No Spacing111111,Card Format,Small Text,No Spacing1,No Spacing2,Debate Text,Read stuff,No Spacing11,No Spacing111,CD - Cite,No Spacing41,No Spacing6,No Spacing7,No Spacing8,No Spacing211"/>
    <w:basedOn w:val="Normal"/>
    <w:next w:val="Normal"/>
    <w:uiPriority w:val="99"/>
    <w:qFormat/>
    <w:rsid w:val="003829CE"/>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3829CE"/>
    <w:pPr>
      <w:spacing w:after="0" w:line="240" w:lineRule="auto"/>
      <w:ind w:left="288" w:right="288"/>
    </w:pPr>
    <w:rPr>
      <w:rFonts w:ascii="Times New Roman" w:eastAsia="Times New Roman" w:hAnsi="Times New Roman" w:cs="Times New Roman"/>
      <w:sz w:val="16"/>
      <w:szCs w:val="20"/>
    </w:rPr>
  </w:style>
  <w:style w:type="character" w:customStyle="1" w:styleId="cardChar">
    <w:name w:val="card Char"/>
    <w:basedOn w:val="DefaultParagraphFont"/>
    <w:link w:val="card"/>
    <w:rsid w:val="003829CE"/>
    <w:rPr>
      <w:rFonts w:ascii="Times New Roman" w:eastAsia="Times New Roman" w:hAnsi="Times New Roman" w:cs="Times New Roman"/>
      <w:sz w:val="16"/>
      <w:szCs w:val="20"/>
    </w:rPr>
  </w:style>
  <w:style w:type="character" w:styleId="Strong">
    <w:name w:val="Strong"/>
    <w:basedOn w:val="DefaultParagraphFont"/>
    <w:uiPriority w:val="22"/>
    <w:qFormat/>
    <w:rsid w:val="003829CE"/>
    <w:rPr>
      <w:b/>
      <w:bCs/>
    </w:rPr>
  </w:style>
  <w:style w:type="character" w:customStyle="1" w:styleId="TitleChar">
    <w:name w:val="Title Char"/>
    <w:link w:val="Title"/>
    <w:qFormat/>
    <w:rsid w:val="003829CE"/>
    <w:rPr>
      <w:bCs/>
      <w:sz w:val="20"/>
      <w:u w:val="single"/>
    </w:rPr>
  </w:style>
  <w:style w:type="paragraph" w:styleId="Title">
    <w:name w:val="Title"/>
    <w:basedOn w:val="Normal"/>
    <w:next w:val="Normal"/>
    <w:link w:val="TitleChar"/>
    <w:qFormat/>
    <w:rsid w:val="003829CE"/>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3829CE"/>
    <w:rPr>
      <w:rFonts w:asciiTheme="majorHAnsi" w:eastAsiaTheme="majorEastAsia" w:hAnsiTheme="majorHAnsi" w:cstheme="majorBidi"/>
      <w:color w:val="323E4F" w:themeColor="text2" w:themeShade="BF"/>
      <w:spacing w:val="5"/>
      <w:kern w:val="28"/>
      <w:sz w:val="52"/>
      <w:szCs w:val="52"/>
    </w:rPr>
  </w:style>
  <w:style w:type="character" w:customStyle="1" w:styleId="NothingChar">
    <w:name w:val="Nothing Char"/>
    <w:link w:val="Nothing"/>
    <w:locked/>
    <w:rsid w:val="003829CE"/>
    <w:rPr>
      <w:rFonts w:ascii="Times New Roman" w:eastAsia="Times New Roman" w:hAnsi="Times New Roman"/>
    </w:rPr>
  </w:style>
  <w:style w:type="paragraph" w:customStyle="1" w:styleId="Nothing">
    <w:name w:val="Nothing"/>
    <w:link w:val="NothingChar"/>
    <w:qFormat/>
    <w:rsid w:val="003829CE"/>
    <w:pPr>
      <w:spacing w:after="0" w:line="240" w:lineRule="auto"/>
      <w:jc w:val="both"/>
    </w:pPr>
    <w:rPr>
      <w:rFonts w:ascii="Times New Roman" w:eastAsia="Times New Roman" w:hAnsi="Times New Roman"/>
    </w:rPr>
  </w:style>
  <w:style w:type="character" w:customStyle="1" w:styleId="CardsChar1">
    <w:name w:val="Cards Char1"/>
    <w:link w:val="Cards"/>
    <w:locked/>
    <w:rsid w:val="003829CE"/>
    <w:rPr>
      <w:rFonts w:ascii="Times New Roman" w:eastAsia="Times New Roman" w:hAnsi="Times New Roman"/>
    </w:rPr>
  </w:style>
  <w:style w:type="paragraph" w:customStyle="1" w:styleId="Cards">
    <w:name w:val="Cards"/>
    <w:next w:val="Nothing"/>
    <w:link w:val="CardsChar1"/>
    <w:qFormat/>
    <w:rsid w:val="003829CE"/>
    <w:pPr>
      <w:widowControl w:val="0"/>
      <w:spacing w:after="0" w:line="240" w:lineRule="auto"/>
      <w:ind w:left="432" w:right="432"/>
    </w:pPr>
    <w:rPr>
      <w:rFonts w:ascii="Times New Roman" w:eastAsia="Times New Roman" w:hAnsi="Times New Roman"/>
    </w:rPr>
  </w:style>
  <w:style w:type="character" w:customStyle="1" w:styleId="DebateUnderline">
    <w:name w:val="Debate Underline"/>
    <w:qFormat/>
    <w:rsid w:val="003829CE"/>
    <w:rPr>
      <w:rFonts w:ascii="Times New Roman" w:hAnsi="Times New Roman" w:cs="Times New Roman" w:hint="default"/>
      <w:sz w:val="20"/>
      <w:u w:val="thick"/>
    </w:rPr>
  </w:style>
  <w:style w:type="character" w:customStyle="1" w:styleId="DebateHighlighted">
    <w:name w:val="Debate Highlighted"/>
    <w:rsid w:val="003829CE"/>
    <w:rPr>
      <w:rFonts w:ascii="Times New Roman" w:hAnsi="Times New Roman" w:cs="Times New Roman" w:hint="default"/>
      <w:sz w:val="20"/>
      <w:u w:val="thick"/>
      <w:bdr w:val="none" w:sz="0" w:space="0" w:color="auto" w:frame="1"/>
      <w:shd w:val="clear" w:color="auto" w:fill="00FFFF"/>
    </w:rPr>
  </w:style>
  <w:style w:type="paragraph" w:customStyle="1" w:styleId="cardtext">
    <w:name w:val="card text"/>
    <w:basedOn w:val="Normal"/>
    <w:link w:val="cardtextChar"/>
    <w:qFormat/>
    <w:rsid w:val="003829CE"/>
    <w:pPr>
      <w:ind w:left="288" w:right="288"/>
    </w:pPr>
    <w:rPr>
      <w:rFonts w:ascii="Georgia" w:hAnsi="Georgia"/>
    </w:rPr>
  </w:style>
  <w:style w:type="character" w:customStyle="1" w:styleId="cardtextChar">
    <w:name w:val="card text Char"/>
    <w:basedOn w:val="DefaultParagraphFont"/>
    <w:link w:val="cardtext"/>
    <w:rsid w:val="003829CE"/>
    <w:rPr>
      <w:rFonts w:ascii="Georgia" w:hAnsi="Georgia" w:cs="Arial"/>
    </w:rPr>
  </w:style>
  <w:style w:type="character" w:customStyle="1" w:styleId="citeChar">
    <w:name w:val="cite Char"/>
    <w:basedOn w:val="DefaultParagraphFont"/>
    <w:rsid w:val="003829CE"/>
    <w:rPr>
      <w:rFonts w:ascii="Times New Roman" w:eastAsia="Times New Roman" w:hAnsi="Times New Roman" w:cs="Times New Roman"/>
      <w:b/>
    </w:rPr>
  </w:style>
  <w:style w:type="paragraph" w:styleId="Header">
    <w:name w:val="header"/>
    <w:basedOn w:val="Normal"/>
    <w:link w:val="HeaderChar"/>
    <w:uiPriority w:val="99"/>
    <w:unhideWhenUsed/>
    <w:rsid w:val="00CC1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EE4"/>
    <w:rPr>
      <w:rFonts w:ascii="Arial" w:hAnsi="Arial" w:cs="Arial"/>
    </w:rPr>
  </w:style>
  <w:style w:type="paragraph" w:styleId="Footer">
    <w:name w:val="footer"/>
    <w:basedOn w:val="Normal"/>
    <w:link w:val="FooterChar"/>
    <w:uiPriority w:val="99"/>
    <w:unhideWhenUsed/>
    <w:rsid w:val="00CC1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EE4"/>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csis.org/files/publication/141209_Lewis_UnderestimatingRisk_Web.pdf" TargetMode="External"/><Relationship Id="rId18" Type="http://schemas.openxmlformats.org/officeDocument/2006/relationships/hyperlink" Target="http://www.brookings.edu/research/reports2/2014/11/drones-and-aerial-surveillance" TargetMode="External"/><Relationship Id="rId26" Type="http://schemas.openxmlformats.org/officeDocument/2006/relationships/hyperlink" Target="http://www.heritage.org/research/reports/2013/07/60-terrorist-plots-since-911-continued-lessons-in-domestic-counterterrorism" TargetMode="External"/><Relationship Id="rId3" Type="http://schemas.openxmlformats.org/officeDocument/2006/relationships/customXml" Target="../customXml/item3.xml"/><Relationship Id="rId21" Type="http://schemas.openxmlformats.org/officeDocument/2006/relationships/hyperlink" Target="http://csis.org/files/publication/141209_Lewis_UnderestimatingRisk_Web.pdf" TargetMode="External"/><Relationship Id="rId34"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csis.org/files/publication/141209_Lewis_UnderestimatingRisk_Web.pdf" TargetMode="External"/><Relationship Id="rId17" Type="http://schemas.openxmlformats.org/officeDocument/2006/relationships/hyperlink" Target="http://articles.latimes.com/2012/aug/05/nation/la-na-drones-testing-20120805" TargetMode="External"/><Relationship Id="rId25" Type="http://schemas.openxmlformats.org/officeDocument/2006/relationships/hyperlink" Target="http://www.aei.org/publication/nsa-activities-key-to-terrorism-fight/"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aei.org/publication/nsa-activities-key-to-terrorism-fight/" TargetMode="External"/><Relationship Id="rId20" Type="http://schemas.openxmlformats.org/officeDocument/2006/relationships/hyperlink" Target="http://www.nationalreview.com/article/355959/we-need-nsa-surveillance-gerald-walpin" TargetMode="External"/><Relationship Id="rId29" Type="http://schemas.openxmlformats.org/officeDocument/2006/relationships/hyperlink" Target="http://thebulletin.org/2015/march/fear-and-nuclear-terrorism807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worldaffairsjournal.org/article/what-it-takes-defense-nsa" TargetMode="External"/><Relationship Id="rId32" Type="http://schemas.openxmlformats.org/officeDocument/2006/relationships/hyperlink" Target="http://thebulletin.org/2015/march/fear-and-nuclear-terrorism8072" TargetMode="External"/><Relationship Id="rId5" Type="http://schemas.openxmlformats.org/officeDocument/2006/relationships/numbering" Target="numbering.xml"/><Relationship Id="rId15" Type="http://schemas.openxmlformats.org/officeDocument/2006/relationships/hyperlink" Target="http://www.washingtonpost.com/blogs/post-politics/wp/2013/06/18/nsa-head-surveillance-helped-thwart-more-than-50-terror-attempts/" TargetMode="External"/><Relationship Id="rId23" Type="http://schemas.openxmlformats.org/officeDocument/2006/relationships/hyperlink" Target="http://www.nationaljournal.com/nationalsecurity/insiders-nsa-s-communications-surveillance-good-way-to-target-terrorists-20130624" TargetMode="External"/><Relationship Id="rId28" Type="http://schemas.openxmlformats.org/officeDocument/2006/relationships/hyperlink" Target="http://reason.com/archives/2015/01/27/mass-surveillance-and-terrorism" TargetMode="External"/><Relationship Id="rId10" Type="http://schemas.openxmlformats.org/officeDocument/2006/relationships/footnotes" Target="footnotes.xml"/><Relationship Id="rId19" Type="http://schemas.openxmlformats.org/officeDocument/2006/relationships/hyperlink" Target="http://jolt.richmond.edu/index.php/grounding-drones-big-brothers-tool-box-needs-regulation-not-elimination/" TargetMode="External"/><Relationship Id="rId31" Type="http://schemas.openxmlformats.org/officeDocument/2006/relationships/hyperlink" Target="http://thebulletin.org/2015/march/fear-and-nuclear-terrorism807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uclearrisk.org/paper.pdf" TargetMode="External"/><Relationship Id="rId22" Type="http://schemas.openxmlformats.org/officeDocument/2006/relationships/hyperlink" Target="http://justsecurity.org/23353/rand-paul-hijacked-surveillance-reform/" TargetMode="External"/><Relationship Id="rId27" Type="http://schemas.openxmlformats.org/officeDocument/2006/relationships/hyperlink" Target="http://www.slate.com/articles/health_and_science/new_scientist/2015/01/mass_surveillance_against_terrorism_gathering_intelligence_on_all_is_statistically.html" TargetMode="External"/><Relationship Id="rId30" Type="http://schemas.openxmlformats.org/officeDocument/2006/relationships/hyperlink" Target="http://thebulletin.org/2015/march/fear-and-nuclear-terrorism8072"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8A2090-3B93-4817-98FC-64A2EC016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16</Pages>
  <Words>28916</Words>
  <Characters>164822</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Segura</dc:creator>
  <cp:keywords>5.1.1</cp:keywords>
  <cp:lastModifiedBy>Pedro Segura</cp:lastModifiedBy>
  <cp:revision>3</cp:revision>
  <dcterms:created xsi:type="dcterms:W3CDTF">2015-06-22T16:00:00Z</dcterms:created>
  <dcterms:modified xsi:type="dcterms:W3CDTF">2015-06-24T00:20:00Z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