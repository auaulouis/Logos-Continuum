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E46" w:rsidRDefault="00111E46" w:rsidP="00111E46">
      <w:pPr>
        <w:pStyle w:val="Heading3"/>
      </w:pPr>
      <w:bookmarkStart w:id="0" w:name="_GoBack"/>
      <w:bookmarkEnd w:id="0"/>
      <w:r>
        <w:t>1NC</w:t>
      </w:r>
    </w:p>
    <w:p w:rsidR="00111E46" w:rsidRDefault="00111E46" w:rsidP="00111E46"/>
    <w:p w:rsidR="007D1CB5" w:rsidRPr="007D1CB5" w:rsidRDefault="007D1CB5" w:rsidP="007D1CB5">
      <w:pPr>
        <w:pStyle w:val="Heading4"/>
        <w:rPr>
          <w:i/>
          <w:u w:val="single"/>
        </w:rPr>
      </w:pPr>
      <w:r>
        <w:t xml:space="preserve">Obama’s all in on TPP, but PC key to bring </w:t>
      </w:r>
      <w:r>
        <w:rPr>
          <w:u w:val="single"/>
        </w:rPr>
        <w:t xml:space="preserve">deal itself </w:t>
      </w:r>
      <w:r>
        <w:t xml:space="preserve">across congressional finish line – it’s the </w:t>
      </w:r>
      <w:r w:rsidRPr="007D1CB5">
        <w:rPr>
          <w:i/>
          <w:u w:val="single"/>
        </w:rPr>
        <w:t>mother of all trade fights</w:t>
      </w:r>
      <w:r>
        <w:t xml:space="preserve"> because its perceived as </w:t>
      </w:r>
      <w:r w:rsidRPr="007D1CB5">
        <w:rPr>
          <w:i/>
          <w:u w:val="single"/>
        </w:rPr>
        <w:t>setting the new framework for ALL FUTURE TRADE DEALS</w:t>
      </w:r>
    </w:p>
    <w:p w:rsidR="007D1CB5" w:rsidRDefault="007D1CB5" w:rsidP="007D1CB5">
      <w:proofErr w:type="spellStart"/>
      <w:r>
        <w:rPr>
          <w:rStyle w:val="Style13ptBold"/>
        </w:rPr>
        <w:t>Vinik</w:t>
      </w:r>
      <w:proofErr w:type="spellEnd"/>
      <w:r>
        <w:rPr>
          <w:rStyle w:val="Style13ptBold"/>
        </w:rPr>
        <w:t xml:space="preserve">, 15 -- </w:t>
      </w:r>
      <w:r>
        <w:t xml:space="preserve">Danny </w:t>
      </w:r>
      <w:proofErr w:type="spellStart"/>
      <w:r>
        <w:t>Vinik</w:t>
      </w:r>
      <w:proofErr w:type="spellEnd"/>
      <w:r>
        <w:t xml:space="preserve"> is a staff writer at The New Republic, New Republic, 4/8/15, http://www.newrepublic.com/article/121476/trans-pacific-partnership-foundation-all-future-trade-deals</w:t>
      </w:r>
    </w:p>
    <w:p w:rsidR="007D1CB5" w:rsidRPr="007D1CB5" w:rsidRDefault="007D1CB5" w:rsidP="007D1CB5">
      <w:pPr>
        <w:rPr>
          <w:sz w:val="16"/>
        </w:rPr>
      </w:pPr>
      <w:r w:rsidRPr="007D1CB5">
        <w:rPr>
          <w:sz w:val="16"/>
        </w:rPr>
        <w:t xml:space="preserve">A theme runs through these four disagreements: They're overrated. The actual effects of the TPP are exaggerated. </w:t>
      </w:r>
      <w:r w:rsidRPr="008C75CE">
        <w:rPr>
          <w:rStyle w:val="StyleUnderline"/>
        </w:rPr>
        <w:t>Labor unions warn about mass job losses and the Obama Administration touts the significant labor provisions in the law,</w:t>
      </w:r>
      <w:r w:rsidRPr="007D1CB5">
        <w:rPr>
          <w:sz w:val="16"/>
        </w:rPr>
        <w:t xml:space="preserve"> but the academic evidence largely points to small job losses or gains. </w:t>
      </w:r>
      <w:r w:rsidRPr="008C75CE">
        <w:rPr>
          <w:rStyle w:val="StyleUnderline"/>
        </w:rPr>
        <w:t xml:space="preserve">The left demands a chapter on currency manipulation while knowing that the 11 other TPP countries will never accept one without significant restrictions on the Federal Reserve. </w:t>
      </w:r>
      <w:r w:rsidRPr="00773E48">
        <w:rPr>
          <w:rStyle w:val="Emphasis"/>
        </w:rPr>
        <w:t>Even for Washington, a town where every policy decisions becomes a massive lobbying free-for-all, the TPP seems overblown.</w:t>
      </w:r>
      <w:r>
        <w:rPr>
          <w:rStyle w:val="Emphasis"/>
        </w:rPr>
        <w:t xml:space="preserve"> </w:t>
      </w:r>
      <w:r w:rsidRPr="008C75CE">
        <w:rPr>
          <w:rStyle w:val="StyleUnderline"/>
        </w:rPr>
        <w:t>Until,</w:t>
      </w:r>
      <w:r w:rsidRPr="007D1CB5">
        <w:rPr>
          <w:sz w:val="16"/>
        </w:rPr>
        <w:t xml:space="preserve"> that is, </w:t>
      </w:r>
      <w:r w:rsidRPr="008C75CE">
        <w:rPr>
          <w:rStyle w:val="StyleUnderline"/>
        </w:rPr>
        <w:t xml:space="preserve">you consider what’s </w:t>
      </w:r>
      <w:r w:rsidRPr="00773E48">
        <w:rPr>
          <w:rStyle w:val="Emphasis"/>
        </w:rPr>
        <w:t>really at stake with the TPP</w:t>
      </w:r>
      <w:r w:rsidRPr="007D1CB5">
        <w:rPr>
          <w:sz w:val="16"/>
        </w:rPr>
        <w:t xml:space="preserve">. "I think </w:t>
      </w:r>
      <w:r w:rsidRPr="008C75CE">
        <w:rPr>
          <w:rStyle w:val="StyleUnderline"/>
        </w:rPr>
        <w:t xml:space="preserve">its </w:t>
      </w:r>
      <w:r w:rsidRPr="00773E48">
        <w:rPr>
          <w:rStyle w:val="Emphasis"/>
        </w:rPr>
        <w:t>larger importance</w:t>
      </w:r>
      <w:r w:rsidRPr="008C75CE">
        <w:rPr>
          <w:rStyle w:val="StyleUnderline"/>
        </w:rPr>
        <w:t xml:space="preserve"> is trying to establish a </w:t>
      </w:r>
      <w:r w:rsidRPr="00773E48">
        <w:rPr>
          <w:rStyle w:val="Emphasis"/>
        </w:rPr>
        <w:t>new framework under which global trade deals will be done,</w:t>
      </w:r>
      <w:r w:rsidRPr="008C75CE">
        <w:rPr>
          <w:rStyle w:val="StyleUnderline"/>
        </w:rPr>
        <w:t>”</w:t>
      </w:r>
      <w:r w:rsidRPr="007D1CB5">
        <w:rPr>
          <w:sz w:val="16"/>
        </w:rPr>
        <w:t xml:space="preserve"> said Hanson. “</w:t>
      </w:r>
      <w:r w:rsidRPr="008C75CE">
        <w:rPr>
          <w:rStyle w:val="StyleUnderline"/>
        </w:rPr>
        <w:t>Now that the [World Trade Organization] seems to be pretty much ineffective as a form for negotiating new trade deals, we need a new rubric."</w:t>
      </w:r>
      <w:r w:rsidRPr="007D1CB5">
        <w:rPr>
          <w:sz w:val="16"/>
        </w:rPr>
        <w:t xml:space="preserve"> </w:t>
      </w:r>
      <w:r w:rsidRPr="008C75CE">
        <w:rPr>
          <w:rStyle w:val="StyleUnderline"/>
        </w:rPr>
        <w:t xml:space="preserve">Looked at through that lens, it </w:t>
      </w:r>
      <w:r w:rsidRPr="00297910">
        <w:rPr>
          <w:rStyle w:val="Emphasis"/>
        </w:rPr>
        <w:t>makes sense why both the unions and the Obama administration have spent so much political capital on the TPP</w:t>
      </w:r>
      <w:r w:rsidRPr="008C75CE">
        <w:rPr>
          <w:rStyle w:val="Emphasis"/>
        </w:rPr>
        <w:t>.</w:t>
      </w:r>
      <w:r w:rsidRPr="008C75CE">
        <w:rPr>
          <w:rStyle w:val="StyleUnderline"/>
        </w:rPr>
        <w:t xml:space="preserve"> If the TPP sets the </w:t>
      </w:r>
      <w:r w:rsidRPr="008C75CE">
        <w:rPr>
          <w:rStyle w:val="Emphasis"/>
        </w:rPr>
        <w:t>framework for future trade deals</w:t>
      </w:r>
      <w:r w:rsidRPr="008C75CE">
        <w:rPr>
          <w:rStyle w:val="StyleUnderline"/>
        </w:rPr>
        <w:t xml:space="preserve">, it could be a </w:t>
      </w:r>
      <w:r w:rsidRPr="00297910">
        <w:rPr>
          <w:rStyle w:val="Emphasis"/>
        </w:rPr>
        <w:t xml:space="preserve">long </w:t>
      </w:r>
      <w:r w:rsidRPr="007D1CB5">
        <w:rPr>
          <w:rStyle w:val="Emphasis"/>
        </w:rPr>
        <w:t>time before unions have the leverage again</w:t>
      </w:r>
      <w:r w:rsidRPr="008C75CE">
        <w:rPr>
          <w:rStyle w:val="StyleUnderline"/>
        </w:rPr>
        <w:t xml:space="preserve"> to push for a crackdown on currency manipulation. </w:t>
      </w:r>
      <w:r w:rsidRPr="00773E48">
        <w:rPr>
          <w:rStyle w:val="Emphasis"/>
        </w:rPr>
        <w:t>They understand, as the Obama Administration and many interest groups do</w:t>
      </w:r>
      <w:r w:rsidRPr="007D1CB5">
        <w:rPr>
          <w:sz w:val="16"/>
        </w:rPr>
        <w:t xml:space="preserve">, what much of the media doesn't: </w:t>
      </w:r>
      <w:r w:rsidRPr="008C75CE">
        <w:rPr>
          <w:rStyle w:val="StyleUnderline"/>
        </w:rPr>
        <w:t xml:space="preserve">The </w:t>
      </w:r>
      <w:r w:rsidRPr="00773E48">
        <w:rPr>
          <w:rStyle w:val="Emphasis"/>
        </w:rPr>
        <w:t>TPP isn't just a 12-country trade deal. It's</w:t>
      </w:r>
      <w:r w:rsidRPr="008C75CE">
        <w:rPr>
          <w:rStyle w:val="StyleUnderline"/>
        </w:rPr>
        <w:t xml:space="preserve"> </w:t>
      </w:r>
      <w:r w:rsidRPr="008C75CE">
        <w:rPr>
          <w:rStyle w:val="Emphasis"/>
        </w:rPr>
        <w:t>much bigger than that.</w:t>
      </w:r>
      <w:r w:rsidRPr="007D1CB5">
        <w:rPr>
          <w:sz w:val="16"/>
        </w:rPr>
        <w:t xml:space="preserve"> When I shared this theory with Jared Bernstein, he began to rethink his position. “When you put it that way, I kind of feel myself being pulled back into the initial title of my post,” he said. “</w:t>
      </w:r>
      <w:r w:rsidRPr="00773E48">
        <w:rPr>
          <w:rStyle w:val="StyleUnderline"/>
        </w:rPr>
        <w:t xml:space="preserve">In other words, if this is the </w:t>
      </w:r>
      <w:r w:rsidRPr="00297910">
        <w:rPr>
          <w:rStyle w:val="Emphasis"/>
        </w:rPr>
        <w:t>last big trade deal</w:t>
      </w:r>
      <w:r w:rsidRPr="00773E48">
        <w:rPr>
          <w:rStyle w:val="StyleUnderline"/>
        </w:rPr>
        <w:t xml:space="preserve">, then perhaps the absence of a currency chapter is a </w:t>
      </w:r>
      <w:r w:rsidRPr="00297910">
        <w:rPr>
          <w:rStyle w:val="Emphasis"/>
        </w:rPr>
        <w:t>bigger deal</w:t>
      </w:r>
      <w:r w:rsidRPr="007D1CB5">
        <w:rPr>
          <w:sz w:val="16"/>
        </w:rPr>
        <w:t xml:space="preserve"> than I thought.” </w:t>
      </w:r>
      <w:r w:rsidRPr="00773E48">
        <w:rPr>
          <w:rStyle w:val="StyleUnderline"/>
        </w:rPr>
        <w:t xml:space="preserve">If the TPP could </w:t>
      </w:r>
      <w:r w:rsidRPr="00773E48">
        <w:rPr>
          <w:rStyle w:val="Emphasis"/>
        </w:rPr>
        <w:t>determine the course of global trade for decades to come</w:t>
      </w:r>
      <w:r w:rsidRPr="00773E48">
        <w:rPr>
          <w:rStyle w:val="StyleUnderline"/>
        </w:rPr>
        <w:t xml:space="preserve">, then </w:t>
      </w:r>
      <w:r w:rsidRPr="00773E48">
        <w:rPr>
          <w:rStyle w:val="Emphasis"/>
        </w:rPr>
        <w:t>each interest group has a huge incentive to fight for every last policy concession</w:t>
      </w:r>
      <w:r w:rsidRPr="007D1CB5">
        <w:rPr>
          <w:sz w:val="16"/>
        </w:rPr>
        <w:t xml:space="preserve">. </w:t>
      </w:r>
      <w:r w:rsidRPr="00773E48">
        <w:rPr>
          <w:rStyle w:val="StyleUnderline"/>
        </w:rPr>
        <w:t xml:space="preserve">It </w:t>
      </w:r>
      <w:r w:rsidRPr="00297910">
        <w:rPr>
          <w:rStyle w:val="Emphasis"/>
        </w:rPr>
        <w:t>explains why labor and business groups are putting huge amounts of money into this fight.</w:t>
      </w:r>
      <w:r w:rsidRPr="00773E48">
        <w:rPr>
          <w:rStyle w:val="StyleUnderline"/>
        </w:rPr>
        <w:t xml:space="preserve"> That </w:t>
      </w:r>
      <w:r w:rsidRPr="007D1CB5">
        <w:rPr>
          <w:rStyle w:val="Emphasis"/>
        </w:rPr>
        <w:t>money and the accompanying rhetoric has only made it harder</w:t>
      </w:r>
      <w:r w:rsidRPr="007D1CB5">
        <w:rPr>
          <w:sz w:val="16"/>
        </w:rPr>
        <w:t xml:space="preserve"> for policy journalists </w:t>
      </w:r>
      <w:r w:rsidRPr="00773E48">
        <w:rPr>
          <w:rStyle w:val="StyleUnderline"/>
        </w:rPr>
        <w:t>to cut through these complex debates</w:t>
      </w:r>
      <w:r w:rsidRPr="007D1CB5">
        <w:rPr>
          <w:sz w:val="16"/>
        </w:rPr>
        <w:t>.</w:t>
      </w:r>
      <w:r w:rsidRPr="00297910">
        <w:rPr>
          <w:rStyle w:val="StyleUnderline"/>
        </w:rPr>
        <w:t xml:space="preserve"> It may take decades before we really understand the stakes of the TPP.</w:t>
      </w:r>
    </w:p>
    <w:p w:rsidR="007D1CB5" w:rsidRDefault="007D1CB5" w:rsidP="00111E46"/>
    <w:p w:rsidR="00111E46" w:rsidRPr="00C402D0" w:rsidRDefault="00111E46" w:rsidP="00111E46">
      <w:pPr>
        <w:pStyle w:val="Heading4"/>
        <w:rPr>
          <w:b w:val="0"/>
          <w:bCs/>
          <w:sz w:val="20"/>
          <w:szCs w:val="20"/>
        </w:rPr>
      </w:pPr>
      <w:r>
        <w:t xml:space="preserve">Impact is multiple scenarios for conflict throughout </w:t>
      </w:r>
      <w:proofErr w:type="spellStart"/>
      <w:r>
        <w:t>asia</w:t>
      </w:r>
      <w:proofErr w:type="spellEnd"/>
      <w:r>
        <w:t xml:space="preserve"> and east </w:t>
      </w:r>
      <w:proofErr w:type="spellStart"/>
      <w:r>
        <w:t>asia</w:t>
      </w:r>
      <w:proofErr w:type="spellEnd"/>
      <w:r>
        <w:t xml:space="preserve"> – impact D and thumpers don’t apply – </w:t>
      </w:r>
      <w:r>
        <w:rPr>
          <w:b w:val="0"/>
        </w:rPr>
        <w:t xml:space="preserve">TPP is necessary AND sufficient condition, accesses every structural check  </w:t>
      </w:r>
      <w:r w:rsidRPr="00237D59">
        <w:rPr>
          <w:b w:val="0"/>
          <w:szCs w:val="26"/>
        </w:rPr>
        <w:t>– 11 reasons</w:t>
      </w:r>
    </w:p>
    <w:p w:rsidR="00111E46" w:rsidRDefault="00111E46" w:rsidP="00111E46">
      <w:pPr>
        <w:pStyle w:val="ListParagraph"/>
        <w:numPr>
          <w:ilvl w:val="0"/>
          <w:numId w:val="11"/>
        </w:numPr>
      </w:pPr>
      <w:r>
        <w:t>Pivot</w:t>
      </w:r>
    </w:p>
    <w:p w:rsidR="00111E46" w:rsidRDefault="00111E46" w:rsidP="00111E46">
      <w:pPr>
        <w:pStyle w:val="ListParagraph"/>
        <w:numPr>
          <w:ilvl w:val="0"/>
          <w:numId w:val="11"/>
        </w:numPr>
      </w:pPr>
      <w:r w:rsidRPr="00E82A43">
        <w:rPr>
          <w:i/>
          <w:u w:val="single"/>
        </w:rPr>
        <w:t>Institutions</w:t>
      </w:r>
      <w:r>
        <w:t xml:space="preserve"> and </w:t>
      </w:r>
      <w:r w:rsidRPr="00E82A43">
        <w:rPr>
          <w:i/>
          <w:u w:val="single"/>
        </w:rPr>
        <w:t>Rules</w:t>
      </w:r>
      <w:r>
        <w:t xml:space="preserve"> that moderate and constrain </w:t>
      </w:r>
      <w:r w:rsidRPr="00E82A43">
        <w:rPr>
          <w:i/>
          <w:u w:val="single"/>
        </w:rPr>
        <w:t>Territorial disputes</w:t>
      </w:r>
      <w:r>
        <w:t xml:space="preserve"> and escalation</w:t>
      </w:r>
    </w:p>
    <w:p w:rsidR="00111E46" w:rsidRDefault="00111E46" w:rsidP="00111E46">
      <w:pPr>
        <w:pStyle w:val="ListParagraph"/>
        <w:numPr>
          <w:ilvl w:val="0"/>
          <w:numId w:val="11"/>
        </w:numPr>
      </w:pPr>
      <w:r>
        <w:t>US regional leadership</w:t>
      </w:r>
    </w:p>
    <w:p w:rsidR="00111E46" w:rsidRDefault="00111E46" w:rsidP="00111E46">
      <w:pPr>
        <w:pStyle w:val="ListParagraph"/>
        <w:numPr>
          <w:ilvl w:val="0"/>
          <w:numId w:val="11"/>
        </w:numPr>
      </w:pPr>
      <w:r>
        <w:t>Perception and credibility of US regional commitment</w:t>
      </w:r>
    </w:p>
    <w:p w:rsidR="00111E46" w:rsidRDefault="00111E46" w:rsidP="00111E46">
      <w:pPr>
        <w:pStyle w:val="ListParagraph"/>
        <w:numPr>
          <w:ilvl w:val="0"/>
          <w:numId w:val="11"/>
        </w:numPr>
      </w:pPr>
      <w:r>
        <w:t>Perception and Regional credibility of US-Japan alliance effectiveness</w:t>
      </w:r>
    </w:p>
    <w:p w:rsidR="00111E46" w:rsidRDefault="00111E46" w:rsidP="00111E46">
      <w:pPr>
        <w:pStyle w:val="ListParagraph"/>
        <w:numPr>
          <w:ilvl w:val="0"/>
          <w:numId w:val="11"/>
        </w:numPr>
      </w:pPr>
      <w:r>
        <w:t>Economy</w:t>
      </w:r>
    </w:p>
    <w:p w:rsidR="00111E46" w:rsidRDefault="00111E46" w:rsidP="00111E46">
      <w:pPr>
        <w:pStyle w:val="ListParagraph"/>
        <w:numPr>
          <w:ilvl w:val="0"/>
          <w:numId w:val="11"/>
        </w:numPr>
      </w:pPr>
      <w:r>
        <w:t xml:space="preserve">Trade </w:t>
      </w:r>
    </w:p>
    <w:p w:rsidR="00111E46" w:rsidRDefault="00111E46" w:rsidP="00111E46">
      <w:pPr>
        <w:pStyle w:val="ListParagraph"/>
        <w:numPr>
          <w:ilvl w:val="0"/>
          <w:numId w:val="11"/>
        </w:numPr>
      </w:pPr>
      <w:r>
        <w:t>Economic interdependence</w:t>
      </w:r>
    </w:p>
    <w:p w:rsidR="00111E46" w:rsidRDefault="00111E46" w:rsidP="00111E46">
      <w:pPr>
        <w:pStyle w:val="ListParagraph"/>
        <w:numPr>
          <w:ilvl w:val="0"/>
          <w:numId w:val="11"/>
        </w:numPr>
      </w:pPr>
      <w:r>
        <w:t>Peaceful china rise and transition</w:t>
      </w:r>
    </w:p>
    <w:p w:rsidR="00111E46" w:rsidRDefault="00111E46" w:rsidP="00111E46">
      <w:pPr>
        <w:pStyle w:val="ListParagraph"/>
        <w:numPr>
          <w:ilvl w:val="0"/>
          <w:numId w:val="11"/>
        </w:numPr>
      </w:pPr>
      <w:r>
        <w:t>Rule of law</w:t>
      </w:r>
    </w:p>
    <w:p w:rsidR="00111E46" w:rsidRPr="00E47A49" w:rsidRDefault="00111E46" w:rsidP="00111E46">
      <w:pPr>
        <w:pStyle w:val="ListParagraph"/>
        <w:numPr>
          <w:ilvl w:val="0"/>
          <w:numId w:val="11"/>
        </w:numPr>
      </w:pPr>
      <w:r>
        <w:t>Outweighs US military shift</w:t>
      </w:r>
    </w:p>
    <w:p w:rsidR="00111E46" w:rsidRPr="00C402D0" w:rsidRDefault="00111E46" w:rsidP="00111E46">
      <w:r w:rsidRPr="00C402D0">
        <w:rPr>
          <w:rStyle w:val="Style13ptBold"/>
        </w:rPr>
        <w:t>Economist</w:t>
      </w:r>
      <w:r>
        <w:rPr>
          <w:rStyle w:val="Style13ptBold"/>
        </w:rPr>
        <w:t xml:space="preserve"> 14. </w:t>
      </w:r>
      <w:r w:rsidRPr="00C402D0">
        <w:t>[11-15-14 --- http://www.economist.com/news/special-report/21631797-america-needs-push-free-trade-pact-pacific-more-vigorously-americas-big-bet]</w:t>
      </w:r>
    </w:p>
    <w:p w:rsidR="00111E46" w:rsidRDefault="00111E46" w:rsidP="00111E46">
      <w:pPr>
        <w:rPr>
          <w:sz w:val="16"/>
        </w:rPr>
      </w:pPr>
      <w:proofErr w:type="spellStart"/>
      <w:r w:rsidRPr="00D86861">
        <w:rPr>
          <w:sz w:val="16"/>
        </w:rPr>
        <w:t>Mr</w:t>
      </w:r>
      <w:proofErr w:type="spellEnd"/>
      <w:r w:rsidRPr="00D86861">
        <w:rPr>
          <w:sz w:val="16"/>
        </w:rPr>
        <w:t xml:space="preserve"> </w:t>
      </w:r>
      <w:proofErr w:type="spellStart"/>
      <w:r w:rsidRPr="00D86861">
        <w:rPr>
          <w:sz w:val="16"/>
        </w:rPr>
        <w:t>Froman</w:t>
      </w:r>
      <w:proofErr w:type="spellEnd"/>
      <w:r w:rsidRPr="00D86861">
        <w:rPr>
          <w:sz w:val="16"/>
        </w:rPr>
        <w:t xml:space="preserve">, the trade tsar, </w:t>
      </w:r>
      <w:r w:rsidRPr="00D86861">
        <w:rPr>
          <w:rStyle w:val="StyleUnderline"/>
        </w:rPr>
        <w:t>puts TPP into a dauntingly ambitious context</w:t>
      </w:r>
      <w:r w:rsidRPr="00D86861">
        <w:rPr>
          <w:sz w:val="16"/>
        </w:rPr>
        <w:t xml:space="preserve">. He calls it </w:t>
      </w:r>
      <w:r w:rsidRPr="008407E1">
        <w:rPr>
          <w:rStyle w:val="Emphasis"/>
          <w:highlight w:val="yellow"/>
        </w:rPr>
        <w:t>central to</w:t>
      </w:r>
      <w:r w:rsidRPr="00D86861">
        <w:rPr>
          <w:rStyle w:val="Emphasis"/>
        </w:rPr>
        <w:t xml:space="preserve"> America’s </w:t>
      </w:r>
      <w:r w:rsidRPr="008407E1">
        <w:rPr>
          <w:rStyle w:val="Emphasis"/>
          <w:highlight w:val="yellow"/>
        </w:rPr>
        <w:t>pivot to Asia</w:t>
      </w:r>
      <w:r w:rsidRPr="00D86861">
        <w:rPr>
          <w:sz w:val="16"/>
        </w:rPr>
        <w:t xml:space="preserve">, </w:t>
      </w:r>
      <w:r w:rsidRPr="00D86861">
        <w:rPr>
          <w:rStyle w:val="StyleUnderline"/>
        </w:rPr>
        <w:t xml:space="preserve">a chance to </w:t>
      </w:r>
      <w:r w:rsidRPr="00D86861">
        <w:rPr>
          <w:rStyle w:val="Emphasis"/>
        </w:rPr>
        <w:t>show the country’s commitment</w:t>
      </w:r>
      <w:r w:rsidRPr="00D86861">
        <w:rPr>
          <w:rStyle w:val="StyleUnderline"/>
        </w:rPr>
        <w:t xml:space="preserve"> to </w:t>
      </w:r>
      <w:r w:rsidRPr="008407E1">
        <w:rPr>
          <w:rStyle w:val="Emphasis"/>
          <w:highlight w:val="yellow"/>
        </w:rPr>
        <w:t>creating institutions</w:t>
      </w:r>
      <w:r w:rsidRPr="008407E1">
        <w:rPr>
          <w:rStyle w:val="StyleUnderline"/>
          <w:highlight w:val="yellow"/>
        </w:rPr>
        <w:t xml:space="preserve"> that </w:t>
      </w:r>
      <w:r w:rsidRPr="008407E1">
        <w:rPr>
          <w:rStyle w:val="Emphasis"/>
          <w:highlight w:val="yellow"/>
        </w:rPr>
        <w:t>moderate territorial disputes</w:t>
      </w:r>
      <w:r w:rsidRPr="00D86861">
        <w:rPr>
          <w:rStyle w:val="StyleUnderline"/>
        </w:rPr>
        <w:t xml:space="preserve">, </w:t>
      </w:r>
      <w:r w:rsidRPr="008407E1">
        <w:rPr>
          <w:rStyle w:val="StyleUnderline"/>
          <w:highlight w:val="yellow"/>
        </w:rPr>
        <w:t>and</w:t>
      </w:r>
      <w:r w:rsidRPr="00D86861">
        <w:rPr>
          <w:rStyle w:val="StyleUnderline"/>
        </w:rPr>
        <w:t xml:space="preserve"> an opportunity to </w:t>
      </w:r>
      <w:r w:rsidRPr="008407E1">
        <w:rPr>
          <w:rStyle w:val="StyleUnderline"/>
          <w:highlight w:val="yellow"/>
        </w:rPr>
        <w:t>show emerging economies</w:t>
      </w:r>
      <w:r w:rsidRPr="00D86861">
        <w:rPr>
          <w:rStyle w:val="StyleUnderline"/>
        </w:rPr>
        <w:t xml:space="preserve"> (meaning China) </w:t>
      </w:r>
      <w:r w:rsidRPr="008407E1">
        <w:rPr>
          <w:rStyle w:val="StyleUnderline"/>
          <w:highlight w:val="yellow"/>
        </w:rPr>
        <w:t>what</w:t>
      </w:r>
      <w:r w:rsidRPr="00D86861">
        <w:rPr>
          <w:rStyle w:val="StyleUnderline"/>
        </w:rPr>
        <w:t xml:space="preserve"> economic </w:t>
      </w:r>
      <w:r w:rsidRPr="008407E1">
        <w:rPr>
          <w:rStyle w:val="Emphasis"/>
          <w:highlight w:val="yellow"/>
        </w:rPr>
        <w:t>rules the glob</w:t>
      </w:r>
      <w:r w:rsidRPr="00D86861">
        <w:rPr>
          <w:rStyle w:val="Emphasis"/>
        </w:rPr>
        <w:t xml:space="preserve">al economy </w:t>
      </w:r>
      <w:r w:rsidRPr="008407E1">
        <w:rPr>
          <w:rStyle w:val="Emphasis"/>
          <w:highlight w:val="yellow"/>
        </w:rPr>
        <w:t>should follow</w:t>
      </w:r>
      <w:r w:rsidRPr="00D86861">
        <w:rPr>
          <w:sz w:val="16"/>
        </w:rPr>
        <w:t>. “</w:t>
      </w:r>
      <w:r w:rsidRPr="00D86861">
        <w:rPr>
          <w:rStyle w:val="StyleUnderline"/>
        </w:rPr>
        <w:t xml:space="preserve">At a time when </w:t>
      </w:r>
      <w:r w:rsidRPr="008407E1">
        <w:rPr>
          <w:rStyle w:val="StyleUnderline"/>
          <w:highlight w:val="yellow"/>
        </w:rPr>
        <w:t xml:space="preserve">there is </w:t>
      </w:r>
      <w:r w:rsidRPr="008407E1">
        <w:rPr>
          <w:rStyle w:val="Emphasis"/>
          <w:highlight w:val="yellow"/>
        </w:rPr>
        <w:t>uncertainty about</w:t>
      </w:r>
      <w:r w:rsidRPr="00D86861">
        <w:rPr>
          <w:rStyle w:val="Emphasis"/>
        </w:rPr>
        <w:t xml:space="preserve"> the direction of the </w:t>
      </w:r>
      <w:r w:rsidRPr="008407E1">
        <w:rPr>
          <w:rStyle w:val="Emphasis"/>
          <w:highlight w:val="yellow"/>
        </w:rPr>
        <w:t>global trad</w:t>
      </w:r>
      <w:r w:rsidRPr="00D86861">
        <w:rPr>
          <w:rStyle w:val="Emphasis"/>
        </w:rPr>
        <w:t>ing system</w:t>
      </w:r>
      <w:r w:rsidRPr="00D86861">
        <w:rPr>
          <w:rStyle w:val="StyleUnderline"/>
        </w:rPr>
        <w:t xml:space="preserve">, </w:t>
      </w:r>
      <w:r w:rsidRPr="008407E1">
        <w:rPr>
          <w:rStyle w:val="StyleUnderline"/>
          <w:highlight w:val="yellow"/>
        </w:rPr>
        <w:t xml:space="preserve">TPP can play a </w:t>
      </w:r>
      <w:r w:rsidRPr="008407E1">
        <w:rPr>
          <w:rStyle w:val="Emphasis"/>
          <w:highlight w:val="yellow"/>
        </w:rPr>
        <w:t>central role</w:t>
      </w:r>
      <w:r w:rsidRPr="00D86861">
        <w:rPr>
          <w:rStyle w:val="Emphasis"/>
        </w:rPr>
        <w:t xml:space="preserve"> in setting rules of the road</w:t>
      </w:r>
      <w:r w:rsidRPr="00D86861">
        <w:rPr>
          <w:rStyle w:val="StyleUnderline"/>
        </w:rPr>
        <w:t xml:space="preserve"> </w:t>
      </w:r>
      <w:r w:rsidRPr="008407E1">
        <w:rPr>
          <w:rStyle w:val="StyleUnderline"/>
          <w:highlight w:val="yellow"/>
        </w:rPr>
        <w:t xml:space="preserve">for a </w:t>
      </w:r>
      <w:r w:rsidRPr="008407E1">
        <w:rPr>
          <w:rStyle w:val="Emphasis"/>
          <w:highlight w:val="yellow"/>
        </w:rPr>
        <w:t>critical region</w:t>
      </w:r>
      <w:r w:rsidRPr="008407E1">
        <w:rPr>
          <w:rStyle w:val="StyleUnderline"/>
          <w:highlight w:val="yellow"/>
        </w:rPr>
        <w:t xml:space="preserve"> in flux</w:t>
      </w:r>
      <w:r w:rsidRPr="00D86861">
        <w:rPr>
          <w:rStyle w:val="StyleUnderline"/>
        </w:rPr>
        <w:t>,”</w:t>
      </w:r>
      <w:r w:rsidRPr="00D86861">
        <w:rPr>
          <w:sz w:val="16"/>
        </w:rPr>
        <w:t xml:space="preserve"> he says. </w:t>
      </w:r>
      <w:r w:rsidRPr="00D86861">
        <w:rPr>
          <w:rStyle w:val="StyleUnderline"/>
        </w:rPr>
        <w:t xml:space="preserve">The flipside </w:t>
      </w:r>
      <w:r w:rsidRPr="00D86861">
        <w:rPr>
          <w:sz w:val="16"/>
        </w:rPr>
        <w:t xml:space="preserve">of this </w:t>
      </w:r>
      <w:r w:rsidRPr="00D86861">
        <w:rPr>
          <w:rStyle w:val="StyleUnderline"/>
        </w:rPr>
        <w:t xml:space="preserve">is that </w:t>
      </w:r>
      <w:r w:rsidRPr="008407E1">
        <w:rPr>
          <w:rStyle w:val="Emphasis"/>
          <w:highlight w:val="yellow"/>
        </w:rPr>
        <w:t>failure becomes an even bigger risk</w:t>
      </w:r>
      <w:r w:rsidRPr="00D86861">
        <w:rPr>
          <w:sz w:val="16"/>
        </w:rPr>
        <w:t xml:space="preserve">, which </w:t>
      </w:r>
      <w:proofErr w:type="spellStart"/>
      <w:r w:rsidRPr="00D86861">
        <w:rPr>
          <w:sz w:val="16"/>
        </w:rPr>
        <w:t>Mr</w:t>
      </w:r>
      <w:proofErr w:type="spellEnd"/>
      <w:r w:rsidRPr="00D86861">
        <w:rPr>
          <w:sz w:val="16"/>
        </w:rPr>
        <w:t xml:space="preserve"> </w:t>
      </w:r>
      <w:proofErr w:type="spellStart"/>
      <w:r w:rsidRPr="00D86861">
        <w:rPr>
          <w:sz w:val="16"/>
        </w:rPr>
        <w:t>Froman</w:t>
      </w:r>
      <w:proofErr w:type="spellEnd"/>
      <w:r w:rsidRPr="00D86861">
        <w:rPr>
          <w:sz w:val="16"/>
        </w:rPr>
        <w:t xml:space="preserve"> acknowledges. Perhaps in an effort to prod a somnolent, introspective Congress into action, he makes the dramatic claim that failure could mean </w:t>
      </w:r>
      <w:r w:rsidRPr="00D86861">
        <w:rPr>
          <w:rStyle w:val="Emphasis"/>
        </w:rPr>
        <w:t>America “</w:t>
      </w:r>
      <w:r w:rsidRPr="006622D6">
        <w:rPr>
          <w:rStyle w:val="Emphasis"/>
          <w:highlight w:val="yellow"/>
        </w:rPr>
        <w:t>would forfeit</w:t>
      </w:r>
      <w:r w:rsidRPr="00D86861">
        <w:rPr>
          <w:rStyle w:val="Emphasis"/>
        </w:rPr>
        <w:t xml:space="preserve"> its </w:t>
      </w:r>
      <w:r w:rsidRPr="006622D6">
        <w:rPr>
          <w:rStyle w:val="Emphasis"/>
          <w:highlight w:val="yellow"/>
        </w:rPr>
        <w:t>seat at</w:t>
      </w:r>
      <w:r w:rsidRPr="00D86861">
        <w:rPr>
          <w:rStyle w:val="Emphasis"/>
        </w:rPr>
        <w:t xml:space="preserve"> the </w:t>
      </w:r>
      <w:proofErr w:type="spellStart"/>
      <w:r w:rsidRPr="006622D6">
        <w:rPr>
          <w:rStyle w:val="Emphasis"/>
          <w:highlight w:val="yellow"/>
        </w:rPr>
        <w:t>centre</w:t>
      </w:r>
      <w:proofErr w:type="spellEnd"/>
      <w:r w:rsidRPr="006622D6">
        <w:rPr>
          <w:rStyle w:val="Emphasis"/>
          <w:highlight w:val="yellow"/>
        </w:rPr>
        <w:t xml:space="preserve"> of</w:t>
      </w:r>
      <w:r w:rsidRPr="00D86861">
        <w:rPr>
          <w:rStyle w:val="Emphasis"/>
        </w:rPr>
        <w:t xml:space="preserve"> the </w:t>
      </w:r>
      <w:r w:rsidRPr="006622D6">
        <w:rPr>
          <w:rStyle w:val="Emphasis"/>
          <w:highlight w:val="yellow"/>
        </w:rPr>
        <w:t>global economy</w:t>
      </w:r>
      <w:r w:rsidRPr="00D86861">
        <w:rPr>
          <w:rStyle w:val="Emphasis"/>
        </w:rPr>
        <w:t xml:space="preserve">”. </w:t>
      </w:r>
      <w:r w:rsidRPr="00D86861">
        <w:rPr>
          <w:rStyle w:val="StyleUnderline"/>
        </w:rPr>
        <w:t xml:space="preserve">Many </w:t>
      </w:r>
      <w:r w:rsidRPr="00D86861">
        <w:rPr>
          <w:sz w:val="16"/>
        </w:rPr>
        <w:t xml:space="preserve">pundits in Washington </w:t>
      </w:r>
      <w:r w:rsidRPr="00D86861">
        <w:rPr>
          <w:rStyle w:val="StyleUnderline"/>
        </w:rPr>
        <w:t xml:space="preserve">agree that </w:t>
      </w:r>
      <w:r w:rsidRPr="00D86861">
        <w:rPr>
          <w:rStyle w:val="Emphasis"/>
        </w:rPr>
        <w:t xml:space="preserve">American </w:t>
      </w:r>
      <w:r w:rsidRPr="006622D6">
        <w:rPr>
          <w:rStyle w:val="Emphasis"/>
          <w:highlight w:val="yellow"/>
        </w:rPr>
        <w:t>leadership in Asia</w:t>
      </w:r>
      <w:r w:rsidRPr="00D86861">
        <w:rPr>
          <w:rStyle w:val="Emphasis"/>
        </w:rPr>
        <w:t xml:space="preserve"> is on the table</w:t>
      </w:r>
      <w:r w:rsidRPr="00D86861">
        <w:rPr>
          <w:sz w:val="16"/>
        </w:rPr>
        <w:t xml:space="preserve">. Michael </w:t>
      </w:r>
      <w:r w:rsidRPr="00D86861">
        <w:rPr>
          <w:rStyle w:val="StyleUnderline"/>
        </w:rPr>
        <w:t>Green of</w:t>
      </w:r>
      <w:r w:rsidRPr="00D86861">
        <w:rPr>
          <w:sz w:val="16"/>
        </w:rPr>
        <w:t xml:space="preserve"> the </w:t>
      </w:r>
      <w:r w:rsidRPr="00D86861">
        <w:rPr>
          <w:rStyle w:val="StyleUnderline"/>
        </w:rPr>
        <w:t>C</w:t>
      </w:r>
      <w:r w:rsidRPr="00D86861">
        <w:rPr>
          <w:sz w:val="16"/>
        </w:rPr>
        <w:t xml:space="preserve">entre for </w:t>
      </w:r>
      <w:r w:rsidRPr="00D86861">
        <w:rPr>
          <w:rStyle w:val="StyleUnderline"/>
        </w:rPr>
        <w:t>S</w:t>
      </w:r>
      <w:r w:rsidRPr="00D86861">
        <w:rPr>
          <w:sz w:val="16"/>
        </w:rPr>
        <w:t xml:space="preserve">trategic and </w:t>
      </w:r>
      <w:r w:rsidRPr="00D86861">
        <w:rPr>
          <w:rStyle w:val="StyleUnderline"/>
        </w:rPr>
        <w:t>I</w:t>
      </w:r>
      <w:r w:rsidRPr="00D86861">
        <w:rPr>
          <w:sz w:val="16"/>
        </w:rPr>
        <w:t xml:space="preserve">nternational </w:t>
      </w:r>
      <w:r w:rsidRPr="00D86861">
        <w:rPr>
          <w:rStyle w:val="StyleUnderline"/>
        </w:rPr>
        <w:t>S</w:t>
      </w:r>
      <w:r w:rsidRPr="00D86861">
        <w:rPr>
          <w:sz w:val="16"/>
        </w:rPr>
        <w:t xml:space="preserve">tudies </w:t>
      </w:r>
      <w:r w:rsidRPr="00D86861">
        <w:rPr>
          <w:rStyle w:val="StyleUnderline"/>
        </w:rPr>
        <w:t xml:space="preserve">says </w:t>
      </w:r>
      <w:r w:rsidRPr="0068337B">
        <w:rPr>
          <w:rStyle w:val="StyleUnderline"/>
          <w:highlight w:val="yellow"/>
        </w:rPr>
        <w:t>TPP failure would</w:t>
      </w:r>
      <w:r w:rsidRPr="00D86861">
        <w:rPr>
          <w:rStyle w:val="StyleUnderline"/>
        </w:rPr>
        <w:t xml:space="preserve"> “</w:t>
      </w:r>
      <w:r w:rsidRPr="00D86861">
        <w:rPr>
          <w:rStyle w:val="Emphasis"/>
        </w:rPr>
        <w:t xml:space="preserve">undermine the </w:t>
      </w:r>
      <w:r w:rsidRPr="006622D6">
        <w:rPr>
          <w:rStyle w:val="Emphasis"/>
          <w:highlight w:val="yellow"/>
        </w:rPr>
        <w:t>impression of</w:t>
      </w:r>
      <w:r w:rsidRPr="00D86861">
        <w:rPr>
          <w:rStyle w:val="Emphasis"/>
        </w:rPr>
        <w:t xml:space="preserve"> the United States as a </w:t>
      </w:r>
      <w:r w:rsidRPr="006622D6">
        <w:rPr>
          <w:rStyle w:val="Emphasis"/>
          <w:highlight w:val="yellow"/>
        </w:rPr>
        <w:t>Pacific power</w:t>
      </w:r>
      <w:r w:rsidRPr="00D86861">
        <w:rPr>
          <w:rStyle w:val="Emphasis"/>
        </w:rPr>
        <w:t xml:space="preserve"> and </w:t>
      </w:r>
      <w:r w:rsidRPr="006622D6">
        <w:rPr>
          <w:rStyle w:val="Emphasis"/>
          <w:highlight w:val="yellow"/>
        </w:rPr>
        <w:t>look like</w:t>
      </w:r>
      <w:r w:rsidRPr="00D86861">
        <w:rPr>
          <w:rStyle w:val="Emphasis"/>
        </w:rPr>
        <w:t xml:space="preserve"> an </w:t>
      </w:r>
      <w:r w:rsidRPr="0068337B">
        <w:rPr>
          <w:rStyle w:val="Emphasis"/>
          <w:highlight w:val="yellow"/>
        </w:rPr>
        <w:t>abdicat</w:t>
      </w:r>
      <w:r w:rsidRPr="0068337B">
        <w:rPr>
          <w:rStyle w:val="Emphasis"/>
        </w:rPr>
        <w:t xml:space="preserve">ion of </w:t>
      </w:r>
      <w:r w:rsidRPr="0068337B">
        <w:rPr>
          <w:rStyle w:val="Emphasis"/>
          <w:highlight w:val="yellow"/>
        </w:rPr>
        <w:t>leadership</w:t>
      </w:r>
      <w:r w:rsidRPr="00D86861">
        <w:rPr>
          <w:rStyle w:val="StyleUnderline"/>
        </w:rPr>
        <w:t xml:space="preserve">”. It would also </w:t>
      </w:r>
      <w:r w:rsidRPr="006622D6">
        <w:rPr>
          <w:rStyle w:val="StyleUnderline"/>
          <w:highlight w:val="yellow"/>
        </w:rPr>
        <w:t>take pressure off Japan and China to reform</w:t>
      </w:r>
      <w:r w:rsidRPr="00D86861">
        <w:rPr>
          <w:rStyle w:val="StyleUnderline"/>
        </w:rPr>
        <w:t xml:space="preserve"> their economies</w:t>
      </w:r>
      <w:r w:rsidRPr="00D86861">
        <w:rPr>
          <w:sz w:val="16"/>
        </w:rPr>
        <w:t xml:space="preserve">. Mireya </w:t>
      </w:r>
      <w:proofErr w:type="spellStart"/>
      <w:r w:rsidRPr="00D86861">
        <w:rPr>
          <w:rStyle w:val="StyleUnderline"/>
        </w:rPr>
        <w:t>Solís</w:t>
      </w:r>
      <w:proofErr w:type="spellEnd"/>
      <w:r w:rsidRPr="00D86861">
        <w:rPr>
          <w:rStyle w:val="StyleUnderline"/>
        </w:rPr>
        <w:t>, a Japan expert at</w:t>
      </w:r>
      <w:r w:rsidRPr="00D86861">
        <w:rPr>
          <w:sz w:val="16"/>
        </w:rPr>
        <w:t xml:space="preserve"> the </w:t>
      </w:r>
      <w:r w:rsidRPr="00D86861">
        <w:rPr>
          <w:rStyle w:val="StyleUnderline"/>
        </w:rPr>
        <w:t xml:space="preserve">Brookings </w:t>
      </w:r>
      <w:r w:rsidRPr="00D86861">
        <w:rPr>
          <w:sz w:val="16"/>
        </w:rPr>
        <w:t xml:space="preserve">Institution, </w:t>
      </w:r>
      <w:r w:rsidRPr="00D86861">
        <w:rPr>
          <w:rStyle w:val="StyleUnderline"/>
        </w:rPr>
        <w:t xml:space="preserve">says it would </w:t>
      </w:r>
      <w:r w:rsidRPr="0068337B">
        <w:rPr>
          <w:rStyle w:val="StyleUnderline"/>
          <w:highlight w:val="yellow"/>
        </w:rPr>
        <w:t>be a “</w:t>
      </w:r>
      <w:r w:rsidRPr="0068337B">
        <w:rPr>
          <w:rStyle w:val="Emphasis"/>
          <w:highlight w:val="yellow"/>
        </w:rPr>
        <w:t>devastating blow to</w:t>
      </w:r>
      <w:r w:rsidRPr="00D86861">
        <w:rPr>
          <w:rStyle w:val="Emphasis"/>
        </w:rPr>
        <w:t xml:space="preserve"> the </w:t>
      </w:r>
      <w:r w:rsidRPr="0068337B">
        <w:rPr>
          <w:rStyle w:val="Emphasis"/>
          <w:highlight w:val="yellow"/>
        </w:rPr>
        <w:t>U</w:t>
      </w:r>
      <w:r w:rsidRPr="00D86861">
        <w:rPr>
          <w:rStyle w:val="Emphasis"/>
        </w:rPr>
        <w:t xml:space="preserve">nited </w:t>
      </w:r>
      <w:r w:rsidRPr="0068337B">
        <w:rPr>
          <w:rStyle w:val="Emphasis"/>
          <w:highlight w:val="yellow"/>
        </w:rPr>
        <w:t>S</w:t>
      </w:r>
      <w:r w:rsidRPr="00D86861">
        <w:rPr>
          <w:rStyle w:val="Emphasis"/>
        </w:rPr>
        <w:t xml:space="preserve">tates’ </w:t>
      </w:r>
      <w:r w:rsidRPr="0068337B">
        <w:rPr>
          <w:rStyle w:val="Emphasis"/>
          <w:highlight w:val="yellow"/>
        </w:rPr>
        <w:t>cred</w:t>
      </w:r>
      <w:r w:rsidRPr="00D86861">
        <w:rPr>
          <w:rStyle w:val="Emphasis"/>
        </w:rPr>
        <w:t>ibility</w:t>
      </w:r>
      <w:r w:rsidRPr="00D86861">
        <w:rPr>
          <w:sz w:val="16"/>
        </w:rPr>
        <w:t xml:space="preserve">”. </w:t>
      </w:r>
      <w:r w:rsidRPr="00D86861">
        <w:rPr>
          <w:rStyle w:val="StyleUnderline"/>
        </w:rPr>
        <w:t xml:space="preserve">Those views are echoed </w:t>
      </w:r>
      <w:r w:rsidRPr="0068337B">
        <w:rPr>
          <w:rStyle w:val="StyleUnderline"/>
          <w:highlight w:val="yellow"/>
        </w:rPr>
        <w:t>in East Asia</w:t>
      </w:r>
      <w:r w:rsidRPr="0068337B">
        <w:rPr>
          <w:sz w:val="16"/>
          <w:highlight w:val="yellow"/>
        </w:rPr>
        <w:t>.</w:t>
      </w:r>
      <w:r w:rsidRPr="00D86861">
        <w:rPr>
          <w:sz w:val="16"/>
        </w:rPr>
        <w:t xml:space="preserve"> </w:t>
      </w:r>
      <w:proofErr w:type="spellStart"/>
      <w:r w:rsidRPr="00D86861">
        <w:rPr>
          <w:sz w:val="16"/>
        </w:rPr>
        <w:t>Mr</w:t>
      </w:r>
      <w:proofErr w:type="spellEnd"/>
      <w:r w:rsidRPr="00D86861">
        <w:rPr>
          <w:sz w:val="16"/>
        </w:rPr>
        <w:t xml:space="preserve"> </w:t>
      </w:r>
      <w:proofErr w:type="spellStart"/>
      <w:r w:rsidRPr="00D86861">
        <w:rPr>
          <w:sz w:val="16"/>
        </w:rPr>
        <w:t>Tay</w:t>
      </w:r>
      <w:proofErr w:type="spellEnd"/>
      <w:r w:rsidRPr="00D86861">
        <w:rPr>
          <w:sz w:val="16"/>
        </w:rPr>
        <w:t xml:space="preserve"> in Singapore says </w:t>
      </w:r>
      <w:r w:rsidRPr="00D86861">
        <w:rPr>
          <w:rStyle w:val="StyleUnderline"/>
        </w:rPr>
        <w:t xml:space="preserve">TPP </w:t>
      </w:r>
      <w:r w:rsidRPr="00D86861">
        <w:rPr>
          <w:rStyle w:val="Emphasis"/>
        </w:rPr>
        <w:t>failure would be a disaster:</w:t>
      </w:r>
      <w:r w:rsidRPr="00D86861">
        <w:rPr>
          <w:rStyle w:val="StyleUnderline"/>
        </w:rPr>
        <w:t xml:space="preserve"> “</w:t>
      </w:r>
      <w:r w:rsidRPr="006622D6">
        <w:rPr>
          <w:rStyle w:val="StyleUnderline"/>
          <w:highlight w:val="yellow"/>
        </w:rPr>
        <w:t>If the</w:t>
      </w:r>
      <w:r w:rsidRPr="006622D6">
        <w:rPr>
          <w:rStyle w:val="StyleUnderline"/>
        </w:rPr>
        <w:t xml:space="preserve"> domestic i</w:t>
      </w:r>
      <w:r w:rsidRPr="006622D6">
        <w:rPr>
          <w:rStyle w:val="StyleUnderline"/>
          <w:highlight w:val="yellow"/>
        </w:rPr>
        <w:t>ssues</w:t>
      </w:r>
      <w:r w:rsidRPr="006622D6">
        <w:rPr>
          <w:rStyle w:val="StyleUnderline"/>
        </w:rPr>
        <w:t xml:space="preserve"> of these two</w:t>
      </w:r>
      <w:r w:rsidRPr="00D86861">
        <w:rPr>
          <w:rStyle w:val="StyleUnderline"/>
        </w:rPr>
        <w:t xml:space="preserve"> countries </w:t>
      </w:r>
      <w:r w:rsidRPr="006622D6">
        <w:rPr>
          <w:rStyle w:val="StyleUnderline"/>
          <w:highlight w:val="yellow"/>
        </w:rPr>
        <w:t xml:space="preserve">cannot be resolved, there is </w:t>
      </w:r>
      <w:r w:rsidRPr="006622D6">
        <w:rPr>
          <w:rStyle w:val="Emphasis"/>
          <w:highlight w:val="yellow"/>
        </w:rPr>
        <w:t>no sense</w:t>
      </w:r>
      <w:r w:rsidRPr="00D86861">
        <w:rPr>
          <w:rStyle w:val="Emphasis"/>
        </w:rPr>
        <w:t xml:space="preserve"> that </w:t>
      </w:r>
      <w:r w:rsidRPr="006622D6">
        <w:rPr>
          <w:rStyle w:val="Emphasis"/>
          <w:highlight w:val="yellow"/>
        </w:rPr>
        <w:t>the</w:t>
      </w:r>
      <w:r w:rsidRPr="00D86861">
        <w:rPr>
          <w:rStyle w:val="Emphasis"/>
        </w:rPr>
        <w:t xml:space="preserve"> US-</w:t>
      </w:r>
      <w:r w:rsidRPr="006622D6">
        <w:rPr>
          <w:rStyle w:val="Emphasis"/>
          <w:highlight w:val="yellow"/>
        </w:rPr>
        <w:t>Japan alliance can provide</w:t>
      </w:r>
      <w:r w:rsidRPr="00D86861">
        <w:rPr>
          <w:rStyle w:val="Emphasis"/>
        </w:rPr>
        <w:t xml:space="preserve"> </w:t>
      </w:r>
      <w:r w:rsidRPr="006622D6">
        <w:rPr>
          <w:rStyle w:val="Emphasis"/>
        </w:rPr>
        <w:t xml:space="preserve">any kind of steerage </w:t>
      </w:r>
      <w:r w:rsidRPr="006622D6">
        <w:rPr>
          <w:rStyle w:val="Emphasis"/>
          <w:highlight w:val="yellow"/>
        </w:rPr>
        <w:t>for the region</w:t>
      </w:r>
      <w:r w:rsidRPr="00D86861">
        <w:rPr>
          <w:rStyle w:val="Emphasis"/>
        </w:rPr>
        <w:t>.”</w:t>
      </w:r>
      <w:r w:rsidRPr="00D86861">
        <w:rPr>
          <w:sz w:val="16"/>
        </w:rPr>
        <w:t xml:space="preserve"> Deborah Elms, head of the Singapore-based Asian Trade Centre, suggests that so far the American pivot has manifested itself mainly as an extra 1,000 marines stationed in Australia. “</w:t>
      </w:r>
      <w:r w:rsidRPr="00065EDA">
        <w:rPr>
          <w:rStyle w:val="Emphasis"/>
          <w:highlight w:val="yellow"/>
        </w:rPr>
        <w:t>Without TPP</w:t>
      </w:r>
      <w:r w:rsidRPr="00D86861">
        <w:rPr>
          <w:rStyle w:val="Emphasis"/>
        </w:rPr>
        <w:t xml:space="preserve">, all the </w:t>
      </w:r>
      <w:r w:rsidRPr="00065EDA">
        <w:rPr>
          <w:rStyle w:val="Emphasis"/>
          <w:highlight w:val="yellow"/>
        </w:rPr>
        <w:t>pivot amounts to</w:t>
      </w:r>
      <w:r w:rsidRPr="00D86861">
        <w:rPr>
          <w:rStyle w:val="Emphasis"/>
        </w:rPr>
        <w:t xml:space="preserve"> is a few extra </w:t>
      </w:r>
      <w:r w:rsidRPr="00065EDA">
        <w:rPr>
          <w:rStyle w:val="Emphasis"/>
          <w:highlight w:val="yellow"/>
        </w:rPr>
        <w:t>boots on the ground</w:t>
      </w:r>
      <w:r w:rsidRPr="00D86861">
        <w:rPr>
          <w:sz w:val="16"/>
        </w:rPr>
        <w:t xml:space="preserve"> in Darwin,” she says. </w:t>
      </w:r>
      <w:r w:rsidRPr="00D86861">
        <w:rPr>
          <w:rStyle w:val="StyleUnderline"/>
        </w:rPr>
        <w:t xml:space="preserve">Even </w:t>
      </w:r>
      <w:r w:rsidRPr="00D86861">
        <w:rPr>
          <w:sz w:val="16"/>
        </w:rPr>
        <w:t xml:space="preserve">members of </w:t>
      </w:r>
      <w:r w:rsidRPr="00D86861">
        <w:rPr>
          <w:rStyle w:val="StyleUnderline"/>
        </w:rPr>
        <w:t xml:space="preserve">America’s </w:t>
      </w:r>
      <w:r w:rsidRPr="00065EDA">
        <w:rPr>
          <w:rStyle w:val="Emphasis"/>
          <w:highlight w:val="yellow"/>
        </w:rPr>
        <w:t>armed forces are worried</w:t>
      </w:r>
      <w:r w:rsidRPr="00D86861">
        <w:rPr>
          <w:rStyle w:val="StyleUnderline"/>
        </w:rPr>
        <w:t>.</w:t>
      </w:r>
      <w:r w:rsidRPr="00D86861">
        <w:rPr>
          <w:sz w:val="16"/>
        </w:rPr>
        <w:t xml:space="preserve"> </w:t>
      </w:r>
      <w:r w:rsidRPr="00D86861">
        <w:rPr>
          <w:rStyle w:val="StyleUnderline"/>
        </w:rPr>
        <w:t>A</w:t>
      </w:r>
      <w:r w:rsidRPr="00D86861">
        <w:rPr>
          <w:sz w:val="16"/>
        </w:rPr>
        <w:t xml:space="preserve">s one </w:t>
      </w:r>
      <w:r w:rsidRPr="00D86861">
        <w:rPr>
          <w:rStyle w:val="StyleUnderline"/>
        </w:rPr>
        <w:t xml:space="preserve">senior </w:t>
      </w:r>
      <w:r w:rsidRPr="00D86861">
        <w:rPr>
          <w:sz w:val="16"/>
        </w:rPr>
        <w:t xml:space="preserve">serving </w:t>
      </w:r>
      <w:r w:rsidRPr="00D86861">
        <w:rPr>
          <w:rStyle w:val="StyleUnderline"/>
        </w:rPr>
        <w:t xml:space="preserve">officer in the Pacific puts it, “the </w:t>
      </w:r>
      <w:r w:rsidRPr="00065EDA">
        <w:rPr>
          <w:rStyle w:val="StyleUnderline"/>
          <w:highlight w:val="yellow"/>
        </w:rPr>
        <w:t xml:space="preserve">TPP </w:t>
      </w:r>
      <w:r w:rsidRPr="00065EDA">
        <w:rPr>
          <w:rStyle w:val="Emphasis"/>
          <w:highlight w:val="yellow"/>
        </w:rPr>
        <w:t>unites countries</w:t>
      </w:r>
      <w:r w:rsidRPr="00D86861">
        <w:rPr>
          <w:rStyle w:val="StyleUnderline"/>
        </w:rPr>
        <w:t xml:space="preserve"> that are </w:t>
      </w:r>
      <w:r w:rsidRPr="00065EDA">
        <w:rPr>
          <w:rStyle w:val="Emphasis"/>
          <w:highlight w:val="yellow"/>
        </w:rPr>
        <w:t>committed to a trade</w:t>
      </w:r>
      <w:r w:rsidRPr="00D86861">
        <w:rPr>
          <w:rStyle w:val="Emphasis"/>
        </w:rPr>
        <w:t>-based future</w:t>
      </w:r>
      <w:r w:rsidRPr="00E82A43">
        <w:rPr>
          <w:rStyle w:val="Emphasis"/>
        </w:rPr>
        <w:t xml:space="preserve">, </w:t>
      </w:r>
      <w:r w:rsidRPr="00065EDA">
        <w:rPr>
          <w:rStyle w:val="Emphasis"/>
          <w:highlight w:val="yellow"/>
        </w:rPr>
        <w:t>transparency and the rule of law</w:t>
      </w:r>
      <w:r w:rsidRPr="00E82A43">
        <w:rPr>
          <w:rStyle w:val="Emphasis"/>
        </w:rPr>
        <w:t>.</w:t>
      </w:r>
      <w:r w:rsidRPr="00D86861">
        <w:rPr>
          <w:rStyle w:val="StyleUnderline"/>
        </w:rPr>
        <w:t xml:space="preserve"> It is the </w:t>
      </w:r>
      <w:r w:rsidRPr="00D86861">
        <w:rPr>
          <w:rStyle w:val="Emphasis"/>
        </w:rPr>
        <w:t xml:space="preserve">model </w:t>
      </w:r>
      <w:r w:rsidRPr="00D86861">
        <w:rPr>
          <w:rStyle w:val="StyleUnderline"/>
        </w:rPr>
        <w:t>that the United States and Europe have advanced versus</w:t>
      </w:r>
      <w:r w:rsidRPr="00D86861">
        <w:rPr>
          <w:sz w:val="16"/>
        </w:rPr>
        <w:t xml:space="preserve"> that advanced by </w:t>
      </w:r>
      <w:r w:rsidRPr="00D86861">
        <w:rPr>
          <w:rStyle w:val="StyleUnderline"/>
        </w:rPr>
        <w:t xml:space="preserve">China. It is an opportunity to </w:t>
      </w:r>
      <w:r w:rsidRPr="00D86861">
        <w:rPr>
          <w:rStyle w:val="Emphasis"/>
        </w:rPr>
        <w:t>move the arc of Chinese development,</w:t>
      </w:r>
      <w:r w:rsidRPr="00D86861">
        <w:rPr>
          <w:rStyle w:val="StyleUnderline"/>
        </w:rPr>
        <w:t xml:space="preserve"> or identify it as a non-participant.” </w:t>
      </w:r>
    </w:p>
    <w:p w:rsidR="00111E46" w:rsidRDefault="00111E46" w:rsidP="00111E46">
      <w:pPr>
        <w:rPr>
          <w:sz w:val="16"/>
        </w:rPr>
      </w:pPr>
    </w:p>
    <w:p w:rsidR="00111E46" w:rsidRPr="00CE04C2" w:rsidRDefault="00111E46" w:rsidP="00111E46">
      <w:pPr>
        <w:pStyle w:val="Heading4"/>
      </w:pPr>
      <w:r>
        <w:t>Nuclear war</w:t>
      </w:r>
    </w:p>
    <w:p w:rsidR="00111E46" w:rsidRPr="0083424C" w:rsidRDefault="00111E46" w:rsidP="00111E46">
      <w:proofErr w:type="spellStart"/>
      <w:r w:rsidRPr="004E768F">
        <w:rPr>
          <w:rStyle w:val="Style13ptBold"/>
        </w:rPr>
        <w:t>Landay</w:t>
      </w:r>
      <w:proofErr w:type="spellEnd"/>
      <w:r w:rsidRPr="004E768F">
        <w:rPr>
          <w:rStyle w:val="Style13ptBold"/>
        </w:rPr>
        <w:t xml:space="preserve"> 00</w:t>
      </w:r>
      <w:r>
        <w:t xml:space="preserve"> (</w:t>
      </w:r>
      <w:r w:rsidRPr="00C93DC6">
        <w:t>Jonathan S.</w:t>
      </w:r>
      <w:r w:rsidRPr="00E74C47">
        <w:t xml:space="preserve">, National Security </w:t>
      </w:r>
      <w:r>
        <w:t>a</w:t>
      </w:r>
      <w:r w:rsidRPr="00E74C47">
        <w:t xml:space="preserve">nd Intelligence Correspondent, </w:t>
      </w:r>
      <w:r w:rsidRPr="0083424C">
        <w:t>Knig</w:t>
      </w:r>
      <w:r>
        <w:t>ht Ridder/Tribune News Service, 3-10, Lexis)</w:t>
      </w:r>
    </w:p>
    <w:p w:rsidR="00111E46" w:rsidRDefault="00111E46" w:rsidP="00111E46">
      <w:pPr>
        <w:rPr>
          <w:rStyle w:val="Style11ptUnderline"/>
        </w:rPr>
      </w:pPr>
    </w:p>
    <w:p w:rsidR="00111E46" w:rsidRDefault="00111E46" w:rsidP="00111E46">
      <w:pPr>
        <w:rPr>
          <w:sz w:val="16"/>
          <w:szCs w:val="20"/>
        </w:rPr>
      </w:pPr>
      <w:r w:rsidRPr="003544EB">
        <w:rPr>
          <w:rStyle w:val="Style11ptUnderline"/>
        </w:rPr>
        <w:t>Few</w:t>
      </w:r>
      <w:r w:rsidRPr="006879A0">
        <w:rPr>
          <w:sz w:val="16"/>
          <w:szCs w:val="20"/>
        </w:rPr>
        <w:t xml:space="preserve"> if any experts </w:t>
      </w:r>
      <w:r w:rsidRPr="003544EB">
        <w:rPr>
          <w:rStyle w:val="Style11ptUnderline"/>
        </w:rPr>
        <w:t>think China and Taiwan, North</w:t>
      </w:r>
      <w:r w:rsidRPr="006879A0">
        <w:rPr>
          <w:sz w:val="16"/>
          <w:szCs w:val="20"/>
        </w:rPr>
        <w:t xml:space="preserve"> Korea </w:t>
      </w:r>
      <w:r w:rsidRPr="003544EB">
        <w:rPr>
          <w:rStyle w:val="Style11ptUnderline"/>
        </w:rPr>
        <w:t xml:space="preserve">and South Korea, or India and Pakistan are spoiling to fight. But </w:t>
      </w:r>
      <w:r w:rsidRPr="00B35840">
        <w:rPr>
          <w:rStyle w:val="Emphasis"/>
          <w:highlight w:val="yellow"/>
        </w:rPr>
        <w:t>even a minor miscalculation</w:t>
      </w:r>
      <w:r w:rsidRPr="003544EB">
        <w:rPr>
          <w:rStyle w:val="Style11ptUnderline"/>
        </w:rPr>
        <w:t xml:space="preserve"> by any of them </w:t>
      </w:r>
      <w:r w:rsidRPr="00B35840">
        <w:rPr>
          <w:rStyle w:val="Style11ptUnderline"/>
          <w:highlight w:val="yellow"/>
        </w:rPr>
        <w:t>could destabilize Asia, jolt the global economy and</w:t>
      </w:r>
      <w:r w:rsidRPr="006879A0">
        <w:rPr>
          <w:rStyle w:val="Style11pt"/>
          <w:sz w:val="16"/>
        </w:rPr>
        <w:t xml:space="preserve"> </w:t>
      </w:r>
      <w:r w:rsidRPr="006879A0">
        <w:rPr>
          <w:sz w:val="16"/>
          <w:szCs w:val="20"/>
        </w:rPr>
        <w:t>even</w:t>
      </w:r>
      <w:r w:rsidRPr="006879A0">
        <w:rPr>
          <w:rStyle w:val="Style11pt"/>
          <w:sz w:val="16"/>
        </w:rPr>
        <w:t xml:space="preserve"> </w:t>
      </w:r>
      <w:r w:rsidRPr="00B35840">
        <w:rPr>
          <w:rStyle w:val="Style11ptUnderline"/>
          <w:highlight w:val="yellow"/>
        </w:rPr>
        <w:t>start</w:t>
      </w:r>
      <w:r w:rsidRPr="00B35840">
        <w:rPr>
          <w:sz w:val="16"/>
          <w:szCs w:val="20"/>
          <w:highlight w:val="yellow"/>
        </w:rPr>
        <w:t xml:space="preserve"> </w:t>
      </w:r>
      <w:r w:rsidRPr="006879A0">
        <w:rPr>
          <w:sz w:val="16"/>
          <w:szCs w:val="20"/>
        </w:rPr>
        <w:t xml:space="preserve">a </w:t>
      </w:r>
      <w:r w:rsidRPr="00F8235F">
        <w:rPr>
          <w:rStyle w:val="Emphasis"/>
          <w:highlight w:val="yellow"/>
        </w:rPr>
        <w:t>nuclear war</w:t>
      </w:r>
      <w:r w:rsidRPr="00B35840">
        <w:rPr>
          <w:rStyle w:val="Style11ptUnderline"/>
          <w:highlight w:val="yellow"/>
        </w:rPr>
        <w:t>. India, Pakistan and China</w:t>
      </w:r>
      <w:r w:rsidRPr="003544EB">
        <w:rPr>
          <w:rStyle w:val="Style11ptUnderline"/>
        </w:rPr>
        <w:t xml:space="preserve"> all </w:t>
      </w:r>
      <w:r w:rsidRPr="00B35840">
        <w:rPr>
          <w:rStyle w:val="Style11ptUnderline"/>
          <w:highlight w:val="yellow"/>
        </w:rPr>
        <w:t>have nuclear weapons</w:t>
      </w:r>
      <w:r w:rsidRPr="003544EB">
        <w:rPr>
          <w:rStyle w:val="Style11ptUnderline"/>
        </w:rPr>
        <w:t>, and North Korea</w:t>
      </w:r>
      <w:r w:rsidRPr="006879A0">
        <w:rPr>
          <w:rStyle w:val="Style11pt"/>
          <w:sz w:val="16"/>
        </w:rPr>
        <w:t xml:space="preserve"> </w:t>
      </w:r>
      <w:r w:rsidRPr="006879A0">
        <w:rPr>
          <w:sz w:val="16"/>
          <w:szCs w:val="20"/>
        </w:rPr>
        <w:t>may have a few,</w:t>
      </w:r>
      <w:r w:rsidRPr="006879A0">
        <w:rPr>
          <w:rStyle w:val="Style11pt"/>
          <w:sz w:val="16"/>
        </w:rPr>
        <w:t xml:space="preserve"> </w:t>
      </w:r>
      <w:r w:rsidRPr="003544EB">
        <w:rPr>
          <w:rStyle w:val="Style11ptUnderline"/>
        </w:rPr>
        <w:t xml:space="preserve">too. </w:t>
      </w:r>
      <w:r w:rsidRPr="00B35840">
        <w:rPr>
          <w:rStyle w:val="Style11ptUnderline"/>
          <w:highlight w:val="yellow"/>
        </w:rPr>
        <w:t xml:space="preserve">Asia lacks </w:t>
      </w:r>
      <w:r w:rsidRPr="003544EB">
        <w:rPr>
          <w:rStyle w:val="Style11ptUnderline"/>
        </w:rPr>
        <w:t>the</w:t>
      </w:r>
      <w:r w:rsidRPr="006879A0">
        <w:rPr>
          <w:sz w:val="16"/>
          <w:szCs w:val="20"/>
        </w:rPr>
        <w:t xml:space="preserve"> kinds of </w:t>
      </w:r>
      <w:r w:rsidRPr="00B35840">
        <w:rPr>
          <w:rStyle w:val="Style11ptUnderline"/>
          <w:highlight w:val="yellow"/>
        </w:rPr>
        <w:t>organizations</w:t>
      </w:r>
      <w:r w:rsidRPr="003544EB">
        <w:rPr>
          <w:rStyle w:val="Style11ptUnderline"/>
        </w:rPr>
        <w:t xml:space="preserve">, negotiations </w:t>
      </w:r>
      <w:r w:rsidRPr="001B5E8A">
        <w:rPr>
          <w:rStyle w:val="Style11ptUnderline"/>
        </w:rPr>
        <w:t>and diplomatic relationships</w:t>
      </w:r>
      <w:r w:rsidRPr="003544EB">
        <w:rPr>
          <w:rStyle w:val="Style11ptUnderline"/>
        </w:rPr>
        <w:t xml:space="preserve"> </w:t>
      </w:r>
      <w:r w:rsidRPr="00B35840">
        <w:rPr>
          <w:rStyle w:val="Style11ptUnderline"/>
          <w:highlight w:val="yellow"/>
        </w:rPr>
        <w:t>that help</w:t>
      </w:r>
      <w:r w:rsidRPr="003544EB">
        <w:rPr>
          <w:rStyle w:val="Style11ptUnderline"/>
        </w:rPr>
        <w:t xml:space="preserve">ed </w:t>
      </w:r>
      <w:r w:rsidRPr="00B35840">
        <w:rPr>
          <w:rStyle w:val="Style11ptUnderline"/>
          <w:highlight w:val="yellow"/>
        </w:rPr>
        <w:t>keep</w:t>
      </w:r>
      <w:r w:rsidRPr="006879A0">
        <w:rPr>
          <w:sz w:val="16"/>
          <w:szCs w:val="20"/>
        </w:rPr>
        <w:t xml:space="preserve"> an uneasy </w:t>
      </w:r>
      <w:r w:rsidRPr="00B35840">
        <w:rPr>
          <w:rStyle w:val="Style11ptUnderline"/>
          <w:highlight w:val="yellow"/>
        </w:rPr>
        <w:t>peace</w:t>
      </w:r>
      <w:r w:rsidRPr="006879A0">
        <w:rPr>
          <w:sz w:val="16"/>
          <w:szCs w:val="20"/>
        </w:rPr>
        <w:t xml:space="preserve"> for five decades </w:t>
      </w:r>
      <w:r w:rsidRPr="003544EB">
        <w:rPr>
          <w:rStyle w:val="Style11ptUnderline"/>
        </w:rPr>
        <w:t>in Cold War Europe. “</w:t>
      </w:r>
      <w:r w:rsidRPr="00B35840">
        <w:rPr>
          <w:rStyle w:val="Style11ptUnderline"/>
          <w:highlight w:val="yellow"/>
        </w:rPr>
        <w:t>Nowhere else</w:t>
      </w:r>
      <w:r w:rsidRPr="006879A0">
        <w:rPr>
          <w:sz w:val="16"/>
          <w:szCs w:val="20"/>
        </w:rPr>
        <w:t xml:space="preserve"> on Earth </w:t>
      </w:r>
      <w:r w:rsidRPr="00B35840">
        <w:rPr>
          <w:rStyle w:val="Style11ptUnderline"/>
          <w:highlight w:val="yellow"/>
        </w:rPr>
        <w:t>are</w:t>
      </w:r>
      <w:r w:rsidRPr="003544EB">
        <w:rPr>
          <w:rStyle w:val="Style11ptUnderline"/>
        </w:rPr>
        <w:t xml:space="preserve"> the stakes as high and </w:t>
      </w:r>
      <w:r w:rsidRPr="00B35840">
        <w:rPr>
          <w:rStyle w:val="Style11ptUnderline"/>
          <w:highlight w:val="yellow"/>
        </w:rPr>
        <w:t>relations</w:t>
      </w:r>
      <w:r w:rsidRPr="003544EB">
        <w:rPr>
          <w:rStyle w:val="Style11ptUnderline"/>
        </w:rPr>
        <w:t xml:space="preserve">hips </w:t>
      </w:r>
      <w:r w:rsidRPr="00B35840">
        <w:rPr>
          <w:rStyle w:val="Style11ptUnderline"/>
          <w:highlight w:val="yellow"/>
        </w:rPr>
        <w:t xml:space="preserve">so </w:t>
      </w:r>
      <w:r w:rsidRPr="00B35840">
        <w:rPr>
          <w:rStyle w:val="Emphasis"/>
          <w:highlight w:val="yellow"/>
        </w:rPr>
        <w:t>fragile</w:t>
      </w:r>
      <w:r w:rsidRPr="003544EB">
        <w:rPr>
          <w:rStyle w:val="Style11ptUnderline"/>
        </w:rPr>
        <w:t>,” said</w:t>
      </w:r>
      <w:r w:rsidRPr="006879A0">
        <w:rPr>
          <w:rStyle w:val="Style11pt"/>
          <w:sz w:val="16"/>
        </w:rPr>
        <w:t xml:space="preserve"> </w:t>
      </w:r>
      <w:r w:rsidRPr="006879A0">
        <w:rPr>
          <w:sz w:val="16"/>
          <w:szCs w:val="20"/>
        </w:rPr>
        <w:t>Bates</w:t>
      </w:r>
      <w:r w:rsidRPr="006879A0">
        <w:rPr>
          <w:rStyle w:val="Style11pt"/>
          <w:sz w:val="16"/>
        </w:rPr>
        <w:t xml:space="preserve"> </w:t>
      </w:r>
      <w:r w:rsidRPr="003544EB">
        <w:rPr>
          <w:rStyle w:val="Style11ptUnderline"/>
        </w:rPr>
        <w:t>Gill, director of northeast Asian policy studies at</w:t>
      </w:r>
      <w:r w:rsidRPr="006879A0">
        <w:rPr>
          <w:sz w:val="16"/>
          <w:szCs w:val="20"/>
        </w:rPr>
        <w:t xml:space="preserve"> the </w:t>
      </w:r>
      <w:r w:rsidRPr="003544EB">
        <w:rPr>
          <w:rStyle w:val="Style11ptUnderline"/>
        </w:rPr>
        <w:t>Brookings</w:t>
      </w:r>
      <w:r w:rsidRPr="006879A0">
        <w:rPr>
          <w:sz w:val="16"/>
          <w:szCs w:val="20"/>
        </w:rPr>
        <w:t xml:space="preserve"> Institution, a Washington think tank. “We see </w:t>
      </w:r>
      <w:r w:rsidRPr="003544EB">
        <w:rPr>
          <w:rStyle w:val="Style11ptUnderline"/>
        </w:rPr>
        <w:t xml:space="preserve">the </w:t>
      </w:r>
      <w:r w:rsidRPr="00B35840">
        <w:rPr>
          <w:rStyle w:val="Style11ptUnderline"/>
          <w:highlight w:val="yellow"/>
        </w:rPr>
        <w:t xml:space="preserve">convergence of </w:t>
      </w:r>
      <w:r w:rsidRPr="00B35840">
        <w:rPr>
          <w:rStyle w:val="Emphasis"/>
          <w:highlight w:val="yellow"/>
        </w:rPr>
        <w:t>great power interest</w:t>
      </w:r>
      <w:r w:rsidRPr="006879A0">
        <w:rPr>
          <w:sz w:val="16"/>
          <w:szCs w:val="20"/>
        </w:rPr>
        <w:t xml:space="preserve"> overlaid with lingering confrontations </w:t>
      </w:r>
      <w:r w:rsidRPr="00B35840">
        <w:rPr>
          <w:rStyle w:val="Style11ptUnderline"/>
          <w:highlight w:val="yellow"/>
        </w:rPr>
        <w:t xml:space="preserve">with </w:t>
      </w:r>
      <w:r w:rsidRPr="00B35840">
        <w:rPr>
          <w:rStyle w:val="Emphasis"/>
          <w:highlight w:val="yellow"/>
        </w:rPr>
        <w:t>no institutionalized security mechanism</w:t>
      </w:r>
      <w:r w:rsidRPr="006879A0">
        <w:rPr>
          <w:sz w:val="16"/>
          <w:szCs w:val="20"/>
        </w:rPr>
        <w:t xml:space="preserve"> in place. There </w:t>
      </w:r>
      <w:r w:rsidRPr="00B35840">
        <w:rPr>
          <w:rStyle w:val="Style11ptUnderline"/>
          <w:highlight w:val="yellow"/>
        </w:rPr>
        <w:t>are elements for</w:t>
      </w:r>
      <w:r w:rsidRPr="006879A0">
        <w:rPr>
          <w:sz w:val="16"/>
          <w:szCs w:val="20"/>
        </w:rPr>
        <w:t xml:space="preserve"> potential </w:t>
      </w:r>
      <w:r w:rsidRPr="00B35840">
        <w:rPr>
          <w:rStyle w:val="Style11ptUnderline"/>
          <w:highlight w:val="yellow"/>
        </w:rPr>
        <w:t>disaster</w:t>
      </w:r>
      <w:r w:rsidRPr="003544EB">
        <w:rPr>
          <w:rStyle w:val="Style11ptUnderline"/>
        </w:rPr>
        <w:t>.”</w:t>
      </w:r>
      <w:r w:rsidRPr="006879A0">
        <w:rPr>
          <w:rStyle w:val="Style11pt"/>
          <w:sz w:val="16"/>
        </w:rPr>
        <w:t xml:space="preserve"> </w:t>
      </w:r>
      <w:r w:rsidRPr="006879A0">
        <w:rPr>
          <w:sz w:val="16"/>
          <w:szCs w:val="20"/>
        </w:rPr>
        <w:t>In an effort to cool the region’s tempers, President Clinton, Defense Secretary William S. Cohen and National Security Adviser Samuel R. Berger all will hopscotch Asia’s capitals this month. For America, the stakes could hardly be higher.</w:t>
      </w:r>
      <w:r w:rsidRPr="006879A0">
        <w:rPr>
          <w:rStyle w:val="Style11pt"/>
          <w:sz w:val="16"/>
        </w:rPr>
        <w:t xml:space="preserve"> </w:t>
      </w:r>
      <w:r w:rsidRPr="003544EB">
        <w:rPr>
          <w:rStyle w:val="Style11ptUnderline"/>
        </w:rPr>
        <w:t xml:space="preserve">There are 100,000 U.S. troops in Asia committed to defending Taiwan, Japan and South Korea, and </w:t>
      </w:r>
      <w:r w:rsidRPr="00B35840">
        <w:rPr>
          <w:rStyle w:val="Style11ptUnderline"/>
          <w:highlight w:val="yellow"/>
        </w:rPr>
        <w:t xml:space="preserve">the </w:t>
      </w:r>
      <w:r w:rsidRPr="00B35840">
        <w:rPr>
          <w:rStyle w:val="Emphasis"/>
          <w:highlight w:val="yellow"/>
        </w:rPr>
        <w:t>U</w:t>
      </w:r>
      <w:r w:rsidRPr="006879A0">
        <w:rPr>
          <w:sz w:val="16"/>
          <w:szCs w:val="20"/>
        </w:rPr>
        <w:t>nited</w:t>
      </w:r>
      <w:r w:rsidRPr="006879A0">
        <w:rPr>
          <w:rStyle w:val="Style11pt"/>
          <w:sz w:val="16"/>
        </w:rPr>
        <w:t xml:space="preserve"> </w:t>
      </w:r>
      <w:r w:rsidRPr="00B35840">
        <w:rPr>
          <w:rStyle w:val="Emphasis"/>
          <w:highlight w:val="yellow"/>
        </w:rPr>
        <w:t>S</w:t>
      </w:r>
      <w:r w:rsidRPr="006879A0">
        <w:rPr>
          <w:sz w:val="16"/>
          <w:szCs w:val="20"/>
        </w:rPr>
        <w:t>tates</w:t>
      </w:r>
      <w:r w:rsidRPr="006879A0">
        <w:rPr>
          <w:rStyle w:val="Style11pt"/>
          <w:sz w:val="16"/>
        </w:rPr>
        <w:t xml:space="preserve"> </w:t>
      </w:r>
      <w:r w:rsidRPr="00B35840">
        <w:rPr>
          <w:rStyle w:val="Style11ptUnderline"/>
          <w:highlight w:val="yellow"/>
        </w:rPr>
        <w:t xml:space="preserve">would </w:t>
      </w:r>
      <w:r w:rsidRPr="00B35840">
        <w:rPr>
          <w:rStyle w:val="Emphasis"/>
          <w:highlight w:val="yellow"/>
        </w:rPr>
        <w:t>instantly become embroiled</w:t>
      </w:r>
      <w:r w:rsidRPr="00CE04C2">
        <w:rPr>
          <w:sz w:val="16"/>
          <w:szCs w:val="20"/>
        </w:rPr>
        <w:t xml:space="preserve"> </w:t>
      </w:r>
      <w:r w:rsidRPr="006879A0">
        <w:rPr>
          <w:sz w:val="16"/>
          <w:szCs w:val="20"/>
        </w:rPr>
        <w:t xml:space="preserve">if Beijing moved against Taiwan or North Korea attacked South Korea. While Washington has no defense commitments to either </w:t>
      </w:r>
      <w:r w:rsidRPr="003544EB">
        <w:rPr>
          <w:rStyle w:val="Style11ptUnderline"/>
        </w:rPr>
        <w:t>India or Pakistan</w:t>
      </w:r>
      <w:r w:rsidRPr="006879A0">
        <w:rPr>
          <w:sz w:val="16"/>
          <w:szCs w:val="20"/>
        </w:rPr>
        <w:t xml:space="preserve">, a </w:t>
      </w:r>
      <w:r w:rsidRPr="003544EB">
        <w:rPr>
          <w:rStyle w:val="Style11ptUnderline"/>
        </w:rPr>
        <w:t>conflict</w:t>
      </w:r>
      <w:r w:rsidRPr="006879A0">
        <w:rPr>
          <w:sz w:val="16"/>
          <w:szCs w:val="20"/>
        </w:rPr>
        <w:t xml:space="preserve"> between the two </w:t>
      </w:r>
      <w:r w:rsidRPr="003544EB">
        <w:rPr>
          <w:rStyle w:val="Style11ptUnderline"/>
        </w:rPr>
        <w:t>could end the global taboo against using nuclear weapons and demolish the</w:t>
      </w:r>
      <w:r w:rsidRPr="006879A0">
        <w:rPr>
          <w:sz w:val="16"/>
          <w:szCs w:val="20"/>
        </w:rPr>
        <w:t xml:space="preserve"> already </w:t>
      </w:r>
      <w:r w:rsidRPr="003544EB">
        <w:rPr>
          <w:rStyle w:val="Style11ptUnderline"/>
        </w:rPr>
        <w:t>shaky</w:t>
      </w:r>
      <w:r w:rsidRPr="006879A0">
        <w:rPr>
          <w:sz w:val="16"/>
          <w:szCs w:val="20"/>
        </w:rPr>
        <w:t xml:space="preserve"> international </w:t>
      </w:r>
      <w:r w:rsidRPr="003544EB">
        <w:rPr>
          <w:rStyle w:val="Style11ptUnderline"/>
        </w:rPr>
        <w:t>nonprolif</w:t>
      </w:r>
      <w:r w:rsidRPr="006879A0">
        <w:rPr>
          <w:sz w:val="16"/>
          <w:szCs w:val="20"/>
        </w:rPr>
        <w:t xml:space="preserve">eration </w:t>
      </w:r>
      <w:r w:rsidRPr="003544EB">
        <w:rPr>
          <w:rStyle w:val="Style11ptUnderline"/>
        </w:rPr>
        <w:t>regime</w:t>
      </w:r>
      <w:r w:rsidRPr="006879A0">
        <w:rPr>
          <w:sz w:val="16"/>
          <w:szCs w:val="20"/>
        </w:rPr>
        <w:t>. In addition,</w:t>
      </w:r>
      <w:r w:rsidRPr="006879A0">
        <w:rPr>
          <w:rStyle w:val="Style11pt"/>
          <w:sz w:val="16"/>
        </w:rPr>
        <w:t xml:space="preserve"> </w:t>
      </w:r>
      <w:r w:rsidRPr="003544EB">
        <w:rPr>
          <w:rStyle w:val="Style11ptUnderline"/>
        </w:rPr>
        <w:t>globalization has made a stable Asia, with</w:t>
      </w:r>
      <w:r w:rsidRPr="006879A0">
        <w:rPr>
          <w:sz w:val="16"/>
          <w:szCs w:val="20"/>
        </w:rPr>
        <w:t xml:space="preserve"> its </w:t>
      </w:r>
      <w:r w:rsidRPr="003544EB">
        <w:rPr>
          <w:rStyle w:val="Style11ptUnderline"/>
        </w:rPr>
        <w:t>massive markets, cheap labor, exports and resources, indispensable to the U.S. economy. Numerous U.S. firms and millions of American jobs depend on trade with Asia</w:t>
      </w:r>
      <w:r w:rsidRPr="006879A0">
        <w:rPr>
          <w:sz w:val="16"/>
          <w:szCs w:val="20"/>
        </w:rPr>
        <w:t xml:space="preserve"> that totaled $600 billion last year, accord</w:t>
      </w:r>
      <w:r>
        <w:rPr>
          <w:sz w:val="16"/>
          <w:szCs w:val="20"/>
        </w:rPr>
        <w:t>ing to the Commerce Department.</w:t>
      </w:r>
    </w:p>
    <w:p w:rsidR="00111E46" w:rsidRPr="00111E46" w:rsidRDefault="00111E46" w:rsidP="00111E46"/>
    <w:p w:rsidR="00A95652" w:rsidRDefault="00443E42" w:rsidP="00443E42">
      <w:pPr>
        <w:pStyle w:val="Heading1"/>
      </w:pPr>
      <w:r>
        <w:t>Uniqueness</w:t>
      </w:r>
      <w:r w:rsidR="0061753F">
        <w:t>/Internals – TPP Mechanics</w:t>
      </w:r>
    </w:p>
    <w:p w:rsidR="00443E42" w:rsidRDefault="00443E42" w:rsidP="00443E42"/>
    <w:p w:rsidR="0061753F" w:rsidRDefault="0047062A" w:rsidP="00443E42">
      <w:pPr>
        <w:pStyle w:val="Heading3"/>
      </w:pPr>
      <w:r>
        <w:t>Yes</w:t>
      </w:r>
      <w:r w:rsidR="007E0C07">
        <w:t xml:space="preserve"> Pass</w:t>
      </w:r>
      <w:r w:rsidR="0061753F">
        <w:t>/A2:  U Overwhelms</w:t>
      </w:r>
    </w:p>
    <w:p w:rsidR="0061753F" w:rsidRDefault="0061753F" w:rsidP="0061753F"/>
    <w:p w:rsidR="0061753F" w:rsidRDefault="0061753F" w:rsidP="0061753F"/>
    <w:p w:rsidR="006463B2" w:rsidRPr="00AB062A" w:rsidRDefault="006463B2" w:rsidP="006463B2">
      <w:pPr>
        <w:pStyle w:val="Heading4"/>
      </w:pPr>
      <w:r>
        <w:t xml:space="preserve">Obama PC key to TPP post fast track – fight over </w:t>
      </w:r>
      <w:r>
        <w:rPr>
          <w:i/>
          <w:u w:val="single"/>
        </w:rPr>
        <w:t xml:space="preserve">deal itself </w:t>
      </w:r>
      <w:r>
        <w:t xml:space="preserve">is the decisive last round and will be a HUGE political battle – passage likely now, but not guaranteed </w:t>
      </w:r>
    </w:p>
    <w:p w:rsidR="006463B2" w:rsidRPr="00AD0F5F" w:rsidRDefault="006463B2" w:rsidP="006463B2">
      <w:pPr>
        <w:rPr>
          <w:rStyle w:val="Style13ptBold"/>
          <w:b w:val="0"/>
        </w:rPr>
      </w:pPr>
      <w:proofErr w:type="spellStart"/>
      <w:r>
        <w:rPr>
          <w:rStyle w:val="Style13ptBold"/>
        </w:rPr>
        <w:t>Benen</w:t>
      </w:r>
      <w:proofErr w:type="spellEnd"/>
      <w:r>
        <w:rPr>
          <w:rStyle w:val="Style13ptBold"/>
        </w:rPr>
        <w:t xml:space="preserve">, 6/25 – </w:t>
      </w:r>
      <w:r>
        <w:rPr>
          <w:rStyle w:val="Style13ptBold"/>
          <w:b w:val="0"/>
        </w:rPr>
        <w:t>Steve, MSNBC political contributor, Producer Rachel Maddow Show, http://www.msnbc.com/rachel-maddow-show/obamas-trade-agenda-back-the-brink</w:t>
      </w:r>
    </w:p>
    <w:p w:rsidR="006463B2" w:rsidRDefault="006463B2" w:rsidP="006463B2">
      <w:pPr>
        <w:rPr>
          <w:rStyle w:val="StyleUnderline"/>
        </w:rPr>
      </w:pPr>
      <w:r w:rsidRPr="00AD0F5F">
        <w:rPr>
          <w:rStyle w:val="StyleUnderline"/>
        </w:rPr>
        <w:t>Obama’s trade agenda, back from the brink</w:t>
      </w:r>
      <w:r>
        <w:rPr>
          <w:rStyle w:val="StyleUnderline"/>
        </w:rPr>
        <w:t xml:space="preserve"> </w:t>
      </w:r>
      <w:r w:rsidRPr="00AD0F5F">
        <w:rPr>
          <w:rStyle w:val="StyleUnderline"/>
        </w:rPr>
        <w:t xml:space="preserve">For those engaged in the debate over trade, the last six weeks have been a </w:t>
      </w:r>
      <w:r w:rsidRPr="00AD0F5F">
        <w:rPr>
          <w:rStyle w:val="Emphasis"/>
        </w:rPr>
        <w:t xml:space="preserve">roller </w:t>
      </w:r>
      <w:r w:rsidRPr="00AB062A">
        <w:rPr>
          <w:rStyle w:val="Emphasis"/>
        </w:rPr>
        <w:t>coaster unlike anything the political world has seen in a while</w:t>
      </w:r>
      <w:r w:rsidRPr="00AD0F5F">
        <w:rPr>
          <w:rStyle w:val="StyleUnderline"/>
        </w:rPr>
        <w:t>. Opponents of President Obama’s trade agenda were winning, the supporters were winning. Then opponents reclaimed the advantage, only to see supporters take it right back.</w:t>
      </w:r>
      <w:r>
        <w:rPr>
          <w:rStyle w:val="StyleUnderline"/>
        </w:rPr>
        <w:t xml:space="preserve"> </w:t>
      </w:r>
      <w:r w:rsidRPr="00AD0F5F">
        <w:rPr>
          <w:rStyle w:val="StyleUnderline"/>
        </w:rPr>
        <w:t xml:space="preserve">As of late yesterday, however, it </w:t>
      </w:r>
      <w:r w:rsidRPr="00AB062A">
        <w:rPr>
          <w:rStyle w:val="Emphasis"/>
        </w:rPr>
        <w:t>appears the White House and its unusual set of allies are going to get exactly what they want</w:t>
      </w:r>
      <w:r w:rsidRPr="00AD0F5F">
        <w:rPr>
          <w:sz w:val="16"/>
        </w:rPr>
        <w:t xml:space="preserve">. NBC News reported last night: </w:t>
      </w:r>
      <w:r w:rsidRPr="00AD0F5F">
        <w:rPr>
          <w:rStyle w:val="StyleUnderline"/>
        </w:rPr>
        <w:t>A critical aspect</w:t>
      </w:r>
      <w:r w:rsidRPr="00AD0F5F">
        <w:rPr>
          <w:sz w:val="16"/>
        </w:rPr>
        <w:t xml:space="preserve"> of President Barack Obama’s economic legacy </w:t>
      </w:r>
      <w:r w:rsidRPr="00AD0F5F">
        <w:rPr>
          <w:rStyle w:val="StyleUnderline"/>
        </w:rPr>
        <w:t>got a boost</w:t>
      </w:r>
      <w:r w:rsidRPr="00AD0F5F">
        <w:rPr>
          <w:sz w:val="16"/>
        </w:rPr>
        <w:t xml:space="preserve"> on Wednesday </w:t>
      </w:r>
      <w:r w:rsidRPr="00AD0F5F">
        <w:rPr>
          <w:rStyle w:val="StyleUnderline"/>
        </w:rPr>
        <w:t>when the Senate voted to approve giving him “fast-track” authority to negotiate a sweeping 12-nation trade pact without the threat of Congress adding amendments or filibustering the final deal.</w:t>
      </w:r>
      <w:r>
        <w:rPr>
          <w:rStyle w:val="StyleUnderline"/>
        </w:rPr>
        <w:t xml:space="preserve"> </w:t>
      </w:r>
      <w:r w:rsidRPr="00AD0F5F">
        <w:rPr>
          <w:rStyle w:val="StyleUnderline"/>
        </w:rPr>
        <w:t>The vote was 60-38.</w:t>
      </w:r>
      <w:r w:rsidRPr="00AD0F5F">
        <w:rPr>
          <w:sz w:val="16"/>
        </w:rPr>
        <w:t xml:space="preserve"> The measure now heads to the president’s desk for signature. The final roll call on the Senate vote is online here. Note, Congress passed Trade Promotion Authority – better known as “fast-track” – without the labor-friendly Trade Adjustment Assistance, but that will soon change. Under the plan hatched by the president and Republican leaders, TAA will be on its way to the Oval Office by tomorrow. Indeed, it passed the Senate late yesterday on a voice vote and is expected to clear the House with relative ease. House Democrats originally blocked TAA, which they support, in the hopes of derailing the larger trade agenda, but now that fast-track has already passed, the Democratic minority no longer has an incentive to oppose the policy they like. </w:t>
      </w:r>
      <w:r w:rsidRPr="00AD0F5F">
        <w:rPr>
          <w:rStyle w:val="StyleUnderline"/>
        </w:rPr>
        <w:t xml:space="preserve">Several House Dems who oppose the trade agenda acknowledged yesterday that the </w:t>
      </w:r>
      <w:r w:rsidRPr="00AB062A">
        <w:rPr>
          <w:rStyle w:val="Emphasis"/>
        </w:rPr>
        <w:t>fight is “over.” That’s largely</w:t>
      </w:r>
      <w:r w:rsidRPr="00AD0F5F">
        <w:rPr>
          <w:rStyle w:val="Emphasis"/>
        </w:rPr>
        <w:t xml:space="preserve"> true, though there’s likely to be one more round.</w:t>
      </w:r>
      <w:r w:rsidRPr="00AD0F5F">
        <w:rPr>
          <w:sz w:val="16"/>
        </w:rPr>
        <w:t xml:space="preserve"> </w:t>
      </w:r>
      <w:r w:rsidRPr="00AD0F5F">
        <w:rPr>
          <w:rStyle w:val="StyleUnderline"/>
        </w:rPr>
        <w:t xml:space="preserve">By passing fast-track, Congress has </w:t>
      </w:r>
      <w:r w:rsidRPr="00AD0F5F">
        <w:rPr>
          <w:rStyle w:val="Emphasis"/>
        </w:rPr>
        <w:t>made it easier for Obama</w:t>
      </w:r>
      <w:r w:rsidRPr="00AD0F5F">
        <w:rPr>
          <w:rStyle w:val="StyleUnderline"/>
        </w:rPr>
        <w:t xml:space="preserve"> and his team to negotiate a massive trade accord – the Trans-Pacific Partnership, or TPP – which is </w:t>
      </w:r>
      <w:r w:rsidRPr="006463B2">
        <w:rPr>
          <w:rStyle w:val="Emphasis"/>
        </w:rPr>
        <w:t>nearing completion</w:t>
      </w:r>
      <w:r w:rsidRPr="00AD0F5F">
        <w:rPr>
          <w:rStyle w:val="StyleUnderline"/>
        </w:rPr>
        <w:t xml:space="preserve">. In fact, the </w:t>
      </w:r>
      <w:r w:rsidRPr="00AD0F5F">
        <w:rPr>
          <w:rStyle w:val="Emphasis"/>
        </w:rPr>
        <w:t>debate surrounding the trade deal is likely to change quite a bit very soon</w:t>
      </w:r>
      <w:r w:rsidRPr="00AD0F5F">
        <w:rPr>
          <w:rStyle w:val="StyleUnderline"/>
        </w:rPr>
        <w:t xml:space="preserve"> – as part of the fast-track legislation, the public will be able to read and </w:t>
      </w:r>
      <w:r w:rsidRPr="00AB062A">
        <w:rPr>
          <w:rStyle w:val="Emphasis"/>
        </w:rPr>
        <w:t>scrutinize the deal</w:t>
      </w:r>
      <w:r w:rsidRPr="00AD0F5F">
        <w:rPr>
          <w:sz w:val="16"/>
        </w:rPr>
        <w:t xml:space="preserve"> long before an agreement is formally reached. For quite a while, </w:t>
      </w:r>
      <w:r w:rsidRPr="00AD0F5F">
        <w:rPr>
          <w:rStyle w:val="StyleUnderline"/>
        </w:rPr>
        <w:t xml:space="preserve">critics </w:t>
      </w:r>
      <w:r w:rsidRPr="00AB062A">
        <w:t>have raised</w:t>
      </w:r>
      <w:r w:rsidRPr="00AD0F5F">
        <w:rPr>
          <w:rStyle w:val="StyleUnderline"/>
        </w:rPr>
        <w:t xml:space="preserve"> concerns about the secrecy surrounding the trade negotiations, </w:t>
      </w:r>
      <w:r w:rsidRPr="00AB062A">
        <w:t>but this</w:t>
      </w:r>
      <w:r w:rsidRPr="00AD0F5F">
        <w:rPr>
          <w:rStyle w:val="StyleUnderline"/>
        </w:rPr>
        <w:t xml:space="preserve"> will soon fade. The </w:t>
      </w:r>
      <w:r w:rsidRPr="00AD0F5F">
        <w:rPr>
          <w:rStyle w:val="Emphasis"/>
        </w:rPr>
        <w:t>fight will focus more on the TPP’s</w:t>
      </w:r>
      <w:r w:rsidRPr="00AD0F5F">
        <w:rPr>
          <w:rStyle w:val="StyleUnderline"/>
        </w:rPr>
        <w:t xml:space="preserve"> merits, less on its process</w:t>
      </w:r>
      <w:r w:rsidRPr="00AD0F5F">
        <w:rPr>
          <w:sz w:val="16"/>
        </w:rPr>
        <w:t xml:space="preserve">. </w:t>
      </w:r>
      <w:r w:rsidRPr="00AD0F5F">
        <w:rPr>
          <w:rStyle w:val="StyleUnderline"/>
        </w:rPr>
        <w:t xml:space="preserve">All of which leads us to the </w:t>
      </w:r>
      <w:r w:rsidRPr="00AD0F5F">
        <w:rPr>
          <w:rStyle w:val="Emphasis"/>
        </w:rPr>
        <w:t>last fight of the dispute</w:t>
      </w:r>
      <w:r w:rsidRPr="00AD0F5F">
        <w:rPr>
          <w:rStyle w:val="StyleUnderline"/>
        </w:rPr>
        <w:t xml:space="preserve">. </w:t>
      </w:r>
      <w:r w:rsidRPr="00AD0F5F">
        <w:rPr>
          <w:rStyle w:val="Emphasis"/>
        </w:rPr>
        <w:t>The White House now has the tools it sought, but the Trans-Pacific Partnership is not yet a done deal</w:t>
      </w:r>
      <w:r w:rsidRPr="00AD0F5F">
        <w:rPr>
          <w:rStyle w:val="StyleUnderline"/>
        </w:rPr>
        <w:t xml:space="preserve">. Opponents and supporters of the policy will still have an </w:t>
      </w:r>
      <w:r w:rsidRPr="00AD0F5F">
        <w:rPr>
          <w:rStyle w:val="Emphasis"/>
        </w:rPr>
        <w:t xml:space="preserve">opportunity to push </w:t>
      </w:r>
      <w:r w:rsidRPr="006463B2">
        <w:rPr>
          <w:rStyle w:val="Emphasis"/>
        </w:rPr>
        <w:t>lawmakers to agree</w:t>
      </w:r>
      <w:r w:rsidRPr="00AD0F5F">
        <w:rPr>
          <w:rStyle w:val="StyleUnderline"/>
        </w:rPr>
        <w:t xml:space="preserve"> with them when Congress takes up </w:t>
      </w:r>
      <w:r w:rsidRPr="00AB062A">
        <w:rPr>
          <w:rStyle w:val="Emphasis"/>
        </w:rPr>
        <w:t>the agreement itself</w:t>
      </w:r>
      <w:r w:rsidRPr="00AD0F5F">
        <w:rPr>
          <w:rStyle w:val="StyleUnderline"/>
        </w:rPr>
        <w:t xml:space="preserve">, and it’s a </w:t>
      </w:r>
      <w:r w:rsidRPr="00AD0F5F">
        <w:rPr>
          <w:rStyle w:val="Emphasis"/>
        </w:rPr>
        <w:t>safe bet those arguments will be fierce</w:t>
      </w:r>
      <w:r w:rsidRPr="00AD0F5F">
        <w:rPr>
          <w:rStyle w:val="StyleUnderline"/>
        </w:rPr>
        <w:t>.</w:t>
      </w:r>
      <w:r>
        <w:rPr>
          <w:rStyle w:val="StyleUnderline"/>
        </w:rPr>
        <w:t xml:space="preserve"> </w:t>
      </w:r>
      <w:r w:rsidRPr="00AD0F5F">
        <w:rPr>
          <w:rStyle w:val="StyleUnderline"/>
        </w:rPr>
        <w:t xml:space="preserve">But </w:t>
      </w:r>
      <w:r w:rsidRPr="00AD0F5F">
        <w:rPr>
          <w:rStyle w:val="Emphasis"/>
        </w:rPr>
        <w:t>for now, Obama is right where he wants to be, having won a Capitol Hill fight many expected him to lose</w:t>
      </w:r>
      <w:r w:rsidRPr="00AD0F5F">
        <w:rPr>
          <w:sz w:val="16"/>
        </w:rPr>
        <w:t xml:space="preserve">. It’s still a strange image, though – the president has all kinds of impressive accomplishments, but </w:t>
      </w:r>
      <w:r w:rsidRPr="00AD0F5F">
        <w:rPr>
          <w:rStyle w:val="StyleUnderline"/>
        </w:rPr>
        <w:t>this is the first time in the Obama era the White House agenda advanced thanks to Republican support.</w:t>
      </w:r>
    </w:p>
    <w:p w:rsidR="007F001C" w:rsidRDefault="007F001C" w:rsidP="006463B2">
      <w:pPr>
        <w:rPr>
          <w:rStyle w:val="StyleUnderline"/>
        </w:rPr>
      </w:pPr>
    </w:p>
    <w:p w:rsidR="007F001C" w:rsidRPr="008F6F02" w:rsidRDefault="007F001C" w:rsidP="007F001C">
      <w:pPr>
        <w:rPr>
          <w:rStyle w:val="StyleUnderline"/>
        </w:rPr>
      </w:pPr>
    </w:p>
    <w:p w:rsidR="007F001C" w:rsidRDefault="007F001C" w:rsidP="007F001C">
      <w:pPr>
        <w:pStyle w:val="Heading4"/>
        <w:rPr>
          <w:rStyle w:val="Style13ptBold"/>
          <w:b/>
        </w:rPr>
      </w:pPr>
      <w:r>
        <w:rPr>
          <w:rStyle w:val="Style13ptBold"/>
          <w:b/>
        </w:rPr>
        <w:t>PC and congressional relations key</w:t>
      </w:r>
      <w:r w:rsidR="00243682">
        <w:rPr>
          <w:rStyle w:val="Style13ptBold"/>
          <w:b/>
        </w:rPr>
        <w:t xml:space="preserve"> </w:t>
      </w:r>
      <w:r>
        <w:rPr>
          <w:rStyle w:val="Style13ptBold"/>
          <w:b/>
        </w:rPr>
        <w:t xml:space="preserve"> – TPA </w:t>
      </w:r>
      <w:r w:rsidR="00243682">
        <w:rPr>
          <w:rStyle w:val="Style13ptBold"/>
          <w:b/>
        </w:rPr>
        <w:t xml:space="preserve">vote </w:t>
      </w:r>
      <w:r>
        <w:rPr>
          <w:rStyle w:val="Style13ptBold"/>
          <w:b/>
        </w:rPr>
        <w:t xml:space="preserve">proves it works on trade, </w:t>
      </w:r>
      <w:r w:rsidR="00243682">
        <w:rPr>
          <w:rStyle w:val="Style13ptBold"/>
          <w:b/>
        </w:rPr>
        <w:t xml:space="preserve">Obama will use it, its finite and </w:t>
      </w:r>
      <w:r>
        <w:rPr>
          <w:rStyle w:val="Style13ptBold"/>
          <w:b/>
        </w:rPr>
        <w:t>spills over –</w:t>
      </w:r>
      <w:r w:rsidR="00243682">
        <w:rPr>
          <w:rStyle w:val="Style13ptBold"/>
          <w:b/>
        </w:rPr>
        <w:t xml:space="preserve"> TPP is </w:t>
      </w:r>
      <w:r>
        <w:rPr>
          <w:rStyle w:val="Style13ptBold"/>
          <w:b/>
        </w:rPr>
        <w:t>brutal political fight and passage not guaranteed</w:t>
      </w:r>
    </w:p>
    <w:p w:rsidR="007F001C" w:rsidRPr="0057316B" w:rsidRDefault="007F001C" w:rsidP="007F001C">
      <w:pPr>
        <w:rPr>
          <w:rStyle w:val="Style13ptBold"/>
          <w:b w:val="0"/>
        </w:rPr>
      </w:pPr>
      <w:r>
        <w:rPr>
          <w:rStyle w:val="Style13ptBold"/>
        </w:rPr>
        <w:t xml:space="preserve">Baker, 6/24  </w:t>
      </w:r>
      <w:r>
        <w:rPr>
          <w:rStyle w:val="Style13ptBold"/>
          <w:b w:val="0"/>
        </w:rPr>
        <w:t xml:space="preserve">-- </w:t>
      </w:r>
      <w:r w:rsidRPr="0057316B">
        <w:rPr>
          <w:rStyle w:val="Style13ptBold"/>
          <w:b w:val="0"/>
          <w:sz w:val="20"/>
          <w:szCs w:val="20"/>
        </w:rPr>
        <w:t>Peter, American political writer and newspaper reporter who is the White House correspondent for The New York Times and a contributing writer for The New York Times Magazine, Prior to joining The New York Times in 2008, Baker was a reporter for 20 years at The Washington Post, where he also covered the White House during the presidencies of Bill Clinton and George W. Bush, NYT, http://www.nytimes.com/2015/06/25/business/obama-bolsters-his-leverage-with-trade-victory-but-at-a-cost.html?_r=0</w:t>
      </w:r>
    </w:p>
    <w:p w:rsidR="007F001C" w:rsidRPr="000C73C5" w:rsidRDefault="007F001C" w:rsidP="007F001C">
      <w:pPr>
        <w:rPr>
          <w:rStyle w:val="Style13ptBold"/>
          <w:b w:val="0"/>
          <w:sz w:val="16"/>
        </w:rPr>
      </w:pPr>
      <w:r w:rsidRPr="008F6F02">
        <w:rPr>
          <w:rStyle w:val="StyleUnderline"/>
        </w:rPr>
        <w:t xml:space="preserve">Obama </w:t>
      </w:r>
      <w:r w:rsidRPr="00052122">
        <w:rPr>
          <w:rStyle w:val="Emphasis"/>
        </w:rPr>
        <w:t>Bolsters His Leverage</w:t>
      </w:r>
      <w:r w:rsidRPr="008F6F02">
        <w:rPr>
          <w:rStyle w:val="StyleUnderline"/>
        </w:rPr>
        <w:t xml:space="preserve"> With Trade Victory, but </w:t>
      </w:r>
      <w:r w:rsidRPr="008F6F02">
        <w:rPr>
          <w:rStyle w:val="Emphasis"/>
        </w:rPr>
        <w:t>at a Cost</w:t>
      </w:r>
      <w:r>
        <w:rPr>
          <w:rStyle w:val="StyleUnderline"/>
        </w:rPr>
        <w:t xml:space="preserve"> </w:t>
      </w:r>
      <w:r w:rsidRPr="000C73C5">
        <w:rPr>
          <w:rStyle w:val="Style13ptBold"/>
          <w:b w:val="0"/>
          <w:sz w:val="16"/>
        </w:rPr>
        <w:t xml:space="preserve">WASHINGTON — President </w:t>
      </w:r>
      <w:r w:rsidRPr="008F6F02">
        <w:rPr>
          <w:rStyle w:val="StyleUnderline"/>
        </w:rPr>
        <w:t xml:space="preserve">Obama’s </w:t>
      </w:r>
      <w:r w:rsidRPr="00021803">
        <w:rPr>
          <w:rStyle w:val="Emphasis"/>
        </w:rPr>
        <w:t xml:space="preserve">success in rescuing his high-priority trade legislation from a rebellion </w:t>
      </w:r>
      <w:r w:rsidRPr="008F6F02">
        <w:rPr>
          <w:rStyle w:val="StyleUnderline"/>
        </w:rPr>
        <w:t xml:space="preserve">by fellow Democrats </w:t>
      </w:r>
      <w:r w:rsidRPr="00052122">
        <w:rPr>
          <w:rStyle w:val="Emphasis"/>
        </w:rPr>
        <w:t>strengthens his hand internationally and paves the way for completion</w:t>
      </w:r>
      <w:r w:rsidRPr="008F6F02">
        <w:rPr>
          <w:rStyle w:val="StyleUnderline"/>
        </w:rPr>
        <w:t xml:space="preserve"> of the most expansive economic agreement in generations</w:t>
      </w:r>
      <w:r w:rsidRPr="000C73C5">
        <w:rPr>
          <w:rStyle w:val="Style13ptBold"/>
          <w:b w:val="0"/>
          <w:sz w:val="16"/>
        </w:rPr>
        <w:t xml:space="preserve">. While the turbulent process was embarrassing for the president and deeply confusing for foreign negotiating partners, Mr. </w:t>
      </w:r>
      <w:r w:rsidRPr="008F6F02">
        <w:rPr>
          <w:rStyle w:val="StyleUnderline"/>
        </w:rPr>
        <w:t xml:space="preserve">Obama </w:t>
      </w:r>
      <w:r w:rsidRPr="00052122">
        <w:rPr>
          <w:rStyle w:val="Emphasis"/>
        </w:rPr>
        <w:t>now has the leverage</w:t>
      </w:r>
      <w:r w:rsidRPr="008F6F02">
        <w:rPr>
          <w:rStyle w:val="StyleUnderline"/>
        </w:rPr>
        <w:t xml:space="preserve"> he sought to </w:t>
      </w:r>
      <w:r w:rsidRPr="008F6F02">
        <w:rPr>
          <w:rStyle w:val="Emphasis"/>
        </w:rPr>
        <w:t>force the final concessions needed to wrap up a free-trade pact</w:t>
      </w:r>
      <w:r w:rsidRPr="008F6F02">
        <w:rPr>
          <w:rStyle w:val="StyleUnderline"/>
        </w:rPr>
        <w:t xml:space="preserve"> bringing together 12 nations along the Pacific Rim. Talks should resume soon, and American officials hope for a </w:t>
      </w:r>
      <w:r w:rsidRPr="008F6F02">
        <w:rPr>
          <w:rStyle w:val="Emphasis"/>
        </w:rPr>
        <w:t>deal in short orde</w:t>
      </w:r>
      <w:r w:rsidRPr="008F6F02">
        <w:rPr>
          <w:rStyle w:val="StyleUnderline"/>
        </w:rPr>
        <w:t>r.</w:t>
      </w:r>
      <w:r>
        <w:rPr>
          <w:rStyle w:val="StyleUnderline"/>
        </w:rPr>
        <w:t xml:space="preserve"> </w:t>
      </w:r>
      <w:r w:rsidRPr="000C73C5">
        <w:rPr>
          <w:rStyle w:val="Style13ptBold"/>
          <w:b w:val="0"/>
          <w:sz w:val="16"/>
        </w:rPr>
        <w:t xml:space="preserve">Senator Orrin G. Hatch, Republican of Utah and chairman of the Senate Finance Committee, called trade promotion authority “the most important bill we’ll do this </w:t>
      </w:r>
      <w:proofErr w:type="spellStart"/>
      <w:r w:rsidRPr="000C73C5">
        <w:rPr>
          <w:rStyle w:val="Style13ptBold"/>
          <w:b w:val="0"/>
          <w:sz w:val="16"/>
        </w:rPr>
        <w:t>year.”Trade</w:t>
      </w:r>
      <w:proofErr w:type="spellEnd"/>
      <w:r w:rsidRPr="000C73C5">
        <w:rPr>
          <w:rStyle w:val="Style13ptBold"/>
          <w:b w:val="0"/>
          <w:sz w:val="16"/>
        </w:rPr>
        <w:t xml:space="preserve"> Authority Bill Wins Final Approval in </w:t>
      </w:r>
      <w:proofErr w:type="spellStart"/>
      <w:r w:rsidRPr="000C73C5">
        <w:rPr>
          <w:rStyle w:val="Style13ptBold"/>
          <w:b w:val="0"/>
          <w:sz w:val="16"/>
        </w:rPr>
        <w:t>SenateJUNE</w:t>
      </w:r>
      <w:proofErr w:type="spellEnd"/>
      <w:r w:rsidRPr="000C73C5">
        <w:rPr>
          <w:rStyle w:val="Style13ptBold"/>
          <w:b w:val="0"/>
          <w:sz w:val="16"/>
        </w:rPr>
        <w:t xml:space="preserve"> 24, 2015 “Today is a very big vote,” declared Senator Mitch McConnell of Kentucky, the majority </w:t>
      </w:r>
      <w:proofErr w:type="spellStart"/>
      <w:r w:rsidRPr="000C73C5">
        <w:rPr>
          <w:rStyle w:val="Style13ptBold"/>
          <w:b w:val="0"/>
          <w:sz w:val="16"/>
        </w:rPr>
        <w:t>leader.Trade</w:t>
      </w:r>
      <w:proofErr w:type="spellEnd"/>
      <w:r w:rsidRPr="000C73C5">
        <w:rPr>
          <w:rStyle w:val="Style13ptBold"/>
          <w:b w:val="0"/>
          <w:sz w:val="16"/>
        </w:rPr>
        <w:t xml:space="preserve"> Accord, Once Blocked, Nears </w:t>
      </w:r>
      <w:proofErr w:type="spellStart"/>
      <w:r w:rsidRPr="000C73C5">
        <w:rPr>
          <w:rStyle w:val="Style13ptBold"/>
          <w:b w:val="0"/>
          <w:sz w:val="16"/>
        </w:rPr>
        <w:t>PassageJUNE</w:t>
      </w:r>
      <w:proofErr w:type="spellEnd"/>
      <w:r w:rsidRPr="000C73C5">
        <w:rPr>
          <w:rStyle w:val="Style13ptBold"/>
          <w:b w:val="0"/>
          <w:sz w:val="16"/>
        </w:rPr>
        <w:t xml:space="preserve"> 23, 2015 Soon-to-be citizens at a naturalization ceremony in New York. One Republican sought a provision to prohibit future trade deals from loosening immigration </w:t>
      </w:r>
      <w:proofErr w:type="spellStart"/>
      <w:r w:rsidRPr="000C73C5">
        <w:rPr>
          <w:rStyle w:val="Style13ptBold"/>
          <w:b w:val="0"/>
          <w:sz w:val="16"/>
        </w:rPr>
        <w:t>laws.Republicans</w:t>
      </w:r>
      <w:proofErr w:type="spellEnd"/>
      <w:r w:rsidRPr="000C73C5">
        <w:rPr>
          <w:rStyle w:val="Style13ptBold"/>
          <w:b w:val="0"/>
          <w:sz w:val="16"/>
        </w:rPr>
        <w:t xml:space="preserve"> Tie Their Favorite Causes to the Trade </w:t>
      </w:r>
      <w:proofErr w:type="spellStart"/>
      <w:r w:rsidRPr="000C73C5">
        <w:rPr>
          <w:rStyle w:val="Style13ptBold"/>
          <w:b w:val="0"/>
          <w:sz w:val="16"/>
        </w:rPr>
        <w:t>AgreementJUNE</w:t>
      </w:r>
      <w:proofErr w:type="spellEnd"/>
      <w:r w:rsidRPr="000C73C5">
        <w:rPr>
          <w:rStyle w:val="Style13ptBold"/>
          <w:b w:val="0"/>
          <w:sz w:val="16"/>
        </w:rPr>
        <w:t xml:space="preserve"> 10, 2015 </w:t>
      </w:r>
      <w:r w:rsidRPr="008F6F02">
        <w:rPr>
          <w:rStyle w:val="StyleUnderline"/>
        </w:rPr>
        <w:t xml:space="preserve">But the </w:t>
      </w:r>
      <w:r w:rsidRPr="000C73C5">
        <w:rPr>
          <w:rStyle w:val="Emphasis"/>
        </w:rPr>
        <w:t>victory on Capitol Hill</w:t>
      </w:r>
      <w:r w:rsidRPr="008F6F02">
        <w:rPr>
          <w:rStyle w:val="StyleUnderline"/>
        </w:rPr>
        <w:t>, orchestrated mainly by the same Republican leaders</w:t>
      </w:r>
      <w:r w:rsidRPr="000C73C5">
        <w:rPr>
          <w:rStyle w:val="Style13ptBold"/>
          <w:b w:val="0"/>
          <w:sz w:val="16"/>
        </w:rPr>
        <w:t xml:space="preserve"> Mr. </w:t>
      </w:r>
      <w:r w:rsidRPr="008F6F02">
        <w:rPr>
          <w:rStyle w:val="StyleUnderline"/>
        </w:rPr>
        <w:t xml:space="preserve">Obama has battled over the last six years, </w:t>
      </w:r>
      <w:r w:rsidRPr="00052122">
        <w:rPr>
          <w:rStyle w:val="Emphasis"/>
        </w:rPr>
        <w:t>came at a cost.</w:t>
      </w:r>
      <w:r w:rsidRPr="008F6F02">
        <w:rPr>
          <w:rStyle w:val="StyleUnderline"/>
        </w:rPr>
        <w:t xml:space="preserve"> The </w:t>
      </w:r>
      <w:r w:rsidRPr="000C73C5">
        <w:rPr>
          <w:rStyle w:val="Emphasis"/>
        </w:rPr>
        <w:t>open warfare within his own party was</w:t>
      </w:r>
      <w:r w:rsidRPr="008F6F02">
        <w:rPr>
          <w:rStyle w:val="StyleUnderline"/>
        </w:rPr>
        <w:t xml:space="preserve"> </w:t>
      </w:r>
      <w:r w:rsidRPr="008F6F02">
        <w:rPr>
          <w:rStyle w:val="Emphasis"/>
        </w:rPr>
        <w:t>searing and may be slow to heal</w:t>
      </w:r>
      <w:r w:rsidRPr="008F6F02">
        <w:rPr>
          <w:rStyle w:val="StyleUnderline"/>
        </w:rPr>
        <w:t xml:space="preserve">. Democratic lawmakers said an </w:t>
      </w:r>
      <w:r w:rsidRPr="008F6F02">
        <w:rPr>
          <w:rStyle w:val="Emphasis"/>
        </w:rPr>
        <w:t>already fraught relationship</w:t>
      </w:r>
      <w:r w:rsidRPr="008F6F02">
        <w:rPr>
          <w:rStyle w:val="StyleUnderline"/>
        </w:rPr>
        <w:t xml:space="preserve"> with the president had </w:t>
      </w:r>
      <w:r w:rsidRPr="008F6F02">
        <w:rPr>
          <w:rStyle w:val="Emphasis"/>
        </w:rPr>
        <w:t>soured further</w:t>
      </w:r>
      <w:r w:rsidRPr="008F6F02">
        <w:rPr>
          <w:rStyle w:val="StyleUnderline"/>
        </w:rPr>
        <w:t xml:space="preserve">, and some </w:t>
      </w:r>
      <w:r w:rsidRPr="008F6F02">
        <w:rPr>
          <w:rStyle w:val="Emphasis"/>
        </w:rPr>
        <w:t>vowed to keep fighting the trade pact, called the Trans-Pacific Partnership, foreshadowing another bruising battle.</w:t>
      </w:r>
      <w:r>
        <w:rPr>
          <w:rStyle w:val="Emphasis"/>
        </w:rPr>
        <w:t xml:space="preserve"> </w:t>
      </w:r>
      <w:r w:rsidRPr="000C73C5">
        <w:rPr>
          <w:rStyle w:val="Style13ptBold"/>
          <w:b w:val="0"/>
          <w:sz w:val="16"/>
        </w:rPr>
        <w:t xml:space="preserve">Mr. </w:t>
      </w:r>
      <w:r w:rsidRPr="008F6F02">
        <w:rPr>
          <w:rStyle w:val="StyleUnderline"/>
        </w:rPr>
        <w:t xml:space="preserve">Obama faces the question of </w:t>
      </w:r>
      <w:r w:rsidRPr="008F6F02">
        <w:rPr>
          <w:rStyle w:val="Emphasis"/>
        </w:rPr>
        <w:t>how he will move forward with Congress in the time he has left</w:t>
      </w:r>
      <w:r w:rsidRPr="008F6F02">
        <w:rPr>
          <w:rStyle w:val="StyleUnderline"/>
        </w:rPr>
        <w:t xml:space="preserve"> in office</w:t>
      </w:r>
      <w:r w:rsidRPr="000C73C5">
        <w:rPr>
          <w:rStyle w:val="Style13ptBold"/>
          <w:b w:val="0"/>
          <w:sz w:val="16"/>
        </w:rPr>
        <w:t xml:space="preserve">. Given the alliance with Republican leaders on a shared priority, can he capitalize on the momentum to achieve further bipartisan accords? Or is this a one-time convergence of interests that does not carry over to other major issues like the budget? “He’s had a collaboration across the aisle that gave him maybe the strongest legacy of his presidency,” said Carla Hills, who served as the United States trade representative under the first President George Bush and went on to found a consulting firm advising businesses on expanding international trade. “Now he’s got 15 months left. What’s he going to do with it?” Perhaps surprisingly, Mr. Obama has found common ground with Republicans several times in the six months since they took control of the Senate and added to their House majority. He signed a bipartisan measure imposing new restrictions on national security surveillance, and, after initially threatening a veto, accepted bipartisan legislation giving Congress a role in evaluating any nuclear deal with Iran. White House officials see room for further consensus with Republicans on a large public works program of road, bridge and other construction projects, as well as legislation to overhaul the criminal justice system to address what both parties see as excessive incarceration. While they would not say so out loud, </w:t>
      </w:r>
      <w:r w:rsidRPr="008F6F02">
        <w:rPr>
          <w:rStyle w:val="StyleUnderline"/>
        </w:rPr>
        <w:t xml:space="preserve">White House officials </w:t>
      </w:r>
      <w:r w:rsidRPr="000C73C5">
        <w:rPr>
          <w:rStyle w:val="Emphasis"/>
        </w:rPr>
        <w:t>found it easier to work with Congress on trade now that Republicans control of both houses.</w:t>
      </w:r>
      <w:r w:rsidRPr="000C73C5">
        <w:rPr>
          <w:rStyle w:val="Style13ptBold"/>
          <w:b w:val="0"/>
          <w:sz w:val="16"/>
        </w:rPr>
        <w:t xml:space="preserve"> Mr. Obama and his team saw Senator Harry Reid of Nevada, the Democratic leader, as challenging to work with when he was in the majority, and his opposition could have made it impossible to pass the trade authority measure last year. By contrast, Obama aides have privately praised Republicans like Senator Mitch McConnell of Kentucky, the majority leader; Speaker John A. Boehner of Ohio; and Representative Paul D. Ryan of Wisconsin, chairman of the Ways and Means Committee, saying they were straightforward and professional during the trade debate. And Mr. </w:t>
      </w:r>
      <w:r w:rsidRPr="008F6F02">
        <w:rPr>
          <w:rStyle w:val="StyleUnderline"/>
        </w:rPr>
        <w:t xml:space="preserve">Obama </w:t>
      </w:r>
      <w:r w:rsidRPr="008F6F02">
        <w:rPr>
          <w:rStyle w:val="Emphasis"/>
        </w:rPr>
        <w:t>invested more energy in lobbying for trade</w:t>
      </w:r>
      <w:r w:rsidRPr="000C73C5">
        <w:rPr>
          <w:rStyle w:val="Style13ptBold"/>
          <w:b w:val="0"/>
          <w:sz w:val="16"/>
        </w:rPr>
        <w:t xml:space="preserve"> authority, which would grant him enhanced negotiating power, </w:t>
      </w:r>
      <w:r w:rsidRPr="008F6F02">
        <w:rPr>
          <w:rStyle w:val="Emphasis"/>
        </w:rPr>
        <w:t>than he had in perhaps any initiative</w:t>
      </w:r>
      <w:r w:rsidRPr="008F6F02">
        <w:rPr>
          <w:rStyle w:val="StyleUnderline"/>
        </w:rPr>
        <w:t xml:space="preserve"> since</w:t>
      </w:r>
      <w:r w:rsidRPr="000C73C5">
        <w:rPr>
          <w:rStyle w:val="Style13ptBold"/>
          <w:b w:val="0"/>
          <w:sz w:val="16"/>
        </w:rPr>
        <w:t xml:space="preserve"> Democrats lost the House in </w:t>
      </w:r>
      <w:r w:rsidRPr="008F6F02">
        <w:rPr>
          <w:rStyle w:val="StyleUnderline"/>
        </w:rPr>
        <w:t>2010.</w:t>
      </w:r>
      <w:r w:rsidRPr="000C73C5">
        <w:rPr>
          <w:rStyle w:val="Style13ptBold"/>
          <w:b w:val="0"/>
          <w:sz w:val="16"/>
        </w:rPr>
        <w:t xml:space="preserve"> </w:t>
      </w:r>
      <w:r w:rsidRPr="008F6F02">
        <w:rPr>
          <w:rStyle w:val="StyleUnderline"/>
        </w:rPr>
        <w:t xml:space="preserve">“The last six months, working on this, they’ve </w:t>
      </w:r>
      <w:r w:rsidRPr="000C73C5">
        <w:rPr>
          <w:rStyle w:val="Emphasis"/>
        </w:rPr>
        <w:t>really shown a willingness for the first time to work across the aisle</w:t>
      </w:r>
      <w:r w:rsidRPr="008F6F02">
        <w:rPr>
          <w:rStyle w:val="StyleUnderline"/>
        </w:rPr>
        <w:t>, and because of that, this key economic measure has been salvaged,</w:t>
      </w:r>
      <w:r w:rsidRPr="000C73C5">
        <w:rPr>
          <w:rStyle w:val="Style13ptBold"/>
          <w:b w:val="0"/>
          <w:sz w:val="16"/>
        </w:rPr>
        <w:t xml:space="preserve">” said former Gov. John </w:t>
      </w:r>
      <w:proofErr w:type="spellStart"/>
      <w:r w:rsidRPr="000C73C5">
        <w:rPr>
          <w:rStyle w:val="Style13ptBold"/>
          <w:b w:val="0"/>
          <w:sz w:val="16"/>
        </w:rPr>
        <w:t>Engler</w:t>
      </w:r>
      <w:proofErr w:type="spellEnd"/>
      <w:r w:rsidRPr="000C73C5">
        <w:rPr>
          <w:rStyle w:val="Style13ptBold"/>
          <w:b w:val="0"/>
          <w:sz w:val="16"/>
        </w:rPr>
        <w:t xml:space="preserve"> of Michigan, a Republican who is president of the Business Roundtable. “It would have been catastrophic if it had been defeated.” White House officials argued that Mr. </w:t>
      </w:r>
      <w:r w:rsidRPr="008F6F02">
        <w:rPr>
          <w:rStyle w:val="StyleUnderline"/>
        </w:rPr>
        <w:t xml:space="preserve">Obama’s efforts were </w:t>
      </w:r>
      <w:r w:rsidRPr="008F6F02">
        <w:rPr>
          <w:rStyle w:val="Emphasis"/>
        </w:rPr>
        <w:t>crucial</w:t>
      </w:r>
      <w:r w:rsidRPr="008F6F02">
        <w:rPr>
          <w:rStyle w:val="StyleUnderline"/>
        </w:rPr>
        <w:t xml:space="preserve"> because he delivered enough Democrats to </w:t>
      </w:r>
      <w:r w:rsidRPr="008F6F02">
        <w:rPr>
          <w:rStyle w:val="Emphasis"/>
        </w:rPr>
        <w:t>put the measure over the top</w:t>
      </w:r>
      <w:r w:rsidRPr="000C73C5">
        <w:rPr>
          <w:rStyle w:val="Style13ptBold"/>
          <w:b w:val="0"/>
          <w:sz w:val="16"/>
        </w:rPr>
        <w:t xml:space="preserve">. Yet he delivered relatively few Democratic votes and had to be saved by Republicans after House Democrats blocked his trade package. </w:t>
      </w:r>
      <w:r w:rsidRPr="008F6F02">
        <w:rPr>
          <w:rStyle w:val="StyleUnderline"/>
        </w:rPr>
        <w:t xml:space="preserve">Democratic opponents of the trade legislation </w:t>
      </w:r>
      <w:r w:rsidRPr="000C73C5">
        <w:rPr>
          <w:rStyle w:val="Emphasis"/>
        </w:rPr>
        <w:t>bristled</w:t>
      </w:r>
      <w:r w:rsidRPr="008F6F02">
        <w:rPr>
          <w:rStyle w:val="StyleUnderline"/>
        </w:rPr>
        <w:t xml:space="preserve"> at what they saw as the president’s belittling their concerns</w:t>
      </w:r>
      <w:r w:rsidRPr="000C73C5">
        <w:rPr>
          <w:rStyle w:val="Style13ptBold"/>
          <w:b w:val="0"/>
          <w:sz w:val="16"/>
        </w:rPr>
        <w:t xml:space="preserve"> and accusing them of making up arguments. </w:t>
      </w:r>
      <w:r w:rsidRPr="008F6F02">
        <w:rPr>
          <w:rStyle w:val="StyleUnderline"/>
        </w:rPr>
        <w:t xml:space="preserve">The legislation sent to Mr. Obama allows him to submit trade deals to Congress for up-or-down votes without amendments. But that means </w:t>
      </w:r>
      <w:r w:rsidRPr="008F6F02">
        <w:rPr>
          <w:rStyle w:val="Emphasis"/>
        </w:rPr>
        <w:t>his Democratic critics will have another shot at defeating the Trans-Pacific Partnership if it is completed and sent to Congress for approval</w:t>
      </w:r>
      <w:r w:rsidRPr="008F6F02">
        <w:rPr>
          <w:rStyle w:val="StyleUnderline"/>
        </w:rPr>
        <w:t>.</w:t>
      </w:r>
      <w:r>
        <w:rPr>
          <w:rStyle w:val="StyleUnderline"/>
        </w:rPr>
        <w:t xml:space="preserve"> </w:t>
      </w:r>
      <w:r w:rsidRPr="000C73C5">
        <w:rPr>
          <w:rStyle w:val="Style13ptBold"/>
          <w:b w:val="0"/>
          <w:sz w:val="16"/>
        </w:rPr>
        <w:t xml:space="preserve">Representative Peter A. </w:t>
      </w:r>
      <w:r w:rsidRPr="008F6F02">
        <w:rPr>
          <w:rStyle w:val="StyleUnderline"/>
        </w:rPr>
        <w:t>DeFazio,</w:t>
      </w:r>
      <w:r w:rsidRPr="000C73C5">
        <w:rPr>
          <w:rStyle w:val="Style13ptBold"/>
          <w:b w:val="0"/>
          <w:sz w:val="16"/>
        </w:rPr>
        <w:t xml:space="preserve"> an Oregon </w:t>
      </w:r>
      <w:r w:rsidRPr="008F6F02">
        <w:rPr>
          <w:rStyle w:val="StyleUnderline"/>
        </w:rPr>
        <w:t>Democrat who was a leading critic of the trade legislation, said t</w:t>
      </w:r>
      <w:r w:rsidRPr="000C73C5">
        <w:rPr>
          <w:rStyle w:val="Style13ptBold"/>
          <w:b w:val="0"/>
          <w:sz w:val="16"/>
        </w:rPr>
        <w:t xml:space="preserve">he president should listen to his party and address concerns about the labor and environmental standards and investor protections </w:t>
      </w:r>
      <w:r w:rsidRPr="008F6F02">
        <w:rPr>
          <w:rStyle w:val="StyleUnderline"/>
        </w:rPr>
        <w:t>in the agreement</w:t>
      </w:r>
      <w:r w:rsidRPr="000C73C5">
        <w:rPr>
          <w:rStyle w:val="Style13ptBold"/>
          <w:b w:val="0"/>
          <w:sz w:val="16"/>
        </w:rPr>
        <w:t xml:space="preserve">. If not, he said, </w:t>
      </w:r>
      <w:r w:rsidRPr="008F6F02">
        <w:rPr>
          <w:rStyle w:val="StyleUnderline"/>
        </w:rPr>
        <w:t xml:space="preserve">Democrats will </w:t>
      </w:r>
      <w:r w:rsidRPr="000C73C5">
        <w:rPr>
          <w:rStyle w:val="Emphasis"/>
        </w:rPr>
        <w:t>fight him again.</w:t>
      </w:r>
      <w:r>
        <w:rPr>
          <w:rStyle w:val="Emphasis"/>
        </w:rPr>
        <w:t xml:space="preserve"> </w:t>
      </w:r>
      <w:r w:rsidRPr="000C73C5">
        <w:rPr>
          <w:rStyle w:val="Style13ptBold"/>
          <w:b w:val="0"/>
          <w:sz w:val="16"/>
        </w:rPr>
        <w:t xml:space="preserve">“It is so bad, and we will have so much time to simply explain that to the American people that you might find that </w:t>
      </w:r>
      <w:r w:rsidRPr="008F6F02">
        <w:rPr>
          <w:rStyle w:val="StyleUnderline"/>
        </w:rPr>
        <w:t xml:space="preserve">we could fuel a </w:t>
      </w:r>
      <w:r w:rsidRPr="008F6F02">
        <w:rPr>
          <w:rStyle w:val="Emphasis"/>
        </w:rPr>
        <w:t>very substantial grass-roots revolt</w:t>
      </w:r>
      <w:r w:rsidRPr="000C73C5">
        <w:rPr>
          <w:rStyle w:val="Style13ptBold"/>
          <w:b w:val="0"/>
          <w:sz w:val="16"/>
        </w:rPr>
        <w:t>,” Mr. DeFazio said.</w:t>
      </w:r>
    </w:p>
    <w:p w:rsidR="006463B2" w:rsidRDefault="006463B2" w:rsidP="0061753F"/>
    <w:p w:rsidR="00243682" w:rsidRPr="00B5122B" w:rsidRDefault="00243682" w:rsidP="00243682">
      <w:pPr>
        <w:pStyle w:val="Heading4"/>
      </w:pPr>
      <w:r>
        <w:t>TPP Passage likely, but not guaranteed – fast track was necessary, but only a first step – its key to success of Asia pivot</w:t>
      </w:r>
    </w:p>
    <w:p w:rsidR="00243682" w:rsidRPr="00B5122B" w:rsidRDefault="00243682" w:rsidP="00243682">
      <w:pPr>
        <w:rPr>
          <w:rStyle w:val="Style13ptBold"/>
          <w:b w:val="0"/>
          <w:sz w:val="20"/>
          <w:szCs w:val="20"/>
        </w:rPr>
      </w:pPr>
      <w:r>
        <w:rPr>
          <w:rStyle w:val="Style13ptBold"/>
        </w:rPr>
        <w:t xml:space="preserve">Kehoe, 6/24 – </w:t>
      </w:r>
      <w:r w:rsidRPr="00B5122B">
        <w:rPr>
          <w:rStyle w:val="Style13ptBold"/>
          <w:b w:val="0"/>
          <w:sz w:val="20"/>
          <w:szCs w:val="20"/>
        </w:rPr>
        <w:t>John,</w:t>
      </w:r>
      <w:r>
        <w:rPr>
          <w:rStyle w:val="Style13ptBold"/>
          <w:b w:val="0"/>
          <w:sz w:val="20"/>
          <w:szCs w:val="20"/>
        </w:rPr>
        <w:t xml:space="preserve"> John Kehoe is the United States correspondent for The Australian Financial Review, , John reports on the economy, politics, and business, John began his career at the Australian Treasury as a policy analyst, after studying economics and politics at Monash University in </w:t>
      </w:r>
      <w:proofErr w:type="spellStart"/>
      <w:r>
        <w:rPr>
          <w:rStyle w:val="Style13ptBold"/>
          <w:b w:val="0"/>
          <w:sz w:val="20"/>
          <w:szCs w:val="20"/>
        </w:rPr>
        <w:t>Melbourne.Australian</w:t>
      </w:r>
      <w:proofErr w:type="spellEnd"/>
      <w:r>
        <w:rPr>
          <w:rStyle w:val="Style13ptBold"/>
          <w:b w:val="0"/>
          <w:sz w:val="20"/>
          <w:szCs w:val="20"/>
        </w:rPr>
        <w:t xml:space="preserve">, </w:t>
      </w:r>
      <w:r w:rsidRPr="00B5122B">
        <w:rPr>
          <w:rStyle w:val="Style13ptBold"/>
          <w:b w:val="0"/>
          <w:sz w:val="20"/>
          <w:szCs w:val="20"/>
        </w:rPr>
        <w:t>Financial Review, 6/24/14, http://www.afr.com/news/economy/trade/obamas-pacific-trade-deal-close-as-congress-reverses-block-20150623-ghvyt4</w:t>
      </w:r>
    </w:p>
    <w:p w:rsidR="00243682" w:rsidRDefault="00243682" w:rsidP="00243682">
      <w:pPr>
        <w:rPr>
          <w:sz w:val="16"/>
        </w:rPr>
      </w:pPr>
      <w:r w:rsidRPr="00671F61">
        <w:rPr>
          <w:rStyle w:val="StyleUnderline"/>
        </w:rPr>
        <w:t xml:space="preserve">Obama’s Pacific trade deal </w:t>
      </w:r>
      <w:r w:rsidRPr="00B5122B">
        <w:rPr>
          <w:rStyle w:val="Emphasis"/>
        </w:rPr>
        <w:t>close</w:t>
      </w:r>
      <w:r w:rsidRPr="00671F61">
        <w:rPr>
          <w:rStyle w:val="StyleUnderline"/>
        </w:rPr>
        <w:t xml:space="preserve"> as Congress reverses block</w:t>
      </w:r>
      <w:r>
        <w:rPr>
          <w:rStyle w:val="StyleUnderline"/>
        </w:rPr>
        <w:t xml:space="preserve"> </w:t>
      </w:r>
      <w:r w:rsidRPr="00B5122B">
        <w:rPr>
          <w:sz w:val="16"/>
        </w:rPr>
        <w:t xml:space="preserve">President Barack </w:t>
      </w:r>
      <w:r w:rsidRPr="00671F61">
        <w:rPr>
          <w:rStyle w:val="StyleUnderline"/>
        </w:rPr>
        <w:t>Obama and</w:t>
      </w:r>
      <w:r w:rsidRPr="00B5122B">
        <w:rPr>
          <w:sz w:val="16"/>
        </w:rPr>
        <w:t xml:space="preserve"> the US </w:t>
      </w:r>
      <w:r w:rsidRPr="00671F61">
        <w:rPr>
          <w:rStyle w:val="StyleUnderline"/>
        </w:rPr>
        <w:t>Congress cleared a major hurdle for a proposed Pacific Rim free trade</w:t>
      </w:r>
      <w:r w:rsidRPr="00B5122B">
        <w:rPr>
          <w:sz w:val="16"/>
        </w:rPr>
        <w:t xml:space="preserve"> and investment </w:t>
      </w:r>
      <w:r w:rsidRPr="00671F61">
        <w:rPr>
          <w:rStyle w:val="StyleUnderline"/>
        </w:rPr>
        <w:t>agreement, paving the way for the 12 participating countries</w:t>
      </w:r>
      <w:r w:rsidRPr="00B5122B">
        <w:rPr>
          <w:sz w:val="16"/>
        </w:rPr>
        <w:t xml:space="preserve">, including Australia and Japan, </w:t>
      </w:r>
      <w:r w:rsidRPr="00671F61">
        <w:rPr>
          <w:rStyle w:val="StyleUnderline"/>
        </w:rPr>
        <w:t xml:space="preserve">to </w:t>
      </w:r>
      <w:proofErr w:type="spellStart"/>
      <w:r w:rsidRPr="00671F61">
        <w:rPr>
          <w:rStyle w:val="StyleUnderline"/>
        </w:rPr>
        <w:t>finalise</w:t>
      </w:r>
      <w:proofErr w:type="spellEnd"/>
      <w:r w:rsidRPr="00671F61">
        <w:rPr>
          <w:rStyle w:val="StyleUnderline"/>
        </w:rPr>
        <w:t xml:space="preserve"> negotiations</w:t>
      </w:r>
      <w:r w:rsidRPr="00B5122B">
        <w:rPr>
          <w:sz w:val="16"/>
        </w:rPr>
        <w:t xml:space="preserve"> on a deal. After the President copped an embarrassing rejection from his own union-beholden Democratic party 11 days earlier, a majority of US Senators supported advancing legislation that would give </w:t>
      </w:r>
      <w:proofErr w:type="spellStart"/>
      <w:r w:rsidRPr="00B5122B">
        <w:rPr>
          <w:sz w:val="16"/>
        </w:rPr>
        <w:t>Mr</w:t>
      </w:r>
      <w:proofErr w:type="spellEnd"/>
      <w:r w:rsidRPr="00B5122B">
        <w:rPr>
          <w:sz w:val="16"/>
        </w:rPr>
        <w:t xml:space="preserve"> Obama the power to set the details of the Trans-Pacific Partnership. The 60-37 vote in the Senate on Tuesday to prevent a filibuster debate on the so-called trade promotion authority (TPA) bill, sets up a final vote in for senators on Wednesday to grant the President the fast-track power. The TPA measure is widely expected to attract the 51 votes required, after the House of Representative approved mirroring legislation last week. The TPA or </w:t>
      </w:r>
      <w:r w:rsidRPr="00B5122B">
        <w:rPr>
          <w:rStyle w:val="StyleUnderline"/>
        </w:rPr>
        <w:t>fast-track power</w:t>
      </w:r>
      <w:r w:rsidRPr="00B5122B">
        <w:rPr>
          <w:sz w:val="16"/>
        </w:rPr>
        <w:t xml:space="preserve">, which prevents Congress from changing the details of the TPP and </w:t>
      </w:r>
      <w:r w:rsidRPr="00B5122B">
        <w:rPr>
          <w:rStyle w:val="StyleUnderline"/>
        </w:rPr>
        <w:t>limits lawmakers to a simple yes or no vote on the final pact</w:t>
      </w:r>
      <w:r w:rsidRPr="00B5122B">
        <w:rPr>
          <w:sz w:val="16"/>
        </w:rPr>
        <w:t xml:space="preserve">, is vital for other countries to sign the free trade and investment agreement. Luis Miguel </w:t>
      </w:r>
      <w:proofErr w:type="spellStart"/>
      <w:r w:rsidRPr="00B5122B">
        <w:rPr>
          <w:sz w:val="16"/>
        </w:rPr>
        <w:t>Castilla</w:t>
      </w:r>
      <w:proofErr w:type="spellEnd"/>
      <w:r w:rsidRPr="00B5122B">
        <w:rPr>
          <w:sz w:val="16"/>
        </w:rPr>
        <w:t>, the ambassador of Peru to the United States, said the TPP negotiations were stalled until other countries had assurance the President had secured TPA. "</w:t>
      </w:r>
      <w:r w:rsidRPr="00671F61">
        <w:rPr>
          <w:rStyle w:val="StyleUnderline"/>
        </w:rPr>
        <w:t xml:space="preserve">There are </w:t>
      </w:r>
      <w:r w:rsidRPr="00671F61">
        <w:rPr>
          <w:rStyle w:val="Emphasis"/>
        </w:rPr>
        <w:t>still some critical issues pending</w:t>
      </w:r>
      <w:r w:rsidRPr="00B5122B">
        <w:rPr>
          <w:sz w:val="16"/>
        </w:rPr>
        <w:t xml:space="preserve"> at the negotiating table [between TPP countries], </w:t>
      </w:r>
      <w:r w:rsidRPr="00671F61">
        <w:rPr>
          <w:rStyle w:val="StyleUnderline"/>
        </w:rPr>
        <w:t xml:space="preserve">but this is an </w:t>
      </w:r>
      <w:r w:rsidRPr="00671F61">
        <w:rPr>
          <w:rStyle w:val="Emphasis"/>
        </w:rPr>
        <w:t>essential first tool to proceed forward</w:t>
      </w:r>
      <w:r w:rsidRPr="00671F61">
        <w:rPr>
          <w:rStyle w:val="StyleUnderline"/>
        </w:rPr>
        <w:t>,</w:t>
      </w:r>
      <w:r w:rsidRPr="00B5122B">
        <w:rPr>
          <w:sz w:val="16"/>
        </w:rPr>
        <w:t xml:space="preserve">" he said at the Atlantic Council in Washington. </w:t>
      </w:r>
      <w:r w:rsidRPr="00671F61">
        <w:rPr>
          <w:rStyle w:val="StyleUnderline"/>
        </w:rPr>
        <w:t xml:space="preserve">The TPP is a major proposed multilateral accord, covering more than 40 per cent of the world's economy and will set sweeping new rules for trade, investment, intellectual property, </w:t>
      </w:r>
      <w:proofErr w:type="spellStart"/>
      <w:r w:rsidRPr="00671F61">
        <w:rPr>
          <w:rStyle w:val="StyleUnderline"/>
        </w:rPr>
        <w:t>labour</w:t>
      </w:r>
      <w:proofErr w:type="spellEnd"/>
      <w:r w:rsidRPr="00671F61">
        <w:rPr>
          <w:rStyle w:val="StyleUnderline"/>
        </w:rPr>
        <w:t xml:space="preserve"> and the environment.</w:t>
      </w:r>
      <w:r>
        <w:rPr>
          <w:rStyle w:val="StyleUnderline"/>
        </w:rPr>
        <w:t xml:space="preserve"> </w:t>
      </w:r>
      <w:r w:rsidRPr="00671F61">
        <w:rPr>
          <w:rStyle w:val="StyleUnderline"/>
        </w:rPr>
        <w:t xml:space="preserve">As well as promising big economic benefits for countries to plug in to the fast growing Asia region, the TPP is considered a </w:t>
      </w:r>
      <w:r w:rsidRPr="00671F61">
        <w:rPr>
          <w:rStyle w:val="Emphasis"/>
        </w:rPr>
        <w:t>vital economic element</w:t>
      </w:r>
      <w:r w:rsidRPr="00671F61">
        <w:rPr>
          <w:rStyle w:val="StyleUnderline"/>
        </w:rPr>
        <w:t xml:space="preserve"> to</w:t>
      </w:r>
      <w:r w:rsidRPr="00B5122B">
        <w:rPr>
          <w:sz w:val="16"/>
        </w:rPr>
        <w:t xml:space="preserve"> President </w:t>
      </w:r>
      <w:r w:rsidRPr="00671F61">
        <w:rPr>
          <w:rStyle w:val="StyleUnderline"/>
        </w:rPr>
        <w:t>Obama's strategic rebalance to Asia to offset the rise of rival China.</w:t>
      </w:r>
      <w:r>
        <w:rPr>
          <w:rStyle w:val="StyleUnderline"/>
        </w:rPr>
        <w:t xml:space="preserve"> </w:t>
      </w:r>
      <w:r w:rsidRPr="00B5122B">
        <w:rPr>
          <w:sz w:val="16"/>
        </w:rPr>
        <w:t xml:space="preserve">The 12 TPP countries are Australia, Brunei, Canada, Chile, Japan, Malaysia, Mexico, New Zealand, Peru, Singapore, the United States and Vietnam. Participating countries yet to remove trade barriers, such as agriculture tariffs and quotas in Japan and Canada, have been holding back their best and final offers until they have confidence that the US Trade Representative can keep its word without meddling from the US Congress. </w:t>
      </w:r>
      <w:r w:rsidRPr="00671F61">
        <w:rPr>
          <w:rStyle w:val="StyleUnderline"/>
        </w:rPr>
        <w:t xml:space="preserve">Trade unions and </w:t>
      </w:r>
      <w:r w:rsidRPr="00B5122B">
        <w:rPr>
          <w:rStyle w:val="Emphasis"/>
        </w:rPr>
        <w:t>many Democrats have waged a furious campaign against the TPP</w:t>
      </w:r>
      <w:r w:rsidRPr="00671F61">
        <w:rPr>
          <w:rStyle w:val="StyleUnderline"/>
        </w:rPr>
        <w:t>, claiming that a free trade agreement with Mexico and Canada</w:t>
      </w:r>
      <w:r w:rsidRPr="00B5122B">
        <w:rPr>
          <w:sz w:val="16"/>
        </w:rPr>
        <w:t xml:space="preserve"> earlier </w:t>
      </w:r>
      <w:r w:rsidRPr="00671F61">
        <w:rPr>
          <w:rStyle w:val="StyleUnderline"/>
        </w:rPr>
        <w:t>triggered the shifting of thousands of blue collar jobs</w:t>
      </w:r>
      <w:r w:rsidRPr="00B5122B">
        <w:rPr>
          <w:sz w:val="16"/>
        </w:rPr>
        <w:t xml:space="preserve"> to lower cost countries and only benefited big corporations. In the end, President Obama relied on mainly Republican support, combined with a handful of Democrats, after the House initially rejected TPA legislation this month. </w:t>
      </w:r>
      <w:proofErr w:type="spellStart"/>
      <w:r w:rsidRPr="00B5122B">
        <w:rPr>
          <w:sz w:val="16"/>
        </w:rPr>
        <w:t>Mr</w:t>
      </w:r>
      <w:proofErr w:type="spellEnd"/>
      <w:r w:rsidRPr="00B5122B">
        <w:rPr>
          <w:sz w:val="16"/>
        </w:rPr>
        <w:t xml:space="preserve"> Obama, who was </w:t>
      </w:r>
      <w:proofErr w:type="spellStart"/>
      <w:r w:rsidRPr="00B5122B">
        <w:rPr>
          <w:sz w:val="16"/>
        </w:rPr>
        <w:t>criticised</w:t>
      </w:r>
      <w:proofErr w:type="spellEnd"/>
      <w:r w:rsidRPr="00B5122B">
        <w:rPr>
          <w:sz w:val="16"/>
        </w:rPr>
        <w:t xml:space="preserve"> for belatedly lobbying Congress on the benefits of TPP, has said the deal is vital to ensure the US helps set the trade rules in Asia, instead of China. Trade Minister Andrew Robb, who was in India, has said getting trade ministers together to conclude a </w:t>
      </w:r>
      <w:proofErr w:type="spellStart"/>
      <w:r w:rsidRPr="00B5122B">
        <w:rPr>
          <w:sz w:val="16"/>
        </w:rPr>
        <w:t>negoitation</w:t>
      </w:r>
      <w:proofErr w:type="spellEnd"/>
      <w:r w:rsidRPr="00B5122B">
        <w:rPr>
          <w:sz w:val="16"/>
        </w:rPr>
        <w:t xml:space="preserve"> was dependent on a successful US outcome on TPA. Pro-free trade Republicans hailed Tuesday's breakthrough in the Senate. "This has been a long and rather twisted path to where we are today but it's a very, very important accomplishment for the country," said Senate majority leader and Republican Mitch McConnell, who helped steer the vote. </w:t>
      </w:r>
      <w:r w:rsidRPr="00B5122B">
        <w:rPr>
          <w:rStyle w:val="Emphasis"/>
        </w:rPr>
        <w:t xml:space="preserve">Despite </w:t>
      </w:r>
      <w:r w:rsidRPr="0061753F">
        <w:rPr>
          <w:rStyle w:val="Emphasis"/>
        </w:rPr>
        <w:t xml:space="preserve">optimism </w:t>
      </w:r>
      <w:r w:rsidRPr="009357EE">
        <w:rPr>
          <w:rStyle w:val="StyleUnderline"/>
        </w:rPr>
        <w:t>that the Washington roadblock is now</w:t>
      </w:r>
      <w:r w:rsidRPr="0061753F">
        <w:rPr>
          <w:rStyle w:val="Emphasis"/>
        </w:rPr>
        <w:t xml:space="preserve"> almost </w:t>
      </w:r>
      <w:r w:rsidRPr="009357EE">
        <w:rPr>
          <w:rStyle w:val="StyleUnderline"/>
        </w:rPr>
        <w:t xml:space="preserve">cleared, there </w:t>
      </w:r>
      <w:r w:rsidRPr="00B5122B">
        <w:rPr>
          <w:rStyle w:val="Emphasis"/>
        </w:rPr>
        <w:t xml:space="preserve">remain key sticking points </w:t>
      </w:r>
      <w:r w:rsidRPr="00B5122B">
        <w:rPr>
          <w:sz w:val="16"/>
        </w:rPr>
        <w:t xml:space="preserve">to overcome between countries. Chile's </w:t>
      </w:r>
      <w:proofErr w:type="spellStart"/>
      <w:r w:rsidRPr="00B5122B">
        <w:rPr>
          <w:sz w:val="16"/>
        </w:rPr>
        <w:t>amabassador</w:t>
      </w:r>
      <w:proofErr w:type="spellEnd"/>
      <w:r w:rsidRPr="00B5122B">
        <w:rPr>
          <w:sz w:val="16"/>
        </w:rPr>
        <w:t xml:space="preserve"> to the US, Juan Gabriel Valdés, said other countries faced similar challenges gaining domestic political support in their own legislatures to conclude the TPP. "We have political cycles, we have political circumstances and this is a debate that is going to be a tough debate in our own congress," he said. </w:t>
      </w:r>
      <w:r w:rsidRPr="00B5122B">
        <w:rPr>
          <w:rStyle w:val="Emphasis"/>
        </w:rPr>
        <w:t>"There is a tendency to indicate that a mere approval of TPA has solved all the matters pending</w:t>
      </w:r>
      <w:r w:rsidRPr="00B5122B">
        <w:rPr>
          <w:sz w:val="16"/>
        </w:rPr>
        <w:t xml:space="preserve"> in the discussions. </w:t>
      </w:r>
      <w:r w:rsidRPr="00B5122B">
        <w:rPr>
          <w:rStyle w:val="Emphasis"/>
        </w:rPr>
        <w:t>This is simply not true</w:t>
      </w:r>
      <w:r w:rsidRPr="00B5122B">
        <w:rPr>
          <w:sz w:val="16"/>
        </w:rPr>
        <w:t>."</w:t>
      </w:r>
    </w:p>
    <w:p w:rsidR="00243682" w:rsidRDefault="00243682" w:rsidP="0061753F"/>
    <w:p w:rsidR="00094D18" w:rsidRDefault="00094D18" w:rsidP="00094D18">
      <w:pPr>
        <w:rPr>
          <w:sz w:val="16"/>
        </w:rPr>
      </w:pPr>
    </w:p>
    <w:p w:rsidR="00094D18" w:rsidRDefault="00094D18" w:rsidP="00094D18">
      <w:pPr>
        <w:pStyle w:val="Heading4"/>
      </w:pPr>
      <w:r>
        <w:t xml:space="preserve">passage on course, but not certain despite fast track - it’s top </w:t>
      </w:r>
      <w:r w:rsidR="00243682">
        <w:t xml:space="preserve">Obama </w:t>
      </w:r>
      <w:r>
        <w:t xml:space="preserve">priority and PC still key - opponents are regrouping and huge political fight remains </w:t>
      </w:r>
    </w:p>
    <w:p w:rsidR="00094D18" w:rsidRPr="00DF73C3" w:rsidRDefault="00094D18" w:rsidP="00094D18">
      <w:pPr>
        <w:rPr>
          <w:rStyle w:val="Style13ptBold"/>
          <w:b w:val="0"/>
        </w:rPr>
      </w:pPr>
      <w:proofErr w:type="spellStart"/>
      <w:r>
        <w:rPr>
          <w:rStyle w:val="Style13ptBold"/>
        </w:rPr>
        <w:t>Geewax</w:t>
      </w:r>
      <w:proofErr w:type="spellEnd"/>
      <w:r>
        <w:rPr>
          <w:rStyle w:val="Style13ptBold"/>
        </w:rPr>
        <w:t xml:space="preserve">, 6/23  </w:t>
      </w:r>
      <w:r>
        <w:rPr>
          <w:rStyle w:val="Style13ptBold"/>
          <w:b w:val="0"/>
        </w:rPr>
        <w:t xml:space="preserve">-- </w:t>
      </w:r>
      <w:r w:rsidRPr="00DF73C3">
        <w:rPr>
          <w:rStyle w:val="Style13ptBold"/>
          <w:b w:val="0"/>
          <w:sz w:val="20"/>
          <w:szCs w:val="20"/>
        </w:rPr>
        <w:t>Marilyn, Senior Editor and national economics correspondent, NPR, 6/23/15, http://www.npr.org/sections/thetwo-way/2015/06/23/416854805/senate-votes-to-advance-the-white-house-trade-agenda</w:t>
      </w:r>
    </w:p>
    <w:p w:rsidR="006463B2" w:rsidRPr="00243682" w:rsidRDefault="00094D18" w:rsidP="00AA4473">
      <w:pPr>
        <w:rPr>
          <w:rStyle w:val="Emphasis"/>
          <w:b w:val="0"/>
          <w:iCs w:val="0"/>
          <w:sz w:val="14"/>
          <w:u w:val="none"/>
        </w:rPr>
      </w:pPr>
      <w:r w:rsidRPr="00DF73C3">
        <w:rPr>
          <w:rStyle w:val="StyleUnderline"/>
        </w:rPr>
        <w:t>Senate Votes To Advance The White House Trade Agenda</w:t>
      </w:r>
      <w:r>
        <w:rPr>
          <w:rStyle w:val="StyleUnderline"/>
        </w:rPr>
        <w:t xml:space="preserve"> </w:t>
      </w:r>
      <w:r w:rsidRPr="00DF73C3">
        <w:rPr>
          <w:sz w:val="14"/>
        </w:rPr>
        <w:t xml:space="preserve">The Senate voted </w:t>
      </w:r>
      <w:r w:rsidRPr="00DF73C3">
        <w:rPr>
          <w:rStyle w:val="StyleUnderline"/>
        </w:rPr>
        <w:t>60-37</w:t>
      </w:r>
      <w:r w:rsidRPr="00DF73C3">
        <w:rPr>
          <w:sz w:val="14"/>
        </w:rPr>
        <w:t xml:space="preserve"> Tuesday to advance President Obama's trade agenda — </w:t>
      </w:r>
      <w:r w:rsidRPr="00DF73C3">
        <w:rPr>
          <w:rStyle w:val="StyleUnderline"/>
        </w:rPr>
        <w:t xml:space="preserve">setting up a </w:t>
      </w:r>
      <w:r w:rsidRPr="000D67E1">
        <w:rPr>
          <w:rStyle w:val="Emphasis"/>
        </w:rPr>
        <w:t>big victory for the White House</w:t>
      </w:r>
      <w:r w:rsidRPr="00DF73C3">
        <w:rPr>
          <w:sz w:val="14"/>
        </w:rPr>
        <w:t xml:space="preserve"> and a painful loss for labor unions. This latest Senate vote clears away procedural hurdles for legislation granting Trade Promotion Authority (TPA) to Obama. That power allows the president to negotiate trade pacts and then put them on a so-called fast track through Congress. </w:t>
      </w:r>
      <w:r w:rsidRPr="00DF73C3">
        <w:rPr>
          <w:rStyle w:val="StyleUnderline"/>
        </w:rPr>
        <w:t>With TPA in place, Congress would take a simple yes-or-no vote on any trade deal</w:t>
      </w:r>
      <w:r w:rsidRPr="00DF73C3">
        <w:rPr>
          <w:sz w:val="14"/>
        </w:rPr>
        <w:t xml:space="preserve">, with no room for amendments. For decades, presidents have asked Congress for this power, saying that other countries don't want to approve agreements with the United States unless they know any package is final. This trade-negotiation power has expired, and </w:t>
      </w:r>
      <w:r w:rsidRPr="00DF73C3">
        <w:rPr>
          <w:rStyle w:val="StyleUnderline"/>
        </w:rPr>
        <w:t>Obama wanted it renewed so that he could complete a deal with 11 Pacific Rim countries.</w:t>
      </w:r>
      <w:r>
        <w:rPr>
          <w:rStyle w:val="StyleUnderline"/>
        </w:rPr>
        <w:t xml:space="preserve"> </w:t>
      </w:r>
      <w:r w:rsidRPr="00DF73C3">
        <w:rPr>
          <w:sz w:val="14"/>
        </w:rPr>
        <w:t xml:space="preserve">That trade deal, known as the Trans-Pacific Partnership, or </w:t>
      </w:r>
      <w:r w:rsidRPr="00DF73C3">
        <w:rPr>
          <w:rStyle w:val="StyleUnderline"/>
        </w:rPr>
        <w:t>TPP, is still being worked out</w:t>
      </w:r>
      <w:r w:rsidRPr="00DF73C3">
        <w:rPr>
          <w:sz w:val="14"/>
        </w:rPr>
        <w:t xml:space="preserve">. Its progress has been slowed by Obama's lack of fast-track authority. </w:t>
      </w:r>
      <w:r w:rsidRPr="00DF73C3">
        <w:rPr>
          <w:rStyle w:val="StyleUnderline"/>
        </w:rPr>
        <w:t xml:space="preserve">But now, </w:t>
      </w:r>
      <w:r w:rsidRPr="000D67E1">
        <w:rPr>
          <w:rStyle w:val="Emphasis"/>
        </w:rPr>
        <w:t>Obama is on course</w:t>
      </w:r>
      <w:r w:rsidRPr="00DF73C3">
        <w:rPr>
          <w:rStyle w:val="StyleUnderline"/>
        </w:rPr>
        <w:t xml:space="preserve"> to get that power so he can complete TPP</w:t>
      </w:r>
      <w:r w:rsidRPr="00DF73C3">
        <w:rPr>
          <w:sz w:val="14"/>
        </w:rPr>
        <w:t xml:space="preserve">. The Senate still needs to take a final vote on TPA, but passage now requires just a simple majority. Given Tuesday's 60 votes in favor of clearing procedural hurdles, passage seems virtually certain when the Senate votes — probably on Wednesday. The House has already approved fast-track authority. So barring some amazing turnaround, Congress will send TPA legislation to Obama shortly, and he will sign it into law. </w:t>
      </w:r>
      <w:r w:rsidRPr="00DF73C3">
        <w:rPr>
          <w:rStyle w:val="StyleUnderline"/>
        </w:rPr>
        <w:t xml:space="preserve">Unions have been putting up a </w:t>
      </w:r>
      <w:r w:rsidRPr="000D67E1">
        <w:rPr>
          <w:rStyle w:val="Emphasis"/>
        </w:rPr>
        <w:t>fierce fight</w:t>
      </w:r>
      <w:r w:rsidRPr="00DF73C3">
        <w:rPr>
          <w:sz w:val="14"/>
        </w:rPr>
        <w:t xml:space="preserve"> to stop TPA, </w:t>
      </w:r>
      <w:r w:rsidRPr="00DF73C3">
        <w:rPr>
          <w:rStyle w:val="StyleUnderline"/>
        </w:rPr>
        <w:t>which they say leads to secretive trade deals that benefit corporations but harm workers</w:t>
      </w:r>
      <w:r w:rsidRPr="00DF73C3">
        <w:rPr>
          <w:sz w:val="14"/>
        </w:rPr>
        <w:t xml:space="preserve">. After the vote, Sen. Sherrod Brown, D-Ohio, a union supporter, took to the Senate floor to say the vote was "shameful" because it would open the door to more trade deals. In contrast, Senate Majority Leader Mitch McConnell, R-Ky., praised the vote and said, "America is back in the trade business." </w:t>
      </w:r>
      <w:r w:rsidRPr="00DF73C3">
        <w:rPr>
          <w:rStyle w:val="Emphasis"/>
        </w:rPr>
        <w:t>Even though TPA seems a virtual certainty, there's still a bit more drama to play out</w:t>
      </w:r>
      <w:r w:rsidRPr="00DF73C3">
        <w:rPr>
          <w:sz w:val="14"/>
        </w:rPr>
        <w:t xml:space="preserve">. It involves trade-related legislation that Democrats support. To win Democratic votes for TPA, Republican leaders in the House and Senate have pledged to allow votes on legislation renewing Trade Adjustment Assistance (TAA), a program to help displaced workers, as well as a bill to extend trade preferences to sub-Saharan African nations. McConnell also promised to move quickly to complete legislation that would step up enforcement of trade laws. Those bills, supported by the White House and by the great majority of Democrats, have been stalled amid procedural maneuvering to get TPA done. It now appears they will move forward. </w:t>
      </w:r>
      <w:r w:rsidRPr="000D67E1">
        <w:rPr>
          <w:rStyle w:val="Emphasis"/>
        </w:rPr>
        <w:t>Moving forward with a full trade agenda has been a key goal for the White Ho</w:t>
      </w:r>
      <w:r w:rsidRPr="00DF73C3">
        <w:rPr>
          <w:rStyle w:val="Emphasis"/>
        </w:rPr>
        <w:t>use</w:t>
      </w:r>
      <w:r w:rsidRPr="00DF73C3">
        <w:rPr>
          <w:rStyle w:val="StyleUnderline"/>
        </w:rPr>
        <w:t xml:space="preserve">. But the </w:t>
      </w:r>
      <w:r w:rsidRPr="00DF73C3">
        <w:rPr>
          <w:rStyle w:val="Emphasis"/>
        </w:rPr>
        <w:t>battle</w:t>
      </w:r>
      <w:r w:rsidRPr="00DF73C3">
        <w:rPr>
          <w:rStyle w:val="StyleUnderline"/>
        </w:rPr>
        <w:t xml:space="preserve"> to do so has created a </w:t>
      </w:r>
      <w:r w:rsidRPr="000D67E1">
        <w:rPr>
          <w:rStyle w:val="Emphasis"/>
        </w:rPr>
        <w:t>lot of hurt feelings</w:t>
      </w:r>
      <w:r w:rsidRPr="00DF73C3">
        <w:rPr>
          <w:rStyle w:val="StyleUnderline"/>
        </w:rPr>
        <w:t xml:space="preserve"> between the Obama administration and trade opponents, who include union members, environmentalists and consumer advocates.</w:t>
      </w:r>
      <w:r>
        <w:rPr>
          <w:rStyle w:val="StyleUnderline"/>
        </w:rPr>
        <w:t xml:space="preserve"> </w:t>
      </w:r>
      <w:r w:rsidRPr="00DF73C3">
        <w:rPr>
          <w:rStyle w:val="StyleUnderline"/>
        </w:rPr>
        <w:t xml:space="preserve">Those </w:t>
      </w:r>
      <w:r w:rsidRPr="00DF73C3">
        <w:rPr>
          <w:rStyle w:val="Emphasis"/>
        </w:rPr>
        <w:t>opponents are now regrouping for the next fight</w:t>
      </w:r>
      <w:r w:rsidRPr="00DF73C3">
        <w:rPr>
          <w:rStyle w:val="StyleUnderline"/>
        </w:rPr>
        <w:t xml:space="preserve">. </w:t>
      </w:r>
      <w:r w:rsidRPr="000D67E1">
        <w:rPr>
          <w:rStyle w:val="Emphasis"/>
        </w:rPr>
        <w:t>Once fast-track authority is in place</w:t>
      </w:r>
      <w:r w:rsidRPr="00DF73C3">
        <w:rPr>
          <w:rStyle w:val="StyleUnderline"/>
        </w:rPr>
        <w:t>, Obama will be able to complete negotiations for TPP</w:t>
      </w:r>
      <w:r w:rsidRPr="00DF73C3">
        <w:rPr>
          <w:rStyle w:val="Emphasis"/>
        </w:rPr>
        <w:t>. Then Congress will have to vote on it, likely this fall</w:t>
      </w:r>
      <w:r w:rsidRPr="00DF73C3">
        <w:rPr>
          <w:sz w:val="14"/>
        </w:rPr>
        <w:t xml:space="preserve">. Robert </w:t>
      </w:r>
      <w:proofErr w:type="spellStart"/>
      <w:r w:rsidRPr="00DF73C3">
        <w:rPr>
          <w:rStyle w:val="StyleUnderline"/>
        </w:rPr>
        <w:t>Weissman</w:t>
      </w:r>
      <w:proofErr w:type="spellEnd"/>
      <w:r w:rsidRPr="00DF73C3">
        <w:rPr>
          <w:rStyle w:val="StyleUnderline"/>
        </w:rPr>
        <w:t>, president of the consumer advocacy group Public Citizen, put out a statement saying that once "people see what is actually in the agreement, they are going to force their representatives in Washington to vote that deal down</w:t>
      </w:r>
      <w:r w:rsidRPr="00DF73C3">
        <w:rPr>
          <w:sz w:val="14"/>
        </w:rPr>
        <w:t>."</w:t>
      </w:r>
    </w:p>
    <w:p w:rsidR="00AA4473" w:rsidRDefault="00AA4473" w:rsidP="0061753F"/>
    <w:p w:rsidR="0061753F" w:rsidRPr="009725FB" w:rsidRDefault="0061753F" w:rsidP="0061753F">
      <w:pPr>
        <w:pStyle w:val="Heading4"/>
        <w:rPr>
          <w:b w:val="0"/>
        </w:rPr>
      </w:pPr>
      <w:r>
        <w:t xml:space="preserve">Fast track makes TPP passage likely, but not guaranteed – still a big fight – key to </w:t>
      </w:r>
      <w:proofErr w:type="spellStart"/>
      <w:r>
        <w:t>asia</w:t>
      </w:r>
      <w:proofErr w:type="spellEnd"/>
      <w:r>
        <w:t xml:space="preserve"> pivot – </w:t>
      </w:r>
      <w:r>
        <w:rPr>
          <w:b w:val="0"/>
        </w:rPr>
        <w:t>biggest fight in house = no filibuster is irrelevant</w:t>
      </w:r>
    </w:p>
    <w:p w:rsidR="0061753F" w:rsidRDefault="0061753F" w:rsidP="0061753F">
      <w:pPr>
        <w:rPr>
          <w:rStyle w:val="Style13ptBold"/>
          <w:b w:val="0"/>
        </w:rPr>
      </w:pPr>
      <w:r>
        <w:rPr>
          <w:rStyle w:val="Style13ptBold"/>
        </w:rPr>
        <w:t>Werner, 6/24 –</w:t>
      </w:r>
      <w:r w:rsidRPr="00094D18">
        <w:rPr>
          <w:rStyle w:val="Style13ptBold"/>
          <w:sz w:val="20"/>
          <w:szCs w:val="20"/>
        </w:rPr>
        <w:t xml:space="preserve"> </w:t>
      </w:r>
      <w:r w:rsidRPr="00094D18">
        <w:rPr>
          <w:rStyle w:val="Style13ptBold"/>
          <w:b w:val="0"/>
          <w:sz w:val="20"/>
          <w:szCs w:val="20"/>
        </w:rPr>
        <w:t xml:space="preserve">Erica, Reporter @ Associated Press, Boston Herald, 6/24/15, </w:t>
      </w:r>
      <w:hyperlink r:id="rId6" w:history="1">
        <w:r w:rsidRPr="00094D18">
          <w:rPr>
            <w:rStyle w:val="Hyperlink"/>
            <w:sz w:val="20"/>
            <w:szCs w:val="20"/>
          </w:rPr>
          <w:t>http://www.bostonherald.com/news_opinion/national/2015/06/senate_vote_moves_obamas_trade_agenda_to_brink_of_enactment</w:t>
        </w:r>
      </w:hyperlink>
    </w:p>
    <w:p w:rsidR="0061753F" w:rsidRDefault="0061753F" w:rsidP="0061753F">
      <w:pPr>
        <w:rPr>
          <w:sz w:val="14"/>
        </w:rPr>
      </w:pPr>
      <w:r w:rsidRPr="00817945">
        <w:rPr>
          <w:rStyle w:val="StyleUnderline"/>
        </w:rPr>
        <w:t xml:space="preserve">With Obama within reach of major trade victory, opponents </w:t>
      </w:r>
      <w:r w:rsidRPr="00817945">
        <w:rPr>
          <w:rStyle w:val="Emphasis"/>
        </w:rPr>
        <w:t>vow to fight individual treaties</w:t>
      </w:r>
      <w:r>
        <w:rPr>
          <w:rStyle w:val="StyleUnderline"/>
        </w:rPr>
        <w:t xml:space="preserve"> </w:t>
      </w:r>
      <w:r w:rsidRPr="00612D17">
        <w:rPr>
          <w:rStyle w:val="StyleUnderline"/>
        </w:rPr>
        <w:t>Senate vote moves Obama's trade agenda to brink of enactment</w:t>
      </w:r>
      <w:r>
        <w:rPr>
          <w:rStyle w:val="StyleUnderline"/>
        </w:rPr>
        <w:t xml:space="preserve"> </w:t>
      </w:r>
      <w:r w:rsidRPr="00817945">
        <w:rPr>
          <w:sz w:val="14"/>
        </w:rPr>
        <w:t xml:space="preserve">President Barack </w:t>
      </w:r>
      <w:r w:rsidRPr="00612D17">
        <w:rPr>
          <w:rStyle w:val="StyleUnderline"/>
        </w:rPr>
        <w:t xml:space="preserve">Obama's long-pursued trade agenda took a </w:t>
      </w:r>
      <w:r w:rsidRPr="00094D18">
        <w:rPr>
          <w:rStyle w:val="Emphasis"/>
        </w:rPr>
        <w:t>giant step toward becoming law</w:t>
      </w:r>
      <w:r w:rsidRPr="00817945">
        <w:rPr>
          <w:sz w:val="14"/>
        </w:rPr>
        <w:t xml:space="preserve"> on Tuesday, and </w:t>
      </w:r>
      <w:r w:rsidRPr="00612D17">
        <w:rPr>
          <w:rStyle w:val="StyleUnderline"/>
        </w:rPr>
        <w:t xml:space="preserve">opponents </w:t>
      </w:r>
      <w:r w:rsidRPr="009357EE">
        <w:rPr>
          <w:rStyle w:val="Emphasis"/>
        </w:rPr>
        <w:t>grudgingly conceded they now</w:t>
      </w:r>
      <w:r w:rsidRPr="00612D17">
        <w:rPr>
          <w:rStyle w:val="StyleUnderline"/>
        </w:rPr>
        <w:t xml:space="preserve"> </w:t>
      </w:r>
      <w:r w:rsidRPr="00612D17">
        <w:rPr>
          <w:rStyle w:val="Emphasis"/>
        </w:rPr>
        <w:t>must fight on less-favorable terrain</w:t>
      </w:r>
      <w:r w:rsidRPr="00817945">
        <w:rPr>
          <w:sz w:val="14"/>
        </w:rPr>
        <w:t xml:space="preserve">. </w:t>
      </w:r>
      <w:r w:rsidRPr="00612D17">
        <w:rPr>
          <w:rStyle w:val="StyleUnderline"/>
        </w:rPr>
        <w:t xml:space="preserve">A key Senate vote </w:t>
      </w:r>
      <w:r w:rsidRPr="00612D17">
        <w:rPr>
          <w:rStyle w:val="Emphasis"/>
        </w:rPr>
        <w:t>greatly brightened</w:t>
      </w:r>
      <w:r w:rsidRPr="00612D17">
        <w:rPr>
          <w:rStyle w:val="StyleUnderline"/>
        </w:rPr>
        <w:t xml:space="preserve"> </w:t>
      </w:r>
      <w:r w:rsidRPr="00817945">
        <w:rPr>
          <w:sz w:val="14"/>
        </w:rPr>
        <w:t xml:space="preserve">Obama's </w:t>
      </w:r>
      <w:r w:rsidRPr="00612D17">
        <w:rPr>
          <w:rStyle w:val="StyleUnderline"/>
        </w:rPr>
        <w:t>hopes for a</w:t>
      </w:r>
      <w:r w:rsidRPr="00817945">
        <w:rPr>
          <w:sz w:val="14"/>
        </w:rPr>
        <w:t xml:space="preserve"> 12-nation </w:t>
      </w:r>
      <w:r w:rsidRPr="00612D17">
        <w:rPr>
          <w:rStyle w:val="StyleUnderline"/>
        </w:rPr>
        <w:t xml:space="preserve">Pacific-rim trade agreement, a </w:t>
      </w:r>
      <w:r w:rsidRPr="00612D17">
        <w:rPr>
          <w:rStyle w:val="Emphasis"/>
        </w:rPr>
        <w:t>keystone</w:t>
      </w:r>
      <w:r w:rsidRPr="00612D17">
        <w:rPr>
          <w:rStyle w:val="StyleUnderline"/>
        </w:rPr>
        <w:t xml:space="preserve"> of his effort to expand U.S. influence in Asia. The trade pact would be a high point in a foreign policy that has otherwise been consumed by crisis management</w:t>
      </w:r>
      <w:r w:rsidRPr="00817945">
        <w:rPr>
          <w:sz w:val="14"/>
        </w:rPr>
        <w:t xml:space="preserve">, and would give Obama a rare legislative achievement in the Republican-controlled Congress. The Senate voted 60-37 to advance his bid for "fast track" negotiating authority. That was the minimum number of votes needed on the procedural question. But final passage, expected no later than Wednesday, needs only a simple majority, which would let Obama sign fast track into law. The president also wants to continue a retraining program for workers displaced by international trade. House and Senate support appears adequate, but even if that measure stumbles, the long-coveted fast track bill will be on Obama's desk. "This is a very important day for our country," Senate Majority Leader Mitch McConnell, R-Ky., said. </w:t>
      </w:r>
      <w:r w:rsidRPr="00612D17">
        <w:rPr>
          <w:rStyle w:val="StyleUnderline"/>
        </w:rPr>
        <w:t>In the strange-bedfellows politics of trade,</w:t>
      </w:r>
      <w:r w:rsidRPr="00817945">
        <w:rPr>
          <w:sz w:val="14"/>
        </w:rPr>
        <w:t xml:space="preserve"> he was among the Republican congressional leaders vital in pushing the agenda forward, with only modest help from Democrats. The </w:t>
      </w:r>
      <w:r w:rsidRPr="00094D18">
        <w:rPr>
          <w:rStyle w:val="Emphasis"/>
        </w:rPr>
        <w:t>big majority of Democrats, especially in the House, oppose free-trade agreements</w:t>
      </w:r>
      <w:r w:rsidRPr="00612D17">
        <w:rPr>
          <w:rStyle w:val="StyleUnderline"/>
        </w:rPr>
        <w:t>, as do the labor unions that play important roles in Democratic primaries. They say free-trade agreements ship U.S. jobs overseas.</w:t>
      </w:r>
      <w:r>
        <w:rPr>
          <w:rStyle w:val="StyleUnderline"/>
        </w:rPr>
        <w:t xml:space="preserve"> </w:t>
      </w:r>
      <w:r w:rsidRPr="00612D17">
        <w:rPr>
          <w:rStyle w:val="StyleUnderline"/>
        </w:rPr>
        <w:t>Obama, major corporate groups, GOP leaders and others say U.S. products must reach more global markets</w:t>
      </w:r>
      <w:r w:rsidRPr="00817945">
        <w:rPr>
          <w:sz w:val="14"/>
        </w:rPr>
        <w:t xml:space="preserve">. They say anti-trade forces have exaggerated the harm done by the 1994 North America Free Trade Agreement, or NAFTA. Previous presidents have enjoyed fast track authority. It lets them propose trade pacts that </w:t>
      </w:r>
      <w:r w:rsidRPr="00D50AA6">
        <w:rPr>
          <w:rStyle w:val="StyleUnderline"/>
        </w:rPr>
        <w:t>Congress can reject or ratify</w:t>
      </w:r>
      <w:r w:rsidRPr="00817945">
        <w:rPr>
          <w:sz w:val="14"/>
        </w:rPr>
        <w:t xml:space="preserve">, but not change or filibuster. </w:t>
      </w:r>
      <w:r w:rsidRPr="00612D17">
        <w:rPr>
          <w:rStyle w:val="StyleUnderline"/>
        </w:rPr>
        <w:t>Obama wants to complete negotiations for the</w:t>
      </w:r>
      <w:r w:rsidRPr="00817945">
        <w:rPr>
          <w:sz w:val="14"/>
        </w:rPr>
        <w:t xml:space="preserve"> 12-nation Trans-Pacific Partnership, or </w:t>
      </w:r>
      <w:r w:rsidRPr="00612D17">
        <w:rPr>
          <w:rStyle w:val="StyleUnderline"/>
        </w:rPr>
        <w:t>TPP.</w:t>
      </w:r>
      <w:r w:rsidRPr="00817945">
        <w:rPr>
          <w:sz w:val="14"/>
        </w:rPr>
        <w:t xml:space="preserve"> Members include Japan, Mexico and Canada. </w:t>
      </w:r>
      <w:r w:rsidRPr="00612D17">
        <w:rPr>
          <w:rStyle w:val="StyleUnderline"/>
        </w:rPr>
        <w:t xml:space="preserve">He would </w:t>
      </w:r>
      <w:r w:rsidRPr="00237D59">
        <w:rPr>
          <w:rStyle w:val="Emphasis"/>
        </w:rPr>
        <w:t xml:space="preserve">ask Congress to ratify it, following weeks or months of public scrutiny that will </w:t>
      </w:r>
      <w:r w:rsidRPr="00612D17">
        <w:rPr>
          <w:rStyle w:val="Emphasis"/>
        </w:rPr>
        <w:t>give opponents another shot</w:t>
      </w:r>
      <w:r w:rsidRPr="00237D59">
        <w:rPr>
          <w:rStyle w:val="Emphasis"/>
        </w:rPr>
        <w:t>. Several such organizations said they will regroup and fight on</w:t>
      </w:r>
      <w:r w:rsidRPr="00612D17">
        <w:rPr>
          <w:rStyle w:val="Emphasis"/>
        </w:rPr>
        <w:t>.</w:t>
      </w:r>
      <w:r>
        <w:rPr>
          <w:rStyle w:val="StyleUnderline"/>
        </w:rPr>
        <w:t xml:space="preserve"> </w:t>
      </w:r>
      <w:r w:rsidRPr="00817945">
        <w:rPr>
          <w:sz w:val="14"/>
        </w:rPr>
        <w:t xml:space="preserve">The liberal group MoveOn.org said fast track "puts the interests of massive, multinational corporations over those of American workers, consumers, and voters." </w:t>
      </w:r>
      <w:r w:rsidRPr="00612D17">
        <w:rPr>
          <w:rStyle w:val="StyleUnderline"/>
        </w:rPr>
        <w:t>When the Pacific-rim proposal becomes public,</w:t>
      </w:r>
      <w:r w:rsidRPr="00817945">
        <w:rPr>
          <w:sz w:val="14"/>
        </w:rPr>
        <w:t xml:space="preserve"> the group said, "</w:t>
      </w:r>
      <w:r w:rsidRPr="00612D17">
        <w:rPr>
          <w:rStyle w:val="StyleUnderline"/>
        </w:rPr>
        <w:t xml:space="preserve">MoveOn members and our allies nationwide will hold our elected officials accountable and </w:t>
      </w:r>
      <w:r w:rsidRPr="00612D17">
        <w:rPr>
          <w:rStyle w:val="Emphasis"/>
        </w:rPr>
        <w:t>urge them to vote down any deal</w:t>
      </w:r>
      <w:r w:rsidRPr="00817945">
        <w:rPr>
          <w:sz w:val="14"/>
        </w:rPr>
        <w:t xml:space="preserve"> that's bad for the American economy."</w:t>
      </w:r>
    </w:p>
    <w:p w:rsidR="000D67E1" w:rsidRDefault="000D67E1" w:rsidP="0061753F">
      <w:pPr>
        <w:rPr>
          <w:sz w:val="16"/>
        </w:rPr>
      </w:pPr>
    </w:p>
    <w:p w:rsidR="009357EE" w:rsidRDefault="009357EE" w:rsidP="009357EE">
      <w:pPr>
        <w:pStyle w:val="Heading4"/>
      </w:pPr>
      <w:r>
        <w:t xml:space="preserve">passage likely, but not guaranteed –  Obama PC still key, </w:t>
      </w:r>
      <w:proofErr w:type="spellStart"/>
      <w:r>
        <w:t>its</w:t>
      </w:r>
      <w:proofErr w:type="spellEnd"/>
      <w:r>
        <w:t xml:space="preserve"> his top priority and he’s pushing hard – TPA vote only </w:t>
      </w:r>
      <w:r w:rsidRPr="00AA4473">
        <w:rPr>
          <w:i/>
          <w:u w:val="single"/>
        </w:rPr>
        <w:t>motivates opposition</w:t>
      </w:r>
      <w:r>
        <w:t xml:space="preserve"> and </w:t>
      </w:r>
      <w:r w:rsidRPr="00AA4473">
        <w:rPr>
          <w:i/>
          <w:u w:val="single"/>
        </w:rPr>
        <w:t>shifts fight onto TPP</w:t>
      </w:r>
      <w:r>
        <w:t xml:space="preserve"> </w:t>
      </w:r>
    </w:p>
    <w:p w:rsidR="009357EE" w:rsidRPr="00B84F37" w:rsidRDefault="009357EE" w:rsidP="009357EE">
      <w:pPr>
        <w:rPr>
          <w:rStyle w:val="Style13ptBold"/>
          <w:b w:val="0"/>
        </w:rPr>
      </w:pPr>
      <w:r>
        <w:rPr>
          <w:rStyle w:val="Style13ptBold"/>
        </w:rPr>
        <w:t xml:space="preserve">Davis, 6/24  </w:t>
      </w:r>
      <w:r>
        <w:rPr>
          <w:rStyle w:val="Style13ptBold"/>
          <w:b w:val="0"/>
        </w:rPr>
        <w:t>-- Susan, USA Today, 6/24/15, http://www.usatoday.com/story/news/politics/2015/06/24/trade-fast-track-questions/29214127/</w:t>
      </w:r>
    </w:p>
    <w:p w:rsidR="009357EE" w:rsidRDefault="009357EE" w:rsidP="009357EE">
      <w:pPr>
        <w:rPr>
          <w:sz w:val="12"/>
        </w:rPr>
      </w:pPr>
      <w:r w:rsidRPr="0061753F">
        <w:rPr>
          <w:sz w:val="12"/>
        </w:rPr>
        <w:t>For the first time since 2007, Congress has approved the renewal of trade promotion authority (TPA), known as "</w:t>
      </w:r>
      <w:r w:rsidRPr="00B84F37">
        <w:rPr>
          <w:rStyle w:val="StyleUnderline"/>
        </w:rPr>
        <w:t>fast track." Passage</w:t>
      </w:r>
      <w:r w:rsidRPr="0061753F">
        <w:rPr>
          <w:sz w:val="12"/>
        </w:rPr>
        <w:t xml:space="preserve"> of the legislation on Wednesday </w:t>
      </w:r>
      <w:r w:rsidRPr="00B84F37">
        <w:rPr>
          <w:rStyle w:val="StyleUnderline"/>
        </w:rPr>
        <w:t>is a huge win for</w:t>
      </w:r>
      <w:r w:rsidRPr="0061753F">
        <w:rPr>
          <w:sz w:val="12"/>
        </w:rPr>
        <w:t xml:space="preserve"> President </w:t>
      </w:r>
      <w:r w:rsidRPr="00B84F37">
        <w:rPr>
          <w:rStyle w:val="StyleUnderline"/>
        </w:rPr>
        <w:t>Obama</w:t>
      </w:r>
      <w:r w:rsidRPr="0061753F">
        <w:rPr>
          <w:sz w:val="12"/>
        </w:rPr>
        <w:t xml:space="preserve"> and Republicans, who formed a rare alliance to enact it over the opposition of the majority of Democrats. Here is a primer on the latest in the trade debate: Q: Why does Obama want fast track authority? A: Fast track creates an expedited legislative process for presidents to get trade bills through Congress. The authority expired in 2007, and Obama is the only president in the modern era who has not had fast track at his disposal. </w:t>
      </w:r>
      <w:r w:rsidRPr="00B84F37">
        <w:rPr>
          <w:rStyle w:val="StyleUnderline"/>
        </w:rPr>
        <w:t>It allows the president to submit to Congress trade pacts that can only be approved or rejected</w:t>
      </w:r>
      <w:r w:rsidRPr="0061753F">
        <w:rPr>
          <w:sz w:val="12"/>
        </w:rPr>
        <w:t xml:space="preserve">, not amended, </w:t>
      </w:r>
      <w:r w:rsidRPr="00B84F37">
        <w:rPr>
          <w:rStyle w:val="StyleUnderline"/>
        </w:rPr>
        <w:t xml:space="preserve">after a period of review. TPA therefore </w:t>
      </w:r>
      <w:r w:rsidRPr="00914E8D">
        <w:rPr>
          <w:rStyle w:val="Emphasis"/>
        </w:rPr>
        <w:t>enhances the president's hand</w:t>
      </w:r>
      <w:r w:rsidRPr="0061753F">
        <w:rPr>
          <w:sz w:val="12"/>
        </w:rPr>
        <w:t xml:space="preserve"> to finalize negotiations in trade talks. </w:t>
      </w:r>
      <w:r w:rsidRPr="00B84F37">
        <w:rPr>
          <w:rStyle w:val="StyleUnderline"/>
        </w:rPr>
        <w:t>The new fast-track authority</w:t>
      </w:r>
      <w:r w:rsidRPr="0061753F">
        <w:rPr>
          <w:sz w:val="12"/>
        </w:rPr>
        <w:t xml:space="preserve"> is good for six years and </w:t>
      </w:r>
      <w:r w:rsidRPr="00B84F37">
        <w:rPr>
          <w:rStyle w:val="StyleUnderline"/>
        </w:rPr>
        <w:t>may be used to consider potential agreements from</w:t>
      </w:r>
      <w:r w:rsidRPr="0061753F">
        <w:rPr>
          <w:sz w:val="12"/>
        </w:rPr>
        <w:t xml:space="preserve"> several </w:t>
      </w:r>
      <w:r w:rsidRPr="00B84F37">
        <w:rPr>
          <w:rStyle w:val="StyleUnderline"/>
        </w:rPr>
        <w:t xml:space="preserve">ongoing trade negotiations. </w:t>
      </w:r>
      <w:r w:rsidRPr="00914E8D">
        <w:rPr>
          <w:rStyle w:val="Emphasis"/>
        </w:rPr>
        <w:t>Chief among them</w:t>
      </w:r>
      <w:r w:rsidRPr="0061753F">
        <w:rPr>
          <w:sz w:val="12"/>
        </w:rPr>
        <w:t xml:space="preserve"> is the Trans-Pacific Partnership (</w:t>
      </w:r>
      <w:r w:rsidRPr="00914E8D">
        <w:rPr>
          <w:rStyle w:val="Emphasis"/>
        </w:rPr>
        <w:t>TPP)</w:t>
      </w:r>
      <w:r w:rsidRPr="0061753F">
        <w:rPr>
          <w:sz w:val="12"/>
        </w:rPr>
        <w:t xml:space="preserve">, a 12-nation pact with Asia-Pacific nations that is </w:t>
      </w:r>
      <w:r w:rsidRPr="00B84F37">
        <w:rPr>
          <w:rStyle w:val="StyleUnderline"/>
        </w:rPr>
        <w:t xml:space="preserve">one of the largest trade agreements ever negotiated. TPP is a </w:t>
      </w:r>
      <w:r w:rsidRPr="00AA4473">
        <w:rPr>
          <w:rStyle w:val="Emphasis"/>
        </w:rPr>
        <w:t>cornerstone of Obama's foreign policy agenda</w:t>
      </w:r>
      <w:r w:rsidRPr="00B84F37">
        <w:rPr>
          <w:rStyle w:val="StyleUnderline"/>
        </w:rPr>
        <w:t xml:space="preserve"> with Asia and </w:t>
      </w:r>
      <w:r w:rsidRPr="00B84F37">
        <w:rPr>
          <w:rStyle w:val="Emphasis"/>
        </w:rPr>
        <w:t>a top policy priority</w:t>
      </w:r>
      <w:r w:rsidRPr="00B84F37">
        <w:rPr>
          <w:rStyle w:val="StyleUnderline"/>
        </w:rPr>
        <w:t xml:space="preserve"> </w:t>
      </w:r>
      <w:r w:rsidRPr="00AA4473">
        <w:rPr>
          <w:rStyle w:val="Emphasis"/>
        </w:rPr>
        <w:t>in his remaining 18 months in office</w:t>
      </w:r>
      <w:r w:rsidRPr="0061753F">
        <w:rPr>
          <w:sz w:val="12"/>
        </w:rPr>
        <w:t xml:space="preserve">. </w:t>
      </w:r>
      <w:r w:rsidRPr="00B84F37">
        <w:rPr>
          <w:rStyle w:val="StyleUnderline"/>
        </w:rPr>
        <w:t>Obama says it will provide the U.S. a stronger foothold in emerging markets and provide an economic counterbalance to China in the region</w:t>
      </w:r>
      <w:r w:rsidRPr="0061753F">
        <w:rPr>
          <w:sz w:val="12"/>
        </w:rPr>
        <w:t xml:space="preserve">. Q: But </w:t>
      </w:r>
      <w:r w:rsidRPr="00B84F37">
        <w:rPr>
          <w:rStyle w:val="StyleUnderline"/>
        </w:rPr>
        <w:t xml:space="preserve">if it's a </w:t>
      </w:r>
      <w:r w:rsidRPr="00914E8D">
        <w:rPr>
          <w:rStyle w:val="Emphasis"/>
        </w:rPr>
        <w:t>top Obama priority</w:t>
      </w:r>
      <w:r w:rsidRPr="00B84F37">
        <w:rPr>
          <w:rStyle w:val="StyleUnderline"/>
        </w:rPr>
        <w:t xml:space="preserve">, </w:t>
      </w:r>
      <w:r w:rsidRPr="0061753F">
        <w:rPr>
          <w:rStyle w:val="Emphasis"/>
        </w:rPr>
        <w:t>why are Democrats so opposed?</w:t>
      </w:r>
      <w:r>
        <w:rPr>
          <w:rStyle w:val="StyleUnderline"/>
        </w:rPr>
        <w:t xml:space="preserve"> </w:t>
      </w:r>
      <w:r w:rsidRPr="0061753F">
        <w:rPr>
          <w:sz w:val="12"/>
        </w:rPr>
        <w:t xml:space="preserve">A: TPA sparked a rare moment of disunity for Obama and congressional Democrats, in part </w:t>
      </w:r>
      <w:r w:rsidRPr="00B84F37">
        <w:rPr>
          <w:rStyle w:val="StyleUnderline"/>
        </w:rPr>
        <w:t xml:space="preserve">because the party's base has </w:t>
      </w:r>
      <w:r w:rsidRPr="00B84F37">
        <w:rPr>
          <w:rStyle w:val="Emphasis"/>
        </w:rPr>
        <w:t>soured on trade</w:t>
      </w:r>
      <w:r w:rsidRPr="00B84F37">
        <w:rPr>
          <w:rStyle w:val="StyleUnderline"/>
        </w:rPr>
        <w:t xml:space="preserve"> and its effects on the U.S. economy</w:t>
      </w:r>
      <w:r w:rsidRPr="0061753F">
        <w:rPr>
          <w:sz w:val="12"/>
        </w:rPr>
        <w:t xml:space="preserve">. Every major labor union opposed TPA, as did the majority of Democrats in Congress. Just 28 of the of 188 House Democrats voted for TPA as did just 14 of 46 Senate Democrats, which includes two independents. Obama took on his party's base on this, sparring publicly with Sen. Elizabeth Warren, D-Mass., and touting renewed TPA as the most progressive fast-track agreement in history. </w:t>
      </w:r>
      <w:r w:rsidRPr="00B84F37">
        <w:rPr>
          <w:rStyle w:val="StyleUnderline"/>
        </w:rPr>
        <w:t xml:space="preserve">Democrats have </w:t>
      </w:r>
      <w:r w:rsidRPr="0078601E">
        <w:rPr>
          <w:rStyle w:val="Emphasis"/>
        </w:rPr>
        <w:t>historically been more skeptical</w:t>
      </w:r>
      <w:r w:rsidRPr="00B84F37">
        <w:rPr>
          <w:rStyle w:val="StyleUnderline"/>
        </w:rPr>
        <w:t xml:space="preserve"> of trade agreements, and a lagging U.S. economy and slow wage growth for American workers made it an </w:t>
      </w:r>
      <w:r w:rsidRPr="00B84F37">
        <w:rPr>
          <w:rStyle w:val="Emphasis"/>
        </w:rPr>
        <w:t>ever harder sell in the current political climate</w:t>
      </w:r>
      <w:r w:rsidRPr="0061753F">
        <w:rPr>
          <w:sz w:val="12"/>
        </w:rPr>
        <w:t xml:space="preserve">. Michigan Rep. Sander </w:t>
      </w:r>
      <w:r w:rsidRPr="00B84F37">
        <w:rPr>
          <w:rStyle w:val="StyleUnderline"/>
        </w:rPr>
        <w:t xml:space="preserve">Levin, a top House Democrat on trade issues, has also said </w:t>
      </w:r>
      <w:r w:rsidRPr="0061753F">
        <w:rPr>
          <w:rStyle w:val="Emphasis"/>
        </w:rPr>
        <w:t>Democrats worry the pending trade agreements will undermine human rights and environmental standards, among other concerns</w:t>
      </w:r>
      <w:r w:rsidRPr="0061753F">
        <w:rPr>
          <w:sz w:val="12"/>
        </w:rPr>
        <w:t xml:space="preserve">. Q: So who are the winners? A: </w:t>
      </w:r>
      <w:r w:rsidRPr="00B84F37">
        <w:rPr>
          <w:rStyle w:val="StyleUnderline"/>
        </w:rPr>
        <w:t>It's a victory for Obama</w:t>
      </w:r>
      <w:r w:rsidRPr="0061753F">
        <w:rPr>
          <w:sz w:val="12"/>
        </w:rPr>
        <w:t xml:space="preserve">, </w:t>
      </w:r>
      <w:r w:rsidRPr="00B84F37">
        <w:rPr>
          <w:rStyle w:val="StyleUnderline"/>
        </w:rPr>
        <w:t>as well as a number of congressional Republicans who worked with the administration</w:t>
      </w:r>
      <w:r w:rsidRPr="0061753F">
        <w:rPr>
          <w:sz w:val="12"/>
        </w:rPr>
        <w:t xml:space="preserve"> to get it passed, including Senate Finance Chairman Orrin Hatch, R-Utah, House Ways and Means Chairman Paul Ryan, R-Wis., as well as House Speaker John Boehner, R-Ohio, and Senate Majority Leader Mitch McConnell, R-Ky., who helped devise a legislative gambit to get fast track through Congress after an initial rebellion by House Democrats. Oregon Sen. Ron Wyden was also a critical Democratic player in crafting TPA. While the White House may view Wyden as a winner, he also sparked the ire of Democratic activists who are threatening a primary challenge in his reelection bid next year. Q: </w:t>
      </w:r>
      <w:r w:rsidRPr="00B84F37">
        <w:rPr>
          <w:rStyle w:val="StyleUnderline"/>
        </w:rPr>
        <w:t>And the losers?</w:t>
      </w:r>
      <w:r>
        <w:rPr>
          <w:rStyle w:val="StyleUnderline"/>
        </w:rPr>
        <w:t xml:space="preserve"> </w:t>
      </w:r>
      <w:r w:rsidRPr="0061753F">
        <w:rPr>
          <w:sz w:val="12"/>
        </w:rPr>
        <w:t xml:space="preserve">A: </w:t>
      </w:r>
      <w:r w:rsidRPr="00B84F37">
        <w:rPr>
          <w:rStyle w:val="StyleUnderline"/>
        </w:rPr>
        <w:t>House Democrats</w:t>
      </w:r>
      <w:r w:rsidRPr="0061753F">
        <w:rPr>
          <w:sz w:val="12"/>
        </w:rPr>
        <w:t xml:space="preserve">, including Minority Leader Nancy Pelosi, D-Calif., took a lot of lumps in the debate after they defied the White House and voted down a trade adjustment assistance (TAA) bill in a poorly executed strategy to slow down or change TPA. The move extracted no changes and did not slow the process in any substantial way, leaving Democrats empty-handed and backed into a corner to support trade adjustment assistance when it returns to the floor this week. </w:t>
      </w:r>
      <w:r w:rsidRPr="00B84F37">
        <w:rPr>
          <w:rStyle w:val="StyleUnderline"/>
        </w:rPr>
        <w:t>Pelosi announced</w:t>
      </w:r>
      <w:r w:rsidRPr="0061753F">
        <w:rPr>
          <w:sz w:val="12"/>
        </w:rPr>
        <w:t xml:space="preserve"> Wednesday </w:t>
      </w:r>
      <w:r w:rsidRPr="00B84F37">
        <w:rPr>
          <w:rStyle w:val="StyleUnderline"/>
        </w:rPr>
        <w:t xml:space="preserve">she would vote for </w:t>
      </w:r>
      <w:r w:rsidRPr="0061753F">
        <w:rPr>
          <w:sz w:val="12"/>
        </w:rPr>
        <w:t xml:space="preserve">TAA </w:t>
      </w:r>
      <w:r w:rsidRPr="00B84F37">
        <w:rPr>
          <w:rStyle w:val="StyleUnderline"/>
        </w:rPr>
        <w:t xml:space="preserve">this time because "it can </w:t>
      </w:r>
      <w:r w:rsidRPr="00B84F37">
        <w:rPr>
          <w:rStyle w:val="Emphasis"/>
        </w:rPr>
        <w:t>open the door to a full debate on TPP."</w:t>
      </w:r>
      <w:r w:rsidRPr="00B84F37">
        <w:rPr>
          <w:rStyle w:val="StyleUnderline"/>
        </w:rPr>
        <w:t xml:space="preserve"> Labor unions, who </w:t>
      </w:r>
      <w:r w:rsidRPr="0061753F">
        <w:rPr>
          <w:rStyle w:val="Emphasis"/>
        </w:rPr>
        <w:t>worked hard to keep Democrats in line</w:t>
      </w:r>
      <w:r w:rsidRPr="0061753F">
        <w:rPr>
          <w:sz w:val="12"/>
        </w:rPr>
        <w:t xml:space="preserve"> to defeat TPA, </w:t>
      </w:r>
      <w:r w:rsidRPr="00B84F37">
        <w:rPr>
          <w:rStyle w:val="StyleUnderline"/>
        </w:rPr>
        <w:t>also take a hit</w:t>
      </w:r>
      <w:r w:rsidRPr="0061753F">
        <w:rPr>
          <w:sz w:val="12"/>
        </w:rPr>
        <w:t xml:space="preserve"> with its passage. </w:t>
      </w:r>
      <w:r w:rsidRPr="00B84F37">
        <w:rPr>
          <w:rStyle w:val="StyleUnderline"/>
        </w:rPr>
        <w:t xml:space="preserve">However, union leaders say it will </w:t>
      </w:r>
      <w:r w:rsidRPr="00B84F37">
        <w:rPr>
          <w:rStyle w:val="Emphasis"/>
        </w:rPr>
        <w:t>only serve to motivate</w:t>
      </w:r>
      <w:r w:rsidRPr="0061753F">
        <w:rPr>
          <w:sz w:val="12"/>
        </w:rPr>
        <w:t xml:space="preserve"> union voters at the ballot box. Q: </w:t>
      </w:r>
      <w:r w:rsidRPr="00B84F37">
        <w:rPr>
          <w:rStyle w:val="StyleUnderline"/>
        </w:rPr>
        <w:t>When will TPP come up for a vote</w:t>
      </w:r>
      <w:r w:rsidRPr="0061753F">
        <w:rPr>
          <w:sz w:val="12"/>
        </w:rPr>
        <w:t xml:space="preserve">? A: There are no votes scheduled yet on TPP. </w:t>
      </w:r>
      <w:r w:rsidRPr="00B84F37">
        <w:rPr>
          <w:rStyle w:val="StyleUnderline"/>
        </w:rPr>
        <w:t xml:space="preserve">Assuming the negotiations are finalized, fast track requires a 60-day public review period before Congress can vote </w:t>
      </w:r>
      <w:r w:rsidRPr="0061753F">
        <w:rPr>
          <w:sz w:val="12"/>
        </w:rPr>
        <w:t xml:space="preserve">on it. Realistically, The Asia-Pacific trade agreement is unlikely to come up for a vote before the fall as Congress confronts pressing legislation to fund the nation's highways and grapples with a log jam over the annual spending bills. </w:t>
      </w:r>
      <w:r w:rsidRPr="00B84F37">
        <w:rPr>
          <w:rStyle w:val="StyleUnderline"/>
        </w:rPr>
        <w:t xml:space="preserve">TPP opponents are </w:t>
      </w:r>
      <w:r w:rsidRPr="00B84F37">
        <w:rPr>
          <w:rStyle w:val="Emphasis"/>
        </w:rPr>
        <w:t>pessimistic about their chances</w:t>
      </w:r>
      <w:r w:rsidRPr="00B84F37">
        <w:rPr>
          <w:rStyle w:val="StyleUnderline"/>
        </w:rPr>
        <w:t xml:space="preserve"> to defeat the trade bill once it comes up for a vote, as the vote for fast track </w:t>
      </w:r>
      <w:r w:rsidRPr="00EC0113">
        <w:rPr>
          <w:rStyle w:val="Emphasis"/>
        </w:rPr>
        <w:t>indicates that there is majority support in Congress for the trade pact</w:t>
      </w:r>
      <w:r w:rsidRPr="0061753F">
        <w:rPr>
          <w:sz w:val="12"/>
        </w:rPr>
        <w:t>.</w:t>
      </w:r>
    </w:p>
    <w:p w:rsidR="000D67E1" w:rsidRDefault="000D67E1" w:rsidP="000D67E1">
      <w:pPr>
        <w:rPr>
          <w:sz w:val="14"/>
        </w:rPr>
      </w:pPr>
    </w:p>
    <w:p w:rsidR="000D67E1" w:rsidRDefault="000D67E1" w:rsidP="000D67E1">
      <w:pPr>
        <w:rPr>
          <w:sz w:val="14"/>
        </w:rPr>
      </w:pPr>
    </w:p>
    <w:p w:rsidR="000D67E1" w:rsidRDefault="000D67E1" w:rsidP="000D67E1">
      <w:pPr>
        <w:pStyle w:val="Heading4"/>
      </w:pPr>
      <w:r>
        <w:t>TPP passage likely not guaranteed, despite fast track approval – PC still key, It Obama’s top priority and still a tough political battle –</w:t>
      </w:r>
    </w:p>
    <w:p w:rsidR="000D67E1" w:rsidRPr="00720887" w:rsidRDefault="000D67E1" w:rsidP="000D67E1">
      <w:pPr>
        <w:rPr>
          <w:rStyle w:val="Style13ptBold"/>
          <w:b w:val="0"/>
        </w:rPr>
      </w:pPr>
      <w:r>
        <w:rPr>
          <w:rStyle w:val="Style13ptBold"/>
        </w:rPr>
        <w:t xml:space="preserve">Washington Post, 6/23 -- </w:t>
      </w:r>
      <w:r>
        <w:rPr>
          <w:rStyle w:val="Style13ptBold"/>
          <w:b w:val="0"/>
        </w:rPr>
        <w:t xml:space="preserve"> </w:t>
      </w:r>
      <w:r w:rsidRPr="0065126D">
        <w:rPr>
          <w:rStyle w:val="Style13ptBold"/>
          <w:b w:val="0"/>
          <w:sz w:val="20"/>
          <w:szCs w:val="20"/>
        </w:rPr>
        <w:t>http://www.washingtonpost.com/politics/congress/key-issues-and-what-lies-ahead-for-obamas-trade-agenda/2015/06/23/5a00d810-19d5-11e5-bed8-1093ee58dad0_story.html</w:t>
      </w:r>
    </w:p>
    <w:p w:rsidR="000D67E1" w:rsidRDefault="000D67E1" w:rsidP="000D67E1">
      <w:pPr>
        <w:rPr>
          <w:sz w:val="16"/>
        </w:rPr>
      </w:pPr>
      <w:r w:rsidRPr="0065126D">
        <w:rPr>
          <w:rStyle w:val="StyleUnderline"/>
        </w:rPr>
        <w:t xml:space="preserve">Key issues, and </w:t>
      </w:r>
      <w:r w:rsidRPr="00AA4473">
        <w:rPr>
          <w:rStyle w:val="Emphasis"/>
        </w:rPr>
        <w:t>what lies ahead, for Obama’s trade agenda</w:t>
      </w:r>
      <w:r>
        <w:rPr>
          <w:rStyle w:val="StyleUnderline"/>
        </w:rPr>
        <w:t xml:space="preserve"> </w:t>
      </w:r>
      <w:r w:rsidRPr="0065126D">
        <w:rPr>
          <w:sz w:val="16"/>
        </w:rPr>
        <w:t xml:space="preserve">TPA, TAA, TPP — It’s an alphabetical mix on trade that requires an explanation. </w:t>
      </w:r>
      <w:r w:rsidRPr="0065126D">
        <w:rPr>
          <w:rStyle w:val="StyleUnderline"/>
        </w:rPr>
        <w:t>The bottom line is</w:t>
      </w:r>
      <w:r w:rsidRPr="0065126D">
        <w:rPr>
          <w:sz w:val="16"/>
        </w:rPr>
        <w:t xml:space="preserve"> President Barack </w:t>
      </w:r>
      <w:r w:rsidRPr="0065126D">
        <w:rPr>
          <w:rStyle w:val="StyleUnderline"/>
        </w:rPr>
        <w:t xml:space="preserve">Obama’s trade agenda, a </w:t>
      </w:r>
      <w:r w:rsidRPr="0065126D">
        <w:rPr>
          <w:rStyle w:val="Emphasis"/>
        </w:rPr>
        <w:t>top priority</w:t>
      </w:r>
      <w:r w:rsidRPr="0065126D">
        <w:rPr>
          <w:rStyle w:val="StyleUnderline"/>
        </w:rPr>
        <w:t xml:space="preserve"> of his last</w:t>
      </w:r>
      <w:r w:rsidRPr="0065126D">
        <w:rPr>
          <w:sz w:val="16"/>
        </w:rPr>
        <w:t xml:space="preserve"> two </w:t>
      </w:r>
      <w:r w:rsidRPr="0065126D">
        <w:rPr>
          <w:rStyle w:val="StyleUnderline"/>
        </w:rPr>
        <w:t xml:space="preserve">years in office, is </w:t>
      </w:r>
      <w:r w:rsidRPr="00AA4473">
        <w:rPr>
          <w:rStyle w:val="Emphasis"/>
        </w:rPr>
        <w:t>back on track</w:t>
      </w:r>
      <w:r w:rsidRPr="0065126D">
        <w:rPr>
          <w:rStyle w:val="StyleUnderline"/>
        </w:rPr>
        <w:t>.</w:t>
      </w:r>
      <w:r w:rsidRPr="0065126D">
        <w:rPr>
          <w:sz w:val="16"/>
        </w:rPr>
        <w:t xml:space="preserve"> Trade Promotion Authority, also known as “</w:t>
      </w:r>
      <w:r w:rsidRPr="0065126D">
        <w:rPr>
          <w:rStyle w:val="StyleUnderline"/>
        </w:rPr>
        <w:t>fast track,”</w:t>
      </w:r>
      <w:r w:rsidRPr="0065126D">
        <w:rPr>
          <w:sz w:val="16"/>
        </w:rPr>
        <w:t xml:space="preserve"> appears on its way to final Senate </w:t>
      </w:r>
      <w:r w:rsidRPr="0065126D">
        <w:rPr>
          <w:rStyle w:val="StyleUnderline"/>
        </w:rPr>
        <w:t>passage</w:t>
      </w:r>
      <w:r w:rsidRPr="0065126D">
        <w:rPr>
          <w:sz w:val="16"/>
        </w:rPr>
        <w:t xml:space="preserve"> and President Barack Obama’s signature. Enjoyed by previous presidents, it </w:t>
      </w:r>
      <w:r w:rsidRPr="0065126D">
        <w:rPr>
          <w:rStyle w:val="StyleUnderline"/>
        </w:rPr>
        <w:t xml:space="preserve">lets the administration negotiate trade agreements that </w:t>
      </w:r>
      <w:r w:rsidRPr="0065126D">
        <w:rPr>
          <w:rStyle w:val="Emphasis"/>
        </w:rPr>
        <w:t>Congress can reject or ratify</w:t>
      </w:r>
      <w:r w:rsidRPr="0065126D">
        <w:rPr>
          <w:rStyle w:val="StyleUnderline"/>
        </w:rPr>
        <w:t>, but not change</w:t>
      </w:r>
      <w:r w:rsidRPr="0065126D">
        <w:rPr>
          <w:sz w:val="16"/>
        </w:rPr>
        <w:t xml:space="preserve"> or filibuster. WHY IS TPA IMPORTANT? </w:t>
      </w:r>
      <w:r w:rsidRPr="0065126D">
        <w:rPr>
          <w:rStyle w:val="StyleUnderline"/>
        </w:rPr>
        <w:t xml:space="preserve">All parties agree that negotiating nations are unwilling to make their best offers to the United States if they feel Congress is well-positioned to kill the deals. </w:t>
      </w:r>
      <w:r w:rsidRPr="0065126D">
        <w:rPr>
          <w:rStyle w:val="Emphasis"/>
        </w:rPr>
        <w:t>That doesn’t mean congressional approval is automatic.</w:t>
      </w:r>
      <w:r>
        <w:rPr>
          <w:rStyle w:val="Emphasis"/>
        </w:rPr>
        <w:t xml:space="preserve"> </w:t>
      </w:r>
      <w:r w:rsidRPr="0065126D">
        <w:rPr>
          <w:rStyle w:val="Emphasis"/>
        </w:rPr>
        <w:t>WHAT COMES NEXT?</w:t>
      </w:r>
      <w:r>
        <w:rPr>
          <w:rStyle w:val="Emphasis"/>
        </w:rPr>
        <w:t xml:space="preserve"> </w:t>
      </w:r>
      <w:r w:rsidRPr="0078601E">
        <w:rPr>
          <w:rStyle w:val="Emphasis"/>
        </w:rPr>
        <w:t>Obama will urge completion of</w:t>
      </w:r>
      <w:r w:rsidRPr="0065126D">
        <w:rPr>
          <w:sz w:val="16"/>
        </w:rPr>
        <w:t xml:space="preserve"> negotiations for the 12-nation Trans-Pacific Partnership, or </w:t>
      </w:r>
      <w:r w:rsidRPr="0078601E">
        <w:rPr>
          <w:rStyle w:val="Emphasis"/>
        </w:rPr>
        <w:t>TPP.</w:t>
      </w:r>
      <w:r w:rsidRPr="0065126D">
        <w:rPr>
          <w:rStyle w:val="StyleUnderline"/>
        </w:rPr>
        <w:t xml:space="preserve"> He would </w:t>
      </w:r>
      <w:r w:rsidRPr="0065126D">
        <w:rPr>
          <w:rStyle w:val="Emphasis"/>
        </w:rPr>
        <w:t>ask Congress to ratify it</w:t>
      </w:r>
      <w:r w:rsidRPr="0065126D">
        <w:rPr>
          <w:rStyle w:val="StyleUnderline"/>
        </w:rPr>
        <w:t xml:space="preserve">, following a period of public scrutiny </w:t>
      </w:r>
      <w:r w:rsidRPr="0065126D">
        <w:rPr>
          <w:rStyle w:val="Emphasis"/>
        </w:rPr>
        <w:t>certain to stir debate</w:t>
      </w:r>
      <w:r w:rsidRPr="0065126D">
        <w:rPr>
          <w:rStyle w:val="StyleUnderline"/>
        </w:rPr>
        <w:t xml:space="preserve"> among unions, environmental groups, businesses, farmers and others.</w:t>
      </w:r>
      <w:r>
        <w:rPr>
          <w:rStyle w:val="StyleUnderline"/>
        </w:rPr>
        <w:t xml:space="preserve"> </w:t>
      </w:r>
      <w:r w:rsidRPr="0065126D">
        <w:rPr>
          <w:sz w:val="16"/>
        </w:rPr>
        <w:t xml:space="preserve">WHAT COUNTRIES ARE IN THE TPP? The United States, Australia, Brunei, Canada, Chile, Japan, Malaysia, Mexico, New Zealand, Peru, Singapore and Vietnam. ___ WILL OTHER TRADE AGREEMENTS FOLLOW? Quite likely. For example, the United States has been negotiating with several European countries, pursuing the Trans-Atlantic Trade Investment Partnership, or TTIP. ___ WHAT ELSE REMAINS ON CONGRESS’ TRADE AGENDA? Three more trade-related bills await Senate action. The most important would extend trade adjustment assistance, or TAA. Usually a union and liberal priority, it provides aid and retraining to workers displaced by international trade. The House also would have to pass TAA if it’s to become law. WHAT ARE THE CHIEF ARGUMENTS FOR AND AGAINST FREE-TRADE AGREEMENTS? </w:t>
      </w:r>
      <w:r w:rsidRPr="0065126D">
        <w:rPr>
          <w:rStyle w:val="StyleUnderline"/>
        </w:rPr>
        <w:t>Unions and many liberal groups say free-trade pacts ship U.S. jobs abroad and reward countries with poor environmental and workplace standards</w:t>
      </w:r>
      <w:r w:rsidRPr="0065126D">
        <w:rPr>
          <w:sz w:val="16"/>
        </w:rPr>
        <w:t>. Obama and others say U.S. products must reach more markets in the global economy.</w:t>
      </w:r>
    </w:p>
    <w:p w:rsidR="00094D18" w:rsidRPr="009A1A9C" w:rsidRDefault="00094D18" w:rsidP="00094D18">
      <w:pPr>
        <w:pStyle w:val="Heading4"/>
      </w:pPr>
      <w:r>
        <w:t xml:space="preserve">Congressional TPP passage not guaranteed – Obama pushing but it will be a tough political fight, despite fast track </w:t>
      </w:r>
    </w:p>
    <w:p w:rsidR="00094D18" w:rsidRPr="009A1A9C" w:rsidRDefault="00094D18" w:rsidP="00094D18">
      <w:pPr>
        <w:rPr>
          <w:rStyle w:val="StyleUnderline"/>
          <w:bCs/>
          <w:sz w:val="26"/>
          <w:u w:val="none"/>
        </w:rPr>
      </w:pPr>
      <w:r>
        <w:rPr>
          <w:rStyle w:val="Style13ptBold"/>
        </w:rPr>
        <w:t xml:space="preserve">Lopez, 6/24 – </w:t>
      </w:r>
      <w:r>
        <w:rPr>
          <w:rStyle w:val="Style13ptBold"/>
          <w:b w:val="0"/>
        </w:rPr>
        <w:t xml:space="preserve">Laura Barron-Lopez, covers Congress for The Huffington Post. Previously, she reported for The Hill and E&amp;E Publishing's </w:t>
      </w:r>
      <w:proofErr w:type="spellStart"/>
      <w:r>
        <w:rPr>
          <w:rStyle w:val="Style13ptBold"/>
          <w:b w:val="0"/>
        </w:rPr>
        <w:t>Greenwire</w:t>
      </w:r>
      <w:proofErr w:type="spellEnd"/>
      <w:r>
        <w:rPr>
          <w:rStyle w:val="Style13ptBold"/>
          <w:b w:val="0"/>
        </w:rPr>
        <w:t>, Huffington Post, 6/24/15, http://www.huffingtonpost.com/2015/06/24/pelosi-backs-taa_n_7654954.html</w:t>
      </w:r>
    </w:p>
    <w:p w:rsidR="00094D18" w:rsidRPr="009A1A9C" w:rsidRDefault="00094D18" w:rsidP="00094D18">
      <w:pPr>
        <w:rPr>
          <w:sz w:val="16"/>
        </w:rPr>
      </w:pPr>
      <w:r w:rsidRPr="009A1A9C">
        <w:rPr>
          <w:sz w:val="16"/>
        </w:rPr>
        <w:t xml:space="preserve">I’m disappointed that the TAA bill isn’t nearly as robust as it should be in light of a trade agreement that encompasses 40 percent of the global economy," </w:t>
      </w:r>
      <w:r w:rsidRPr="009A1A9C">
        <w:rPr>
          <w:rStyle w:val="StyleUnderline"/>
        </w:rPr>
        <w:t xml:space="preserve">Pelosi wrote in a Dear Colleague letter to House Democrats. "While we may not all vote in the same manner on TAA, I will support its passage because it can </w:t>
      </w:r>
      <w:r w:rsidRPr="009A1A9C">
        <w:rPr>
          <w:rStyle w:val="Emphasis"/>
        </w:rPr>
        <w:t>open the door to a full debate on TPP</w:t>
      </w:r>
      <w:r w:rsidRPr="009A1A9C">
        <w:rPr>
          <w:rStyle w:val="StyleUnderline"/>
        </w:rPr>
        <w:t>."</w:t>
      </w:r>
      <w:r>
        <w:rPr>
          <w:rStyle w:val="StyleUnderline"/>
        </w:rPr>
        <w:t xml:space="preserve"> </w:t>
      </w:r>
      <w:r w:rsidRPr="009A1A9C">
        <w:rPr>
          <w:rStyle w:val="StyleUnderline"/>
        </w:rPr>
        <w:t>Obama is currently negotiating the TPP</w:t>
      </w:r>
      <w:r w:rsidRPr="009A1A9C">
        <w:rPr>
          <w:sz w:val="16"/>
        </w:rPr>
        <w:t xml:space="preserve"> with 11 Pacific nations. The TPP and two other large trade deals that the administration is working on, together encompass over half of the world's economy. The passage of the agreements depends on Congress granting him fast-track powers. </w:t>
      </w:r>
      <w:r w:rsidRPr="009A1A9C">
        <w:rPr>
          <w:rStyle w:val="StyleUnderline"/>
        </w:rPr>
        <w:t xml:space="preserve">Pelosi and a majority of House Democrats oppose fast-track, </w:t>
      </w:r>
      <w:r w:rsidRPr="009A1A9C">
        <w:rPr>
          <w:rStyle w:val="Emphasis"/>
        </w:rPr>
        <w:t xml:space="preserve">as well as the massive trade </w:t>
      </w:r>
      <w:r w:rsidRPr="0078601E">
        <w:rPr>
          <w:rStyle w:val="Emphasis"/>
        </w:rPr>
        <w:t>deals that the administration is pushing.</w:t>
      </w:r>
      <w:r w:rsidRPr="009A1A9C">
        <w:rPr>
          <w:sz w:val="16"/>
        </w:rPr>
        <w:t xml:space="preserve"> They argue that such deals fail to protect workers at home, lack sufficiently robust environmental standards and financial regulations, and do nothing to stop unfair currency manipulation. "My standard for any trade agreement is that it must create good-paying 21st century jobs, increase the paychecks of American workers, and it must do so recognizing the relationship between commerce and climate," Pelosi wrote. </w:t>
      </w:r>
      <w:r w:rsidRPr="009A1A9C">
        <w:rPr>
          <w:rStyle w:val="StyleUnderline"/>
        </w:rPr>
        <w:t>With fast-track legislation</w:t>
      </w:r>
      <w:r w:rsidRPr="009A1A9C">
        <w:rPr>
          <w:sz w:val="16"/>
        </w:rPr>
        <w:t xml:space="preserve"> expected to reach Obama's desk Wednesday evening and be </w:t>
      </w:r>
      <w:r w:rsidRPr="009A1A9C">
        <w:rPr>
          <w:rStyle w:val="StyleUnderline"/>
        </w:rPr>
        <w:t>signed into law</w:t>
      </w:r>
      <w:r w:rsidRPr="009A1A9C">
        <w:rPr>
          <w:sz w:val="16"/>
        </w:rPr>
        <w:t>, the public will have only two months to read and understand deals such as the TPP after they are negotiated and before the president signs them. Congress will have to approve the deals as quickly as one month after that, with no changes allowed. "</w:t>
      </w:r>
      <w:r w:rsidRPr="009A1A9C">
        <w:rPr>
          <w:rStyle w:val="StyleUnderline"/>
        </w:rPr>
        <w:t xml:space="preserve">While we have not all voted in the same manner, we </w:t>
      </w:r>
      <w:r w:rsidRPr="009A1A9C">
        <w:rPr>
          <w:rStyle w:val="Emphasis"/>
        </w:rPr>
        <w:t>all recognize that the next debate will be over Trans-Pacific Partnership itself and all Members -- on both sides of this debate -- will shine a bright light on the provisions of TPP,</w:t>
      </w:r>
      <w:r w:rsidRPr="009A1A9C">
        <w:rPr>
          <w:rStyle w:val="StyleUnderline"/>
        </w:rPr>
        <w:t>" Pelosi wrote</w:t>
      </w:r>
      <w:r w:rsidRPr="009A1A9C">
        <w:rPr>
          <w:sz w:val="16"/>
        </w:rPr>
        <w:t xml:space="preserve">. </w:t>
      </w:r>
      <w:r w:rsidRPr="00237D59">
        <w:rPr>
          <w:rStyle w:val="StyleUnderline"/>
        </w:rPr>
        <w:t xml:space="preserve">Pelosi's announcement of support comes after weeks of </w:t>
      </w:r>
      <w:r w:rsidRPr="00094D18">
        <w:rPr>
          <w:rStyle w:val="Emphasis"/>
        </w:rPr>
        <w:t>intense lobbying</w:t>
      </w:r>
      <w:r w:rsidRPr="00237D59">
        <w:rPr>
          <w:rStyle w:val="StyleUnderline"/>
        </w:rPr>
        <w:t xml:space="preserve"> by the White House</w:t>
      </w:r>
      <w:r w:rsidRPr="009A1A9C">
        <w:rPr>
          <w:sz w:val="16"/>
        </w:rPr>
        <w:t xml:space="preserve">, including personal meetings between the president and House Democrats. When all of that failed, however, </w:t>
      </w:r>
      <w:r w:rsidRPr="00237D59">
        <w:rPr>
          <w:rStyle w:val="StyleUnderline"/>
        </w:rPr>
        <w:t xml:space="preserve">Obama </w:t>
      </w:r>
      <w:r w:rsidRPr="00094D18">
        <w:rPr>
          <w:rStyle w:val="Emphasis"/>
        </w:rPr>
        <w:t>hunkered down</w:t>
      </w:r>
      <w:r w:rsidRPr="009A1A9C">
        <w:rPr>
          <w:sz w:val="16"/>
        </w:rPr>
        <w:t xml:space="preserve"> </w:t>
      </w:r>
      <w:r w:rsidRPr="00237D59">
        <w:rPr>
          <w:rStyle w:val="StyleUnderline"/>
        </w:rPr>
        <w:t>with Republicans,</w:t>
      </w:r>
      <w:r w:rsidRPr="009A1A9C">
        <w:rPr>
          <w:sz w:val="16"/>
        </w:rPr>
        <w:t xml:space="preserve"> cutting Democrats who opposed fast-track out of the </w:t>
      </w:r>
      <w:proofErr w:type="spellStart"/>
      <w:r w:rsidRPr="009A1A9C">
        <w:rPr>
          <w:sz w:val="16"/>
        </w:rPr>
        <w:t>dealmaking</w:t>
      </w:r>
      <w:proofErr w:type="spellEnd"/>
      <w:r w:rsidRPr="009A1A9C">
        <w:rPr>
          <w:sz w:val="16"/>
        </w:rPr>
        <w:t xml:space="preserve"> process. </w:t>
      </w:r>
      <w:r w:rsidRPr="009A1A9C">
        <w:rPr>
          <w:rStyle w:val="StyleUnderline"/>
        </w:rPr>
        <w:t xml:space="preserve">The </w:t>
      </w:r>
      <w:r w:rsidRPr="0078601E">
        <w:rPr>
          <w:rStyle w:val="Emphasis"/>
        </w:rPr>
        <w:t>battle over Obama's trade agenda</w:t>
      </w:r>
      <w:r w:rsidRPr="009A1A9C">
        <w:rPr>
          <w:rStyle w:val="StyleUnderline"/>
        </w:rPr>
        <w:t xml:space="preserve"> has left Capitol Hill in chaos over the past month, and is one of the few issues on which a </w:t>
      </w:r>
      <w:r w:rsidRPr="009A1A9C">
        <w:rPr>
          <w:rStyle w:val="Emphasis"/>
        </w:rPr>
        <w:t>majority of Democrats have found themselves fighting the president.</w:t>
      </w:r>
      <w:r w:rsidRPr="009A1A9C">
        <w:rPr>
          <w:sz w:val="16"/>
        </w:rPr>
        <w:t xml:space="preserve"> </w:t>
      </w:r>
    </w:p>
    <w:p w:rsidR="000D67E1" w:rsidRDefault="000D67E1" w:rsidP="0061753F">
      <w:pPr>
        <w:rPr>
          <w:sz w:val="16"/>
        </w:rPr>
      </w:pPr>
    </w:p>
    <w:p w:rsidR="00C7071B" w:rsidRDefault="00C7071B" w:rsidP="000D67E1">
      <w:pPr>
        <w:rPr>
          <w:sz w:val="12"/>
        </w:rPr>
      </w:pPr>
    </w:p>
    <w:p w:rsidR="00C7071B" w:rsidRDefault="00C7071B" w:rsidP="00C7071B">
      <w:pPr>
        <w:pStyle w:val="Heading4"/>
      </w:pPr>
      <w:r>
        <w:t xml:space="preserve">Passage of trade bills just shifts the focus to fight over TPP itself – passage not guaranteed, </w:t>
      </w:r>
      <w:proofErr w:type="spellStart"/>
      <w:r>
        <w:t>obama</w:t>
      </w:r>
      <w:proofErr w:type="spellEnd"/>
      <w:r>
        <w:t xml:space="preserve"> must overcome intense political resistance</w:t>
      </w:r>
    </w:p>
    <w:p w:rsidR="00C7071B" w:rsidRDefault="00C7071B" w:rsidP="00C7071B">
      <w:pPr>
        <w:rPr>
          <w:rStyle w:val="Style13ptBold"/>
          <w:b w:val="0"/>
        </w:rPr>
      </w:pPr>
      <w:r>
        <w:rPr>
          <w:rStyle w:val="Style13ptBold"/>
        </w:rPr>
        <w:t xml:space="preserve">Babington, 6/25  -- </w:t>
      </w:r>
      <w:r w:rsidRPr="00F36707">
        <w:rPr>
          <w:rStyle w:val="Style13ptBold"/>
          <w:b w:val="0"/>
          <w:sz w:val="20"/>
          <w:szCs w:val="20"/>
        </w:rPr>
        <w:t>Charles, covers Congress and national politics for Associated Press. Prior to joining AP in 2007, he worked at The Washington Post, where he covered politics, Congress and the White House, Star Tribune, 6/25/15, http://www.startribune.com/senate-and-house-prepare-to-complete-obama-s-trade-agenda/309734341/</w:t>
      </w:r>
    </w:p>
    <w:p w:rsidR="00C7071B" w:rsidRPr="00F36707" w:rsidRDefault="00C7071B" w:rsidP="00C7071B">
      <w:pPr>
        <w:rPr>
          <w:rStyle w:val="Style13ptBold"/>
          <w:b w:val="0"/>
          <w:sz w:val="16"/>
        </w:rPr>
      </w:pPr>
      <w:r w:rsidRPr="00F36707">
        <w:rPr>
          <w:rStyle w:val="StyleUnderline"/>
        </w:rPr>
        <w:t xml:space="preserve">With Congress set to finish Obama's trade bills, </w:t>
      </w:r>
      <w:r w:rsidRPr="00F36707">
        <w:rPr>
          <w:rStyle w:val="Emphasis"/>
        </w:rPr>
        <w:t>eyes turn to proposed pacts in Asia</w:t>
      </w:r>
      <w:r w:rsidRPr="00F36707">
        <w:rPr>
          <w:rStyle w:val="Style13ptBold"/>
          <w:b w:val="0"/>
          <w:sz w:val="16"/>
        </w:rPr>
        <w:t xml:space="preserve">, beyond </w:t>
      </w:r>
      <w:r w:rsidRPr="00F36707">
        <w:rPr>
          <w:rStyle w:val="StyleUnderline"/>
        </w:rPr>
        <w:t>Congress is wrapping up</w:t>
      </w:r>
      <w:r w:rsidRPr="00F36707">
        <w:rPr>
          <w:rStyle w:val="Style13ptBold"/>
          <w:b w:val="0"/>
          <w:sz w:val="16"/>
        </w:rPr>
        <w:t xml:space="preserve"> President Barack </w:t>
      </w:r>
      <w:r w:rsidRPr="00F36707">
        <w:rPr>
          <w:rStyle w:val="StyleUnderline"/>
        </w:rPr>
        <w:t>Obama's trade agenda</w:t>
      </w:r>
      <w:r w:rsidRPr="00F36707">
        <w:rPr>
          <w:rStyle w:val="Style13ptBold"/>
          <w:b w:val="0"/>
          <w:sz w:val="16"/>
        </w:rPr>
        <w:t xml:space="preserve">, one day after handing him the big prize of "fast track" negotiating authority. Lawmakers appear ready on Thursday to approve a jobs retraining program for workers displaced by international trade. Usually a Democratic priority, it briefly became hostage to Democrats' failed efforts to block fast track. Also on tap are measures to renew the African Growth and Opportunity Act and to enact various customs provisions. </w:t>
      </w:r>
      <w:r w:rsidRPr="00F36707">
        <w:rPr>
          <w:rStyle w:val="StyleUnderline"/>
        </w:rPr>
        <w:t xml:space="preserve">Passage of the bills will </w:t>
      </w:r>
      <w:r w:rsidRPr="00F36707">
        <w:rPr>
          <w:rStyle w:val="Emphasis"/>
        </w:rPr>
        <w:t>let Obama and his trade opponents shift their focus</w:t>
      </w:r>
      <w:r w:rsidRPr="00F36707">
        <w:rPr>
          <w:rStyle w:val="StyleUnderline"/>
        </w:rPr>
        <w:t xml:space="preserve"> </w:t>
      </w:r>
      <w:r w:rsidRPr="002C1FCC">
        <w:rPr>
          <w:rStyle w:val="Emphasis"/>
        </w:rPr>
        <w:t>to proposed trade agreements under negotiation</w:t>
      </w:r>
      <w:r w:rsidRPr="00F36707">
        <w:rPr>
          <w:rStyle w:val="Style13ptBold"/>
          <w:b w:val="0"/>
          <w:sz w:val="16"/>
        </w:rPr>
        <w:t xml:space="preserve"> for years. </w:t>
      </w:r>
      <w:r w:rsidRPr="002C1FCC">
        <w:rPr>
          <w:rStyle w:val="Emphasis"/>
        </w:rPr>
        <w:t>The first involves</w:t>
      </w:r>
      <w:r w:rsidRPr="00F36707">
        <w:rPr>
          <w:rStyle w:val="Style13ptBold"/>
          <w:b w:val="0"/>
          <w:sz w:val="16"/>
        </w:rPr>
        <w:t xml:space="preserve"> the United States, Japan, Canada and nine other </w:t>
      </w:r>
      <w:r w:rsidRPr="002C1FCC">
        <w:rPr>
          <w:rStyle w:val="Emphasis"/>
        </w:rPr>
        <w:t>Pacific-rim nations</w:t>
      </w:r>
      <w:r w:rsidRPr="00F36707">
        <w:rPr>
          <w:rStyle w:val="Style13ptBold"/>
          <w:b w:val="0"/>
          <w:sz w:val="16"/>
        </w:rPr>
        <w:t xml:space="preserve">. </w:t>
      </w:r>
      <w:r w:rsidRPr="00F36707">
        <w:rPr>
          <w:rStyle w:val="StyleUnderline"/>
        </w:rPr>
        <w:t>The fast-track law allows Congress to ratify or reject such agreements, but not change or filibuster them.</w:t>
      </w:r>
      <w:r>
        <w:rPr>
          <w:rStyle w:val="StyleUnderline"/>
        </w:rPr>
        <w:t xml:space="preserve"> </w:t>
      </w:r>
      <w:r w:rsidRPr="00F36707">
        <w:rPr>
          <w:rStyle w:val="StyleUnderline"/>
        </w:rPr>
        <w:t xml:space="preserve">Passage of the trade bills mark a huge win for the president, and one paradoxically spearheaded by Republicans. While clearly a setback for liberal Democrats, some say they will </w:t>
      </w:r>
      <w:r w:rsidRPr="00F36707">
        <w:rPr>
          <w:rStyle w:val="Emphasis"/>
        </w:rPr>
        <w:t>focus on details of the Pacific pact</w:t>
      </w:r>
      <w:r w:rsidRPr="00F36707">
        <w:rPr>
          <w:rStyle w:val="Style13ptBold"/>
          <w:b w:val="0"/>
          <w:sz w:val="16"/>
        </w:rPr>
        <w:t xml:space="preserve"> and other multination trade agreements </w:t>
      </w:r>
      <w:r w:rsidRPr="00F36707">
        <w:rPr>
          <w:rStyle w:val="StyleUnderline"/>
        </w:rPr>
        <w:t xml:space="preserve">the administration is expected to </w:t>
      </w:r>
      <w:r w:rsidRPr="0007485B">
        <w:rPr>
          <w:rStyle w:val="Emphasis"/>
        </w:rPr>
        <w:t>propose soon</w:t>
      </w:r>
      <w:r w:rsidRPr="00F36707">
        <w:rPr>
          <w:rStyle w:val="StyleUnderline"/>
        </w:rPr>
        <w:t>.</w:t>
      </w:r>
      <w:r>
        <w:rPr>
          <w:rStyle w:val="StyleUnderline"/>
        </w:rPr>
        <w:t xml:space="preserve"> </w:t>
      </w:r>
      <w:r w:rsidRPr="00F36707">
        <w:rPr>
          <w:rStyle w:val="StyleUnderline"/>
        </w:rPr>
        <w:t>The resurrection of Obama's once-imperiled trade package is a stinging defeat for the AFL-CIO and other unions and environmental groups that fiercely opposed it. They say free-trade agreements kill U.S. jobs and help countries with poor environmental and workplace standards. Some have vowed to punish the relatively small number of congressional Democrats who opposed them.</w:t>
      </w:r>
      <w:r>
        <w:rPr>
          <w:rStyle w:val="StyleUnderline"/>
        </w:rPr>
        <w:t xml:space="preserve"> </w:t>
      </w:r>
      <w:r w:rsidRPr="00F36707">
        <w:rPr>
          <w:rStyle w:val="StyleUnderline"/>
        </w:rPr>
        <w:t xml:space="preserve">But Obama </w:t>
      </w:r>
      <w:r w:rsidRPr="00F36707">
        <w:rPr>
          <w:rStyle w:val="Style13ptBold"/>
          <w:b w:val="0"/>
          <w:sz w:val="16"/>
        </w:rPr>
        <w:t xml:space="preserve">— much like the last Democratic president, Bill Clinton — </w:t>
      </w:r>
      <w:r w:rsidRPr="00F36707">
        <w:rPr>
          <w:rStyle w:val="StyleUnderline"/>
        </w:rPr>
        <w:t xml:space="preserve">portrays expanded trade as crucial </w:t>
      </w:r>
      <w:r w:rsidRPr="00F36707">
        <w:rPr>
          <w:rStyle w:val="Style13ptBold"/>
          <w:b w:val="0"/>
          <w:sz w:val="16"/>
        </w:rPr>
        <w:t xml:space="preserve">in a global, high-tech economy. </w:t>
      </w:r>
      <w:r w:rsidRPr="00F36707">
        <w:rPr>
          <w:rStyle w:val="StyleUnderline"/>
        </w:rPr>
        <w:t xml:space="preserve">Most Republicans agree, but </w:t>
      </w:r>
      <w:r w:rsidRPr="00F36707">
        <w:rPr>
          <w:rStyle w:val="Emphasis"/>
        </w:rPr>
        <w:t>most congressional Democrats, especially in the House, do not.</w:t>
      </w:r>
      <w:r>
        <w:rPr>
          <w:rStyle w:val="Emphasis"/>
        </w:rPr>
        <w:t xml:space="preserve"> </w:t>
      </w:r>
      <w:r w:rsidRPr="00F36707">
        <w:rPr>
          <w:rStyle w:val="StyleUnderline"/>
        </w:rPr>
        <w:t xml:space="preserve">Trade has opened the </w:t>
      </w:r>
      <w:r w:rsidRPr="002C1FCC">
        <w:rPr>
          <w:rStyle w:val="Emphasis"/>
        </w:rPr>
        <w:t>most striking breach</w:t>
      </w:r>
      <w:r w:rsidRPr="00F36707">
        <w:rPr>
          <w:rStyle w:val="StyleUnderline"/>
        </w:rPr>
        <w:t xml:space="preserve"> between a Democratic president and the lawmakers who overwhelmingly backed him</w:t>
      </w:r>
      <w:r w:rsidRPr="00F36707">
        <w:rPr>
          <w:rStyle w:val="Style13ptBold"/>
          <w:b w:val="0"/>
          <w:sz w:val="16"/>
        </w:rPr>
        <w:t xml:space="preserve"> on health care and other hard-fought issues. House Democrats dealt Obama a humiliating rebuke on June 12, when they derailed his trade package only hours after </w:t>
      </w:r>
      <w:r w:rsidRPr="00F36707">
        <w:rPr>
          <w:rStyle w:val="StyleUnderline"/>
        </w:rPr>
        <w:t>he traveled to the Capitol to personally ask for their help. Republican leaders, with White House support, restructured the legislative package and passed its key elements with big GOP margins, plus modest Democratic support</w:t>
      </w:r>
      <w:r w:rsidRPr="00F36707">
        <w:rPr>
          <w:rStyle w:val="Style13ptBold"/>
          <w:b w:val="0"/>
          <w:sz w:val="16"/>
        </w:rPr>
        <w:t>.</w:t>
      </w:r>
    </w:p>
    <w:p w:rsidR="00C7071B" w:rsidRPr="0061753F" w:rsidRDefault="00C7071B" w:rsidP="000D67E1">
      <w:pPr>
        <w:rPr>
          <w:sz w:val="12"/>
        </w:rPr>
      </w:pPr>
    </w:p>
    <w:p w:rsidR="000D67E1" w:rsidRDefault="000D67E1" w:rsidP="0061753F">
      <w:pPr>
        <w:rPr>
          <w:sz w:val="14"/>
        </w:rPr>
      </w:pPr>
    </w:p>
    <w:p w:rsidR="0061753F" w:rsidRDefault="0061753F" w:rsidP="0061753F">
      <w:pPr>
        <w:rPr>
          <w:sz w:val="14"/>
        </w:rPr>
      </w:pPr>
    </w:p>
    <w:p w:rsidR="0061753F" w:rsidRDefault="0061753F" w:rsidP="0061753F">
      <w:pPr>
        <w:pStyle w:val="Heading4"/>
      </w:pPr>
      <w:r>
        <w:t>TPP passage likely post-fast track, but congressional approval isn’t a done deal – PC Key, vital to Asia Pivot and Econ</w:t>
      </w:r>
    </w:p>
    <w:p w:rsidR="0061753F" w:rsidRPr="00443E42" w:rsidRDefault="0061753F" w:rsidP="0061753F">
      <w:pPr>
        <w:rPr>
          <w:rStyle w:val="Style13ptBold"/>
          <w:b w:val="0"/>
        </w:rPr>
      </w:pPr>
      <w:r>
        <w:rPr>
          <w:rStyle w:val="Style13ptBold"/>
        </w:rPr>
        <w:t xml:space="preserve">Hughes, 6/24 – </w:t>
      </w:r>
      <w:r>
        <w:rPr>
          <w:rStyle w:val="Style13ptBold"/>
          <w:b w:val="0"/>
        </w:rPr>
        <w:t>Krista, Trade Correspondent @ Reuters, 6/24/15, http://www.reuters.com/article/2015/06/24/us-usa-trade-idUSKBN0P40BJ20150624</w:t>
      </w:r>
    </w:p>
    <w:p w:rsidR="0061753F" w:rsidRDefault="0061753F" w:rsidP="0061753F">
      <w:pPr>
        <w:rPr>
          <w:sz w:val="16"/>
        </w:rPr>
      </w:pPr>
      <w:r w:rsidRPr="00443E42">
        <w:rPr>
          <w:rStyle w:val="StyleUnderline"/>
        </w:rPr>
        <w:t xml:space="preserve">Obama's Pacific trade pact </w:t>
      </w:r>
      <w:r w:rsidRPr="00443E42">
        <w:rPr>
          <w:rStyle w:val="Emphasis"/>
        </w:rPr>
        <w:t xml:space="preserve">nears </w:t>
      </w:r>
      <w:r w:rsidRPr="0061753F">
        <w:rPr>
          <w:rStyle w:val="Emphasis"/>
        </w:rPr>
        <w:t>finish in U.S. Congress</w:t>
      </w:r>
      <w:r>
        <w:rPr>
          <w:rStyle w:val="StyleUnderline"/>
        </w:rPr>
        <w:t xml:space="preserve"> </w:t>
      </w:r>
      <w:r w:rsidRPr="00443E42">
        <w:rPr>
          <w:sz w:val="16"/>
        </w:rPr>
        <w:t xml:space="preserve">President Barack </w:t>
      </w:r>
      <w:r w:rsidRPr="00443E42">
        <w:rPr>
          <w:rStyle w:val="StyleUnderline"/>
        </w:rPr>
        <w:t>Obama's bid to boost U.S. economic ties with Asia neared approval</w:t>
      </w:r>
      <w:r w:rsidRPr="00443E42">
        <w:rPr>
          <w:sz w:val="16"/>
        </w:rPr>
        <w:t xml:space="preserve"> on Wednesday, when a six-week </w:t>
      </w:r>
      <w:r w:rsidRPr="0061753F">
        <w:rPr>
          <w:rStyle w:val="Emphasis"/>
        </w:rPr>
        <w:t>congressional battle</w:t>
      </w:r>
      <w:r w:rsidRPr="00443E42">
        <w:rPr>
          <w:rStyle w:val="StyleUnderline"/>
        </w:rPr>
        <w:t xml:space="preserve"> will culminate in a decisive Senate vote on legislation needed to seal his hallmark Pacific Rim trade deal.</w:t>
      </w:r>
      <w:r>
        <w:rPr>
          <w:rStyle w:val="StyleUnderline"/>
        </w:rPr>
        <w:t xml:space="preserve"> </w:t>
      </w:r>
      <w:r w:rsidRPr="00443E42">
        <w:rPr>
          <w:sz w:val="16"/>
        </w:rPr>
        <w:t xml:space="preserve">After two brushes with failure, some </w:t>
      </w:r>
      <w:r w:rsidRPr="00443E42">
        <w:rPr>
          <w:rStyle w:val="Emphasis"/>
        </w:rPr>
        <w:t>fancy legislative footwork and myriad backroom deals</w:t>
      </w:r>
      <w:r w:rsidRPr="00443E42">
        <w:rPr>
          <w:rStyle w:val="StyleUnderline"/>
        </w:rPr>
        <w:t xml:space="preserve"> to keep the legislation alive, lawmakers are expected to grant Obama the power to negotiate trade deals and send them on a fast track through Congress.</w:t>
      </w:r>
      <w:r w:rsidRPr="00443E42">
        <w:rPr>
          <w:sz w:val="16"/>
        </w:rPr>
        <w:t xml:space="preserve"> </w:t>
      </w:r>
      <w:r w:rsidRPr="00443E42">
        <w:rPr>
          <w:rStyle w:val="StyleUnderline"/>
        </w:rPr>
        <w:t>Passage could push</w:t>
      </w:r>
      <w:r w:rsidRPr="00443E42">
        <w:rPr>
          <w:sz w:val="16"/>
        </w:rPr>
        <w:t xml:space="preserve"> the 12-nation Trans-Pacific Partnership (</w:t>
      </w:r>
      <w:r w:rsidRPr="00443E42">
        <w:rPr>
          <w:rStyle w:val="StyleUnderline"/>
        </w:rPr>
        <w:t xml:space="preserve">TPP), a </w:t>
      </w:r>
      <w:r w:rsidRPr="00F3321E">
        <w:rPr>
          <w:rStyle w:val="Emphasis"/>
        </w:rPr>
        <w:t>central part of Obama's foreign policy pivot to Asia</w:t>
      </w:r>
      <w:r w:rsidRPr="00443E42">
        <w:rPr>
          <w:rStyle w:val="StyleUnderline"/>
        </w:rPr>
        <w:t xml:space="preserve">, </w:t>
      </w:r>
      <w:r w:rsidRPr="00817945">
        <w:rPr>
          <w:rStyle w:val="Emphasis"/>
        </w:rPr>
        <w:t>over the finish line in time to get it through Congress</w:t>
      </w:r>
      <w:r w:rsidRPr="00443E42">
        <w:rPr>
          <w:rStyle w:val="StyleUnderline"/>
        </w:rPr>
        <w:t xml:space="preserve"> before year-end</w:t>
      </w:r>
      <w:r w:rsidRPr="00443E42">
        <w:rPr>
          <w:sz w:val="16"/>
        </w:rPr>
        <w:t xml:space="preserve">. </w:t>
      </w:r>
      <w:r w:rsidRPr="00443E42">
        <w:rPr>
          <w:rStyle w:val="StyleUnderline"/>
        </w:rPr>
        <w:t>The deal</w:t>
      </w:r>
      <w:r w:rsidRPr="00443E42">
        <w:rPr>
          <w:sz w:val="16"/>
        </w:rPr>
        <w:t xml:space="preserve">, potentially a legacy-defining achievement for Obama, </w:t>
      </w:r>
      <w:r w:rsidRPr="00443E42">
        <w:rPr>
          <w:rStyle w:val="StyleUnderline"/>
        </w:rPr>
        <w:t>would create a free-trade zone</w:t>
      </w:r>
      <w:r w:rsidRPr="00443E42">
        <w:rPr>
          <w:sz w:val="16"/>
        </w:rPr>
        <w:t xml:space="preserve"> stretching from Japan to Chile, </w:t>
      </w:r>
      <w:r w:rsidRPr="00F3321E">
        <w:rPr>
          <w:rStyle w:val="Emphasis"/>
        </w:rPr>
        <w:t>comprising 40 percent of the world economy and raising annual global economic output</w:t>
      </w:r>
      <w:r w:rsidRPr="00443E42">
        <w:rPr>
          <w:rStyle w:val="StyleUnderline"/>
        </w:rPr>
        <w:t xml:space="preserve"> by nearly $300 billion</w:t>
      </w:r>
      <w:r w:rsidRPr="00443E42">
        <w:rPr>
          <w:sz w:val="16"/>
        </w:rPr>
        <w:t xml:space="preserve">. The Senate voted 60-37 on Tuesday to clear a procedural path for a final vote on passage of </w:t>
      </w:r>
      <w:r w:rsidRPr="00443E42">
        <w:rPr>
          <w:rStyle w:val="StyleUnderline"/>
        </w:rPr>
        <w:t>fast-track</w:t>
      </w:r>
      <w:r w:rsidRPr="00443E42">
        <w:rPr>
          <w:sz w:val="16"/>
        </w:rPr>
        <w:t xml:space="preserve"> authority, which </w:t>
      </w:r>
      <w:r w:rsidRPr="00443E42">
        <w:rPr>
          <w:rStyle w:val="StyleUnderline"/>
        </w:rPr>
        <w:t>would let lawmakers set negotiating goals for</w:t>
      </w:r>
      <w:r w:rsidRPr="00443E42">
        <w:rPr>
          <w:sz w:val="16"/>
        </w:rPr>
        <w:t xml:space="preserve"> trade deals, including </w:t>
      </w:r>
      <w:r w:rsidRPr="00443E42">
        <w:rPr>
          <w:rStyle w:val="StyleUnderline"/>
        </w:rPr>
        <w:t>TPP, but restrict them to yes-or-no votes on final agreements.</w:t>
      </w:r>
      <w:r>
        <w:rPr>
          <w:rStyle w:val="StyleUnderline"/>
        </w:rPr>
        <w:t xml:space="preserve"> </w:t>
      </w:r>
      <w:r w:rsidRPr="00443E42">
        <w:rPr>
          <w:sz w:val="16"/>
        </w:rPr>
        <w:t xml:space="preserve">The fast-track legislation itself now only needs a majority of votes to pass, a hurdle it cleared easily more than a month ago on its first run through the Senate. RESISTANCE EBBS The last congressional hurdle to the trade package also appears to be disintegrating. Fast-track was forced back to the Senate floor after a revolt by House of Representatives Democrats resulted in fast-track being split from a companion measure extending a program to help workers hurt by trade. That bill faces a separate vote in the Senate, as early as Wednesday, and another in the House. </w:t>
      </w:r>
      <w:r w:rsidRPr="00914E8D">
        <w:rPr>
          <w:rStyle w:val="StyleUnderline"/>
        </w:rPr>
        <w:t>Many Democrats</w:t>
      </w:r>
      <w:r w:rsidRPr="00443E42">
        <w:rPr>
          <w:sz w:val="16"/>
        </w:rPr>
        <w:t xml:space="preserve"> who opposed it last week now plan to support it, including House Democratic leader Nancy </w:t>
      </w:r>
      <w:r w:rsidRPr="00914E8D">
        <w:t>Pelosi. "I</w:t>
      </w:r>
      <w:r w:rsidRPr="00443E42">
        <w:rPr>
          <w:rStyle w:val="StyleUnderline"/>
        </w:rPr>
        <w:t xml:space="preserve"> will support its passage because it can </w:t>
      </w:r>
      <w:r w:rsidRPr="00443E42">
        <w:rPr>
          <w:rStyle w:val="Emphasis"/>
        </w:rPr>
        <w:t>open the door to a full debate on TPP</w:t>
      </w:r>
      <w:r w:rsidRPr="00443E42">
        <w:rPr>
          <w:sz w:val="16"/>
        </w:rPr>
        <w:t xml:space="preserve">," she said in a letter to colleagues. The </w:t>
      </w:r>
      <w:r w:rsidRPr="00443E42">
        <w:rPr>
          <w:rStyle w:val="StyleUnderline"/>
        </w:rPr>
        <w:t>top Democrat on the</w:t>
      </w:r>
      <w:r w:rsidRPr="00443E42">
        <w:rPr>
          <w:sz w:val="16"/>
        </w:rPr>
        <w:t xml:space="preserve"> House Ways and Means </w:t>
      </w:r>
      <w:r w:rsidRPr="00443E42">
        <w:rPr>
          <w:rStyle w:val="StyleUnderline"/>
        </w:rPr>
        <w:t>Committee</w:t>
      </w:r>
      <w:r w:rsidRPr="00443E42">
        <w:rPr>
          <w:sz w:val="16"/>
        </w:rPr>
        <w:t xml:space="preserve">, Sander </w:t>
      </w:r>
      <w:r w:rsidRPr="00443E42">
        <w:rPr>
          <w:rStyle w:val="StyleUnderline"/>
        </w:rPr>
        <w:t>Levin, said he expects the "vast majority" of Democrats to vote "yes."</w:t>
      </w:r>
      <w:r>
        <w:rPr>
          <w:rStyle w:val="StyleUnderline"/>
        </w:rPr>
        <w:t xml:space="preserve"> </w:t>
      </w:r>
      <w:r w:rsidRPr="00443E42">
        <w:rPr>
          <w:sz w:val="16"/>
        </w:rPr>
        <w:t xml:space="preserve">Republicans hope to pass both measures this week and send them to Obama for approval, before going on a week-long break. </w:t>
      </w:r>
      <w:r w:rsidRPr="00443E42">
        <w:rPr>
          <w:rStyle w:val="StyleUnderline"/>
        </w:rPr>
        <w:t xml:space="preserve">The </w:t>
      </w:r>
      <w:r w:rsidRPr="00914E8D">
        <w:rPr>
          <w:rStyle w:val="Emphasis"/>
        </w:rPr>
        <w:t>bruising congressional battle</w:t>
      </w:r>
      <w:r w:rsidRPr="00443E42">
        <w:rPr>
          <w:rStyle w:val="StyleUnderline"/>
        </w:rPr>
        <w:t xml:space="preserve"> has </w:t>
      </w:r>
      <w:r w:rsidRPr="0061753F">
        <w:rPr>
          <w:rStyle w:val="Emphasis"/>
        </w:rPr>
        <w:t>pitted Obama against many in his own party</w:t>
      </w:r>
      <w:r w:rsidRPr="00443E42">
        <w:rPr>
          <w:rStyle w:val="StyleUnderline"/>
        </w:rPr>
        <w:t xml:space="preserve">, including Pelosi, and </w:t>
      </w:r>
      <w:r w:rsidRPr="00914E8D">
        <w:rPr>
          <w:rStyle w:val="Emphasis"/>
        </w:rPr>
        <w:t>prompted blood-letting</w:t>
      </w:r>
      <w:r w:rsidRPr="00443E42">
        <w:rPr>
          <w:rStyle w:val="StyleUnderline"/>
        </w:rPr>
        <w:t xml:space="preserve"> among Republicans</w:t>
      </w:r>
      <w:r w:rsidRPr="00443E42">
        <w:rPr>
          <w:sz w:val="16"/>
        </w:rPr>
        <w:t xml:space="preserve"> after party leaders lashed out at conservatives who refused to back the trade agenda. Although opinion polls show a majority of Americans support trade in general, </w:t>
      </w:r>
      <w:r w:rsidRPr="00443E42">
        <w:rPr>
          <w:rStyle w:val="StyleUnderline"/>
        </w:rPr>
        <w:t xml:space="preserve">congressional approval has been a </w:t>
      </w:r>
      <w:r w:rsidRPr="00914E8D">
        <w:rPr>
          <w:rStyle w:val="Emphasis"/>
        </w:rPr>
        <w:t>tough slog</w:t>
      </w:r>
      <w:r w:rsidRPr="00443E42">
        <w:rPr>
          <w:rStyle w:val="StyleUnderline"/>
        </w:rPr>
        <w:t xml:space="preserve"> because labor unions and activists have campaigned</w:t>
      </w:r>
      <w:r w:rsidRPr="00443E42">
        <w:rPr>
          <w:sz w:val="16"/>
        </w:rPr>
        <w:t xml:space="preserve"> against fast-track, </w:t>
      </w:r>
      <w:r w:rsidRPr="00443E42">
        <w:rPr>
          <w:rStyle w:val="StyleUnderline"/>
        </w:rPr>
        <w:t>warning of job losses and vowing to retaliate against Democrats who break ranks to support trade.</w:t>
      </w:r>
      <w:r>
        <w:rPr>
          <w:rStyle w:val="StyleUnderline"/>
        </w:rPr>
        <w:t xml:space="preserve"> </w:t>
      </w:r>
      <w:r w:rsidRPr="00443E42">
        <w:rPr>
          <w:sz w:val="16"/>
        </w:rPr>
        <w:t xml:space="preserve">The front runner for the party's presidential nomination in 2016, Hillary Clinton, said </w:t>
      </w:r>
      <w:r w:rsidRPr="0061753F">
        <w:rPr>
          <w:rStyle w:val="Emphasis"/>
        </w:rPr>
        <w:t>Democratic critics had legitimate</w:t>
      </w:r>
      <w:r w:rsidRPr="00443E42">
        <w:rPr>
          <w:rStyle w:val="Emphasis"/>
        </w:rPr>
        <w:t xml:space="preserve"> concerns but has so far</w:t>
      </w:r>
      <w:r w:rsidRPr="00443E42">
        <w:rPr>
          <w:rStyle w:val="StyleUnderline"/>
        </w:rPr>
        <w:t xml:space="preserve"> </w:t>
      </w:r>
      <w:r w:rsidRPr="00443E42">
        <w:rPr>
          <w:rStyle w:val="Emphasis"/>
        </w:rPr>
        <w:t>reserved judgment on the TPP</w:t>
      </w:r>
      <w:r w:rsidRPr="00443E42">
        <w:rPr>
          <w:rStyle w:val="StyleUnderline"/>
        </w:rPr>
        <w:t>.</w:t>
      </w:r>
      <w:r>
        <w:rPr>
          <w:rStyle w:val="StyleUnderline"/>
        </w:rPr>
        <w:t xml:space="preserve"> </w:t>
      </w:r>
      <w:r w:rsidRPr="00443E42">
        <w:rPr>
          <w:rStyle w:val="StyleUnderline"/>
        </w:rPr>
        <w:t>The TPP would be the biggest trade deal since the North American Free Trade Agreement</w:t>
      </w:r>
      <w:r w:rsidRPr="00443E42">
        <w:rPr>
          <w:sz w:val="16"/>
        </w:rPr>
        <w:t xml:space="preserve"> 20 years ago between the United States, Canada and Mexico.</w:t>
      </w:r>
    </w:p>
    <w:p w:rsidR="007600AC" w:rsidRDefault="007600AC" w:rsidP="0061753F">
      <w:pPr>
        <w:rPr>
          <w:sz w:val="16"/>
        </w:rPr>
      </w:pPr>
    </w:p>
    <w:p w:rsidR="007600AC" w:rsidRDefault="007600AC" w:rsidP="007600AC">
      <w:pPr>
        <w:pStyle w:val="Heading4"/>
        <w:rPr>
          <w:rStyle w:val="Style13ptBold"/>
          <w:b/>
        </w:rPr>
      </w:pPr>
      <w:r>
        <w:rPr>
          <w:rStyle w:val="Style13ptBold"/>
          <w:b/>
        </w:rPr>
        <w:t xml:space="preserve">TPP passage likely post TPA, but not guaranteed – Obama has enough PC to deliver the votes now, but congressional politics still key – </w:t>
      </w:r>
      <w:proofErr w:type="spellStart"/>
      <w:r>
        <w:rPr>
          <w:rStyle w:val="Style13ptBold"/>
          <w:b/>
        </w:rPr>
        <w:t>its</w:t>
      </w:r>
      <w:proofErr w:type="spellEnd"/>
      <w:r>
        <w:rPr>
          <w:rStyle w:val="Style13ptBold"/>
          <w:b/>
        </w:rPr>
        <w:t xml:space="preserve"> vital to trade and </w:t>
      </w:r>
      <w:proofErr w:type="spellStart"/>
      <w:r>
        <w:rPr>
          <w:rStyle w:val="Style13ptBold"/>
          <w:b/>
        </w:rPr>
        <w:t>asia</w:t>
      </w:r>
      <w:proofErr w:type="spellEnd"/>
      <w:r>
        <w:rPr>
          <w:rStyle w:val="Style13ptBold"/>
          <w:b/>
        </w:rPr>
        <w:t xml:space="preserve"> stability</w:t>
      </w:r>
    </w:p>
    <w:p w:rsidR="007600AC" w:rsidRDefault="007600AC" w:rsidP="007600AC">
      <w:pPr>
        <w:rPr>
          <w:rStyle w:val="Style13ptBold"/>
          <w:b w:val="0"/>
        </w:rPr>
      </w:pPr>
      <w:r>
        <w:rPr>
          <w:rStyle w:val="Style13ptBold"/>
        </w:rPr>
        <w:t xml:space="preserve">Baker, 6/24  </w:t>
      </w:r>
      <w:r>
        <w:rPr>
          <w:rStyle w:val="Style13ptBold"/>
          <w:b w:val="0"/>
        </w:rPr>
        <w:t xml:space="preserve">-- </w:t>
      </w:r>
      <w:r w:rsidRPr="0057316B">
        <w:rPr>
          <w:rStyle w:val="Style13ptBold"/>
          <w:b w:val="0"/>
          <w:sz w:val="20"/>
          <w:szCs w:val="20"/>
        </w:rPr>
        <w:t>Peter, American political writer and newspaper reporter who is the White House correspondent for The New York Times and a contributing writer for The New York Times Magazine, Prior to joining The New York Times in 2008, Baker was a reporter for 20 years at The Washington Post, where he also covered the White House during the presidencies of Bill Clinton and George W. Bush, NYT, http://www.nytimes.com/2015/06/25/business/obama-bolsters-his-leverage-with-trade-victory-but-at-a-cost.html?_r=0</w:t>
      </w:r>
    </w:p>
    <w:p w:rsidR="007600AC" w:rsidRPr="008F6F02" w:rsidRDefault="007600AC" w:rsidP="007600AC">
      <w:pPr>
        <w:rPr>
          <w:rStyle w:val="Emphasis"/>
        </w:rPr>
      </w:pPr>
      <w:r w:rsidRPr="008F6F02">
        <w:rPr>
          <w:rStyle w:val="StyleUnderline"/>
        </w:rPr>
        <w:t>In the near term, though</w:t>
      </w:r>
      <w:r w:rsidRPr="00C22443">
        <w:rPr>
          <w:rStyle w:val="Style13ptBold"/>
          <w:b w:val="0"/>
          <w:sz w:val="16"/>
        </w:rPr>
        <w:t xml:space="preserve">, Mr. </w:t>
      </w:r>
      <w:r w:rsidRPr="008F6F02">
        <w:rPr>
          <w:rStyle w:val="StyleUnderline"/>
        </w:rPr>
        <w:t xml:space="preserve">Obama is </w:t>
      </w:r>
      <w:r w:rsidRPr="008F6F02">
        <w:rPr>
          <w:rStyle w:val="Emphasis"/>
        </w:rPr>
        <w:t>emerging with a more potent hand</w:t>
      </w:r>
      <w:r w:rsidRPr="008F6F02">
        <w:rPr>
          <w:rStyle w:val="StyleUnderline"/>
        </w:rPr>
        <w:t xml:space="preserve"> on the world stage, having avoided a defeat that </w:t>
      </w:r>
      <w:r w:rsidRPr="00C22443">
        <w:rPr>
          <w:rStyle w:val="Emphasis"/>
        </w:rPr>
        <w:t>would have made him look like a lame duck</w:t>
      </w:r>
      <w:r w:rsidRPr="00C22443">
        <w:rPr>
          <w:rStyle w:val="Style13ptBold"/>
          <w:b w:val="0"/>
          <w:sz w:val="16"/>
        </w:rPr>
        <w:t xml:space="preserve">. The trade talks have come as he is at a critical stage in two other international negotiations, one with Iran to curb its nuclear program, the other with Cuba to restore diplomatic relations. Mr. </w:t>
      </w:r>
      <w:r w:rsidRPr="008F6F02">
        <w:rPr>
          <w:rStyle w:val="StyleUnderline"/>
        </w:rPr>
        <w:t>Obama’s trade representative</w:t>
      </w:r>
      <w:r w:rsidRPr="00C22443">
        <w:rPr>
          <w:rStyle w:val="Style13ptBold"/>
          <w:b w:val="0"/>
          <w:sz w:val="16"/>
        </w:rPr>
        <w:t xml:space="preserve">, Michael B. </w:t>
      </w:r>
      <w:proofErr w:type="spellStart"/>
      <w:r w:rsidRPr="008F6F02">
        <w:rPr>
          <w:rStyle w:val="StyleUnderline"/>
        </w:rPr>
        <w:t>Froman</w:t>
      </w:r>
      <w:proofErr w:type="spellEnd"/>
      <w:r w:rsidRPr="008F6F02">
        <w:rPr>
          <w:rStyle w:val="StyleUnderline"/>
        </w:rPr>
        <w:t xml:space="preserve">, will now renew negotiations with individual countries seeking to join the trade pact to work on outstanding issues. After that, the chief negotiators of all 12 countries will gather in hopes of pushing through the final disputes. </w:t>
      </w:r>
      <w:r w:rsidRPr="00C00AC2">
        <w:rPr>
          <w:rStyle w:val="Emphasis"/>
        </w:rPr>
        <w:t>Other nations have held off backing down on the toughest issues to see whether</w:t>
      </w:r>
      <w:r w:rsidRPr="00C22443">
        <w:rPr>
          <w:rStyle w:val="Style13ptBold"/>
          <w:b w:val="0"/>
          <w:sz w:val="16"/>
        </w:rPr>
        <w:t xml:space="preserve"> Mr. </w:t>
      </w:r>
      <w:r w:rsidRPr="00C00AC2">
        <w:rPr>
          <w:rStyle w:val="Emphasis"/>
        </w:rPr>
        <w:t>Obama would have the ability to deliver congressional approval.</w:t>
      </w:r>
      <w:r>
        <w:rPr>
          <w:rStyle w:val="Emphasis"/>
        </w:rPr>
        <w:t xml:space="preserve"> </w:t>
      </w:r>
      <w:r w:rsidRPr="00C22443">
        <w:rPr>
          <w:rStyle w:val="StyleUnderline"/>
        </w:rPr>
        <w:t>With t</w:t>
      </w:r>
      <w:r w:rsidRPr="008F6F02">
        <w:rPr>
          <w:rStyle w:val="StyleUnderline"/>
        </w:rPr>
        <w:t xml:space="preserve">he congressional votes behind him, </w:t>
      </w:r>
      <w:r w:rsidRPr="00C22443">
        <w:rPr>
          <w:rStyle w:val="Style13ptBold"/>
          <w:b w:val="0"/>
          <w:sz w:val="16"/>
        </w:rPr>
        <w:t xml:space="preserve">Mr. </w:t>
      </w:r>
      <w:proofErr w:type="spellStart"/>
      <w:r w:rsidRPr="008F6F02">
        <w:rPr>
          <w:rStyle w:val="StyleUnderline"/>
        </w:rPr>
        <w:t>Froman</w:t>
      </w:r>
      <w:proofErr w:type="spellEnd"/>
      <w:r w:rsidRPr="008F6F02">
        <w:rPr>
          <w:rStyle w:val="StyleUnderline"/>
        </w:rPr>
        <w:t xml:space="preserve"> will be in a </w:t>
      </w:r>
      <w:r w:rsidRPr="00C00AC2">
        <w:rPr>
          <w:rStyle w:val="Emphasis"/>
        </w:rPr>
        <w:t>position to press Japan to make concessions</w:t>
      </w:r>
      <w:r w:rsidRPr="008F6F02">
        <w:rPr>
          <w:rStyle w:val="StyleUnderline"/>
        </w:rPr>
        <w:t xml:space="preserve"> on its rice market, for example, or Vietnam on stronger workplace standards.</w:t>
      </w:r>
      <w:r>
        <w:rPr>
          <w:rStyle w:val="StyleUnderline"/>
        </w:rPr>
        <w:t xml:space="preserve"> </w:t>
      </w:r>
      <w:r w:rsidRPr="00C22443">
        <w:rPr>
          <w:rStyle w:val="Style13ptBold"/>
          <w:b w:val="0"/>
          <w:sz w:val="16"/>
        </w:rPr>
        <w:t>“</w:t>
      </w:r>
      <w:r w:rsidRPr="008F6F02">
        <w:rPr>
          <w:rStyle w:val="Emphasis"/>
        </w:rPr>
        <w:t>Congress has made clear what it expects</w:t>
      </w:r>
      <w:r w:rsidRPr="008F6F02">
        <w:rPr>
          <w:rStyle w:val="StyleUnderline"/>
        </w:rPr>
        <w:t xml:space="preserve"> in terms of high-standard trade agreements</w:t>
      </w:r>
      <w:r w:rsidRPr="00C22443">
        <w:rPr>
          <w:rStyle w:val="Style13ptBold"/>
          <w:b w:val="0"/>
          <w:sz w:val="16"/>
        </w:rPr>
        <w:t xml:space="preserve">,” Mr. </w:t>
      </w:r>
      <w:proofErr w:type="spellStart"/>
      <w:r w:rsidRPr="00C22443">
        <w:rPr>
          <w:rStyle w:val="Style13ptBold"/>
          <w:b w:val="0"/>
          <w:sz w:val="16"/>
        </w:rPr>
        <w:t>Froman</w:t>
      </w:r>
      <w:proofErr w:type="spellEnd"/>
      <w:r w:rsidRPr="00C22443">
        <w:rPr>
          <w:rStyle w:val="Style13ptBold"/>
          <w:b w:val="0"/>
          <w:sz w:val="16"/>
        </w:rPr>
        <w:t xml:space="preserve"> said in an interview. “With this guidance, we’ve been granted the direction and authority to move forward with our negotiations.” </w:t>
      </w:r>
      <w:r w:rsidRPr="008F6F02">
        <w:rPr>
          <w:rStyle w:val="StyleUnderline"/>
        </w:rPr>
        <w:t xml:space="preserve">That </w:t>
      </w:r>
      <w:r w:rsidRPr="002D7BEB">
        <w:rPr>
          <w:rStyle w:val="Emphasis"/>
        </w:rPr>
        <w:t>does not mean it will be easy</w:t>
      </w:r>
      <w:r w:rsidRPr="00C22443">
        <w:rPr>
          <w:rStyle w:val="Style13ptBold"/>
          <w:b w:val="0"/>
          <w:sz w:val="16"/>
        </w:rPr>
        <w:t xml:space="preserve">. “The </w:t>
      </w:r>
      <w:r w:rsidRPr="002D7BEB">
        <w:rPr>
          <w:rStyle w:val="StyleUnderline"/>
        </w:rPr>
        <w:t>negotiators have a pretty good sense of where the landing zone is, but now s</w:t>
      </w:r>
      <w:r w:rsidRPr="008F6F02">
        <w:rPr>
          <w:rStyle w:val="StyleUnderline"/>
        </w:rPr>
        <w:t xml:space="preserve">ome </w:t>
      </w:r>
      <w:r w:rsidRPr="008F6F02">
        <w:rPr>
          <w:rStyle w:val="Emphasis"/>
        </w:rPr>
        <w:t>key political decisions have to be made</w:t>
      </w:r>
      <w:r w:rsidRPr="008F6F02">
        <w:rPr>
          <w:rStyle w:val="StyleUnderline"/>
        </w:rPr>
        <w:t>,” said</w:t>
      </w:r>
      <w:r w:rsidRPr="00C22443">
        <w:rPr>
          <w:rStyle w:val="Style13ptBold"/>
          <w:b w:val="0"/>
          <w:sz w:val="16"/>
        </w:rPr>
        <w:t xml:space="preserve"> Susan </w:t>
      </w:r>
      <w:r w:rsidRPr="008F6F02">
        <w:rPr>
          <w:rStyle w:val="StyleUnderline"/>
        </w:rPr>
        <w:t>Schwab</w:t>
      </w:r>
      <w:r w:rsidRPr="00C22443">
        <w:rPr>
          <w:rStyle w:val="Style13ptBold"/>
          <w:b w:val="0"/>
          <w:sz w:val="16"/>
        </w:rPr>
        <w:t xml:space="preserve">, the </w:t>
      </w:r>
      <w:r w:rsidRPr="008F6F02">
        <w:rPr>
          <w:rStyle w:val="StyleUnderline"/>
        </w:rPr>
        <w:t>trade representative under</w:t>
      </w:r>
      <w:r w:rsidRPr="00C22443">
        <w:rPr>
          <w:rStyle w:val="Style13ptBold"/>
          <w:b w:val="0"/>
          <w:sz w:val="16"/>
        </w:rPr>
        <w:t xml:space="preserve"> President George W. </w:t>
      </w:r>
      <w:r w:rsidRPr="008F6F02">
        <w:rPr>
          <w:rStyle w:val="StyleUnderline"/>
        </w:rPr>
        <w:t>Bush.</w:t>
      </w:r>
      <w:r w:rsidRPr="00C22443">
        <w:rPr>
          <w:rStyle w:val="Style13ptBold"/>
          <w:b w:val="0"/>
          <w:sz w:val="16"/>
        </w:rPr>
        <w:t xml:space="preserve"> Victor </w:t>
      </w:r>
      <w:r w:rsidRPr="008F6F02">
        <w:rPr>
          <w:rStyle w:val="StyleUnderline"/>
        </w:rPr>
        <w:t xml:space="preserve">Cha, another former Bush adviser, who now directs Asian studies at Georgetown University, said that </w:t>
      </w:r>
      <w:r w:rsidRPr="008F6F02">
        <w:rPr>
          <w:rStyle w:val="Emphasis"/>
        </w:rPr>
        <w:t>sealing the Pacific trade agreement would transform economic rules across a fast-growing region.</w:t>
      </w:r>
      <w:r>
        <w:rPr>
          <w:rStyle w:val="Emphasis"/>
        </w:rPr>
        <w:t xml:space="preserve"> </w:t>
      </w:r>
      <w:r w:rsidRPr="008F6F02">
        <w:rPr>
          <w:rStyle w:val="Emphasis"/>
        </w:rPr>
        <w:t>“If he gets this</w:t>
      </w:r>
      <w:r w:rsidRPr="00C22443">
        <w:rPr>
          <w:rStyle w:val="Style13ptBold"/>
          <w:b w:val="0"/>
          <w:sz w:val="16"/>
        </w:rPr>
        <w:t xml:space="preserve">,” Mr. </w:t>
      </w:r>
      <w:r w:rsidRPr="008F6F02">
        <w:rPr>
          <w:rStyle w:val="Emphasis"/>
        </w:rPr>
        <w:t>Cha said of the president, “historians will record it as the most important new institution in Asia.”</w:t>
      </w:r>
    </w:p>
    <w:p w:rsidR="007600AC" w:rsidRDefault="007600AC" w:rsidP="0061753F">
      <w:pPr>
        <w:rPr>
          <w:sz w:val="16"/>
        </w:rPr>
      </w:pPr>
    </w:p>
    <w:p w:rsidR="0061753F" w:rsidRPr="00817945" w:rsidRDefault="0061753F" w:rsidP="0061753F">
      <w:pPr>
        <w:rPr>
          <w:sz w:val="14"/>
        </w:rPr>
      </w:pPr>
    </w:p>
    <w:p w:rsidR="0061753F" w:rsidRDefault="0061753F" w:rsidP="0061753F">
      <w:pPr>
        <w:pStyle w:val="Heading4"/>
      </w:pPr>
      <w:r>
        <w:t>Passage likely but Not a done deal – presidential politics and bipartisan congressional support still key for TPP success</w:t>
      </w:r>
    </w:p>
    <w:p w:rsidR="0061753F" w:rsidRPr="00C62DF5" w:rsidRDefault="0061753F" w:rsidP="0061753F">
      <w:pPr>
        <w:rPr>
          <w:bCs/>
          <w:sz w:val="26"/>
        </w:rPr>
      </w:pPr>
      <w:r>
        <w:rPr>
          <w:rStyle w:val="Style13ptBold"/>
        </w:rPr>
        <w:t xml:space="preserve">Werner, 6/24 – </w:t>
      </w:r>
      <w:r>
        <w:rPr>
          <w:rStyle w:val="Style13ptBold"/>
          <w:b w:val="0"/>
        </w:rPr>
        <w:t>Erica, Reporter @ Associated Press, Boston Herald, 6/24/15, http://www.bostonherald.com/news_opinion/national/2015/06/senate_vote_moves_obamas_trade_agenda_to_brink_of_enactment</w:t>
      </w:r>
    </w:p>
    <w:p w:rsidR="0061753F" w:rsidRDefault="0061753F" w:rsidP="0061753F">
      <w:pPr>
        <w:rPr>
          <w:sz w:val="14"/>
        </w:rPr>
      </w:pPr>
      <w:r w:rsidRPr="00C62DF5">
        <w:rPr>
          <w:sz w:val="14"/>
        </w:rPr>
        <w:t xml:space="preserve">The Senate vote "is </w:t>
      </w:r>
      <w:r w:rsidRPr="00612D17">
        <w:rPr>
          <w:rStyle w:val="StyleUnderline"/>
        </w:rPr>
        <w:t xml:space="preserve">an </w:t>
      </w:r>
      <w:r w:rsidRPr="0061753F">
        <w:rPr>
          <w:rStyle w:val="Emphasis"/>
        </w:rPr>
        <w:t>important step</w:t>
      </w:r>
      <w:r w:rsidRPr="00612D17">
        <w:rPr>
          <w:rStyle w:val="StyleUnderline"/>
        </w:rPr>
        <w:t xml:space="preserve"> towards revitalizing our economy, creating</w:t>
      </w:r>
      <w:r w:rsidRPr="00C62DF5">
        <w:rPr>
          <w:sz w:val="14"/>
        </w:rPr>
        <w:t xml:space="preserve"> more good </w:t>
      </w:r>
      <w:r w:rsidRPr="00612D17">
        <w:rPr>
          <w:rStyle w:val="StyleUnderline"/>
        </w:rPr>
        <w:t xml:space="preserve">American jobs, and reasserting </w:t>
      </w:r>
      <w:r w:rsidRPr="00C62DF5">
        <w:rPr>
          <w:sz w:val="14"/>
        </w:rPr>
        <w:t xml:space="preserve">our country's </w:t>
      </w:r>
      <w:r w:rsidRPr="00612D17">
        <w:rPr>
          <w:rStyle w:val="StyleUnderline"/>
        </w:rPr>
        <w:t>global economic leadership</w:t>
      </w:r>
      <w:r w:rsidRPr="00C62DF5">
        <w:rPr>
          <w:sz w:val="14"/>
        </w:rPr>
        <w:t xml:space="preserve">," said U.S. Chamber of Commerce President Thomas J. Donohue. The Senate was poised to give final passage to fast track on Wednesday — or possibly late Tuesday — and then address three other trade-related bills. The most important would extend trade adjustment assistance, which provides aid and retraining to workers displaced by international trade. The House also would have to endorse the program for it to become law. The retraining program is usually a union and liberal priority. But House Democrats this month voted against it in hopes of scuttling fast track, which was part of the same measure. Obama's trade allies rescued the agenda by decoupling the items and passing fast track, by itself, in the Senate on Tuesday. Some House Democrats still talk of blocking the retraining program, because Obama has insisted on signing it along with fast track. Others, however, say they've lost their legislative leverage and ending the program for displaced workers would be counterproductive. </w:t>
      </w:r>
      <w:r w:rsidRPr="00612D17">
        <w:rPr>
          <w:rStyle w:val="Emphasis"/>
        </w:rPr>
        <w:t>Presidential politics</w:t>
      </w:r>
      <w:r w:rsidRPr="00612D17">
        <w:rPr>
          <w:rStyle w:val="StyleUnderline"/>
        </w:rPr>
        <w:t xml:space="preserve"> threw</w:t>
      </w:r>
      <w:r w:rsidRPr="00C62DF5">
        <w:rPr>
          <w:sz w:val="14"/>
        </w:rPr>
        <w:t xml:space="preserve"> a brief </w:t>
      </w:r>
      <w:r w:rsidRPr="00612D17">
        <w:rPr>
          <w:rStyle w:val="StyleUnderline"/>
        </w:rPr>
        <w:t>scare into pro-trade senators</w:t>
      </w:r>
      <w:r w:rsidRPr="00C62DF5">
        <w:rPr>
          <w:sz w:val="14"/>
        </w:rPr>
        <w:t xml:space="preserve"> early Tuesday. Republican Sen. Ted </w:t>
      </w:r>
      <w:r w:rsidRPr="00612D17">
        <w:rPr>
          <w:rStyle w:val="StyleUnderline"/>
        </w:rPr>
        <w:t>Cruz,</w:t>
      </w:r>
      <w:r w:rsidRPr="00C62DF5">
        <w:rPr>
          <w:sz w:val="14"/>
        </w:rPr>
        <w:t xml:space="preserve"> a presidential hopeful, </w:t>
      </w:r>
      <w:r w:rsidRPr="00612D17">
        <w:rPr>
          <w:rStyle w:val="StyleUnderline"/>
        </w:rPr>
        <w:t>flipped his vote from support</w:t>
      </w:r>
      <w:r w:rsidRPr="00C62DF5">
        <w:rPr>
          <w:sz w:val="14"/>
        </w:rPr>
        <w:t xml:space="preserve"> in May </w:t>
      </w:r>
      <w:r w:rsidRPr="00612D17">
        <w:rPr>
          <w:rStyle w:val="StyleUnderline"/>
        </w:rPr>
        <w:t>to opposition</w:t>
      </w:r>
      <w:r w:rsidRPr="00C62DF5">
        <w:rPr>
          <w:sz w:val="14"/>
        </w:rPr>
        <w:t xml:space="preserve">, saying </w:t>
      </w:r>
      <w:r w:rsidRPr="00612D17">
        <w:rPr>
          <w:rStyle w:val="StyleUnderline"/>
        </w:rPr>
        <w:t>the issue</w:t>
      </w:r>
      <w:r w:rsidRPr="00C62DF5">
        <w:rPr>
          <w:sz w:val="14"/>
        </w:rPr>
        <w:t xml:space="preserve"> had </w:t>
      </w:r>
      <w:r w:rsidRPr="00612D17">
        <w:rPr>
          <w:rStyle w:val="StyleUnderline"/>
        </w:rPr>
        <w:t>become "enmeshed in</w:t>
      </w:r>
      <w:r w:rsidRPr="00C62DF5">
        <w:rPr>
          <w:sz w:val="14"/>
        </w:rPr>
        <w:t xml:space="preserve"> corporate </w:t>
      </w:r>
      <w:r w:rsidRPr="00612D17">
        <w:rPr>
          <w:rStyle w:val="Emphasis"/>
        </w:rPr>
        <w:t>backroom deal-making</w:t>
      </w:r>
      <w:r w:rsidRPr="00C62DF5">
        <w:rPr>
          <w:sz w:val="14"/>
        </w:rPr>
        <w:t xml:space="preserve">." The only other senator to change positions was Ben Cardin, D-Md. He voted in favor of fast track in May, but voted to block it Tuesday. </w:t>
      </w:r>
      <w:r w:rsidRPr="00612D17">
        <w:rPr>
          <w:rStyle w:val="StyleUnderline"/>
        </w:rPr>
        <w:t xml:space="preserve">For all the </w:t>
      </w:r>
      <w:r w:rsidRPr="009725FB">
        <w:rPr>
          <w:rStyle w:val="Emphasis"/>
        </w:rPr>
        <w:t>bitter politics over trade</w:t>
      </w:r>
      <w:r w:rsidRPr="00C62DF5">
        <w:rPr>
          <w:sz w:val="14"/>
        </w:rPr>
        <w:t xml:space="preserve">, many economists say new trade agreements might affect the U.S. economy only modestly. Jobs lost to trade might be roughly offset by jobs created, they say. Still, Obama and others say </w:t>
      </w:r>
      <w:r w:rsidRPr="00C62DF5">
        <w:rPr>
          <w:rStyle w:val="StyleUnderline"/>
        </w:rPr>
        <w:t>greater U.S. assertiveness on world trade will lessen China's influence in Asia and elsewhere</w:t>
      </w:r>
      <w:r w:rsidRPr="00C62DF5">
        <w:rPr>
          <w:sz w:val="14"/>
        </w:rPr>
        <w:t xml:space="preserve">. Obama says </w:t>
      </w:r>
      <w:r w:rsidRPr="00C62DF5">
        <w:rPr>
          <w:rStyle w:val="StyleUnderline"/>
        </w:rPr>
        <w:t>China could eventually join the Pacific-rim pact</w:t>
      </w:r>
      <w:r w:rsidRPr="00C62DF5">
        <w:rPr>
          <w:sz w:val="14"/>
        </w:rPr>
        <w:t xml:space="preserve">, but China would have to abide by its environmental, economic and workplace rules. </w:t>
      </w:r>
      <w:r w:rsidRPr="00612D17">
        <w:rPr>
          <w:rStyle w:val="StyleUnderline"/>
        </w:rPr>
        <w:t>White House spokesman</w:t>
      </w:r>
      <w:r w:rsidRPr="00C62DF5">
        <w:rPr>
          <w:sz w:val="14"/>
        </w:rPr>
        <w:t xml:space="preserve"> Josh Earnest </w:t>
      </w:r>
      <w:r w:rsidRPr="00612D17">
        <w:rPr>
          <w:rStyle w:val="StyleUnderline"/>
        </w:rPr>
        <w:t xml:space="preserve">told reporters, "our </w:t>
      </w:r>
      <w:r w:rsidRPr="00612D17">
        <w:rPr>
          <w:rStyle w:val="Emphasis"/>
        </w:rPr>
        <w:t>work on trade is not finished</w:t>
      </w:r>
      <w:r w:rsidRPr="00C62DF5">
        <w:rPr>
          <w:sz w:val="14"/>
        </w:rPr>
        <w:t>." "</w:t>
      </w:r>
      <w:r w:rsidRPr="00612D17">
        <w:rPr>
          <w:rStyle w:val="StyleUnderline"/>
        </w:rPr>
        <w:t xml:space="preserve">With </w:t>
      </w:r>
      <w:r w:rsidRPr="00C62DF5">
        <w:rPr>
          <w:rStyle w:val="Emphasis"/>
        </w:rPr>
        <w:t xml:space="preserve">bipartisan </w:t>
      </w:r>
      <w:r w:rsidRPr="0061753F">
        <w:rPr>
          <w:rStyle w:val="Emphasis"/>
        </w:rPr>
        <w:t>support from Congress</w:t>
      </w:r>
      <w:r w:rsidRPr="00C62DF5">
        <w:rPr>
          <w:sz w:val="14"/>
        </w:rPr>
        <w:t>," he said, fast track "</w:t>
      </w:r>
      <w:r w:rsidRPr="00C62DF5">
        <w:rPr>
          <w:rStyle w:val="StyleUnderline"/>
        </w:rPr>
        <w:t>will help America write the rules of the road</w:t>
      </w:r>
      <w:r w:rsidRPr="00C62DF5">
        <w:rPr>
          <w:sz w:val="14"/>
        </w:rPr>
        <w:t xml:space="preserve"> and ensure that our new global economy will be constructed to allow more hardworking Americans to compete and win."</w:t>
      </w:r>
    </w:p>
    <w:p w:rsidR="00094D18" w:rsidRDefault="00094D18" w:rsidP="0061753F">
      <w:pPr>
        <w:rPr>
          <w:sz w:val="14"/>
        </w:rPr>
      </w:pPr>
    </w:p>
    <w:p w:rsidR="00094D18" w:rsidRDefault="00094D18" w:rsidP="00094D18">
      <w:pPr>
        <w:pStyle w:val="Heading4"/>
      </w:pPr>
      <w:r>
        <w:t xml:space="preserve">Fast track increased chances of congressional TPP passage, but still not guaranteed – fierce </w:t>
      </w:r>
      <w:proofErr w:type="spellStart"/>
      <w:r>
        <w:t>dem</w:t>
      </w:r>
      <w:proofErr w:type="spellEnd"/>
      <w:r>
        <w:t xml:space="preserve"> opposition</w:t>
      </w:r>
    </w:p>
    <w:p w:rsidR="00094D18" w:rsidRPr="00DF73C3" w:rsidRDefault="00094D18" w:rsidP="00094D18">
      <w:pPr>
        <w:rPr>
          <w:rStyle w:val="Style13ptBold"/>
          <w:b w:val="0"/>
        </w:rPr>
      </w:pPr>
      <w:r>
        <w:rPr>
          <w:rStyle w:val="Style13ptBold"/>
        </w:rPr>
        <w:t xml:space="preserve">AFP, 6/24 -- </w:t>
      </w:r>
      <w:r w:rsidRPr="00DF73C3">
        <w:rPr>
          <w:rStyle w:val="Style13ptBold"/>
          <w:b w:val="0"/>
        </w:rPr>
        <w:t>http://www.bangkokpost.com/news/asia/601496/tpp-chances-advance-in-us-congress</w:t>
      </w:r>
    </w:p>
    <w:p w:rsidR="00094D18" w:rsidRDefault="00094D18" w:rsidP="00094D18">
      <w:pPr>
        <w:rPr>
          <w:rStyle w:val="StyleUnderline"/>
        </w:rPr>
      </w:pPr>
      <w:r w:rsidRPr="000546DF">
        <w:rPr>
          <w:rStyle w:val="Emphasis"/>
        </w:rPr>
        <w:t>TPP chances advance in US Congress</w:t>
      </w:r>
      <w:r>
        <w:rPr>
          <w:rStyle w:val="Emphasis"/>
        </w:rPr>
        <w:t xml:space="preserve"> </w:t>
      </w:r>
      <w:r w:rsidRPr="000546DF">
        <w:rPr>
          <w:sz w:val="16"/>
        </w:rPr>
        <w:t xml:space="preserve">President Barack </w:t>
      </w:r>
      <w:r w:rsidRPr="00DF73C3">
        <w:rPr>
          <w:rStyle w:val="StyleUnderline"/>
        </w:rPr>
        <w:t xml:space="preserve">Obama </w:t>
      </w:r>
      <w:r w:rsidRPr="000546DF">
        <w:rPr>
          <w:rStyle w:val="Emphasis"/>
        </w:rPr>
        <w:t>inched closer</w:t>
      </w:r>
      <w:r w:rsidRPr="000546DF">
        <w:rPr>
          <w:sz w:val="16"/>
        </w:rPr>
        <w:t xml:space="preserve"> Tuesday to </w:t>
      </w:r>
      <w:r w:rsidRPr="000546DF">
        <w:rPr>
          <w:rStyle w:val="StyleUnderline"/>
        </w:rPr>
        <w:t>gaining a powerful tool as he tries</w:t>
      </w:r>
      <w:r w:rsidRPr="000546DF">
        <w:rPr>
          <w:sz w:val="16"/>
        </w:rPr>
        <w:t xml:space="preserve"> </w:t>
      </w:r>
      <w:r w:rsidRPr="000546DF">
        <w:rPr>
          <w:rStyle w:val="StyleUnderline"/>
        </w:rPr>
        <w:t>to seal a trans-Pacific trade deal designed to counter the economic might of China</w:t>
      </w:r>
      <w:r w:rsidRPr="000546DF">
        <w:rPr>
          <w:sz w:val="16"/>
        </w:rPr>
        <w:t xml:space="preserve">. The tool is called </w:t>
      </w:r>
      <w:r w:rsidRPr="000546DF">
        <w:rPr>
          <w:rStyle w:val="StyleUnderline"/>
        </w:rPr>
        <w:t>fast-track authority, under which once the United States signs a trade deal with other countries, the president submits it to Congress for a yes-or-no vote</w:t>
      </w:r>
      <w:r w:rsidRPr="000546DF">
        <w:rPr>
          <w:sz w:val="16"/>
        </w:rPr>
        <w:t xml:space="preserve">. </w:t>
      </w:r>
      <w:r w:rsidRPr="000546DF">
        <w:rPr>
          <w:rStyle w:val="StyleUnderline"/>
        </w:rPr>
        <w:t xml:space="preserve">Lawmakers can debate such an accord but not amend it. They have to vote yes or no, </w:t>
      </w:r>
      <w:r w:rsidRPr="000546DF">
        <w:rPr>
          <w:sz w:val="16"/>
        </w:rPr>
        <w:t xml:space="preserve">treating the accord as a whole rather than being able to tweak a piece of it; they must in essence take it or leave it. A vote on giving Obama this authority will probably come Wednesday. </w:t>
      </w:r>
      <w:r w:rsidRPr="000546DF">
        <w:rPr>
          <w:rStyle w:val="StyleUnderline"/>
        </w:rPr>
        <w:t>Negotiations on the trade deal itself continue.</w:t>
      </w:r>
      <w:r>
        <w:rPr>
          <w:rStyle w:val="StyleUnderline"/>
        </w:rPr>
        <w:t xml:space="preserve"> </w:t>
      </w:r>
      <w:r w:rsidRPr="000546DF">
        <w:rPr>
          <w:sz w:val="16"/>
        </w:rPr>
        <w:t xml:space="preserve">What happened Tuesday to help Obama was strictly a procedural matter, in the Senate. It was a vote on whether to shorten debate leading up to the definitive, final vote on granting Obama fast-track authority. </w:t>
      </w:r>
      <w:r w:rsidRPr="000546DF">
        <w:rPr>
          <w:rStyle w:val="Emphasis"/>
        </w:rPr>
        <w:t>Most Democrats in both chambers of Congress oppose the Pacific free-trade accord,</w:t>
      </w:r>
      <w:r w:rsidRPr="000546DF">
        <w:rPr>
          <w:rStyle w:val="StyleUnderline"/>
        </w:rPr>
        <w:t xml:space="preserve"> saying among things it will cause Americans to lose jobs because of cheap labor in Asia</w:t>
      </w:r>
      <w:r w:rsidRPr="000546DF">
        <w:rPr>
          <w:sz w:val="16"/>
        </w:rPr>
        <w:t xml:space="preserve">. </w:t>
      </w:r>
      <w:r w:rsidRPr="000546DF">
        <w:rPr>
          <w:rStyle w:val="StyleUnderline"/>
        </w:rPr>
        <w:t>So on this issue, Obama and the Republicans who control both chambers have become odd bedfellows</w:t>
      </w:r>
      <w:r w:rsidRPr="000546DF">
        <w:rPr>
          <w:sz w:val="16"/>
        </w:rPr>
        <w:t>. In Tuesday's vote</w:t>
      </w:r>
      <w:r w:rsidRPr="000546DF">
        <w:rPr>
          <w:rStyle w:val="StyleUnderline"/>
        </w:rPr>
        <w:t>, most Senate Democrats tried to make life difficult for Obama by voting against</w:t>
      </w:r>
      <w:r w:rsidRPr="000546DF">
        <w:rPr>
          <w:sz w:val="16"/>
        </w:rPr>
        <w:t xml:space="preserve"> letting </w:t>
      </w:r>
      <w:r w:rsidRPr="000546DF">
        <w:rPr>
          <w:rStyle w:val="StyleUnderline"/>
        </w:rPr>
        <w:t>the fast-track</w:t>
      </w:r>
      <w:r w:rsidRPr="000546DF">
        <w:rPr>
          <w:sz w:val="16"/>
        </w:rPr>
        <w:t xml:space="preserve"> bill move closer to a definitive vote. It was their final attempt to delay the process, and it failed. </w:t>
      </w:r>
      <w:r w:rsidRPr="000546DF">
        <w:rPr>
          <w:rStyle w:val="StyleUnderline"/>
        </w:rPr>
        <w:t>The final numbers in the vote were 60-37. Of those voting in favor, 13 were Democrats who sided with the Republicans.</w:t>
      </w:r>
      <w:r>
        <w:rPr>
          <w:rStyle w:val="StyleUnderline"/>
        </w:rPr>
        <w:t xml:space="preserve"> </w:t>
      </w:r>
      <w:r w:rsidRPr="000546DF">
        <w:rPr>
          <w:rStyle w:val="StyleUnderline"/>
        </w:rPr>
        <w:t>Gaining fast-track authority would mark a triumph for Obama in a saga that has torn his Democratic Party apart</w:t>
      </w:r>
      <w:r w:rsidRPr="000546DF">
        <w:rPr>
          <w:sz w:val="16"/>
        </w:rPr>
        <w:t xml:space="preserve"> in recent weeks. The vote will let the United States "negotiate and enforce strong, high-standard trade agreements that are good for our economy and good for our workers," White House spokesman Josh Earnest wrote. </w:t>
      </w:r>
      <w:r w:rsidRPr="000546DF">
        <w:rPr>
          <w:rStyle w:val="StyleUnderline"/>
        </w:rPr>
        <w:t>The House passed the bill last week despite a nearly all-out rebellion by the Democrats.</w:t>
      </w:r>
      <w:r>
        <w:rPr>
          <w:rStyle w:val="StyleUnderline"/>
        </w:rPr>
        <w:t xml:space="preserve"> </w:t>
      </w:r>
      <w:r w:rsidRPr="000546DF">
        <w:rPr>
          <w:rStyle w:val="StyleUnderline"/>
        </w:rPr>
        <w:t>The bill will force an up-or-down vote on trade not just this time but on any future trade bill negotiated by the US president.</w:t>
      </w:r>
      <w:r>
        <w:rPr>
          <w:rStyle w:val="StyleUnderline"/>
        </w:rPr>
        <w:t xml:space="preserve"> </w:t>
      </w:r>
      <w:r w:rsidRPr="000546DF">
        <w:rPr>
          <w:sz w:val="16"/>
        </w:rPr>
        <w:t xml:space="preserve">For the past 40 years, all US presidents have enjoyed fast-track authority, such as with Mexico and Canada in the case of the North American Free Trade Agreement. </w:t>
      </w:r>
      <w:r w:rsidRPr="000546DF">
        <w:rPr>
          <w:rStyle w:val="StyleUnderline"/>
        </w:rPr>
        <w:t>- Looking ahead</w:t>
      </w:r>
      <w:r w:rsidRPr="000546DF">
        <w:rPr>
          <w:sz w:val="16"/>
        </w:rPr>
        <w:t xml:space="preserve"> to EU deal? - With the new bill, Obama and whoever succeeds him will have such leeway until 2018, with a possible extension until 2021. That should help a free-trade accord in the works with the European Union. But </w:t>
      </w:r>
      <w:r w:rsidRPr="000546DF">
        <w:rPr>
          <w:rStyle w:val="StyleUnderline"/>
        </w:rPr>
        <w:t>first comes the Trans-Pacific Partnership, billed as the biggest trade accord in history</w:t>
      </w:r>
      <w:r w:rsidRPr="000546DF">
        <w:rPr>
          <w:sz w:val="16"/>
        </w:rPr>
        <w:t xml:space="preserve">. Obama wants to sign it before he leaves office in January 2017. </w:t>
      </w:r>
      <w:r w:rsidRPr="000546DF">
        <w:rPr>
          <w:rStyle w:val="StyleUnderline"/>
        </w:rPr>
        <w:t>The agreement under negotiation, comprising an estimated 40 percent of global trade, is a sweeping pact among 12 countries</w:t>
      </w:r>
      <w:r w:rsidRPr="000546DF">
        <w:rPr>
          <w:sz w:val="16"/>
        </w:rPr>
        <w:t xml:space="preserve"> including Australia, Canada, Chile, Japan and Vietnam. </w:t>
      </w:r>
      <w:r w:rsidRPr="000546DF">
        <w:rPr>
          <w:rStyle w:val="StyleUnderline"/>
        </w:rPr>
        <w:t>It would create a free-trade area to counter the economic might of China in the Asia-Pacific region.</w:t>
      </w:r>
      <w:r>
        <w:rPr>
          <w:rStyle w:val="StyleUnderline"/>
        </w:rPr>
        <w:t xml:space="preserve"> </w:t>
      </w:r>
      <w:r w:rsidRPr="000546DF">
        <w:rPr>
          <w:sz w:val="16"/>
        </w:rPr>
        <w:t xml:space="preserve">Tuesday's vote will send a message to US allies that we understand they are "somewhat wary about Chinese commercial and potentially military domination and that we intend to still be deeply involved in the Pacific," Senate Majority Leader Mitch McConnell said. </w:t>
      </w:r>
      <w:r w:rsidRPr="000546DF">
        <w:rPr>
          <w:rStyle w:val="StyleUnderline"/>
        </w:rPr>
        <w:t>Environmental groups opposed to the trade bill fear the application of a private arbitration system which they say will allow companies to sue states over environmental or labor laws that violate the terms of the Pacific trade deal.</w:t>
      </w:r>
      <w:r>
        <w:rPr>
          <w:rStyle w:val="StyleUnderline"/>
        </w:rPr>
        <w:t xml:space="preserve"> </w:t>
      </w:r>
      <w:r w:rsidRPr="000546DF">
        <w:rPr>
          <w:sz w:val="16"/>
        </w:rPr>
        <w:t xml:space="preserve">"The Senate vote today illustrates the raw power of wealthy campaign contributors, Wall Street financiers, Big Oil and other corporate polluters to put the will of corporations in front of people and the environment," said the president of Friends of the Earth, Erich Pica. </w:t>
      </w:r>
      <w:r w:rsidRPr="000546DF">
        <w:rPr>
          <w:rStyle w:val="StyleUnderline"/>
        </w:rPr>
        <w:t>Tuesday's vote went ahead only after Republican leaders made a concession: they agreed to pass</w:t>
      </w:r>
      <w:r w:rsidRPr="000546DF">
        <w:rPr>
          <w:sz w:val="16"/>
        </w:rPr>
        <w:t xml:space="preserve">, by the end of the week, </w:t>
      </w:r>
      <w:r w:rsidRPr="000546DF">
        <w:rPr>
          <w:rStyle w:val="StyleUnderline"/>
        </w:rPr>
        <w:t>a law aimed at helping workers</w:t>
      </w:r>
      <w:r w:rsidRPr="000546DF">
        <w:rPr>
          <w:sz w:val="16"/>
        </w:rPr>
        <w:t xml:space="preserve"> who lost their jobs because of previous free trade accords. </w:t>
      </w:r>
      <w:r w:rsidRPr="000546DF">
        <w:rPr>
          <w:rStyle w:val="StyleUnderline"/>
        </w:rPr>
        <w:t>The few Democrats who agreed to side with the Republicans had demanded this and called it non-negotiable.</w:t>
      </w:r>
    </w:p>
    <w:p w:rsidR="00094D18" w:rsidRDefault="00094D18" w:rsidP="0061753F">
      <w:pPr>
        <w:rPr>
          <w:sz w:val="14"/>
        </w:rPr>
      </w:pPr>
    </w:p>
    <w:p w:rsidR="0061753F" w:rsidRPr="0061753F" w:rsidRDefault="0061753F" w:rsidP="0061753F"/>
    <w:p w:rsidR="00326870" w:rsidRDefault="00326870" w:rsidP="00443E42">
      <w:pPr>
        <w:pStyle w:val="Heading3"/>
      </w:pPr>
      <w:r>
        <w:t>PC Key/A2:  U Overwhelms – harder than TPA</w:t>
      </w:r>
    </w:p>
    <w:p w:rsidR="00326870" w:rsidRDefault="00326870" w:rsidP="00326870"/>
    <w:p w:rsidR="00326870" w:rsidRDefault="00326870" w:rsidP="00326870"/>
    <w:p w:rsidR="00326870" w:rsidRPr="004F6086" w:rsidRDefault="00326870" w:rsidP="00326870">
      <w:pPr>
        <w:pStyle w:val="Heading4"/>
        <w:rPr>
          <w:i/>
          <w:u w:val="single"/>
        </w:rPr>
      </w:pPr>
      <w:r>
        <w:t xml:space="preserve">PC Key and passage not guaranteed – Despite fast track authority, TPP will be an </w:t>
      </w:r>
      <w:r w:rsidRPr="004F6086">
        <w:rPr>
          <w:i/>
          <w:u w:val="single"/>
        </w:rPr>
        <w:t>even tougher political battle than TPA</w:t>
      </w:r>
    </w:p>
    <w:p w:rsidR="00326870" w:rsidRPr="00A5219F" w:rsidRDefault="00326870" w:rsidP="00326870">
      <w:pPr>
        <w:rPr>
          <w:rStyle w:val="Style13ptBold"/>
          <w:b w:val="0"/>
        </w:rPr>
      </w:pPr>
      <w:r>
        <w:rPr>
          <w:rStyle w:val="Style13ptBold"/>
        </w:rPr>
        <w:t xml:space="preserve">Peterson, 6/12  </w:t>
      </w:r>
      <w:r w:rsidRPr="004F6086">
        <w:rPr>
          <w:rStyle w:val="Style13ptBold"/>
          <w:b w:val="0"/>
          <w:sz w:val="20"/>
          <w:szCs w:val="20"/>
        </w:rPr>
        <w:t>-- Kristina,  covers Congress from the Wall Street Journal's Washington bureau, WSJ, http://www.wsj.com/articles/obamas-trade-agenda-faces-crucial-votes-in-house-1434101402</w:t>
      </w:r>
    </w:p>
    <w:p w:rsidR="00326870" w:rsidRPr="004F6086" w:rsidRDefault="00326870" w:rsidP="00326870">
      <w:pPr>
        <w:rPr>
          <w:sz w:val="16"/>
        </w:rPr>
      </w:pPr>
      <w:r w:rsidRPr="004F6086">
        <w:rPr>
          <w:rStyle w:val="StyleUnderline"/>
        </w:rPr>
        <w:t>Obama Makes Capitol Hill Plea</w:t>
      </w:r>
      <w:r w:rsidRPr="004F6086">
        <w:rPr>
          <w:sz w:val="16"/>
        </w:rPr>
        <w:t xml:space="preserve"> to Democrats </w:t>
      </w:r>
      <w:r w:rsidRPr="004F6086">
        <w:rPr>
          <w:rStyle w:val="StyleUnderline"/>
        </w:rPr>
        <w:t>on Trade Agenda</w:t>
      </w:r>
      <w:r w:rsidRPr="004F6086">
        <w:rPr>
          <w:sz w:val="16"/>
        </w:rPr>
        <w:t xml:space="preserve"> Votes on ‘fast-track’ authority, workers’ aid expected amid struggle between President, fellow Democrats President Barack Obama made an impassioned plea Friday to House Democrats in an 11th-hour bid </w:t>
      </w:r>
      <w:r w:rsidRPr="004F6086">
        <w:rPr>
          <w:rStyle w:val="StyleUnderline"/>
        </w:rPr>
        <w:t xml:space="preserve">to shore up support for his trade agenda </w:t>
      </w:r>
      <w:r w:rsidRPr="004F6086">
        <w:rPr>
          <w:sz w:val="16"/>
        </w:rPr>
        <w:t>ahead of a series of crucial votes.</w:t>
      </w:r>
      <w:r>
        <w:rPr>
          <w:rStyle w:val="StyleUnderline"/>
        </w:rPr>
        <w:t xml:space="preserve"> </w:t>
      </w:r>
      <w:r w:rsidRPr="004F6086">
        <w:rPr>
          <w:sz w:val="16"/>
        </w:rPr>
        <w:t xml:space="preserve">In a rare visit to Capitol Hill, Mr. Obama delivered his closing argument to a Democratic caucus sharply divided over whether to support legislation that would grant the president fast-track authority for a Pacific trade deal—and extend aid to U.S. workers who lose their jobs because of foreign trade. The House was expected to begin voting midday Friday on two contentious measures, with both expected to face razor-thin margins as a week of last-minute negotiations wound down. Mr. Obama grounded his message in personal experience, telling lawmakers that his actions were aimed at lifting up American workers. But many Democrats remained opposed to the fast-track bill Friday morning, and some said Mr. Obama’s argument relied on simply trusting him. “The president said, ‘I know steelworkers in the South Side of Chicago who lost their jobs and everything I do is for them.’ Well, I was born and raised in Detroit and I represent Minneapolis, so I don’t really think his emotional tie to displaced workers is greater than mine or anybody else’s,” said Rep. Keith Ellison (D., Minn.), co-chair of the House Progressive Caucus, who plans to oppose both key trade measures Friday. “I really disagree with him on this more and more.” Lawmakers said Mr. Obama boiled down his argument to “play it straight” and not use legislative gambits to bring down a complicated package of trade bills “He made a very powerful statement. It was about Democrats voting according to their own conscience and doing the right thing,” said Rep. Michael Honda (D., Calif.), who opposes the trade package. </w:t>
      </w:r>
      <w:r w:rsidRPr="004F6086">
        <w:rPr>
          <w:rStyle w:val="StyleUnderline"/>
        </w:rPr>
        <w:t>Passage of</w:t>
      </w:r>
      <w:r w:rsidRPr="004F6086">
        <w:rPr>
          <w:sz w:val="16"/>
        </w:rPr>
        <w:t xml:space="preserve"> the </w:t>
      </w:r>
      <w:r w:rsidRPr="004F6086">
        <w:rPr>
          <w:rStyle w:val="StyleUnderline"/>
        </w:rPr>
        <w:t>trade legislation would deliver a rare, second-term political gift from a GOP-controlled Congress to Mr. Obama—who squared off against labor groups in a bruising Democratic battle—as well as to business groups and Republican leaders who put aside their suspicion of the White House to advocate for</w:t>
      </w:r>
      <w:r w:rsidRPr="004F6086">
        <w:rPr>
          <w:sz w:val="16"/>
        </w:rPr>
        <w:t xml:space="preserve"> the </w:t>
      </w:r>
      <w:r w:rsidRPr="004F6086">
        <w:rPr>
          <w:rStyle w:val="StyleUnderline"/>
        </w:rPr>
        <w:t>trade l</w:t>
      </w:r>
      <w:r w:rsidRPr="004F6086">
        <w:rPr>
          <w:sz w:val="16"/>
        </w:rPr>
        <w:t xml:space="preserve">egislation. The president’s excursion to Capitol Hill comes after a surprise appearance Thursday night at the congressional baseball game. There, he made a personal pitch to House Minority Leader Nancy Pelosi (D., Calif.) </w:t>
      </w:r>
      <w:r w:rsidRPr="00A5219F">
        <w:rPr>
          <w:rStyle w:val="StyleUnderline"/>
        </w:rPr>
        <w:t>Approval of fast track would give Mr. Obama the power to submit trade deals to Congress for an up-or-down vote, without amendments</w:t>
      </w:r>
      <w:r w:rsidRPr="004F6086">
        <w:rPr>
          <w:sz w:val="16"/>
        </w:rPr>
        <w:t xml:space="preserve">, as previous presidents have done. </w:t>
      </w:r>
      <w:r w:rsidRPr="00A5219F">
        <w:rPr>
          <w:rStyle w:val="StyleUnderline"/>
        </w:rPr>
        <w:t xml:space="preserve">Such power would </w:t>
      </w:r>
      <w:r w:rsidRPr="004F6086">
        <w:rPr>
          <w:rStyle w:val="Emphasis"/>
        </w:rPr>
        <w:t>ease passage of the Trans-Pacific Partnership,</w:t>
      </w:r>
      <w:r w:rsidRPr="00A5219F">
        <w:rPr>
          <w:rStyle w:val="StyleUnderline"/>
        </w:rPr>
        <w:t xml:space="preserve"> </w:t>
      </w:r>
      <w:r w:rsidRPr="004F6086">
        <w:rPr>
          <w:rStyle w:val="StyleUnderline"/>
        </w:rPr>
        <w:t>a near-final deal</w:t>
      </w:r>
      <w:r w:rsidRPr="004F6086">
        <w:rPr>
          <w:sz w:val="16"/>
        </w:rPr>
        <w:t xml:space="preserve"> between the U.S. and 11 other nations around the Pacific Ocean that would cover nearly 40% of the world economy. The Senate approved trade legislation late last month, but its fate remained in jeopardy in the House as Democrats Thursday night raised late concerns over the bill, </w:t>
      </w:r>
      <w:r w:rsidRPr="004F6086">
        <w:rPr>
          <w:rStyle w:val="StyleUnderline"/>
        </w:rPr>
        <w:t>which many in the party oppose.</w:t>
      </w:r>
      <w:r w:rsidRPr="004F6086">
        <w:rPr>
          <w:sz w:val="16"/>
        </w:rPr>
        <w:t xml:space="preserve"> In the latest twist, many Democrats were expected to oppose a measure extending a workers’ assistance program long championed by their party. Democrats had balked at a provision in the Senate bill that pays for the program with cuts to Medicare providers. In a deal painstakingly negotiated and refined this week by Mrs. Pelosi and Speaker John Boehner (R., Ohio), the program, known as Trade Adjustment Assistance, or TAA, would be funded by a different source. But some Democrats still had qualms because the fix would be made through a separate piece of legislation, and they worried the structure of the deal could open them up to political attacks over the Medicare cuts. The House will hold two fast-track votes Friday, one on the portion of the Senate bill that deals with worker aid legislation and—if that passes—one on the part of the bill providing fast-track powers to Mr. Obama. The two issues were split up in a procedural maneuver known as “dividing the question” to allow conservatives opposed to the workers aid to vote against it. The chamber will also vote on altering and passing a customs and enforcement bill already passed by the Senate. Lawmakers said Mr. Obama entreated them not to sink the workers’ aid program just to derail the fast-track provisions. The workers’ assistance program expires at the end of September and many Democrats worried that this is their best opportunity to extend it. “For us as a party to threaten to bring [TAA] down and face the risk that we will lose it in its entirety in the future because the other side won’t bring it up again, we would own that then as a party,” said Rep. Ron Kind (D., Wis.), chairman of the New Democrat Coalition, a group of more centrist, business-friendly Democrats. “We would have to go home and look into the faces of those workers who aren’t caught up in all the political squabbles of Washington and wondering why we’re not there to help them get back on their feet again.” But </w:t>
      </w:r>
      <w:r w:rsidRPr="004F6086">
        <w:rPr>
          <w:rStyle w:val="StyleUnderline"/>
        </w:rPr>
        <w:t xml:space="preserve">Democrats who vote for the trade legislation could </w:t>
      </w:r>
      <w:r w:rsidRPr="00C95569">
        <w:rPr>
          <w:rStyle w:val="Emphasis"/>
        </w:rPr>
        <w:t>face political repercussions</w:t>
      </w:r>
      <w:r w:rsidRPr="004F6086">
        <w:rPr>
          <w:rStyle w:val="StyleUnderline"/>
        </w:rPr>
        <w:t xml:space="preserve"> heading into next year’s elections.</w:t>
      </w:r>
      <w:r>
        <w:rPr>
          <w:rStyle w:val="StyleUnderline"/>
        </w:rPr>
        <w:t xml:space="preserve"> </w:t>
      </w:r>
      <w:r w:rsidRPr="004F6086">
        <w:rPr>
          <w:sz w:val="16"/>
        </w:rPr>
        <w:t xml:space="preserve">Jim Dean, chairman of Democracy for America, a progressive political-action committee, warned Democrats against supporting either the workers’ aid program or the fast-track measure. “We will not lift a finger or raise a penny to protect you when you’re attacked in 2016, we will encourage our progressive allies to join us in leaving you to rot, and we will actively search for opportunities to primary you with a real Democrat,” Mr. Dean said in a statement Friday. The notion of fast-tracking </w:t>
      </w:r>
      <w:r w:rsidRPr="004F6086">
        <w:rPr>
          <w:rStyle w:val="StyleUnderline"/>
        </w:rPr>
        <w:t xml:space="preserve">a trade bill has </w:t>
      </w:r>
      <w:r w:rsidRPr="00D50AA6">
        <w:rPr>
          <w:rStyle w:val="Emphasis"/>
        </w:rPr>
        <w:t>also met with resistance from conservative Republicans</w:t>
      </w:r>
      <w:r w:rsidRPr="004F6086">
        <w:rPr>
          <w:rStyle w:val="StyleUnderline"/>
        </w:rPr>
        <w:t xml:space="preserve">, many of them hesitant to help a president they have </w:t>
      </w:r>
      <w:r w:rsidRPr="004F6086">
        <w:rPr>
          <w:rStyle w:val="Emphasis"/>
        </w:rPr>
        <w:t>clashed with over</w:t>
      </w:r>
      <w:r w:rsidRPr="004F6086">
        <w:rPr>
          <w:sz w:val="16"/>
        </w:rPr>
        <w:t xml:space="preserve"> health care, immigration and </w:t>
      </w:r>
      <w:r w:rsidRPr="004F6086">
        <w:rPr>
          <w:rStyle w:val="Emphasis"/>
        </w:rPr>
        <w:t>other issues.</w:t>
      </w:r>
      <w:r w:rsidRPr="004F6086">
        <w:rPr>
          <w:sz w:val="16"/>
        </w:rPr>
        <w:t xml:space="preserve"> House Ways and Means Committee Chairman Paul Ryan (R. Wis.), an influential conservative, has put much of his own political capital on the line as he has sought to build support for the trade legislation. “A yes vote would be a huge win for conservatives, free-market principles and American leadership,” Mr. Ryan wrote in an editorial published late Thursday in the Washington Examiner. “Many of the president’s critics are rightly concerned that he too often keeps Congress in the dark. But [the fast-track measure] will turn on the lights.” Passage of both measures would send fast-track legislation straight to Mr. Obama’s desk, ending the uncertain congressional support that is seen as crucial to completing the Pacific trade deal. </w:t>
      </w:r>
      <w:r w:rsidRPr="004F6086">
        <w:rPr>
          <w:rStyle w:val="StyleUnderline"/>
        </w:rPr>
        <w:t>If fast track becomes law, the trading partners</w:t>
      </w:r>
      <w:r w:rsidRPr="004F6086">
        <w:rPr>
          <w:sz w:val="16"/>
        </w:rPr>
        <w:t>—including Japan and Vietnam—</w:t>
      </w:r>
      <w:r w:rsidRPr="004F6086">
        <w:rPr>
          <w:rStyle w:val="StyleUnderline"/>
        </w:rPr>
        <w:t xml:space="preserve">could wrap up the TPP in coming weeks. </w:t>
      </w:r>
      <w:r w:rsidRPr="004F6086">
        <w:rPr>
          <w:sz w:val="16"/>
        </w:rPr>
        <w:t xml:space="preserve">Still, complicated bureaucratic requirements mean the TPP is unlikely to come to a final up-or-down vote in Congress before the end of the year, and could come well into next year. </w:t>
      </w:r>
      <w:r w:rsidRPr="004F6086">
        <w:rPr>
          <w:rStyle w:val="Emphasis"/>
        </w:rPr>
        <w:t>Even if fast track passes, the later fight on the Pacific trade deal could turn out to be longer and more politically divisive</w:t>
      </w:r>
      <w:r w:rsidRPr="004F6086">
        <w:rPr>
          <w:sz w:val="16"/>
        </w:rPr>
        <w:t xml:space="preserve"> if it occurs </w:t>
      </w:r>
      <w:r w:rsidRPr="004F6086">
        <w:rPr>
          <w:rStyle w:val="Emphasis"/>
        </w:rPr>
        <w:t>in the spotlight of the 2016 election cycle, officials and trade experts say</w:t>
      </w:r>
      <w:r w:rsidRPr="004F6086">
        <w:rPr>
          <w:sz w:val="16"/>
        </w:rPr>
        <w:t xml:space="preserve">. Besides the TPP, the fast-track legislation could expedite potential trade deals with the European Union and other trading partners for the next six years. Failure of the trade legislation Friday would mark a decisive victory for unions, who launched an aggressive campaign to defeat the legislation in final weeks, including releasing ads attacking individual lawmakers and threatening to take revenge in future elections. </w:t>
      </w:r>
      <w:r w:rsidRPr="00C95569">
        <w:rPr>
          <w:rStyle w:val="Emphasis"/>
        </w:rPr>
        <w:t>To counter that</w:t>
      </w:r>
      <w:r w:rsidRPr="004F6086">
        <w:rPr>
          <w:sz w:val="16"/>
        </w:rPr>
        <w:t>, Mr</w:t>
      </w:r>
      <w:r w:rsidRPr="004F6086">
        <w:rPr>
          <w:rStyle w:val="StyleUnderline"/>
        </w:rPr>
        <w:t xml:space="preserve">. </w:t>
      </w:r>
      <w:r w:rsidRPr="00C95569">
        <w:rPr>
          <w:rStyle w:val="Emphasis"/>
        </w:rPr>
        <w:t>Obama has indicated he will lend his support to lawmakers who backed him on trade.</w:t>
      </w:r>
      <w:r>
        <w:rPr>
          <w:rStyle w:val="StyleUnderline"/>
        </w:rPr>
        <w:t xml:space="preserve"> </w:t>
      </w:r>
      <w:r w:rsidRPr="004F6086">
        <w:rPr>
          <w:sz w:val="16"/>
        </w:rPr>
        <w:t>Rep. Scott Peters (D., Calif.), who Thursday hadn’t decided yet how he would vote, said Mr. Obama had called him two or three times to discuss the topic. “He’s generally said that he’ll have the back of people who support him on this so I’ll find out what that means if I vote yes,” said Mr. Peters. “</w:t>
      </w:r>
      <w:r w:rsidRPr="004F6086">
        <w:rPr>
          <w:rStyle w:val="StyleUnderline"/>
        </w:rPr>
        <w:t>It’s a tough vote</w:t>
      </w:r>
      <w:r w:rsidRPr="004F6086">
        <w:rPr>
          <w:sz w:val="16"/>
        </w:rPr>
        <w:t xml:space="preserve"> for me because my district’s very trade-dependent, but there’s a lot of fear about what happens if we vote for TPA.”</w:t>
      </w:r>
    </w:p>
    <w:p w:rsidR="00326870" w:rsidRDefault="00326870" w:rsidP="00326870">
      <w:pPr>
        <w:rPr>
          <w:rStyle w:val="StyleUnderline"/>
        </w:rPr>
      </w:pPr>
    </w:p>
    <w:p w:rsidR="009357EE" w:rsidRPr="009E0FBF" w:rsidRDefault="009357EE" w:rsidP="009357EE">
      <w:pPr>
        <w:pStyle w:val="Heading4"/>
      </w:pPr>
      <w:r>
        <w:t xml:space="preserve">PC key, passage not guaranteed – congressional opposition to TPP is </w:t>
      </w:r>
      <w:r>
        <w:rPr>
          <w:i/>
          <w:u w:val="single"/>
        </w:rPr>
        <w:t xml:space="preserve">uniquely intense  </w:t>
      </w:r>
      <w:r>
        <w:t xml:space="preserve">-  </w:t>
      </w:r>
      <w:proofErr w:type="spellStart"/>
      <w:r>
        <w:t>its</w:t>
      </w:r>
      <w:proofErr w:type="spellEnd"/>
      <w:r>
        <w:t xml:space="preserve"> an even </w:t>
      </w:r>
      <w:r w:rsidRPr="0033550E">
        <w:rPr>
          <w:i/>
          <w:u w:val="single"/>
        </w:rPr>
        <w:t>tougher fight than TPA</w:t>
      </w:r>
      <w:r>
        <w:t xml:space="preserve"> - </w:t>
      </w:r>
      <w:r w:rsidRPr="0033550E">
        <w:rPr>
          <w:b w:val="0"/>
        </w:rPr>
        <w:t xml:space="preserve">requires arm twisting and political </w:t>
      </w:r>
      <w:proofErr w:type="spellStart"/>
      <w:r w:rsidRPr="0033550E">
        <w:rPr>
          <w:b w:val="0"/>
        </w:rPr>
        <w:t>horsetrading</w:t>
      </w:r>
      <w:proofErr w:type="spellEnd"/>
      <w:r>
        <w:rPr>
          <w:b w:val="0"/>
        </w:rPr>
        <w:t>, even if approval of other deals is  inevitable</w:t>
      </w:r>
    </w:p>
    <w:p w:rsidR="009357EE" w:rsidRPr="009E0FBF" w:rsidRDefault="009357EE" w:rsidP="009357EE">
      <w:r>
        <w:rPr>
          <w:rStyle w:val="Style13ptBold"/>
        </w:rPr>
        <w:t xml:space="preserve">Kane, 6/23 -- </w:t>
      </w:r>
      <w:r>
        <w:t>Paul Kane covers Congress and politics for the Washington Post, Washington Post, 6/23/15, http://www.washingtonpost.com/politics/didnt-obamas-trade-bill-already-die-5-questions-on-tpa-taa-tpp-/2015/06/22/cda4639a-1921-11e5-bd7f-4611a60dd8e5_story.html</w:t>
      </w:r>
    </w:p>
    <w:p w:rsidR="009357EE" w:rsidRDefault="009357EE" w:rsidP="009357EE">
      <w:pPr>
        <w:rPr>
          <w:rStyle w:val="Emphasis"/>
        </w:rPr>
      </w:pPr>
      <w:r w:rsidRPr="009E0FBF">
        <w:rPr>
          <w:sz w:val="16"/>
        </w:rPr>
        <w:t xml:space="preserve">Didn’t Obama’s trade bill already die? 5 questions on TPA, TAA, TPP . . . Congress is set to take up another set of votes on legislation to advance President Obama’s trade agenda, which — if five different roll calls go his way — could finally conclude by Friday with a major victory for the White House. </w:t>
      </w:r>
      <w:r w:rsidRPr="009E0FBF">
        <w:rPr>
          <w:rStyle w:val="StyleUnderline"/>
        </w:rPr>
        <w:t xml:space="preserve">It’s been a </w:t>
      </w:r>
      <w:r w:rsidRPr="00D50AA6">
        <w:rPr>
          <w:rStyle w:val="Emphasis"/>
        </w:rPr>
        <w:t>several-month saga</w:t>
      </w:r>
      <w:r w:rsidRPr="009E0FBF">
        <w:rPr>
          <w:rStyle w:val="StyleUnderline"/>
        </w:rPr>
        <w:t xml:space="preserve"> for Obama, with his bid to first win fast-track authority so that he can then pass a massive 12-nation trade deal </w:t>
      </w:r>
      <w:r w:rsidRPr="003862EC">
        <w:rPr>
          <w:rStyle w:val="Emphasis"/>
        </w:rPr>
        <w:t>bobbing and weaving at various points</w:t>
      </w:r>
      <w:r w:rsidRPr="009E0FBF">
        <w:rPr>
          <w:sz w:val="16"/>
        </w:rPr>
        <w:t xml:space="preserve">, seemingly dead in the legislative waters, </w:t>
      </w:r>
      <w:r w:rsidRPr="009E0FBF">
        <w:rPr>
          <w:rStyle w:val="StyleUnderline"/>
        </w:rPr>
        <w:t>only to bounce back to keep advancing</w:t>
      </w:r>
      <w:r w:rsidRPr="009E0FBF">
        <w:rPr>
          <w:sz w:val="16"/>
        </w:rPr>
        <w:t xml:space="preserve">. Here’s a rundown of the key issues. Wait, didn’t Obama already suffer a humiliating defeat on this? Yes, no, kind of, basically. On June 12, the House upended Obama’s push to win fast-track powers, known as Trade Promotion Authority (TPA), but it happened not on the centerpiece of the legislation and instead on a side measure designed to provide funds for worker training to help those who have lost jobs because of global competition. Even though almost every Democrat supports that worker program, more than 75 percent of House Democrats decided to oppose that piece of the legislative package because of the unusual rule that Speaker John A. Boehner (R-Ohio) used to try to pass the trade initiatives — split into two major parts, each measure needed to win a majority or else the entire agenda stalled. </w:t>
      </w:r>
      <w:r w:rsidRPr="009E0FBF">
        <w:rPr>
          <w:rStyle w:val="Emphasis"/>
        </w:rPr>
        <w:t>Fiercely opposed to expanded trade deals, particularly the emerging Trans-Pacific Partnership</w:t>
      </w:r>
      <w:r w:rsidRPr="009E0FBF">
        <w:rPr>
          <w:rStyle w:val="StyleUnderline"/>
        </w:rPr>
        <w:t xml:space="preserve"> the </w:t>
      </w:r>
      <w:r w:rsidRPr="00D50AA6">
        <w:rPr>
          <w:rStyle w:val="Emphasis"/>
        </w:rPr>
        <w:t>president is closing in</w:t>
      </w:r>
      <w:r w:rsidRPr="009E0FBF">
        <w:rPr>
          <w:rStyle w:val="StyleUnderline"/>
        </w:rPr>
        <w:t xml:space="preserve"> on, labor unions encouraged liberal Democrats to oppose</w:t>
      </w:r>
      <w:r w:rsidRPr="009E0FBF">
        <w:rPr>
          <w:sz w:val="16"/>
        </w:rPr>
        <w:t xml:space="preserve"> the program that their members have benefited from over the years because it meant </w:t>
      </w:r>
      <w:r w:rsidRPr="009E0FBF">
        <w:rPr>
          <w:rStyle w:val="StyleUnderline"/>
        </w:rPr>
        <w:t>stalling the overall agenda</w:t>
      </w:r>
      <w:r w:rsidRPr="009E0FBF">
        <w:rPr>
          <w:sz w:val="16"/>
        </w:rPr>
        <w:t xml:space="preserve">. Republicans delivered far more votes (86) for the training program, Trade Adjustment Assistance (TAA), than they had ever expected, but with just 40 Democrats backing Obama on that vote, he lost in a rout. </w:t>
      </w:r>
      <w:r w:rsidRPr="009E0FBF">
        <w:rPr>
          <w:rStyle w:val="StyleUnderline"/>
        </w:rPr>
        <w:t>That came after an unusual level of personal pleas by the president, who has been widely criticized by Democratic lawmakers for not developing close bonds with anyone on Capitol Hill</w:t>
      </w:r>
      <w:r w:rsidRPr="009E0FBF">
        <w:rPr>
          <w:sz w:val="16"/>
        </w:rPr>
        <w:t xml:space="preserve">. Before this vote he attended the annual Congressional Baseball Game for a few innings and trekked to the Capitol before the vote. It was a very unusual moment for a president’s own party to so overwhelmingly reject his work. </w:t>
      </w:r>
      <w:r w:rsidRPr="009E0FBF">
        <w:rPr>
          <w:rStyle w:val="StyleUnderline"/>
        </w:rPr>
        <w:t xml:space="preserve">So, how is this possible that </w:t>
      </w:r>
      <w:r w:rsidRPr="00D50AA6">
        <w:rPr>
          <w:rStyle w:val="Emphasis"/>
        </w:rPr>
        <w:t>the president still might win</w:t>
      </w:r>
      <w:r w:rsidRPr="009E0FBF">
        <w:rPr>
          <w:rStyle w:val="StyleUnderline"/>
        </w:rPr>
        <w:t xml:space="preserve"> on trade?</w:t>
      </w:r>
      <w:r>
        <w:rPr>
          <w:rStyle w:val="StyleUnderline"/>
        </w:rPr>
        <w:t xml:space="preserve"> </w:t>
      </w:r>
      <w:r w:rsidRPr="009E0FBF">
        <w:rPr>
          <w:sz w:val="16"/>
        </w:rPr>
        <w:t xml:space="preserve">Rather than sulk, </w:t>
      </w:r>
      <w:r w:rsidRPr="009E0FBF">
        <w:rPr>
          <w:rStyle w:val="StyleUnderline"/>
        </w:rPr>
        <w:t xml:space="preserve">Obama and his top advisers spent the next few days </w:t>
      </w:r>
      <w:r w:rsidRPr="00D50AA6">
        <w:rPr>
          <w:rStyle w:val="Emphasis"/>
        </w:rPr>
        <w:t>figuring out how to get around the Democratic blockade</w:t>
      </w:r>
      <w:r w:rsidRPr="009E0FBF">
        <w:rPr>
          <w:rStyle w:val="StyleUnderline"/>
        </w:rPr>
        <w:t>.</w:t>
      </w:r>
      <w:r w:rsidRPr="009E0FBF">
        <w:rPr>
          <w:sz w:val="16"/>
        </w:rPr>
        <w:t xml:space="preserve"> They knew they had a super-majority of senators supporting fast-track powers — 48 Republicans and 14 Democrats voted for the entire trade package in late May. And they knew a slim majority supported TPA in the House, where the main issue won on a narrow vote moments after Democrats delivered the blow on the worker program. </w:t>
      </w:r>
      <w:r w:rsidRPr="009E0FBF">
        <w:rPr>
          <w:rStyle w:val="StyleUnderline"/>
        </w:rPr>
        <w:t>Working the phones</w:t>
      </w:r>
      <w:r w:rsidRPr="009E0FBF">
        <w:rPr>
          <w:sz w:val="16"/>
        </w:rPr>
        <w:t xml:space="preserve"> with Boehner and Senate Majority Leader Mitch McConnell (R-Ky.), </w:t>
      </w:r>
      <w:r w:rsidRPr="009E0FBF">
        <w:rPr>
          <w:rStyle w:val="StyleUnderline"/>
        </w:rPr>
        <w:t>the president agreed to a new plan that would peel off the fast-track powers for trade deal</w:t>
      </w:r>
      <w:r w:rsidRPr="009E0FBF">
        <w:rPr>
          <w:sz w:val="16"/>
        </w:rPr>
        <w:t xml:space="preserve">s and move that as its own stand-alone bill. They weren’t abandoning the other pieces of the trade puzzle, but they decided that if everyone who already voted for fast-track would do so again, then </w:t>
      </w:r>
      <w:r w:rsidRPr="009E0FBF">
        <w:rPr>
          <w:rStyle w:val="StyleUnderline"/>
        </w:rPr>
        <w:t>TPA could be sent to the president’s desk and there would be no need to hold other trade-related provisions hostage</w:t>
      </w:r>
      <w:r w:rsidRPr="009E0FBF">
        <w:rPr>
          <w:sz w:val="16"/>
        </w:rPr>
        <w:t xml:space="preserve">. The first step came Thursday, six days after the initial defeat, when the House approved the fast-track-only bill on a similar vote, with the same 28 Democrats joining with 190 Republicans to advance what Obama considers one of his most important final pieces of his presidency. On Tuesday, the Senate faces a key test vote on the TPA stand-alone bill, needing 60 votes to overcome a filibuster from liberal opponents of the legislation. Most of the 14 pro-trade Democratic senators have signaled they will go along with the plan, despite previous demands that any vote for fast-track come attached with the worker retraining funds. If Tuesday’s roll call crests 60 votes, that sets up a final passage for trade authority on Wednesday and would send the legislation to Obama to be signed into law. But what about worker training and the acronym trade programs? Sen. Orrin G. </w:t>
      </w:r>
      <w:r w:rsidRPr="009E0FBF">
        <w:rPr>
          <w:rStyle w:val="StyleUnderline"/>
        </w:rPr>
        <w:t>Hatch</w:t>
      </w:r>
      <w:r w:rsidRPr="009E0FBF">
        <w:rPr>
          <w:sz w:val="16"/>
        </w:rPr>
        <w:t xml:space="preserve"> (R-Utah), </w:t>
      </w:r>
      <w:r w:rsidRPr="009E0FBF">
        <w:rPr>
          <w:rStyle w:val="StyleUnderline"/>
        </w:rPr>
        <w:t>chairman of the Finance Committee and a key negotiator on trade issues, has famously declared that the</w:t>
      </w:r>
      <w:r w:rsidRPr="009E0FBF">
        <w:rPr>
          <w:sz w:val="16"/>
        </w:rPr>
        <w:t xml:space="preserve"> worker retraining funds are the “</w:t>
      </w:r>
      <w:r w:rsidRPr="003862EC">
        <w:rPr>
          <w:rStyle w:val="Emphasis"/>
        </w:rPr>
        <w:t>quid pro quo</w:t>
      </w:r>
      <w:r w:rsidRPr="009E0FBF">
        <w:rPr>
          <w:rStyle w:val="StyleUnderline"/>
        </w:rPr>
        <w:t>” that is required to get Democratic votes for trade deals.</w:t>
      </w:r>
      <w:r w:rsidRPr="009E0FBF">
        <w:rPr>
          <w:sz w:val="16"/>
        </w:rPr>
        <w:t xml:space="preserve"> So, despite the apparent victory on expanded trade powers, Boehner and McConnell have pledged to Obama and other supportive Democrats that they are also ready and willing to get the other pieces to the White House. And they have a handy vehicle to accomplish this. Rep. Paul Ryan (R-Wis.), chairman of the House Ways and Means Committee, tinkered with a third trade bill, boosting African trade. That sent the African trade bill back to the Senate, after receiving nearly 400 votes in House. McConnell has taken that already popular bill and set it up to be amended to include TAA and also a program to make U.S. steel manufacturers more competitive on the global markets. McConnell believes that the vote for this package will resemble a test vote held last month that would have gutted TAA, but instead, 46 Democrats and 16 Republicans supported the program. If that coalition holds together and clears the filibuster hurdle, slated for Wednesday evening, a final vote would come Thursday and then send the African trade bill and its new parts to the House. Won’t House Democrats still block TAA just like two weeks ago? That’s hard to say, but White House officials and their pro-trade allies in the Capitol believe that this new plan will leave liberal opponents of Obama’s trade agenda with no choice but to approve the newly assembled combination. After initially citing many different reasons, most House Democrats eventually said their opposition to TAA’s worker funds was done solely to block fast-track. Now that </w:t>
      </w:r>
      <w:r w:rsidRPr="009E0FBF">
        <w:rPr>
          <w:rStyle w:val="StyleUnderline"/>
        </w:rPr>
        <w:t>the TPA bill will already be at the White House, the incentive to vote against a collection of three bills that most Democrats otherwise support might fade</w:t>
      </w:r>
      <w:r w:rsidRPr="009E0FBF">
        <w:rPr>
          <w:sz w:val="16"/>
        </w:rPr>
        <w:t xml:space="preserve">. </w:t>
      </w:r>
      <w:r w:rsidRPr="009E0FBF">
        <w:rPr>
          <w:rStyle w:val="StyleUnderline"/>
        </w:rPr>
        <w:t>Supporters of Obama’s trade agenda believe dozens of members of the Congressional Black Caucus and the Steel Caucus will now support the plan</w:t>
      </w:r>
      <w:r w:rsidRPr="009E0FBF">
        <w:rPr>
          <w:sz w:val="16"/>
        </w:rPr>
        <w:t xml:space="preserve">, and other Democrats have privately suggested they might now vote for the package if it does nothing to stop the centerpiece of the original bundle — TPA — from getting signed into law. </w:t>
      </w:r>
      <w:r w:rsidRPr="009E0FBF">
        <w:rPr>
          <w:rStyle w:val="StyleUnderline"/>
        </w:rPr>
        <w:t>That vote could happen Friday</w:t>
      </w:r>
      <w:r w:rsidRPr="009E0FBF">
        <w:rPr>
          <w:sz w:val="16"/>
        </w:rPr>
        <w:t xml:space="preserve"> in the House. </w:t>
      </w:r>
      <w:r w:rsidRPr="009E0FBF">
        <w:rPr>
          <w:rStyle w:val="Emphasis"/>
        </w:rPr>
        <w:t>Is that all? What’s next?</w:t>
      </w:r>
      <w:r>
        <w:rPr>
          <w:rStyle w:val="Emphasis"/>
        </w:rPr>
        <w:t xml:space="preserve"> </w:t>
      </w:r>
      <w:r w:rsidRPr="009E0FBF">
        <w:rPr>
          <w:rStyle w:val="Emphasis"/>
        </w:rPr>
        <w:t>No, there’s a lot left to come. Even if each of those dominoes falls in Obama’s direction</w:t>
      </w:r>
      <w:r w:rsidRPr="009E0FBF">
        <w:rPr>
          <w:rStyle w:val="StyleUnderline"/>
        </w:rPr>
        <w:t>, he now has to go negotiate the final pieces of the TPP</w:t>
      </w:r>
      <w:r w:rsidRPr="009E0FBF">
        <w:rPr>
          <w:sz w:val="16"/>
        </w:rPr>
        <w:t xml:space="preserve">, the Pacific Rim trade deal that represents 40 percent of the global economy. </w:t>
      </w:r>
      <w:r w:rsidRPr="009E0FBF">
        <w:rPr>
          <w:rStyle w:val="Emphasis"/>
        </w:rPr>
        <w:t>Once that’s finished, the president must send the deal to Congress for a pair of up-or-down votes under strict timelines and no ability to amend the text.</w:t>
      </w:r>
      <w:r w:rsidRPr="009E0FBF">
        <w:rPr>
          <w:rStyle w:val="StyleUnderline"/>
        </w:rPr>
        <w:t xml:space="preserve"> </w:t>
      </w:r>
      <w:r w:rsidRPr="009E0FBF">
        <w:rPr>
          <w:rStyle w:val="Emphasis"/>
        </w:rPr>
        <w:t>If it reaches that stage, it will be a far bigger debate, probably with even more twists and turns.</w:t>
      </w:r>
    </w:p>
    <w:p w:rsidR="00326870" w:rsidRPr="00326870" w:rsidRDefault="00326870" w:rsidP="00326870"/>
    <w:p w:rsidR="00326870" w:rsidRDefault="00326870" w:rsidP="00326870"/>
    <w:p w:rsidR="00326870" w:rsidRPr="00A5219F" w:rsidRDefault="00326870" w:rsidP="00326870">
      <w:pPr>
        <w:pStyle w:val="Heading4"/>
      </w:pPr>
      <w:r>
        <w:t xml:space="preserve">TPP is </w:t>
      </w:r>
      <w:proofErr w:type="spellStart"/>
      <w:r>
        <w:t>obama’s</w:t>
      </w:r>
      <w:proofErr w:type="spellEnd"/>
      <w:r>
        <w:t xml:space="preserve"> top priority but not guaranteed </w:t>
      </w:r>
      <w:r w:rsidRPr="00FF03E2">
        <w:rPr>
          <w:i/>
          <w:u w:val="single"/>
        </w:rPr>
        <w:t>despite fast track</w:t>
      </w:r>
      <w:r>
        <w:t xml:space="preserve"> – Obama PC and congressional relations key - presidential primary season makes vote </w:t>
      </w:r>
      <w:r>
        <w:rPr>
          <w:i/>
          <w:u w:val="single"/>
        </w:rPr>
        <w:t xml:space="preserve">even harder </w:t>
      </w:r>
      <w:r w:rsidRPr="00FF03E2">
        <w:t>than TPA</w:t>
      </w:r>
      <w:r>
        <w:rPr>
          <w:b w:val="0"/>
        </w:rPr>
        <w:t>, Obama will need ability to give</w:t>
      </w:r>
      <w:r w:rsidRPr="00A5219F">
        <w:rPr>
          <w:b w:val="0"/>
        </w:rPr>
        <w:t xml:space="preserve"> political </w:t>
      </w:r>
      <w:r>
        <w:rPr>
          <w:b w:val="0"/>
        </w:rPr>
        <w:t xml:space="preserve">and legislative </w:t>
      </w:r>
      <w:r w:rsidRPr="00A5219F">
        <w:rPr>
          <w:b w:val="0"/>
        </w:rPr>
        <w:t>favors</w:t>
      </w:r>
      <w:r>
        <w:rPr>
          <w:b w:val="0"/>
        </w:rPr>
        <w:t xml:space="preserve"> and extended congressional delay derails it anyway</w:t>
      </w:r>
    </w:p>
    <w:p w:rsidR="00326870" w:rsidRPr="00FF03E2" w:rsidRDefault="00326870" w:rsidP="00326870">
      <w:pPr>
        <w:rPr>
          <w:rStyle w:val="Style13ptBold"/>
          <w:b w:val="0"/>
        </w:rPr>
      </w:pPr>
      <w:proofErr w:type="spellStart"/>
      <w:r>
        <w:rPr>
          <w:rStyle w:val="Style13ptBold"/>
        </w:rPr>
        <w:t>Steinhauer</w:t>
      </w:r>
      <w:proofErr w:type="spellEnd"/>
      <w:r>
        <w:rPr>
          <w:rStyle w:val="Style13ptBold"/>
        </w:rPr>
        <w:t xml:space="preserve">, 6/17 – </w:t>
      </w:r>
      <w:r>
        <w:rPr>
          <w:rStyle w:val="Style13ptBold"/>
          <w:b w:val="0"/>
        </w:rPr>
        <w:t xml:space="preserve">Jennifer, Jennifer </w:t>
      </w:r>
      <w:proofErr w:type="spellStart"/>
      <w:r>
        <w:rPr>
          <w:rStyle w:val="Style13ptBold"/>
          <w:b w:val="0"/>
        </w:rPr>
        <w:t>Steinhauer</w:t>
      </w:r>
      <w:proofErr w:type="spellEnd"/>
      <w:r>
        <w:rPr>
          <w:rStyle w:val="Style13ptBold"/>
          <w:b w:val="0"/>
        </w:rPr>
        <w:t xml:space="preserve"> is an American reporter for The New York Times who has covered the United States Congress since February 2010, NYT, 6/17/15, </w:t>
      </w:r>
    </w:p>
    <w:p w:rsidR="00326870" w:rsidRDefault="00326870" w:rsidP="00326870">
      <w:pPr>
        <w:rPr>
          <w:rStyle w:val="StyleUnderline"/>
        </w:rPr>
      </w:pPr>
      <w:r w:rsidRPr="00FF03E2">
        <w:rPr>
          <w:rStyle w:val="StyleUnderline"/>
        </w:rPr>
        <w:t xml:space="preserve">Trade Bill’s Fate Rests on What’s Been Missing in Congress: </w:t>
      </w:r>
      <w:r w:rsidRPr="00FF03E2">
        <w:rPr>
          <w:rStyle w:val="Emphasis"/>
        </w:rPr>
        <w:t>Trust</w:t>
      </w:r>
      <w:r>
        <w:rPr>
          <w:rStyle w:val="StyleUnderline"/>
        </w:rPr>
        <w:t xml:space="preserve"> </w:t>
      </w:r>
      <w:r w:rsidRPr="00FF03E2">
        <w:rPr>
          <w:rStyle w:val="StyleUnderline"/>
        </w:rPr>
        <w:t>The fate of</w:t>
      </w:r>
      <w:r w:rsidRPr="00FF03E2">
        <w:rPr>
          <w:sz w:val="16"/>
        </w:rPr>
        <w:t xml:space="preserve"> President </w:t>
      </w:r>
      <w:r w:rsidRPr="00FF03E2">
        <w:rPr>
          <w:rStyle w:val="StyleUnderline"/>
        </w:rPr>
        <w:t xml:space="preserve">Obama’s trade bill </w:t>
      </w:r>
      <w:r w:rsidRPr="00FF03E2">
        <w:rPr>
          <w:rStyle w:val="Emphasis"/>
        </w:rPr>
        <w:t>hinges on a complex brew of congressional relationships</w:t>
      </w:r>
      <w:r w:rsidRPr="00FF03E2">
        <w:rPr>
          <w:sz w:val="16"/>
        </w:rPr>
        <w:t xml:space="preserve">, procedural rigmarole and several leaps of faith across party lines. On Thursday, the House will take up a bill that would give Mr. Obama accelerated negotiating authority to pursue a sweeping, legacy-building trade agreement with 11 Pacific Rim nations, essentially the same bill it narrowly passed last week. Republicans and a handful of Democrats who support trade deals are expected to again give it the nod. Speaker John A. Boehner and Senator Mitch McConnell, the majority leader, said in a statement Thursday that both were committed to getting the fast-track authority bill to the president’s desk. But that is only half of the solution that both sides are trying to work out. The trade authority is linked to a program to help workers displaced by global trade accords, a measure that House Democrats rejected last week, despite supporting it for 40 years, and that Republicans voted for even though they consider it a giveaway to organized labor. Pro-trade Democrats in the Senate now find themselves in a place of both power and panic as they weigh whether to help Republicans retaliate against House Democrats, all the while trusting those same Republicans to help pass the worker assistance program. </w:t>
      </w:r>
      <w:r w:rsidRPr="00FF03E2">
        <w:rPr>
          <w:rStyle w:val="StyleUnderline"/>
        </w:rPr>
        <w:t>Among the nearly 30 Democrats in the House and the 14 in the Senate with a record of supporting trade deals, the political motivations for strategizing with the White House and Republicans at the same time are clear.</w:t>
      </w:r>
      <w:r>
        <w:rPr>
          <w:rStyle w:val="StyleUnderline"/>
        </w:rPr>
        <w:t xml:space="preserve"> </w:t>
      </w:r>
      <w:r w:rsidRPr="00FF03E2">
        <w:rPr>
          <w:rStyle w:val="StyleUnderline"/>
        </w:rPr>
        <w:t xml:space="preserve">Having already voted for the bill that would give the president accelerated power to negotiate the broader Trans-Pacific Partnership, many are </w:t>
      </w:r>
      <w:r w:rsidRPr="00FF03E2">
        <w:rPr>
          <w:rStyle w:val="Emphasis"/>
        </w:rPr>
        <w:t>already feeling the heat emanating from their left flank</w:t>
      </w:r>
      <w:r w:rsidRPr="00FF03E2">
        <w:rPr>
          <w:rStyle w:val="StyleUnderline"/>
        </w:rPr>
        <w:t>.</w:t>
      </w:r>
      <w:r>
        <w:rPr>
          <w:rStyle w:val="StyleUnderline"/>
        </w:rPr>
        <w:t xml:space="preserve"> </w:t>
      </w:r>
      <w:r w:rsidRPr="00FF03E2">
        <w:rPr>
          <w:rStyle w:val="StyleUnderline"/>
        </w:rPr>
        <w:t xml:space="preserve">In 18 months, if attack ads from labor ensue as promised, the incumbents will </w:t>
      </w:r>
      <w:r w:rsidRPr="00FF03E2">
        <w:rPr>
          <w:rStyle w:val="Emphasis"/>
        </w:rPr>
        <w:t>need a policy victory that they believe benefits their states to boast about in response</w:t>
      </w:r>
      <w:r w:rsidRPr="00FF03E2">
        <w:rPr>
          <w:sz w:val="16"/>
        </w:rPr>
        <w:t xml:space="preserve">. “I will do anything to pass trade,” said Senator Bill Nelson, Democrat of Florida, in a blunt assessment of his desires. </w:t>
      </w:r>
      <w:r w:rsidRPr="00FF03E2">
        <w:rPr>
          <w:rStyle w:val="StyleUnderline"/>
        </w:rPr>
        <w:t>The Trans-Pacific Partnership, Explained</w:t>
      </w:r>
      <w:r>
        <w:rPr>
          <w:rStyle w:val="StyleUnderline"/>
        </w:rPr>
        <w:t xml:space="preserve"> </w:t>
      </w:r>
      <w:r w:rsidRPr="00FF03E2">
        <w:rPr>
          <w:sz w:val="16"/>
        </w:rPr>
        <w:t xml:space="preserve">The Deal </w:t>
      </w:r>
      <w:r w:rsidRPr="00FF03E2">
        <w:rPr>
          <w:rStyle w:val="StyleUnderline"/>
        </w:rPr>
        <w:t>This is the most ambitious trade deal since the North American Free Trade Agreement</w:t>
      </w:r>
      <w:r w:rsidRPr="00FF03E2">
        <w:rPr>
          <w:sz w:val="16"/>
        </w:rPr>
        <w:t xml:space="preserve"> in the 1990s. </w:t>
      </w:r>
      <w:r w:rsidRPr="00FF03E2">
        <w:rPr>
          <w:rStyle w:val="StyleUnderline"/>
        </w:rPr>
        <w:t>The Politics</w:t>
      </w:r>
      <w:r>
        <w:rPr>
          <w:rStyle w:val="StyleUnderline"/>
        </w:rPr>
        <w:t xml:space="preserve"> </w:t>
      </w:r>
      <w:r w:rsidRPr="00FF03E2">
        <w:rPr>
          <w:rStyle w:val="StyleUnderline"/>
        </w:rPr>
        <w:t xml:space="preserve">The deal has become a </w:t>
      </w:r>
      <w:r w:rsidRPr="00FF03E2">
        <w:rPr>
          <w:rStyle w:val="Emphasis"/>
        </w:rPr>
        <w:t xml:space="preserve">cornerstone </w:t>
      </w:r>
      <w:r w:rsidRPr="00FF03E2">
        <w:rPr>
          <w:rStyle w:val="StyleUnderline"/>
        </w:rPr>
        <w:t xml:space="preserve">of </w:t>
      </w:r>
      <w:r w:rsidRPr="00FF03E2">
        <w:rPr>
          <w:sz w:val="16"/>
        </w:rPr>
        <w:t xml:space="preserve">President </w:t>
      </w:r>
      <w:r w:rsidRPr="00FF03E2">
        <w:rPr>
          <w:rStyle w:val="StyleUnderline"/>
        </w:rPr>
        <w:t>Obama’s trade policy in his final term</w:t>
      </w:r>
      <w:r w:rsidRPr="00FF03E2">
        <w:rPr>
          <w:sz w:val="16"/>
        </w:rPr>
        <w:t xml:space="preserve">. The Upshot Who would win? American service industries. Who would lose? Manufacturing workers. There is such a plan. Senate Republicans are hoping to persuade Democrats to pass the trade promotion measure again, trusting Republican leaders to then tuck the worker assistance components they care about into a </w:t>
      </w:r>
      <w:proofErr w:type="spellStart"/>
      <w:r w:rsidRPr="00FF03E2">
        <w:rPr>
          <w:sz w:val="16"/>
        </w:rPr>
        <w:t>noncontentious</w:t>
      </w:r>
      <w:proofErr w:type="spellEnd"/>
      <w:r w:rsidRPr="00FF03E2">
        <w:rPr>
          <w:sz w:val="16"/>
        </w:rPr>
        <w:t xml:space="preserve"> trade preference bill related to Africa, and send it back to the House for final passage. That would allow all sides, including Mr. Obama, to claim victory. “The only legislative strategy that the president will support is a strategy that will result in both T.P.A. and T.A.A. coming to his desk,” said Josh Earnest, a spokesman for Mr. Obama, referring to trade promotion authority (fast track) and trade adjustment assistance (workers assistance). He added, “We also know that for any of those strategies to succeed, it will require the support of Democrats in the House and Senate.” Some Democrats are not so sure of the strategy. “There are a lot of ways that could be thwarted,” warned Senator Maria Cantwell, Democrat of Washington. </w:t>
      </w:r>
      <w:r w:rsidRPr="00FF03E2">
        <w:rPr>
          <w:rStyle w:val="StyleUnderline"/>
        </w:rPr>
        <w:t xml:space="preserve">It is </w:t>
      </w:r>
      <w:r w:rsidRPr="00FF03E2">
        <w:rPr>
          <w:rStyle w:val="Emphasis"/>
        </w:rPr>
        <w:t>up to</w:t>
      </w:r>
      <w:r w:rsidRPr="00FF03E2">
        <w:rPr>
          <w:sz w:val="16"/>
        </w:rPr>
        <w:t xml:space="preserve"> both </w:t>
      </w:r>
      <w:r w:rsidRPr="00FF03E2">
        <w:rPr>
          <w:rStyle w:val="Emphasis"/>
        </w:rPr>
        <w:t>the White House</w:t>
      </w:r>
      <w:r w:rsidRPr="00FF03E2">
        <w:rPr>
          <w:sz w:val="16"/>
        </w:rPr>
        <w:t xml:space="preserve"> and other Democrats </w:t>
      </w:r>
      <w:r w:rsidRPr="00FF03E2">
        <w:rPr>
          <w:rStyle w:val="Emphasis"/>
        </w:rPr>
        <w:t>to bring them along</w:t>
      </w:r>
      <w:r w:rsidRPr="00FF03E2">
        <w:rPr>
          <w:sz w:val="16"/>
        </w:rPr>
        <w:t xml:space="preserve">. On Wednesday, Mr. Obama met with Democratic lawmakers at the White House, and Senator Ron Wyden, Democrat of Oregon, who has been leading efforts to reach a bipartisan accord on trade, has also organized a series of additional meetings with the group. The calculation for Democrats is essentially this: Do they trust Mr. McConnell to lead fellow Republicans to vote for the </w:t>
      </w:r>
      <w:proofErr w:type="spellStart"/>
      <w:r w:rsidRPr="00FF03E2">
        <w:rPr>
          <w:sz w:val="16"/>
        </w:rPr>
        <w:t>noncontentious</w:t>
      </w:r>
      <w:proofErr w:type="spellEnd"/>
      <w:r w:rsidRPr="00FF03E2">
        <w:rPr>
          <w:sz w:val="16"/>
        </w:rPr>
        <w:t xml:space="preserve"> trade bill that includes the worker protection piece many in their party dislike? They also want to make sure that Mr. Boehner will bring up that measure once the Senate is done with it — most likely at the end of next week. Mr. Obama and Democrats aligned with him on trade have to support Mr. McConnell and Mr. Boehner, basically saying, “Trust us that we trust them.” Senate Democrats will also have to gamble that House Democrats will not once again vote against the measure. For their part, Mr. Boehner and Mr. McConnell have to use their leverage within their own conference to make sure that Republicans who reluctantly voted for the worker assistance do so again. </w:t>
      </w:r>
      <w:r w:rsidRPr="00FF03E2">
        <w:rPr>
          <w:rStyle w:val="StyleUnderline"/>
        </w:rPr>
        <w:t>They also have to ensure that House Republicans — some of whom have taken a beating from the far right for</w:t>
      </w:r>
      <w:r w:rsidRPr="00FF03E2">
        <w:rPr>
          <w:sz w:val="16"/>
        </w:rPr>
        <w:t xml:space="preserve"> </w:t>
      </w:r>
      <w:r w:rsidRPr="00FF03E2">
        <w:rPr>
          <w:rStyle w:val="StyleUnderline"/>
        </w:rPr>
        <w:t>giving the president too much authority with their trade vote — stick with them, and perhaps even convince a few more Republicans to come along in case too many Democrats balk</w:t>
      </w:r>
      <w:r w:rsidRPr="00FF03E2">
        <w:rPr>
          <w:sz w:val="16"/>
        </w:rPr>
        <w:t>. Ta</w:t>
      </w:r>
      <w:r w:rsidRPr="00FF03E2">
        <w:rPr>
          <w:rStyle w:val="StyleUnderline"/>
        </w:rPr>
        <w:t xml:space="preserve">ken together, the moves </w:t>
      </w:r>
      <w:r w:rsidRPr="00FF03E2">
        <w:rPr>
          <w:rStyle w:val="Emphasis"/>
        </w:rPr>
        <w:t>engage bipartisan muscles</w:t>
      </w:r>
      <w:r w:rsidRPr="00FF03E2">
        <w:rPr>
          <w:rStyle w:val="StyleUnderline"/>
        </w:rPr>
        <w:t xml:space="preserve"> that have not been flexed in a while</w:t>
      </w:r>
      <w:r w:rsidRPr="00FF03E2">
        <w:rPr>
          <w:sz w:val="16"/>
        </w:rPr>
        <w:t xml:space="preserve">. But Republicans may not be the biggest problem. Last month, 16 Republicans voted against an amendment that sought to strip trade assistance from fast track. And some Republicans, especially those up for re-election, care about the worker assistance. “I think it makes sense to do it this way if we can get T.P.A. done,” said Senator Pat Toomey, Republican of Pennsylvania. However, all this </w:t>
      </w:r>
      <w:r w:rsidRPr="00FF03E2">
        <w:rPr>
          <w:rStyle w:val="Emphasis"/>
        </w:rPr>
        <w:t>delay could spell bad news for the president’s ultimate prize, the Trans-Pacific Partnership</w:t>
      </w:r>
      <w:r w:rsidRPr="00FF03E2">
        <w:rPr>
          <w:rStyle w:val="StyleUnderline"/>
        </w:rPr>
        <w:t>, a deal that affects 40 percent of the global economy. Under the terms of the trade promotion legislation,</w:t>
      </w:r>
      <w:r w:rsidRPr="00FF03E2">
        <w:rPr>
          <w:sz w:val="16"/>
        </w:rPr>
        <w:t xml:space="preserve"> Mr. Obama cannot even sign a completed Pacific trade deal for two months after negotiations conclude. Then </w:t>
      </w:r>
      <w:r w:rsidRPr="00FF03E2">
        <w:rPr>
          <w:rStyle w:val="StyleUnderline"/>
        </w:rPr>
        <w:t>the final accord must be made public for review and comment</w:t>
      </w:r>
      <w:r w:rsidRPr="00FF03E2">
        <w:rPr>
          <w:sz w:val="16"/>
        </w:rPr>
        <w:t xml:space="preserve"> for two additional months </w:t>
      </w:r>
      <w:r w:rsidRPr="00FF03E2">
        <w:rPr>
          <w:rStyle w:val="StyleUnderline"/>
        </w:rPr>
        <w:t>before Congress can take it up.</w:t>
      </w:r>
      <w:r>
        <w:rPr>
          <w:rStyle w:val="StyleUnderline"/>
        </w:rPr>
        <w:t xml:space="preserve"> </w:t>
      </w:r>
      <w:r w:rsidRPr="00100753">
        <w:rPr>
          <w:rStyle w:val="Emphasis"/>
        </w:rPr>
        <w:t>That means</w:t>
      </w:r>
      <w:r w:rsidRPr="00FF03E2">
        <w:rPr>
          <w:rStyle w:val="StyleUnderline"/>
        </w:rPr>
        <w:t xml:space="preserve"> </w:t>
      </w:r>
      <w:r w:rsidRPr="00FF03E2">
        <w:rPr>
          <w:rStyle w:val="Emphasis"/>
        </w:rPr>
        <w:t>even if Congress can complete the fast track bill</w:t>
      </w:r>
      <w:r w:rsidRPr="00FF03E2">
        <w:rPr>
          <w:sz w:val="16"/>
        </w:rPr>
        <w:t xml:space="preserve"> before its July 4 recess, </w:t>
      </w:r>
      <w:r w:rsidRPr="00FF03E2">
        <w:rPr>
          <w:rStyle w:val="StyleUnderline"/>
        </w:rPr>
        <w:t xml:space="preserve">the </w:t>
      </w:r>
      <w:r w:rsidRPr="00FF03E2">
        <w:rPr>
          <w:rStyle w:val="Emphasis"/>
        </w:rPr>
        <w:t>actual trade accord</w:t>
      </w:r>
      <w:r w:rsidRPr="00FF03E2">
        <w:rPr>
          <w:rStyle w:val="StyleUnderline"/>
        </w:rPr>
        <w:t xml:space="preserve"> could come before Congress</w:t>
      </w:r>
      <w:r w:rsidRPr="00FF03E2">
        <w:rPr>
          <w:sz w:val="16"/>
        </w:rPr>
        <w:t xml:space="preserve"> late </w:t>
      </w:r>
      <w:r w:rsidRPr="00FF03E2">
        <w:rPr>
          <w:rStyle w:val="StyleUnderline"/>
        </w:rPr>
        <w:t>this fall</w:t>
      </w:r>
      <w:r w:rsidRPr="00FF03E2">
        <w:rPr>
          <w:sz w:val="16"/>
        </w:rPr>
        <w:t xml:space="preserve"> at the earliest, </w:t>
      </w:r>
      <w:r w:rsidRPr="00100753">
        <w:rPr>
          <w:rStyle w:val="StyleUnderline"/>
        </w:rPr>
        <w:t>wh</w:t>
      </w:r>
      <w:r w:rsidRPr="00FF03E2">
        <w:rPr>
          <w:rStyle w:val="StyleUnderline"/>
        </w:rPr>
        <w:t xml:space="preserve">en the </w:t>
      </w:r>
      <w:r w:rsidRPr="00FF03E2">
        <w:rPr>
          <w:rStyle w:val="Emphasis"/>
        </w:rPr>
        <w:t>presidential primary season will no doubt affect the debate. The politics of trade will only get more fierce then</w:t>
      </w:r>
      <w:r w:rsidRPr="00FF03E2">
        <w:rPr>
          <w:rStyle w:val="StyleUnderline"/>
        </w:rPr>
        <w:t>.</w:t>
      </w:r>
    </w:p>
    <w:p w:rsidR="00326870" w:rsidRDefault="00326870" w:rsidP="00326870">
      <w:pPr>
        <w:rPr>
          <w:rStyle w:val="StyleUnderline"/>
        </w:rPr>
      </w:pPr>
    </w:p>
    <w:p w:rsidR="00326870" w:rsidRDefault="00326870" w:rsidP="00326870">
      <w:pPr>
        <w:rPr>
          <w:rStyle w:val="Emphasis"/>
        </w:rPr>
      </w:pPr>
    </w:p>
    <w:p w:rsidR="00326870" w:rsidRPr="00302AA2" w:rsidRDefault="00326870" w:rsidP="00326870">
      <w:pPr>
        <w:pStyle w:val="Heading4"/>
      </w:pPr>
      <w:r>
        <w:t xml:space="preserve">PC Key to TPP  – it’s a tougher political fight than TPA, passage far from guaranteed, TPA only </w:t>
      </w:r>
      <w:r w:rsidR="00243682">
        <w:t xml:space="preserve">keeps it </w:t>
      </w:r>
      <w:r>
        <w:t>a</w:t>
      </w:r>
      <w:r>
        <w:rPr>
          <w:i/>
          <w:u w:val="single"/>
        </w:rPr>
        <w:t xml:space="preserve"> possibility </w:t>
      </w:r>
      <w:r w:rsidR="00243682">
        <w:t>– success vital to Asia pivot and</w:t>
      </w:r>
      <w:r>
        <w:t xml:space="preserve"> swamps alt causes</w:t>
      </w:r>
    </w:p>
    <w:p w:rsidR="00326870" w:rsidRPr="0033550E" w:rsidRDefault="00326870" w:rsidP="00326870">
      <w:pPr>
        <w:rPr>
          <w:rStyle w:val="Style13ptBold"/>
          <w:b w:val="0"/>
        </w:rPr>
      </w:pPr>
      <w:r>
        <w:rPr>
          <w:rStyle w:val="Style13ptBold"/>
        </w:rPr>
        <w:t xml:space="preserve">Panda, 15  </w:t>
      </w:r>
      <w:r>
        <w:rPr>
          <w:rStyle w:val="Style13ptBold"/>
          <w:b w:val="0"/>
        </w:rPr>
        <w:t xml:space="preserve">-- </w:t>
      </w:r>
      <w:r w:rsidRPr="0033550E">
        <w:rPr>
          <w:rStyle w:val="Style13ptBold"/>
          <w:b w:val="0"/>
          <w:sz w:val="20"/>
          <w:szCs w:val="20"/>
        </w:rPr>
        <w:t xml:space="preserve">Ankit, foreign affairs analyst, writer, and editor with expertise in international relations, political economy, international security, and crisis diplomacy. editor at The Diplomat since 2013. Researcher on </w:t>
      </w:r>
      <w:proofErr w:type="spellStart"/>
      <w:r w:rsidRPr="0033550E">
        <w:rPr>
          <w:rStyle w:val="Style13ptBold"/>
          <w:b w:val="0"/>
          <w:sz w:val="20"/>
          <w:szCs w:val="20"/>
        </w:rPr>
        <w:t>Wikistrat’s</w:t>
      </w:r>
      <w:proofErr w:type="spellEnd"/>
      <w:r w:rsidRPr="0033550E">
        <w:rPr>
          <w:rStyle w:val="Style13ptBold"/>
          <w:b w:val="0"/>
          <w:sz w:val="20"/>
          <w:szCs w:val="20"/>
        </w:rPr>
        <w:t xml:space="preserve"> Asia-Pacific and South Asia desks. Former Research Specialist at Princeton University where he worked on international crisis diplomacy, international security, technology policy, and geopolitics. Panda received his A.B., cum laude, in Public and International Affairs from the Woodrow Wilson School of Public and International Affairs at Princeton University, The Diplomat, 4/17, http://thediplomat.com/2015/04/is-this-the-congressional-breakthrough-the-trans-pacific-partnership-needed/</w:t>
      </w:r>
    </w:p>
    <w:p w:rsidR="00326870" w:rsidRPr="00302AA2" w:rsidRDefault="00326870" w:rsidP="00326870">
      <w:pPr>
        <w:rPr>
          <w:rStyle w:val="StyleUnderline"/>
        </w:rPr>
      </w:pPr>
      <w:r w:rsidRPr="00302AA2">
        <w:rPr>
          <w:rStyle w:val="StyleUnderline"/>
        </w:rPr>
        <w:t>Is This the Congressional Breakthrough the Trans-Pacific Partnership Needed?</w:t>
      </w:r>
    </w:p>
    <w:p w:rsidR="00326870" w:rsidRPr="0033550E" w:rsidRDefault="00326870" w:rsidP="00326870">
      <w:pPr>
        <w:rPr>
          <w:rStyle w:val="StyleUnderline"/>
        </w:rPr>
      </w:pPr>
      <w:r w:rsidRPr="0033550E">
        <w:rPr>
          <w:rStyle w:val="StyleUnderline"/>
        </w:rPr>
        <w:t>Bipartisan legislation granting the U.S. president trade promotion authority was introduced</w:t>
      </w:r>
      <w:r>
        <w:t xml:space="preserve"> on Thursday. </w:t>
      </w:r>
      <w:r w:rsidRPr="0033550E">
        <w:rPr>
          <w:rStyle w:val="StyleUnderline"/>
        </w:rPr>
        <w:t>Will it save the TPP?</w:t>
      </w:r>
    </w:p>
    <w:p w:rsidR="00326870" w:rsidRDefault="00326870" w:rsidP="00326870">
      <w:r w:rsidRPr="0033550E">
        <w:rPr>
          <w:rStyle w:val="StyleUnderline"/>
        </w:rPr>
        <w:t>Ending months of uncertainty over the future of the economic leg of the U.S. rebalance to Asia, U.S. congressional leaders agreed</w:t>
      </w:r>
      <w:r>
        <w:t xml:space="preserve"> on Thursday evening </w:t>
      </w:r>
      <w:r w:rsidRPr="0033550E">
        <w:rPr>
          <w:rStyle w:val="StyleUnderline"/>
        </w:rPr>
        <w:t>to open the way for</w:t>
      </w:r>
      <w:r>
        <w:t xml:space="preserve"> President Barack </w:t>
      </w:r>
      <w:r w:rsidRPr="0033550E">
        <w:rPr>
          <w:rStyle w:val="StyleUnderline"/>
        </w:rPr>
        <w:t xml:space="preserve">Obama to take the lead on negotiations for the </w:t>
      </w:r>
      <w:r>
        <w:t>Trans-Pacific Partnership (</w:t>
      </w:r>
      <w:r w:rsidRPr="0033550E">
        <w:rPr>
          <w:rStyle w:val="StyleUnderline"/>
        </w:rPr>
        <w:t>TPP) on a “fast track</w:t>
      </w:r>
      <w:r>
        <w:t>.” The U.S. Senate’s Finance Committee introduced bipartisan Trade Promotion Authority legislation, known as the Bipartisan Congressional Trade Priorities and Accountability Act of 2015 (TPA-2015</w:t>
      </w:r>
      <w:r w:rsidRPr="0033550E">
        <w:rPr>
          <w:rStyle w:val="StyleUnderline"/>
        </w:rPr>
        <w:t>), that sets a range of constraints within which the president must pursue a final TPP agreement, but unencumbers the executive branch from any congressional interference before a final deal is reached</w:t>
      </w:r>
      <w:r>
        <w:t xml:space="preserve"> with the assent of the 11 other nations involved in the negotiating process–a group comprising Australia, Brunei, Canada, Chile, Japan, Malaysia, Mexico, New Zealand, Peru, Singapore, and Vietnam, in addition to the United States. TPA-2015 will affect future U.S. administrations and sets a general set of principles for all trade negotiations carried out by the executive branch, not just the TPP and the Transatlantic Trade and</w:t>
      </w:r>
      <w:r w:rsidR="009357EE">
        <w:t xml:space="preserve"> Investment Partnership (TTIP).</w:t>
      </w:r>
    </w:p>
    <w:p w:rsidR="00326870" w:rsidRPr="009357EE" w:rsidRDefault="00326870" w:rsidP="00326870">
      <w:pPr>
        <w:rPr>
          <w:u w:val="single"/>
        </w:rPr>
      </w:pPr>
      <w:r w:rsidRPr="0033550E">
        <w:rPr>
          <w:rStyle w:val="StyleUnderline"/>
        </w:rPr>
        <w:t>Under TPA-2015, all future trade agreements that the United States will sign on to must adhere to strict standards on environmental protections, labor, and human rights</w:t>
      </w:r>
      <w:r>
        <w:t xml:space="preserve">. The last provision, according to the New York Times‘ reporting, was added as a Republican concession to satisfy the Senate Finance committee’s ranking Democrat, Senator Ron Wyden. </w:t>
      </w:r>
      <w:r w:rsidRPr="0033550E">
        <w:rPr>
          <w:rStyle w:val="StyleUnderline"/>
        </w:rPr>
        <w:t>In the months leading up</w:t>
      </w:r>
      <w:r>
        <w:t xml:space="preserve"> to this moment, </w:t>
      </w:r>
      <w:r w:rsidRPr="0033550E">
        <w:rPr>
          <w:rStyle w:val="StyleUnderline"/>
        </w:rPr>
        <w:t>we’ve witnessed an odd partisan alignment where Congressional Republicans have backed a Democratic president’s appeal for trade</w:t>
      </w:r>
      <w:r>
        <w:t xml:space="preserve"> promotion authority (with the exception of some recalcitrant Republicans who, as a matter of principle, would like to yield as little authority as possible to the current administration). </w:t>
      </w:r>
      <w:r w:rsidRPr="0033550E">
        <w:rPr>
          <w:rStyle w:val="StyleUnderline"/>
        </w:rPr>
        <w:t xml:space="preserve">Liberal congressional Democrats, for the most part, have been a </w:t>
      </w:r>
      <w:r w:rsidRPr="00302AA2">
        <w:rPr>
          <w:rStyle w:val="Emphasis"/>
        </w:rPr>
        <w:t>thorn in the administration’s side over the TPP,</w:t>
      </w:r>
      <w:r w:rsidRPr="0033550E">
        <w:rPr>
          <w:rStyle w:val="StyleUnderline"/>
        </w:rPr>
        <w:t xml:space="preserve"> raising concerns about the agreement’s potential to suppress U.S. wages among other issues</w:t>
      </w:r>
      <w:r>
        <w:t xml:space="preserve">. As The Diplomat reported in late 2013, </w:t>
      </w:r>
      <w:r w:rsidRPr="0033550E">
        <w:rPr>
          <w:rStyle w:val="StyleUnderline"/>
        </w:rPr>
        <w:t xml:space="preserve">151 House Democrats wrote the White House </w:t>
      </w:r>
      <w:r w:rsidRPr="0033550E">
        <w:rPr>
          <w:rStyle w:val="Emphasis"/>
        </w:rPr>
        <w:t>expressing their opposition to the TPP</w:t>
      </w:r>
      <w:r>
        <w:t xml:space="preserve"> as a whole and any new TPA, </w:t>
      </w:r>
      <w:r w:rsidRPr="0033550E">
        <w:rPr>
          <w:rStyle w:val="StyleUnderline"/>
        </w:rPr>
        <w:t>sending signs that the trade agreement might be entirely politically unfeasible for the administration.</w:t>
      </w:r>
    </w:p>
    <w:p w:rsidR="00326870" w:rsidRPr="009357EE" w:rsidRDefault="00326870" w:rsidP="00326870">
      <w:pPr>
        <w:rPr>
          <w:b/>
          <w:iCs/>
          <w:u w:val="single"/>
        </w:rPr>
      </w:pPr>
      <w:r w:rsidRPr="0033550E">
        <w:rPr>
          <w:rStyle w:val="StyleUnderline"/>
        </w:rPr>
        <w:t xml:space="preserve">An </w:t>
      </w:r>
      <w:r w:rsidRPr="0033550E">
        <w:rPr>
          <w:rStyle w:val="Emphasis"/>
        </w:rPr>
        <w:t>important point worth stressing</w:t>
      </w:r>
      <w:r w:rsidRPr="0033550E">
        <w:rPr>
          <w:rStyle w:val="StyleUnderline"/>
        </w:rPr>
        <w:t xml:space="preserve"> is that while the TPA will simplify the negotiation process, and increase the credibility of the United States Trade Representative and the president in their interactions with foreign leaders, </w:t>
      </w:r>
      <w:r w:rsidRPr="00302AA2">
        <w:rPr>
          <w:rStyle w:val="Emphasis"/>
        </w:rPr>
        <w:t>Congress has reserved the capacity to have a final say in the passage of the deal</w:t>
      </w:r>
      <w:r w:rsidRPr="0033550E">
        <w:rPr>
          <w:rStyle w:val="StyleUnderline"/>
        </w:rPr>
        <w:t>. Under TPA-2015, the Obama administration would be obliged to make the final text of a TPP agreement public</w:t>
      </w:r>
      <w:r>
        <w:t xml:space="preserve"> at least four months before Congress votes on it. (</w:t>
      </w:r>
      <w:r w:rsidRPr="0033550E">
        <w:rPr>
          <w:rStyle w:val="StyleUnderline"/>
        </w:rPr>
        <w:t xml:space="preserve">TPP negotiations have faced public and bipartisan Congressional criticism for their opaqueness.) </w:t>
      </w:r>
      <w:r w:rsidRPr="00302AA2">
        <w:rPr>
          <w:rStyle w:val="Emphasis"/>
        </w:rPr>
        <w:t>Congress retains its power, but</w:t>
      </w:r>
      <w:r w:rsidRPr="0033550E">
        <w:rPr>
          <w:rStyle w:val="StyleUnderline"/>
        </w:rPr>
        <w:t xml:space="preserve"> </w:t>
      </w:r>
      <w:r w:rsidRPr="0033550E">
        <w:rPr>
          <w:rStyle w:val="Emphasis"/>
        </w:rPr>
        <w:t xml:space="preserve">without TPA-2015, there would be no TPP–that much was a certainty. With this legislation, the TPP, </w:t>
      </w:r>
      <w:r>
        <w:t xml:space="preserve">while still a distant light at the end of a long tunnel of negotiations, </w:t>
      </w:r>
      <w:r w:rsidRPr="0033550E">
        <w:rPr>
          <w:rStyle w:val="Emphasis"/>
        </w:rPr>
        <w:t>remains a possibility.</w:t>
      </w:r>
    </w:p>
    <w:p w:rsidR="00326870" w:rsidRDefault="00326870" w:rsidP="00326870">
      <w:r>
        <w:t xml:space="preserve">The other 11 parties to the TPP negotiations will have taken note of today’s announcement and will read the development as an unambiguously positive development. Some states, such as Vietnam, may balk at the human rights provision–an odd constraint for trade negotiations. The timing of TPA-2015 will be particularly welcomed by the administration given that Japanese Prime Minister </w:t>
      </w:r>
      <w:proofErr w:type="spellStart"/>
      <w:r>
        <w:t>Shinzo</w:t>
      </w:r>
      <w:proofErr w:type="spellEnd"/>
      <w:r>
        <w:t xml:space="preserve"> Abe is scheduled to visit the United States later this month. Japan and the United States represent the two largest economies among the TPP group of 12 who together comprise approxi</w:t>
      </w:r>
      <w:r w:rsidR="009357EE">
        <w:t>mately 40 percent of world GDP.</w:t>
      </w:r>
    </w:p>
    <w:p w:rsidR="00326870" w:rsidRPr="009357EE" w:rsidRDefault="00326870" w:rsidP="00326870">
      <w:pPr>
        <w:rPr>
          <w:b/>
          <w:iCs/>
          <w:u w:val="single"/>
        </w:rPr>
      </w:pPr>
      <w:r w:rsidRPr="00302AA2">
        <w:rPr>
          <w:rStyle w:val="StyleUnderline"/>
        </w:rPr>
        <w:t xml:space="preserve">The TPP is the </w:t>
      </w:r>
      <w:r w:rsidRPr="00D50AA6">
        <w:rPr>
          <w:rStyle w:val="Emphasis"/>
        </w:rPr>
        <w:t>economic crown jewel</w:t>
      </w:r>
      <w:r w:rsidRPr="00302AA2">
        <w:rPr>
          <w:rStyle w:val="StyleUnderline"/>
        </w:rPr>
        <w:t xml:space="preserve"> of the United States’ Pivot–or Rebalance–to Asia. Asia-Pacific states would </w:t>
      </w:r>
      <w:r w:rsidRPr="00302AA2">
        <w:rPr>
          <w:rStyle w:val="Emphasis"/>
        </w:rPr>
        <w:t>see a concluded agreement as a guarantee that the United States was committing itself to long-term economic integration in Asia</w:t>
      </w:r>
      <w:r>
        <w:t xml:space="preserve">. </w:t>
      </w:r>
      <w:r w:rsidRPr="00302AA2">
        <w:rPr>
          <w:rStyle w:val="StyleUnderline"/>
        </w:rPr>
        <w:t>The U.S. defense secretary</w:t>
      </w:r>
      <w:r>
        <w:t xml:space="preserve">, Ashton Carter, </w:t>
      </w:r>
      <w:r w:rsidRPr="00302AA2">
        <w:rPr>
          <w:rStyle w:val="StyleUnderline"/>
        </w:rPr>
        <w:t xml:space="preserve">likened the agreement’s strategic importance to that of an additional U.S. aircraft carrier. With Congress’ imprimatur in hand, Obama now needs to set out on finding an agreement that will </w:t>
      </w:r>
      <w:r w:rsidRPr="009357EE">
        <w:t>not only</w:t>
      </w:r>
      <w:r w:rsidRPr="00302AA2">
        <w:rPr>
          <w:rStyle w:val="StyleUnderline"/>
        </w:rPr>
        <w:t xml:space="preserve"> </w:t>
      </w:r>
      <w:r w:rsidRPr="00302AA2">
        <w:rPr>
          <w:rStyle w:val="Emphasis"/>
        </w:rPr>
        <w:t>satisfy Congress</w:t>
      </w:r>
      <w:r w:rsidRPr="00302AA2">
        <w:rPr>
          <w:rStyle w:val="StyleUnderline"/>
        </w:rPr>
        <w:t xml:space="preserve"> </w:t>
      </w:r>
      <w:r w:rsidRPr="009357EE">
        <w:t>but the economic interests of the other 11 states negotiating the TPP</w:t>
      </w:r>
      <w:r>
        <w:t xml:space="preserve">. With 19 months left in office, </w:t>
      </w:r>
      <w:r w:rsidRPr="00302AA2">
        <w:rPr>
          <w:rStyle w:val="StyleUnderline"/>
        </w:rPr>
        <w:t xml:space="preserve">Obama may come to terms with the </w:t>
      </w:r>
      <w:r w:rsidRPr="00302AA2">
        <w:rPr>
          <w:rStyle w:val="Emphasis"/>
        </w:rPr>
        <w:t>harsh reality that TPA wasn’t the hardest part of getting to the finish line on the TPP after all.</w:t>
      </w:r>
    </w:p>
    <w:p w:rsidR="00326870" w:rsidRDefault="00326870" w:rsidP="00326870">
      <w:r>
        <w:t>Still, the TPA saga is far from over. TPA-2015 still has to gather the necessary votes to come into law.</w:t>
      </w:r>
    </w:p>
    <w:p w:rsidR="00125FC3" w:rsidRDefault="00125FC3" w:rsidP="00125FC3"/>
    <w:p w:rsidR="00125FC3" w:rsidRDefault="00125FC3" w:rsidP="00125FC3">
      <w:pPr>
        <w:pStyle w:val="Heading4"/>
      </w:pPr>
      <w:r>
        <w:t xml:space="preserve">Obama PC key to TPP even with TPA – politics </w:t>
      </w:r>
      <w:r>
        <w:rPr>
          <w:i/>
          <w:u w:val="single"/>
        </w:rPr>
        <w:t xml:space="preserve">more difficult </w:t>
      </w:r>
      <w:r>
        <w:t xml:space="preserve">going forward, </w:t>
      </w:r>
      <w:r>
        <w:rPr>
          <w:i/>
          <w:u w:val="single"/>
        </w:rPr>
        <w:t xml:space="preserve">fast </w:t>
      </w:r>
      <w:r>
        <w:t xml:space="preserve"> approval vital to political support– congressional docket crowd out link independently derails </w:t>
      </w:r>
    </w:p>
    <w:p w:rsidR="00125FC3" w:rsidRPr="001B65ED" w:rsidRDefault="00125FC3" w:rsidP="00125FC3">
      <w:pPr>
        <w:rPr>
          <w:rStyle w:val="Style13ptBold"/>
          <w:b w:val="0"/>
        </w:rPr>
      </w:pPr>
      <w:proofErr w:type="spellStart"/>
      <w:r>
        <w:rPr>
          <w:rStyle w:val="Style13ptBold"/>
        </w:rPr>
        <w:t>Behsudi</w:t>
      </w:r>
      <w:proofErr w:type="spellEnd"/>
      <w:r>
        <w:rPr>
          <w:rStyle w:val="Style13ptBold"/>
        </w:rPr>
        <w:t xml:space="preserve">, 15  </w:t>
      </w:r>
      <w:r>
        <w:rPr>
          <w:rStyle w:val="Style13ptBold"/>
          <w:b w:val="0"/>
        </w:rPr>
        <w:t xml:space="preserve">--  </w:t>
      </w:r>
      <w:r w:rsidRPr="00944ED5">
        <w:rPr>
          <w:rStyle w:val="Style13ptBold"/>
          <w:b w:val="0"/>
          <w:sz w:val="18"/>
          <w:szCs w:val="18"/>
        </w:rPr>
        <w:t>Adam, Trade reporter for POLITICO Pro, Prior to joining POLITICO, he covered international trade policy for Inside U.S. Trade, where he tracked down the latest news on the Trans-Pacific Partnership, Politico, 1/2/15, http://www.politico.com/story/2015/01/trade-outlook-2015-113793.html?hp=t3_r</w:t>
      </w:r>
    </w:p>
    <w:p w:rsidR="00125FC3" w:rsidRDefault="00125FC3" w:rsidP="00125FC3">
      <w:pPr>
        <w:rPr>
          <w:rStyle w:val="StyleUnderline"/>
        </w:rPr>
      </w:pPr>
      <w:r w:rsidRPr="00944ED5">
        <w:rPr>
          <w:sz w:val="16"/>
        </w:rPr>
        <w:t xml:space="preserve">Trade's big breakout Could 2015 be the year of trillion-dollar deals? The new </w:t>
      </w:r>
      <w:r w:rsidRPr="001B65ED">
        <w:rPr>
          <w:rStyle w:val="StyleUnderline"/>
        </w:rPr>
        <w:t>Republican majority</w:t>
      </w:r>
      <w:r w:rsidRPr="00944ED5">
        <w:rPr>
          <w:sz w:val="16"/>
        </w:rPr>
        <w:t xml:space="preserve"> in Congress </w:t>
      </w:r>
      <w:r w:rsidRPr="001B65ED">
        <w:rPr>
          <w:rStyle w:val="StyleUnderline"/>
        </w:rPr>
        <w:t>could turn 2015 into the year of the trade deal.</w:t>
      </w:r>
      <w:r w:rsidRPr="00944ED5">
        <w:rPr>
          <w:sz w:val="16"/>
        </w:rPr>
        <w:t xml:space="preserve"> </w:t>
      </w:r>
      <w:r w:rsidRPr="001B65ED">
        <w:rPr>
          <w:rStyle w:val="StyleUnderline"/>
        </w:rPr>
        <w:t xml:space="preserve">Republicans and </w:t>
      </w:r>
      <w:r w:rsidRPr="00944ED5">
        <w:rPr>
          <w:sz w:val="16"/>
        </w:rPr>
        <w:t xml:space="preserve">President Barack </w:t>
      </w:r>
      <w:r w:rsidRPr="001B65ED">
        <w:rPr>
          <w:rStyle w:val="StyleUnderline"/>
        </w:rPr>
        <w:t>Obama are both eager to act on a massive Asia-Pacific deal</w:t>
      </w:r>
      <w:r w:rsidRPr="00944ED5">
        <w:rPr>
          <w:sz w:val="16"/>
        </w:rPr>
        <w:t xml:space="preserve">, an even bigger agreement with the European Union and legislation that would fast-track their approval by Congress — all of which have a shot of moving next year. So while many in Washington are bracing for stalemates on issues as wide-ranging as health care to immigration, </w:t>
      </w:r>
      <w:r w:rsidRPr="001B65ED">
        <w:rPr>
          <w:rStyle w:val="StyleUnderline"/>
        </w:rPr>
        <w:t>the climate could be just right to move the kind of bipartisan trade agreements not seen since NAFTA 20 years ago</w:t>
      </w:r>
      <w:r w:rsidRPr="00944ED5">
        <w:rPr>
          <w:sz w:val="16"/>
        </w:rPr>
        <w:t xml:space="preserve">. And </w:t>
      </w:r>
      <w:r w:rsidRPr="001B65ED">
        <w:rPr>
          <w:rStyle w:val="StyleUnderline"/>
        </w:rPr>
        <w:t xml:space="preserve">with trillions of dollars at stake for both the domestic and global economies, trade could become a </w:t>
      </w:r>
      <w:r w:rsidRPr="00D50AA6">
        <w:rPr>
          <w:rStyle w:val="Emphasis"/>
        </w:rPr>
        <w:t>signature issue</w:t>
      </w:r>
      <w:r w:rsidRPr="001B65ED">
        <w:rPr>
          <w:rStyle w:val="StyleUnderline"/>
        </w:rPr>
        <w:t xml:space="preserve"> for</w:t>
      </w:r>
      <w:r w:rsidRPr="00944ED5">
        <w:rPr>
          <w:sz w:val="16"/>
        </w:rPr>
        <w:t xml:space="preserve"> </w:t>
      </w:r>
      <w:r w:rsidRPr="001B65ED">
        <w:rPr>
          <w:rStyle w:val="StyleUnderline"/>
        </w:rPr>
        <w:t>both Republicans and the president as they look to claim significant political victories.</w:t>
      </w:r>
      <w:r>
        <w:rPr>
          <w:rStyle w:val="StyleUnderline"/>
        </w:rPr>
        <w:t xml:space="preserve"> </w:t>
      </w:r>
      <w:r w:rsidRPr="00944ED5">
        <w:rPr>
          <w:sz w:val="16"/>
        </w:rPr>
        <w:t>“</w:t>
      </w:r>
      <w:r w:rsidRPr="001B65ED">
        <w:rPr>
          <w:rStyle w:val="StyleUnderline"/>
        </w:rPr>
        <w:t xml:space="preserve">The </w:t>
      </w:r>
      <w:r w:rsidRPr="001B65ED">
        <w:rPr>
          <w:rStyle w:val="Emphasis"/>
        </w:rPr>
        <w:t>temperature is rising</w:t>
      </w:r>
      <w:r w:rsidRPr="001B65ED">
        <w:rPr>
          <w:rStyle w:val="StyleUnderline"/>
        </w:rPr>
        <w:t>, and</w:t>
      </w:r>
      <w:r w:rsidRPr="00944ED5">
        <w:rPr>
          <w:sz w:val="16"/>
        </w:rPr>
        <w:t xml:space="preserve"> I think, at least now, </w:t>
      </w:r>
      <w:r w:rsidRPr="001B65ED">
        <w:rPr>
          <w:rStyle w:val="StyleUnderline"/>
        </w:rPr>
        <w:t xml:space="preserve">we have President </w:t>
      </w:r>
      <w:r w:rsidRPr="001B65ED">
        <w:rPr>
          <w:rStyle w:val="Emphasis"/>
        </w:rPr>
        <w:t>Obama making very direct comments to support the trade agenda</w:t>
      </w:r>
      <w:r w:rsidRPr="001B65ED">
        <w:rPr>
          <w:rStyle w:val="StyleUnderline"/>
        </w:rPr>
        <w:t xml:space="preserve"> </w:t>
      </w:r>
      <w:r w:rsidRPr="001B65ED">
        <w:rPr>
          <w:rStyle w:val="Emphasis"/>
        </w:rPr>
        <w:t>in a way that I hadn’t seen in a long while</w:t>
      </w:r>
      <w:r w:rsidRPr="001B65ED">
        <w:rPr>
          <w:rStyle w:val="StyleUnderline"/>
        </w:rPr>
        <w:t>,” sai</w:t>
      </w:r>
      <w:r w:rsidRPr="00944ED5">
        <w:rPr>
          <w:sz w:val="16"/>
        </w:rPr>
        <w:t xml:space="preserve">d Mireya </w:t>
      </w:r>
      <w:r w:rsidRPr="001B65ED">
        <w:rPr>
          <w:rStyle w:val="StyleUnderline"/>
        </w:rPr>
        <w:t>Solis, a senior fellow and Japan expert at the Brookings Institution.</w:t>
      </w:r>
      <w:r>
        <w:rPr>
          <w:rStyle w:val="StyleUnderline"/>
        </w:rPr>
        <w:t xml:space="preserve"> </w:t>
      </w:r>
      <w:r w:rsidRPr="001B65ED">
        <w:rPr>
          <w:rStyle w:val="StyleUnderline"/>
        </w:rPr>
        <w:t>The Trans-Pacific Partnership agreement</w:t>
      </w:r>
      <w:r w:rsidRPr="00944ED5">
        <w:rPr>
          <w:sz w:val="16"/>
        </w:rPr>
        <w:t xml:space="preserve">, which would cover about 40 percent of the world’s gross domestic product and about a third of global trade, </w:t>
      </w:r>
      <w:r w:rsidRPr="001B65ED">
        <w:rPr>
          <w:rStyle w:val="StyleUnderline"/>
        </w:rPr>
        <w:t>is expected to get a huge boost from the GOP takeover of the Senate,</w:t>
      </w:r>
      <w:r w:rsidRPr="00944ED5">
        <w:rPr>
          <w:sz w:val="16"/>
        </w:rPr>
        <w:t xml:space="preserve"> with Republicans eager to pass legislation that would expedite congressional approval of that and several other pacts. But the trade promotion authority legislation, which would allow Obama to send the agreement to lawmakers for an up-or-down vote with no amendments, could also serve as a legislative vehicle for a slew of other trade bills that have been waiting in the wings, including measures to renew tariff cuts for developing nations, sub-Saharan Africa and U.S. manufacturers, and to reauthorize the Export-Import Bank. The last time Washington saw even a piece of this kind of trade action was in 2011, when Congress approved the South Korea, Colombia and Panama free trade deals in rapid succession. The United States is also expected to finish negotiations on major expansion of an Information Technology Agreement with nearly 80 countries that account for about 90 percent of world technology trade. The deal, which would eliminate duties on a long list of tech products, came within a hair’s breadth of concluding this month, but talks broke down after China refused to meet other countries’ demands for concessions on what goods to make duty-free. The White House will also press forward with the Transatlantic Trade and Investment Partnership between the U.S. and the 28-nation European Union, a deal even bigger than the TPP, with European Union leaders earlier this month calling for the talks to finish up by the end of 2015. If all of that isn’t enough, the U.S. is also pushing a new Environmental Goods Agreement with 13 other members of the World Trade Organization — including China and the EU — that compose about 86 percent of global trade. Talks on a new global services agreement and a bilateral investment treaty with China also will proceed. “Not all of those will get done in 2015,” U.S. Trade Representative Michael </w:t>
      </w:r>
      <w:proofErr w:type="spellStart"/>
      <w:r w:rsidRPr="00944ED5">
        <w:rPr>
          <w:sz w:val="16"/>
        </w:rPr>
        <w:t>Froman</w:t>
      </w:r>
      <w:proofErr w:type="spellEnd"/>
      <w:r w:rsidRPr="00944ED5">
        <w:rPr>
          <w:sz w:val="16"/>
        </w:rPr>
        <w:t xml:space="preserve"> said. “But we hope it’s a very productive year both in terms of negotiations and the legislative agenda.” Before the biggest trade deals can get done, Obama will need to get lawmakers to give him the legislative authority to expedite their debate and passage. Also known as “fast-track” legislation, the Obama-backed TPA bill failed to advance earlier this year after outgoing Senate Majority Leader Harry Reid (D-Nev.) refused to take it up out of concern that a vote on the bill before the midterm elections would put Democrats in the politically hazardous position of possibly damaging their support from labor and environmental groups. Even with the GOP majority in the Senate, the bill will still need Democratic support to get through Congress, political observers say. “</w:t>
      </w:r>
      <w:r w:rsidRPr="001B65ED">
        <w:rPr>
          <w:rStyle w:val="StyleUnderline"/>
        </w:rPr>
        <w:t xml:space="preserve">The </w:t>
      </w:r>
      <w:r w:rsidRPr="001B65ED">
        <w:rPr>
          <w:rStyle w:val="Emphasis"/>
        </w:rPr>
        <w:t>critical item</w:t>
      </w:r>
      <w:r w:rsidRPr="001B65ED">
        <w:rPr>
          <w:rStyle w:val="StyleUnderline"/>
        </w:rPr>
        <w:t xml:space="preserve"> here is the </w:t>
      </w:r>
      <w:r w:rsidRPr="001B65ED">
        <w:rPr>
          <w:rStyle w:val="Emphasis"/>
        </w:rPr>
        <w:t>extent to which the president manages what I’ve characterized as intraparty politics for Democrats,</w:t>
      </w:r>
      <w:r w:rsidRPr="001B65ED">
        <w:rPr>
          <w:rStyle w:val="StyleUnderline"/>
        </w:rPr>
        <w:t>” said</w:t>
      </w:r>
      <w:r w:rsidRPr="00944ED5">
        <w:rPr>
          <w:sz w:val="16"/>
        </w:rPr>
        <w:t xml:space="preserve"> Scott </w:t>
      </w:r>
      <w:r w:rsidRPr="001B65ED">
        <w:rPr>
          <w:rStyle w:val="StyleUnderline"/>
        </w:rPr>
        <w:t>Miller, a senior adviser at the Center for Strategic and International Studies.</w:t>
      </w:r>
      <w:r w:rsidRPr="00944ED5">
        <w:rPr>
          <w:sz w:val="16"/>
        </w:rPr>
        <w:t xml:space="preserve"> “I think everybody has concluded, including myself, that </w:t>
      </w:r>
      <w:r w:rsidRPr="001B65ED">
        <w:rPr>
          <w:rStyle w:val="Emphasis"/>
        </w:rPr>
        <w:t>this needs to be a bipartisan effort.”</w:t>
      </w:r>
      <w:r>
        <w:rPr>
          <w:rStyle w:val="Emphasis"/>
        </w:rPr>
        <w:t xml:space="preserve"> </w:t>
      </w:r>
      <w:r w:rsidRPr="00944ED5">
        <w:rPr>
          <w:sz w:val="16"/>
        </w:rPr>
        <w:t xml:space="preserve">House Speaker John Boehner (R-Ohio) has said </w:t>
      </w:r>
      <w:r w:rsidRPr="00944ED5">
        <w:rPr>
          <w:rStyle w:val="StyleUnderline"/>
        </w:rPr>
        <w:t>the White House needs to rally support</w:t>
      </w:r>
      <w:r w:rsidRPr="00944ED5">
        <w:rPr>
          <w:sz w:val="16"/>
        </w:rPr>
        <w:t xml:space="preserve"> from at least 50 House Democrats to get the bill through the lower chamber — </w:t>
      </w:r>
      <w:r w:rsidRPr="00944ED5">
        <w:rPr>
          <w:rStyle w:val="StyleUnderline"/>
        </w:rPr>
        <w:t>no easy task given the post-election decline in the number of trade-friendly Democrats.</w:t>
      </w:r>
      <w:r>
        <w:rPr>
          <w:rStyle w:val="StyleUnderline"/>
        </w:rPr>
        <w:t xml:space="preserve"> </w:t>
      </w:r>
      <w:r w:rsidRPr="001B65ED">
        <w:rPr>
          <w:rStyle w:val="StyleUnderline"/>
        </w:rPr>
        <w:t xml:space="preserve">Underscoring the difficulties the administration could face from intransigent Democrats, the White House’s </w:t>
      </w:r>
      <w:r w:rsidRPr="001B65ED">
        <w:rPr>
          <w:rStyle w:val="Emphasis"/>
        </w:rPr>
        <w:t>legislative abilities</w:t>
      </w:r>
      <w:r w:rsidRPr="001B65ED">
        <w:rPr>
          <w:rStyle w:val="StyleUnderline"/>
        </w:rPr>
        <w:t xml:space="preserve"> were tested</w:t>
      </w:r>
      <w:r w:rsidRPr="00944ED5">
        <w:rPr>
          <w:sz w:val="16"/>
        </w:rPr>
        <w:t xml:space="preserve"> just this month when countering Democratic opposition to the massive spending package, which barely squeaked through to passage, Miller said. And </w:t>
      </w:r>
      <w:r w:rsidRPr="001B65ED">
        <w:rPr>
          <w:rStyle w:val="Emphasis"/>
        </w:rPr>
        <w:t>even if the votes on a fast-track bill can be had,</w:t>
      </w:r>
      <w:r w:rsidRPr="00944ED5">
        <w:rPr>
          <w:sz w:val="16"/>
        </w:rPr>
        <w:t xml:space="preserve"> </w:t>
      </w:r>
      <w:r w:rsidRPr="001B65ED">
        <w:rPr>
          <w:rStyle w:val="StyleUnderline"/>
        </w:rPr>
        <w:t xml:space="preserve">this year’s </w:t>
      </w:r>
      <w:r w:rsidRPr="001B65ED">
        <w:rPr>
          <w:rStyle w:val="Emphasis"/>
        </w:rPr>
        <w:t>stalled effort</w:t>
      </w:r>
      <w:r w:rsidRPr="001B65ED">
        <w:rPr>
          <w:rStyle w:val="StyleUnderline"/>
        </w:rPr>
        <w:t xml:space="preserve"> to get the legislation underway has </w:t>
      </w:r>
      <w:r w:rsidRPr="001B65ED">
        <w:rPr>
          <w:rStyle w:val="Emphasis"/>
        </w:rPr>
        <w:t>left little time to spare</w:t>
      </w:r>
      <w:r w:rsidRPr="001B65ED">
        <w:rPr>
          <w:rStyle w:val="StyleUnderline"/>
        </w:rPr>
        <w:t xml:space="preserve">, </w:t>
      </w:r>
      <w:r w:rsidRPr="00944ED5">
        <w:rPr>
          <w:rStyle w:val="Emphasis"/>
        </w:rPr>
        <w:t>especially given that Democratic support could again grow more scarce</w:t>
      </w:r>
      <w:r w:rsidRPr="001B65ED">
        <w:rPr>
          <w:rStyle w:val="StyleUnderline"/>
        </w:rPr>
        <w:t xml:space="preserve"> once the presidential campaign kicks into full gear</w:t>
      </w:r>
      <w:r w:rsidRPr="00944ED5">
        <w:rPr>
          <w:sz w:val="16"/>
        </w:rPr>
        <w:t xml:space="preserve"> toward the beginning of 2016. </w:t>
      </w:r>
      <w:r w:rsidRPr="001B65ED">
        <w:rPr>
          <w:rStyle w:val="StyleUnderline"/>
        </w:rPr>
        <w:t xml:space="preserve">The point </w:t>
      </w:r>
      <w:r w:rsidRPr="00944ED5">
        <w:rPr>
          <w:rStyle w:val="Emphasis"/>
        </w:rPr>
        <w:t>isn’t lost on congressional trade leaders</w:t>
      </w:r>
      <w:r w:rsidRPr="00944ED5">
        <w:rPr>
          <w:sz w:val="16"/>
        </w:rPr>
        <w:t xml:space="preserve">. Incoming Senate Finance Chairman Orrin Hatch (R-Utah) said trade will top the committee’s agenda in early 2015. Sen. John Thune (R-S.D.), a Finance committee member and No. 3 in the Senate GOP leadership as Republican Conference chairman, said the bill would likely be one of the first pieces of legislation that emerges from the panel, which has jurisdiction over trade. Trade supporters consider the bill vital to ushering the Asia-Pacific trade talks toward their conclusion because it would give other countries the confidence to resolve major outstanding issues — such as access to medicines in developing nations, environmental protections and Japanese agricultural and U.S. auto tariffs — without having to worry that any hard-won concessions could be picked apart by congressional amendment. Bilateral talks between the U.S. and Japan on the tariffs issue have proved particularly troublesome for the larger deal. In a breakthrough last month, Tokyo proposed more meaningful tariff cuts on U.S. beef, pork and dairy products, but the </w:t>
      </w:r>
      <w:r w:rsidRPr="001B65ED">
        <w:rPr>
          <w:rStyle w:val="StyleUnderline"/>
        </w:rPr>
        <w:t>negotiations have</w:t>
      </w:r>
      <w:r w:rsidRPr="00944ED5">
        <w:rPr>
          <w:sz w:val="16"/>
        </w:rPr>
        <w:t xml:space="preserve"> since </w:t>
      </w:r>
      <w:r w:rsidRPr="001B65ED">
        <w:rPr>
          <w:rStyle w:val="StyleUnderline"/>
        </w:rPr>
        <w:t>stalled</w:t>
      </w:r>
      <w:r w:rsidRPr="00944ED5">
        <w:rPr>
          <w:sz w:val="16"/>
        </w:rPr>
        <w:t xml:space="preserve"> again over the United States’ refusal to meet Japan’s demands for lower auto parts tariffs. “They’re kind of stuck because nobody’s sure where the United States’ bottom lines are,” Miller said. “I think </w:t>
      </w:r>
      <w:r w:rsidRPr="001B65ED">
        <w:rPr>
          <w:rStyle w:val="StyleUnderline"/>
        </w:rPr>
        <w:t>that’s the reason to get TPA</w:t>
      </w:r>
      <w:r w:rsidRPr="00944ED5">
        <w:rPr>
          <w:sz w:val="16"/>
        </w:rPr>
        <w:t xml:space="preserve">, so all our trading partners know where the Congress’ bottom line is, and </w:t>
      </w:r>
      <w:r w:rsidRPr="001B65ED">
        <w:rPr>
          <w:rStyle w:val="StyleUnderline"/>
        </w:rPr>
        <w:t>at that point you conclude pretty quickly.”</w:t>
      </w:r>
      <w:r w:rsidRPr="00944ED5">
        <w:rPr>
          <w:sz w:val="16"/>
        </w:rPr>
        <w:t xml:space="preserve"> The first six months of the year will be a critical window for finishing up the talks given the tight timeline, officials from the TPP countries have said. </w:t>
      </w:r>
      <w:r w:rsidRPr="001B65ED">
        <w:rPr>
          <w:rStyle w:val="StyleUnderline"/>
        </w:rPr>
        <w:t>Even if the pact gets signed, it will still have to go through a legal scrubbing and translation before a bill to ratify the deal can be introduced.</w:t>
      </w:r>
      <w:r>
        <w:rPr>
          <w:rStyle w:val="StyleUnderline"/>
        </w:rPr>
        <w:t xml:space="preserve"> </w:t>
      </w:r>
      <w:r w:rsidRPr="001B65ED">
        <w:rPr>
          <w:rStyle w:val="StyleUnderline"/>
        </w:rPr>
        <w:t>That could mean that the implementing legislation would have to be drafted over the August recess with a view to getting the bill to a vote before Thanksgiving</w:t>
      </w:r>
      <w:r w:rsidRPr="00944ED5">
        <w:rPr>
          <w:sz w:val="16"/>
        </w:rPr>
        <w:t xml:space="preserve">, a former Senate Democratic aide speculated. </w:t>
      </w:r>
      <w:r w:rsidRPr="001B65ED">
        <w:rPr>
          <w:rStyle w:val="Emphasis"/>
        </w:rPr>
        <w:t>“If people are motivated</w:t>
      </w:r>
      <w:r w:rsidRPr="001B65ED">
        <w:rPr>
          <w:rStyle w:val="StyleUnderline"/>
        </w:rPr>
        <w:t xml:space="preserve"> to finish, they could do it </w:t>
      </w:r>
      <w:r w:rsidRPr="001B65ED">
        <w:rPr>
          <w:rStyle w:val="Emphasis"/>
        </w:rPr>
        <w:t>really, really quickly assuming they got the votes</w:t>
      </w:r>
      <w:r w:rsidRPr="00944ED5">
        <w:rPr>
          <w:sz w:val="16"/>
        </w:rPr>
        <w:t xml:space="preserve">,” the former aide said, adding that </w:t>
      </w:r>
      <w:r w:rsidRPr="001B65ED">
        <w:rPr>
          <w:rStyle w:val="StyleUnderline"/>
        </w:rPr>
        <w:t xml:space="preserve">“the </w:t>
      </w:r>
      <w:r w:rsidRPr="00D50AA6">
        <w:rPr>
          <w:rStyle w:val="Emphasis"/>
        </w:rPr>
        <w:t xml:space="preserve">timing </w:t>
      </w:r>
      <w:r w:rsidRPr="001B65ED">
        <w:rPr>
          <w:rStyle w:val="StyleUnderline"/>
        </w:rPr>
        <w:t xml:space="preserve">that the administration and others are talking about strikes me as </w:t>
      </w:r>
      <w:r w:rsidRPr="001B65ED">
        <w:rPr>
          <w:rStyle w:val="Emphasis"/>
        </w:rPr>
        <w:t>incredibly aggressive, but maybe not impossible.”</w:t>
      </w:r>
      <w:r w:rsidRPr="00944ED5">
        <w:rPr>
          <w:sz w:val="16"/>
        </w:rPr>
        <w:t xml:space="preserve"> </w:t>
      </w:r>
      <w:r w:rsidRPr="001B65ED">
        <w:rPr>
          <w:rStyle w:val="StyleUnderline"/>
        </w:rPr>
        <w:t xml:space="preserve">In 2011, the House and Senate were able to pass bills ratifying the deals with South Korea, Colombia and Panama in a single day, the aide noted. But those agreements had been concluded in 2006 and 2007 </w:t>
      </w:r>
      <w:r w:rsidRPr="00944ED5">
        <w:rPr>
          <w:sz w:val="16"/>
        </w:rPr>
        <w:t xml:space="preserve">under President George W. Bush’s administration </w:t>
      </w:r>
      <w:r w:rsidRPr="001B65ED">
        <w:rPr>
          <w:rStyle w:val="StyleUnderline"/>
        </w:rPr>
        <w:t>and had a number of provisions renegotiated before the Obama administration brought them to Congress for a vote.</w:t>
      </w:r>
    </w:p>
    <w:p w:rsidR="00125FC3" w:rsidRDefault="00125FC3" w:rsidP="00125FC3">
      <w:pPr>
        <w:rPr>
          <w:rStyle w:val="StyleUnderline"/>
        </w:rPr>
      </w:pPr>
    </w:p>
    <w:p w:rsidR="00125FC3" w:rsidRDefault="00125FC3" w:rsidP="00125FC3">
      <w:pPr>
        <w:pStyle w:val="Heading3"/>
      </w:pPr>
      <w:r>
        <w:t>PC Key</w:t>
      </w:r>
      <w:r w:rsidR="0047062A">
        <w:t xml:space="preserve"> - General</w:t>
      </w:r>
    </w:p>
    <w:p w:rsidR="00F21C45" w:rsidRDefault="00F21C45" w:rsidP="00F21C45">
      <w:pPr>
        <w:rPr>
          <w:sz w:val="14"/>
        </w:rPr>
      </w:pPr>
    </w:p>
    <w:p w:rsidR="002C1FCC" w:rsidRPr="00297910" w:rsidRDefault="002C1FCC" w:rsidP="002C1FCC">
      <w:pPr>
        <w:pStyle w:val="Heading4"/>
        <w:rPr>
          <w:i/>
          <w:u w:val="single"/>
        </w:rPr>
      </w:pPr>
      <w:r>
        <w:t xml:space="preserve">PC key to congressional passage of TPP </w:t>
      </w:r>
      <w:r w:rsidRPr="00297910">
        <w:rPr>
          <w:i/>
          <w:u w:val="single"/>
        </w:rPr>
        <w:t>deal itself</w:t>
      </w:r>
      <w:r>
        <w:t xml:space="preserve"> – it will be </w:t>
      </w:r>
      <w:r>
        <w:rPr>
          <w:i/>
          <w:u w:val="single"/>
        </w:rPr>
        <w:t>biggest political fight</w:t>
      </w:r>
      <w:r w:rsidRPr="00297910">
        <w:rPr>
          <w:i/>
          <w:u w:val="single"/>
        </w:rPr>
        <w:t xml:space="preserve"> of </w:t>
      </w:r>
      <w:proofErr w:type="spellStart"/>
      <w:r w:rsidRPr="00297910">
        <w:rPr>
          <w:i/>
          <w:u w:val="single"/>
        </w:rPr>
        <w:t>obama’s</w:t>
      </w:r>
      <w:proofErr w:type="spellEnd"/>
      <w:r w:rsidRPr="00297910">
        <w:rPr>
          <w:i/>
          <w:u w:val="single"/>
        </w:rPr>
        <w:t xml:space="preserve"> presidency </w:t>
      </w:r>
    </w:p>
    <w:p w:rsidR="002C1FCC" w:rsidRPr="00AC025D" w:rsidRDefault="002C1FCC" w:rsidP="002C1FCC">
      <w:proofErr w:type="spellStart"/>
      <w:r>
        <w:rPr>
          <w:rStyle w:val="Style13ptBold"/>
        </w:rPr>
        <w:t>Vinik</w:t>
      </w:r>
      <w:proofErr w:type="spellEnd"/>
      <w:r>
        <w:rPr>
          <w:rStyle w:val="Style13ptBold"/>
        </w:rPr>
        <w:t xml:space="preserve">, 15 -- </w:t>
      </w:r>
      <w:r>
        <w:t xml:space="preserve">Danny </w:t>
      </w:r>
      <w:proofErr w:type="spellStart"/>
      <w:r>
        <w:t>Vinik</w:t>
      </w:r>
      <w:proofErr w:type="spellEnd"/>
      <w:r>
        <w:t xml:space="preserve"> is a staff writer at The New Republic, New Republic, 4/8/15, http://www.newrepublic.com/article/121476/trans-pacific-partnership-foundation-all-future-trade-deals</w:t>
      </w:r>
    </w:p>
    <w:p w:rsidR="002C1FCC" w:rsidRDefault="002C1FCC" w:rsidP="002C1FCC">
      <w:pPr>
        <w:rPr>
          <w:rStyle w:val="StyleUnderline"/>
        </w:rPr>
      </w:pPr>
      <w:r w:rsidRPr="008C75CE">
        <w:rPr>
          <w:rStyle w:val="StyleUnderline"/>
        </w:rPr>
        <w:t>Why Obama Is Spurning Liberals With a Massive Trade Deal</w:t>
      </w:r>
      <w:r>
        <w:rPr>
          <w:rStyle w:val="StyleUnderline"/>
        </w:rPr>
        <w:t xml:space="preserve"> </w:t>
      </w:r>
      <w:r w:rsidRPr="00773E48">
        <w:rPr>
          <w:sz w:val="16"/>
        </w:rPr>
        <w:t xml:space="preserve">Elizabeth </w:t>
      </w:r>
      <w:r w:rsidRPr="00773E48">
        <w:rPr>
          <w:rStyle w:val="StyleUnderline"/>
        </w:rPr>
        <w:t>Warren and labor unions hate it</w:t>
      </w:r>
      <w:r w:rsidRPr="00773E48">
        <w:rPr>
          <w:sz w:val="16"/>
        </w:rPr>
        <w:t xml:space="preserve">, but are their worries justified? Last month, at the Peterson Institute for International Economics in Washington, D.C., </w:t>
      </w:r>
      <w:r w:rsidRPr="008C75CE">
        <w:rPr>
          <w:rStyle w:val="StyleUnderline"/>
        </w:rPr>
        <w:t>AFL-CIO President</w:t>
      </w:r>
      <w:r w:rsidRPr="00773E48">
        <w:rPr>
          <w:sz w:val="16"/>
        </w:rPr>
        <w:t xml:space="preserve"> Richard </w:t>
      </w:r>
      <w:proofErr w:type="spellStart"/>
      <w:r w:rsidRPr="008C75CE">
        <w:rPr>
          <w:rStyle w:val="StyleUnderline"/>
        </w:rPr>
        <w:t>Trumka</w:t>
      </w:r>
      <w:proofErr w:type="spellEnd"/>
      <w:r w:rsidRPr="008C75CE">
        <w:rPr>
          <w:rStyle w:val="StyleUnderline"/>
        </w:rPr>
        <w:t xml:space="preserve"> gave a 29-minute speech in opposition to</w:t>
      </w:r>
      <w:r w:rsidRPr="00773E48">
        <w:rPr>
          <w:sz w:val="16"/>
        </w:rPr>
        <w:t xml:space="preserve"> the Trans-Pacific Partnership (</w:t>
      </w:r>
      <w:r w:rsidRPr="008C75CE">
        <w:rPr>
          <w:rStyle w:val="StyleUnderline"/>
        </w:rPr>
        <w:t>TPP</w:t>
      </w:r>
      <w:r w:rsidRPr="00773E48">
        <w:rPr>
          <w:sz w:val="16"/>
        </w:rPr>
        <w:t xml:space="preserve">), a massive 12-country trade agreement that the Obama Administration hopes to complete this year. “At the end of the day, the partisan battles are really just so much noise,” he said. “For me, it’s all got to come back to one simple question: Is our trade policy working for America’s workers and for our nation as a whole? And the simple answer to that question is it isn’t.” In their debate afterward, </w:t>
      </w:r>
      <w:proofErr w:type="spellStart"/>
      <w:r w:rsidRPr="00773E48">
        <w:rPr>
          <w:sz w:val="16"/>
        </w:rPr>
        <w:t>Trumka</w:t>
      </w:r>
      <w:proofErr w:type="spellEnd"/>
      <w:r w:rsidRPr="00773E48">
        <w:rPr>
          <w:sz w:val="16"/>
        </w:rPr>
        <w:t xml:space="preserve"> and Adam Posen, the president of the host institute and a supporter of the TPP, sometimes couldn't even agree on basic facts, like how many manufacturing jobs Germany has lost in the past 20 years. Often they resorted to generalizations instead: At one point in the largely cordial conversation, </w:t>
      </w:r>
      <w:proofErr w:type="spellStart"/>
      <w:r w:rsidRPr="00773E48">
        <w:rPr>
          <w:sz w:val="16"/>
        </w:rPr>
        <w:t>Trumka</w:t>
      </w:r>
      <w:proofErr w:type="spellEnd"/>
      <w:r w:rsidRPr="00773E48">
        <w:rPr>
          <w:sz w:val="16"/>
        </w:rPr>
        <w:t xml:space="preserve"> said to Posen, “I know you are a dyed-in-the-wool free trader. If I cut you open, little NAFTA balls would fall out of you.” The crowd laughed, but the remark represents what makes trade agreements so impossible for policy journalists to understand. Opponents of the TPP like </w:t>
      </w:r>
      <w:proofErr w:type="spellStart"/>
      <w:r w:rsidRPr="00773E48">
        <w:rPr>
          <w:sz w:val="16"/>
        </w:rPr>
        <w:t>Trumka</w:t>
      </w:r>
      <w:proofErr w:type="spellEnd"/>
      <w:r w:rsidRPr="00773E48">
        <w:rPr>
          <w:sz w:val="16"/>
        </w:rPr>
        <w:t xml:space="preserve"> insist that its supporters think just about any free trade agreement will be good for the United States, regardless of its details. On the other side, supporters of the TPP insist they’ve learned from the failures of NAFTA; this time, they say, the trade agreements will benefit American workers. Who is right? I don't know—and I’m not the only one. Writing at </w:t>
      </w:r>
      <w:proofErr w:type="spellStart"/>
      <w:r w:rsidRPr="00773E48">
        <w:rPr>
          <w:sz w:val="16"/>
        </w:rPr>
        <w:t>Vox</w:t>
      </w:r>
      <w:proofErr w:type="spellEnd"/>
      <w:r w:rsidRPr="00773E48">
        <w:rPr>
          <w:sz w:val="16"/>
        </w:rPr>
        <w:t xml:space="preserve">, Ezra Klein said he was in the “undecided camp,” while Matt </w:t>
      </w:r>
      <w:proofErr w:type="spellStart"/>
      <w:r w:rsidRPr="00773E48">
        <w:rPr>
          <w:sz w:val="16"/>
        </w:rPr>
        <w:t>Yglesias</w:t>
      </w:r>
      <w:proofErr w:type="spellEnd"/>
      <w:r w:rsidRPr="00773E48">
        <w:rPr>
          <w:sz w:val="16"/>
        </w:rPr>
        <w:t xml:space="preserve"> called the TPP “one of the most frustrating things to cover in my career.” New York Times columnist Paul </w:t>
      </w:r>
      <w:r w:rsidRPr="008C75CE">
        <w:rPr>
          <w:rStyle w:val="StyleUnderline"/>
        </w:rPr>
        <w:t xml:space="preserve">Krugman came out against the deal, while wondering why the </w:t>
      </w:r>
      <w:r w:rsidRPr="003862EC">
        <w:rPr>
          <w:rStyle w:val="Emphasis"/>
        </w:rPr>
        <w:t>president is spending</w:t>
      </w:r>
      <w:r w:rsidRPr="008C75CE">
        <w:rPr>
          <w:rStyle w:val="Emphasis"/>
        </w:rPr>
        <w:t xml:space="preserve"> so much political capital trying to pass it;</w:t>
      </w:r>
      <w:r w:rsidRPr="00773E48">
        <w:rPr>
          <w:sz w:val="16"/>
        </w:rPr>
        <w:t xml:space="preserve"> David </w:t>
      </w:r>
      <w:r w:rsidRPr="008C75CE">
        <w:rPr>
          <w:rStyle w:val="StyleUnderline"/>
        </w:rPr>
        <w:t>Wessel,</w:t>
      </w:r>
      <w:r w:rsidRPr="00773E48">
        <w:rPr>
          <w:sz w:val="16"/>
        </w:rPr>
        <w:t xml:space="preserve"> writing for the Wall Street Journal, </w:t>
      </w:r>
      <w:r w:rsidRPr="008C75CE">
        <w:rPr>
          <w:rStyle w:val="StyleUnderline"/>
        </w:rPr>
        <w:t xml:space="preserve">recently wondered why labor unions are </w:t>
      </w:r>
      <w:r w:rsidRPr="008C75CE">
        <w:rPr>
          <w:rStyle w:val="Emphasis"/>
        </w:rPr>
        <w:t>working so hard to block it</w:t>
      </w:r>
      <w:r w:rsidRPr="008C75CE">
        <w:rPr>
          <w:rStyle w:val="StyleUnderline"/>
        </w:rPr>
        <w:t xml:space="preserve">. If anything is clear about the TPP, it’s that no one knows exactly why </w:t>
      </w:r>
      <w:r w:rsidRPr="008C75CE">
        <w:rPr>
          <w:rStyle w:val="Emphasis"/>
        </w:rPr>
        <w:t>everyone cares so much</w:t>
      </w:r>
      <w:r w:rsidRPr="008C75CE">
        <w:rPr>
          <w:rStyle w:val="StyleUnderline"/>
        </w:rPr>
        <w:t>.</w:t>
      </w:r>
      <w:r w:rsidRPr="00773E48">
        <w:rPr>
          <w:sz w:val="16"/>
        </w:rPr>
        <w:t xml:space="preserve"> </w:t>
      </w:r>
      <w:r w:rsidRPr="008C75CE">
        <w:rPr>
          <w:rStyle w:val="StyleUnderline"/>
        </w:rPr>
        <w:t xml:space="preserve">But talk to the </w:t>
      </w:r>
      <w:r w:rsidRPr="008C75CE">
        <w:rPr>
          <w:rStyle w:val="Emphasis"/>
        </w:rPr>
        <w:t>key players in the debate</w:t>
      </w:r>
      <w:r w:rsidRPr="008C75CE">
        <w:rPr>
          <w:rStyle w:val="StyleUnderline"/>
        </w:rPr>
        <w:t xml:space="preserve">, and </w:t>
      </w:r>
      <w:r w:rsidRPr="008C75CE">
        <w:rPr>
          <w:rStyle w:val="Emphasis"/>
        </w:rPr>
        <w:t>it becomes clear that the TPP is the most important economic fight happening in Congress this year and one of the most important of Obama’s presidency</w:t>
      </w:r>
      <w:r w:rsidRPr="00773E48">
        <w:rPr>
          <w:sz w:val="16"/>
        </w:rPr>
        <w:t xml:space="preserve">. For once, it's not a partisan debate. </w:t>
      </w:r>
      <w:r w:rsidRPr="008C75CE">
        <w:rPr>
          <w:rStyle w:val="StyleUnderline"/>
        </w:rPr>
        <w:t>Many on the right</w:t>
      </w:r>
      <w:r w:rsidRPr="00773E48">
        <w:rPr>
          <w:sz w:val="16"/>
        </w:rPr>
        <w:t xml:space="preserve">, including Representative Paul Ryan, </w:t>
      </w:r>
      <w:r w:rsidRPr="008C75CE">
        <w:rPr>
          <w:rStyle w:val="StyleUnderline"/>
        </w:rPr>
        <w:t xml:space="preserve">support the deal, while the White House has faced the </w:t>
      </w:r>
      <w:r w:rsidRPr="00773E48">
        <w:rPr>
          <w:rStyle w:val="Emphasis"/>
        </w:rPr>
        <w:t>most intense criticism</w:t>
      </w:r>
      <w:r w:rsidRPr="008C75CE">
        <w:rPr>
          <w:rStyle w:val="StyleUnderline"/>
        </w:rPr>
        <w:t xml:space="preserve"> from members in its own party. The </w:t>
      </w:r>
      <w:r w:rsidRPr="00773E48">
        <w:rPr>
          <w:rStyle w:val="Emphasis"/>
        </w:rPr>
        <w:t>intraparty party fight</w:t>
      </w:r>
      <w:r w:rsidRPr="008C75CE">
        <w:rPr>
          <w:rStyle w:val="StyleUnderline"/>
        </w:rPr>
        <w:t xml:space="preserve"> often resembles the </w:t>
      </w:r>
      <w:proofErr w:type="spellStart"/>
      <w:r w:rsidRPr="008C75CE">
        <w:rPr>
          <w:rStyle w:val="StyleUnderline"/>
        </w:rPr>
        <w:t>Trumka</w:t>
      </w:r>
      <w:proofErr w:type="spellEnd"/>
      <w:r w:rsidRPr="008C75CE">
        <w:rPr>
          <w:rStyle w:val="StyleUnderline"/>
        </w:rPr>
        <w:t>-Posen debate: high on rhetoric, short on substance.</w:t>
      </w:r>
      <w:r w:rsidRPr="00773E48">
        <w:rPr>
          <w:sz w:val="16"/>
        </w:rPr>
        <w:t xml:space="preserve"> But it's possible to cut through the noise and discover </w:t>
      </w:r>
      <w:r w:rsidRPr="00773E48">
        <w:rPr>
          <w:rStyle w:val="StyleUnderline"/>
        </w:rPr>
        <w:t>the real issues at play</w:t>
      </w:r>
      <w:r w:rsidRPr="00773E48">
        <w:rPr>
          <w:sz w:val="16"/>
        </w:rPr>
        <w:t xml:space="preserve">. Here are </w:t>
      </w:r>
      <w:r w:rsidRPr="008C75CE">
        <w:rPr>
          <w:rStyle w:val="StyleUnderline"/>
        </w:rPr>
        <w:t>the</w:t>
      </w:r>
      <w:r w:rsidRPr="00773E48">
        <w:rPr>
          <w:sz w:val="16"/>
        </w:rPr>
        <w:t xml:space="preserve"> </w:t>
      </w:r>
      <w:r w:rsidRPr="008C75CE">
        <w:rPr>
          <w:rStyle w:val="StyleUnderline"/>
        </w:rPr>
        <w:t xml:space="preserve">four </w:t>
      </w:r>
      <w:r w:rsidRPr="00773E48">
        <w:rPr>
          <w:rStyle w:val="Emphasis"/>
        </w:rPr>
        <w:t>most contentious</w:t>
      </w:r>
      <w:r w:rsidRPr="008C75CE">
        <w:rPr>
          <w:rStyle w:val="StyleUnderline"/>
        </w:rPr>
        <w:t xml:space="preserve"> parts of the trade pact</w:t>
      </w:r>
      <w:r w:rsidRPr="00773E48">
        <w:rPr>
          <w:sz w:val="16"/>
        </w:rPr>
        <w:t>: This Is Not About U.S. Jobs It's been more than two decades since President Bill Clinton signed the North American Free Trade Agreement (NAFTA), and the left still disagrees significantly on how NAFTA affected U.S. workers. Many liberals, for instance, blame NAFTA for the 29 percent decline in manufacturing jobs since 1994, while acknowledging that other factors, like globalization and technological change, have contributed to job losses and wage stagnation, too. That complaint about NAFTA, whatever its merits, is informing much of the liberal opposition to the TPP. It shouldn't: Supporters and opponents of the TPP largely agree that its direct effect on the U.S. economy will be minor. “There are going to be very few jobs that will be affected,” said Robert Scott, the director of trade and manufacturing research at the left-leaning Economic Policy Institute, who opposes the deal. Jared Bernstein, formerly the top economist for Vice President Joe Biden, who hasn’t formulated a final position on the TPP, agreed. "I think most economists who understand these dynamics and even have modeled them will argue that there’s not much of a jobs impact from these kinds of deals,” he said. "I would largely discount the large job loss estimates as well as the large job gain estimates." “I don't think we're talking about an enormous impact on the U.S. economy,” said Gordon Hanson, an economist at the University of California, San Diego, who focuses on international economics and supports the TPP. Of course, there has to be some impact. The trade deal will directly affect American workers in two ways. First, it will reduce tariffs in the Pacific region, particularly in the services industry where the U.S. has a competitive advantage. (While some services, like a plumber or a barista, obviously cannot be traded between countries, others are increasingly tradable in our globalized economy—financial analysts, lawyers, and consultants, to name a new.) “Existing trade agreements don't deal very well with services,” said Hanson. “This trade agreement gives an opportunity to put the major sectors of the economy on equal footing.” Since the U.S. is a very open economy, its tariffs are currently lower than those in the TPP countries. In other words, U.S. exporters face higher barriers to trade than TPP exporters face to trade with the United States. Reducing those barriers benefits U.S. workers. Second, the TPP also includes</w:t>
      </w:r>
      <w:r w:rsidRPr="008C75CE">
        <w:rPr>
          <w:rStyle w:val="StyleUnderline"/>
        </w:rPr>
        <w:t xml:space="preserve"> enforceable labor standards</w:t>
      </w:r>
      <w:r w:rsidRPr="00773E48">
        <w:rPr>
          <w:sz w:val="16"/>
        </w:rPr>
        <w:t xml:space="preserve">. These rules will require foreign countries to strengthen their laws including implementing a minimum wage, setting maximum work place hours and granting workers the right to collectively bargain. All of these things will raise the cost of foreign labor, giving U.S. companies fewer economic incentives to ship jobs overseas. “We have learned from one generation of agreements to the next how best to shape globalization,” </w:t>
      </w:r>
      <w:proofErr w:type="spellStart"/>
      <w:r w:rsidRPr="00773E48">
        <w:rPr>
          <w:sz w:val="16"/>
        </w:rPr>
        <w:t>Froman</w:t>
      </w:r>
      <w:proofErr w:type="spellEnd"/>
      <w:r w:rsidRPr="00773E48">
        <w:rPr>
          <w:sz w:val="16"/>
        </w:rPr>
        <w:t xml:space="preserve"> said. Labor groups and progressive economists are not convinced that these standards will actually do much to help U.S. workers. The agreement may have a formal mechanism for enforcement, they say, but it doesn’t mean the U.S. will actually use it. The left also rejects the Obama administration's argument that without the TPP, China will set the labor standards in the region through a trade agreement it is currently negotiating. "I don't think China setting the rules with these other countries is going to have such a big impact on the United States as some would suggest," Scott said. Still, it's hard to imagine any way that the TPP's labor standards would actually make U.S. workers worse off. “I ask people, 'Why would you block us from raising workers' standards in Vietnam?’” </w:t>
      </w:r>
      <w:proofErr w:type="spellStart"/>
      <w:r w:rsidRPr="00773E48">
        <w:rPr>
          <w:sz w:val="16"/>
        </w:rPr>
        <w:t>Froman</w:t>
      </w:r>
      <w:proofErr w:type="spellEnd"/>
      <w:r w:rsidRPr="00773E48">
        <w:rPr>
          <w:sz w:val="16"/>
        </w:rPr>
        <w:t xml:space="preserve"> said. “Through TPP we’re on the verge of historic labor progress, and that will bring a better life to people in other countries and a more level playing field for our workers.” Why Won't the U.S. Address the </w:t>
      </w:r>
      <w:r w:rsidRPr="00773E48">
        <w:rPr>
          <w:rStyle w:val="StyleUnderline"/>
        </w:rPr>
        <w:t>Trade Deficit</w:t>
      </w:r>
      <w:r w:rsidRPr="00773E48">
        <w:rPr>
          <w:sz w:val="16"/>
        </w:rPr>
        <w:t xml:space="preserve">? Economists across the political spectrum believe that the U.S.’s large trade deficit—the difference between its imports and exports, which was $505 billion last year—causes significant damage to the economy. Think about it this way: When Americans buy foreign goods and services, they are supporting jobs in foreign countries. The more that imports exceed exports, the more U.S. trade is helping to support foreign jobs.1 But reducing the trade deficit is easier said than done. Ideally, the TPP would restrict countries from artificially lowering the value of their currency to boost their own exports and hurt U.S. exports, but there's no chance of such a provision in the TPP. Much of the world thinks that the Federal Reserve manipulated the dollar through its quantitative easing programs, so any </w:t>
      </w:r>
      <w:r w:rsidRPr="00773E48">
        <w:rPr>
          <w:rStyle w:val="StyleUnderline"/>
        </w:rPr>
        <w:t>chapter on currency</w:t>
      </w:r>
      <w:r w:rsidRPr="008C75CE">
        <w:rPr>
          <w:rStyle w:val="StyleUnderline"/>
        </w:rPr>
        <w:t xml:space="preserve"> manipulation </w:t>
      </w:r>
      <w:r w:rsidRPr="00773E48">
        <w:rPr>
          <w:sz w:val="16"/>
        </w:rPr>
        <w:t xml:space="preserve">that could possibly receive approval from the 11 other TPP countries would have to put restrictions on the Fed—something the Obama administration would never agree to, rightfully. Liberal economists understand these dynamics, but many are sick of the Obama administration—and prior administrations—refusing to address the trade deficit. In December, Bernstein authored a blog post titled, “Without a currency chapter, the TPP should not be ratified.” When I asked him about it, he said, “My position has softened since then. I think I’ve been moved by administration arguments that a currency chapter would queer the deal and I think that’s a pretty strong argument.” But he still had a major problem with the White House's stance. “What I view as unacceptable,” he said, “is the position that we can’t do anything in the TPP and we can’t do anything out of the TPP and therefore we just have to live with the status quo.” What Elizabeth Warren Hates About the TPP </w:t>
      </w:r>
      <w:r w:rsidRPr="008C75CE">
        <w:rPr>
          <w:rStyle w:val="StyleUnderline"/>
        </w:rPr>
        <w:t>No part of the TPP has invoked such over-the-top rhetoric than the</w:t>
      </w:r>
      <w:r w:rsidRPr="00773E48">
        <w:rPr>
          <w:sz w:val="16"/>
        </w:rPr>
        <w:t xml:space="preserve"> section on Investor State Dispute Settlements (</w:t>
      </w:r>
      <w:r w:rsidRPr="008C75CE">
        <w:rPr>
          <w:rStyle w:val="StyleUnderline"/>
        </w:rPr>
        <w:t>ISDS).</w:t>
      </w:r>
      <w:r w:rsidRPr="00773E48">
        <w:rPr>
          <w:sz w:val="16"/>
        </w:rPr>
        <w:t xml:space="preserve"> “Agreeing to </w:t>
      </w:r>
      <w:r w:rsidRPr="008C75CE">
        <w:rPr>
          <w:rStyle w:val="StyleUnderline"/>
        </w:rPr>
        <w:t>ISDS</w:t>
      </w:r>
      <w:r w:rsidRPr="00773E48">
        <w:rPr>
          <w:sz w:val="16"/>
        </w:rPr>
        <w:t xml:space="preserve"> in this enormous new treaty would </w:t>
      </w:r>
      <w:r w:rsidRPr="008C75CE">
        <w:rPr>
          <w:rStyle w:val="StyleUnderline"/>
        </w:rPr>
        <w:t>tilt the playing field</w:t>
      </w:r>
      <w:r w:rsidRPr="00773E48">
        <w:rPr>
          <w:sz w:val="16"/>
        </w:rPr>
        <w:t xml:space="preserve"> in the United States </w:t>
      </w:r>
      <w:r w:rsidRPr="008C75CE">
        <w:rPr>
          <w:rStyle w:val="StyleUnderline"/>
        </w:rPr>
        <w:t>further in favor of big multilateral corporations,” Senator</w:t>
      </w:r>
      <w:r w:rsidRPr="00773E48">
        <w:rPr>
          <w:sz w:val="16"/>
        </w:rPr>
        <w:t xml:space="preserve"> Elizabeth </w:t>
      </w:r>
      <w:r w:rsidRPr="008C75CE">
        <w:rPr>
          <w:rStyle w:val="StyleUnderline"/>
        </w:rPr>
        <w:t>Warren wrote</w:t>
      </w:r>
      <w:r w:rsidRPr="00773E48">
        <w:rPr>
          <w:sz w:val="16"/>
        </w:rPr>
        <w:t xml:space="preserve"> in a Washington Post op-ed. “Worse, </w:t>
      </w:r>
      <w:r w:rsidRPr="008C75CE">
        <w:rPr>
          <w:rStyle w:val="StyleUnderline"/>
        </w:rPr>
        <w:t>it would undermine U.S. sovereignty</w:t>
      </w:r>
      <w:r w:rsidRPr="00773E48">
        <w:rPr>
          <w:sz w:val="16"/>
        </w:rPr>
        <w:t xml:space="preserve">.” Warren overstates the risk. ISDS is a mechanism for multinational corporations to seek redress from an international tribunal if they believe a country has unjustly expropriated their investments. In other words, if Malaysia unfairly seizes a U.S. company’s factory, the company can challenge Malaysia through an international tribunal and receive compensation. But the opposite is true too: Foreign companies can challenge the U.S. through these tribunals if they believe the U.S. has expropriated their investment. </w:t>
      </w:r>
      <w:r w:rsidRPr="008C75CE">
        <w:rPr>
          <w:rStyle w:val="StyleUnderline"/>
        </w:rPr>
        <w:t>Liberals have a number of problems with ISDS</w:t>
      </w:r>
      <w:r w:rsidRPr="00773E48">
        <w:rPr>
          <w:sz w:val="16"/>
        </w:rPr>
        <w:t xml:space="preserve">. “We consider it inappropriate to elevate an individual investor or company to equal status with a nation state to privately enforce a public treaty between two sovereign countries,” Lori Wallach, the director of Public Citizen’s Global Trade Watch, said, adding, “[ISDS] gives extraordinary new privileges and powers and rights to just one interest. Foreign investors are privileged vis-a-vis domestic companies, vis-a-vis the government of a country, [and] vis-a-vis other private sector interests.” Wallach is right that foreign investors will have an avenue separate from domestic companies to seek redress from expropriation. But ISDS supporters see that as a good thing, for two reasons: it reduces the risk foreign companies face in investing in certain countries with weak judicial systems; and second, it prevents commercial disputes between a country and a company from becoming international political disputes between two countries. The U.S. has won all 13 cases that have reached completion before an ISDS tribunal. During the same period, foreign companies brought hundreds of thousands of cases against the U.S. in domestic courts. “It's not that people don't sue us on these claims,” </w:t>
      </w:r>
      <w:proofErr w:type="spellStart"/>
      <w:r w:rsidRPr="00773E48">
        <w:rPr>
          <w:sz w:val="16"/>
        </w:rPr>
        <w:t>Froman</w:t>
      </w:r>
      <w:proofErr w:type="spellEnd"/>
      <w:r w:rsidRPr="00773E48">
        <w:rPr>
          <w:sz w:val="16"/>
        </w:rPr>
        <w:t xml:space="preserve"> said. “It's that they use the courts, because through the courts in the U.S., you can get a rule overturned, you can get a law overturned. You can't do that through ISDS.” But other developed nations have not been as successful as the U.S. has. Australia, for instance, has been sued by American tobacco companies over regulations on cigarette packages. Not coincidentally, Australia is balking at the inclusion of the ISDS in the TPP. “As far as U.S. courts—yes, they have a robust caseload,” Wallach wrote in an email. “But this does not negate the basic reality of ISDS: it provides foreign investors alone access to non-U.S. courts to pursue claims against the U.S. government on the basis of broader substantive rights than U.S. firms are afforded under U.S. law.” When Should </w:t>
      </w:r>
      <w:r w:rsidRPr="00773E48">
        <w:rPr>
          <w:rStyle w:val="StyleUnderline"/>
        </w:rPr>
        <w:t>Copyrights and Patents</w:t>
      </w:r>
      <w:r w:rsidRPr="00773E48">
        <w:rPr>
          <w:sz w:val="16"/>
        </w:rPr>
        <w:t xml:space="preserve"> Expire? To promote the arts and sciences, the federal government grants artists and inventors a temporary monopoly over their work in the form of copyrights and patents, respectively. Without intellectual property law, artists would have little ability to profit from their creative output and pharmaceutical companies would have little incentive to invest in new drugs. The limited monopoly creates that incentive—but one that the state must balance with the interests of society. Right now, many believe that the balance has swung too far in the direction of artists and inventors. </w:t>
      </w:r>
      <w:r w:rsidRPr="008C75CE">
        <w:rPr>
          <w:rStyle w:val="StyleUnderline"/>
        </w:rPr>
        <w:t>Currently, copyrights don’t expire until 70 years after</w:t>
      </w:r>
      <w:r w:rsidRPr="00773E48">
        <w:rPr>
          <w:sz w:val="16"/>
        </w:rPr>
        <w:t xml:space="preserve"> the </w:t>
      </w:r>
      <w:r w:rsidRPr="008C75CE">
        <w:rPr>
          <w:rStyle w:val="StyleUnderline"/>
        </w:rPr>
        <w:t xml:space="preserve">death of the author. While liberals are looking to roll back these laws, the Obama Administration is exporting them to other countries through the TPP, making </w:t>
      </w:r>
      <w:r w:rsidRPr="00773E48">
        <w:rPr>
          <w:rStyle w:val="Emphasis"/>
        </w:rPr>
        <w:t>even supporters of the deal uneasy</w:t>
      </w:r>
      <w:r w:rsidRPr="008C75CE">
        <w:rPr>
          <w:rStyle w:val="StyleUnderline"/>
        </w:rPr>
        <w:t>.</w:t>
      </w:r>
    </w:p>
    <w:p w:rsidR="007F001C" w:rsidRDefault="007F001C" w:rsidP="002C1FCC">
      <w:pPr>
        <w:rPr>
          <w:rStyle w:val="StyleUnderline"/>
        </w:rPr>
      </w:pPr>
    </w:p>
    <w:p w:rsidR="007F001C" w:rsidRDefault="007F001C" w:rsidP="007F001C">
      <w:pPr>
        <w:rPr>
          <w:rStyle w:val="Style13ptBold"/>
          <w:b w:val="0"/>
        </w:rPr>
      </w:pPr>
    </w:p>
    <w:p w:rsidR="007F001C" w:rsidRDefault="007F001C" w:rsidP="007F001C">
      <w:pPr>
        <w:rPr>
          <w:sz w:val="16"/>
        </w:rPr>
      </w:pPr>
    </w:p>
    <w:p w:rsidR="007F001C" w:rsidRPr="005A1A1E" w:rsidRDefault="007F001C" w:rsidP="007F001C">
      <w:pPr>
        <w:pStyle w:val="Heading4"/>
      </w:pPr>
      <w:r>
        <w:t xml:space="preserve">PC key to congressional approval of TPP – must avoid PC drain or extended congressional fights on </w:t>
      </w:r>
      <w:r>
        <w:rPr>
          <w:i/>
          <w:u w:val="single"/>
        </w:rPr>
        <w:t xml:space="preserve">unrelated </w:t>
      </w:r>
      <w:r>
        <w:t>issues – they trade off</w:t>
      </w:r>
    </w:p>
    <w:p w:rsidR="007F001C" w:rsidRPr="003862EC" w:rsidRDefault="007F001C" w:rsidP="007F001C">
      <w:pPr>
        <w:rPr>
          <w:bCs/>
          <w:sz w:val="26"/>
        </w:rPr>
      </w:pPr>
      <w:r>
        <w:rPr>
          <w:rStyle w:val="Style13ptBold"/>
        </w:rPr>
        <w:t xml:space="preserve">Nakamura, 15  </w:t>
      </w:r>
      <w:r>
        <w:rPr>
          <w:rStyle w:val="Style13ptBold"/>
          <w:b w:val="0"/>
        </w:rPr>
        <w:t>-- David, White House Reporter @ Washington Post, 4/15, http://www.washingtonpost.com/politics/obamas-evolution-on-trade-will-put-him-at-war-with-his-party/2015/04/15/dabd42f4-ccc8-11e4-a2a7-9517a3a70506_story.html</w:t>
      </w:r>
    </w:p>
    <w:p w:rsidR="007F001C" w:rsidRPr="00B524F5" w:rsidRDefault="007F001C" w:rsidP="007F001C">
      <w:pPr>
        <w:rPr>
          <w:sz w:val="14"/>
        </w:rPr>
      </w:pPr>
      <w:r w:rsidRPr="00795A91">
        <w:rPr>
          <w:rStyle w:val="StyleUnderline"/>
        </w:rPr>
        <w:t xml:space="preserve">Obama had </w:t>
      </w:r>
      <w:r w:rsidRPr="0007485B">
        <w:rPr>
          <w:rStyle w:val="Emphasis"/>
        </w:rPr>
        <w:t>other priorities</w:t>
      </w:r>
      <w:r w:rsidRPr="00795A91">
        <w:rPr>
          <w:rStyle w:val="StyleUnderline"/>
        </w:rPr>
        <w:t xml:space="preserve"> in</w:t>
      </w:r>
      <w:r w:rsidRPr="00B524F5">
        <w:rPr>
          <w:sz w:val="14"/>
        </w:rPr>
        <w:t xml:space="preserve"> January </w:t>
      </w:r>
      <w:r w:rsidRPr="00795A91">
        <w:rPr>
          <w:rStyle w:val="StyleUnderline"/>
        </w:rPr>
        <w:t>2009.</w:t>
      </w:r>
      <w:r>
        <w:rPr>
          <w:rStyle w:val="StyleUnderline"/>
        </w:rPr>
        <w:t xml:space="preserve"> </w:t>
      </w:r>
      <w:r w:rsidRPr="00795A91">
        <w:rPr>
          <w:rStyle w:val="StyleUnderline"/>
        </w:rPr>
        <w:t xml:space="preserve">The </w:t>
      </w:r>
      <w:r w:rsidRPr="003862EC">
        <w:rPr>
          <w:rStyle w:val="Emphasis"/>
        </w:rPr>
        <w:t>fight over his economic stimulus package and his health-care law dominated</w:t>
      </w:r>
      <w:r w:rsidRPr="0007485B">
        <w:rPr>
          <w:rStyle w:val="Emphasis"/>
        </w:rPr>
        <w:t xml:space="preserve"> the agenda</w:t>
      </w:r>
      <w:r w:rsidRPr="00795A91">
        <w:rPr>
          <w:rStyle w:val="StyleUnderline"/>
        </w:rPr>
        <w:t xml:space="preserve">. In the meantime, Obama </w:t>
      </w:r>
      <w:r w:rsidRPr="0007485B">
        <w:rPr>
          <w:rStyle w:val="Emphasis"/>
        </w:rPr>
        <w:t>put U.S. trade efforts on pause</w:t>
      </w:r>
      <w:r w:rsidRPr="00795A91">
        <w:rPr>
          <w:rStyle w:val="StyleUnderline"/>
        </w:rPr>
        <w:t xml:space="preserve"> </w:t>
      </w:r>
      <w:r w:rsidRPr="00B524F5">
        <w:rPr>
          <w:sz w:val="14"/>
        </w:rPr>
        <w:t xml:space="preserve">as his first trade representative, former Dallas mayor Ron Kirk (D), conducted a policy review. </w:t>
      </w:r>
      <w:r w:rsidRPr="00795A91">
        <w:rPr>
          <w:rStyle w:val="StyleUnderline"/>
        </w:rPr>
        <w:t>Kirk, who had supported NAFTA, was greeted skeptically by Democrats</w:t>
      </w:r>
      <w:r w:rsidRPr="00B524F5">
        <w:rPr>
          <w:sz w:val="14"/>
        </w:rPr>
        <w:t xml:space="preserve"> in Washington. “I remember the president saying, ‘Kirk, I’ve got to tell you that if you lived in some of these states you’d be angry about trade, too,’ ” he recalled in an interview. “He said, ‘We’ve got to get over these false choices that any agreement is good or all trade is bad. We have to do it differently.’” The United States had initially engaged the Trans-Pacific Partnership talks during the waning years of the George W. Bush administration. Asia’s economy was growing rapidly, China was emerging as an economic powerhouse, and U.S. officials feared the country would fall behind in fast-developing markets. When Chile, Brunei, New Zealand and Singapore approached the United States to join their small-scale trade talks, the Bush administration agreed, with the caveat that the talks include modern sectors such as telecommunications, insurance services and banking. Sections also were added on intellectual property and resolving disputes between nations and international corporations. By the time Bush left office, the TPP negotiations had expanded to eight nations. But Bush officials weren’t certain whether Obama would support the project </w:t>
      </w:r>
      <w:r w:rsidRPr="00795A91">
        <w:rPr>
          <w:rStyle w:val="StyleUnderline"/>
        </w:rPr>
        <w:t>considering the “</w:t>
      </w:r>
      <w:r w:rsidRPr="0007485B">
        <w:rPr>
          <w:rStyle w:val="Emphasis"/>
        </w:rPr>
        <w:t>ugly trade politics</w:t>
      </w:r>
      <w:r w:rsidRPr="00B524F5">
        <w:rPr>
          <w:sz w:val="14"/>
        </w:rPr>
        <w:t xml:space="preserve"> of the Democratic primary,” said Susan Schwab, the U.S. trade representative from 2006 to 2009. “The trading partners were very anxious.” Obama </w:t>
      </w:r>
      <w:r w:rsidRPr="0007485B">
        <w:rPr>
          <w:rStyle w:val="StyleUnderline"/>
        </w:rPr>
        <w:t>aides were initially doubtful</w:t>
      </w:r>
      <w:r w:rsidRPr="00B524F5">
        <w:rPr>
          <w:sz w:val="14"/>
        </w:rPr>
        <w:t xml:space="preserve"> about whether the economic </w:t>
      </w:r>
      <w:r w:rsidRPr="0007485B">
        <w:rPr>
          <w:rStyle w:val="StyleUnderline"/>
        </w:rPr>
        <w:t>benefits would justify</w:t>
      </w:r>
      <w:r w:rsidRPr="00B524F5">
        <w:rPr>
          <w:sz w:val="14"/>
        </w:rPr>
        <w:t xml:space="preserve"> </w:t>
      </w:r>
      <w:r w:rsidRPr="00795A91">
        <w:rPr>
          <w:rStyle w:val="StyleUnderline"/>
        </w:rPr>
        <w:t xml:space="preserve">the </w:t>
      </w:r>
      <w:r w:rsidRPr="0007485B">
        <w:rPr>
          <w:rStyle w:val="Emphasis"/>
        </w:rPr>
        <w:t>level of political capital and presidential atten</w:t>
      </w:r>
      <w:r w:rsidRPr="00795A91">
        <w:rPr>
          <w:rStyle w:val="Emphasis"/>
        </w:rPr>
        <w:t>tion</w:t>
      </w:r>
      <w:r w:rsidRPr="00B524F5">
        <w:rPr>
          <w:sz w:val="14"/>
        </w:rPr>
        <w:t xml:space="preserve"> that </w:t>
      </w:r>
      <w:r w:rsidRPr="00795A91">
        <w:rPr>
          <w:rStyle w:val="Emphasis"/>
        </w:rPr>
        <w:t>would be necessary to complete the deal</w:t>
      </w:r>
      <w:r w:rsidRPr="00B524F5">
        <w:rPr>
          <w:sz w:val="14"/>
        </w:rPr>
        <w:t xml:space="preserve">. But the </w:t>
      </w:r>
      <w:r w:rsidRPr="00795A91">
        <w:rPr>
          <w:rStyle w:val="StyleUnderline"/>
        </w:rPr>
        <w:t>TPP increasingly came to be viewed inside the West Wing as having broader strategic significance as a cornerstone of the administration’s “Asia pivot,” a rebalancing of U.S. foreign policy attention to confront an ascendant China.</w:t>
      </w:r>
      <w:r>
        <w:rPr>
          <w:rStyle w:val="StyleUnderline"/>
        </w:rPr>
        <w:t xml:space="preserve"> </w:t>
      </w:r>
      <w:r w:rsidRPr="00B524F5">
        <w:rPr>
          <w:sz w:val="14"/>
        </w:rPr>
        <w:t xml:space="preserve">The trade deal would offset the Pentagon’s military buildup, White House advisers believed, and reassure the region of the administration’s intentions. “The argument was: This is an important leadership moment for the United States,” said former national security adviser Thomas E. </w:t>
      </w:r>
      <w:proofErr w:type="spellStart"/>
      <w:r w:rsidRPr="00B524F5">
        <w:rPr>
          <w:sz w:val="14"/>
        </w:rPr>
        <w:t>Donilon</w:t>
      </w:r>
      <w:proofErr w:type="spellEnd"/>
      <w:r w:rsidRPr="00B524F5">
        <w:rPr>
          <w:sz w:val="14"/>
        </w:rPr>
        <w:t xml:space="preserve">, who left in 2013. “If the U.S. pushed hard and indicated its commitment to the trade agreement, it would have a magnetic effect and draw in other countries.” In December 2009 — a month after Obama’s first visit to Asia, during which he called himself “America’s first Pacific president” — Kirk notified Congress that the administration would engage in the TPP negotiations. To build confidence on Capitol Hill, the administration in 2010 reopened three smaller trade deals — with South Korea, Colombia and Panama — that had been signed by Bush but not yet approved by lawmakers. After Obama aides negotiated new provisions to each — including worker protections with Colombia and better access to Korea’s automotive market — Congress approved all three deals on the same day in October 2011. The following month, Obama flew to an international economic summit in Hawaii, where he touted the TPP as part of renewed U.S. leadership in Asia and challenged then-Chinese President Hu Jintao to start “playing by the rules” of the emerging regional order. Over the next two years, Mexico, Canada and Japan entered the talks, making good, administration officials said, on Obama’s campaign pledge to renegotiate NAFTA. The 12-nation pact now covers countries that represent 40 percent of the world’s gross domestic product, though China remains on the outside. </w:t>
      </w:r>
      <w:r w:rsidRPr="00795A91">
        <w:rPr>
          <w:rStyle w:val="Emphasis"/>
        </w:rPr>
        <w:t>Tough sell in Congress</w:t>
      </w:r>
      <w:r>
        <w:rPr>
          <w:rStyle w:val="Emphasis"/>
        </w:rPr>
        <w:t xml:space="preserve"> </w:t>
      </w:r>
      <w:r w:rsidRPr="00795A91">
        <w:rPr>
          <w:rStyle w:val="StyleUnderline"/>
        </w:rPr>
        <w:t xml:space="preserve">Doubts remain on Capitol Hill and in Asia about </w:t>
      </w:r>
      <w:r w:rsidRPr="003862EC">
        <w:rPr>
          <w:rStyle w:val="Emphasis"/>
        </w:rPr>
        <w:t>whether Obama can close the deal</w:t>
      </w:r>
      <w:r w:rsidRPr="00795A91">
        <w:rPr>
          <w:rStyle w:val="StyleUnderline"/>
        </w:rPr>
        <w:t>.</w:t>
      </w:r>
      <w:r>
        <w:rPr>
          <w:rStyle w:val="StyleUnderline"/>
        </w:rPr>
        <w:t xml:space="preserve"> </w:t>
      </w:r>
      <w:r w:rsidRPr="00795A91">
        <w:rPr>
          <w:rStyle w:val="StyleUnderline"/>
        </w:rPr>
        <w:t xml:space="preserve">The president has dispatched his Cabinet to </w:t>
      </w:r>
      <w:r w:rsidRPr="0007485B">
        <w:rPr>
          <w:rStyle w:val="Emphasis"/>
        </w:rPr>
        <w:t>lobby Congress</w:t>
      </w:r>
      <w:r w:rsidRPr="00795A91">
        <w:rPr>
          <w:rStyle w:val="StyleUnderline"/>
        </w:rPr>
        <w:t xml:space="preserve">, emphasizing his commitment to enforceable labor and environmental protections. But Democrats have been cool to the sales pitch, and Obama has had to </w:t>
      </w:r>
      <w:r w:rsidRPr="0007485B">
        <w:rPr>
          <w:rStyle w:val="Emphasis"/>
        </w:rPr>
        <w:t>personally call lawmakers</w:t>
      </w:r>
      <w:r w:rsidRPr="00B524F5">
        <w:rPr>
          <w:sz w:val="14"/>
        </w:rPr>
        <w:t xml:space="preserve">. In the meantime, Asian countries are growing impatient and U.S. allies in Europe, including Britain and Germany, agreed recently to support a new China-led Asian development bank over the objections of the Obama administration. Japanese Prime Minister </w:t>
      </w:r>
      <w:proofErr w:type="spellStart"/>
      <w:r w:rsidRPr="00B524F5">
        <w:rPr>
          <w:sz w:val="14"/>
        </w:rPr>
        <w:t>Shinzo</w:t>
      </w:r>
      <w:proofErr w:type="spellEnd"/>
      <w:r w:rsidRPr="00B524F5">
        <w:rPr>
          <w:sz w:val="14"/>
        </w:rPr>
        <w:t xml:space="preserve"> Abe is expected to appeal to U.S. lawmakers in an address to a joint session of Congress when he comes to Washington in two weeks for a state visit. </w:t>
      </w:r>
      <w:r w:rsidRPr="00795A91">
        <w:rPr>
          <w:rStyle w:val="StyleUnderline"/>
        </w:rPr>
        <w:t xml:space="preserve">Obama acknowledged the </w:t>
      </w:r>
      <w:r w:rsidRPr="00795A91">
        <w:rPr>
          <w:rStyle w:val="Emphasis"/>
        </w:rPr>
        <w:t>uphill political fight</w:t>
      </w:r>
      <w:r w:rsidRPr="00795A91">
        <w:rPr>
          <w:rStyle w:val="StyleUnderline"/>
        </w:rPr>
        <w:t xml:space="preserve"> he faces during a recent meeting to promote his agenda</w:t>
      </w:r>
      <w:r w:rsidRPr="00B524F5">
        <w:rPr>
          <w:sz w:val="14"/>
        </w:rPr>
        <w:t xml:space="preserve"> with small-business executives. “</w:t>
      </w:r>
      <w:r w:rsidRPr="00795A91">
        <w:rPr>
          <w:rStyle w:val="StyleUnderline"/>
        </w:rPr>
        <w:t>Trade deals have not always been good for American manufacturing</w:t>
      </w:r>
      <w:r w:rsidRPr="00B524F5">
        <w:rPr>
          <w:sz w:val="14"/>
        </w:rPr>
        <w:t xml:space="preserve">,” he said. “There have been times where because the trade deal was one way, American workers didn’t benefit and somebody else did. Well, we intend to change that.” </w:t>
      </w:r>
      <w:r w:rsidRPr="00795A91">
        <w:rPr>
          <w:rStyle w:val="StyleUnderline"/>
        </w:rPr>
        <w:t xml:space="preserve">In many respects, however, Obama faces the same type of </w:t>
      </w:r>
      <w:r w:rsidRPr="00795A91">
        <w:rPr>
          <w:rStyle w:val="Emphasis"/>
        </w:rPr>
        <w:t>deep skepticism</w:t>
      </w:r>
      <w:r w:rsidRPr="00795A91">
        <w:rPr>
          <w:rStyle w:val="StyleUnderline"/>
        </w:rPr>
        <w:t xml:space="preserve"> </w:t>
      </w:r>
      <w:r w:rsidRPr="0007485B">
        <w:rPr>
          <w:rStyle w:val="StyleUnderline"/>
        </w:rPr>
        <w:t>he did</w:t>
      </w:r>
      <w:r w:rsidRPr="00B524F5">
        <w:rPr>
          <w:sz w:val="14"/>
        </w:rPr>
        <w:t xml:space="preserve"> in Galesburg </w:t>
      </w:r>
      <w:r w:rsidRPr="0007485B">
        <w:rPr>
          <w:rStyle w:val="StyleUnderline"/>
        </w:rPr>
        <w:t xml:space="preserve">a decade ago </w:t>
      </w:r>
      <w:r w:rsidRPr="00B524F5">
        <w:rPr>
          <w:sz w:val="14"/>
        </w:rPr>
        <w:t xml:space="preserve">among those he has tried the hardest to convince. On a trip to Cleveland last month, Sen. Sherrod Brown (D-Ohio) accompanied the president on Air Force One. </w:t>
      </w:r>
      <w:r w:rsidRPr="00795A91">
        <w:rPr>
          <w:rStyle w:val="StyleUnderline"/>
        </w:rPr>
        <w:t>The trade deal “comes across badly,” Brown said</w:t>
      </w:r>
      <w:r w:rsidRPr="00B524F5">
        <w:rPr>
          <w:sz w:val="14"/>
        </w:rPr>
        <w:t>. Obama is “talking about it as part of national security, not part of his economic message, because it doesn’t work.”</w:t>
      </w:r>
    </w:p>
    <w:p w:rsidR="007F001C" w:rsidRDefault="007F001C" w:rsidP="007F001C"/>
    <w:p w:rsidR="007600AC" w:rsidRPr="007600AC" w:rsidRDefault="007600AC" w:rsidP="007600AC">
      <w:pPr>
        <w:pStyle w:val="Heading4"/>
        <w:rPr>
          <w:b w:val="0"/>
        </w:rPr>
      </w:pPr>
      <w:r>
        <w:t>Obama’s PC Key to TPP –</w:t>
      </w:r>
      <w:r>
        <w:rPr>
          <w:b w:val="0"/>
        </w:rPr>
        <w:t xml:space="preserve"> </w:t>
      </w:r>
      <w:r>
        <w:rPr>
          <w:i/>
          <w:u w:val="single"/>
        </w:rPr>
        <w:t xml:space="preserve">unrelated issues </w:t>
      </w:r>
      <w:r>
        <w:t xml:space="preserve">spill over, even GOP could bail, and docket crowd out is independent link – TPA guarantees nothing - </w:t>
      </w:r>
      <w:r w:rsidRPr="007600AC">
        <w:rPr>
          <w:b w:val="0"/>
        </w:rPr>
        <w:t xml:space="preserve">must whip votes, provide political favors and control narrative </w:t>
      </w:r>
    </w:p>
    <w:p w:rsidR="007600AC" w:rsidRPr="00494688" w:rsidRDefault="007600AC" w:rsidP="007600AC">
      <w:pPr>
        <w:rPr>
          <w:rStyle w:val="Emphasis"/>
          <w:b w:val="0"/>
          <w:iCs w:val="0"/>
          <w:u w:val="none"/>
        </w:rPr>
      </w:pPr>
      <w:r>
        <w:rPr>
          <w:rStyle w:val="Style13ptBold"/>
        </w:rPr>
        <w:t xml:space="preserve">Freeman, 15 -- </w:t>
      </w:r>
      <w:r w:rsidRPr="0036031B">
        <w:rPr>
          <w:sz w:val="18"/>
          <w:szCs w:val="18"/>
        </w:rPr>
        <w:t xml:space="preserve">Charles W. Freeman III, senior fellow in the China Center at Brookings. As an international principal at Forbes-Tate, he directs the firm’s global efforts. He advises companies, financial institutions, and associations on strategy, regulatory issues, and trade policy matters overseas, with particular attention to China and other Asian markets. Freeman previously served as assistant U.S. trade representative for China affairs. In his role as the United States’ chief China trade negotiator, he helped to shape U.S. trade policy toward China, as well as Taiwan, Hong Kong, Macao, and Mongolia. Freeman also oversaw U.S. efforts to integrate China into the World Trade Organization. Earlier in his government career, he served as legislative counsel for international affairs for Senator Frank Murkowski of Alaska. After leaving government, Freeman has advised a wide array of firms and associations on Chinese and East Asian business and regulatory matters. In addition to his work in private practice, Freeman has held the chair in China studies at the Center for Strategic and International Studies. He has been a frequent commentator on U.S.-China relations and Chinese economic issues and has published extensively on Chinese trade and regulatory matters. Freeman received his Juris Doctor from the Boston University School of Law and his bachelor’s in Asian studies with a concentration in economics from Tufts University. He studied Chinese economic policymaking at </w:t>
      </w:r>
      <w:proofErr w:type="spellStart"/>
      <w:r w:rsidRPr="0036031B">
        <w:rPr>
          <w:sz w:val="18"/>
          <w:szCs w:val="18"/>
        </w:rPr>
        <w:t>Fudan</w:t>
      </w:r>
      <w:proofErr w:type="spellEnd"/>
      <w:r w:rsidRPr="0036031B">
        <w:rPr>
          <w:sz w:val="18"/>
          <w:szCs w:val="18"/>
        </w:rPr>
        <w:t xml:space="preserve"> University in Shanghai and Mandarin Chinese at the Taipei Language Institute. He is a director of Harding </w:t>
      </w:r>
      <w:proofErr w:type="spellStart"/>
      <w:r w:rsidRPr="0036031B">
        <w:rPr>
          <w:sz w:val="18"/>
          <w:szCs w:val="18"/>
        </w:rPr>
        <w:t>Loevner</w:t>
      </w:r>
      <w:proofErr w:type="spellEnd"/>
      <w:r w:rsidRPr="0036031B">
        <w:rPr>
          <w:sz w:val="18"/>
          <w:szCs w:val="18"/>
        </w:rPr>
        <w:t xml:space="preserve"> Funds and the National Committee for U.S.-China Relations, Washington Examiner, 2/2/15, http://www.washingtonexaminer.com/trade-can-obama-get-it-done/article/2559487</w:t>
      </w:r>
    </w:p>
    <w:p w:rsidR="007600AC" w:rsidRDefault="007600AC" w:rsidP="007600AC">
      <w:pPr>
        <w:rPr>
          <w:rStyle w:val="Emphasis"/>
        </w:rPr>
      </w:pPr>
      <w:r w:rsidRPr="00A36FF0">
        <w:rPr>
          <w:rStyle w:val="StyleUnderline"/>
        </w:rPr>
        <w:t xml:space="preserve">If the Obama administration will </w:t>
      </w:r>
      <w:r w:rsidRPr="008B07E3">
        <w:rPr>
          <w:rStyle w:val="Emphasis"/>
        </w:rPr>
        <w:t>find it difficult to appease the Left</w:t>
      </w:r>
      <w:r w:rsidRPr="00A36FF0">
        <w:rPr>
          <w:rStyle w:val="StyleUnderline"/>
        </w:rPr>
        <w:t xml:space="preserve">, a TPP that seems focused more on left-of-center concerns than on opening markets will </w:t>
      </w:r>
      <w:r w:rsidRPr="008B07E3">
        <w:rPr>
          <w:rStyle w:val="Emphasis"/>
        </w:rPr>
        <w:t xml:space="preserve">undermine the interest of the business community in rallying support </w:t>
      </w:r>
      <w:r w:rsidRPr="00A36FF0">
        <w:rPr>
          <w:rStyle w:val="StyleUnderline"/>
        </w:rPr>
        <w:t>for passage</w:t>
      </w:r>
      <w:r w:rsidRPr="00A26D7E">
        <w:rPr>
          <w:sz w:val="16"/>
        </w:rPr>
        <w:t xml:space="preserve">. As a trade association executive lamented recently, </w:t>
      </w:r>
      <w:r w:rsidRPr="00A36FF0">
        <w:rPr>
          <w:rStyle w:val="StyleUnderline"/>
        </w:rPr>
        <w:t xml:space="preserve">“There’s a </w:t>
      </w:r>
      <w:r w:rsidRPr="008B07E3">
        <w:rPr>
          <w:rStyle w:val="Emphasis"/>
        </w:rPr>
        <w:t>big difference</w:t>
      </w:r>
      <w:r w:rsidRPr="00A36FF0">
        <w:rPr>
          <w:rStyle w:val="StyleUnderline"/>
        </w:rPr>
        <w:t xml:space="preserve"> between business saying </w:t>
      </w:r>
      <w:proofErr w:type="spellStart"/>
      <w:r w:rsidRPr="00A36FF0">
        <w:rPr>
          <w:rStyle w:val="StyleUnderline"/>
        </w:rPr>
        <w:t>its</w:t>
      </w:r>
      <w:proofErr w:type="spellEnd"/>
      <w:r w:rsidRPr="00A36FF0">
        <w:rPr>
          <w:rStyle w:val="StyleUnderline"/>
        </w:rPr>
        <w:t xml:space="preserve"> for trade legislation — and it will be almost as a knee-jerk reaction — and </w:t>
      </w:r>
      <w:r w:rsidRPr="008B07E3">
        <w:rPr>
          <w:rStyle w:val="Emphasis"/>
        </w:rPr>
        <w:t>actually committing resources and CEO time to lobby</w:t>
      </w:r>
      <w:r w:rsidRPr="00A36FF0">
        <w:rPr>
          <w:rStyle w:val="StyleUnderline"/>
        </w:rPr>
        <w:t xml:space="preserve"> on behalf of that legislation.”</w:t>
      </w:r>
      <w:r w:rsidRPr="00A26D7E">
        <w:rPr>
          <w:sz w:val="16"/>
        </w:rPr>
        <w:t xml:space="preserve"> Thus far, not much time or money have been committed by the business community to get out the vote on either TPA or TPP. </w:t>
      </w:r>
      <w:r w:rsidRPr="00A36FF0">
        <w:rPr>
          <w:rStyle w:val="StyleUnderline"/>
        </w:rPr>
        <w:t>Business leaders, and not just Washington representatives of American businesses, will need to make the trek to Capitol Hill personally for members to be comfortable voting for trade.</w:t>
      </w:r>
      <w:r w:rsidRPr="00A26D7E">
        <w:rPr>
          <w:rStyle w:val="StyleUnderline"/>
          <w:sz w:val="16"/>
          <w:u w:val="none"/>
        </w:rPr>
        <w:t xml:space="preserve"> </w:t>
      </w:r>
      <w:r w:rsidRPr="00A36FF0">
        <w:rPr>
          <w:rStyle w:val="StyleUnderline"/>
        </w:rPr>
        <w:t xml:space="preserve">Appeasing all these constituencies is </w:t>
      </w:r>
      <w:r w:rsidRPr="00B524F5">
        <w:rPr>
          <w:rStyle w:val="Emphasis"/>
        </w:rPr>
        <w:t>complicated.</w:t>
      </w:r>
      <w:r w:rsidRPr="00A36FF0">
        <w:rPr>
          <w:rStyle w:val="StyleUnderline"/>
        </w:rPr>
        <w:t xml:space="preserve"> Further complicating the task is the fact that the political process in Washington has a global audience, and the </w:t>
      </w:r>
      <w:r w:rsidRPr="00A26D7E">
        <w:rPr>
          <w:rStyle w:val="Emphasis"/>
        </w:rPr>
        <w:t>messaging behind a pro-TPP narrative</w:t>
      </w:r>
      <w:r w:rsidRPr="00A36FF0">
        <w:rPr>
          <w:rStyle w:val="StyleUnderline"/>
        </w:rPr>
        <w:t xml:space="preserve"> is read far beyond the Beltway</w:t>
      </w:r>
      <w:r w:rsidRPr="00A26D7E">
        <w:rPr>
          <w:sz w:val="16"/>
        </w:rPr>
        <w:t xml:space="preserve">. Other TPP members will attempt to read the process with a view to finalizing their offers, which in some cases will be complicated by domestic political events back home. Some will rush to complete TPP even before TPA is granted to avoid the appearance of being captive to U.S. politics. Although some analysts believe that </w:t>
      </w:r>
      <w:r w:rsidRPr="00A36FF0">
        <w:rPr>
          <w:rStyle w:val="StyleUnderline"/>
        </w:rPr>
        <w:t>TPP</w:t>
      </w:r>
      <w:r w:rsidRPr="00A26D7E">
        <w:rPr>
          <w:sz w:val="16"/>
        </w:rPr>
        <w:t xml:space="preserve"> could be passed through Congress even </w:t>
      </w:r>
      <w:r w:rsidRPr="00A36FF0">
        <w:rPr>
          <w:rStyle w:val="StyleUnderline"/>
        </w:rPr>
        <w:t>absent TPA</w:t>
      </w:r>
      <w:r w:rsidRPr="00A26D7E">
        <w:rPr>
          <w:sz w:val="16"/>
        </w:rPr>
        <w:t xml:space="preserve">, it </w:t>
      </w:r>
      <w:r w:rsidRPr="00A36FF0">
        <w:rPr>
          <w:rStyle w:val="StyleUnderline"/>
        </w:rPr>
        <w:t xml:space="preserve">would make an </w:t>
      </w:r>
      <w:r w:rsidRPr="00A36FF0">
        <w:rPr>
          <w:rStyle w:val="Emphasis"/>
        </w:rPr>
        <w:t xml:space="preserve">already fraught </w:t>
      </w:r>
      <w:r w:rsidRPr="008B07E3">
        <w:rPr>
          <w:rStyle w:val="Emphasis"/>
        </w:rPr>
        <w:t>process that much riskier</w:t>
      </w:r>
      <w:r w:rsidRPr="00A26D7E">
        <w:rPr>
          <w:sz w:val="16"/>
        </w:rPr>
        <w:t xml:space="preserve">. “I hope,” said one Republican trade staffer, “they’re smarter than that.” Even beyond the TPP countries, other eyes are watching goings-on in Washington carefully. During the State of the Union speech, </w:t>
      </w:r>
      <w:r w:rsidRPr="00A36FF0">
        <w:rPr>
          <w:rStyle w:val="StyleUnderline"/>
        </w:rPr>
        <w:t>the president raised the specter of competition with China as a reason to pass trade legislatio</w:t>
      </w:r>
      <w:r w:rsidRPr="00A26D7E">
        <w:rPr>
          <w:sz w:val="16"/>
        </w:rPr>
        <w:t xml:space="preserve">n. "China wants to write the rules for the world's fastest-growing region,” he said. </w:t>
      </w:r>
      <w:r w:rsidRPr="00A36FF0">
        <w:rPr>
          <w:rStyle w:val="StyleUnderline"/>
        </w:rPr>
        <w:t xml:space="preserve">It may have been a message intended only for the Hill — fodder for the China paranoia that sometimes </w:t>
      </w:r>
      <w:r w:rsidRPr="008B07E3">
        <w:rPr>
          <w:rStyle w:val="Emphasis"/>
        </w:rPr>
        <w:t>drives legislation</w:t>
      </w:r>
      <w:r w:rsidRPr="00A26D7E">
        <w:rPr>
          <w:sz w:val="16"/>
        </w:rPr>
        <w:t xml:space="preserve">. But the administration has for years been trying to convince China that the TPP and the “pivot to Asia” were not about containing China’s rise. The State of the Union speech complicated that message, and official and unofficial Chinese reactions were blistering. The White House will have to smooth over those ruffled feathers to manage that most important strategic relationship, even if </w:t>
      </w:r>
      <w:r w:rsidRPr="00A36FF0">
        <w:rPr>
          <w:rStyle w:val="StyleUnderline"/>
        </w:rPr>
        <w:t>it is very likely that</w:t>
      </w:r>
      <w:r w:rsidRPr="00A26D7E">
        <w:rPr>
          <w:sz w:val="16"/>
        </w:rPr>
        <w:t xml:space="preserve"> anti-China rhetoric </w:t>
      </w:r>
      <w:r w:rsidRPr="00A36FF0">
        <w:rPr>
          <w:rStyle w:val="StyleUnderline"/>
        </w:rPr>
        <w:t xml:space="preserve">will be an </w:t>
      </w:r>
      <w:r w:rsidRPr="008B07E3">
        <w:rPr>
          <w:rStyle w:val="Emphasis"/>
        </w:rPr>
        <w:t>important part of the overall narrative behind the whip votes on Capitol Hill.</w:t>
      </w:r>
      <w:r>
        <w:rPr>
          <w:rStyle w:val="Emphasis"/>
        </w:rPr>
        <w:t xml:space="preserve"> </w:t>
      </w:r>
      <w:r w:rsidRPr="00A26D7E">
        <w:rPr>
          <w:sz w:val="16"/>
        </w:rPr>
        <w:t xml:space="preserve">Momentum behind a TPA bill could pick up quickly. Rumors that the Senate Finance and House Ways &amp; Means Committees are moving to </w:t>
      </w:r>
      <w:proofErr w:type="spellStart"/>
      <w:r w:rsidRPr="00A26D7E">
        <w:rPr>
          <w:sz w:val="16"/>
        </w:rPr>
        <w:t>mark up</w:t>
      </w:r>
      <w:proofErr w:type="spellEnd"/>
      <w:r w:rsidRPr="00A26D7E">
        <w:rPr>
          <w:sz w:val="16"/>
        </w:rPr>
        <w:t xml:space="preserve"> bills in February and March could begin to crank up the political machinery. And </w:t>
      </w:r>
      <w:r w:rsidRPr="00A36FF0">
        <w:rPr>
          <w:rStyle w:val="StyleUnderline"/>
        </w:rPr>
        <w:t xml:space="preserve">that will start to test the </w:t>
      </w:r>
      <w:r w:rsidRPr="00A36FF0">
        <w:rPr>
          <w:rStyle w:val="Emphasis"/>
        </w:rPr>
        <w:t>ability of the White House to cajole individual members into supporting the bill. That will take a willingness to respond to district-by-district requests for favors in areas other than trade</w:t>
      </w:r>
      <w:r w:rsidRPr="00A36FF0">
        <w:rPr>
          <w:rStyle w:val="StyleUnderline"/>
        </w:rPr>
        <w:t xml:space="preserve">. It will </w:t>
      </w:r>
      <w:r w:rsidRPr="00494688">
        <w:rPr>
          <w:rStyle w:val="Emphasis"/>
        </w:rPr>
        <w:t>require the administrative to help develop narratives</w:t>
      </w:r>
      <w:r w:rsidRPr="00A36FF0">
        <w:rPr>
          <w:rStyle w:val="StyleUnderline"/>
        </w:rPr>
        <w:t xml:space="preserve"> that provide members with answers to the question</w:t>
      </w:r>
      <w:r w:rsidRPr="00A26D7E">
        <w:rPr>
          <w:sz w:val="16"/>
        </w:rPr>
        <w:t xml:space="preserve">: “Why did you vote for this bill.” </w:t>
      </w:r>
      <w:r w:rsidRPr="00A36FF0">
        <w:rPr>
          <w:rStyle w:val="StyleUnderline"/>
        </w:rPr>
        <w:t xml:space="preserve">Figuring out </w:t>
      </w:r>
      <w:r w:rsidRPr="00C7071B">
        <w:rPr>
          <w:rStyle w:val="Emphasis"/>
        </w:rPr>
        <w:t>what members want for their votes and delivering</w:t>
      </w:r>
      <w:r w:rsidRPr="00A36FF0">
        <w:rPr>
          <w:rStyle w:val="StyleUnderline"/>
        </w:rPr>
        <w:t xml:space="preserve"> on those asks is new territory for this White House, and </w:t>
      </w:r>
      <w:r w:rsidRPr="00F43893">
        <w:rPr>
          <w:rStyle w:val="Emphasis"/>
        </w:rPr>
        <w:t>will take an awful lot of support</w:t>
      </w:r>
      <w:r w:rsidRPr="00A26D7E">
        <w:rPr>
          <w:sz w:val="16"/>
        </w:rPr>
        <w:t xml:space="preserve"> from pro-business lobbyists with which this White House has sought to avoid contact since the start of the Obama presidency. </w:t>
      </w:r>
      <w:r w:rsidRPr="00A36FF0">
        <w:rPr>
          <w:rStyle w:val="StyleUnderline"/>
        </w:rPr>
        <w:t xml:space="preserve">Finally, the </w:t>
      </w:r>
      <w:r w:rsidRPr="00A36FF0">
        <w:rPr>
          <w:rStyle w:val="Emphasis"/>
        </w:rPr>
        <w:t>reality of the political calendar is lost on no one</w:t>
      </w:r>
      <w:r w:rsidRPr="00A36FF0">
        <w:rPr>
          <w:rStyle w:val="StyleUnderline"/>
        </w:rPr>
        <w:t xml:space="preserve">. With the President’s term now </w:t>
      </w:r>
      <w:r w:rsidRPr="00A36FF0">
        <w:rPr>
          <w:rStyle w:val="Emphasis"/>
        </w:rPr>
        <w:t>ticking down</w:t>
      </w:r>
      <w:r w:rsidRPr="00A26D7E">
        <w:rPr>
          <w:sz w:val="16"/>
        </w:rPr>
        <w:t xml:space="preserve"> to 23 months left, </w:t>
      </w:r>
      <w:r w:rsidRPr="00A36FF0">
        <w:rPr>
          <w:rStyle w:val="StyleUnderline"/>
        </w:rPr>
        <w:t xml:space="preserve">and with </w:t>
      </w:r>
      <w:r w:rsidRPr="00494688">
        <w:rPr>
          <w:rStyle w:val="Emphasis"/>
        </w:rPr>
        <w:t>little love lost</w:t>
      </w:r>
      <w:r w:rsidRPr="00A36FF0">
        <w:rPr>
          <w:rStyle w:val="StyleUnderline"/>
        </w:rPr>
        <w:t xml:space="preserve"> between Republican leaders and the White House, it's possible that the GOP might </w:t>
      </w:r>
      <w:r w:rsidRPr="00494688">
        <w:rPr>
          <w:rStyle w:val="Emphasis"/>
        </w:rPr>
        <w:t>pass trade promotion authority in hope of handing it off to the next president, whom they hope will be a member of their party.</w:t>
      </w:r>
      <w:r w:rsidRPr="00A26D7E">
        <w:rPr>
          <w:sz w:val="16"/>
        </w:rPr>
        <w:t xml:space="preserve"> Trade promotion authority with a the TPP deal is </w:t>
      </w:r>
      <w:r w:rsidRPr="001F5296">
        <w:rPr>
          <w:rStyle w:val="StyleUnderline"/>
        </w:rPr>
        <w:t>not a legacy either the president or his fellow Democrats would be proud of.</w:t>
      </w:r>
      <w:r>
        <w:rPr>
          <w:rStyle w:val="StyleUnderline"/>
        </w:rPr>
        <w:t xml:space="preserve"> </w:t>
      </w:r>
      <w:r w:rsidRPr="00A36FF0">
        <w:rPr>
          <w:rStyle w:val="StyleUnderline"/>
        </w:rPr>
        <w:t>It would</w:t>
      </w:r>
      <w:r w:rsidRPr="00A26D7E">
        <w:rPr>
          <w:sz w:val="16"/>
        </w:rPr>
        <w:t xml:space="preserve"> also </w:t>
      </w:r>
      <w:r w:rsidRPr="00A36FF0">
        <w:rPr>
          <w:rStyle w:val="StyleUnderline"/>
        </w:rPr>
        <w:t xml:space="preserve">be </w:t>
      </w:r>
      <w:r w:rsidRPr="00A36FF0">
        <w:rPr>
          <w:rStyle w:val="Emphasis"/>
        </w:rPr>
        <w:t>playing poker</w:t>
      </w:r>
      <w:r w:rsidRPr="00A36FF0">
        <w:rPr>
          <w:rStyle w:val="StyleUnderline"/>
        </w:rPr>
        <w:t xml:space="preserve"> with American power and prestige abroad. The </w:t>
      </w:r>
      <w:r w:rsidRPr="00494688">
        <w:rPr>
          <w:rStyle w:val="Emphasis"/>
        </w:rPr>
        <w:t>stakes are high</w:t>
      </w:r>
      <w:r w:rsidRPr="00A36FF0">
        <w:rPr>
          <w:rStyle w:val="StyleUnderline"/>
        </w:rPr>
        <w:t xml:space="preserve">. But the </w:t>
      </w:r>
      <w:r w:rsidRPr="00A36FF0">
        <w:rPr>
          <w:rStyle w:val="Emphasis"/>
        </w:rPr>
        <w:t>politics of trade are low indeed.</w:t>
      </w:r>
    </w:p>
    <w:p w:rsidR="007600AC" w:rsidRDefault="007600AC" w:rsidP="007F001C"/>
    <w:p w:rsidR="007600AC" w:rsidRDefault="007600AC" w:rsidP="007600AC">
      <w:pPr>
        <w:pStyle w:val="Heading4"/>
      </w:pPr>
      <w:r>
        <w:t>Obama’s all in on TPP – PC and retail politicking still key, even after TPA passage – requires forgoing PC expenditures on unrelated legislative policies</w:t>
      </w:r>
    </w:p>
    <w:p w:rsidR="007600AC" w:rsidRPr="0036031B" w:rsidRDefault="007600AC" w:rsidP="007600AC">
      <w:r>
        <w:rPr>
          <w:rStyle w:val="Style13ptBold"/>
        </w:rPr>
        <w:t xml:space="preserve">Freeman, 15 -- </w:t>
      </w:r>
      <w:r w:rsidRPr="0036031B">
        <w:rPr>
          <w:sz w:val="18"/>
          <w:szCs w:val="18"/>
        </w:rPr>
        <w:t xml:space="preserve">Charles W. Freeman III, senior fellow in the China Center at Brookings. As an international principal at Forbes-Tate, he directs the firm’s global efforts. He advises companies, financial institutions, and associations on strategy, regulatory issues, and trade policy matters overseas, with particular attention to China and other Asian markets. Freeman previously served as assistant U.S. trade representative for China affairs. In his role as the United States’ chief China trade negotiator, he helped to shape U.S. trade policy toward China, as well as Taiwan, Hong Kong, Macao, and Mongolia. Freeman also oversaw U.S. efforts to integrate China into the World Trade Organization. Earlier in his government career, he served as legislative counsel for international affairs for Senator Frank Murkowski of Alaska. After leaving government, Freeman has advised a wide array of firms and associations on Chinese and East Asian business and regulatory matters. In addition to his work in private practice, Freeman has held the chair in China studies at the Center for Strategic and International Studies. He has been a frequent commentator on U.S.-China relations and Chinese economic issues and has published extensively on Chinese trade and regulatory matters. Freeman received his Juris Doctor from the Boston University School of Law and his bachelor’s in Asian studies with a concentration in economics from Tufts University. He studied Chinese economic policymaking at </w:t>
      </w:r>
      <w:proofErr w:type="spellStart"/>
      <w:r w:rsidRPr="0036031B">
        <w:rPr>
          <w:sz w:val="18"/>
          <w:szCs w:val="18"/>
        </w:rPr>
        <w:t>Fudan</w:t>
      </w:r>
      <w:proofErr w:type="spellEnd"/>
      <w:r w:rsidRPr="0036031B">
        <w:rPr>
          <w:sz w:val="18"/>
          <w:szCs w:val="18"/>
        </w:rPr>
        <w:t xml:space="preserve"> University in Shanghai and Mandarin Chinese at the Taipei Language Institute. He is a director of Harding </w:t>
      </w:r>
      <w:proofErr w:type="spellStart"/>
      <w:r w:rsidRPr="0036031B">
        <w:rPr>
          <w:sz w:val="18"/>
          <w:szCs w:val="18"/>
        </w:rPr>
        <w:t>Loevner</w:t>
      </w:r>
      <w:proofErr w:type="spellEnd"/>
      <w:r w:rsidRPr="0036031B">
        <w:rPr>
          <w:sz w:val="18"/>
          <w:szCs w:val="18"/>
        </w:rPr>
        <w:t xml:space="preserve"> Funds and the National Committee for U.S.-China Relations, Washington Examiner, 2/2/15, http://www.washingtonexaminer.com/trade-can-obama-get-it-done/article/2559487</w:t>
      </w:r>
    </w:p>
    <w:p w:rsidR="007600AC" w:rsidRDefault="007600AC" w:rsidP="007600AC">
      <w:pPr>
        <w:rPr>
          <w:rStyle w:val="Emphasis"/>
        </w:rPr>
      </w:pPr>
      <w:r w:rsidRPr="0036031B">
        <w:rPr>
          <w:rStyle w:val="StyleUnderline"/>
        </w:rPr>
        <w:t>.</w:t>
      </w:r>
      <w:r w:rsidRPr="00913958">
        <w:rPr>
          <w:sz w:val="10"/>
        </w:rPr>
        <w:t xml:space="preserve"> </w:t>
      </w:r>
      <w:r w:rsidRPr="0036031B">
        <w:rPr>
          <w:rStyle w:val="StyleUnderline"/>
        </w:rPr>
        <w:t xml:space="preserve">Whatever its economic merits, it is the </w:t>
      </w:r>
      <w:r w:rsidRPr="008D36DE">
        <w:rPr>
          <w:rStyle w:val="Emphasis"/>
        </w:rPr>
        <w:t>strategic imperative</w:t>
      </w:r>
      <w:r w:rsidRPr="0036031B">
        <w:rPr>
          <w:rStyle w:val="StyleUnderline"/>
        </w:rPr>
        <w:t xml:space="preserve"> of TPP that may be </w:t>
      </w:r>
      <w:r w:rsidRPr="008B07E3">
        <w:rPr>
          <w:rStyle w:val="Emphasis"/>
        </w:rPr>
        <w:t>driving the White House to demand its passage</w:t>
      </w:r>
      <w:r w:rsidRPr="0036031B">
        <w:rPr>
          <w:rStyle w:val="StyleUnderline"/>
        </w:rPr>
        <w:t xml:space="preserve">. Getting an agreement in place would be the </w:t>
      </w:r>
      <w:r w:rsidRPr="008D36DE">
        <w:rPr>
          <w:rStyle w:val="Emphasis"/>
        </w:rPr>
        <w:t xml:space="preserve">signature piece in the president’s platform </w:t>
      </w:r>
      <w:r w:rsidRPr="00913958">
        <w:rPr>
          <w:sz w:val="10"/>
        </w:rPr>
        <w:t>to “rebalance” or “pivot” to the world’s fastest growing region. The trade deal would cement the role of the United States as the prime mover on regional economic and strategic architecture. If TPP fails, the international power, prestige and economic clout of the United States will suffer a grave setback.</w:t>
      </w:r>
      <w:r w:rsidRPr="008D36DE">
        <w:rPr>
          <w:rStyle w:val="Emphasis"/>
        </w:rPr>
        <w:t xml:space="preserve"> The stakes are large.</w:t>
      </w:r>
      <w:r>
        <w:rPr>
          <w:rStyle w:val="StyleUnderline"/>
        </w:rPr>
        <w:t xml:space="preserve"> </w:t>
      </w:r>
      <w:r w:rsidRPr="00913958">
        <w:rPr>
          <w:sz w:val="10"/>
        </w:rPr>
        <w:t xml:space="preserve">This is why other all America's trade partners are waiting anxiously for Obama to be granted trade promotion authority (TPA). Until he gets it, they will not give their final, best offers to the his negotiators. TPA would force an up-or-down vote on the deal the president sends to Congress. But who in Congress, Republican or Democrat, is eager to give the president a blank legislative check on any issue these days? Republicans, particularly those on the Right, are loath to provide him with powers the </w:t>
      </w:r>
      <w:proofErr w:type="spellStart"/>
      <w:r w:rsidRPr="00913958">
        <w:rPr>
          <w:sz w:val="10"/>
        </w:rPr>
        <w:t>the</w:t>
      </w:r>
      <w:proofErr w:type="spellEnd"/>
      <w:r w:rsidRPr="00913958">
        <w:rPr>
          <w:sz w:val="10"/>
        </w:rPr>
        <w:t xml:space="preserve"> Constitution otherwise reserves to Congress. </w:t>
      </w:r>
      <w:r w:rsidRPr="0036031B">
        <w:rPr>
          <w:rStyle w:val="StyleUnderline"/>
        </w:rPr>
        <w:t xml:space="preserve">Democrats, smarting from their election losses of 2014, which many ascribe to Obama’s unpopularity, </w:t>
      </w:r>
      <w:r w:rsidRPr="00B524F5">
        <w:rPr>
          <w:rStyle w:val="Emphasis"/>
        </w:rPr>
        <w:t>aren’t keen on helping him</w:t>
      </w:r>
      <w:r w:rsidRPr="0036031B">
        <w:rPr>
          <w:rStyle w:val="StyleUnderline"/>
        </w:rPr>
        <w:t xml:space="preserve"> burnish his legacy, </w:t>
      </w:r>
      <w:r w:rsidRPr="008B07E3">
        <w:rPr>
          <w:rStyle w:val="Emphasis"/>
        </w:rPr>
        <w:t>particularly with an issue that splits his base</w:t>
      </w:r>
      <w:r w:rsidRPr="0036031B">
        <w:rPr>
          <w:rStyle w:val="StyleUnderline"/>
        </w:rPr>
        <w:t xml:space="preserve">. </w:t>
      </w:r>
      <w:r w:rsidRPr="00913958">
        <w:rPr>
          <w:sz w:val="10"/>
        </w:rPr>
        <w:t xml:space="preserve">Talk of “steamrolling” probably doesn’t do much to advance the cause. </w:t>
      </w:r>
      <w:r w:rsidRPr="0036031B">
        <w:rPr>
          <w:rStyle w:val="StyleUnderline"/>
        </w:rPr>
        <w:t xml:space="preserve">Supporters of trade and the TPP are hoping that the president’s alternatively vaunted and lampooned skills as a community organizer will be brought to bear and knit together this fractious community. </w:t>
      </w:r>
      <w:r w:rsidRPr="008D36DE">
        <w:rPr>
          <w:rStyle w:val="Emphasis"/>
        </w:rPr>
        <w:t>Similar efforts by the Clinton and Bush administrations involved</w:t>
      </w:r>
      <w:r w:rsidRPr="00A36FF0">
        <w:rPr>
          <w:rStyle w:val="Emphasis"/>
        </w:rPr>
        <w:t xml:space="preserve"> all hands on deck and late-night phone calls by the president to individual lawmakers.</w:t>
      </w:r>
      <w:r>
        <w:rPr>
          <w:rStyle w:val="Emphasis"/>
        </w:rPr>
        <w:t xml:space="preserve"> </w:t>
      </w:r>
      <w:r w:rsidRPr="0036031B">
        <w:rPr>
          <w:rStyle w:val="StyleUnderline"/>
        </w:rPr>
        <w:t xml:space="preserve">The pro-trade community is cheered by recent talk that Obama will create a </w:t>
      </w:r>
      <w:r w:rsidRPr="00B524F5">
        <w:rPr>
          <w:rStyle w:val="Emphasis"/>
        </w:rPr>
        <w:t>whip group</w:t>
      </w:r>
      <w:r w:rsidRPr="0036031B">
        <w:rPr>
          <w:rStyle w:val="StyleUnderline"/>
        </w:rPr>
        <w:t xml:space="preserve"> of cabinet officers chaired in the White House to </w:t>
      </w:r>
      <w:r w:rsidRPr="00A36FF0">
        <w:rPr>
          <w:rStyle w:val="Emphasis"/>
        </w:rPr>
        <w:t>rally support for first TPA and then TPP</w:t>
      </w:r>
      <w:r w:rsidRPr="00913958">
        <w:rPr>
          <w:sz w:val="10"/>
        </w:rPr>
        <w:t xml:space="preserve"> (and then, possibly, for a trans-Atlantic trade and investment partnership with Europe). But if the President is truly going to launch a campaign </w:t>
      </w:r>
      <w:r w:rsidRPr="00913958">
        <w:rPr>
          <w:rStyle w:val="StyleUnderline"/>
        </w:rPr>
        <w:t xml:space="preserve">with the kind of </w:t>
      </w:r>
      <w:r w:rsidRPr="00913958">
        <w:rPr>
          <w:rStyle w:val="Emphasis"/>
        </w:rPr>
        <w:t>retail politicking necessary to drive "yes" votes on trade</w:t>
      </w:r>
      <w:r w:rsidRPr="00913958">
        <w:rPr>
          <w:sz w:val="10"/>
        </w:rPr>
        <w:t xml:space="preserve">, it would be a solitary outlier in the otherwise-aloof legislative strategy practiced by this White House. After all, the president’s signature piece of legislation, the Affordable Care Act, was notoriously passed with a White House legislative strategy that consisted primarily of cheering from the sidelines. If the legislative activity on trade is as buzzing as some in the administration suggest, it’s a little alarming that few if any of the key members and staffers on the Hill seem to have heard from anyone at 1600 Pennsylvania Ave. purporting to be whipping their votes. </w:t>
      </w:r>
      <w:proofErr w:type="spellStart"/>
      <w:r w:rsidRPr="00913958">
        <w:rPr>
          <w:sz w:val="10"/>
        </w:rPr>
        <w:t>Froman</w:t>
      </w:r>
      <w:proofErr w:type="spellEnd"/>
      <w:r w:rsidRPr="00913958">
        <w:rPr>
          <w:sz w:val="10"/>
        </w:rPr>
        <w:t xml:space="preserve"> has thus far been the </w:t>
      </w:r>
      <w:proofErr w:type="spellStart"/>
      <w:r w:rsidRPr="00913958">
        <w:rPr>
          <w:sz w:val="10"/>
        </w:rPr>
        <w:t>frontman</w:t>
      </w:r>
      <w:proofErr w:type="spellEnd"/>
      <w:r w:rsidRPr="00913958">
        <w:rPr>
          <w:sz w:val="10"/>
        </w:rPr>
        <w:t xml:space="preserve"> selling the trade agenda, but despite his strengths, he can’t deliver the votes to pass the agreements he is negotiating with other countries. What’s in the </w:t>
      </w:r>
      <w:r w:rsidRPr="00A36FF0">
        <w:rPr>
          <w:rStyle w:val="StyleUnderline"/>
        </w:rPr>
        <w:t xml:space="preserve">TPP will </w:t>
      </w:r>
      <w:r w:rsidRPr="008B07E3">
        <w:rPr>
          <w:rStyle w:val="Emphasis"/>
        </w:rPr>
        <w:t>affect the politics involved in passing it.</w:t>
      </w:r>
      <w:r w:rsidRPr="00A36FF0">
        <w:rPr>
          <w:rStyle w:val="StyleUnderline"/>
        </w:rPr>
        <w:t xml:space="preserve"> There is a </w:t>
      </w:r>
      <w:r w:rsidRPr="008D36DE">
        <w:rPr>
          <w:rStyle w:val="Emphasis"/>
        </w:rPr>
        <w:t>delicate balance</w:t>
      </w:r>
      <w:r w:rsidRPr="00A36FF0">
        <w:rPr>
          <w:rStyle w:val="StyleUnderline"/>
        </w:rPr>
        <w:t xml:space="preserve"> in the construction of trade agreements. The administration </w:t>
      </w:r>
      <w:r w:rsidRPr="00913958">
        <w:rPr>
          <w:rStyle w:val="Emphasis"/>
        </w:rPr>
        <w:t>almost certainly</w:t>
      </w:r>
      <w:r w:rsidRPr="00A36FF0">
        <w:rPr>
          <w:rStyle w:val="StyleUnderline"/>
        </w:rPr>
        <w:t xml:space="preserve"> will attempt to inject new provisions into it that will reduce the ability of other countries to use lax labor and environmental regulations as a competitive trade advantage. These provisions aim to respond to demands from the Democratic base</w:t>
      </w:r>
      <w:r w:rsidRPr="00913958">
        <w:rPr>
          <w:sz w:val="10"/>
        </w:rPr>
        <w:t xml:space="preserve"> that, to paraphrase opponents of the deal, “trade agreements shouldn’t only be about trade.” </w:t>
      </w:r>
      <w:r w:rsidRPr="00A36FF0">
        <w:rPr>
          <w:rStyle w:val="StyleUnderline"/>
        </w:rPr>
        <w:t xml:space="preserve">However, strong labor and environmental provisions are far from likely to win votes from lawmakers who </w:t>
      </w:r>
      <w:r w:rsidRPr="00936E11">
        <w:rPr>
          <w:rStyle w:val="Emphasis"/>
        </w:rPr>
        <w:t>fundamentally dislike trade.</w:t>
      </w:r>
      <w:r>
        <w:rPr>
          <w:u w:val="single"/>
        </w:rPr>
        <w:t xml:space="preserve"> </w:t>
      </w:r>
      <w:r w:rsidRPr="00A36FF0">
        <w:rPr>
          <w:rStyle w:val="StyleUnderline"/>
        </w:rPr>
        <w:t xml:space="preserve">The primary beneficiaries of trade liberalization are, after all, private sector companies whose agenda is held in </w:t>
      </w:r>
      <w:r w:rsidRPr="00936E11">
        <w:rPr>
          <w:rStyle w:val="Emphasis"/>
        </w:rPr>
        <w:t>deep suspicion</w:t>
      </w:r>
      <w:r w:rsidRPr="00A36FF0">
        <w:rPr>
          <w:rStyle w:val="StyleUnderline"/>
        </w:rPr>
        <w:t xml:space="preserve"> by the Left</w:t>
      </w:r>
      <w:r w:rsidRPr="00913958">
        <w:rPr>
          <w:sz w:val="10"/>
        </w:rPr>
        <w:t xml:space="preserve">. Despite the fact that only around 15 percent of the private sector workforce is organized, </w:t>
      </w:r>
      <w:r w:rsidRPr="00A36FF0">
        <w:rPr>
          <w:rStyle w:val="StyleUnderline"/>
        </w:rPr>
        <w:t xml:space="preserve">the labor movement is </w:t>
      </w:r>
      <w:r w:rsidRPr="00936E11">
        <w:rPr>
          <w:rStyle w:val="Emphasis"/>
        </w:rPr>
        <w:t>deeply antagonistic</w:t>
      </w:r>
      <w:r w:rsidRPr="00A36FF0">
        <w:rPr>
          <w:rStyle w:val="StyleUnderline"/>
        </w:rPr>
        <w:t xml:space="preserve"> to market-opening trade agreements that are perceived to place U.S. workers under new pressures. The environmental movement views trade agreements as race-to-the-bottom exercises, and will </w:t>
      </w:r>
      <w:r w:rsidRPr="00B524F5">
        <w:rPr>
          <w:rStyle w:val="Emphasis"/>
        </w:rPr>
        <w:t>lobby bitterly against a TPP regardless</w:t>
      </w:r>
      <w:r w:rsidRPr="00A36FF0">
        <w:rPr>
          <w:rStyle w:val="StyleUnderline"/>
        </w:rPr>
        <w:t xml:space="preserve"> of new provisions </w:t>
      </w:r>
      <w:r w:rsidRPr="00913958">
        <w:rPr>
          <w:sz w:val="10"/>
        </w:rPr>
        <w:t xml:space="preserve">to raise environmental standards. </w:t>
      </w:r>
      <w:r w:rsidRPr="00A36FF0">
        <w:rPr>
          <w:rStyle w:val="StyleUnderline"/>
        </w:rPr>
        <w:t xml:space="preserve">If the president wants progress on </w:t>
      </w:r>
      <w:r w:rsidRPr="00B524F5">
        <w:rPr>
          <w:rStyle w:val="Emphasis"/>
        </w:rPr>
        <w:t>other parts of his policy agenda</w:t>
      </w:r>
      <w:r w:rsidRPr="00913958">
        <w:rPr>
          <w:sz w:val="10"/>
        </w:rPr>
        <w:t xml:space="preserve"> — the trade agenda only took up 15 sentences of an hour-long State of the Union address </w:t>
      </w:r>
      <w:r w:rsidRPr="00A36FF0">
        <w:rPr>
          <w:rStyle w:val="StyleUnderline"/>
        </w:rPr>
        <w:t xml:space="preserve">— he will </w:t>
      </w:r>
      <w:r w:rsidRPr="00936E11">
        <w:rPr>
          <w:rStyle w:val="Emphasis"/>
        </w:rPr>
        <w:t>need the support</w:t>
      </w:r>
      <w:r w:rsidRPr="00A36FF0">
        <w:rPr>
          <w:rStyle w:val="StyleUnderline"/>
        </w:rPr>
        <w:t xml:space="preserve"> of his base. And</w:t>
      </w:r>
      <w:r w:rsidRPr="00913958">
        <w:rPr>
          <w:sz w:val="10"/>
        </w:rPr>
        <w:t xml:space="preserve"> traditional progressive </w:t>
      </w:r>
      <w:r w:rsidRPr="00727E72">
        <w:rPr>
          <w:rStyle w:val="StyleUnderline"/>
        </w:rPr>
        <w:t>constituencies have warned that</w:t>
      </w:r>
      <w:r w:rsidRPr="00913958">
        <w:rPr>
          <w:sz w:val="10"/>
        </w:rPr>
        <w:t xml:space="preserve"> </w:t>
      </w:r>
      <w:r w:rsidRPr="00A36FF0">
        <w:rPr>
          <w:rStyle w:val="StyleUnderline"/>
        </w:rPr>
        <w:t>spending too much</w:t>
      </w:r>
      <w:r w:rsidRPr="00913958">
        <w:rPr>
          <w:sz w:val="10"/>
        </w:rPr>
        <w:t xml:space="preserve"> </w:t>
      </w:r>
      <w:r w:rsidRPr="00A36FF0">
        <w:rPr>
          <w:rStyle w:val="Emphasis"/>
        </w:rPr>
        <w:t>political capital on trade will imperil their support on other issues.</w:t>
      </w:r>
    </w:p>
    <w:p w:rsidR="007600AC" w:rsidRDefault="007600AC" w:rsidP="007600AC">
      <w:pPr>
        <w:rPr>
          <w:rStyle w:val="Emphasis"/>
        </w:rPr>
      </w:pPr>
    </w:p>
    <w:p w:rsidR="007600AC" w:rsidRDefault="007600AC" w:rsidP="007F001C"/>
    <w:p w:rsidR="007F001C" w:rsidRPr="008C75CE" w:rsidRDefault="007F001C" w:rsidP="002C1FCC">
      <w:pPr>
        <w:rPr>
          <w:rStyle w:val="StyleUnderline"/>
        </w:rPr>
      </w:pPr>
    </w:p>
    <w:p w:rsidR="005A1A1E" w:rsidRPr="00AD0F5F" w:rsidRDefault="005A1A1E" w:rsidP="005A1A1E">
      <w:pPr>
        <w:pStyle w:val="Heading4"/>
        <w:rPr>
          <w:rStyle w:val="Style13ptBold"/>
          <w:b/>
        </w:rPr>
      </w:pPr>
      <w:r>
        <w:rPr>
          <w:rStyle w:val="Style13ptBold"/>
          <w:b/>
        </w:rPr>
        <w:t>Obama PC key to congressional TPP approval – vital to swing votes and overcome fierce political opposition</w:t>
      </w:r>
    </w:p>
    <w:p w:rsidR="005A1A1E" w:rsidRPr="00795A91" w:rsidRDefault="005A1A1E" w:rsidP="005A1A1E">
      <w:pPr>
        <w:rPr>
          <w:rStyle w:val="Style13ptBold"/>
          <w:b w:val="0"/>
        </w:rPr>
      </w:pPr>
      <w:r>
        <w:rPr>
          <w:rStyle w:val="Style13ptBold"/>
        </w:rPr>
        <w:t xml:space="preserve">Nakamura, 15  </w:t>
      </w:r>
      <w:r>
        <w:rPr>
          <w:rStyle w:val="Style13ptBold"/>
          <w:b w:val="0"/>
        </w:rPr>
        <w:t>-- David, White House Reporter @ Washington Post, 4/15, http://www.washingtonpost.com/politics/obamas-evolution-on-trade-will-put-him-at-war-with-his-party/2015/04/15/dabd42f4-ccc8-11e4-a2a7-9517a3a70506_story.html</w:t>
      </w:r>
    </w:p>
    <w:p w:rsidR="005A1A1E" w:rsidRDefault="005A1A1E" w:rsidP="005A1A1E">
      <w:pPr>
        <w:rPr>
          <w:sz w:val="16"/>
        </w:rPr>
      </w:pPr>
      <w:r w:rsidRPr="00795A91">
        <w:rPr>
          <w:rStyle w:val="StyleUnderline"/>
        </w:rPr>
        <w:t>Obama’s proposal for more trade with Asia may not go over so well in his own party</w:t>
      </w:r>
      <w:r>
        <w:rPr>
          <w:rStyle w:val="StyleUnderline"/>
        </w:rPr>
        <w:t xml:space="preserve"> </w:t>
      </w:r>
      <w:r w:rsidRPr="0007485B">
        <w:rPr>
          <w:sz w:val="16"/>
        </w:rPr>
        <w:t xml:space="preserve">Galesburg, Ill., was a town on the brink. The local Maytag plant had recently shut its doors, putting hundreds of union employees out of work; frustrated residents despaired that technology and globalization had upended the manufacturing foundations of their community. Against that backdrop, Illinois’ junior U.S. senator, Barack Obama, delivered a commencement speech at Knox College and directly addressed the seismic changes affecting the economic life of places like Galesburg. He suggested that he understood the problem and that he would pursue policies to provide a solution. “It’s as if someone changed the rules in the middle of the game and no one bothered to tell these folks,” Obama said. Then he challenged the graduates: “What do we do about this? How does America find its way in the new global economy? What will our place in history be?” Ten years later, President </w:t>
      </w:r>
      <w:r w:rsidRPr="00795A91">
        <w:rPr>
          <w:rStyle w:val="StyleUnderline"/>
        </w:rPr>
        <w:t>Obama’s answer</w:t>
      </w:r>
      <w:r w:rsidRPr="0007485B">
        <w:rPr>
          <w:sz w:val="16"/>
        </w:rPr>
        <w:t xml:space="preserve"> to those questions — more trade with Asia — </w:t>
      </w:r>
      <w:r w:rsidRPr="00795A91">
        <w:rPr>
          <w:rStyle w:val="StyleUnderline"/>
        </w:rPr>
        <w:t>sounds to a lot of people like more of the same, exactly the kind of solution that led to the problems in the first place</w:t>
      </w:r>
      <w:r w:rsidRPr="0007485B">
        <w:rPr>
          <w:sz w:val="16"/>
        </w:rPr>
        <w:t xml:space="preserve">. As early as this week, Congress is expected to debate “fast-track” legislation that would give the administration more authority to complete a massive, 12-nation </w:t>
      </w:r>
      <w:r w:rsidRPr="0007485B">
        <w:rPr>
          <w:rStyle w:val="StyleUnderline"/>
        </w:rPr>
        <w:t>free trade pact in the Asia Pacific</w:t>
      </w:r>
      <w:r w:rsidRPr="0007485B">
        <w:rPr>
          <w:sz w:val="16"/>
        </w:rPr>
        <w:t xml:space="preserve"> </w:t>
      </w:r>
      <w:r w:rsidRPr="007B6DAB">
        <w:rPr>
          <w:rStyle w:val="Emphasis"/>
        </w:rPr>
        <w:t>that Obama has called a cornerstone</w:t>
      </w:r>
      <w:r w:rsidRPr="00B524F5">
        <w:rPr>
          <w:rStyle w:val="StyleUnderline"/>
        </w:rPr>
        <w:t xml:space="preserve"> of his second term</w:t>
      </w:r>
      <w:r w:rsidRPr="0007485B">
        <w:rPr>
          <w:sz w:val="16"/>
        </w:rPr>
        <w:t xml:space="preserve"> — a way to ensure U.S. competitiveness in the face of a rising China. It</w:t>
      </w:r>
      <w:r w:rsidRPr="00795A91">
        <w:rPr>
          <w:rStyle w:val="StyleUnderline"/>
        </w:rPr>
        <w:t xml:space="preserve"> will mark a </w:t>
      </w:r>
      <w:r w:rsidRPr="00795A91">
        <w:rPr>
          <w:rStyle w:val="Emphasis"/>
        </w:rPr>
        <w:t>leadership test</w:t>
      </w:r>
      <w:r w:rsidRPr="00795A91">
        <w:rPr>
          <w:rStyle w:val="StyleUnderline"/>
        </w:rPr>
        <w:t xml:space="preserve"> for the president, who has pledged to </w:t>
      </w:r>
      <w:r w:rsidRPr="00795A91">
        <w:rPr>
          <w:rStyle w:val="Emphasis"/>
        </w:rPr>
        <w:t>invest his waning political capital</w:t>
      </w:r>
      <w:r w:rsidRPr="0007485B">
        <w:rPr>
          <w:sz w:val="16"/>
        </w:rPr>
        <w:t xml:space="preserve"> </w:t>
      </w:r>
      <w:r w:rsidRPr="00795A91">
        <w:rPr>
          <w:rStyle w:val="StyleUnderline"/>
        </w:rPr>
        <w:t xml:space="preserve">to </w:t>
      </w:r>
      <w:r w:rsidRPr="0007485B">
        <w:rPr>
          <w:rStyle w:val="Emphasis"/>
        </w:rPr>
        <w:t>woo skeptical Democrats</w:t>
      </w:r>
      <w:r w:rsidRPr="0007485B">
        <w:rPr>
          <w:sz w:val="16"/>
        </w:rPr>
        <w:t xml:space="preserve">. White House allies said </w:t>
      </w:r>
      <w:r w:rsidRPr="00795A91">
        <w:rPr>
          <w:rStyle w:val="StyleUnderline"/>
        </w:rPr>
        <w:t xml:space="preserve">the danger is that Republicans are supporting the president on trade in large part because they know it </w:t>
      </w:r>
      <w:r w:rsidRPr="00795A91">
        <w:rPr>
          <w:rStyle w:val="Emphasis"/>
        </w:rPr>
        <w:t>could divide Democrats going into an election year.</w:t>
      </w:r>
      <w:r>
        <w:rPr>
          <w:rStyle w:val="Emphasis"/>
        </w:rPr>
        <w:t xml:space="preserve"> </w:t>
      </w:r>
      <w:r w:rsidRPr="00795A91">
        <w:rPr>
          <w:rStyle w:val="StyleUnderline"/>
        </w:rPr>
        <w:t>Obama’s embrace of the</w:t>
      </w:r>
      <w:r w:rsidRPr="0007485B">
        <w:rPr>
          <w:sz w:val="16"/>
        </w:rPr>
        <w:t xml:space="preserve"> Trans-Pacific Partnership (</w:t>
      </w:r>
      <w:r w:rsidRPr="00795A91">
        <w:rPr>
          <w:rStyle w:val="Emphasis"/>
        </w:rPr>
        <w:t>TPP) faces fierce opposition</w:t>
      </w:r>
      <w:r w:rsidRPr="00795A91">
        <w:rPr>
          <w:rStyle w:val="StyleUnderline"/>
        </w:rPr>
        <w:t xml:space="preserve"> </w:t>
      </w:r>
      <w:r w:rsidRPr="003862EC">
        <w:rPr>
          <w:rStyle w:val="Emphasis"/>
        </w:rPr>
        <w:t>from some of his closest political allies</w:t>
      </w:r>
      <w:r w:rsidRPr="00795A91">
        <w:rPr>
          <w:rStyle w:val="StyleUnderline"/>
        </w:rPr>
        <w:t xml:space="preserve"> and the organizational heart of the Democratic coalition: labor unions, environmental groups and the progressive wing of Congress</w:t>
      </w:r>
      <w:r w:rsidRPr="0007485B">
        <w:rPr>
          <w:sz w:val="16"/>
        </w:rPr>
        <w:t xml:space="preserve">. </w:t>
      </w:r>
      <w:r w:rsidRPr="00795A91">
        <w:rPr>
          <w:rStyle w:val="StyleUnderline"/>
        </w:rPr>
        <w:t>His critics on the left contend the pact would help American corporations i</w:t>
      </w:r>
      <w:r w:rsidRPr="0007485B">
        <w:rPr>
          <w:sz w:val="16"/>
        </w:rPr>
        <w:t xml:space="preserve">n state-controlled foreign markets </w:t>
      </w:r>
      <w:r w:rsidRPr="00795A91">
        <w:rPr>
          <w:rStyle w:val="StyleUnderline"/>
        </w:rPr>
        <w:t>but would lead to job losses</w:t>
      </w:r>
      <w:r w:rsidRPr="0007485B">
        <w:rPr>
          <w:sz w:val="16"/>
        </w:rPr>
        <w:t xml:space="preserve"> and exacerbate the growing income gap at home. </w:t>
      </w:r>
      <w:r w:rsidRPr="00795A91">
        <w:rPr>
          <w:rStyle w:val="StyleUnderline"/>
        </w:rPr>
        <w:t xml:space="preserve">If Obama </w:t>
      </w:r>
      <w:r w:rsidRPr="007B6DAB">
        <w:rPr>
          <w:rStyle w:val="Emphasis"/>
        </w:rPr>
        <w:t>pushes hard</w:t>
      </w:r>
      <w:r w:rsidRPr="00795A91">
        <w:rPr>
          <w:rStyle w:val="StyleUnderline"/>
        </w:rPr>
        <w:t xml:space="preserve"> but fails, “Republicans will still be fine with that if they </w:t>
      </w:r>
      <w:r w:rsidRPr="0007485B">
        <w:rPr>
          <w:rStyle w:val="Emphasis"/>
        </w:rPr>
        <w:t>can ignite a civil war on the left,</w:t>
      </w:r>
      <w:r w:rsidRPr="00795A91">
        <w:rPr>
          <w:rStyle w:val="StyleUnderline"/>
        </w:rPr>
        <w:t>”</w:t>
      </w:r>
      <w:r w:rsidRPr="0007485B">
        <w:rPr>
          <w:sz w:val="16"/>
        </w:rPr>
        <w:t xml:space="preserve"> said </w:t>
      </w:r>
      <w:proofErr w:type="spellStart"/>
      <w:r w:rsidRPr="0007485B">
        <w:rPr>
          <w:sz w:val="16"/>
        </w:rPr>
        <w:t>Austan</w:t>
      </w:r>
      <w:proofErr w:type="spellEnd"/>
      <w:r w:rsidRPr="0007485B">
        <w:rPr>
          <w:sz w:val="16"/>
        </w:rPr>
        <w:t xml:space="preserve"> </w:t>
      </w:r>
      <w:proofErr w:type="spellStart"/>
      <w:r w:rsidRPr="0007485B">
        <w:rPr>
          <w:sz w:val="16"/>
        </w:rPr>
        <w:t>Goolsbee</w:t>
      </w:r>
      <w:proofErr w:type="spellEnd"/>
      <w:r w:rsidRPr="0007485B">
        <w:rPr>
          <w:sz w:val="16"/>
        </w:rPr>
        <w:t xml:space="preserve">, who chaired Obama’s Council of Economic Advisers from 2010 to 2011 and supports the trade push. </w:t>
      </w:r>
      <w:r w:rsidRPr="00795A91">
        <w:rPr>
          <w:rStyle w:val="StyleUnderline"/>
        </w:rPr>
        <w:t xml:space="preserve">Already, the AFL-CIO has suspended all political contributions to </w:t>
      </w:r>
      <w:r w:rsidRPr="00795A91">
        <w:rPr>
          <w:rStyle w:val="Emphasis"/>
        </w:rPr>
        <w:t>focus on defeating the TPP</w:t>
      </w:r>
      <w:r w:rsidRPr="0007485B">
        <w:rPr>
          <w:sz w:val="16"/>
        </w:rPr>
        <w:t xml:space="preserve">. </w:t>
      </w:r>
      <w:r w:rsidRPr="00795A91">
        <w:rPr>
          <w:rStyle w:val="StyleUnderline"/>
        </w:rPr>
        <w:t>Rust Belt Democrats have accused Obama of betraying his past opposition to big trade deals as a senator.</w:t>
      </w:r>
      <w:r w:rsidRPr="0007485B">
        <w:rPr>
          <w:sz w:val="16"/>
        </w:rPr>
        <w:t xml:space="preserve"> And Sen. Elizabeth </w:t>
      </w:r>
      <w:r w:rsidRPr="00795A91">
        <w:rPr>
          <w:rStyle w:val="StyleUnderline"/>
        </w:rPr>
        <w:t xml:space="preserve">Warren’s </w:t>
      </w:r>
      <w:r w:rsidRPr="0007485B">
        <w:rPr>
          <w:rStyle w:val="Emphasis"/>
        </w:rPr>
        <w:t>fierce criticism</w:t>
      </w:r>
      <w:r w:rsidRPr="00795A91">
        <w:rPr>
          <w:rStyle w:val="StyleUnderline"/>
        </w:rPr>
        <w:t xml:space="preserve"> of provisions favoring corporations has </w:t>
      </w:r>
      <w:r w:rsidRPr="00795A91">
        <w:rPr>
          <w:rStyle w:val="Emphasis"/>
        </w:rPr>
        <w:t>made it difficult</w:t>
      </w:r>
      <w:r w:rsidRPr="0007485B">
        <w:rPr>
          <w:sz w:val="16"/>
        </w:rPr>
        <w:t xml:space="preserve"> for Hillary Rodham Clinton to embrace the pact in her White House bid — even though she touted it as secretary of state. </w:t>
      </w:r>
      <w:r w:rsidRPr="00795A91">
        <w:rPr>
          <w:rStyle w:val="StyleUnderline"/>
        </w:rPr>
        <w:t xml:space="preserve">“Why, exactly, should the Obama administration </w:t>
      </w:r>
      <w:r w:rsidRPr="00795A91">
        <w:rPr>
          <w:rStyle w:val="Emphasis"/>
        </w:rPr>
        <w:t>spend any political capital</w:t>
      </w:r>
      <w:r w:rsidRPr="00795A91">
        <w:rPr>
          <w:rStyle w:val="StyleUnderline"/>
        </w:rPr>
        <w:t xml:space="preserve"> . . . over such a deal?” asked</w:t>
      </w:r>
      <w:r w:rsidRPr="0007485B">
        <w:rPr>
          <w:sz w:val="16"/>
        </w:rPr>
        <w:t xml:space="preserve"> the New York Times’ liberal economic columnist Paul </w:t>
      </w:r>
      <w:r w:rsidRPr="00795A91">
        <w:rPr>
          <w:rStyle w:val="StyleUnderline"/>
        </w:rPr>
        <w:t>Krugman</w:t>
      </w:r>
      <w:r w:rsidRPr="0007485B">
        <w:rPr>
          <w:sz w:val="16"/>
        </w:rPr>
        <w:t xml:space="preserve"> in a blog post. </w:t>
      </w:r>
      <w:r w:rsidRPr="00795A91">
        <w:rPr>
          <w:rStyle w:val="StyleUnderline"/>
        </w:rPr>
        <w:t>For Obama, trade offers</w:t>
      </w:r>
      <w:r w:rsidRPr="0007485B">
        <w:rPr>
          <w:sz w:val="16"/>
        </w:rPr>
        <w:t xml:space="preserve"> perhaps th</w:t>
      </w:r>
      <w:r w:rsidRPr="00795A91">
        <w:rPr>
          <w:rStyle w:val="StyleUnderline"/>
        </w:rPr>
        <w:t xml:space="preserve">e </w:t>
      </w:r>
      <w:r w:rsidRPr="00795A91">
        <w:rPr>
          <w:rStyle w:val="Emphasis"/>
        </w:rPr>
        <w:t>best chance for him to secure a large-scale, bipartisan legislative achievement</w:t>
      </w:r>
      <w:r w:rsidRPr="00795A91">
        <w:rPr>
          <w:rStyle w:val="StyleUnderline"/>
        </w:rPr>
        <w:t xml:space="preserve"> </w:t>
      </w:r>
      <w:r w:rsidRPr="0007485B">
        <w:rPr>
          <w:sz w:val="16"/>
        </w:rPr>
        <w:t xml:space="preserve">in his final two years. But </w:t>
      </w:r>
      <w:r w:rsidRPr="00795A91">
        <w:rPr>
          <w:rStyle w:val="StyleUnderline"/>
        </w:rPr>
        <w:t>aides described his push in more personal terms</w:t>
      </w:r>
      <w:r w:rsidRPr="0007485B">
        <w:rPr>
          <w:sz w:val="16"/>
        </w:rPr>
        <w:t>, suggesting that his beliefs were shaped by his upbringing in Hawaii and Jakarta and his time as a community organizer for displaced workers in Chicago, where he saw the human costs of international competition.</w:t>
      </w:r>
    </w:p>
    <w:p w:rsidR="007600AC" w:rsidRPr="008D36DE" w:rsidRDefault="007600AC" w:rsidP="007600AC">
      <w:pPr>
        <w:pStyle w:val="Heading4"/>
        <w:rPr>
          <w:b w:val="0"/>
        </w:rPr>
      </w:pPr>
      <w:r>
        <w:t xml:space="preserve">capital key to TPP – must sway </w:t>
      </w:r>
      <w:proofErr w:type="spellStart"/>
      <w:r>
        <w:t>dem</w:t>
      </w:r>
      <w:proofErr w:type="spellEnd"/>
      <w:r>
        <w:t xml:space="preserve"> votes AND prevent GOP defections - entrenched political factors means approval ALWAYS tough presidential sell, NEVER guaranteed – </w:t>
      </w:r>
      <w:r>
        <w:rPr>
          <w:b w:val="0"/>
        </w:rPr>
        <w:t>even pro-trade GOP members could bail</w:t>
      </w:r>
    </w:p>
    <w:p w:rsidR="007600AC" w:rsidRPr="0036031B" w:rsidRDefault="007600AC" w:rsidP="007600AC">
      <w:r>
        <w:rPr>
          <w:rStyle w:val="Style13ptBold"/>
        </w:rPr>
        <w:t xml:space="preserve">Freeman, 15 -- </w:t>
      </w:r>
      <w:r w:rsidRPr="0036031B">
        <w:rPr>
          <w:sz w:val="18"/>
          <w:szCs w:val="18"/>
        </w:rPr>
        <w:t xml:space="preserve">Charles W. Freeman III, senior fellow in the China Center at Brookings. As an international principal at Forbes-Tate, he directs the firm’s global efforts. He advises companies, financial institutions, and associations on strategy, regulatory issues, and trade policy matters overseas, with particular attention to China and other Asian markets. Freeman previously served as assistant U.S. trade representative for China affairs. In his role as the United States’ chief China trade negotiator, he helped to shape U.S. trade policy toward China, as well as Taiwan, Hong Kong, Macao, and Mongolia. Freeman also oversaw U.S. efforts to integrate China into the World Trade Organization. Earlier in his government career, he served as legislative counsel for international affairs for Senator Frank Murkowski of Alaska. After leaving government, Freeman has advised a wide array of firms and associations on Chinese and East Asian business and regulatory matters. In addition to his work in private practice, Freeman has held the chair in China studies at the Center for Strategic and International Studies. He has been a frequent commentator on U.S.-China relations and Chinese economic issues and has published extensively on Chinese trade and regulatory matters. Freeman received his Juris Doctor from the Boston University School of Law and his bachelor’s in Asian studies with a concentration in economics from Tufts University. He studied Chinese economic policymaking at </w:t>
      </w:r>
      <w:proofErr w:type="spellStart"/>
      <w:r w:rsidRPr="0036031B">
        <w:rPr>
          <w:sz w:val="18"/>
          <w:szCs w:val="18"/>
        </w:rPr>
        <w:t>Fudan</w:t>
      </w:r>
      <w:proofErr w:type="spellEnd"/>
      <w:r w:rsidRPr="0036031B">
        <w:rPr>
          <w:sz w:val="18"/>
          <w:szCs w:val="18"/>
        </w:rPr>
        <w:t xml:space="preserve"> University in Shanghai and Mandarin Chinese at the Taipei Language Institute. He is a director of Harding </w:t>
      </w:r>
      <w:proofErr w:type="spellStart"/>
      <w:r w:rsidRPr="0036031B">
        <w:rPr>
          <w:sz w:val="18"/>
          <w:szCs w:val="18"/>
        </w:rPr>
        <w:t>Loevner</w:t>
      </w:r>
      <w:proofErr w:type="spellEnd"/>
      <w:r w:rsidRPr="0036031B">
        <w:rPr>
          <w:sz w:val="18"/>
          <w:szCs w:val="18"/>
        </w:rPr>
        <w:t xml:space="preserve"> Funds and the National Committee for U.S.-China Relations, Washington Examiner, 2/2/15, http://www.washingtonexaminer.com/trade-can-obama-get-it-done/article/2559487</w:t>
      </w:r>
    </w:p>
    <w:p w:rsidR="007600AC" w:rsidRPr="00BD2B9D" w:rsidRDefault="007600AC" w:rsidP="007600AC">
      <w:pPr>
        <w:rPr>
          <w:sz w:val="16"/>
        </w:rPr>
      </w:pPr>
      <w:r w:rsidRPr="0036031B">
        <w:rPr>
          <w:rStyle w:val="StyleUnderline"/>
        </w:rPr>
        <w:t>Trade -- Can Obama get it done</w:t>
      </w:r>
      <w:r w:rsidRPr="00BD2B9D">
        <w:rPr>
          <w:sz w:val="16"/>
        </w:rPr>
        <w:t>? The day after the 2014 election</w:t>
      </w:r>
      <w:r w:rsidRPr="0036031B">
        <w:rPr>
          <w:rStyle w:val="StyleUnderline"/>
        </w:rPr>
        <w:t>, Senate Republican Leader</w:t>
      </w:r>
      <w:r w:rsidRPr="00BD2B9D">
        <w:rPr>
          <w:sz w:val="16"/>
        </w:rPr>
        <w:t xml:space="preserve"> Mitch </w:t>
      </w:r>
      <w:r w:rsidRPr="0036031B">
        <w:rPr>
          <w:rStyle w:val="StyleUnderline"/>
        </w:rPr>
        <w:t>McConnell was asked what kind of proposals his</w:t>
      </w:r>
      <w:r w:rsidRPr="00BD2B9D">
        <w:rPr>
          <w:sz w:val="16"/>
        </w:rPr>
        <w:t xml:space="preserve"> new </w:t>
      </w:r>
      <w:r w:rsidRPr="0036031B">
        <w:rPr>
          <w:rStyle w:val="StyleUnderline"/>
        </w:rPr>
        <w:t>majority could work on with</w:t>
      </w:r>
      <w:r w:rsidRPr="00BD2B9D">
        <w:rPr>
          <w:sz w:val="16"/>
        </w:rPr>
        <w:t xml:space="preserve"> President </w:t>
      </w:r>
      <w:r w:rsidRPr="0036031B">
        <w:rPr>
          <w:rStyle w:val="StyleUnderline"/>
        </w:rPr>
        <w:t>Obama. “Trade agreements,” McConnell said</w:t>
      </w:r>
      <w:r w:rsidRPr="00BD2B9D">
        <w:rPr>
          <w:sz w:val="16"/>
        </w:rPr>
        <w:t xml:space="preserve">, adding, “The President and I were just talking about that before I came over here." And when Obama called on Congress during his State of the Union speech this month to pass legislation supporting </w:t>
      </w:r>
      <w:r w:rsidRPr="00B524F5">
        <w:rPr>
          <w:rStyle w:val="StyleUnderline"/>
        </w:rPr>
        <w:t>new trade agreements</w:t>
      </w:r>
      <w:r w:rsidRPr="00BD2B9D">
        <w:rPr>
          <w:sz w:val="16"/>
        </w:rPr>
        <w:t xml:space="preserve">, it was one of the few subjects that did not raise Republican ire. It </w:t>
      </w:r>
      <w:r w:rsidRPr="00B524F5">
        <w:rPr>
          <w:rStyle w:val="StyleUnderline"/>
        </w:rPr>
        <w:t>did not meet with much enthusiasm from Obama's fellow Democrats</w:t>
      </w:r>
      <w:r w:rsidRPr="00BD2B9D">
        <w:rPr>
          <w:sz w:val="16"/>
        </w:rPr>
        <w:t xml:space="preserve">, however, </w:t>
      </w:r>
      <w:r w:rsidRPr="00B524F5">
        <w:rPr>
          <w:rStyle w:val="StyleUnderline"/>
        </w:rPr>
        <w:t>who lined up to pan the president's proposal to push the trade agenda forward</w:t>
      </w:r>
      <w:r w:rsidRPr="00BD2B9D">
        <w:rPr>
          <w:sz w:val="16"/>
        </w:rPr>
        <w:t xml:space="preserve">. No problem, said a White House aide several days later, the President will “steamroll” them. The politics of trade have long broken down along fairly strict partisan lines; pro-business Republicans are for trade and pro-labor Democrats are against it. Freed from narrow constituent politics, however, </w:t>
      </w:r>
      <w:r w:rsidRPr="0036031B">
        <w:rPr>
          <w:rStyle w:val="StyleUnderline"/>
        </w:rPr>
        <w:t>Democrats in the White House have pushed for greater openness to trade, largely because expanding trade is a necessarily an important part of the foreign policy agenda of any president interested in maintaining the United States’ global leadership.</w:t>
      </w:r>
      <w:r w:rsidRPr="00BD2B9D">
        <w:rPr>
          <w:sz w:val="16"/>
        </w:rPr>
        <w:t xml:space="preserve"> President Clinton famously passed the North American Free Trade Agreement and permanent normal trade relations with China. </w:t>
      </w:r>
      <w:r w:rsidRPr="0036031B">
        <w:rPr>
          <w:rStyle w:val="StyleUnderline"/>
        </w:rPr>
        <w:t>So it isn’t surprising that Obama views new trade deals as central to his foreign policy legacy.</w:t>
      </w:r>
      <w:r>
        <w:rPr>
          <w:rStyle w:val="StyleUnderline"/>
        </w:rPr>
        <w:t xml:space="preserve"> </w:t>
      </w:r>
      <w:r w:rsidRPr="0036031B">
        <w:rPr>
          <w:rStyle w:val="StyleUnderline"/>
        </w:rPr>
        <w:t xml:space="preserve">Still, </w:t>
      </w:r>
      <w:r w:rsidRPr="0036031B">
        <w:rPr>
          <w:rStyle w:val="Emphasis"/>
        </w:rPr>
        <w:t>getting new trade agreements through Congress is tough sledding for presidents of any party</w:t>
      </w:r>
      <w:r w:rsidRPr="00BD2B9D">
        <w:rPr>
          <w:sz w:val="16"/>
        </w:rPr>
        <w:t xml:space="preserve">. </w:t>
      </w:r>
      <w:r w:rsidRPr="0036031B">
        <w:rPr>
          <w:rStyle w:val="Emphasis"/>
        </w:rPr>
        <w:t xml:space="preserve">Populist </w:t>
      </w:r>
      <w:proofErr w:type="spellStart"/>
      <w:r w:rsidRPr="0036031B">
        <w:rPr>
          <w:rStyle w:val="Emphasis"/>
        </w:rPr>
        <w:t>demagoguing</w:t>
      </w:r>
      <w:proofErr w:type="spellEnd"/>
      <w:r w:rsidRPr="0036031B">
        <w:rPr>
          <w:rStyle w:val="Emphasis"/>
        </w:rPr>
        <w:t xml:space="preserve"> and popular myth still hold</w:t>
      </w:r>
      <w:r w:rsidRPr="0036031B">
        <w:rPr>
          <w:rStyle w:val="StyleUnderline"/>
        </w:rPr>
        <w:t xml:space="preserve"> that trade kills American jobs. Many voters of all stripes believe this. </w:t>
      </w:r>
      <w:proofErr w:type="spellStart"/>
      <w:r w:rsidRPr="0036031B">
        <w:rPr>
          <w:rStyle w:val="StyleUnderline"/>
        </w:rPr>
        <w:t>Butressing</w:t>
      </w:r>
      <w:proofErr w:type="spellEnd"/>
      <w:r w:rsidRPr="0036031B">
        <w:rPr>
          <w:rStyle w:val="StyleUnderline"/>
        </w:rPr>
        <w:t xml:space="preserve"> America's international leadership makes for </w:t>
      </w:r>
      <w:r w:rsidRPr="00BD2B9D">
        <w:rPr>
          <w:rStyle w:val="Emphasis"/>
        </w:rPr>
        <w:t>far less compelling images</w:t>
      </w:r>
      <w:r w:rsidRPr="0036031B">
        <w:rPr>
          <w:rStyle w:val="StyleUnderline"/>
        </w:rPr>
        <w:t xml:space="preserve"> than those of shuttered factories that have lost their competitive edge to job-stealing firms</w:t>
      </w:r>
      <w:r w:rsidRPr="00BD2B9D">
        <w:rPr>
          <w:sz w:val="16"/>
        </w:rPr>
        <w:t xml:space="preserve"> on the other side of the planet. </w:t>
      </w:r>
      <w:r w:rsidRPr="0036031B">
        <w:rPr>
          <w:rStyle w:val="StyleUnderline"/>
        </w:rPr>
        <w:t xml:space="preserve">The misery of the few who lose out in the shuffle of trade liberalization has </w:t>
      </w:r>
      <w:r w:rsidRPr="0036031B">
        <w:rPr>
          <w:rStyle w:val="Emphasis"/>
        </w:rPr>
        <w:t>huge political resonance</w:t>
      </w:r>
      <w:r w:rsidRPr="0036031B">
        <w:rPr>
          <w:rStyle w:val="StyleUnderline"/>
        </w:rPr>
        <w:t>, even if the overall economic benefit to Americans significantly outweighs the detriment.</w:t>
      </w:r>
      <w:r>
        <w:rPr>
          <w:rStyle w:val="StyleUnderline"/>
        </w:rPr>
        <w:t xml:space="preserve"> </w:t>
      </w:r>
      <w:r w:rsidRPr="00BD2B9D">
        <w:rPr>
          <w:sz w:val="16"/>
        </w:rPr>
        <w:t xml:space="preserve">The policy landscape is littered with competing studies that demonstrate the success or failure of trade agreements. Depending on who you believe, NAFTA has cost or delivered millions of jobs. Permanently normalized trade relations for China resulted in the greatest and worst transfer of wealth in human history, unless actually it didn’t. The obvious reality is that trade liberalization produces some losers, even if the rest of us are winners. But </w:t>
      </w:r>
      <w:r w:rsidRPr="0036031B">
        <w:rPr>
          <w:rStyle w:val="StyleUnderline"/>
        </w:rPr>
        <w:t xml:space="preserve">stories about the collapse of American manufacturing and televised portraits of out-of-work breadwinners make for </w:t>
      </w:r>
      <w:r w:rsidRPr="00B524F5">
        <w:rPr>
          <w:rStyle w:val="Emphasis"/>
        </w:rPr>
        <w:t>more sympathetic news stories</w:t>
      </w:r>
      <w:r w:rsidRPr="0036031B">
        <w:rPr>
          <w:rStyle w:val="StyleUnderline"/>
        </w:rPr>
        <w:t xml:space="preserve"> than the fact that a new trade deal has added a few hundred dollars to the purchasing power of the average family.</w:t>
      </w:r>
      <w:r>
        <w:rPr>
          <w:rStyle w:val="StyleUnderline"/>
        </w:rPr>
        <w:t xml:space="preserve"> </w:t>
      </w:r>
      <w:r w:rsidRPr="0036031B">
        <w:rPr>
          <w:rStyle w:val="StyleUnderline"/>
        </w:rPr>
        <w:t>The way policymakers talk about trade is often disingenuous.</w:t>
      </w:r>
      <w:r w:rsidRPr="00BD2B9D">
        <w:rPr>
          <w:sz w:val="16"/>
        </w:rPr>
        <w:t xml:space="preserve"> Trade agreements these days are about reducing barriers to trade in a supply chain that can wend through many countries. They are about standardizing approaches to information gathering and policy making. They set rules for economic governance that limit discrimination and encourage greater opportunities for an increased number and kind of enterprises in the economy. And importantly, they set the rules for trade in services, which is the forgotten giant in international trade. </w:t>
      </w:r>
      <w:r w:rsidRPr="0036031B">
        <w:rPr>
          <w:rStyle w:val="StyleUnderline"/>
        </w:rPr>
        <w:t>This is all wonky stuff, so when forced to talk about trade without putting its audience to sleep, the administration finds itself reverting to simplification</w:t>
      </w:r>
      <w:r w:rsidRPr="00BD2B9D">
        <w:rPr>
          <w:sz w:val="16"/>
        </w:rPr>
        <w:t>. When in doubt, Obama and the administration, like previous Republican and Democratic administrations, talk about how trade agreements are about exports, as the president did when he proposed in his 2010 State of the Union speech to double U.S. exports in five years. We didn’t come close, but it was a worthy aspiration. T</w:t>
      </w:r>
      <w:r w:rsidRPr="00727E72">
        <w:rPr>
          <w:rStyle w:val="StyleUnderline"/>
        </w:rPr>
        <w:t>he global economy and the role of the United States in that economy has changed dramatically since the 1950s, but the politics of trade is still very much grounded in that long-ago epoch</w:t>
      </w:r>
      <w:r w:rsidRPr="00BD2B9D">
        <w:rPr>
          <w:sz w:val="16"/>
        </w:rPr>
        <w:t>. Back then, you made a finished product in one country and sold it to another. The way trade data is gathered still assumes a 1950s approach; the country in which a product’s assembly is finalized gets full credit for the value of that product. So China gets full credit for the value of an iPhone it assembles from component parts made in other countries, including the lion’s share of the value that iPhone represents: its design, which really never left Cupertino, Calif. T</w:t>
      </w:r>
      <w:r w:rsidRPr="0036031B">
        <w:rPr>
          <w:rStyle w:val="StyleUnderline"/>
        </w:rPr>
        <w:t>he enduring, alluring image of the “good (manufacturing) job at good wages”</w:t>
      </w:r>
      <w:r w:rsidRPr="00BD2B9D">
        <w:rPr>
          <w:sz w:val="16"/>
        </w:rPr>
        <w:t xml:space="preserve"> from the days in the 1950s in which manufacturing employed 60 percent of American workers, </w:t>
      </w:r>
      <w:r w:rsidRPr="0036031B">
        <w:rPr>
          <w:rStyle w:val="StyleUnderline"/>
        </w:rPr>
        <w:t xml:space="preserve">is </w:t>
      </w:r>
      <w:r w:rsidRPr="00BD2B9D">
        <w:rPr>
          <w:rStyle w:val="Emphasis"/>
        </w:rPr>
        <w:t>tough to shake in the public and political consciousness</w:t>
      </w:r>
      <w:r w:rsidRPr="0036031B">
        <w:rPr>
          <w:rStyle w:val="StyleUnderline"/>
        </w:rPr>
        <w:t>.</w:t>
      </w:r>
      <w:r w:rsidRPr="00BD2B9D">
        <w:rPr>
          <w:sz w:val="16"/>
        </w:rPr>
        <w:t xml:space="preserve"> Despite the fact that fewer than 10 percent of Americans work in manufacturing and that America’s role in international trade is increasingly focused on design and technological development, and providing services, </w:t>
      </w:r>
      <w:r w:rsidRPr="0036031B">
        <w:rPr>
          <w:rStyle w:val="StyleUnderline"/>
        </w:rPr>
        <w:t>the iconic assembly line worker is the poster child for U.S. trade policy.</w:t>
      </w:r>
      <w:r>
        <w:rPr>
          <w:rStyle w:val="StyleUnderline"/>
        </w:rPr>
        <w:t xml:space="preserve"> </w:t>
      </w:r>
      <w:r w:rsidRPr="0036031B">
        <w:rPr>
          <w:rStyle w:val="StyleUnderline"/>
        </w:rPr>
        <w:t>He or she isn’t doing as well these days.</w:t>
      </w:r>
      <w:r>
        <w:rPr>
          <w:rStyle w:val="StyleUnderline"/>
        </w:rPr>
        <w:t xml:space="preserve"> </w:t>
      </w:r>
      <w:r w:rsidRPr="0036031B">
        <w:rPr>
          <w:rStyle w:val="StyleUnderline"/>
        </w:rPr>
        <w:t xml:space="preserve">So </w:t>
      </w:r>
      <w:r w:rsidRPr="00A36FF0">
        <w:rPr>
          <w:rStyle w:val="Emphasis"/>
        </w:rPr>
        <w:t xml:space="preserve">even pro-trade members of Congress are wary </w:t>
      </w:r>
      <w:r w:rsidRPr="0036031B">
        <w:rPr>
          <w:rStyle w:val="StyleUnderline"/>
        </w:rPr>
        <w:t xml:space="preserve">of trade votes. </w:t>
      </w:r>
      <w:r w:rsidRPr="00A36FF0">
        <w:rPr>
          <w:rStyle w:val="Emphasis"/>
        </w:rPr>
        <w:t>No politician</w:t>
      </w:r>
      <w:r w:rsidRPr="0036031B">
        <w:rPr>
          <w:rStyle w:val="StyleUnderline"/>
        </w:rPr>
        <w:t xml:space="preserve"> wants to hear the </w:t>
      </w:r>
      <w:r w:rsidRPr="00BD2B9D">
        <w:rPr>
          <w:rStyle w:val="Emphasis"/>
        </w:rPr>
        <w:t>wrath of out-of-work constituents</w:t>
      </w:r>
      <w:r w:rsidRPr="0036031B">
        <w:rPr>
          <w:rStyle w:val="StyleUnderline"/>
        </w:rPr>
        <w:t xml:space="preserve"> on local TV news or splashed across </w:t>
      </w:r>
      <w:r w:rsidRPr="00BD2B9D">
        <w:rPr>
          <w:rStyle w:val="Emphasis"/>
        </w:rPr>
        <w:t>negative campaign advertising</w:t>
      </w:r>
      <w:r w:rsidRPr="0036031B">
        <w:rPr>
          <w:rStyle w:val="StyleUnderline"/>
        </w:rPr>
        <w:t xml:space="preserve"> come election time. Obama and his team have </w:t>
      </w:r>
      <w:r w:rsidRPr="00A36FF0">
        <w:rPr>
          <w:rStyle w:val="Emphasis"/>
        </w:rPr>
        <w:t>plenty of hard work ahead to convince even Republicans</w:t>
      </w:r>
      <w:r w:rsidRPr="0036031B">
        <w:rPr>
          <w:rStyle w:val="StyleUnderline"/>
        </w:rPr>
        <w:t xml:space="preserve"> that a vote in favor of his trade deals won’t be </w:t>
      </w:r>
      <w:r w:rsidRPr="00BD2B9D">
        <w:rPr>
          <w:rStyle w:val="Emphasis"/>
        </w:rPr>
        <w:t>Exhibit Number 1</w:t>
      </w:r>
      <w:r w:rsidRPr="0036031B">
        <w:rPr>
          <w:rStyle w:val="StyleUnderline"/>
        </w:rPr>
        <w:t xml:space="preserve"> when a political opponent want to suggest that he or she has lost touch with voters. One </w:t>
      </w:r>
      <w:r w:rsidRPr="00BD2B9D">
        <w:rPr>
          <w:rStyle w:val="Emphasis"/>
        </w:rPr>
        <w:t>otherwise pro-trade GOP lawmaker</w:t>
      </w:r>
      <w:r w:rsidRPr="0036031B">
        <w:rPr>
          <w:rStyle w:val="StyleUnderline"/>
        </w:rPr>
        <w:t xml:space="preserve"> privately said, “Give us an </w:t>
      </w:r>
      <w:r w:rsidRPr="00BD2B9D">
        <w:rPr>
          <w:rStyle w:val="Emphasis"/>
        </w:rPr>
        <w:t>excuse not to vote on trade</w:t>
      </w:r>
      <w:r w:rsidRPr="0036031B">
        <w:rPr>
          <w:rStyle w:val="StyleUnderline"/>
        </w:rPr>
        <w:t xml:space="preserve">.” Steamrolling Democrats into a pro-trade vote may </w:t>
      </w:r>
      <w:r w:rsidRPr="00B524F5">
        <w:rPr>
          <w:rStyle w:val="Emphasis"/>
        </w:rPr>
        <w:t>prove even harder</w:t>
      </w:r>
      <w:r w:rsidRPr="0036031B">
        <w:rPr>
          <w:rStyle w:val="StyleUnderline"/>
        </w:rPr>
        <w:t>.</w:t>
      </w:r>
      <w:r>
        <w:rPr>
          <w:rStyle w:val="StyleUnderline"/>
        </w:rPr>
        <w:t xml:space="preserve"> </w:t>
      </w:r>
      <w:r w:rsidRPr="0036031B">
        <w:rPr>
          <w:rStyle w:val="StyleUnderline"/>
        </w:rPr>
        <w:t xml:space="preserve">The common wisdom is that </w:t>
      </w:r>
      <w:r w:rsidRPr="00BD2B9D">
        <w:rPr>
          <w:rStyle w:val="Emphasis"/>
        </w:rPr>
        <w:t xml:space="preserve">Republicans need a sizable corpus of Democrats to fall on their swords and vote yes </w:t>
      </w:r>
      <w:r w:rsidRPr="0036031B">
        <w:rPr>
          <w:rStyle w:val="StyleUnderline"/>
        </w:rPr>
        <w:t xml:space="preserve">on trade deals. That number could be as few as 20 in the House, but the </w:t>
      </w:r>
      <w:r w:rsidRPr="00B524F5">
        <w:rPr>
          <w:rStyle w:val="Emphasis"/>
        </w:rPr>
        <w:t>smaller the number, the greater the chance recalcitrant Republicans who feel electorally vulnerable will refuse</w:t>
      </w:r>
      <w:r w:rsidRPr="0036031B">
        <w:rPr>
          <w:rStyle w:val="StyleUnderline"/>
        </w:rPr>
        <w:t xml:space="preserve"> to go along.</w:t>
      </w:r>
      <w:r>
        <w:rPr>
          <w:rStyle w:val="StyleUnderline"/>
        </w:rPr>
        <w:t xml:space="preserve"> </w:t>
      </w:r>
      <w:r w:rsidRPr="00BD2B9D">
        <w:rPr>
          <w:sz w:val="16"/>
        </w:rPr>
        <w:t>A</w:t>
      </w:r>
      <w:r w:rsidRPr="0036031B">
        <w:rPr>
          <w:rStyle w:val="StyleUnderline"/>
        </w:rPr>
        <w:t xml:space="preserve">t </w:t>
      </w:r>
      <w:r w:rsidRPr="00B524F5">
        <w:rPr>
          <w:rStyle w:val="Emphasis"/>
        </w:rPr>
        <w:t>primary</w:t>
      </w:r>
      <w:r w:rsidRPr="00727E72">
        <w:rPr>
          <w:rStyle w:val="Emphasis"/>
        </w:rPr>
        <w:t xml:space="preserve"> issue</w:t>
      </w:r>
      <w:r w:rsidRPr="0036031B">
        <w:rPr>
          <w:rStyle w:val="StyleUnderline"/>
        </w:rPr>
        <w:t xml:space="preserve"> </w:t>
      </w:r>
      <w:r w:rsidRPr="00BD2B9D">
        <w:rPr>
          <w:rStyle w:val="Emphasis"/>
        </w:rPr>
        <w:t>is the Trans-Pacific Partnership</w:t>
      </w:r>
      <w:r w:rsidRPr="0036031B">
        <w:rPr>
          <w:rStyle w:val="StyleUnderline"/>
        </w:rPr>
        <w:t>,</w:t>
      </w:r>
      <w:r w:rsidRPr="00BD2B9D">
        <w:rPr>
          <w:sz w:val="16"/>
        </w:rPr>
        <w:t xml:space="preserve"> a free trade agreement being negotiated with 11 other countries in the Asia-Pacific region. </w:t>
      </w:r>
      <w:r w:rsidRPr="00727E72">
        <w:rPr>
          <w:rStyle w:val="StyleUnderline"/>
        </w:rPr>
        <w:t xml:space="preserve">The economic rationale for the TPP is significant. </w:t>
      </w:r>
      <w:r w:rsidRPr="00BD2B9D">
        <w:rPr>
          <w:sz w:val="16"/>
        </w:rPr>
        <w:t>Trade within Asia has been booming, largely in component parts that have been assembled into finished products in China and exported primarily to the United States and Europe. The TPP would draw the United States closer to the boom.</w:t>
      </w:r>
    </w:p>
    <w:p w:rsidR="007600AC" w:rsidRDefault="007600AC" w:rsidP="005A1A1E">
      <w:pPr>
        <w:rPr>
          <w:sz w:val="16"/>
        </w:rPr>
      </w:pPr>
    </w:p>
    <w:p w:rsidR="00125FC3" w:rsidRDefault="00125FC3" w:rsidP="00125FC3"/>
    <w:p w:rsidR="00125FC3" w:rsidRPr="00CB3B58" w:rsidRDefault="00125FC3" w:rsidP="00125FC3">
      <w:pPr>
        <w:pStyle w:val="Heading4"/>
      </w:pPr>
      <w:r>
        <w:t xml:space="preserve">Obama PC key to Congressional TPP approval – Domestic politics are difficult, won’t pass without it </w:t>
      </w:r>
    </w:p>
    <w:p w:rsidR="00125FC3" w:rsidRPr="00EC72C0" w:rsidRDefault="00125FC3" w:rsidP="00125FC3">
      <w:pPr>
        <w:rPr>
          <w:rStyle w:val="Style13ptBold"/>
          <w:b w:val="0"/>
        </w:rPr>
      </w:pPr>
      <w:r>
        <w:rPr>
          <w:rStyle w:val="Style13ptBold"/>
        </w:rPr>
        <w:t xml:space="preserve">Green and Goodman, 14 -- </w:t>
      </w:r>
      <w:r w:rsidRPr="00EC72C0">
        <w:rPr>
          <w:rStyle w:val="Style13ptBold"/>
          <w:b w:val="0"/>
          <w:sz w:val="18"/>
          <w:szCs w:val="18"/>
        </w:rPr>
        <w:t xml:space="preserve"> Michael Green is senior vice president for Asia at the Center for Strategic and International Studies and a professor at Georgetown University. He served on the National Security Council staff in the George W. Bush administration. Matthew P. Goodman, a former member of the NSC staff in the Obama administration, is chair in political economy at CSIS, 4/1, http://globalpublicsquare.blogs.cnn.com/2014/04/01/why-obama-and-abe-should-take-lead-on-tpp/</w:t>
      </w:r>
    </w:p>
    <w:p w:rsidR="00125FC3" w:rsidRDefault="00125FC3" w:rsidP="00125FC3">
      <w:pPr>
        <w:rPr>
          <w:rStyle w:val="StyleUnderline"/>
        </w:rPr>
      </w:pPr>
      <w:r w:rsidRPr="00CB3B58">
        <w:rPr>
          <w:sz w:val="16"/>
        </w:rPr>
        <w:t xml:space="preserve">Why </w:t>
      </w:r>
      <w:r w:rsidRPr="00EC72C0">
        <w:rPr>
          <w:rStyle w:val="StyleUnderline"/>
        </w:rPr>
        <w:t>Obama</w:t>
      </w:r>
      <w:r w:rsidRPr="00CB3B58">
        <w:rPr>
          <w:sz w:val="16"/>
        </w:rPr>
        <w:t xml:space="preserve"> and Abe </w:t>
      </w:r>
      <w:r w:rsidRPr="00EC72C0">
        <w:rPr>
          <w:rStyle w:val="StyleUnderline"/>
        </w:rPr>
        <w:t xml:space="preserve">should </w:t>
      </w:r>
      <w:r w:rsidRPr="00C13448">
        <w:rPr>
          <w:rStyle w:val="Emphasis"/>
        </w:rPr>
        <w:t>take lead on TPP</w:t>
      </w:r>
      <w:r>
        <w:rPr>
          <w:rStyle w:val="Emphasis"/>
        </w:rPr>
        <w:t xml:space="preserve"> </w:t>
      </w:r>
      <w:r w:rsidRPr="00CB3B58">
        <w:rPr>
          <w:sz w:val="16"/>
        </w:rPr>
        <w:t xml:space="preserve">Barack </w:t>
      </w:r>
      <w:r w:rsidRPr="00CB3B58">
        <w:rPr>
          <w:rStyle w:val="StyleUnderline"/>
        </w:rPr>
        <w:t>Obama has described himself as America’s first Pacific president</w:t>
      </w:r>
      <w:r w:rsidRPr="00CB3B58">
        <w:rPr>
          <w:sz w:val="16"/>
        </w:rPr>
        <w:t xml:space="preserve">. Prime Minister </w:t>
      </w:r>
      <w:proofErr w:type="spellStart"/>
      <w:r w:rsidRPr="00CB3B58">
        <w:rPr>
          <w:sz w:val="16"/>
        </w:rPr>
        <w:t>Shinzo</w:t>
      </w:r>
      <w:proofErr w:type="spellEnd"/>
      <w:r w:rsidRPr="00CB3B58">
        <w:rPr>
          <w:sz w:val="16"/>
        </w:rPr>
        <w:t xml:space="preserve"> Abe has pledged that Japan “is not now and will never be a tier-two country.” Before they meet in Tokyo this month, the two </w:t>
      </w:r>
      <w:r w:rsidRPr="00C13448">
        <w:rPr>
          <w:rStyle w:val="StyleUnderline"/>
        </w:rPr>
        <w:t xml:space="preserve">leaders have a </w:t>
      </w:r>
      <w:r w:rsidRPr="00C13448">
        <w:rPr>
          <w:rStyle w:val="Emphasis"/>
        </w:rPr>
        <w:t>unique opportunity</w:t>
      </w:r>
      <w:r w:rsidRPr="00CB3B58">
        <w:rPr>
          <w:sz w:val="16"/>
        </w:rPr>
        <w:t xml:space="preserve"> </w:t>
      </w:r>
      <w:r w:rsidRPr="00CB3B58">
        <w:rPr>
          <w:rStyle w:val="StyleUnderline"/>
        </w:rPr>
        <w:t>to prove these words true by</w:t>
      </w:r>
      <w:r w:rsidRPr="00CB3B58">
        <w:rPr>
          <w:sz w:val="16"/>
        </w:rPr>
        <w:t xml:space="preserve"> </w:t>
      </w:r>
      <w:r w:rsidRPr="00C13448">
        <w:rPr>
          <w:rStyle w:val="StyleUnderline"/>
        </w:rPr>
        <w:t xml:space="preserve">resolving </w:t>
      </w:r>
      <w:r w:rsidRPr="00CB3B58">
        <w:rPr>
          <w:sz w:val="16"/>
        </w:rPr>
        <w:t>their differences over the Trans-Pacific Partnership (</w:t>
      </w:r>
      <w:r w:rsidRPr="00C13448">
        <w:rPr>
          <w:rStyle w:val="StyleUnderline"/>
        </w:rPr>
        <w:t>TPP).</w:t>
      </w:r>
      <w:r>
        <w:rPr>
          <w:rStyle w:val="StyleUnderline"/>
        </w:rPr>
        <w:t xml:space="preserve"> </w:t>
      </w:r>
      <w:r w:rsidRPr="00CB3B58">
        <w:rPr>
          <w:sz w:val="16"/>
        </w:rPr>
        <w:t xml:space="preserve">The 12 Asia-Pacific economies in the TPP negotiations are working toward a comprehensive, high-standard, “21st century” trade agreement. A TPP deal among a group of countries representing some 40 percent of the world economy would give a significant boost to global growth and jobs and help shape the rules of the international trading system for years to come. The United States and Japan are by far the largest participants in TPP, accounting for three-quarters of the group’s economic heft. A TPP deal would effectively amount to a bilateral free trade agreement – a prize that has eluded the two countries for decades as they have sparred over trade and, more recently, pursued FTAs with other countries. </w:t>
      </w:r>
      <w:r w:rsidRPr="00C13448">
        <w:rPr>
          <w:rStyle w:val="StyleUnderline"/>
        </w:rPr>
        <w:t xml:space="preserve">The stakes for both Japan and the United States </w:t>
      </w:r>
      <w:r w:rsidRPr="00C13448">
        <w:rPr>
          <w:rStyle w:val="Emphasis"/>
        </w:rPr>
        <w:t>could not be higher</w:t>
      </w:r>
      <w:r w:rsidRPr="00CB3B58">
        <w:rPr>
          <w:sz w:val="16"/>
        </w:rPr>
        <w:t xml:space="preserve">. First, the economic benefits of a successful TPP agreement would be substantial. The Peterson Institute for International Economics has estimated the annual income gains to the United States and Japan by 2025 at $76.6 billion and $104.6 billion, respectively. Second, both countries have a shared interest in updating and upholding the rules of international trade and investment to meet 21st century realities. Washington and Tokyo have long been champions of intellectual property rights (IPR) protection, strong labor and environmental standards, and transparent regulatory practices. Through TPP, they have a chance not only to strengthen global rules in these areas, but also to create disciplines on new issues such as digital commerce and state-owned enterprises (SOEs). Finally, TPP has enormous strategic significance for both countries. It would strengthen the U.S.-Japan alliance, embed the United States more deeply in the Asia-Pacific region, and underscore American and Japanese leadership in the region. By setting the gold standard for other major trade negotiations, including the Transatlantic Trade and Investment Partnership, as well as multilateral talks in Geneva, it would also reinforce the two countries’ leadership on the global stage. The TPP negotiations have been slow going, with over 20 rounds and several missed deadlines since the talks were launched four years ago. Substantial progress has been made across most of the agreement’s 29 chapters, but differences remain on IPR protection, state-owned enterprises disciplines, environmental standards, and market access. One of the biggest remaining issues – of importance to most countries in the room – is greater access to Japan’s protected agriculture market. </w:t>
      </w:r>
      <w:r w:rsidRPr="00C13448">
        <w:rPr>
          <w:rStyle w:val="StyleUnderline"/>
        </w:rPr>
        <w:t xml:space="preserve">The </w:t>
      </w:r>
      <w:r w:rsidRPr="00C13448">
        <w:rPr>
          <w:rStyle w:val="Emphasis"/>
        </w:rPr>
        <w:t>domestic politics of TPP are difficult</w:t>
      </w:r>
      <w:r w:rsidRPr="00C13448">
        <w:rPr>
          <w:rStyle w:val="StyleUnderline"/>
        </w:rPr>
        <w:t xml:space="preserve"> for all </w:t>
      </w:r>
      <w:r w:rsidRPr="00CB3B58">
        <w:rPr>
          <w:sz w:val="16"/>
        </w:rPr>
        <w:t xml:space="preserve">12 </w:t>
      </w:r>
      <w:r w:rsidRPr="00C13448">
        <w:rPr>
          <w:rStyle w:val="StyleUnderline"/>
        </w:rPr>
        <w:t xml:space="preserve">participating countries, </w:t>
      </w:r>
      <w:r w:rsidRPr="00C13448">
        <w:rPr>
          <w:rStyle w:val="Emphasis"/>
        </w:rPr>
        <w:t>not least</w:t>
      </w:r>
      <w:r w:rsidRPr="00C13448">
        <w:rPr>
          <w:rStyle w:val="StyleUnderline"/>
        </w:rPr>
        <w:t xml:space="preserve"> Japan and</w:t>
      </w:r>
      <w:r w:rsidRPr="00CB3B58">
        <w:rPr>
          <w:sz w:val="16"/>
        </w:rPr>
        <w:t xml:space="preserve"> </w:t>
      </w:r>
      <w:r w:rsidRPr="00C13448">
        <w:rPr>
          <w:rStyle w:val="StyleUnderline"/>
        </w:rPr>
        <w:t>the United States</w:t>
      </w:r>
      <w:r w:rsidRPr="00CB3B58">
        <w:rPr>
          <w:sz w:val="16"/>
        </w:rPr>
        <w:t>. Abe faces a formidable agriculture lobby and an array of pressing policy challenges, from restarting nuclear power to carrying out structural reform under his program of “</w:t>
      </w:r>
      <w:proofErr w:type="spellStart"/>
      <w:r w:rsidRPr="00CB3B58">
        <w:rPr>
          <w:sz w:val="16"/>
        </w:rPr>
        <w:t>Abenomics</w:t>
      </w:r>
      <w:proofErr w:type="spellEnd"/>
      <w:r w:rsidRPr="00CB3B58">
        <w:rPr>
          <w:sz w:val="16"/>
        </w:rPr>
        <w:t xml:space="preserve">,” </w:t>
      </w:r>
      <w:r w:rsidRPr="00C13448">
        <w:rPr>
          <w:rStyle w:val="StyleUnderline"/>
        </w:rPr>
        <w:t xml:space="preserve">each of which will </w:t>
      </w:r>
      <w:r w:rsidRPr="00C13448">
        <w:rPr>
          <w:rStyle w:val="Emphasis"/>
        </w:rPr>
        <w:t>cost substantial political capital.</w:t>
      </w:r>
      <w:r w:rsidRPr="00CB3B58">
        <w:rPr>
          <w:sz w:val="16"/>
        </w:rPr>
        <w:t xml:space="preserve"> For his part, President </w:t>
      </w:r>
      <w:r w:rsidRPr="00C13448">
        <w:rPr>
          <w:rStyle w:val="StyleUnderline"/>
        </w:rPr>
        <w:t>Obama faces a U.S. Congress where the leadership of his own party has made clear they aren’t yet willing to</w:t>
      </w:r>
      <w:r w:rsidRPr="00CB3B58">
        <w:rPr>
          <w:sz w:val="16"/>
        </w:rPr>
        <w:t xml:space="preserve"> give him trade promotion authority to </w:t>
      </w:r>
      <w:r w:rsidRPr="00C13448">
        <w:rPr>
          <w:rStyle w:val="StyleUnderline"/>
        </w:rPr>
        <w:t>complete TPP and where relations with the Republican leadership are toxic.</w:t>
      </w:r>
      <w:r w:rsidRPr="00CB3B58">
        <w:rPr>
          <w:sz w:val="16"/>
        </w:rPr>
        <w:t xml:space="preserve"> The president has been reluctant to push for TPA ahead of mid-term elections in November, when the Democratic majority in the Senate is on the line. But </w:t>
      </w:r>
      <w:r w:rsidRPr="00C13448">
        <w:rPr>
          <w:rStyle w:val="Emphasis"/>
        </w:rPr>
        <w:t>despite the difficult politics</w:t>
      </w:r>
      <w:r w:rsidRPr="00C13448">
        <w:rPr>
          <w:rStyle w:val="StyleUnderline"/>
        </w:rPr>
        <w:t xml:space="preserve">, </w:t>
      </w:r>
      <w:r w:rsidRPr="00CB3B58">
        <w:rPr>
          <w:sz w:val="16"/>
        </w:rPr>
        <w:t>now is the</w:t>
      </w:r>
      <w:r w:rsidRPr="00C13448">
        <w:rPr>
          <w:rStyle w:val="StyleUnderline"/>
        </w:rPr>
        <w:t xml:space="preserve"> time for the two leaders to </w:t>
      </w:r>
      <w:r w:rsidRPr="00C13448">
        <w:rPr>
          <w:rStyle w:val="Emphasis"/>
        </w:rPr>
        <w:t>spend some political capital on TPP</w:t>
      </w:r>
      <w:r w:rsidRPr="00C13448">
        <w:rPr>
          <w:rStyle w:val="StyleUnderline"/>
        </w:rPr>
        <w:t>.</w:t>
      </w:r>
      <w:r w:rsidRPr="00CB3B58">
        <w:rPr>
          <w:sz w:val="16"/>
        </w:rPr>
        <w:t xml:space="preserve"> They should both renew their commitment to the deal and show the flexibility needed to close the remaining gaps in the negotiating room. President Obama should signal publicly – ideally through a speech on U.S. soil before he travels to Asia in late April – that </w:t>
      </w:r>
      <w:r w:rsidRPr="00C13448">
        <w:rPr>
          <w:rStyle w:val="StyleUnderline"/>
        </w:rPr>
        <w:t>TPP is critical to his strategy of “rebalancing” to the Asia Pacific</w:t>
      </w:r>
      <w:r w:rsidRPr="00CB3B58">
        <w:rPr>
          <w:sz w:val="16"/>
        </w:rPr>
        <w:t xml:space="preserve"> and that he’s willing to push Congress for TPA after the mid-terms. </w:t>
      </w:r>
      <w:r w:rsidRPr="00C13448">
        <w:rPr>
          <w:rStyle w:val="StyleUnderline"/>
        </w:rPr>
        <w:t>This would reassure those at home and in the region who doubt his commitment to the rebalance and to trade,</w:t>
      </w:r>
      <w:r w:rsidRPr="00CB3B58">
        <w:rPr>
          <w:sz w:val="16"/>
        </w:rPr>
        <w:t xml:space="preserve"> and also give other TPP negotiating partners confidence that Washington will uphold its end of the bargain if they reveal their bottom line now. Meanwhile, </w:t>
      </w:r>
      <w:r w:rsidRPr="00C13448">
        <w:rPr>
          <w:rStyle w:val="StyleUnderline"/>
        </w:rPr>
        <w:t>letting TPP drag on indefinitely doesn’t serve the interests of Abe. His popularity</w:t>
      </w:r>
      <w:r w:rsidRPr="00CB3B58">
        <w:rPr>
          <w:sz w:val="16"/>
        </w:rPr>
        <w:t xml:space="preserve">, though still strong by Japanese standards, </w:t>
      </w:r>
      <w:r w:rsidRPr="00C13448">
        <w:rPr>
          <w:rStyle w:val="StyleUnderline"/>
        </w:rPr>
        <w:t>is already declining</w:t>
      </w:r>
      <w:r w:rsidRPr="00CB3B58">
        <w:rPr>
          <w:sz w:val="16"/>
        </w:rPr>
        <w:t xml:space="preserve"> and likely to sink further as a consumption tax hike takes effect in April and he moves ahead on nuclear power. </w:t>
      </w:r>
      <w:r w:rsidRPr="00C13448">
        <w:rPr>
          <w:rStyle w:val="StyleUnderline"/>
        </w:rPr>
        <w:t>Abe should instruct his negotiators to move substantially closer to TPP’s principle of comprehensive liberalization</w:t>
      </w:r>
      <w:r w:rsidRPr="00CB3B58">
        <w:rPr>
          <w:sz w:val="16"/>
        </w:rPr>
        <w:t xml:space="preserve">, especially on agriculture, </w:t>
      </w:r>
      <w:r w:rsidRPr="00C13448">
        <w:rPr>
          <w:rStyle w:val="StyleUnderline"/>
        </w:rPr>
        <w:t>while he and his government have the political capital to do so</w:t>
      </w:r>
      <w:r w:rsidRPr="00CB3B58">
        <w:rPr>
          <w:sz w:val="16"/>
        </w:rPr>
        <w:t xml:space="preserve">. In doing this, Abe can take comfort that the near-term economic benefits of TPP are greater than widely believed. In addition to improving Japan’s long-term competitiveness, a TPP deal would give a substantial boost to confidence, likely causing the Japanese stock market to soar as foreign investors who have become increasingly disillusioned with </w:t>
      </w:r>
      <w:proofErr w:type="spellStart"/>
      <w:r w:rsidRPr="00CB3B58">
        <w:rPr>
          <w:sz w:val="16"/>
        </w:rPr>
        <w:t>Abenomics</w:t>
      </w:r>
      <w:proofErr w:type="spellEnd"/>
      <w:r w:rsidRPr="00CB3B58">
        <w:rPr>
          <w:sz w:val="16"/>
        </w:rPr>
        <w:t xml:space="preserve"> pile back into the market. </w:t>
      </w:r>
      <w:r w:rsidRPr="00C13448">
        <w:rPr>
          <w:rStyle w:val="StyleUnderline"/>
        </w:rPr>
        <w:t>Political leaders rarely have as promising an opportunity</w:t>
      </w:r>
      <w:r w:rsidRPr="00CB3B58">
        <w:rPr>
          <w:sz w:val="16"/>
        </w:rPr>
        <w:t xml:space="preserve"> to achieve multiple objectives </w:t>
      </w:r>
      <w:r w:rsidRPr="00C13448">
        <w:rPr>
          <w:rStyle w:val="StyleUnderline"/>
        </w:rPr>
        <w:t>as</w:t>
      </w:r>
      <w:r w:rsidRPr="00CB3B58">
        <w:rPr>
          <w:sz w:val="16"/>
        </w:rPr>
        <w:t xml:space="preserve"> President </w:t>
      </w:r>
      <w:r w:rsidRPr="00C13448">
        <w:rPr>
          <w:rStyle w:val="StyleUnderline"/>
        </w:rPr>
        <w:t>Obama</w:t>
      </w:r>
      <w:r w:rsidRPr="00CB3B58">
        <w:rPr>
          <w:sz w:val="16"/>
        </w:rPr>
        <w:t xml:space="preserve"> and Prime Minister Abe have over the next few weeks. </w:t>
      </w:r>
      <w:r w:rsidRPr="00C13448">
        <w:rPr>
          <w:rStyle w:val="StyleUnderline"/>
        </w:rPr>
        <w:t>Coming together on TPP would help create growth and jobs in both countries, uphold the global rules-based order, and secure the two</w:t>
      </w:r>
      <w:r w:rsidRPr="00CB3B58">
        <w:rPr>
          <w:sz w:val="16"/>
        </w:rPr>
        <w:t xml:space="preserve"> men’s </w:t>
      </w:r>
      <w:r w:rsidRPr="00C13448">
        <w:rPr>
          <w:rStyle w:val="StyleUnderline"/>
        </w:rPr>
        <w:t>legacies as visionary Asia-Pacific leaders.</w:t>
      </w:r>
    </w:p>
    <w:p w:rsidR="00125FC3" w:rsidRDefault="00125FC3" w:rsidP="00125FC3">
      <w:pPr>
        <w:rPr>
          <w:rStyle w:val="StyleUnderline"/>
        </w:rPr>
      </w:pPr>
    </w:p>
    <w:p w:rsidR="007F3E73" w:rsidRPr="00942E96" w:rsidRDefault="007F3E73" w:rsidP="007F3E73">
      <w:pPr>
        <w:rPr>
          <w:rStyle w:val="StyleUnderline"/>
        </w:rPr>
      </w:pPr>
    </w:p>
    <w:p w:rsidR="007F3E73" w:rsidRDefault="007F3E73" w:rsidP="007F3E73"/>
    <w:p w:rsidR="007F3E73" w:rsidRPr="00EC72C0" w:rsidRDefault="007F3E73" w:rsidP="007F3E73">
      <w:pPr>
        <w:pStyle w:val="Heading4"/>
      </w:pPr>
      <w:r>
        <w:t>Obama PC key to TPP passage – must overcome fierce congressional opposition – he’s all in, but outcome uncertain</w:t>
      </w:r>
    </w:p>
    <w:p w:rsidR="007F3E73" w:rsidRPr="00EC72C0" w:rsidRDefault="007F3E73" w:rsidP="007F3E73">
      <w:pPr>
        <w:rPr>
          <w:rStyle w:val="Style13ptBold"/>
          <w:b w:val="0"/>
        </w:rPr>
      </w:pPr>
      <w:r>
        <w:rPr>
          <w:rStyle w:val="Style13ptBold"/>
        </w:rPr>
        <w:t xml:space="preserve">Rogers, 15 – </w:t>
      </w:r>
      <w:r w:rsidRPr="00EC72C0">
        <w:rPr>
          <w:rStyle w:val="Style13ptBold"/>
          <w:b w:val="0"/>
          <w:sz w:val="20"/>
          <w:szCs w:val="20"/>
        </w:rPr>
        <w:t>Alex, covers Congress as a staff correspondent for National Journal. He previously worked as a political reporter at TIME. National Journal, 5/11, http://www.nationaljournal.com/congress/senate-democrats-are-revolting-against-obama-s-trade-plan-20150511?utm_content=buffer537a1&amp;utm_medium=social&amp;utm_source=twitter.com&amp;utm_campaign=buffer</w:t>
      </w:r>
    </w:p>
    <w:p w:rsidR="007F3E73" w:rsidRDefault="007F3E73" w:rsidP="007F3E73">
      <w:pPr>
        <w:rPr>
          <w:rStyle w:val="StyleUnderline"/>
        </w:rPr>
      </w:pPr>
      <w:r w:rsidRPr="00EC72C0">
        <w:rPr>
          <w:sz w:val="16"/>
        </w:rPr>
        <w:t xml:space="preserve">"I've been to plant closings," </w:t>
      </w:r>
      <w:r w:rsidRPr="00EC72C0">
        <w:rPr>
          <w:rStyle w:val="StyleUnderline"/>
        </w:rPr>
        <w:t>King said. "Workers refused to shake my hand because they said, 'Why should I shake the hand of somebody that let them ship my jobs overseas?' That's a formative experience."</w:t>
      </w:r>
      <w:r>
        <w:rPr>
          <w:rStyle w:val="StyleUnderline"/>
        </w:rPr>
        <w:t xml:space="preserve"> </w:t>
      </w:r>
      <w:r w:rsidRPr="00EC72C0">
        <w:rPr>
          <w:sz w:val="16"/>
        </w:rPr>
        <w:t xml:space="preserve">But </w:t>
      </w:r>
      <w:r w:rsidRPr="00EC72C0">
        <w:rPr>
          <w:rStyle w:val="StyleUnderline"/>
        </w:rPr>
        <w:t xml:space="preserve">even though Democrats have </w:t>
      </w:r>
      <w:r w:rsidRPr="00EC72C0">
        <w:rPr>
          <w:rStyle w:val="Emphasis"/>
        </w:rPr>
        <w:t>historically opposed free trade agreements</w:t>
      </w:r>
      <w:r w:rsidRPr="00EC72C0">
        <w:rPr>
          <w:rStyle w:val="StyleUnderline"/>
        </w:rPr>
        <w:t xml:space="preserve">, it's still shocking that President Obama </w:t>
      </w:r>
      <w:r w:rsidRPr="00EC72C0">
        <w:rPr>
          <w:rStyle w:val="Emphasis"/>
        </w:rPr>
        <w:t>may not be able to get enough of them</w:t>
      </w:r>
      <w:r w:rsidRPr="00EC72C0">
        <w:rPr>
          <w:rStyle w:val="StyleUnderline"/>
        </w:rPr>
        <w:t xml:space="preserve"> to vote just to get to a bill on which he has</w:t>
      </w:r>
      <w:r w:rsidRPr="00EC72C0">
        <w:rPr>
          <w:sz w:val="16"/>
        </w:rPr>
        <w:t xml:space="preserve"> </w:t>
      </w:r>
      <w:r w:rsidRPr="00EC72C0">
        <w:rPr>
          <w:rStyle w:val="Emphasis"/>
        </w:rPr>
        <w:t>spent so much political capital.</w:t>
      </w:r>
      <w:r>
        <w:rPr>
          <w:rStyle w:val="StyleUnderline"/>
        </w:rPr>
        <w:t xml:space="preserve"> </w:t>
      </w:r>
      <w:r w:rsidRPr="00EC72C0">
        <w:rPr>
          <w:rStyle w:val="StyleUnderline"/>
        </w:rPr>
        <w:t xml:space="preserve">Obama has </w:t>
      </w:r>
      <w:r w:rsidRPr="00EC72C0">
        <w:rPr>
          <w:rStyle w:val="Emphasis"/>
        </w:rPr>
        <w:t>emphasized trade</w:t>
      </w:r>
      <w:r w:rsidRPr="00EC72C0">
        <w:rPr>
          <w:rStyle w:val="StyleUnderline"/>
        </w:rPr>
        <w:t xml:space="preserve"> from this year's State of the Union address to Friday's stop at the Nike headquarters</w:t>
      </w:r>
      <w:r w:rsidRPr="00EC72C0">
        <w:rPr>
          <w:sz w:val="16"/>
        </w:rPr>
        <w:t xml:space="preserve"> in Oregon. </w:t>
      </w:r>
      <w:r w:rsidRPr="00EC72C0">
        <w:rPr>
          <w:rStyle w:val="StyleUnderline"/>
        </w:rPr>
        <w:t xml:space="preserve">He's </w:t>
      </w:r>
      <w:r w:rsidRPr="00EC72C0">
        <w:rPr>
          <w:rStyle w:val="Emphasis"/>
        </w:rPr>
        <w:t>cornered sophomore Democratic representatives, showered them with flights on Air Force One, and promised to campaign for them</w:t>
      </w:r>
      <w:r w:rsidRPr="00EC72C0">
        <w:rPr>
          <w:sz w:val="16"/>
        </w:rPr>
        <w:t>, according to The New York Times</w:t>
      </w:r>
      <w:r w:rsidRPr="00EC72C0">
        <w:rPr>
          <w:rStyle w:val="StyleUnderline"/>
        </w:rPr>
        <w:t xml:space="preserve">. The U.S. Trade Representative claims to have </w:t>
      </w:r>
      <w:r w:rsidRPr="00EC72C0">
        <w:rPr>
          <w:rStyle w:val="Emphasis"/>
        </w:rPr>
        <w:t>held nearly 1,700 congressional briefings on TPP</w:t>
      </w:r>
      <w:r w:rsidRPr="00EC72C0">
        <w:rPr>
          <w:sz w:val="16"/>
        </w:rPr>
        <w:t xml:space="preserve"> over the past five years, </w:t>
      </w:r>
      <w:r w:rsidRPr="00EC72C0">
        <w:rPr>
          <w:rStyle w:val="StyleUnderline"/>
        </w:rPr>
        <w:t>and even set up an office in the Capitol Visitor Center where members and staff can read the draft language of the agreements. And yet it s</w:t>
      </w:r>
      <w:r w:rsidRPr="00EC72C0">
        <w:rPr>
          <w:rStyle w:val="Emphasis"/>
        </w:rPr>
        <w:t>till might not be enough.</w:t>
      </w:r>
      <w:r w:rsidRPr="00EC72C0">
        <w:rPr>
          <w:sz w:val="16"/>
        </w:rPr>
        <w:t xml:space="preserve"> </w:t>
      </w:r>
      <w:r w:rsidRPr="00EC72C0">
        <w:rPr>
          <w:rStyle w:val="StyleUnderline"/>
        </w:rPr>
        <w:t>"</w:t>
      </w:r>
      <w:r w:rsidRPr="003862EC">
        <w:rPr>
          <w:rStyle w:val="Emphasis"/>
        </w:rPr>
        <w:t>We'll see whether he can produce them</w:t>
      </w:r>
      <w:r w:rsidRPr="00EC72C0">
        <w:rPr>
          <w:rStyle w:val="StyleUnderline"/>
        </w:rPr>
        <w:t>," said Senate Majority Whip</w:t>
      </w:r>
      <w:r w:rsidRPr="00EC72C0">
        <w:rPr>
          <w:sz w:val="16"/>
        </w:rPr>
        <w:t xml:space="preserve"> John </w:t>
      </w:r>
      <w:proofErr w:type="spellStart"/>
      <w:r w:rsidRPr="00EC72C0">
        <w:rPr>
          <w:rStyle w:val="StyleUnderline"/>
        </w:rPr>
        <w:t>Cornyn</w:t>
      </w:r>
      <w:proofErr w:type="spellEnd"/>
      <w:r w:rsidRPr="00EC72C0">
        <w:rPr>
          <w:rStyle w:val="StyleUnderline"/>
        </w:rPr>
        <w:t xml:space="preserve"> of the </w:t>
      </w:r>
      <w:r w:rsidRPr="00D50AA6">
        <w:rPr>
          <w:rStyle w:val="Emphasis"/>
        </w:rPr>
        <w:t>president's ability to garner the votes</w:t>
      </w:r>
      <w:r w:rsidRPr="00EC72C0">
        <w:rPr>
          <w:rStyle w:val="StyleUnderline"/>
        </w:rPr>
        <w:t xml:space="preserve"> </w:t>
      </w:r>
      <w:r w:rsidRPr="00EC72C0">
        <w:rPr>
          <w:sz w:val="16"/>
        </w:rPr>
        <w:t xml:space="preserve">of his fellow Democrats. "We're not going to renegotiate how this is going to be taken up. They'll have a chance to have a vote to get on the underlying bill that will then produce a negotiation on the overall legislation. But </w:t>
      </w:r>
      <w:r w:rsidRPr="00EC72C0">
        <w:rPr>
          <w:rStyle w:val="StyleUnderline"/>
        </w:rPr>
        <w:t xml:space="preserve">it's going to be </w:t>
      </w:r>
      <w:r w:rsidRPr="00EC72C0">
        <w:rPr>
          <w:rStyle w:val="Emphasis"/>
        </w:rPr>
        <w:t>up to the president</w:t>
      </w:r>
      <w:r w:rsidRPr="00EC72C0">
        <w:rPr>
          <w:rStyle w:val="StyleUnderline"/>
        </w:rPr>
        <w:t xml:space="preserve"> and the Democrats to produce the votes to get us on it."</w:t>
      </w:r>
    </w:p>
    <w:p w:rsidR="007F3E73" w:rsidRDefault="007F3E73" w:rsidP="007F3E73"/>
    <w:p w:rsidR="007F3E73" w:rsidRDefault="007F3E73" w:rsidP="00125FC3">
      <w:pPr>
        <w:rPr>
          <w:rStyle w:val="StyleUnderline"/>
        </w:rPr>
      </w:pPr>
    </w:p>
    <w:p w:rsidR="00F21C45" w:rsidRDefault="00F21C45" w:rsidP="00F21C45">
      <w:pPr>
        <w:pStyle w:val="Heading4"/>
      </w:pPr>
      <w:r>
        <w:t>Obama PC key to congressional TPP passage – vital to sway votes and overcome intense political resistance, fight will be huge</w:t>
      </w:r>
    </w:p>
    <w:p w:rsidR="00F21C45" w:rsidRPr="00F9141F" w:rsidRDefault="00F21C45" w:rsidP="00F21C45">
      <w:pPr>
        <w:rPr>
          <w:sz w:val="16"/>
          <w:szCs w:val="16"/>
        </w:rPr>
      </w:pPr>
      <w:r w:rsidRPr="00F9141F">
        <w:rPr>
          <w:rStyle w:val="Style13ptBold"/>
        </w:rPr>
        <w:t xml:space="preserve">Fulton </w:t>
      </w:r>
      <w:r>
        <w:rPr>
          <w:rStyle w:val="Style13ptBold"/>
        </w:rPr>
        <w:t>14</w:t>
      </w:r>
      <w:r w:rsidRPr="00F9141F">
        <w:rPr>
          <w:sz w:val="16"/>
          <w:szCs w:val="16"/>
        </w:rPr>
        <w:t xml:space="preserve">. [Deirdre, Common Dreams staff writer, "Obama ready to defy base in order to advance trans-pacific partnership" Mint Press News </w:t>
      </w:r>
      <w:r>
        <w:rPr>
          <w:sz w:val="16"/>
          <w:szCs w:val="16"/>
        </w:rPr>
        <w:t xml:space="preserve">– 12/5/14 -- </w:t>
      </w:r>
      <w:r w:rsidRPr="00F9141F">
        <w:rPr>
          <w:sz w:val="16"/>
          <w:szCs w:val="16"/>
        </w:rPr>
        <w:t xml:space="preserve"> www.mintpressnews.com/obama-ready-defy-base-order-advance-trans-pacific-partnership/199643/]</w:t>
      </w:r>
    </w:p>
    <w:p w:rsidR="00F21C45" w:rsidRPr="003862EC" w:rsidRDefault="00F21C45" w:rsidP="00F21C45">
      <w:pPr>
        <w:rPr>
          <w:rStyle w:val="Emphasis"/>
        </w:rPr>
      </w:pPr>
      <w:r w:rsidRPr="00F9141F">
        <w:rPr>
          <w:sz w:val="16"/>
        </w:rPr>
        <w:t xml:space="preserve">President Barack </w:t>
      </w:r>
      <w:r w:rsidRPr="00545CB2">
        <w:rPr>
          <w:rStyle w:val="StyleUnderline"/>
          <w:highlight w:val="yellow"/>
        </w:rPr>
        <w:t xml:space="preserve">Obama is </w:t>
      </w:r>
      <w:r w:rsidRPr="00125FC3">
        <w:rPr>
          <w:rStyle w:val="Emphasis"/>
          <w:highlight w:val="yellow"/>
        </w:rPr>
        <w:t>ready to buck his</w:t>
      </w:r>
      <w:r w:rsidRPr="00125FC3">
        <w:rPr>
          <w:rStyle w:val="Emphasis"/>
        </w:rPr>
        <w:t xml:space="preserve"> liberal </w:t>
      </w:r>
      <w:r w:rsidRPr="00125FC3">
        <w:rPr>
          <w:rStyle w:val="Emphasis"/>
          <w:highlight w:val="yellow"/>
        </w:rPr>
        <w:t>base</w:t>
      </w:r>
      <w:r w:rsidRPr="00125FC3">
        <w:rPr>
          <w:rStyle w:val="Emphasis"/>
        </w:rPr>
        <w:t xml:space="preserve"> in order </w:t>
      </w:r>
      <w:r w:rsidRPr="00125FC3">
        <w:rPr>
          <w:rStyle w:val="Emphasis"/>
          <w:highlight w:val="yellow"/>
        </w:rPr>
        <w:t>to advance</w:t>
      </w:r>
      <w:r w:rsidRPr="00125FC3">
        <w:rPr>
          <w:rStyle w:val="Emphasis"/>
        </w:rPr>
        <w:t xml:space="preserve"> the Trans-Pacific Partnership (</w:t>
      </w:r>
      <w:r w:rsidRPr="00125FC3">
        <w:rPr>
          <w:rStyle w:val="Emphasis"/>
          <w:highlight w:val="yellow"/>
        </w:rPr>
        <w:t>TPP</w:t>
      </w:r>
      <w:r w:rsidRPr="00125FC3">
        <w:rPr>
          <w:rStyle w:val="Emphasis"/>
        </w:rPr>
        <w:t>)</w:t>
      </w:r>
      <w:r w:rsidRPr="00F9141F">
        <w:rPr>
          <w:sz w:val="16"/>
        </w:rPr>
        <w:t xml:space="preserve">, the pro-corporate international </w:t>
      </w:r>
      <w:r w:rsidRPr="005B1E81">
        <w:rPr>
          <w:rStyle w:val="StyleUnderline"/>
        </w:rPr>
        <w:t>trade deal currently being negotiated</w:t>
      </w:r>
      <w:r w:rsidRPr="00F9141F">
        <w:rPr>
          <w:sz w:val="16"/>
        </w:rPr>
        <w:t xml:space="preserve"> in secret by the United States and 11 other Pacific Rim countries.</w:t>
      </w:r>
      <w:r w:rsidRPr="00F9141F">
        <w:rPr>
          <w:sz w:val="12"/>
        </w:rPr>
        <w:t>∂</w:t>
      </w:r>
      <w:r w:rsidRPr="00F9141F">
        <w:rPr>
          <w:sz w:val="16"/>
        </w:rPr>
        <w:t xml:space="preserve"> In a speech before the Business Roundtable, an association of conservative CEOs of major U.S. corporations, </w:t>
      </w:r>
      <w:r w:rsidRPr="00545CB2">
        <w:rPr>
          <w:rStyle w:val="StyleUnderline"/>
          <w:highlight w:val="yellow"/>
        </w:rPr>
        <w:t>Obama</w:t>
      </w:r>
      <w:r w:rsidRPr="00F9141F">
        <w:rPr>
          <w:rStyle w:val="StyleUnderline"/>
        </w:rPr>
        <w:t xml:space="preserve"> indicated that he was </w:t>
      </w:r>
      <w:r w:rsidRPr="003862EC">
        <w:rPr>
          <w:rStyle w:val="Emphasis"/>
          <w:highlight w:val="yellow"/>
        </w:rPr>
        <w:t>ready to go head-to-head with Democrats</w:t>
      </w:r>
      <w:r w:rsidRPr="00545CB2">
        <w:rPr>
          <w:rStyle w:val="StyleUnderline"/>
          <w:highlight w:val="yellow"/>
        </w:rPr>
        <w:t>,</w:t>
      </w:r>
      <w:r w:rsidRPr="00F9141F">
        <w:rPr>
          <w:rStyle w:val="StyleUnderline"/>
        </w:rPr>
        <w:t xml:space="preserve"> labor </w:t>
      </w:r>
      <w:r w:rsidRPr="00545CB2">
        <w:rPr>
          <w:rStyle w:val="StyleUnderline"/>
          <w:highlight w:val="yellow"/>
        </w:rPr>
        <w:t>unions, and environmentalist</w:t>
      </w:r>
      <w:r w:rsidRPr="00545CB2">
        <w:rPr>
          <w:sz w:val="16"/>
          <w:highlight w:val="yellow"/>
        </w:rPr>
        <w:t>s</w:t>
      </w:r>
      <w:r w:rsidRPr="00F9141F">
        <w:rPr>
          <w:sz w:val="16"/>
        </w:rPr>
        <w:t>—</w:t>
      </w:r>
      <w:r w:rsidRPr="00125FC3">
        <w:rPr>
          <w:rStyle w:val="Emphasis"/>
          <w:highlight w:val="yellow"/>
        </w:rPr>
        <w:t>core groups that oppose the TPP</w:t>
      </w:r>
      <w:r w:rsidRPr="005B1E81">
        <w:rPr>
          <w:rStyle w:val="StyleUnderline"/>
        </w:rPr>
        <w:t xml:space="preserve"> and</w:t>
      </w:r>
      <w:r w:rsidRPr="00F9141F">
        <w:rPr>
          <w:sz w:val="16"/>
        </w:rPr>
        <w:t xml:space="preserve"> other so-called “</w:t>
      </w:r>
      <w:r w:rsidRPr="005B1E81">
        <w:rPr>
          <w:rStyle w:val="StyleUnderline"/>
        </w:rPr>
        <w:t>free trade” pacts</w:t>
      </w:r>
      <w:r w:rsidRPr="00F9141F">
        <w:rPr>
          <w:sz w:val="16"/>
        </w:rPr>
        <w:t>—</w:t>
      </w:r>
      <w:r w:rsidRPr="00125FC3">
        <w:rPr>
          <w:rStyle w:val="Emphasis"/>
          <w:highlight w:val="yellow"/>
        </w:rPr>
        <w:t>in order to move the controversial deal forward.</w:t>
      </w:r>
      <w:r w:rsidRPr="00F9141F">
        <w:rPr>
          <w:sz w:val="16"/>
        </w:rPr>
        <w:t xml:space="preserve"> </w:t>
      </w:r>
      <w:r w:rsidRPr="00545CB2">
        <w:rPr>
          <w:rStyle w:val="StyleUnderline"/>
          <w:highlight w:val="yellow"/>
        </w:rPr>
        <w:t xml:space="preserve">He listed trade as one of his </w:t>
      </w:r>
      <w:r w:rsidRPr="00125FC3">
        <w:rPr>
          <w:rStyle w:val="Emphasis"/>
          <w:highlight w:val="yellow"/>
        </w:rPr>
        <w:t>top</w:t>
      </w:r>
      <w:r w:rsidRPr="00F9141F">
        <w:rPr>
          <w:sz w:val="16"/>
        </w:rPr>
        <w:t xml:space="preserve"> four </w:t>
      </w:r>
      <w:r w:rsidRPr="00F9141F">
        <w:rPr>
          <w:rStyle w:val="StyleUnderline"/>
        </w:rPr>
        <w:t xml:space="preserve">economic </w:t>
      </w:r>
      <w:r w:rsidRPr="00125FC3">
        <w:rPr>
          <w:rStyle w:val="Emphasis"/>
          <w:highlight w:val="yellow"/>
        </w:rPr>
        <w:t>priorities</w:t>
      </w:r>
      <w:r w:rsidRPr="00F9141F">
        <w:rPr>
          <w:sz w:val="16"/>
        </w:rPr>
        <w:t xml:space="preserve"> </w:t>
      </w:r>
      <w:r w:rsidRPr="00F9141F">
        <w:rPr>
          <w:rStyle w:val="StyleUnderline"/>
        </w:rPr>
        <w:t>for the remainder of his presidency</w:t>
      </w:r>
      <w:r w:rsidRPr="00F9141F">
        <w:rPr>
          <w:sz w:val="16"/>
        </w:rPr>
        <w:t>, along with tax reform, immigration, and investment in infrastructure.</w:t>
      </w:r>
      <w:r w:rsidRPr="00F9141F">
        <w:rPr>
          <w:sz w:val="12"/>
        </w:rPr>
        <w:t>∂</w:t>
      </w:r>
      <w:r w:rsidRPr="00F9141F">
        <w:rPr>
          <w:sz w:val="16"/>
        </w:rPr>
        <w:t xml:space="preserve"> </w:t>
      </w:r>
      <w:r w:rsidRPr="005B1E81">
        <w:rPr>
          <w:sz w:val="16"/>
        </w:rPr>
        <w:t>“</w:t>
      </w:r>
      <w:r w:rsidRPr="005B1E81">
        <w:rPr>
          <w:rStyle w:val="StyleUnderline"/>
        </w:rPr>
        <w:t xml:space="preserve">With respect to trade, we hope to </w:t>
      </w:r>
      <w:r w:rsidRPr="005A1A1E">
        <w:rPr>
          <w:rStyle w:val="StyleUnderline"/>
        </w:rPr>
        <w:t>be able to not simply finalize an agreement with the various parties in the Trans-Pacific Partnership</w:t>
      </w:r>
      <w:r w:rsidRPr="005A1A1E">
        <w:rPr>
          <w:sz w:val="16"/>
        </w:rPr>
        <w:t xml:space="preserve">, </w:t>
      </w:r>
      <w:r w:rsidRPr="005A1A1E">
        <w:rPr>
          <w:rStyle w:val="StyleUnderline"/>
        </w:rPr>
        <w:t>but also to be able to explain it to</w:t>
      </w:r>
      <w:r w:rsidRPr="00F9141F">
        <w:rPr>
          <w:rStyle w:val="StyleUnderline"/>
        </w:rPr>
        <w:t xml:space="preserve"> the public, and </w:t>
      </w:r>
      <w:r w:rsidRPr="00545CB2">
        <w:rPr>
          <w:rStyle w:val="StyleUnderline"/>
          <w:highlight w:val="yellow"/>
        </w:rPr>
        <w:t xml:space="preserve">to </w:t>
      </w:r>
      <w:r w:rsidRPr="003862EC">
        <w:rPr>
          <w:rStyle w:val="Emphasis"/>
          <w:highlight w:val="yellow"/>
        </w:rPr>
        <w:t>engage</w:t>
      </w:r>
      <w:r w:rsidRPr="003862EC">
        <w:rPr>
          <w:rStyle w:val="Emphasis"/>
        </w:rPr>
        <w:t xml:space="preserve"> in </w:t>
      </w:r>
      <w:r w:rsidRPr="003862EC">
        <w:rPr>
          <w:rStyle w:val="Emphasis"/>
          <w:highlight w:val="yellow"/>
        </w:rPr>
        <w:t>all</w:t>
      </w:r>
      <w:r w:rsidRPr="003862EC">
        <w:rPr>
          <w:rStyle w:val="Emphasis"/>
        </w:rPr>
        <w:t xml:space="preserve"> the </w:t>
      </w:r>
      <w:r w:rsidRPr="003862EC">
        <w:rPr>
          <w:rStyle w:val="Emphasis"/>
          <w:highlight w:val="yellow"/>
        </w:rPr>
        <w:t>stakeholders</w:t>
      </w:r>
      <w:r w:rsidRPr="00545CB2">
        <w:rPr>
          <w:rStyle w:val="StyleUnderline"/>
          <w:highlight w:val="yellow"/>
        </w:rPr>
        <w:t xml:space="preserve"> and to publicly engage</w:t>
      </w:r>
      <w:r w:rsidRPr="00F9141F">
        <w:rPr>
          <w:rStyle w:val="StyleUnderline"/>
        </w:rPr>
        <w:t xml:space="preserve"> with the </w:t>
      </w:r>
      <w:r w:rsidRPr="00545CB2">
        <w:rPr>
          <w:rStyle w:val="StyleUnderline"/>
          <w:highlight w:val="yellow"/>
        </w:rPr>
        <w:t>critics</w:t>
      </w:r>
      <w:r w:rsidRPr="00F9141F">
        <w:rPr>
          <w:rStyle w:val="StyleUnderline"/>
        </w:rPr>
        <w:t xml:space="preserve">, because I think some of the </w:t>
      </w:r>
      <w:r w:rsidRPr="005B1E81">
        <w:rPr>
          <w:rStyle w:val="StyleUnderline"/>
          <w:highlight w:val="yellow"/>
        </w:rPr>
        <w:t>criticism of</w:t>
      </w:r>
      <w:r w:rsidRPr="00F9141F">
        <w:rPr>
          <w:rStyle w:val="StyleUnderline"/>
        </w:rPr>
        <w:t xml:space="preserve"> what we’ve been doing on the </w:t>
      </w:r>
      <w:r w:rsidRPr="005B1E81">
        <w:rPr>
          <w:rStyle w:val="StyleUnderline"/>
          <w:highlight w:val="yellow"/>
        </w:rPr>
        <w:t>T</w:t>
      </w:r>
      <w:r w:rsidRPr="00F9141F">
        <w:rPr>
          <w:rStyle w:val="StyleUnderline"/>
        </w:rPr>
        <w:t>rans-</w:t>
      </w:r>
      <w:r w:rsidRPr="005B1E81">
        <w:rPr>
          <w:rStyle w:val="StyleUnderline"/>
          <w:highlight w:val="yellow"/>
        </w:rPr>
        <w:t>P</w:t>
      </w:r>
      <w:r w:rsidRPr="00F9141F">
        <w:rPr>
          <w:rStyle w:val="StyleUnderline"/>
        </w:rPr>
        <w:t xml:space="preserve">acific </w:t>
      </w:r>
      <w:r w:rsidRPr="005B1E81">
        <w:rPr>
          <w:rStyle w:val="StyleUnderline"/>
          <w:highlight w:val="yellow"/>
        </w:rPr>
        <w:t>P</w:t>
      </w:r>
      <w:r w:rsidRPr="00F9141F">
        <w:rPr>
          <w:rStyle w:val="StyleUnderline"/>
        </w:rPr>
        <w:t xml:space="preserve">artnership </w:t>
      </w:r>
      <w:r w:rsidRPr="005B1E81">
        <w:rPr>
          <w:rStyle w:val="StyleUnderline"/>
          <w:highlight w:val="yellow"/>
        </w:rPr>
        <w:t>is groups fighting the last war</w:t>
      </w:r>
      <w:r w:rsidRPr="00F9141F">
        <w:rPr>
          <w:rStyle w:val="StyleUnderline"/>
        </w:rPr>
        <w:t xml:space="preserve"> as opposed to looking forward</w:t>
      </w:r>
      <w:r w:rsidRPr="00F9141F">
        <w:rPr>
          <w:sz w:val="16"/>
        </w:rPr>
        <w:t xml:space="preserve">,” Obama said, </w:t>
      </w:r>
      <w:r w:rsidRPr="005B1E81">
        <w:rPr>
          <w:rStyle w:val="StyleUnderline"/>
        </w:rPr>
        <w:t xml:space="preserve">referring to </w:t>
      </w:r>
      <w:r w:rsidRPr="005B1E81">
        <w:rPr>
          <w:rStyle w:val="StyleUnderline"/>
          <w:highlight w:val="yellow"/>
        </w:rPr>
        <w:t>trade deals such as NAFTA</w:t>
      </w:r>
      <w:r w:rsidRPr="005B1E81">
        <w:rPr>
          <w:rStyle w:val="StyleUnderline"/>
        </w:rPr>
        <w:t xml:space="preserve"> that </w:t>
      </w:r>
      <w:r w:rsidRPr="005B1E81">
        <w:rPr>
          <w:rStyle w:val="StyleUnderline"/>
          <w:highlight w:val="yellow"/>
        </w:rPr>
        <w:t xml:space="preserve">have been </w:t>
      </w:r>
      <w:r w:rsidRPr="005B1E81">
        <w:rPr>
          <w:rStyle w:val="Emphasis"/>
          <w:highlight w:val="yellow"/>
        </w:rPr>
        <w:t>strongly opposed</w:t>
      </w:r>
      <w:r w:rsidRPr="005B1E81">
        <w:rPr>
          <w:rStyle w:val="StyleUnderline"/>
          <w:highlight w:val="yellow"/>
        </w:rPr>
        <w:t xml:space="preserve"> by the same constituencies</w:t>
      </w:r>
      <w:r w:rsidRPr="00F9141F">
        <w:rPr>
          <w:sz w:val="16"/>
        </w:rPr>
        <w:t>.</w:t>
      </w:r>
      <w:r w:rsidRPr="00F9141F">
        <w:rPr>
          <w:sz w:val="12"/>
        </w:rPr>
        <w:t>∂</w:t>
      </w:r>
      <w:r w:rsidRPr="00F9141F">
        <w:rPr>
          <w:sz w:val="16"/>
        </w:rPr>
        <w:t xml:space="preserve"> “Those who oppose these trade deals ironically are accepting a status quo that is more damaging to American workers,” he continued. “And </w:t>
      </w:r>
      <w:r w:rsidRPr="00545CB2">
        <w:rPr>
          <w:rStyle w:val="StyleUnderline"/>
          <w:highlight w:val="yellow"/>
        </w:rPr>
        <w:t>I’m going</w:t>
      </w:r>
      <w:r w:rsidRPr="00F9141F">
        <w:rPr>
          <w:rStyle w:val="StyleUnderline"/>
        </w:rPr>
        <w:t xml:space="preserve"> to have </w:t>
      </w:r>
      <w:r w:rsidRPr="00545CB2">
        <w:rPr>
          <w:rStyle w:val="StyleUnderline"/>
          <w:highlight w:val="yellow"/>
        </w:rPr>
        <w:t xml:space="preserve">to </w:t>
      </w:r>
      <w:r w:rsidRPr="00125FC3">
        <w:rPr>
          <w:rStyle w:val="Emphasis"/>
          <w:highlight w:val="yellow"/>
        </w:rPr>
        <w:t>engage directly</w:t>
      </w:r>
      <w:r w:rsidRPr="00545CB2">
        <w:rPr>
          <w:rStyle w:val="StyleUnderline"/>
          <w:highlight w:val="yellow"/>
        </w:rPr>
        <w:t xml:space="preserve"> with</w:t>
      </w:r>
      <w:r w:rsidRPr="00F9141F">
        <w:rPr>
          <w:rStyle w:val="StyleUnderline"/>
        </w:rPr>
        <w:t xml:space="preserve"> our friends in </w:t>
      </w:r>
      <w:r w:rsidRPr="00545CB2">
        <w:rPr>
          <w:rStyle w:val="StyleUnderline"/>
          <w:highlight w:val="yellow"/>
        </w:rPr>
        <w:t>labor and</w:t>
      </w:r>
      <w:r w:rsidRPr="00F9141F">
        <w:rPr>
          <w:rStyle w:val="StyleUnderline"/>
        </w:rPr>
        <w:t xml:space="preserve"> our </w:t>
      </w:r>
      <w:r w:rsidRPr="00545CB2">
        <w:rPr>
          <w:rStyle w:val="StyleUnderline"/>
          <w:highlight w:val="yellow"/>
        </w:rPr>
        <w:t>environmental organizations</w:t>
      </w:r>
      <w:r w:rsidRPr="00F9141F">
        <w:rPr>
          <w:rStyle w:val="StyleUnderline"/>
        </w:rPr>
        <w:t xml:space="preserve"> and try to get from them why it is that they think that</w:t>
      </w:r>
      <w:r w:rsidRPr="00F9141F">
        <w:rPr>
          <w:sz w:val="16"/>
        </w:rPr>
        <w:t>.”</w:t>
      </w:r>
      <w:r w:rsidRPr="00F9141F">
        <w:rPr>
          <w:sz w:val="12"/>
        </w:rPr>
        <w:t>∂</w:t>
      </w:r>
      <w:r w:rsidRPr="00F9141F">
        <w:rPr>
          <w:sz w:val="16"/>
        </w:rPr>
        <w:t xml:space="preserve"> U.S. Senator Orrin H</w:t>
      </w:r>
      <w:r w:rsidRPr="00F9141F">
        <w:rPr>
          <w:rStyle w:val="StyleUnderline"/>
        </w:rPr>
        <w:t>a</w:t>
      </w:r>
      <w:r w:rsidRPr="00F9141F">
        <w:rPr>
          <w:sz w:val="16"/>
        </w:rPr>
        <w:t xml:space="preserve">tch (R-Utah), who helped introduce ‘Fast Track’ legislation earlier this year that would hand over the power to negotiate trade agreements from Congress to the president, </w:t>
      </w:r>
      <w:r w:rsidRPr="00F9141F">
        <w:rPr>
          <w:rStyle w:val="StyleUnderline"/>
        </w:rPr>
        <w:t>praised Obama’s remarks</w:t>
      </w:r>
      <w:r w:rsidRPr="00F9141F">
        <w:rPr>
          <w:sz w:val="16"/>
        </w:rPr>
        <w:t>: “</w:t>
      </w:r>
      <w:r w:rsidRPr="00F9141F">
        <w:rPr>
          <w:rStyle w:val="StyleUnderline"/>
        </w:rPr>
        <w:t>This is long overdue</w:t>
      </w:r>
      <w:r w:rsidRPr="00F9141F">
        <w:rPr>
          <w:sz w:val="16"/>
        </w:rPr>
        <w:t>,” he said. “</w:t>
      </w:r>
      <w:r w:rsidRPr="00545CB2">
        <w:rPr>
          <w:rStyle w:val="StyleUnderline"/>
          <w:highlight w:val="yellow"/>
        </w:rPr>
        <w:t xml:space="preserve">The </w:t>
      </w:r>
      <w:r w:rsidRPr="005B1E81">
        <w:rPr>
          <w:rStyle w:val="Emphasis"/>
          <w:highlight w:val="yellow"/>
        </w:rPr>
        <w:t>president’s influence</w:t>
      </w:r>
      <w:r w:rsidRPr="00545CB2">
        <w:rPr>
          <w:rStyle w:val="StyleUnderline"/>
          <w:highlight w:val="yellow"/>
        </w:rPr>
        <w:t xml:space="preserve">, </w:t>
      </w:r>
      <w:r w:rsidRPr="003862EC">
        <w:rPr>
          <w:rStyle w:val="Emphasis"/>
          <w:highlight w:val="yellow"/>
        </w:rPr>
        <w:t>particularly among</w:t>
      </w:r>
      <w:r w:rsidRPr="003862EC">
        <w:rPr>
          <w:rStyle w:val="Emphasis"/>
        </w:rPr>
        <w:t xml:space="preserve"> members of </w:t>
      </w:r>
      <w:r w:rsidRPr="003862EC">
        <w:rPr>
          <w:rStyle w:val="Emphasis"/>
          <w:highlight w:val="yellow"/>
        </w:rPr>
        <w:t>his own party, will be</w:t>
      </w:r>
      <w:r w:rsidRPr="003862EC">
        <w:rPr>
          <w:rStyle w:val="Emphasis"/>
        </w:rPr>
        <w:t xml:space="preserve"> a </w:t>
      </w:r>
      <w:r w:rsidRPr="003862EC">
        <w:rPr>
          <w:rStyle w:val="Emphasis"/>
          <w:highlight w:val="yellow"/>
        </w:rPr>
        <w:t>vital</w:t>
      </w:r>
      <w:r w:rsidRPr="003862EC">
        <w:rPr>
          <w:rStyle w:val="Emphasis"/>
        </w:rPr>
        <w:t xml:space="preserve"> </w:t>
      </w:r>
      <w:r w:rsidRPr="003862EC">
        <w:rPr>
          <w:rStyle w:val="Emphasis"/>
          <w:highlight w:val="yellow"/>
        </w:rPr>
        <w:t>component to congressional efforts.”</w:t>
      </w:r>
    </w:p>
    <w:p w:rsidR="00F21C45" w:rsidRDefault="00F21C45" w:rsidP="00125FC3">
      <w:pPr>
        <w:rPr>
          <w:rStyle w:val="StyleUnderline"/>
        </w:rPr>
      </w:pPr>
    </w:p>
    <w:p w:rsidR="00125FC3" w:rsidRDefault="00125FC3" w:rsidP="00125FC3">
      <w:pPr>
        <w:rPr>
          <w:rStyle w:val="StyleUnderline"/>
        </w:rPr>
      </w:pPr>
    </w:p>
    <w:p w:rsidR="00125FC3" w:rsidRDefault="00125FC3" w:rsidP="00125FC3">
      <w:pPr>
        <w:rPr>
          <w:rStyle w:val="StyleUnderline"/>
        </w:rPr>
      </w:pPr>
    </w:p>
    <w:p w:rsidR="00125FC3" w:rsidRPr="0086016F" w:rsidRDefault="00125FC3" w:rsidP="00125FC3">
      <w:pPr>
        <w:pStyle w:val="Heading4"/>
      </w:pPr>
      <w:r>
        <w:t xml:space="preserve">Intense political opposition to trade is </w:t>
      </w:r>
      <w:r>
        <w:rPr>
          <w:i/>
          <w:u w:val="single"/>
        </w:rPr>
        <w:t xml:space="preserve">focused on TPP - </w:t>
      </w:r>
      <w:r>
        <w:t xml:space="preserve">  only </w:t>
      </w:r>
      <w:proofErr w:type="spellStart"/>
      <w:r>
        <w:t>obama</w:t>
      </w:r>
      <w:proofErr w:type="spellEnd"/>
      <w:r>
        <w:t xml:space="preserve"> PC can overcome resistance – it’s a huge fight and passage not guaranteed</w:t>
      </w:r>
    </w:p>
    <w:p w:rsidR="00125FC3" w:rsidRDefault="00125FC3" w:rsidP="00125FC3">
      <w:r w:rsidRPr="00615860">
        <w:rPr>
          <w:rStyle w:val="Style13ptBold"/>
        </w:rPr>
        <w:t>The Economist 6/12</w:t>
      </w:r>
      <w:r>
        <w:t xml:space="preserve"> [“</w:t>
      </w:r>
      <w:r w:rsidRPr="00615860">
        <w:t>Obama's agenda in the balance</w:t>
      </w:r>
      <w:r>
        <w:t xml:space="preserve">,” </w:t>
      </w:r>
      <w:r w:rsidRPr="00615860">
        <w:t>http://www.economist.com/blogs/democracyinamerica/2015/06/politics-trade</w:t>
      </w:r>
      <w:r>
        <w:t>]</w:t>
      </w:r>
    </w:p>
    <w:p w:rsidR="00125FC3" w:rsidRPr="0086016F" w:rsidRDefault="00125FC3" w:rsidP="00125FC3">
      <w:pPr>
        <w:rPr>
          <w:sz w:val="14"/>
        </w:rPr>
      </w:pPr>
      <w:r w:rsidRPr="005B256E">
        <w:rPr>
          <w:rStyle w:val="StyleUnderline"/>
        </w:rPr>
        <w:t xml:space="preserve">But regardless of what members of Congress believe personally, trade </w:t>
      </w:r>
      <w:r w:rsidRPr="00A66C37">
        <w:rPr>
          <w:rStyle w:val="StyleUnderline"/>
          <w:highlight w:val="yellow"/>
        </w:rPr>
        <w:t>unions and</w:t>
      </w:r>
      <w:r w:rsidRPr="005B256E">
        <w:rPr>
          <w:rStyle w:val="StyleUnderline"/>
        </w:rPr>
        <w:t xml:space="preserve"> left-wing grassroots </w:t>
      </w:r>
      <w:r w:rsidRPr="00A66C37">
        <w:rPr>
          <w:rStyle w:val="StyleUnderline"/>
          <w:highlight w:val="yellow"/>
        </w:rPr>
        <w:t xml:space="preserve">campaign groups have done an </w:t>
      </w:r>
      <w:r w:rsidRPr="00125FC3">
        <w:rPr>
          <w:rStyle w:val="Emphasis"/>
          <w:highlight w:val="yellow"/>
        </w:rPr>
        <w:t>effective job</w:t>
      </w:r>
      <w:r w:rsidRPr="00125FC3">
        <w:rPr>
          <w:rStyle w:val="Emphasis"/>
        </w:rPr>
        <w:t xml:space="preserve"> of in</w:t>
      </w:r>
      <w:r w:rsidRPr="00125FC3">
        <w:rPr>
          <w:rStyle w:val="Emphasis"/>
          <w:highlight w:val="yellow"/>
        </w:rPr>
        <w:t>timidating House Democrats</w:t>
      </w:r>
      <w:r w:rsidRPr="00A66C37">
        <w:rPr>
          <w:rStyle w:val="StyleUnderline"/>
          <w:highlight w:val="yellow"/>
        </w:rPr>
        <w:t xml:space="preserve"> into a defensive crouch on trade</w:t>
      </w:r>
      <w:r w:rsidRPr="0086016F">
        <w:rPr>
          <w:sz w:val="14"/>
        </w:rPr>
        <w:t xml:space="preserve">, </w:t>
      </w:r>
      <w:r w:rsidRPr="00A66C37">
        <w:rPr>
          <w:rStyle w:val="StyleUnderline"/>
          <w:highlight w:val="yellow"/>
        </w:rPr>
        <w:t>threatening to punish members who defy them</w:t>
      </w:r>
      <w:r w:rsidRPr="00A66C37">
        <w:rPr>
          <w:rStyle w:val="StyleUnderline"/>
        </w:rPr>
        <w:t xml:space="preserve"> </w:t>
      </w:r>
      <w:r w:rsidRPr="0086016F">
        <w:rPr>
          <w:rStyle w:val="StyleUnderline"/>
          <w:highlight w:val="yellow"/>
        </w:rPr>
        <w:t>by withholding campaign funds</w:t>
      </w:r>
      <w:r w:rsidRPr="00A66C37">
        <w:rPr>
          <w:rStyle w:val="StyleUnderline"/>
        </w:rPr>
        <w:t xml:space="preserve"> and help from grassroots activists.</w:t>
      </w:r>
      <w:r w:rsidRPr="0086016F">
        <w:rPr>
          <w:rStyle w:val="StyleUnderline"/>
          <w:sz w:val="12"/>
          <w:u w:val="none"/>
        </w:rPr>
        <w:t>¶</w:t>
      </w:r>
      <w:r w:rsidRPr="0086016F">
        <w:rPr>
          <w:sz w:val="14"/>
        </w:rPr>
        <w:t xml:space="preserve"> Union bosses, populist Democrats and some populist Republicans crowed with triumph after Friday’s votes, saying that TPA had to be stopped </w:t>
      </w:r>
      <w:r w:rsidRPr="0086016F">
        <w:rPr>
          <w:rStyle w:val="StyleUnderline"/>
          <w:highlight w:val="yellow"/>
        </w:rPr>
        <w:t>to prevent more jobs from being outsourced to Asia</w:t>
      </w:r>
      <w:r w:rsidRPr="0086016F">
        <w:rPr>
          <w:sz w:val="14"/>
        </w:rPr>
        <w:t xml:space="preserve">, and—in the words of Richard </w:t>
      </w:r>
      <w:proofErr w:type="spellStart"/>
      <w:r w:rsidRPr="0086016F">
        <w:rPr>
          <w:sz w:val="14"/>
        </w:rPr>
        <w:t>Trumka</w:t>
      </w:r>
      <w:proofErr w:type="spellEnd"/>
      <w:r w:rsidRPr="0086016F">
        <w:rPr>
          <w:sz w:val="14"/>
        </w:rPr>
        <w:t>, the president of the vast AFL-CIO union—to “send a message that our government belongs not to the highest corporate bidders but to the working people who make our country run.”</w:t>
      </w:r>
      <w:r w:rsidRPr="0086016F">
        <w:rPr>
          <w:sz w:val="12"/>
        </w:rPr>
        <w:t>¶</w:t>
      </w:r>
      <w:r w:rsidRPr="0086016F">
        <w:rPr>
          <w:sz w:val="14"/>
        </w:rPr>
        <w:t xml:space="preserve"> </w:t>
      </w:r>
      <w:r w:rsidRPr="00A66C37">
        <w:rPr>
          <w:rStyle w:val="StyleUnderline"/>
          <w:highlight w:val="yellow"/>
        </w:rPr>
        <w:t>Opponents</w:t>
      </w:r>
      <w:r w:rsidRPr="00A66C37">
        <w:rPr>
          <w:rStyle w:val="StyleUnderline"/>
        </w:rPr>
        <w:t xml:space="preserve"> of </w:t>
      </w:r>
      <w:proofErr w:type="spellStart"/>
      <w:r w:rsidRPr="00A66C37">
        <w:rPr>
          <w:rStyle w:val="StyleUnderline"/>
        </w:rPr>
        <w:t>Mr</w:t>
      </w:r>
      <w:proofErr w:type="spellEnd"/>
      <w:r w:rsidRPr="00A66C37">
        <w:rPr>
          <w:rStyle w:val="StyleUnderline"/>
        </w:rPr>
        <w:t xml:space="preserve"> Obama’s plans for global trade</w:t>
      </w:r>
      <w:r w:rsidRPr="0086016F">
        <w:rPr>
          <w:sz w:val="14"/>
        </w:rPr>
        <w:t xml:space="preserve"> have no trouble painting a picture of how they would like the world to function. </w:t>
      </w:r>
      <w:proofErr w:type="spellStart"/>
      <w:r w:rsidRPr="0086016F">
        <w:rPr>
          <w:sz w:val="14"/>
        </w:rPr>
        <w:t>Mr</w:t>
      </w:r>
      <w:proofErr w:type="spellEnd"/>
      <w:r w:rsidRPr="0086016F">
        <w:rPr>
          <w:sz w:val="14"/>
        </w:rPr>
        <w:t xml:space="preserve"> </w:t>
      </w:r>
      <w:proofErr w:type="spellStart"/>
      <w:r w:rsidRPr="0086016F">
        <w:rPr>
          <w:sz w:val="14"/>
        </w:rPr>
        <w:t>Trumka</w:t>
      </w:r>
      <w:proofErr w:type="spellEnd"/>
      <w:r w:rsidRPr="0086016F">
        <w:rPr>
          <w:sz w:val="14"/>
        </w:rPr>
        <w:t xml:space="preserve"> says that working America wants “fair wages, safe working conditions and a real opportunity to compete in the global economy.” </w:t>
      </w:r>
      <w:proofErr w:type="spellStart"/>
      <w:r w:rsidRPr="0086016F">
        <w:rPr>
          <w:sz w:val="14"/>
        </w:rPr>
        <w:t>Mrs</w:t>
      </w:r>
      <w:proofErr w:type="spellEnd"/>
      <w:r w:rsidRPr="0086016F">
        <w:rPr>
          <w:sz w:val="14"/>
        </w:rPr>
        <w:t xml:space="preserve"> Pelosi told House colleagues that: “Whatever the deal is with other countries, we want a better deal for America’s workers.”</w:t>
      </w:r>
      <w:r w:rsidRPr="0086016F">
        <w:rPr>
          <w:sz w:val="12"/>
        </w:rPr>
        <w:t>¶</w:t>
      </w:r>
      <w:r w:rsidRPr="0086016F">
        <w:rPr>
          <w:sz w:val="14"/>
        </w:rPr>
        <w:t xml:space="preserve"> Opponents do not offer concrete suggestions about how America might unilaterally achieve much more </w:t>
      </w:r>
      <w:proofErr w:type="spellStart"/>
      <w:r w:rsidRPr="0086016F">
        <w:rPr>
          <w:sz w:val="14"/>
        </w:rPr>
        <w:t>favourable</w:t>
      </w:r>
      <w:proofErr w:type="spellEnd"/>
      <w:r w:rsidRPr="0086016F">
        <w:rPr>
          <w:sz w:val="14"/>
        </w:rPr>
        <w:t xml:space="preserve"> conditions for its workers in an age of intense global competition. They are conspicuously uninterested in trying to recruit foreign governments as allies. Instead they </w:t>
      </w:r>
      <w:r w:rsidRPr="00A66C37">
        <w:rPr>
          <w:rStyle w:val="StyleUnderline"/>
        </w:rPr>
        <w:t xml:space="preserve">attack </w:t>
      </w:r>
      <w:proofErr w:type="spellStart"/>
      <w:r w:rsidRPr="00A66C37">
        <w:rPr>
          <w:rStyle w:val="StyleUnderline"/>
        </w:rPr>
        <w:t>Mr</w:t>
      </w:r>
      <w:proofErr w:type="spellEnd"/>
      <w:r w:rsidRPr="00A66C37">
        <w:rPr>
          <w:rStyle w:val="StyleUnderline"/>
        </w:rPr>
        <w:t xml:space="preserve"> Obama for failing to sue foreign governments often enough over their local environmental and </w:t>
      </w:r>
      <w:proofErr w:type="spellStart"/>
      <w:r w:rsidRPr="00A66C37">
        <w:rPr>
          <w:rStyle w:val="StyleUnderline"/>
        </w:rPr>
        <w:t>labour</w:t>
      </w:r>
      <w:proofErr w:type="spellEnd"/>
      <w:r w:rsidRPr="00A66C37">
        <w:rPr>
          <w:rStyle w:val="StyleUnderline"/>
        </w:rPr>
        <w:t xml:space="preserve"> standards. They </w:t>
      </w:r>
      <w:r w:rsidRPr="00A66C37">
        <w:rPr>
          <w:rStyle w:val="StyleUnderline"/>
          <w:highlight w:val="yellow"/>
        </w:rPr>
        <w:t>accuse</w:t>
      </w:r>
      <w:r w:rsidRPr="00A66C37">
        <w:rPr>
          <w:rStyle w:val="StyleUnderline"/>
        </w:rPr>
        <w:t xml:space="preserve"> previous </w:t>
      </w:r>
      <w:r w:rsidRPr="00A66C37">
        <w:rPr>
          <w:rStyle w:val="StyleUnderline"/>
          <w:highlight w:val="yellow"/>
        </w:rPr>
        <w:t>trade pacts of hollowing out</w:t>
      </w:r>
      <w:r w:rsidRPr="00A66C37">
        <w:rPr>
          <w:rStyle w:val="StyleUnderline"/>
        </w:rPr>
        <w:t xml:space="preserve"> American </w:t>
      </w:r>
      <w:r w:rsidRPr="00A66C37">
        <w:rPr>
          <w:rStyle w:val="StyleUnderline"/>
          <w:highlight w:val="yellow"/>
        </w:rPr>
        <w:t>manufacturing</w:t>
      </w:r>
      <w:r w:rsidRPr="0086016F">
        <w:rPr>
          <w:sz w:val="14"/>
        </w:rPr>
        <w:t xml:space="preserve"> (though as trade defenders note, America has no free-trade deal with China, and that did nothing to slow China’s rise as an export powerhouse). Above all, </w:t>
      </w:r>
      <w:r w:rsidRPr="00A66C37">
        <w:rPr>
          <w:rStyle w:val="StyleUnderline"/>
        </w:rPr>
        <w:t>they scorn the argument that lowering barriers to trade might be to the benefit</w:t>
      </w:r>
      <w:r w:rsidRPr="0086016F">
        <w:rPr>
          <w:sz w:val="14"/>
        </w:rPr>
        <w:t xml:space="preserve"> of a large, rich, innovative country such as America.</w:t>
      </w:r>
      <w:r w:rsidRPr="0086016F">
        <w:rPr>
          <w:sz w:val="12"/>
        </w:rPr>
        <w:t>¶</w:t>
      </w:r>
      <w:r w:rsidRPr="0086016F">
        <w:rPr>
          <w:sz w:val="14"/>
        </w:rPr>
        <w:t xml:space="preserve"> </w:t>
      </w:r>
      <w:r w:rsidRPr="005B256E">
        <w:rPr>
          <w:rStyle w:val="StyleUnderline"/>
        </w:rPr>
        <w:t>The iron</w:t>
      </w:r>
      <w:r w:rsidRPr="0086016F">
        <w:rPr>
          <w:rStyle w:val="StyleUnderline"/>
        </w:rPr>
        <w:t>y is that—in presidential elections at least—Democrats rely increasingly on the votes from Drawbridge Down bits of America to win</w:t>
      </w:r>
      <w:r w:rsidRPr="0086016F">
        <w:rPr>
          <w:sz w:val="14"/>
        </w:rPr>
        <w:t xml:space="preserve">. </w:t>
      </w:r>
      <w:r w:rsidRPr="0086016F">
        <w:rPr>
          <w:rStyle w:val="StyleUnderline"/>
        </w:rPr>
        <w:t>The Obama coalition that handed the White House to Democrats in 2008 and 2012 is built on groups whose members stand out in opinion polls for their confidence that free trade helps the country more than it hurts it,</w:t>
      </w:r>
      <w:r w:rsidRPr="0086016F">
        <w:rPr>
          <w:sz w:val="14"/>
        </w:rPr>
        <w:t xml:space="preserve"> such as college graduates and non-whites. Meanwhile Democrats have already lost many of the blue-collar white voters who are most </w:t>
      </w:r>
      <w:proofErr w:type="spellStart"/>
      <w:r w:rsidRPr="0086016F">
        <w:rPr>
          <w:sz w:val="14"/>
        </w:rPr>
        <w:t>sceptical</w:t>
      </w:r>
      <w:proofErr w:type="spellEnd"/>
      <w:r w:rsidRPr="0086016F">
        <w:rPr>
          <w:sz w:val="14"/>
        </w:rPr>
        <w:t xml:space="preserve"> of trade (and whose relative weight in the electorate goes down with each passing year). </w:t>
      </w:r>
      <w:r w:rsidRPr="00A66C37">
        <w:rPr>
          <w:rStyle w:val="StyleUnderline"/>
        </w:rPr>
        <w:t xml:space="preserve">Alas, </w:t>
      </w:r>
      <w:r w:rsidRPr="0086016F">
        <w:rPr>
          <w:rStyle w:val="StyleUnderline"/>
          <w:highlight w:val="yellow"/>
        </w:rPr>
        <w:t>in congressional elections</w:t>
      </w:r>
      <w:r w:rsidRPr="00A66C37">
        <w:rPr>
          <w:rStyle w:val="StyleUnderline"/>
        </w:rPr>
        <w:t xml:space="preserve"> those same </w:t>
      </w:r>
      <w:r w:rsidRPr="0086016F">
        <w:rPr>
          <w:rStyle w:val="StyleUnderline"/>
          <w:highlight w:val="yellow"/>
        </w:rPr>
        <w:t>shifting demographic forces work differently</w:t>
      </w:r>
      <w:r w:rsidRPr="00A66C37">
        <w:rPr>
          <w:rStyle w:val="StyleUnderline"/>
        </w:rPr>
        <w:t>. Non-whites and other Obama fans, such as the young, rarely vote in non-presidential contests, leaving Republicans to pick up blue-collar white districts that once elected centrist Democrats</w:t>
      </w:r>
      <w:r w:rsidRPr="0086016F">
        <w:rPr>
          <w:sz w:val="14"/>
        </w:rPr>
        <w:t xml:space="preserve">. </w:t>
      </w:r>
      <w:r w:rsidRPr="00CF31E7">
        <w:rPr>
          <w:rStyle w:val="StyleUnderline"/>
        </w:rPr>
        <w:t xml:space="preserve">That has left the Democratic Party smaller and more uniformly left-wing, </w:t>
      </w:r>
      <w:r w:rsidRPr="00A66C37">
        <w:rPr>
          <w:rStyle w:val="StyleUnderline"/>
          <w:highlight w:val="yellow"/>
        </w:rPr>
        <w:t>which</w:t>
      </w:r>
      <w:r w:rsidRPr="00CF31E7">
        <w:rPr>
          <w:rStyle w:val="StyleUnderline"/>
        </w:rPr>
        <w:t xml:space="preserve"> helps to </w:t>
      </w:r>
      <w:r w:rsidRPr="00A66C37">
        <w:rPr>
          <w:rStyle w:val="StyleUnderline"/>
          <w:highlight w:val="yellow"/>
        </w:rPr>
        <w:t xml:space="preserve">explain why today’s House members are </w:t>
      </w:r>
      <w:r w:rsidRPr="0086016F">
        <w:rPr>
          <w:rStyle w:val="Emphasis"/>
          <w:highlight w:val="yellow"/>
        </w:rPr>
        <w:t xml:space="preserve">taking such a </w:t>
      </w:r>
      <w:proofErr w:type="spellStart"/>
      <w:r w:rsidRPr="0086016F">
        <w:rPr>
          <w:rStyle w:val="Emphasis"/>
          <w:highlight w:val="yellow"/>
        </w:rPr>
        <w:t>sceptical</w:t>
      </w:r>
      <w:proofErr w:type="spellEnd"/>
      <w:r w:rsidRPr="0086016F">
        <w:rPr>
          <w:rStyle w:val="Emphasis"/>
          <w:highlight w:val="yellow"/>
        </w:rPr>
        <w:t xml:space="preserve"> line on trade with Asia</w:t>
      </w:r>
      <w:r w:rsidRPr="00CF31E7">
        <w:rPr>
          <w:rStyle w:val="StyleUnderline"/>
        </w:rPr>
        <w:t>.</w:t>
      </w:r>
      <w:r w:rsidRPr="0086016F">
        <w:rPr>
          <w:rStyle w:val="StyleUnderline"/>
          <w:sz w:val="12"/>
          <w:u w:val="none"/>
        </w:rPr>
        <w:t>¶</w:t>
      </w:r>
      <w:r w:rsidRPr="00CF31E7">
        <w:rPr>
          <w:rStyle w:val="StyleUnderline"/>
          <w:sz w:val="12"/>
        </w:rPr>
        <w:t xml:space="preserve"> </w:t>
      </w:r>
      <w:r w:rsidRPr="00CF31E7">
        <w:rPr>
          <w:rStyle w:val="StyleUnderline"/>
        </w:rPr>
        <w:t xml:space="preserve">Barack </w:t>
      </w:r>
      <w:r w:rsidRPr="00013351">
        <w:rPr>
          <w:rStyle w:val="StyleUnderline"/>
          <w:highlight w:val="yellow"/>
        </w:rPr>
        <w:t xml:space="preserve">Obama faces a </w:t>
      </w:r>
      <w:r w:rsidRPr="0086016F">
        <w:rPr>
          <w:rStyle w:val="Emphasis"/>
          <w:highlight w:val="yellow"/>
        </w:rPr>
        <w:t>showdown with his party over trade</w:t>
      </w:r>
      <w:r w:rsidRPr="0086016F">
        <w:rPr>
          <w:rStyle w:val="StyleUnderline"/>
          <w:sz w:val="12"/>
          <w:u w:val="none"/>
        </w:rPr>
        <w:t>¶</w:t>
      </w:r>
      <w:r w:rsidRPr="0086016F">
        <w:rPr>
          <w:sz w:val="14"/>
        </w:rPr>
        <w:t xml:space="preserve"> Republican leaders in the House have effectively given </w:t>
      </w:r>
      <w:proofErr w:type="spellStart"/>
      <w:r w:rsidRPr="0086016F">
        <w:rPr>
          <w:sz w:val="14"/>
        </w:rPr>
        <w:t>Mr</w:t>
      </w:r>
      <w:proofErr w:type="spellEnd"/>
      <w:r w:rsidRPr="0086016F">
        <w:rPr>
          <w:sz w:val="14"/>
        </w:rPr>
        <w:t xml:space="preserve"> Obama three days</w:t>
      </w:r>
      <w:r w:rsidRPr="00A66C37">
        <w:rPr>
          <w:rStyle w:val="StyleUnderline"/>
        </w:rPr>
        <w:t xml:space="preserve"> to persuade a few more of his members to back him.</w:t>
      </w:r>
      <w:r w:rsidRPr="0086016F">
        <w:rPr>
          <w:sz w:val="14"/>
        </w:rPr>
        <w:t xml:space="preserve"> By his somewhat chilly standards </w:t>
      </w:r>
      <w:r w:rsidRPr="00A66C37">
        <w:rPr>
          <w:rStyle w:val="StyleUnderline"/>
          <w:highlight w:val="yellow"/>
        </w:rPr>
        <w:t xml:space="preserve">the president has already been on a </w:t>
      </w:r>
      <w:r w:rsidRPr="00A66C37">
        <w:rPr>
          <w:rStyle w:val="Emphasis"/>
          <w:highlight w:val="yellow"/>
        </w:rPr>
        <w:t>charm offensive</w:t>
      </w:r>
      <w:r w:rsidRPr="00A66C37">
        <w:rPr>
          <w:rStyle w:val="StyleUnderline"/>
          <w:highlight w:val="yellow"/>
        </w:rPr>
        <w:t xml:space="preserve"> with House Democrats</w:t>
      </w:r>
      <w:r w:rsidRPr="0086016F">
        <w:rPr>
          <w:sz w:val="14"/>
        </w:rPr>
        <w:t xml:space="preserve"> for weeks, flying chosen members on Air Force One and even dropping in on the annual congressional baseball game on June 11th. </w:t>
      </w:r>
      <w:proofErr w:type="spellStart"/>
      <w:r w:rsidRPr="0086016F">
        <w:rPr>
          <w:sz w:val="14"/>
        </w:rPr>
        <w:t>Mr</w:t>
      </w:r>
      <w:proofErr w:type="spellEnd"/>
      <w:r w:rsidRPr="0086016F">
        <w:rPr>
          <w:sz w:val="14"/>
        </w:rPr>
        <w:t xml:space="preserve"> </w:t>
      </w:r>
      <w:r w:rsidRPr="00A66C37">
        <w:rPr>
          <w:rStyle w:val="StyleUnderline"/>
          <w:highlight w:val="yellow"/>
        </w:rPr>
        <w:t xml:space="preserve">Obama has </w:t>
      </w:r>
      <w:r w:rsidRPr="00125FC3">
        <w:rPr>
          <w:rStyle w:val="Emphasis"/>
          <w:highlight w:val="yellow"/>
        </w:rPr>
        <w:t>promised to campaign for any members who face rebellions</w:t>
      </w:r>
      <w:r w:rsidRPr="00125FC3">
        <w:rPr>
          <w:rStyle w:val="Emphasis"/>
        </w:rPr>
        <w:t xml:space="preserve"> in their home districts </w:t>
      </w:r>
      <w:r w:rsidRPr="00125FC3">
        <w:rPr>
          <w:rStyle w:val="Emphasis"/>
          <w:highlight w:val="yellow"/>
        </w:rPr>
        <w:t>as a result of backing him on trade</w:t>
      </w:r>
      <w:r w:rsidRPr="0086016F">
        <w:rPr>
          <w:sz w:val="14"/>
        </w:rPr>
        <w:t>. That promise has less potency than it once did.</w:t>
      </w:r>
      <w:r w:rsidRPr="0086016F">
        <w:rPr>
          <w:sz w:val="12"/>
        </w:rPr>
        <w:t>¶</w:t>
      </w:r>
      <w:r w:rsidRPr="0086016F">
        <w:rPr>
          <w:sz w:val="14"/>
        </w:rPr>
        <w:t xml:space="preserve"> Meanwhile </w:t>
      </w:r>
      <w:proofErr w:type="spellStart"/>
      <w:r w:rsidRPr="0086016F">
        <w:rPr>
          <w:sz w:val="14"/>
        </w:rPr>
        <w:t>Mrs</w:t>
      </w:r>
      <w:proofErr w:type="spellEnd"/>
      <w:r w:rsidRPr="0086016F">
        <w:rPr>
          <w:sz w:val="14"/>
        </w:rPr>
        <w:t xml:space="preserve"> Pelosi is demanding that Republicans bribe Democratic members to support TPA and TAA (which pass together in a single bill, for procedural reasons, to avoid a conflict with the bill already passed by the Senate). In a letter to her members, </w:t>
      </w:r>
      <w:proofErr w:type="spellStart"/>
      <w:r w:rsidRPr="0086016F">
        <w:rPr>
          <w:sz w:val="14"/>
        </w:rPr>
        <w:t>Mrs</w:t>
      </w:r>
      <w:proofErr w:type="spellEnd"/>
      <w:r w:rsidRPr="0086016F">
        <w:rPr>
          <w:sz w:val="14"/>
        </w:rPr>
        <w:t xml:space="preserve"> Pelosi says the prospects of a trade bill passing would be “greatly improved” if Republicans were to support a big package of federal funding for highways and other transportation infrastructure. It is unclear whether </w:t>
      </w:r>
      <w:proofErr w:type="spellStart"/>
      <w:r w:rsidRPr="0086016F">
        <w:rPr>
          <w:sz w:val="14"/>
        </w:rPr>
        <w:t>Mrs</w:t>
      </w:r>
      <w:proofErr w:type="spellEnd"/>
      <w:r w:rsidRPr="0086016F">
        <w:rPr>
          <w:sz w:val="14"/>
        </w:rPr>
        <w:t xml:space="preserve"> Pelosi is offering a lifeline by suggesting this price for her help: many Republicans may find her intervention deeply provocative.</w:t>
      </w:r>
      <w:r w:rsidRPr="0086016F">
        <w:rPr>
          <w:sz w:val="12"/>
        </w:rPr>
        <w:t>¶</w:t>
      </w:r>
      <w:r w:rsidRPr="0086016F">
        <w:rPr>
          <w:sz w:val="14"/>
        </w:rPr>
        <w:t xml:space="preserve"> A Democratic member of Congress thinks there is a "decent" chance the trade measures could still be revived, not least because business and pro-trade lobbies now know how important TAA is to getting a deal done, and will push Republicans harder to back it.</w:t>
      </w:r>
      <w:r w:rsidRPr="0086016F">
        <w:rPr>
          <w:sz w:val="12"/>
        </w:rPr>
        <w:t>¶</w:t>
      </w:r>
      <w:r w:rsidRPr="0086016F">
        <w:rPr>
          <w:sz w:val="14"/>
        </w:rPr>
        <w:t xml:space="preserve"> </w:t>
      </w:r>
      <w:r w:rsidRPr="00A66C37">
        <w:rPr>
          <w:rStyle w:val="StyleUnderline"/>
        </w:rPr>
        <w:t xml:space="preserve">Asian allies could be forgiven for watching this debate with despair, as </w:t>
      </w:r>
      <w:proofErr w:type="spellStart"/>
      <w:r w:rsidRPr="00A66C37">
        <w:rPr>
          <w:rStyle w:val="StyleUnderline"/>
        </w:rPr>
        <w:t>Mr</w:t>
      </w:r>
      <w:proofErr w:type="spellEnd"/>
      <w:r w:rsidRPr="00A66C37">
        <w:rPr>
          <w:rStyle w:val="StyleUnderline"/>
        </w:rPr>
        <w:t xml:space="preserve"> Obama’s grand strategy for rebalancing America’s economic and strategic focus towards the Pacific region is bogged down</w:t>
      </w:r>
      <w:r w:rsidRPr="0086016F">
        <w:rPr>
          <w:sz w:val="14"/>
        </w:rPr>
        <w:t xml:space="preserve"> by rows about crumbling interstate bridges. </w:t>
      </w:r>
      <w:r w:rsidRPr="0086016F">
        <w:rPr>
          <w:rStyle w:val="StyleUnderline"/>
          <w:highlight w:val="yellow"/>
        </w:rPr>
        <w:t>China</w:t>
      </w:r>
      <w:r w:rsidRPr="00A66C37">
        <w:rPr>
          <w:rStyle w:val="StyleUnderline"/>
        </w:rPr>
        <w:t xml:space="preserve"> is not one of the 12 countries in the TPP pact, and Chinese leaders </w:t>
      </w:r>
      <w:r w:rsidRPr="0086016F">
        <w:rPr>
          <w:rStyle w:val="StyleUnderline"/>
          <w:highlight w:val="yellow"/>
        </w:rPr>
        <w:t>would love to think</w:t>
      </w:r>
      <w:r w:rsidRPr="00A66C37">
        <w:rPr>
          <w:rStyle w:val="StyleUnderline"/>
        </w:rPr>
        <w:t xml:space="preserve"> that </w:t>
      </w:r>
      <w:r w:rsidRPr="0086016F">
        <w:rPr>
          <w:rStyle w:val="StyleUnderline"/>
          <w:highlight w:val="yellow"/>
        </w:rPr>
        <w:t>America’s democracy is too dysfunctional to offer Asia</w:t>
      </w:r>
      <w:r w:rsidRPr="00A66C37">
        <w:rPr>
          <w:rStyle w:val="StyleUnderline"/>
        </w:rPr>
        <w:t xml:space="preserve"> an alternative model of </w:t>
      </w:r>
      <w:r w:rsidRPr="0086016F">
        <w:rPr>
          <w:rStyle w:val="StyleUnderline"/>
          <w:highlight w:val="yellow"/>
        </w:rPr>
        <w:t>economic governance</w:t>
      </w:r>
      <w:r w:rsidRPr="0086016F">
        <w:rPr>
          <w:sz w:val="14"/>
          <w:highlight w:val="yellow"/>
        </w:rPr>
        <w:t xml:space="preserve">. </w:t>
      </w:r>
      <w:r w:rsidRPr="0086016F">
        <w:rPr>
          <w:rStyle w:val="StyleUnderline"/>
          <w:b/>
          <w:highlight w:val="yellow"/>
        </w:rPr>
        <w:t>Congress does not have long to prove foreign friends and rivals wrong.</w:t>
      </w:r>
      <w:r>
        <w:rPr>
          <w:rStyle w:val="StyleUnderline"/>
          <w:b/>
        </w:rPr>
        <w:t xml:space="preserve"> </w:t>
      </w:r>
    </w:p>
    <w:p w:rsidR="00125FC3" w:rsidRPr="00C13448" w:rsidRDefault="00125FC3" w:rsidP="00125FC3">
      <w:pPr>
        <w:rPr>
          <w:rStyle w:val="StyleUnderline"/>
        </w:rPr>
      </w:pPr>
    </w:p>
    <w:p w:rsidR="00125FC3" w:rsidRDefault="00125FC3" w:rsidP="00125FC3"/>
    <w:p w:rsidR="00125FC3" w:rsidRPr="00396EB0" w:rsidRDefault="00125FC3" w:rsidP="00125FC3">
      <w:pPr>
        <w:pStyle w:val="Heading4"/>
      </w:pPr>
      <w:r>
        <w:t xml:space="preserve">Obama using all available PC on TPP now, that’s key to passage -  </w:t>
      </w:r>
      <w:proofErr w:type="spellStart"/>
      <w:r>
        <w:t>its</w:t>
      </w:r>
      <w:proofErr w:type="spellEnd"/>
      <w:r>
        <w:t xml:space="preserve"> his top political priority</w:t>
      </w:r>
    </w:p>
    <w:p w:rsidR="00125FC3" w:rsidRPr="00CC3DBB" w:rsidRDefault="00125FC3" w:rsidP="00125FC3">
      <w:pPr>
        <w:rPr>
          <w:bCs/>
          <w:sz w:val="26"/>
        </w:rPr>
      </w:pPr>
      <w:r>
        <w:rPr>
          <w:rStyle w:val="Style13ptBold"/>
        </w:rPr>
        <w:t xml:space="preserve">Kane, 6/12  </w:t>
      </w:r>
      <w:r w:rsidRPr="00396EB0">
        <w:rPr>
          <w:rStyle w:val="Style13ptBold"/>
          <w:b w:val="0"/>
        </w:rPr>
        <w:t xml:space="preserve">-- </w:t>
      </w:r>
      <w:r w:rsidRPr="00396EB0">
        <w:rPr>
          <w:rStyle w:val="Style13ptBold"/>
          <w:b w:val="0"/>
          <w:sz w:val="18"/>
          <w:szCs w:val="18"/>
        </w:rPr>
        <w:t>Paul, Covers White House and Politics for Washington Post, Washington Post, http://www.washingtonpost.com/politics/president-obama-is-all-in-on-trade-sees-it-as-a-cornerstone-of-his-legacy/2015/06/12/32b6dce8-1073-11e5-a0dc-2b6f404ff5cf_story.html</w:t>
      </w:r>
    </w:p>
    <w:p w:rsidR="00125FC3" w:rsidRPr="00CC3DBB" w:rsidRDefault="00125FC3" w:rsidP="00125FC3">
      <w:pPr>
        <w:rPr>
          <w:sz w:val="14"/>
        </w:rPr>
      </w:pPr>
      <w:r w:rsidRPr="00CC3DBB">
        <w:rPr>
          <w:sz w:val="14"/>
        </w:rPr>
        <w:t xml:space="preserve">Friday’s setback dimmed </w:t>
      </w:r>
      <w:r w:rsidRPr="009A3049">
        <w:rPr>
          <w:rStyle w:val="StyleUnderline"/>
          <w:highlight w:val="yellow"/>
        </w:rPr>
        <w:t>hopes</w:t>
      </w:r>
      <w:r w:rsidRPr="009A3049">
        <w:rPr>
          <w:rStyle w:val="StyleUnderline"/>
        </w:rPr>
        <w:t xml:space="preserve"> at the White House </w:t>
      </w:r>
      <w:r w:rsidRPr="009A3049">
        <w:rPr>
          <w:rStyle w:val="StyleUnderline"/>
          <w:highlight w:val="yellow"/>
        </w:rPr>
        <w:t>that Obama will be able to complete</w:t>
      </w:r>
      <w:r w:rsidRPr="009A3049">
        <w:rPr>
          <w:rStyle w:val="StyleUnderline"/>
        </w:rPr>
        <w:t xml:space="preserve"> the</w:t>
      </w:r>
      <w:r w:rsidRPr="00CC3DBB">
        <w:rPr>
          <w:sz w:val="14"/>
        </w:rPr>
        <w:t xml:space="preserve"> Trans-Pacific Partnership </w:t>
      </w:r>
      <w:r w:rsidRPr="009A3049">
        <w:rPr>
          <w:sz w:val="14"/>
          <w:highlight w:val="yellow"/>
        </w:rPr>
        <w:t>(</w:t>
      </w:r>
      <w:r w:rsidRPr="009A3049">
        <w:rPr>
          <w:rStyle w:val="StyleUnderline"/>
          <w:highlight w:val="yellow"/>
        </w:rPr>
        <w:t>TPP), a sweeping free-trade</w:t>
      </w:r>
      <w:r w:rsidRPr="009A3049">
        <w:rPr>
          <w:rStyle w:val="StyleUnderline"/>
        </w:rPr>
        <w:t xml:space="preserve"> and regulatory </w:t>
      </w:r>
      <w:r w:rsidRPr="009A3049">
        <w:rPr>
          <w:rStyle w:val="StyleUnderline"/>
          <w:highlight w:val="yellow"/>
        </w:rPr>
        <w:t>pact</w:t>
      </w:r>
      <w:r w:rsidRPr="009A3049">
        <w:rPr>
          <w:rStyle w:val="StyleUnderline"/>
        </w:rPr>
        <w:t xml:space="preserve"> that </w:t>
      </w:r>
      <w:r w:rsidRPr="009A3049">
        <w:rPr>
          <w:rStyle w:val="StyleUnderline"/>
          <w:highlight w:val="yellow"/>
        </w:rPr>
        <w:t xml:space="preserve">he has called </w:t>
      </w:r>
      <w:r w:rsidRPr="009A3049">
        <w:rPr>
          <w:rStyle w:val="Emphasis"/>
          <w:highlight w:val="yellow"/>
        </w:rPr>
        <w:t>central to his economic agenda at home and his foreign-policy strategy in Asia</w:t>
      </w:r>
      <w:r w:rsidRPr="009A3049">
        <w:rPr>
          <w:rStyle w:val="Emphasis"/>
        </w:rPr>
        <w:t>.</w:t>
      </w:r>
      <w:r w:rsidRPr="00CC3DBB">
        <w:rPr>
          <w:sz w:val="14"/>
        </w:rPr>
        <w:t xml:space="preserve"> Obama’s loss came </w:t>
      </w:r>
      <w:r w:rsidRPr="009A3049">
        <w:rPr>
          <w:rStyle w:val="StyleUnderline"/>
        </w:rPr>
        <w:t xml:space="preserve">after a months-long </w:t>
      </w:r>
      <w:r w:rsidRPr="009A3049">
        <w:rPr>
          <w:rStyle w:val="Emphasis"/>
        </w:rPr>
        <w:t xml:space="preserve">lobbying </w:t>
      </w:r>
      <w:r w:rsidRPr="009A3049">
        <w:rPr>
          <w:rStyle w:val="Emphasis"/>
          <w:highlight w:val="yellow"/>
        </w:rPr>
        <w:t>blitz</w:t>
      </w:r>
      <w:r w:rsidRPr="009A3049">
        <w:rPr>
          <w:rStyle w:val="StyleUnderline"/>
          <w:highlight w:val="yellow"/>
        </w:rPr>
        <w:t xml:space="preserve"> in which the president </w:t>
      </w:r>
      <w:r w:rsidRPr="009A3049">
        <w:rPr>
          <w:rStyle w:val="Emphasis"/>
          <w:highlight w:val="yellow"/>
        </w:rPr>
        <w:t>invested significant personal credibility and political capital</w:t>
      </w:r>
      <w:r w:rsidRPr="009A3049">
        <w:rPr>
          <w:rStyle w:val="StyleUnderline"/>
        </w:rPr>
        <w:t>.</w:t>
      </w:r>
      <w:r w:rsidRPr="00CC3DBB">
        <w:rPr>
          <w:sz w:val="14"/>
        </w:rPr>
        <w:t xml:space="preserve"> Republican </w:t>
      </w:r>
      <w:r w:rsidRPr="00C650FF">
        <w:rPr>
          <w:rStyle w:val="StyleUnderline"/>
          <w:highlight w:val="yellow"/>
        </w:rPr>
        <w:t>leaders</w:t>
      </w:r>
      <w:r w:rsidRPr="00CC3DBB">
        <w:rPr>
          <w:rStyle w:val="StyleUnderline"/>
        </w:rPr>
        <w:t>,</w:t>
      </w:r>
      <w:r w:rsidRPr="00CC3DBB">
        <w:rPr>
          <w:sz w:val="14"/>
        </w:rPr>
        <w:t xml:space="preserve"> who had backed the president’s trade initiative, </w:t>
      </w:r>
      <w:r w:rsidRPr="00C650FF">
        <w:rPr>
          <w:rStyle w:val="StyleUnderline"/>
          <w:highlight w:val="yellow"/>
        </w:rPr>
        <w:t>pleaded with their colleagues to support the deal or risk watching the United States lose economic ground in Asia</w:t>
      </w:r>
      <w:r w:rsidRPr="00CC3DBB">
        <w:rPr>
          <w:sz w:val="14"/>
        </w:rPr>
        <w:t xml:space="preserve">. Afterward, GOP leaders </w:t>
      </w:r>
      <w:r w:rsidRPr="003F53F9">
        <w:rPr>
          <w:sz w:val="14"/>
        </w:rPr>
        <w:t xml:space="preserve">said </w:t>
      </w:r>
      <w:r w:rsidRPr="003F53F9">
        <w:rPr>
          <w:rStyle w:val="Emphasis"/>
        </w:rPr>
        <w:t>the battle was not over</w:t>
      </w:r>
      <w:r w:rsidRPr="003F53F9">
        <w:rPr>
          <w:sz w:val="14"/>
        </w:rPr>
        <w:t xml:space="preserve">, </w:t>
      </w:r>
      <w:r w:rsidRPr="003F53F9">
        <w:rPr>
          <w:rStyle w:val="Emphasis"/>
        </w:rPr>
        <w:t>but</w:t>
      </w:r>
      <w:r w:rsidRPr="003F53F9">
        <w:rPr>
          <w:sz w:val="14"/>
        </w:rPr>
        <w:t xml:space="preserve"> they </w:t>
      </w:r>
      <w:r w:rsidRPr="003F53F9">
        <w:rPr>
          <w:rStyle w:val="Emphasis"/>
        </w:rPr>
        <w:t xml:space="preserve">made clear </w:t>
      </w:r>
      <w:r w:rsidRPr="00DF5116">
        <w:rPr>
          <w:rStyle w:val="Emphasis"/>
          <w:highlight w:val="yellow"/>
        </w:rPr>
        <w:t>the onus was on Obama to sway</w:t>
      </w:r>
      <w:r w:rsidRPr="00C650FF">
        <w:rPr>
          <w:rStyle w:val="Emphasis"/>
        </w:rPr>
        <w:t xml:space="preserve"> his fellow </w:t>
      </w:r>
      <w:r w:rsidRPr="00DF5116">
        <w:rPr>
          <w:rStyle w:val="Emphasis"/>
          <w:highlight w:val="yellow"/>
        </w:rPr>
        <w:t>Dem</w:t>
      </w:r>
      <w:r w:rsidRPr="00C650FF">
        <w:rPr>
          <w:rStyle w:val="Emphasis"/>
        </w:rPr>
        <w:t>ocrat</w:t>
      </w:r>
      <w:r w:rsidRPr="00DF5116">
        <w:rPr>
          <w:rStyle w:val="Emphasis"/>
          <w:highlight w:val="yellow"/>
        </w:rPr>
        <w:t>s.</w:t>
      </w:r>
      <w:r w:rsidRPr="00C650FF">
        <w:rPr>
          <w:rStyle w:val="Emphasis"/>
        </w:rPr>
        <w:t xml:space="preserve"> </w:t>
      </w:r>
      <w:r w:rsidRPr="00C650FF">
        <w:rPr>
          <w:rStyle w:val="StyleUnderline"/>
        </w:rPr>
        <w:t>“</w:t>
      </w:r>
      <w:r w:rsidRPr="00DF5116">
        <w:rPr>
          <w:rStyle w:val="StyleUnderline"/>
          <w:highlight w:val="yellow"/>
        </w:rPr>
        <w:t xml:space="preserve">The </w:t>
      </w:r>
      <w:r w:rsidRPr="00DF5116">
        <w:rPr>
          <w:rStyle w:val="Emphasis"/>
          <w:highlight w:val="yellow"/>
        </w:rPr>
        <w:t>pres</w:t>
      </w:r>
      <w:r w:rsidRPr="00C650FF">
        <w:rPr>
          <w:rStyle w:val="Emphasis"/>
        </w:rPr>
        <w:t xml:space="preserve">ident </w:t>
      </w:r>
      <w:r w:rsidRPr="00DF5116">
        <w:rPr>
          <w:rStyle w:val="Emphasis"/>
          <w:highlight w:val="yellow"/>
        </w:rPr>
        <w:t>has</w:t>
      </w:r>
      <w:r w:rsidRPr="00C650FF">
        <w:rPr>
          <w:rStyle w:val="Emphasis"/>
        </w:rPr>
        <w:t xml:space="preserve"> some </w:t>
      </w:r>
      <w:r w:rsidRPr="00DF5116">
        <w:rPr>
          <w:rStyle w:val="Emphasis"/>
          <w:highlight w:val="yellow"/>
        </w:rPr>
        <w:t>work yet</w:t>
      </w:r>
      <w:r w:rsidRPr="00C650FF">
        <w:rPr>
          <w:rStyle w:val="Emphasis"/>
        </w:rPr>
        <w:t xml:space="preserve"> to do </w:t>
      </w:r>
      <w:r w:rsidRPr="00C650FF">
        <w:rPr>
          <w:sz w:val="14"/>
        </w:rPr>
        <w:t xml:space="preserve">with his party </w:t>
      </w:r>
      <w:r w:rsidRPr="003F53F9">
        <w:rPr>
          <w:rStyle w:val="StyleUnderline"/>
          <w:highlight w:val="yellow"/>
        </w:rPr>
        <w:t>to complete this</w:t>
      </w:r>
      <w:r w:rsidRPr="00C650FF">
        <w:rPr>
          <w:rStyle w:val="StyleUnderline"/>
        </w:rPr>
        <w:t xml:space="preserve"> process</w:t>
      </w:r>
      <w:r w:rsidRPr="00C650FF">
        <w:rPr>
          <w:sz w:val="14"/>
        </w:rPr>
        <w:t>,” said Rep. Paul Ryan (R-Wis.), chairman of the House Ways and Means Committee. “</w:t>
      </w:r>
      <w:r w:rsidRPr="00C650FF">
        <w:rPr>
          <w:rStyle w:val="Emphasis"/>
          <w:highlight w:val="yellow"/>
        </w:rPr>
        <w:t>This isn’t over yet</w:t>
      </w:r>
      <w:r w:rsidRPr="00C650FF">
        <w:rPr>
          <w:sz w:val="14"/>
        </w:rPr>
        <w:t>.”</w:t>
      </w:r>
    </w:p>
    <w:p w:rsidR="00A51FC2" w:rsidRPr="003A2612" w:rsidRDefault="00A51FC2" w:rsidP="00A51FC2">
      <w:pPr>
        <w:pStyle w:val="Heading4"/>
        <w:rPr>
          <w:i/>
          <w:u w:val="single"/>
        </w:rPr>
      </w:pPr>
      <w:r>
        <w:t xml:space="preserve">TPP is tough politics, PC key – resistance on </w:t>
      </w:r>
      <w:r>
        <w:rPr>
          <w:i/>
          <w:u w:val="single"/>
        </w:rPr>
        <w:t>both sides of aisle likely</w:t>
      </w:r>
    </w:p>
    <w:p w:rsidR="00A51FC2" w:rsidRPr="00E76CF3" w:rsidRDefault="00A51FC2" w:rsidP="00A51FC2">
      <w:pPr>
        <w:rPr>
          <w:sz w:val="16"/>
          <w:szCs w:val="16"/>
        </w:rPr>
      </w:pPr>
      <w:r w:rsidRPr="00E76CF3">
        <w:rPr>
          <w:rStyle w:val="Style13ptBold"/>
        </w:rPr>
        <w:t>Reuters 12-3</w:t>
      </w:r>
      <w:r w:rsidRPr="003A2612">
        <w:rPr>
          <w:rStyle w:val="Style13ptBold"/>
        </w:rPr>
        <w:t>-14</w:t>
      </w:r>
      <w:r w:rsidRPr="00E76CF3">
        <w:rPr>
          <w:sz w:val="16"/>
          <w:szCs w:val="16"/>
        </w:rPr>
        <w:t>. ["Obama says will make strong push for fast-track trade authority" -- www.reuters.com/article/2014/12/03/us-usa-trade-obama-idUSKCN0JH24220141203]</w:t>
      </w:r>
    </w:p>
    <w:p w:rsidR="00A51FC2" w:rsidRDefault="00A51FC2" w:rsidP="00A51FC2">
      <w:pPr>
        <w:rPr>
          <w:sz w:val="12"/>
        </w:rPr>
      </w:pPr>
      <w:r w:rsidRPr="00E76CF3">
        <w:rPr>
          <w:sz w:val="16"/>
        </w:rPr>
        <w:t xml:space="preserve">Obama said </w:t>
      </w:r>
      <w:r w:rsidRPr="00F21C45">
        <w:rPr>
          <w:rStyle w:val="Emphasis"/>
        </w:rPr>
        <w:t>free trade is "tough</w:t>
      </w:r>
      <w:r w:rsidRPr="003A2612">
        <w:rPr>
          <w:rStyle w:val="Emphasis"/>
        </w:rPr>
        <w:t xml:space="preserve"> politics</w:t>
      </w:r>
      <w:r w:rsidRPr="007026CA">
        <w:rPr>
          <w:rStyle w:val="StyleUnderline"/>
        </w:rPr>
        <w:t>" among some lawmakers because many Americans feel their wages and income have stagnated as a result of foreign trade.</w:t>
      </w:r>
      <w:r w:rsidRPr="00E76CF3">
        <w:rPr>
          <w:sz w:val="12"/>
        </w:rPr>
        <w:t>∂</w:t>
      </w:r>
      <w:r w:rsidRPr="00E76CF3">
        <w:rPr>
          <w:sz w:val="16"/>
        </w:rPr>
        <w:t xml:space="preserve"> He said </w:t>
      </w:r>
      <w:r w:rsidRPr="007026CA">
        <w:rPr>
          <w:rStyle w:val="StyleUnderline"/>
        </w:rPr>
        <w:t xml:space="preserve">his argument to U.S. labor unions and environmental groups concerned about the impact of free-trade agreements is that new trade deals, such as the 12-country Trans-Pacific Partnership, </w:t>
      </w:r>
      <w:r w:rsidRPr="003A2612">
        <w:rPr>
          <w:rStyle w:val="StyleUnderline"/>
        </w:rPr>
        <w:t>will help raise labor and environmental standards</w:t>
      </w:r>
      <w:r w:rsidRPr="003A2612">
        <w:rPr>
          <w:sz w:val="16"/>
        </w:rPr>
        <w:t>.</w:t>
      </w:r>
      <w:r w:rsidRPr="003A2612">
        <w:rPr>
          <w:sz w:val="12"/>
        </w:rPr>
        <w:t>∂</w:t>
      </w:r>
      <w:r w:rsidRPr="003A2612">
        <w:rPr>
          <w:sz w:val="16"/>
        </w:rPr>
        <w:t xml:space="preserve"> "</w:t>
      </w:r>
      <w:r w:rsidRPr="003A2612">
        <w:rPr>
          <w:rStyle w:val="StyleUnderline"/>
        </w:rPr>
        <w:t>Part</w:t>
      </w:r>
      <w:r w:rsidRPr="003A2612">
        <w:rPr>
          <w:sz w:val="16"/>
        </w:rPr>
        <w:t xml:space="preserve"> </w:t>
      </w:r>
      <w:r w:rsidRPr="003A2612">
        <w:rPr>
          <w:rStyle w:val="StyleUnderline"/>
        </w:rPr>
        <w:t>of my argument to Democrats is: don't fight the last war</w:t>
      </w:r>
      <w:r w:rsidRPr="003A2612">
        <w:rPr>
          <w:sz w:val="16"/>
        </w:rPr>
        <w:t>," Obama</w:t>
      </w:r>
      <w:r w:rsidRPr="00E76CF3">
        <w:rPr>
          <w:sz w:val="16"/>
        </w:rPr>
        <w:t xml:space="preserve"> told the Business Roundtable, noting that companies wanting to move offshore for cheaper labor had probably already done so.</w:t>
      </w:r>
      <w:r w:rsidRPr="00E76CF3">
        <w:rPr>
          <w:sz w:val="12"/>
        </w:rPr>
        <w:t>∂</w:t>
      </w:r>
      <w:r w:rsidRPr="00E76CF3">
        <w:rPr>
          <w:sz w:val="16"/>
        </w:rPr>
        <w:t xml:space="preserve"> Fifty percent of Americans think trade destroys jobs and 45 percent think it lowers wages, according to a poll from the Pew Research Center. Obama said </w:t>
      </w:r>
      <w:r w:rsidRPr="007026CA">
        <w:rPr>
          <w:rStyle w:val="StyleUnderline"/>
        </w:rPr>
        <w:t xml:space="preserve">anti-trade sentiment had </w:t>
      </w:r>
      <w:r w:rsidRPr="003A2612">
        <w:rPr>
          <w:rStyle w:val="Emphasis"/>
        </w:rPr>
        <w:t>also increased among Republicans</w:t>
      </w:r>
      <w:r w:rsidRPr="00E76CF3">
        <w:rPr>
          <w:sz w:val="16"/>
        </w:rPr>
        <w:t>.</w:t>
      </w:r>
      <w:r w:rsidRPr="00E76CF3">
        <w:rPr>
          <w:sz w:val="12"/>
        </w:rPr>
        <w:t>∂</w:t>
      </w:r>
    </w:p>
    <w:p w:rsidR="00125FC3" w:rsidRDefault="00125FC3" w:rsidP="00125FC3"/>
    <w:p w:rsidR="00125FC3" w:rsidRDefault="00125FC3" w:rsidP="00125FC3">
      <w:pPr>
        <w:pStyle w:val="Heading4"/>
      </w:pPr>
      <w:r>
        <w:t>Obama PC key  – TPA was just proxy, the real congressional fight will be over TPP approval</w:t>
      </w:r>
    </w:p>
    <w:p w:rsidR="00125FC3" w:rsidRPr="00CC3DBB" w:rsidRDefault="00125FC3" w:rsidP="00125FC3">
      <w:pPr>
        <w:rPr>
          <w:bCs/>
          <w:sz w:val="26"/>
        </w:rPr>
      </w:pPr>
      <w:r>
        <w:rPr>
          <w:rStyle w:val="Style13ptBold"/>
        </w:rPr>
        <w:t xml:space="preserve">Kane, 6/12  -- </w:t>
      </w:r>
      <w:r w:rsidRPr="00396EB0">
        <w:rPr>
          <w:rStyle w:val="Style13ptBold"/>
          <w:b w:val="0"/>
          <w:sz w:val="18"/>
          <w:szCs w:val="18"/>
        </w:rPr>
        <w:t>Paul, Covers White House and Politics for Washington Post, Washington Post, http://www.washingtonpost.com/politics/president-obama-is-all-in-on-trade-sees-it-as-a-cornerstone-of-his-legacy/2015/06/12/32b6dce8-1073-11e5-a0dc-2b6f404ff5cf_story.html</w:t>
      </w:r>
    </w:p>
    <w:p w:rsidR="00125FC3" w:rsidRPr="00396EB0" w:rsidRDefault="00125FC3" w:rsidP="00125FC3">
      <w:pPr>
        <w:rPr>
          <w:rStyle w:val="StyleUnderline"/>
        </w:rPr>
      </w:pPr>
      <w:r w:rsidRPr="00396EB0">
        <w:rPr>
          <w:sz w:val="14"/>
        </w:rPr>
        <w:t xml:space="preserve">White House press secretary Josh Earnest insisted that </w:t>
      </w:r>
      <w:r w:rsidRPr="00CC3DBB">
        <w:rPr>
          <w:rStyle w:val="StyleUnderline"/>
        </w:rPr>
        <w:t xml:space="preserve">the </w:t>
      </w:r>
      <w:r w:rsidRPr="00DF5116">
        <w:rPr>
          <w:rStyle w:val="StyleUnderline"/>
          <w:highlight w:val="yellow"/>
        </w:rPr>
        <w:t xml:space="preserve">president’s trade agenda is </w:t>
      </w:r>
      <w:r w:rsidRPr="00DF5116">
        <w:rPr>
          <w:rStyle w:val="Emphasis"/>
          <w:highlight w:val="yellow"/>
        </w:rPr>
        <w:t>still alive</w:t>
      </w:r>
      <w:r w:rsidRPr="00DF5116">
        <w:rPr>
          <w:rStyle w:val="StyleUnderline"/>
          <w:highlight w:val="yellow"/>
        </w:rPr>
        <w:t xml:space="preserve"> and vowed</w:t>
      </w:r>
      <w:r w:rsidRPr="00CC3DBB">
        <w:rPr>
          <w:rStyle w:val="StyleUnderline"/>
        </w:rPr>
        <w:t xml:space="preserve"> that </w:t>
      </w:r>
      <w:r w:rsidRPr="00DF5116">
        <w:rPr>
          <w:rStyle w:val="StyleUnderline"/>
          <w:highlight w:val="yellow"/>
        </w:rPr>
        <w:t xml:space="preserve">Obama will </w:t>
      </w:r>
      <w:r w:rsidRPr="00DF5116">
        <w:rPr>
          <w:rStyle w:val="Emphasis"/>
          <w:highlight w:val="yellow"/>
        </w:rPr>
        <w:t>continue to urge passage</w:t>
      </w:r>
      <w:r w:rsidRPr="00CC3DBB">
        <w:rPr>
          <w:rStyle w:val="StyleUnderline"/>
        </w:rPr>
        <w:t xml:space="preserve"> </w:t>
      </w:r>
      <w:r w:rsidRPr="00396EB0">
        <w:rPr>
          <w:sz w:val="14"/>
        </w:rPr>
        <w:t xml:space="preserve">of the package in the coming days. Earnest said that the Senate approved the fast-track legislation last month after initially voting to block it. The silver lining for Obama and his unusual Republican allies is that the balance of the trade package narrowly won support. The House voted 219 to 211 to approve fast-track, also known as trade promotion authority, which had been expected to be the most crucial vote. On that vote, 219 to 211, 28 Democrats joined 191 Republicans in supporting the president. But because House leaders split the bill into several pieces, approval of the worker assistance program — known as trade adjustment assistance, or TAA — is needed to advance fast-track. The problem for </w:t>
      </w:r>
      <w:r w:rsidRPr="00DF5116">
        <w:rPr>
          <w:rStyle w:val="StyleUnderline"/>
          <w:highlight w:val="yellow"/>
        </w:rPr>
        <w:t>Obama</w:t>
      </w:r>
      <w:r w:rsidRPr="00CC3DBB">
        <w:rPr>
          <w:rStyle w:val="StyleUnderline"/>
        </w:rPr>
        <w:t xml:space="preserve"> </w:t>
      </w:r>
      <w:r w:rsidRPr="00396EB0">
        <w:rPr>
          <w:sz w:val="14"/>
        </w:rPr>
        <w:t xml:space="preserve">is that he </w:t>
      </w:r>
      <w:r w:rsidRPr="00125FC3">
        <w:rPr>
          <w:rStyle w:val="Emphasis"/>
          <w:highlight w:val="yellow"/>
        </w:rPr>
        <w:t>must</w:t>
      </w:r>
      <w:r w:rsidRPr="00125FC3">
        <w:rPr>
          <w:rStyle w:val="Emphasis"/>
        </w:rPr>
        <w:t xml:space="preserve"> still </w:t>
      </w:r>
      <w:r w:rsidRPr="00125FC3">
        <w:rPr>
          <w:rStyle w:val="Emphasis"/>
          <w:highlight w:val="yellow"/>
        </w:rPr>
        <w:t>get enough Dem</w:t>
      </w:r>
      <w:r w:rsidRPr="00125FC3">
        <w:rPr>
          <w:rStyle w:val="Emphasis"/>
        </w:rPr>
        <w:t xml:space="preserve">ocratic </w:t>
      </w:r>
      <w:r w:rsidRPr="00125FC3">
        <w:rPr>
          <w:rStyle w:val="Emphasis"/>
          <w:highlight w:val="yellow"/>
        </w:rPr>
        <w:t>votes</w:t>
      </w:r>
      <w:r w:rsidRPr="00396EB0">
        <w:rPr>
          <w:sz w:val="14"/>
        </w:rPr>
        <w:t xml:space="preserve"> to entice a sufficient number of Republicans to vote for TAA, which they generally do not support. In his first visit to the Democratic caucus in two years, Obama pleaded for their support, particularly on a bill that they would otherwise back on the merits. “Play it straight,” Obama said, according to several attendees. The president recounted his previous efforts on behalf of workers and the environment to loud applause audible in the hallway outside. “</w:t>
      </w:r>
      <w:r w:rsidRPr="001177A2">
        <w:rPr>
          <w:rStyle w:val="StyleUnderline"/>
          <w:highlight w:val="yellow"/>
        </w:rPr>
        <w:t xml:space="preserve">I </w:t>
      </w:r>
      <w:r w:rsidRPr="00125FC3">
        <w:rPr>
          <w:rStyle w:val="Emphasis"/>
          <w:highlight w:val="yellow"/>
        </w:rPr>
        <w:t>don’t think you ever nail anything down</w:t>
      </w:r>
      <w:r w:rsidRPr="001177A2">
        <w:rPr>
          <w:rStyle w:val="StyleUnderline"/>
          <w:highlight w:val="yellow"/>
        </w:rPr>
        <w:t xml:space="preserve"> around here</w:t>
      </w:r>
      <w:r w:rsidRPr="001177A2">
        <w:rPr>
          <w:rStyle w:val="StyleUnderline"/>
        </w:rPr>
        <w:t>,” Obama told reporters</w:t>
      </w:r>
      <w:r w:rsidRPr="00396EB0">
        <w:rPr>
          <w:sz w:val="14"/>
        </w:rPr>
        <w:t xml:space="preserve"> on his way out of the Capitol. “</w:t>
      </w:r>
      <w:r w:rsidRPr="001177A2">
        <w:rPr>
          <w:rStyle w:val="StyleUnderline"/>
          <w:highlight w:val="yellow"/>
        </w:rPr>
        <w:t xml:space="preserve">It’s </w:t>
      </w:r>
      <w:r w:rsidRPr="00125FC3">
        <w:rPr>
          <w:rStyle w:val="Emphasis"/>
          <w:highlight w:val="yellow"/>
        </w:rPr>
        <w:t>always moving</w:t>
      </w:r>
      <w:r w:rsidRPr="00396EB0">
        <w:rPr>
          <w:sz w:val="14"/>
        </w:rPr>
        <w:t xml:space="preserve">.” According to an aide familiar with the discussion, Pelosi told the president she was “leaning no” on the trade assistance vote at a meeting before Obama went before the entire Democratic caucus. Several hours later, Pelosi walked onto the chamber’s floor and indicated she would do the opposite of what Obama had asked her and her colleagues to do — vote against a program she otherwise supports in order to obstruct the overall package. Pelosi said she still thinks there is a “path to yes” on fast-track authority, as she has said for months, but that it must be “lengthened” in order to address “sinkholes.” That ended days of private deliberations for Pelosi. She personally negotiated the precise fixes to the TAA bill with House Speaker John A. Boehner (R-Ohio), who then set up the series of votes to take place exactly as she had asked. Exiting the Obama meeting, some of Pelosi’s closest lieutenants thought she would support the worker assistance program and nudge it to passage. “She would not have gone through the efforts — these heroic efforts — to get this deal and then just to vote against this,” Rep. Steve Israel (D-N.Y.), an appointed member of her leadership team, said before the key vote. “I’m voting for trade adjustment assistance. I believe that the vast majority of leadership will be voting for trade adjustment assistance.” Israel, Rep. James E. Clyburn (D-S.C.) and House Minority Whip </w:t>
      </w:r>
      <w:proofErr w:type="spellStart"/>
      <w:r w:rsidRPr="00396EB0">
        <w:rPr>
          <w:sz w:val="14"/>
        </w:rPr>
        <w:t>Steny</w:t>
      </w:r>
      <w:proofErr w:type="spellEnd"/>
      <w:r w:rsidRPr="00396EB0">
        <w:rPr>
          <w:sz w:val="14"/>
        </w:rPr>
        <w:t xml:space="preserve"> H. Hoyer (D-Md.) were the only members of leadership to support the president on the TAA vote. After Pelosi delivered the final blow to the legislation, she sent a letter to all Democrats saying that stopping the fast-track bill was their way to leverage support for a massive infrastructure bill. However, </w:t>
      </w:r>
      <w:r w:rsidRPr="00396EB0">
        <w:rPr>
          <w:rStyle w:val="StyleUnderline"/>
        </w:rPr>
        <w:t>in a sign of</w:t>
      </w:r>
      <w:r w:rsidRPr="00396EB0">
        <w:rPr>
          <w:sz w:val="14"/>
        </w:rPr>
        <w:t xml:space="preserve"> their </w:t>
      </w:r>
      <w:r w:rsidRPr="00DF5116">
        <w:rPr>
          <w:rStyle w:val="StyleUnderline"/>
        </w:rPr>
        <w:t>disjointed posture</w:t>
      </w:r>
      <w:r w:rsidRPr="00396EB0">
        <w:rPr>
          <w:sz w:val="14"/>
        </w:rPr>
        <w:t>, other</w:t>
      </w:r>
      <w:r w:rsidRPr="00396EB0">
        <w:rPr>
          <w:rStyle w:val="StyleUnderline"/>
        </w:rPr>
        <w:t xml:space="preserve"> </w:t>
      </w:r>
      <w:r w:rsidRPr="00C650FF">
        <w:rPr>
          <w:rStyle w:val="StyleUnderline"/>
          <w:highlight w:val="yellow"/>
        </w:rPr>
        <w:t xml:space="preserve">Democrats had other </w:t>
      </w:r>
      <w:r w:rsidRPr="00C650FF">
        <w:rPr>
          <w:rStyle w:val="Emphasis"/>
          <w:highlight w:val="yellow"/>
        </w:rPr>
        <w:t>ideas about what they were trying to get</w:t>
      </w:r>
      <w:r w:rsidRPr="00396EB0">
        <w:rPr>
          <w:sz w:val="14"/>
        </w:rPr>
        <w:t xml:space="preserve"> </w:t>
      </w:r>
      <w:r w:rsidRPr="00396EB0">
        <w:rPr>
          <w:rStyle w:val="StyleUnderline"/>
          <w:highlight w:val="yellow"/>
        </w:rPr>
        <w:t>by stopping the trade package.</w:t>
      </w:r>
      <w:r w:rsidRPr="00396EB0">
        <w:rPr>
          <w:sz w:val="14"/>
        </w:rPr>
        <w:t xml:space="preserve"> “</w:t>
      </w:r>
      <w:r w:rsidRPr="00396EB0">
        <w:rPr>
          <w:rStyle w:val="Emphasis"/>
        </w:rPr>
        <w:t xml:space="preserve">The </w:t>
      </w:r>
      <w:r w:rsidRPr="00396EB0">
        <w:rPr>
          <w:rStyle w:val="Emphasis"/>
          <w:highlight w:val="yellow"/>
        </w:rPr>
        <w:t>real issue here is TPP</w:t>
      </w:r>
      <w:r w:rsidRPr="00396EB0">
        <w:rPr>
          <w:rStyle w:val="Emphasis"/>
        </w:rPr>
        <w:t>,</w:t>
      </w:r>
      <w:r w:rsidRPr="00396EB0">
        <w:rPr>
          <w:rStyle w:val="StyleUnderline"/>
        </w:rPr>
        <w:t xml:space="preserve"> and</w:t>
      </w:r>
      <w:r w:rsidRPr="00396EB0">
        <w:rPr>
          <w:sz w:val="14"/>
        </w:rPr>
        <w:t xml:space="preserve"> </w:t>
      </w:r>
      <w:r w:rsidRPr="00396EB0">
        <w:rPr>
          <w:rStyle w:val="StyleUnderline"/>
          <w:highlight w:val="yellow"/>
        </w:rPr>
        <w:t>this is an effort to get TPP on the right track</w:t>
      </w:r>
      <w:r w:rsidRPr="00396EB0">
        <w:rPr>
          <w:sz w:val="14"/>
          <w:highlight w:val="yellow"/>
        </w:rPr>
        <w:t>,</w:t>
      </w:r>
      <w:r w:rsidRPr="00396EB0">
        <w:rPr>
          <w:sz w:val="14"/>
        </w:rPr>
        <w:t xml:space="preserve">” </w:t>
      </w:r>
      <w:r w:rsidRPr="00396EB0">
        <w:rPr>
          <w:rStyle w:val="StyleUnderline"/>
        </w:rPr>
        <w:t>said</w:t>
      </w:r>
      <w:r w:rsidRPr="00396EB0">
        <w:rPr>
          <w:sz w:val="14"/>
        </w:rPr>
        <w:t xml:space="preserve"> Rep. Sander M. </w:t>
      </w:r>
      <w:r w:rsidRPr="00396EB0">
        <w:rPr>
          <w:rStyle w:val="StyleUnderline"/>
        </w:rPr>
        <w:t xml:space="preserve">Levin </w:t>
      </w:r>
      <w:r w:rsidRPr="00396EB0">
        <w:rPr>
          <w:sz w:val="14"/>
        </w:rPr>
        <w:t xml:space="preserve">(Mich.), </w:t>
      </w:r>
      <w:r w:rsidRPr="00396EB0">
        <w:rPr>
          <w:rStyle w:val="StyleUnderline"/>
        </w:rPr>
        <w:t xml:space="preserve">the </w:t>
      </w:r>
      <w:r w:rsidRPr="00396EB0">
        <w:rPr>
          <w:rStyle w:val="StyleUnderline"/>
          <w:highlight w:val="yellow"/>
        </w:rPr>
        <w:t>ranking Democrat</w:t>
      </w:r>
      <w:r w:rsidRPr="00396EB0">
        <w:rPr>
          <w:rStyle w:val="StyleUnderline"/>
        </w:rPr>
        <w:t xml:space="preserve"> on the Ways and Means Committee</w:t>
      </w:r>
      <w:r w:rsidRPr="00396EB0">
        <w:rPr>
          <w:sz w:val="14"/>
        </w:rPr>
        <w:t xml:space="preserve">. Levin said “the </w:t>
      </w:r>
      <w:r w:rsidRPr="00396EB0">
        <w:rPr>
          <w:rStyle w:val="StyleUnderline"/>
          <w:highlight w:val="yellow"/>
        </w:rPr>
        <w:t>focus</w:t>
      </w:r>
      <w:r w:rsidRPr="00DF5116">
        <w:rPr>
          <w:rStyle w:val="StyleUnderline"/>
        </w:rPr>
        <w:t xml:space="preserve"> </w:t>
      </w:r>
      <w:r w:rsidRPr="00396EB0">
        <w:rPr>
          <w:sz w:val="14"/>
        </w:rPr>
        <w:t xml:space="preserve">of these next days” </w:t>
      </w:r>
      <w:r w:rsidRPr="00396EB0">
        <w:rPr>
          <w:rStyle w:val="StyleUnderline"/>
          <w:highlight w:val="yellow"/>
        </w:rPr>
        <w:t>would be</w:t>
      </w:r>
      <w:r w:rsidRPr="00DF5116">
        <w:rPr>
          <w:rStyle w:val="StyleUnderline"/>
        </w:rPr>
        <w:t xml:space="preserve"> </w:t>
      </w:r>
      <w:r w:rsidRPr="00396EB0">
        <w:rPr>
          <w:sz w:val="14"/>
        </w:rPr>
        <w:t xml:space="preserve">to force the Obama administration to reopen </w:t>
      </w:r>
      <w:r w:rsidRPr="00396EB0">
        <w:rPr>
          <w:rStyle w:val="StyleUnderline"/>
        </w:rPr>
        <w:t xml:space="preserve">portions of the </w:t>
      </w:r>
      <w:r w:rsidRPr="00396EB0">
        <w:rPr>
          <w:rStyle w:val="StyleUnderline"/>
          <w:highlight w:val="yellow"/>
        </w:rPr>
        <w:t>negotiations with Pacific Rim nations on worker</w:t>
      </w:r>
      <w:r w:rsidRPr="00396EB0">
        <w:rPr>
          <w:rStyle w:val="StyleUnderline"/>
        </w:rPr>
        <w:t xml:space="preserve"> organizing </w:t>
      </w:r>
      <w:r w:rsidRPr="00396EB0">
        <w:rPr>
          <w:rStyle w:val="StyleUnderline"/>
          <w:highlight w:val="yellow"/>
        </w:rPr>
        <w:t>rights and currency ma­nipu­la­tion.</w:t>
      </w:r>
    </w:p>
    <w:p w:rsidR="00125FC3" w:rsidRPr="00125FC3" w:rsidRDefault="00125FC3" w:rsidP="00125FC3"/>
    <w:p w:rsidR="00125FC3" w:rsidRPr="00125FC3" w:rsidRDefault="00125FC3" w:rsidP="00125FC3"/>
    <w:p w:rsidR="002C1FCC" w:rsidRDefault="002C1FCC" w:rsidP="00443E42">
      <w:pPr>
        <w:pStyle w:val="Heading3"/>
      </w:pPr>
      <w:r>
        <w:t>PC Key – Empirics</w:t>
      </w:r>
    </w:p>
    <w:p w:rsidR="002C1FCC" w:rsidRDefault="002C1FCC" w:rsidP="002C1FCC"/>
    <w:p w:rsidR="002C1FCC" w:rsidRDefault="002C1FCC" w:rsidP="002C1FCC">
      <w:pPr>
        <w:pStyle w:val="Heading4"/>
      </w:pPr>
      <w:r>
        <w:t xml:space="preserve">Capital key to congressional TPP passage – empirics. </w:t>
      </w:r>
    </w:p>
    <w:p w:rsidR="002C1FCC" w:rsidRPr="00236F69" w:rsidRDefault="002C1FCC" w:rsidP="002C1FCC">
      <w:pPr>
        <w:rPr>
          <w:sz w:val="16"/>
          <w:szCs w:val="16"/>
        </w:rPr>
      </w:pPr>
      <w:r w:rsidRPr="007427BD">
        <w:rPr>
          <w:rStyle w:val="Style13ptBold"/>
        </w:rPr>
        <w:t>Miller and Goodman 15</w:t>
      </w:r>
      <w:r w:rsidRPr="007427BD">
        <w:rPr>
          <w:sz w:val="16"/>
          <w:szCs w:val="16"/>
        </w:rPr>
        <w:t>. [Scott, senior adviser and holds the William M. Scholl Chair in International Business at CSIS, Matthew, William E. Simon Chair in Political Economy at CSIS, "Conclude the Trans-Pacific Partnership" CSIS -- January -- csis.org/files/publication/141223_Green_Pivot_Web.pdf]</w:t>
      </w:r>
    </w:p>
    <w:p w:rsidR="002C1FCC" w:rsidRDefault="002C1FCC" w:rsidP="002C1FCC">
      <w:pPr>
        <w:rPr>
          <w:rStyle w:val="StyleUnderline"/>
        </w:rPr>
      </w:pPr>
      <w:r w:rsidRPr="00483546">
        <w:rPr>
          <w:rStyle w:val="StyleUnderline"/>
          <w:highlight w:val="yellow"/>
        </w:rPr>
        <w:t>What is needed to conclude TPP</w:t>
      </w:r>
      <w:r w:rsidRPr="00236F69">
        <w:rPr>
          <w:rStyle w:val="StyleUnderline"/>
        </w:rPr>
        <w:t xml:space="preserve"> in 2015?</w:t>
      </w:r>
      <w:r w:rsidRPr="00236F69">
        <w:rPr>
          <w:rStyle w:val="StyleUnderline"/>
          <w:sz w:val="12"/>
        </w:rPr>
        <w:t xml:space="preserve">∂ </w:t>
      </w:r>
      <w:r w:rsidRPr="00236F69">
        <w:rPr>
          <w:sz w:val="16"/>
        </w:rPr>
        <w:t xml:space="preserve">For the United States, </w:t>
      </w:r>
      <w:r w:rsidRPr="00236F69">
        <w:rPr>
          <w:rStyle w:val="StyleUnderline"/>
        </w:rPr>
        <w:t>trade agreements enter into effect</w:t>
      </w:r>
      <w:r w:rsidRPr="00236F69">
        <w:rPr>
          <w:sz w:val="16"/>
        </w:rPr>
        <w:t xml:space="preserve"> </w:t>
      </w:r>
      <w:r w:rsidRPr="00264469">
        <w:rPr>
          <w:rStyle w:val="StyleUnderline"/>
        </w:rPr>
        <w:t>once the U.S. Congress passes∂ legislation to implement the provisions negotiated by the executive branch</w:t>
      </w:r>
      <w:r w:rsidRPr="00236F69">
        <w:rPr>
          <w:sz w:val="16"/>
        </w:rPr>
        <w:t>. That</w:t>
      </w:r>
      <w:r w:rsidRPr="00236F69">
        <w:rPr>
          <w:sz w:val="12"/>
        </w:rPr>
        <w:t>∂</w:t>
      </w:r>
      <w:r w:rsidRPr="00236F69">
        <w:rPr>
          <w:sz w:val="16"/>
        </w:rPr>
        <w:t xml:space="preserve"> action is </w:t>
      </w:r>
      <w:r w:rsidRPr="00236F69">
        <w:rPr>
          <w:rStyle w:val="StyleUnderline"/>
        </w:rPr>
        <w:t xml:space="preserve">the end of a </w:t>
      </w:r>
      <w:r w:rsidRPr="00483546">
        <w:rPr>
          <w:rStyle w:val="StyleUnderline"/>
          <w:highlight w:val="yellow"/>
        </w:rPr>
        <w:t>process</w:t>
      </w:r>
      <w:r w:rsidRPr="00236F69">
        <w:rPr>
          <w:rStyle w:val="StyleUnderline"/>
        </w:rPr>
        <w:t xml:space="preserve"> that </w:t>
      </w:r>
      <w:r w:rsidRPr="00483546">
        <w:rPr>
          <w:rStyle w:val="StyleUnderline"/>
          <w:highlight w:val="yellow"/>
        </w:rPr>
        <w:t xml:space="preserve">begins with </w:t>
      </w:r>
      <w:r w:rsidRPr="00264469">
        <w:rPr>
          <w:rStyle w:val="Emphasis"/>
          <w:highlight w:val="yellow"/>
        </w:rPr>
        <w:t xml:space="preserve">building domestic </w:t>
      </w:r>
      <w:r w:rsidRPr="00264469">
        <w:rPr>
          <w:rStyle w:val="Emphasis"/>
        </w:rPr>
        <w:t xml:space="preserve">political </w:t>
      </w:r>
      <w:r w:rsidRPr="00264469">
        <w:rPr>
          <w:rStyle w:val="Emphasis"/>
          <w:highlight w:val="yellow"/>
        </w:rPr>
        <w:t>support</w:t>
      </w:r>
      <w:r w:rsidRPr="00236F69">
        <w:rPr>
          <w:rStyle w:val="StyleUnderline"/>
        </w:rPr>
        <w:t xml:space="preserve"> for</w:t>
      </w:r>
      <w:r w:rsidRPr="00236F69">
        <w:rPr>
          <w:rStyle w:val="StyleUnderline"/>
          <w:sz w:val="12"/>
        </w:rPr>
        <w:t xml:space="preserve">∂ </w:t>
      </w:r>
      <w:r w:rsidRPr="00236F69">
        <w:rPr>
          <w:rStyle w:val="StyleUnderline"/>
        </w:rPr>
        <w:t>the policy</w:t>
      </w:r>
      <w:r w:rsidRPr="00236F69">
        <w:rPr>
          <w:sz w:val="16"/>
        </w:rPr>
        <w:t>. Advocates</w:t>
      </w:r>
      <w:r w:rsidRPr="00236F69">
        <w:rPr>
          <w:rStyle w:val="StyleUnderline"/>
        </w:rPr>
        <w:t xml:space="preserve"> in the business community and elsewhere have a role, but </w:t>
      </w:r>
      <w:r w:rsidRPr="00FE0637">
        <w:rPr>
          <w:rStyle w:val="StyleUnderline"/>
          <w:highlight w:val="yellow"/>
        </w:rPr>
        <w:t>if</w:t>
      </w:r>
      <w:r w:rsidRPr="00FE0637">
        <w:rPr>
          <w:rStyle w:val="StyleUnderline"/>
          <w:sz w:val="12"/>
          <w:highlight w:val="yellow"/>
        </w:rPr>
        <w:t xml:space="preserve">∂ </w:t>
      </w:r>
      <w:r w:rsidRPr="00FE0637">
        <w:rPr>
          <w:rStyle w:val="StyleUnderline"/>
          <w:highlight w:val="yellow"/>
        </w:rPr>
        <w:t>history is any guide</w:t>
      </w:r>
      <w:r w:rsidRPr="00236F69">
        <w:rPr>
          <w:sz w:val="16"/>
        </w:rPr>
        <w:t xml:space="preserve"> </w:t>
      </w:r>
      <w:r w:rsidRPr="00483546">
        <w:rPr>
          <w:rStyle w:val="Emphasis"/>
          <w:highlight w:val="yellow"/>
        </w:rPr>
        <w:t>presidential leadership is fundamental</w:t>
      </w:r>
      <w:r w:rsidRPr="00236F69">
        <w:rPr>
          <w:sz w:val="16"/>
        </w:rPr>
        <w:t xml:space="preserve"> </w:t>
      </w:r>
      <w:r w:rsidRPr="00483546">
        <w:rPr>
          <w:rStyle w:val="StyleUnderline"/>
          <w:highlight w:val="yellow"/>
        </w:rPr>
        <w:t>to making the case t</w:t>
      </w:r>
      <w:r w:rsidRPr="00236F69">
        <w:rPr>
          <w:rStyle w:val="StyleUnderline"/>
        </w:rPr>
        <w:t>o the</w:t>
      </w:r>
      <w:r w:rsidRPr="00236F69">
        <w:rPr>
          <w:rStyle w:val="StyleUnderline"/>
          <w:sz w:val="12"/>
        </w:rPr>
        <w:t xml:space="preserve">∂ </w:t>
      </w:r>
      <w:r w:rsidRPr="00236F69">
        <w:rPr>
          <w:rStyle w:val="StyleUnderline"/>
        </w:rPr>
        <w:t xml:space="preserve">public </w:t>
      </w:r>
      <w:r w:rsidRPr="00942E96">
        <w:rPr>
          <w:rStyle w:val="StyleUnderline"/>
          <w:highlight w:val="yellow"/>
        </w:rPr>
        <w:t xml:space="preserve">and </w:t>
      </w:r>
      <w:r w:rsidRPr="003862EC">
        <w:rPr>
          <w:rStyle w:val="Emphasis"/>
          <w:highlight w:val="yellow"/>
        </w:rPr>
        <w:t>managing the political conflicts</w:t>
      </w:r>
      <w:r w:rsidRPr="00236F69">
        <w:rPr>
          <w:rStyle w:val="StyleUnderline"/>
        </w:rPr>
        <w:t xml:space="preserve"> that are </w:t>
      </w:r>
      <w:r w:rsidRPr="00264469">
        <w:rPr>
          <w:rStyle w:val="Emphasis"/>
          <w:highlight w:val="yellow"/>
        </w:rPr>
        <w:t>always</w:t>
      </w:r>
      <w:r w:rsidRPr="00264469">
        <w:rPr>
          <w:rStyle w:val="StyleUnderline"/>
          <w:highlight w:val="yellow"/>
        </w:rPr>
        <w:t xml:space="preserve"> a part of trade</w:t>
      </w:r>
      <w:r w:rsidRPr="00236F69">
        <w:rPr>
          <w:rStyle w:val="StyleUnderline"/>
        </w:rPr>
        <w:t xml:space="preserve"> policy</w:t>
      </w:r>
      <w:r w:rsidRPr="00236F69">
        <w:rPr>
          <w:sz w:val="16"/>
        </w:rPr>
        <w:t>.</w:t>
      </w:r>
      <w:r w:rsidRPr="00236F69">
        <w:rPr>
          <w:sz w:val="12"/>
        </w:rPr>
        <w:t>∂</w:t>
      </w:r>
      <w:r w:rsidRPr="00236F69">
        <w:rPr>
          <w:sz w:val="16"/>
        </w:rPr>
        <w:t xml:space="preserve"> Immediately following the November midterm elections, incoming Senate Majority</w:t>
      </w:r>
      <w:r w:rsidRPr="00236F69">
        <w:rPr>
          <w:sz w:val="12"/>
        </w:rPr>
        <w:t>∂</w:t>
      </w:r>
      <w:r w:rsidRPr="00236F69">
        <w:rPr>
          <w:sz w:val="16"/>
        </w:rPr>
        <w:t xml:space="preserve"> Leader Mitch McConnell (R-KY) and Speaker John Boehner (R-OH) made it clear that</w:t>
      </w:r>
      <w:r w:rsidRPr="00236F69">
        <w:rPr>
          <w:sz w:val="12"/>
        </w:rPr>
        <w:t>∂</w:t>
      </w:r>
      <w:r w:rsidRPr="00236F69">
        <w:rPr>
          <w:sz w:val="16"/>
        </w:rPr>
        <w:t xml:space="preserve"> </w:t>
      </w:r>
      <w:r w:rsidRPr="007026CA">
        <w:rPr>
          <w:rStyle w:val="StyleUnderline"/>
        </w:rPr>
        <w:t xml:space="preserve">trade agreements like </w:t>
      </w:r>
      <w:r w:rsidRPr="007B6DAB">
        <w:rPr>
          <w:rStyle w:val="StyleUnderline"/>
          <w:highlight w:val="yellow"/>
        </w:rPr>
        <w:t>TPP were an area of potential cooperation</w:t>
      </w:r>
      <w:r w:rsidRPr="007026CA">
        <w:rPr>
          <w:rStyle w:val="StyleUnderline"/>
        </w:rPr>
        <w:t xml:space="preserve"> with the president.</w:t>
      </w:r>
      <w:r w:rsidRPr="00236F69">
        <w:rPr>
          <w:sz w:val="12"/>
        </w:rPr>
        <w:t>∂</w:t>
      </w:r>
      <w:r w:rsidRPr="00236F69">
        <w:rPr>
          <w:sz w:val="16"/>
        </w:rPr>
        <w:t xml:space="preserve"> During President Obama’s first term, the implementing bills for free-trade agreements</w:t>
      </w:r>
      <w:r w:rsidRPr="00236F69">
        <w:rPr>
          <w:sz w:val="12"/>
        </w:rPr>
        <w:t>∂</w:t>
      </w:r>
      <w:r w:rsidRPr="00236F69">
        <w:rPr>
          <w:sz w:val="16"/>
        </w:rPr>
        <w:t xml:space="preserve"> (FTAs) with Colombia, Panama, and South Korea passed the Republican-controlled</w:t>
      </w:r>
      <w:r w:rsidRPr="00236F69">
        <w:rPr>
          <w:sz w:val="12"/>
        </w:rPr>
        <w:t>∂</w:t>
      </w:r>
      <w:r w:rsidRPr="00236F69">
        <w:rPr>
          <w:sz w:val="16"/>
        </w:rPr>
        <w:t xml:space="preserve"> House by comfortable margins, with over 200 Republicans and 30–60 Democrats</w:t>
      </w:r>
      <w:r w:rsidRPr="00236F69">
        <w:rPr>
          <w:sz w:val="12"/>
        </w:rPr>
        <w:t>∂</w:t>
      </w:r>
      <w:r w:rsidRPr="00236F69">
        <w:rPr>
          <w:sz w:val="16"/>
        </w:rPr>
        <w:t xml:space="preserve"> voting in favor. This 2011 success gave TPP talks momentum, with Canada, Mexico,</w:t>
      </w:r>
      <w:r w:rsidRPr="00236F69">
        <w:rPr>
          <w:sz w:val="12"/>
        </w:rPr>
        <w:t>∂</w:t>
      </w:r>
      <w:r w:rsidRPr="00236F69">
        <w:rPr>
          <w:sz w:val="16"/>
        </w:rPr>
        <w:t xml:space="preserve"> and Japan deciding to join the talks shortly after the FTAs passed. </w:t>
      </w:r>
      <w:r w:rsidRPr="007B6DAB">
        <w:rPr>
          <w:rStyle w:val="StyleUnderline"/>
          <w:highlight w:val="yellow"/>
        </w:rPr>
        <w:t>Voting patterns indicate</w:t>
      </w:r>
      <w:r w:rsidRPr="00942E96">
        <w:rPr>
          <w:rStyle w:val="StyleUnderline"/>
        </w:rPr>
        <w:t xml:space="preserve"> that </w:t>
      </w:r>
      <w:r w:rsidRPr="007B6DAB">
        <w:rPr>
          <w:rStyle w:val="StyleUnderline"/>
          <w:highlight w:val="yellow"/>
        </w:rPr>
        <w:t>trade policy remains an issue that divides</w:t>
      </w:r>
      <w:r w:rsidRPr="00942E96">
        <w:rPr>
          <w:rStyle w:val="StyleUnderline"/>
        </w:rPr>
        <w:t xml:space="preserve"> Democrats and∂ unites Republicans</w:t>
      </w:r>
      <w:r w:rsidRPr="00236F69">
        <w:rPr>
          <w:sz w:val="16"/>
        </w:rPr>
        <w:t xml:space="preserve">. </w:t>
      </w:r>
      <w:r w:rsidRPr="00236F69">
        <w:rPr>
          <w:rStyle w:val="StyleUnderline"/>
        </w:rPr>
        <w:t xml:space="preserve">The </w:t>
      </w:r>
      <w:r w:rsidRPr="00483546">
        <w:rPr>
          <w:rStyle w:val="StyleUnderline"/>
          <w:highlight w:val="yellow"/>
        </w:rPr>
        <w:t xml:space="preserve">president must </w:t>
      </w:r>
      <w:r w:rsidRPr="003862EC">
        <w:rPr>
          <w:rStyle w:val="Emphasis"/>
          <w:highlight w:val="yellow"/>
        </w:rPr>
        <w:t>actively manage his party</w:t>
      </w:r>
      <w:r w:rsidRPr="003862EC">
        <w:rPr>
          <w:rStyle w:val="Emphasis"/>
        </w:rPr>
        <w:t xml:space="preserve">’s politics </w:t>
      </w:r>
      <w:r w:rsidRPr="003862EC">
        <w:rPr>
          <w:rStyle w:val="Emphasis"/>
          <w:highlight w:val="yellow"/>
        </w:rPr>
        <w:t>while</w:t>
      </w:r>
      <w:r w:rsidRPr="003862EC">
        <w:rPr>
          <w:rStyle w:val="Emphasis"/>
        </w:rPr>
        <w:t xml:space="preserve">∂ </w:t>
      </w:r>
      <w:r w:rsidRPr="003862EC">
        <w:rPr>
          <w:rStyle w:val="Emphasis"/>
          <w:highlight w:val="yellow"/>
        </w:rPr>
        <w:t>cooperating with Republican majorities</w:t>
      </w:r>
      <w:r w:rsidRPr="00236F69">
        <w:rPr>
          <w:rStyle w:val="StyleUnderline"/>
        </w:rPr>
        <w:t xml:space="preserve"> in Congress who will provide the majority of</w:t>
      </w:r>
      <w:r w:rsidRPr="00236F69">
        <w:rPr>
          <w:rStyle w:val="StyleUnderline"/>
          <w:sz w:val="12"/>
        </w:rPr>
        <w:t xml:space="preserve">∂ </w:t>
      </w:r>
      <w:r w:rsidRPr="00236F69">
        <w:rPr>
          <w:rStyle w:val="StyleUnderline"/>
        </w:rPr>
        <w:t xml:space="preserve">the votes. </w:t>
      </w:r>
      <w:r w:rsidRPr="00FE0637">
        <w:rPr>
          <w:rStyle w:val="StyleUnderline"/>
          <w:highlight w:val="yellow"/>
        </w:rPr>
        <w:t xml:space="preserve">It’s </w:t>
      </w:r>
      <w:r w:rsidRPr="00264469">
        <w:rPr>
          <w:rStyle w:val="Emphasis"/>
          <w:highlight w:val="yellow"/>
        </w:rPr>
        <w:t>never easy</w:t>
      </w:r>
      <w:r w:rsidRPr="00236F69">
        <w:rPr>
          <w:rStyle w:val="StyleUnderline"/>
        </w:rPr>
        <w:t xml:space="preserve"> </w:t>
      </w:r>
      <w:r w:rsidRPr="00F21C45">
        <w:rPr>
          <w:rStyle w:val="StyleUnderline"/>
          <w:highlight w:val="yellow"/>
        </w:rPr>
        <w:t>to advance an issue that divides your usual allies</w:t>
      </w:r>
      <w:r w:rsidRPr="00236F69">
        <w:rPr>
          <w:rStyle w:val="StyleUnderline"/>
        </w:rPr>
        <w:t xml:space="preserve"> and unites</w:t>
      </w:r>
      <w:r w:rsidRPr="00236F69">
        <w:rPr>
          <w:rStyle w:val="StyleUnderline"/>
          <w:sz w:val="12"/>
        </w:rPr>
        <w:t xml:space="preserve">∂ </w:t>
      </w:r>
      <w:r w:rsidRPr="00236F69">
        <w:rPr>
          <w:rStyle w:val="StyleUnderline"/>
        </w:rPr>
        <w:t xml:space="preserve">your usual opponents, </w:t>
      </w:r>
      <w:r w:rsidRPr="00FE0637">
        <w:rPr>
          <w:rStyle w:val="StyleUnderline"/>
          <w:highlight w:val="yellow"/>
        </w:rPr>
        <w:t>but there is no alt</w:t>
      </w:r>
      <w:r w:rsidRPr="00236F69">
        <w:rPr>
          <w:rStyle w:val="StyleUnderline"/>
        </w:rPr>
        <w:t xml:space="preserve">ernative scenario. In short, </w:t>
      </w:r>
      <w:r w:rsidRPr="00FE0637">
        <w:rPr>
          <w:rStyle w:val="StyleUnderline"/>
          <w:highlight w:val="yellow"/>
        </w:rPr>
        <w:t>the next step belongs to the pres</w:t>
      </w:r>
      <w:r w:rsidRPr="00FE0637">
        <w:rPr>
          <w:rStyle w:val="StyleUnderline"/>
        </w:rPr>
        <w:t>ident</w:t>
      </w:r>
      <w:r w:rsidRPr="00264469">
        <w:rPr>
          <w:rStyle w:val="StyleUnderline"/>
        </w:rPr>
        <w:t>. He must engage the public on the∂ issue, underscoring its importance to the economy and, more broadly, the U.S. role in∂ the world</w:t>
      </w:r>
      <w:r w:rsidRPr="00236F69">
        <w:rPr>
          <w:sz w:val="16"/>
        </w:rPr>
        <w:t xml:space="preserve">. </w:t>
      </w:r>
      <w:r w:rsidRPr="00942E96">
        <w:rPr>
          <w:sz w:val="16"/>
          <w:highlight w:val="yellow"/>
        </w:rPr>
        <w:t xml:space="preserve">And </w:t>
      </w:r>
      <w:r w:rsidRPr="00942E96">
        <w:rPr>
          <w:rStyle w:val="StyleUnderline"/>
          <w:highlight w:val="yellow"/>
        </w:rPr>
        <w:t xml:space="preserve">he </w:t>
      </w:r>
      <w:r w:rsidRPr="0038715F">
        <w:rPr>
          <w:rStyle w:val="Emphasis"/>
          <w:highlight w:val="yellow"/>
        </w:rPr>
        <w:t>must manage</w:t>
      </w:r>
      <w:r w:rsidRPr="0038715F">
        <w:rPr>
          <w:rStyle w:val="Emphasis"/>
        </w:rPr>
        <w:t xml:space="preserve"> the </w:t>
      </w:r>
      <w:r w:rsidRPr="0038715F">
        <w:rPr>
          <w:rStyle w:val="Emphasis"/>
          <w:highlight w:val="yellow"/>
        </w:rPr>
        <w:t>delicate relations with Congress, navigating</w:t>
      </w:r>
      <w:r w:rsidRPr="0038715F">
        <w:rPr>
          <w:rStyle w:val="Emphasis"/>
        </w:rPr>
        <w:t xml:space="preserve"> past∂ </w:t>
      </w:r>
      <w:r w:rsidRPr="0038715F">
        <w:rPr>
          <w:rStyle w:val="Emphasis"/>
          <w:highlight w:val="yellow"/>
        </w:rPr>
        <w:t>areas of conflict to form a durable base of support</w:t>
      </w:r>
      <w:r w:rsidRPr="00264469">
        <w:rPr>
          <w:rStyle w:val="StyleUnderline"/>
          <w:highlight w:val="yellow"/>
        </w:rPr>
        <w:t xml:space="preserve"> for his agreements</w:t>
      </w:r>
      <w:r w:rsidRPr="00264469">
        <w:rPr>
          <w:sz w:val="16"/>
          <w:highlight w:val="yellow"/>
        </w:rPr>
        <w:t xml:space="preserve">. </w:t>
      </w:r>
      <w:r w:rsidRPr="0038715F">
        <w:rPr>
          <w:rStyle w:val="Emphasis"/>
          <w:highlight w:val="yellow"/>
        </w:rPr>
        <w:t>Presidential∂ leadership will resonate</w:t>
      </w:r>
      <w:r w:rsidRPr="00FE0637">
        <w:rPr>
          <w:sz w:val="16"/>
        </w:rPr>
        <w:t xml:space="preserve"> in other capitals, especially</w:t>
      </w:r>
      <w:r w:rsidRPr="00236F69">
        <w:rPr>
          <w:sz w:val="16"/>
        </w:rPr>
        <w:t xml:space="preserve"> Tokyo, where trading </w:t>
      </w:r>
      <w:r w:rsidRPr="00942E96">
        <w:rPr>
          <w:rStyle w:val="StyleUnderline"/>
        </w:rPr>
        <w:t>partners∂ are looking for evidence of an adequate political consensus in the United States.</w:t>
      </w:r>
    </w:p>
    <w:p w:rsidR="002C1FCC" w:rsidRDefault="002C1FCC" w:rsidP="002C1FCC">
      <w:pPr>
        <w:rPr>
          <w:rStyle w:val="StyleUnderline"/>
        </w:rPr>
      </w:pPr>
    </w:p>
    <w:p w:rsidR="002C1FCC" w:rsidRDefault="002C1FCC" w:rsidP="002C1FCC">
      <w:pPr>
        <w:pStyle w:val="Heading4"/>
      </w:pPr>
      <w:r>
        <w:t xml:space="preserve">PC key on TPP and trade particularly. </w:t>
      </w:r>
    </w:p>
    <w:p w:rsidR="002C1FCC" w:rsidRPr="00DD375C" w:rsidRDefault="002C1FCC" w:rsidP="002C1FCC">
      <w:pPr>
        <w:rPr>
          <w:sz w:val="16"/>
          <w:szCs w:val="16"/>
        </w:rPr>
      </w:pPr>
      <w:proofErr w:type="spellStart"/>
      <w:r>
        <w:rPr>
          <w:rStyle w:val="Style13ptBold"/>
        </w:rPr>
        <w:t>Boustany</w:t>
      </w:r>
      <w:proofErr w:type="spellEnd"/>
      <w:r>
        <w:rPr>
          <w:rStyle w:val="Style13ptBold"/>
        </w:rPr>
        <w:t xml:space="preserve"> an</w:t>
      </w:r>
      <w:r w:rsidRPr="00DD375C">
        <w:rPr>
          <w:rStyle w:val="Style13ptBold"/>
        </w:rPr>
        <w:t xml:space="preserve">d </w:t>
      </w:r>
      <w:proofErr w:type="spellStart"/>
      <w:r w:rsidRPr="00DD375C">
        <w:rPr>
          <w:rStyle w:val="Style13ptBold"/>
        </w:rPr>
        <w:t>Zoellick</w:t>
      </w:r>
      <w:proofErr w:type="spellEnd"/>
      <w:r w:rsidRPr="00DD375C">
        <w:rPr>
          <w:rStyle w:val="Style13ptBold"/>
        </w:rPr>
        <w:t xml:space="preserve"> 12-28</w:t>
      </w:r>
      <w:r>
        <w:rPr>
          <w:rStyle w:val="Style13ptBold"/>
        </w:rPr>
        <w:t>-14</w:t>
      </w:r>
      <w:r w:rsidRPr="00DD375C">
        <w:rPr>
          <w:sz w:val="16"/>
          <w:szCs w:val="16"/>
        </w:rPr>
        <w:t>. [Charles, senior member of the House Ways and Means Committee, Robert, former USTR, president of the World Bank,  "A Trade Opportunity for Obama and the New Congress" Wall Street Journal -- www.wsj.com/articles/charles-boustany-and-robert-b-zoellick-a-trade-opportunity-for-obama-and-the-new-congress-1419811308]</w:t>
      </w:r>
    </w:p>
    <w:p w:rsidR="002C1FCC" w:rsidRPr="00DD375C" w:rsidRDefault="002C1FCC" w:rsidP="002C1FCC">
      <w:pPr>
        <w:rPr>
          <w:sz w:val="16"/>
        </w:rPr>
      </w:pPr>
      <w:r w:rsidRPr="00DD375C">
        <w:rPr>
          <w:sz w:val="16"/>
        </w:rPr>
        <w:t xml:space="preserve">After the midterm elections, </w:t>
      </w:r>
      <w:r w:rsidRPr="003862EC">
        <w:rPr>
          <w:rStyle w:val="StyleUnderline"/>
          <w:highlight w:val="yellow"/>
        </w:rPr>
        <w:t>political commentators identified trade policy as one area for cooperation</w:t>
      </w:r>
      <w:r w:rsidRPr="00DD375C">
        <w:rPr>
          <w:rStyle w:val="StyleUnderline"/>
        </w:rPr>
        <w:t xml:space="preserve"> between</w:t>
      </w:r>
      <w:r w:rsidRPr="00DD375C">
        <w:rPr>
          <w:sz w:val="16"/>
        </w:rPr>
        <w:t xml:space="preserve"> President </w:t>
      </w:r>
      <w:r w:rsidRPr="00DD375C">
        <w:rPr>
          <w:rStyle w:val="StyleUnderline"/>
        </w:rPr>
        <w:t>Obama and the Republican Congress</w:t>
      </w:r>
      <w:r w:rsidRPr="00DD375C">
        <w:rPr>
          <w:sz w:val="16"/>
        </w:rPr>
        <w:t xml:space="preserve">. We agree. Under the U.S. Constitution, </w:t>
      </w:r>
      <w:r w:rsidRPr="00545CB2">
        <w:rPr>
          <w:rStyle w:val="StyleUnderline"/>
          <w:highlight w:val="yellow"/>
        </w:rPr>
        <w:t>Congress has authority over trade</w:t>
      </w:r>
      <w:r w:rsidRPr="00545CB2">
        <w:rPr>
          <w:sz w:val="16"/>
          <w:highlight w:val="yellow"/>
        </w:rPr>
        <w:t xml:space="preserve">. </w:t>
      </w:r>
      <w:r w:rsidRPr="00545CB2">
        <w:rPr>
          <w:rStyle w:val="StyleUnderline"/>
          <w:highlight w:val="yellow"/>
        </w:rPr>
        <w:t>But the active direction and use of that authority</w:t>
      </w:r>
      <w:r w:rsidRPr="00545CB2">
        <w:rPr>
          <w:sz w:val="16"/>
          <w:highlight w:val="yellow"/>
        </w:rPr>
        <w:t xml:space="preserve"> </w:t>
      </w:r>
      <w:r w:rsidRPr="00545CB2">
        <w:rPr>
          <w:rStyle w:val="Emphasis"/>
          <w:highlight w:val="yellow"/>
        </w:rPr>
        <w:t>depends on an energetic executive</w:t>
      </w:r>
      <w:r w:rsidRPr="0038715F">
        <w:rPr>
          <w:sz w:val="16"/>
          <w:highlight w:val="yellow"/>
        </w:rPr>
        <w:t xml:space="preserve">, </w:t>
      </w:r>
      <w:r w:rsidRPr="0038715F">
        <w:rPr>
          <w:rStyle w:val="StyleUnderline"/>
          <w:highlight w:val="yellow"/>
        </w:rPr>
        <w:t>in partnership with Congress</w:t>
      </w:r>
      <w:r w:rsidRPr="00DD375C">
        <w:rPr>
          <w:sz w:val="16"/>
        </w:rPr>
        <w:t>.</w:t>
      </w:r>
      <w:r w:rsidRPr="00DD375C">
        <w:rPr>
          <w:sz w:val="12"/>
        </w:rPr>
        <w:t>∂</w:t>
      </w:r>
      <w:r w:rsidRPr="00DD375C">
        <w:rPr>
          <w:sz w:val="16"/>
        </w:rPr>
        <w:t xml:space="preserve"> According to a recent Pew Research survey, </w:t>
      </w:r>
      <w:r w:rsidRPr="00DD375C">
        <w:rPr>
          <w:rStyle w:val="StyleUnderline"/>
        </w:rPr>
        <w:t xml:space="preserve">66% of Americans believe greater </w:t>
      </w:r>
      <w:r w:rsidRPr="00DB4388">
        <w:rPr>
          <w:rStyle w:val="StyleUnderline"/>
          <w:highlight w:val="yellow"/>
        </w:rPr>
        <w:t>U.S. involvement in</w:t>
      </w:r>
      <w:r w:rsidRPr="00DD375C">
        <w:rPr>
          <w:rStyle w:val="StyleUnderline"/>
        </w:rPr>
        <w:t xml:space="preserve"> the global economy is a “good thing</w:t>
      </w:r>
      <w:r w:rsidRPr="00DD375C">
        <w:rPr>
          <w:sz w:val="16"/>
        </w:rPr>
        <w:t>,” with only 25% thinking it is bad. The Trans-Pacific Partnership (</w:t>
      </w:r>
      <w:r w:rsidRPr="00264469">
        <w:rPr>
          <w:rStyle w:val="StyleUnderline"/>
          <w:highlight w:val="yellow"/>
        </w:rPr>
        <w:t>TPP</w:t>
      </w:r>
      <w:r w:rsidRPr="00264469">
        <w:rPr>
          <w:sz w:val="16"/>
          <w:highlight w:val="yellow"/>
        </w:rPr>
        <w:t>)</w:t>
      </w:r>
      <w:r w:rsidRPr="00DD375C">
        <w:rPr>
          <w:sz w:val="16"/>
        </w:rPr>
        <w:t xml:space="preserve"> </w:t>
      </w:r>
      <w:r w:rsidRPr="007B6DAB">
        <w:rPr>
          <w:rStyle w:val="StyleUnderline"/>
        </w:rPr>
        <w:t>trade agreement</w:t>
      </w:r>
      <w:r w:rsidRPr="00DD375C">
        <w:rPr>
          <w:sz w:val="16"/>
        </w:rPr>
        <w:t xml:space="preserve"> is a “good thing” in the eyes of 55% of Americans, versus 25% who consider it bad; the Transatlantic Trade and Investment Partnership (TTIP) scores 53% good and 20% bad. These inclinations </w:t>
      </w:r>
      <w:r w:rsidRPr="00264469">
        <w:rPr>
          <w:rStyle w:val="StyleUnderline"/>
          <w:highlight w:val="yellow"/>
        </w:rPr>
        <w:t>offer opportunity</w:t>
      </w:r>
      <w:r w:rsidRPr="00DD375C">
        <w:rPr>
          <w:sz w:val="16"/>
        </w:rPr>
        <w:t>.</w:t>
      </w:r>
      <w:r w:rsidRPr="00DD375C">
        <w:rPr>
          <w:sz w:val="12"/>
        </w:rPr>
        <w:t>∂</w:t>
      </w:r>
      <w:r w:rsidRPr="00DD375C">
        <w:rPr>
          <w:sz w:val="16"/>
        </w:rPr>
        <w:t xml:space="preserve"> </w:t>
      </w:r>
      <w:r w:rsidRPr="00F21C45">
        <w:rPr>
          <w:rStyle w:val="StyleUnderline"/>
        </w:rPr>
        <w:t>Prof.</w:t>
      </w:r>
      <w:r w:rsidRPr="00DD375C">
        <w:rPr>
          <w:sz w:val="16"/>
        </w:rPr>
        <w:t xml:space="preserve"> Richard </w:t>
      </w:r>
      <w:r w:rsidRPr="00F21C45">
        <w:rPr>
          <w:rStyle w:val="StyleUnderline"/>
        </w:rPr>
        <w:t>Neustadt explained to President</w:t>
      </w:r>
      <w:r w:rsidRPr="00DD375C">
        <w:rPr>
          <w:sz w:val="16"/>
        </w:rPr>
        <w:t xml:space="preserve"> John F. </w:t>
      </w:r>
      <w:r w:rsidRPr="00F21C45">
        <w:rPr>
          <w:rStyle w:val="StyleUnderline"/>
        </w:rPr>
        <w:t>Kennedy that</w:t>
      </w:r>
      <w:r w:rsidRPr="00DD375C">
        <w:rPr>
          <w:sz w:val="16"/>
        </w:rPr>
        <w:t xml:space="preserve"> </w:t>
      </w:r>
      <w:r w:rsidRPr="00545CB2">
        <w:rPr>
          <w:rStyle w:val="StyleUnderline"/>
          <w:highlight w:val="yellow"/>
        </w:rPr>
        <w:t xml:space="preserve">the </w:t>
      </w:r>
      <w:r w:rsidRPr="00DB4388">
        <w:rPr>
          <w:rStyle w:val="Emphasis"/>
          <w:highlight w:val="yellow"/>
        </w:rPr>
        <w:t>presidency relied on the “power to persuade</w:t>
      </w:r>
      <w:r w:rsidRPr="00DB4388">
        <w:rPr>
          <w:rStyle w:val="Emphasis"/>
        </w:rPr>
        <w:t>.”</w:t>
      </w:r>
      <w:r w:rsidRPr="00DD375C">
        <w:rPr>
          <w:sz w:val="16"/>
        </w:rPr>
        <w:t xml:space="preserve"> </w:t>
      </w:r>
      <w:r w:rsidRPr="00545CB2">
        <w:rPr>
          <w:rStyle w:val="StyleUnderline"/>
          <w:highlight w:val="yellow"/>
        </w:rPr>
        <w:t xml:space="preserve">It’s </w:t>
      </w:r>
      <w:r w:rsidRPr="00DB4388">
        <w:rPr>
          <w:rStyle w:val="Emphasis"/>
          <w:highlight w:val="yellow"/>
        </w:rPr>
        <w:t>time for</w:t>
      </w:r>
      <w:r w:rsidRPr="00DB4388">
        <w:rPr>
          <w:rStyle w:val="Emphasis"/>
        </w:rPr>
        <w:t xml:space="preserve"> Mr. </w:t>
      </w:r>
      <w:r w:rsidRPr="00DB4388">
        <w:rPr>
          <w:rStyle w:val="Emphasis"/>
          <w:highlight w:val="yellow"/>
        </w:rPr>
        <w:t>Obama to persuade on trade</w:t>
      </w:r>
      <w:r w:rsidRPr="00545CB2">
        <w:rPr>
          <w:sz w:val="16"/>
          <w:highlight w:val="yellow"/>
        </w:rPr>
        <w:t xml:space="preserve">. </w:t>
      </w:r>
      <w:r w:rsidRPr="00545CB2">
        <w:rPr>
          <w:rStyle w:val="StyleUnderline"/>
          <w:highlight w:val="yellow"/>
        </w:rPr>
        <w:t>He must make use of the</w:t>
      </w:r>
      <w:r w:rsidRPr="00DD375C">
        <w:rPr>
          <w:rStyle w:val="StyleUnderline"/>
        </w:rPr>
        <w:t xml:space="preserve"> convening </w:t>
      </w:r>
      <w:r w:rsidRPr="007B6DAB">
        <w:rPr>
          <w:rStyle w:val="Emphasis"/>
          <w:highlight w:val="yellow"/>
        </w:rPr>
        <w:t>power</w:t>
      </w:r>
      <w:r w:rsidRPr="007B6DAB">
        <w:rPr>
          <w:rStyle w:val="Emphasis"/>
        </w:rPr>
        <w:t xml:space="preserve"> </w:t>
      </w:r>
      <w:r w:rsidRPr="007B6DAB">
        <w:rPr>
          <w:rStyle w:val="Emphasis"/>
          <w:highlight w:val="yellow"/>
        </w:rPr>
        <w:t>of the executive</w:t>
      </w:r>
      <w:r w:rsidRPr="007B6DAB">
        <w:rPr>
          <w:rStyle w:val="Emphasis"/>
        </w:rPr>
        <w:t xml:space="preserve"> </w:t>
      </w:r>
      <w:r w:rsidRPr="007B6DAB">
        <w:rPr>
          <w:rStyle w:val="Emphasis"/>
          <w:highlight w:val="yellow"/>
        </w:rPr>
        <w:t>to bolster his advocacy</w:t>
      </w:r>
      <w:r w:rsidRPr="00545CB2">
        <w:rPr>
          <w:rStyle w:val="StyleUnderline"/>
          <w:highlight w:val="yellow"/>
        </w:rPr>
        <w:t xml:space="preserve">. His administration must </w:t>
      </w:r>
      <w:r w:rsidRPr="007B6DAB">
        <w:rPr>
          <w:rStyle w:val="Emphasis"/>
          <w:highlight w:val="yellow"/>
        </w:rPr>
        <w:t>work closely with Congress</w:t>
      </w:r>
      <w:r w:rsidRPr="00545CB2">
        <w:rPr>
          <w:rStyle w:val="StyleUnderline"/>
          <w:highlight w:val="yellow"/>
        </w:rPr>
        <w:t xml:space="preserve">—to listen, explain, </w:t>
      </w:r>
      <w:r w:rsidRPr="007B6DAB">
        <w:rPr>
          <w:rStyle w:val="Emphasis"/>
          <w:highlight w:val="yellow"/>
        </w:rPr>
        <w:t>address problems and cut deals</w:t>
      </w:r>
      <w:r w:rsidRPr="00545CB2">
        <w:rPr>
          <w:sz w:val="16"/>
          <w:highlight w:val="yellow"/>
        </w:rPr>
        <w:t>.</w:t>
      </w:r>
    </w:p>
    <w:p w:rsidR="002C1FCC" w:rsidRPr="0038715F" w:rsidRDefault="002C1FCC" w:rsidP="002C1FCC"/>
    <w:p w:rsidR="002C1FCC" w:rsidRDefault="002C1FCC" w:rsidP="002C1FCC"/>
    <w:p w:rsidR="002C1FCC" w:rsidRDefault="002C1FCC" w:rsidP="002C1FCC">
      <w:pPr>
        <w:pStyle w:val="Heading4"/>
      </w:pPr>
      <w:r>
        <w:t xml:space="preserve">PC and </w:t>
      </w:r>
      <w:proofErr w:type="spellStart"/>
      <w:r>
        <w:t>horsetrading</w:t>
      </w:r>
      <w:proofErr w:type="spellEnd"/>
      <w:r>
        <w:t xml:space="preserve"> uniquely key on congressional trade deal votes – </w:t>
      </w:r>
      <w:proofErr w:type="spellStart"/>
      <w:r>
        <w:t>its</w:t>
      </w:r>
      <w:proofErr w:type="spellEnd"/>
      <w:r>
        <w:t xml:space="preserve"> ALWAYS the critical factor</w:t>
      </w:r>
    </w:p>
    <w:p w:rsidR="002C1FCC" w:rsidRDefault="002C1FCC" w:rsidP="002C1FCC">
      <w:pPr>
        <w:rPr>
          <w:sz w:val="16"/>
        </w:rPr>
      </w:pPr>
      <w:proofErr w:type="spellStart"/>
      <w:r>
        <w:rPr>
          <w:rStyle w:val="Style13ptBold"/>
        </w:rPr>
        <w:t>Feehery</w:t>
      </w:r>
      <w:proofErr w:type="spellEnd"/>
      <w:r>
        <w:rPr>
          <w:rStyle w:val="Style13ptBold"/>
        </w:rPr>
        <w:t xml:space="preserve">, 6/10 -- </w:t>
      </w:r>
      <w:r>
        <w:rPr>
          <w:sz w:val="16"/>
        </w:rPr>
        <w:t xml:space="preserve">John </w:t>
      </w:r>
      <w:proofErr w:type="spellStart"/>
      <w:r>
        <w:rPr>
          <w:sz w:val="16"/>
        </w:rPr>
        <w:t>Feehery</w:t>
      </w:r>
      <w:proofErr w:type="spellEnd"/>
      <w:r>
        <w:rPr>
          <w:sz w:val="16"/>
        </w:rPr>
        <w:t xml:space="preserve"> is president of QGA Public Affairs and a former spokesman for then-House Speaker Dennis Hastert, Wall Street Journal, 6/10/15, http://blogs.wsj.com/washwire/2015/06/10/why-trade-promotion-bill-is-so-hard-to-pass-through-congress/</w:t>
      </w:r>
    </w:p>
    <w:p w:rsidR="002C1FCC" w:rsidRDefault="002C1FCC" w:rsidP="002C1FCC">
      <w:pPr>
        <w:rPr>
          <w:sz w:val="14"/>
        </w:rPr>
      </w:pPr>
      <w:r w:rsidRPr="00B209AD">
        <w:rPr>
          <w:rStyle w:val="StyleUnderline"/>
          <w:highlight w:val="yellow"/>
        </w:rPr>
        <w:t xml:space="preserve">Passing trade legislation is </w:t>
      </w:r>
      <w:r w:rsidRPr="00B209AD">
        <w:rPr>
          <w:rStyle w:val="Emphasis"/>
          <w:highlight w:val="yellow"/>
        </w:rPr>
        <w:t>always controversial</w:t>
      </w:r>
      <w:r w:rsidRPr="00CC3DBB">
        <w:rPr>
          <w:sz w:val="14"/>
        </w:rPr>
        <w:t xml:space="preserve">. </w:t>
      </w:r>
      <w:r w:rsidRPr="00364EEB">
        <w:rPr>
          <w:rStyle w:val="StyleUnderline"/>
          <w:highlight w:val="yellow"/>
        </w:rPr>
        <w:t>One</w:t>
      </w:r>
      <w:r w:rsidRPr="00CC3DBB">
        <w:rPr>
          <w:sz w:val="14"/>
        </w:rPr>
        <w:t xml:space="preserve"> man’</w:t>
      </w:r>
      <w:r w:rsidRPr="00F63005">
        <w:rPr>
          <w:rStyle w:val="StyleUnderline"/>
        </w:rPr>
        <w:t xml:space="preserve">s </w:t>
      </w:r>
      <w:r w:rsidRPr="00364EEB">
        <w:rPr>
          <w:rStyle w:val="StyleUnderline"/>
          <w:highlight w:val="yellow"/>
        </w:rPr>
        <w:t>job-creating trade agreement spells the end of another</w:t>
      </w:r>
      <w:r w:rsidRPr="00F63005">
        <w:rPr>
          <w:rStyle w:val="StyleUnderline"/>
        </w:rPr>
        <w:t xml:space="preserve"> </w:t>
      </w:r>
      <w:r w:rsidRPr="00CC3DBB">
        <w:rPr>
          <w:sz w:val="14"/>
        </w:rPr>
        <w:t xml:space="preserve">man’s </w:t>
      </w:r>
      <w:r w:rsidRPr="00364EEB">
        <w:rPr>
          <w:rStyle w:val="StyleUnderline"/>
          <w:highlight w:val="yellow"/>
        </w:rPr>
        <w:t>job</w:t>
      </w:r>
      <w:r w:rsidRPr="00CC3DBB">
        <w:rPr>
          <w:sz w:val="14"/>
        </w:rPr>
        <w:t xml:space="preserve">. Mr. </w:t>
      </w:r>
      <w:r w:rsidRPr="00CC3DBB">
        <w:rPr>
          <w:rStyle w:val="StyleUnderline"/>
        </w:rPr>
        <w:t>Obama waited until the last two years of his presidency to push for fast track</w:t>
      </w:r>
      <w:r w:rsidRPr="00F63005">
        <w:rPr>
          <w:rStyle w:val="StyleUnderline"/>
        </w:rPr>
        <w:t>, when he didn’t have to run again in the face of angry union opposition.</w:t>
      </w:r>
      <w:r>
        <w:rPr>
          <w:rStyle w:val="StyleUnderline"/>
        </w:rPr>
        <w:t xml:space="preserve"> </w:t>
      </w:r>
      <w:r w:rsidRPr="00CC3DBB">
        <w:rPr>
          <w:rStyle w:val="StyleUnderline"/>
        </w:rPr>
        <w:t xml:space="preserve">It helped that the Republicans had seized the reins </w:t>
      </w:r>
      <w:r w:rsidRPr="00CC3DBB">
        <w:rPr>
          <w:sz w:val="14"/>
        </w:rPr>
        <w:t xml:space="preserve">of power in the Senate </w:t>
      </w:r>
      <w:r w:rsidRPr="00CC3DBB">
        <w:rPr>
          <w:rStyle w:val="StyleUnderline"/>
        </w:rPr>
        <w:t>and are largely sympathetic</w:t>
      </w:r>
      <w:r w:rsidRPr="00CC3DBB">
        <w:rPr>
          <w:sz w:val="14"/>
        </w:rPr>
        <w:t xml:space="preserve"> </w:t>
      </w:r>
      <w:r w:rsidRPr="00F63005">
        <w:rPr>
          <w:rStyle w:val="StyleUnderline"/>
        </w:rPr>
        <w:t>to the arguments of free traders. Trade is much more complex than broadly understood</w:t>
      </w:r>
      <w:r w:rsidRPr="00CC3DBB">
        <w:rPr>
          <w:sz w:val="14"/>
        </w:rPr>
        <w:t xml:space="preserve">. Every country with which we trade has laws designed to help domestic manufacturers. There are tax provisions and subsidies and favorable regulatory breaks and no-interest loans and a list of other things that foreign governments do to help their workers. We do some of that stuff ourselves. </w:t>
      </w:r>
      <w:r w:rsidRPr="00F63005">
        <w:rPr>
          <w:rStyle w:val="StyleUnderline"/>
        </w:rPr>
        <w:t xml:space="preserve">Making sense of these complex laws </w:t>
      </w:r>
      <w:r w:rsidRPr="00CC3DBB">
        <w:rPr>
          <w:sz w:val="14"/>
        </w:rPr>
        <w:t xml:space="preserve">to help constituents and domestic industries in the face of international </w:t>
      </w:r>
      <w:r w:rsidRPr="00F63005">
        <w:rPr>
          <w:rStyle w:val="StyleUnderline"/>
        </w:rPr>
        <w:t>competition is the job of Congress</w:t>
      </w:r>
      <w:r w:rsidRPr="00CC3DBB">
        <w:rPr>
          <w:sz w:val="14"/>
        </w:rPr>
        <w:t xml:space="preserve">. </w:t>
      </w:r>
      <w:r w:rsidRPr="00F63005">
        <w:rPr>
          <w:rStyle w:val="StyleUnderline"/>
          <w:highlight w:val="yellow"/>
        </w:rPr>
        <w:t>Some</w:t>
      </w:r>
      <w:r w:rsidRPr="00F63005">
        <w:rPr>
          <w:rStyle w:val="StyleUnderline"/>
        </w:rPr>
        <w:t xml:space="preserve"> </w:t>
      </w:r>
      <w:r w:rsidRPr="00942E96">
        <w:rPr>
          <w:rStyle w:val="StyleUnderline"/>
        </w:rPr>
        <w:t xml:space="preserve">purists </w:t>
      </w:r>
      <w:r w:rsidRPr="00F63005">
        <w:rPr>
          <w:rStyle w:val="StyleUnderline"/>
          <w:highlight w:val="yellow"/>
        </w:rPr>
        <w:t>might want Congress</w:t>
      </w:r>
      <w:r w:rsidRPr="00F63005">
        <w:rPr>
          <w:sz w:val="14"/>
          <w:highlight w:val="yellow"/>
        </w:rPr>
        <w:t xml:space="preserve"> </w:t>
      </w:r>
      <w:r w:rsidRPr="00F63005">
        <w:rPr>
          <w:rStyle w:val="StyleUnderline"/>
          <w:highlight w:val="yellow"/>
        </w:rPr>
        <w:t>to butt out</w:t>
      </w:r>
      <w:r w:rsidRPr="00942E96">
        <w:rPr>
          <w:rStyle w:val="StyleUnderline"/>
        </w:rPr>
        <w:t>,</w:t>
      </w:r>
      <w:r w:rsidRPr="00CC3DBB">
        <w:rPr>
          <w:sz w:val="14"/>
        </w:rPr>
        <w:t xml:space="preserve"> </w:t>
      </w:r>
      <w:r w:rsidRPr="00942E96">
        <w:rPr>
          <w:rStyle w:val="StyleUnderline"/>
        </w:rPr>
        <w:t>to let the</w:t>
      </w:r>
      <w:r w:rsidRPr="00CC3DBB">
        <w:rPr>
          <w:sz w:val="14"/>
        </w:rPr>
        <w:t xml:space="preserve"> invisible hand of the </w:t>
      </w:r>
      <w:r w:rsidRPr="00942E96">
        <w:rPr>
          <w:rStyle w:val="StyleUnderline"/>
        </w:rPr>
        <w:t xml:space="preserve">free market to work its will. </w:t>
      </w:r>
      <w:r w:rsidRPr="00F63005">
        <w:rPr>
          <w:rStyle w:val="StyleUnderline"/>
          <w:highlight w:val="yellow"/>
        </w:rPr>
        <w:t xml:space="preserve">But that’s </w:t>
      </w:r>
      <w:r w:rsidRPr="00364EEB">
        <w:rPr>
          <w:rStyle w:val="Emphasis"/>
          <w:highlight w:val="yellow"/>
        </w:rPr>
        <w:t>not realistic from</w:t>
      </w:r>
      <w:r w:rsidRPr="00364EEB">
        <w:rPr>
          <w:rStyle w:val="Emphasis"/>
        </w:rPr>
        <w:t xml:space="preserve"> either </w:t>
      </w:r>
      <w:r w:rsidRPr="00364EEB">
        <w:rPr>
          <w:rStyle w:val="Emphasis"/>
          <w:highlight w:val="yellow"/>
        </w:rPr>
        <w:t>a political standpoint</w:t>
      </w:r>
      <w:r w:rsidRPr="00942E96">
        <w:rPr>
          <w:rStyle w:val="StyleUnderline"/>
        </w:rPr>
        <w:t xml:space="preserve"> or from a policy standpoint</w:t>
      </w:r>
      <w:r w:rsidRPr="00CC3DBB">
        <w:rPr>
          <w:sz w:val="14"/>
        </w:rPr>
        <w:t xml:space="preserve">. </w:t>
      </w:r>
      <w:r w:rsidRPr="00B209AD">
        <w:rPr>
          <w:rStyle w:val="Emphasis"/>
          <w:highlight w:val="yellow"/>
        </w:rPr>
        <w:t>At its heart, trade policy is a political matter</w:t>
      </w:r>
      <w:r w:rsidRPr="00CC3DBB">
        <w:rPr>
          <w:sz w:val="14"/>
        </w:rPr>
        <w:t xml:space="preserve"> and the politicians have to have the ability to represent their constituents. </w:t>
      </w:r>
      <w:r w:rsidRPr="00CC3DBB">
        <w:rPr>
          <w:rStyle w:val="StyleUnderline"/>
        </w:rPr>
        <w:t>So, if a member of the House needs a provision</w:t>
      </w:r>
      <w:r w:rsidRPr="00CC3DBB">
        <w:rPr>
          <w:sz w:val="14"/>
        </w:rPr>
        <w:t xml:space="preserve"> to buffer the impact of lower tariffs for Vietnamese textiles, </w:t>
      </w:r>
      <w:r w:rsidRPr="00CC3DBB">
        <w:rPr>
          <w:rStyle w:val="StyleUnderline"/>
        </w:rPr>
        <w:t>so be it</w:t>
      </w:r>
      <w:r w:rsidRPr="00CC3DBB">
        <w:rPr>
          <w:sz w:val="14"/>
        </w:rPr>
        <w:t xml:space="preserve">. If a senator needs to point to additional tools to protest against illegal dumping of products from overseas, that’s the way it should be. </w:t>
      </w:r>
      <w:r w:rsidRPr="00B209AD">
        <w:rPr>
          <w:rStyle w:val="StyleUnderline"/>
          <w:highlight w:val="yellow"/>
        </w:rPr>
        <w:t xml:space="preserve">On trade votes, you </w:t>
      </w:r>
      <w:r w:rsidRPr="00B209AD">
        <w:rPr>
          <w:rStyle w:val="Emphasis"/>
          <w:highlight w:val="yellow"/>
        </w:rPr>
        <w:t>really get a chance to see the legislative process</w:t>
      </w:r>
      <w:r w:rsidRPr="00CC3DBB">
        <w:rPr>
          <w:rStyle w:val="StyleUnderline"/>
        </w:rPr>
        <w:t xml:space="preserve"> </w:t>
      </w:r>
      <w:r w:rsidRPr="00B209AD">
        <w:rPr>
          <w:rStyle w:val="StyleUnderline"/>
          <w:highlight w:val="yellow"/>
        </w:rPr>
        <w:t>work</w:t>
      </w:r>
      <w:r w:rsidRPr="00CC3DBB">
        <w:rPr>
          <w:sz w:val="14"/>
        </w:rPr>
        <w:t xml:space="preserve">. To the casual observer, </w:t>
      </w:r>
      <w:r w:rsidRPr="00B209AD">
        <w:rPr>
          <w:rStyle w:val="StyleUnderline"/>
          <w:highlight w:val="yellow"/>
        </w:rPr>
        <w:t>this might seem lik</w:t>
      </w:r>
      <w:r w:rsidRPr="00CC3DBB">
        <w:rPr>
          <w:rStyle w:val="StyleUnderline"/>
        </w:rPr>
        <w:t>e</w:t>
      </w:r>
      <w:r w:rsidRPr="00CC3DBB">
        <w:rPr>
          <w:sz w:val="14"/>
        </w:rPr>
        <w:t xml:space="preserve"> the usual </w:t>
      </w:r>
      <w:r w:rsidRPr="00B209AD">
        <w:rPr>
          <w:rStyle w:val="StyleUnderline"/>
          <w:highlight w:val="yellow"/>
        </w:rPr>
        <w:t>sausage making</w:t>
      </w:r>
      <w:r w:rsidRPr="00CC3DBB">
        <w:rPr>
          <w:rStyle w:val="StyleUnderline"/>
        </w:rPr>
        <w:t>.</w:t>
      </w:r>
      <w:r>
        <w:rPr>
          <w:rStyle w:val="StyleUnderline"/>
        </w:rPr>
        <w:t xml:space="preserve"> </w:t>
      </w:r>
      <w:r w:rsidRPr="00B209AD">
        <w:rPr>
          <w:rStyle w:val="StyleUnderline"/>
          <w:highlight w:val="yellow"/>
        </w:rPr>
        <w:t>But</w:t>
      </w:r>
      <w:r w:rsidRPr="00CC3DBB">
        <w:rPr>
          <w:rStyle w:val="StyleUnderline"/>
        </w:rPr>
        <w:t xml:space="preserve"> to those in the middle of the scrum, </w:t>
      </w:r>
      <w:r w:rsidRPr="00B209AD">
        <w:rPr>
          <w:rStyle w:val="StyleUnderline"/>
          <w:highlight w:val="yellow"/>
        </w:rPr>
        <w:t xml:space="preserve">all of this </w:t>
      </w:r>
      <w:r w:rsidRPr="00B209AD">
        <w:rPr>
          <w:rStyle w:val="Emphasis"/>
          <w:highlight w:val="yellow"/>
        </w:rPr>
        <w:t xml:space="preserve">horse-trading </w:t>
      </w:r>
      <w:r w:rsidRPr="00B209AD">
        <w:rPr>
          <w:rStyle w:val="StyleUnderline"/>
          <w:highlight w:val="yellow"/>
        </w:rPr>
        <w:t>makes the sausage taste better</w:t>
      </w:r>
      <w:r w:rsidRPr="00CC3DBB">
        <w:rPr>
          <w:rStyle w:val="StyleUnderline"/>
        </w:rPr>
        <w:t xml:space="preserve"> </w:t>
      </w:r>
      <w:r w:rsidRPr="00CC3DBB">
        <w:rPr>
          <w:sz w:val="14"/>
        </w:rPr>
        <w:t>to their constituents.</w:t>
      </w:r>
    </w:p>
    <w:p w:rsidR="002C1FCC" w:rsidRDefault="002C1FCC" w:rsidP="002C1FCC">
      <w:pPr>
        <w:rPr>
          <w:sz w:val="14"/>
        </w:rPr>
      </w:pPr>
    </w:p>
    <w:p w:rsidR="002C1FCC" w:rsidRDefault="002C1FCC" w:rsidP="002C1FCC"/>
    <w:p w:rsidR="002C1FCC" w:rsidRDefault="002C1FCC" w:rsidP="002C1FCC"/>
    <w:p w:rsidR="002C1FCC" w:rsidRPr="00C12EB5" w:rsidRDefault="002C1FCC" w:rsidP="002C1FCC">
      <w:pPr>
        <w:pStyle w:val="Heading4"/>
      </w:pPr>
      <w:r>
        <w:t xml:space="preserve">PC and </w:t>
      </w:r>
      <w:proofErr w:type="spellStart"/>
      <w:r>
        <w:t>horsetrading</w:t>
      </w:r>
      <w:proofErr w:type="spellEnd"/>
      <w:r>
        <w:t xml:space="preserve"> on </w:t>
      </w:r>
      <w:r>
        <w:rPr>
          <w:i/>
          <w:u w:val="single"/>
        </w:rPr>
        <w:t xml:space="preserve">unrelated </w:t>
      </w:r>
      <w:r>
        <w:t xml:space="preserve">political deals key – uniquely swings trade votes, overcomes opposition and outweighs ideology – </w:t>
      </w:r>
      <w:proofErr w:type="spellStart"/>
      <w:r>
        <w:t>its</w:t>
      </w:r>
      <w:proofErr w:type="spellEnd"/>
      <w:r>
        <w:t xml:space="preserve"> ALWAYS the decisive factor</w:t>
      </w:r>
    </w:p>
    <w:p w:rsidR="002C1FCC" w:rsidRDefault="002C1FCC" w:rsidP="002C1FCC">
      <w:pPr>
        <w:rPr>
          <w:sz w:val="20"/>
          <w:szCs w:val="20"/>
        </w:rPr>
      </w:pPr>
      <w:r>
        <w:rPr>
          <w:rStyle w:val="Style13ptBold"/>
        </w:rPr>
        <w:t xml:space="preserve">Becker, 6/12 </w:t>
      </w:r>
      <w:r w:rsidRPr="008133D5">
        <w:rPr>
          <w:sz w:val="20"/>
          <w:szCs w:val="20"/>
        </w:rPr>
        <w:t xml:space="preserve">ISAAC STANLEY-BECKER,  Wall Street Journal, 6/12/15, </w:t>
      </w:r>
      <w:hyperlink r:id="rId7" w:history="1">
        <w:r w:rsidRPr="008133D5">
          <w:rPr>
            <w:rStyle w:val="Hyperlink"/>
            <w:sz w:val="20"/>
            <w:szCs w:val="20"/>
          </w:rPr>
          <w:t>http://blogs.wsj.com/washwire/2015/06/12/fast-track-votes-have-long-difficult-history/</w:t>
        </w:r>
      </w:hyperlink>
    </w:p>
    <w:p w:rsidR="002C1FCC" w:rsidRDefault="002C1FCC" w:rsidP="002C1FCC">
      <w:pPr>
        <w:rPr>
          <w:rStyle w:val="StyleUnderline"/>
        </w:rPr>
      </w:pPr>
      <w:r w:rsidRPr="00364EEB">
        <w:rPr>
          <w:sz w:val="14"/>
          <w:szCs w:val="20"/>
        </w:rPr>
        <w:t xml:space="preserve">And Thursday, ahead of a vote on granting President Barack Obama so-called fast-track negotiating authority, </w:t>
      </w:r>
      <w:r w:rsidRPr="00364EEB">
        <w:rPr>
          <w:rStyle w:val="StyleUnderline"/>
          <w:highlight w:val="yellow"/>
        </w:rPr>
        <w:t>lawmakers who want</w:t>
      </w:r>
      <w:r w:rsidRPr="00C12EB5">
        <w:rPr>
          <w:rStyle w:val="StyleUnderline"/>
        </w:rPr>
        <w:t xml:space="preserve"> to see </w:t>
      </w:r>
      <w:r w:rsidRPr="00364EEB">
        <w:rPr>
          <w:rStyle w:val="StyleUnderline"/>
          <w:highlight w:val="yellow"/>
        </w:rPr>
        <w:t>the agreement</w:t>
      </w:r>
      <w:r w:rsidRPr="00C12EB5">
        <w:rPr>
          <w:rStyle w:val="StyleUnderline"/>
        </w:rPr>
        <w:t xml:space="preserve"> sealed had one word to sell the legislation: “Bipartisan.”</w:t>
      </w:r>
      <w:r>
        <w:rPr>
          <w:rStyle w:val="StyleUnderline"/>
        </w:rPr>
        <w:t xml:space="preserve"> </w:t>
      </w:r>
      <w:r w:rsidRPr="00C12EB5">
        <w:rPr>
          <w:rStyle w:val="StyleUnderline"/>
        </w:rPr>
        <w:t xml:space="preserve">They </w:t>
      </w:r>
      <w:r w:rsidRPr="00364EEB">
        <w:rPr>
          <w:rStyle w:val="StyleUnderline"/>
          <w:highlight w:val="yellow"/>
        </w:rPr>
        <w:t>make it sound easy. But in fact, it hasn’t been.</w:t>
      </w:r>
      <w:r>
        <w:rPr>
          <w:rStyle w:val="StyleUnderline"/>
        </w:rPr>
        <w:t xml:space="preserve"> </w:t>
      </w:r>
      <w:r w:rsidRPr="00364EEB">
        <w:rPr>
          <w:sz w:val="14"/>
          <w:szCs w:val="20"/>
        </w:rPr>
        <w:t xml:space="preserve">Fast-track in its present form dates to the Trade Act of 1974, which gave Gerald Ford, a Republican, power to complete the Tokyo Round of negotiations aimed at removing export subsidies and other impediments to free trade. The expedited negotiating authority was reauthorized several times over the next two decades. There have even been signs of agreement across party lines. </w:t>
      </w:r>
      <w:r w:rsidRPr="00364EEB">
        <w:rPr>
          <w:rStyle w:val="StyleUnderline"/>
        </w:rPr>
        <w:t xml:space="preserve">In 1993, more than 100 Democrats voted for the North American Free Trade Agreement, which </w:t>
      </w:r>
      <w:r w:rsidRPr="00364EEB">
        <w:rPr>
          <w:rStyle w:val="StyleUnderline"/>
          <w:highlight w:val="yellow"/>
        </w:rPr>
        <w:t>organized labor today cites</w:t>
      </w:r>
      <w:r w:rsidRPr="00364EEB">
        <w:rPr>
          <w:rStyle w:val="StyleUnderline"/>
        </w:rPr>
        <w:t xml:space="preserve"> as t</w:t>
      </w:r>
      <w:r w:rsidRPr="00364EEB">
        <w:rPr>
          <w:rStyle w:val="StyleUnderline"/>
          <w:highlight w:val="yellow"/>
        </w:rPr>
        <w:t>he epitome of what it dislikes about free trade</w:t>
      </w:r>
      <w:r w:rsidRPr="00364EEB">
        <w:rPr>
          <w:sz w:val="14"/>
          <w:szCs w:val="20"/>
        </w:rPr>
        <w:t xml:space="preserve">. By 1997, when President Bill Clinton’s administration sought to reauthorize fast-track authority, which had expired in 1994, the Republican majority took positions on labor and environmental standards that the White House wouldn’t accept, said Mickey Kantor, the U.S. Trade Representative from 1993 to 1996. The administration had the legislation pulled. By that time, the president, facing the threat of impeachment proceedings toward the end of the decade, lost much of his pull with lawmakers, who were deciding whether to try to eject him from office. Another reauthorization attempt failed in 1998, by a vote of 180-243. The </w:t>
      </w:r>
      <w:r w:rsidRPr="00364EEB">
        <w:rPr>
          <w:rStyle w:val="StyleUnderline"/>
        </w:rPr>
        <w:t>Clinton</w:t>
      </w:r>
      <w:r w:rsidRPr="00364EEB">
        <w:rPr>
          <w:sz w:val="14"/>
          <w:szCs w:val="20"/>
        </w:rPr>
        <w:t xml:space="preserve"> administration’s early </w:t>
      </w:r>
      <w:r w:rsidRPr="00FB478E">
        <w:rPr>
          <w:rStyle w:val="StyleUnderline"/>
          <w:highlight w:val="yellow"/>
        </w:rPr>
        <w:t>success</w:t>
      </w:r>
      <w:r w:rsidRPr="008133D5">
        <w:rPr>
          <w:rStyle w:val="StyleUnderline"/>
        </w:rPr>
        <w:t>,</w:t>
      </w:r>
      <w:r w:rsidRPr="00364EEB">
        <w:rPr>
          <w:sz w:val="14"/>
          <w:szCs w:val="20"/>
        </w:rPr>
        <w:t xml:space="preserve"> Mr. Kantor said, </w:t>
      </w:r>
      <w:r w:rsidRPr="00364EEB">
        <w:rPr>
          <w:rStyle w:val="Emphasis"/>
          <w:highlight w:val="yellow"/>
        </w:rPr>
        <w:t>stemmed from the priority the president put on trade, but also from the</w:t>
      </w:r>
      <w:r w:rsidRPr="00FB478E">
        <w:rPr>
          <w:rStyle w:val="StyleUnderline"/>
          <w:highlight w:val="yellow"/>
        </w:rPr>
        <w:t xml:space="preserve"> </w:t>
      </w:r>
      <w:r w:rsidRPr="00FB478E">
        <w:rPr>
          <w:rStyle w:val="Emphasis"/>
          <w:highlight w:val="yellow"/>
        </w:rPr>
        <w:t>benefits promised to certain members, which sweetened the deal</w:t>
      </w:r>
      <w:r w:rsidRPr="00364EEB">
        <w:rPr>
          <w:sz w:val="14"/>
          <w:szCs w:val="20"/>
        </w:rPr>
        <w:t xml:space="preserve">. </w:t>
      </w:r>
      <w:r w:rsidRPr="008133D5">
        <w:rPr>
          <w:rStyle w:val="StyleUnderline"/>
        </w:rPr>
        <w:t xml:space="preserve">A Bush administration official who was closely involved </w:t>
      </w:r>
      <w:r w:rsidRPr="00364EEB">
        <w:rPr>
          <w:rStyle w:val="StyleUnderline"/>
          <w:highlight w:val="yellow"/>
        </w:rPr>
        <w:t>in trade negotiations</w:t>
      </w:r>
      <w:r w:rsidRPr="008133D5">
        <w:rPr>
          <w:rStyle w:val="StyleUnderline"/>
        </w:rPr>
        <w:t xml:space="preserve"> said </w:t>
      </w:r>
      <w:r w:rsidRPr="00131487">
        <w:rPr>
          <w:rStyle w:val="StyleUnderline"/>
          <w:highlight w:val="yellow"/>
        </w:rPr>
        <w:t xml:space="preserve">Republicans used </w:t>
      </w:r>
      <w:r w:rsidRPr="00F21C45">
        <w:rPr>
          <w:rStyle w:val="Emphasis"/>
          <w:highlight w:val="yellow"/>
        </w:rPr>
        <w:t>similar tactics</w:t>
      </w:r>
      <w:r w:rsidRPr="00131487">
        <w:rPr>
          <w:rStyle w:val="StyleUnderline"/>
          <w:highlight w:val="yellow"/>
        </w:rPr>
        <w:t xml:space="preserve"> </w:t>
      </w:r>
      <w:r w:rsidRPr="00364EEB">
        <w:rPr>
          <w:rStyle w:val="StyleUnderline"/>
        </w:rPr>
        <w:t xml:space="preserve">in 2002, </w:t>
      </w:r>
      <w:r w:rsidRPr="00131487">
        <w:rPr>
          <w:rStyle w:val="StyleUnderline"/>
          <w:highlight w:val="yellow"/>
        </w:rPr>
        <w:t>narrowly convincing Congress</w:t>
      </w:r>
      <w:r w:rsidRPr="008133D5">
        <w:rPr>
          <w:rStyle w:val="StyleUnderline"/>
        </w:rPr>
        <w:t xml:space="preserve"> </w:t>
      </w:r>
      <w:r w:rsidRPr="00364EEB">
        <w:rPr>
          <w:sz w:val="14"/>
        </w:rPr>
        <w:t>to grant Mr. Bush fast-track authority. The</w:t>
      </w:r>
      <w:r w:rsidRPr="00364EEB">
        <w:rPr>
          <w:sz w:val="14"/>
          <w:szCs w:val="20"/>
        </w:rPr>
        <w:t xml:space="preserve"> vote in the House, the chamber that on Friday will decide the fate of Mr. Obama’s fast-track authority, was gaveled in at 3:30 a.m. The count was 215-212. </w:t>
      </w:r>
      <w:r w:rsidRPr="00FB478E">
        <w:rPr>
          <w:rStyle w:val="StyleUnderline"/>
          <w:highlight w:val="yellow"/>
        </w:rPr>
        <w:t xml:space="preserve">Final </w:t>
      </w:r>
      <w:r w:rsidRPr="00FB478E">
        <w:rPr>
          <w:rStyle w:val="Emphasis"/>
          <w:highlight w:val="yellow"/>
        </w:rPr>
        <w:t>passage depended on making promises to lawmakers who were on the fence</w:t>
      </w:r>
      <w:r w:rsidRPr="00364EEB">
        <w:rPr>
          <w:sz w:val="14"/>
          <w:szCs w:val="20"/>
        </w:rPr>
        <w:t>, the administration official said. “</w:t>
      </w:r>
      <w:r w:rsidRPr="00364EEB">
        <w:rPr>
          <w:rStyle w:val="StyleUnderline"/>
        </w:rPr>
        <w:t>You get to a point where you’re 10 votes shy, and</w:t>
      </w:r>
      <w:r w:rsidRPr="00364EEB">
        <w:rPr>
          <w:sz w:val="14"/>
          <w:szCs w:val="20"/>
        </w:rPr>
        <w:t xml:space="preserve"> </w:t>
      </w:r>
      <w:r w:rsidRPr="00131487">
        <w:rPr>
          <w:rStyle w:val="StyleUnderline"/>
        </w:rPr>
        <w:t>you identify</w:t>
      </w:r>
      <w:r w:rsidRPr="00364EEB">
        <w:rPr>
          <w:sz w:val="14"/>
          <w:szCs w:val="20"/>
        </w:rPr>
        <w:t xml:space="preserve"> the 10 </w:t>
      </w:r>
      <w:r w:rsidRPr="008133D5">
        <w:rPr>
          <w:rStyle w:val="StyleUnderline"/>
        </w:rPr>
        <w:t xml:space="preserve">members </w:t>
      </w:r>
      <w:r w:rsidRPr="00364EEB">
        <w:rPr>
          <w:sz w:val="14"/>
          <w:szCs w:val="20"/>
        </w:rPr>
        <w:t xml:space="preserve">who </w:t>
      </w:r>
      <w:r w:rsidRPr="008133D5">
        <w:rPr>
          <w:rStyle w:val="StyleUnderline"/>
        </w:rPr>
        <w:t xml:space="preserve">are </w:t>
      </w:r>
      <w:r w:rsidRPr="00131487">
        <w:rPr>
          <w:rStyle w:val="Emphasis"/>
          <w:highlight w:val="yellow"/>
        </w:rPr>
        <w:t>willing to trade and cut deals</w:t>
      </w:r>
      <w:r w:rsidRPr="008133D5">
        <w:rPr>
          <w:rStyle w:val="Emphasis"/>
        </w:rPr>
        <w:t>,</w:t>
      </w:r>
      <w:r w:rsidRPr="00364EEB">
        <w:rPr>
          <w:sz w:val="14"/>
          <w:szCs w:val="20"/>
        </w:rPr>
        <w:t xml:space="preserve">” said the official. “In a way it’s frustrating because </w:t>
      </w:r>
      <w:r w:rsidRPr="00FB478E">
        <w:rPr>
          <w:rStyle w:val="Emphasis"/>
          <w:highlight w:val="yellow"/>
        </w:rPr>
        <w:t>it’s not about the merits. It’s about horse-trading.”</w:t>
      </w:r>
      <w:r w:rsidRPr="00364EEB">
        <w:rPr>
          <w:b/>
          <w:sz w:val="14"/>
          <w:szCs w:val="20"/>
        </w:rPr>
        <w:t xml:space="preserve"> </w:t>
      </w:r>
      <w:r w:rsidRPr="00364EEB">
        <w:rPr>
          <w:sz w:val="14"/>
          <w:szCs w:val="20"/>
        </w:rPr>
        <w:t xml:space="preserve">Today there are rules that bar some of the lucrative goodies, known as earmarks. Mr. </w:t>
      </w:r>
      <w:r w:rsidRPr="00364EEB">
        <w:rPr>
          <w:rStyle w:val="StyleUnderline"/>
          <w:highlight w:val="yellow"/>
        </w:rPr>
        <w:t>Obama has used personal appeals in aiming to sway Democratic lawmakers</w:t>
      </w:r>
      <w:r w:rsidRPr="00364EEB">
        <w:rPr>
          <w:sz w:val="14"/>
          <w:szCs w:val="20"/>
        </w:rPr>
        <w:t xml:space="preserve">, </w:t>
      </w:r>
      <w:r w:rsidRPr="00131487">
        <w:rPr>
          <w:rStyle w:val="StyleUnderline"/>
        </w:rPr>
        <w:t xml:space="preserve">including members of the moderate, pro-growth New Democrat Coalition and the Congressional Black </w:t>
      </w:r>
      <w:r w:rsidRPr="00F21C45">
        <w:rPr>
          <w:rStyle w:val="StyleUnderline"/>
        </w:rPr>
        <w:t>Caucus</w:t>
      </w:r>
      <w:r w:rsidRPr="00F21C45">
        <w:rPr>
          <w:sz w:val="14"/>
          <w:szCs w:val="20"/>
        </w:rPr>
        <w:t xml:space="preserve">. </w:t>
      </w:r>
      <w:r w:rsidRPr="00F21C45">
        <w:rPr>
          <w:rStyle w:val="StyleUnderline"/>
        </w:rPr>
        <w:t xml:space="preserve">Four </w:t>
      </w:r>
      <w:r w:rsidRPr="00F21C45">
        <w:rPr>
          <w:rStyle w:val="StyleUnderline"/>
          <w:highlight w:val="yellow"/>
        </w:rPr>
        <w:t>House Democrats who’ve pledged their support traveled on Air Force One</w:t>
      </w:r>
      <w:r w:rsidRPr="00364EEB">
        <w:rPr>
          <w:sz w:val="14"/>
          <w:szCs w:val="20"/>
        </w:rPr>
        <w:t xml:space="preserve"> to the Group of Seven Summit in Germany, </w:t>
      </w:r>
      <w:r w:rsidRPr="00131487">
        <w:rPr>
          <w:rStyle w:val="StyleUnderline"/>
        </w:rPr>
        <w:t>touting international economic opportunities.</w:t>
      </w:r>
    </w:p>
    <w:p w:rsidR="002C1FCC" w:rsidRDefault="002C1FCC" w:rsidP="002C1FCC">
      <w:pPr>
        <w:rPr>
          <w:rStyle w:val="StyleUnderline"/>
        </w:rPr>
      </w:pPr>
    </w:p>
    <w:p w:rsidR="002C1FCC" w:rsidRDefault="002C1FCC" w:rsidP="002C1FCC">
      <w:pPr>
        <w:pStyle w:val="Heading4"/>
      </w:pPr>
      <w:r>
        <w:t xml:space="preserve">Empirics prove pc is key to trade. </w:t>
      </w:r>
    </w:p>
    <w:p w:rsidR="002C1FCC" w:rsidRPr="005C1D50" w:rsidRDefault="002C1FCC" w:rsidP="002C1FCC">
      <w:pPr>
        <w:rPr>
          <w:sz w:val="16"/>
          <w:szCs w:val="16"/>
        </w:rPr>
      </w:pPr>
      <w:proofErr w:type="spellStart"/>
      <w:r w:rsidRPr="005C1D50">
        <w:rPr>
          <w:rStyle w:val="Style13ptBold"/>
        </w:rPr>
        <w:t>Behsudi</w:t>
      </w:r>
      <w:proofErr w:type="spellEnd"/>
      <w:r w:rsidRPr="005C1D50">
        <w:rPr>
          <w:rStyle w:val="Style13ptBold"/>
        </w:rPr>
        <w:t xml:space="preserve"> 12-3</w:t>
      </w:r>
      <w:r w:rsidRPr="005C1D50">
        <w:rPr>
          <w:sz w:val="16"/>
          <w:szCs w:val="16"/>
        </w:rPr>
        <w:t>. [Adam, trade reporter, "Fincher putting the pedal to the metal on Ex-</w:t>
      </w:r>
      <w:proofErr w:type="spellStart"/>
      <w:r w:rsidRPr="005C1D50">
        <w:rPr>
          <w:sz w:val="16"/>
          <w:szCs w:val="16"/>
        </w:rPr>
        <w:t>Im</w:t>
      </w:r>
      <w:proofErr w:type="spellEnd"/>
      <w:r w:rsidRPr="005C1D50">
        <w:rPr>
          <w:sz w:val="16"/>
          <w:szCs w:val="16"/>
        </w:rPr>
        <w:t xml:space="preserve"> — Lawmakers do the TPA tango — EU grapples with tar sands oil" Politico -- www.politico.com/morningtrade/1214/morningtrade16316.html</w:t>
      </w:r>
      <w:r>
        <w:rPr>
          <w:sz w:val="16"/>
          <w:szCs w:val="16"/>
        </w:rPr>
        <w:t>]</w:t>
      </w:r>
    </w:p>
    <w:p w:rsidR="002C1FCC" w:rsidRDefault="002C1FCC" w:rsidP="002C1FCC">
      <w:pPr>
        <w:rPr>
          <w:sz w:val="14"/>
        </w:rPr>
      </w:pPr>
      <w:r w:rsidRPr="006822CF">
        <w:rPr>
          <w:rStyle w:val="StyleUnderline"/>
          <w:highlight w:val="yellow"/>
        </w:rPr>
        <w:t xml:space="preserve">IT </w:t>
      </w:r>
      <w:r w:rsidRPr="007B6DAB">
        <w:rPr>
          <w:rStyle w:val="Emphasis"/>
          <w:highlight w:val="yellow"/>
        </w:rPr>
        <w:t>TAKES TWO TO TANGO ON TRADE</w:t>
      </w:r>
      <w:r w:rsidRPr="006822CF">
        <w:rPr>
          <w:sz w:val="14"/>
        </w:rPr>
        <w:t xml:space="preserve">: Incoming Senate Majority Leader Mitch </w:t>
      </w:r>
      <w:r w:rsidRPr="00BB636C">
        <w:rPr>
          <w:rStyle w:val="StyleUnderline"/>
          <w:highlight w:val="yellow"/>
        </w:rPr>
        <w:t>McConnell</w:t>
      </w:r>
      <w:r w:rsidRPr="005C1D50">
        <w:rPr>
          <w:rStyle w:val="StyleUnderline"/>
        </w:rPr>
        <w:t xml:space="preserve"> repeated</w:t>
      </w:r>
      <w:r w:rsidRPr="006822CF">
        <w:rPr>
          <w:sz w:val="14"/>
        </w:rPr>
        <w:t xml:space="preserve"> on Tuesday </w:t>
      </w:r>
      <w:r w:rsidRPr="005C1D50">
        <w:rPr>
          <w:rStyle w:val="StyleUnderline"/>
        </w:rPr>
        <w:t xml:space="preserve">that he </w:t>
      </w:r>
      <w:r w:rsidRPr="00BB636C">
        <w:rPr>
          <w:rStyle w:val="StyleUnderline"/>
          <w:highlight w:val="yellow"/>
        </w:rPr>
        <w:t>wants to work with the White House</w:t>
      </w:r>
      <w:r w:rsidRPr="005C1D50">
        <w:rPr>
          <w:rStyle w:val="StyleUnderline"/>
        </w:rPr>
        <w:t xml:space="preserve"> </w:t>
      </w:r>
      <w:r w:rsidRPr="00BB636C">
        <w:rPr>
          <w:rStyle w:val="StyleUnderline"/>
          <w:highlight w:val="yellow"/>
        </w:rPr>
        <w:t>to pass trade</w:t>
      </w:r>
      <w:r w:rsidRPr="005C1D50">
        <w:rPr>
          <w:rStyle w:val="StyleUnderline"/>
        </w:rPr>
        <w:t xml:space="preserve"> legislation</w:t>
      </w:r>
      <w:r w:rsidRPr="006822CF">
        <w:rPr>
          <w:sz w:val="14"/>
        </w:rPr>
        <w:t xml:space="preserve">, a statement perhaps more notable this time around because it came amid Republican anger over President Barack Obama’s action on immigration.∂ “That’s my first choice, to look for the things that we actually agree on, if there are any,” </w:t>
      </w:r>
      <w:r w:rsidRPr="006822CF">
        <w:rPr>
          <w:rStyle w:val="StyleUnderline"/>
          <w:highlight w:val="yellow"/>
        </w:rPr>
        <w:t>McConnel</w:t>
      </w:r>
      <w:r w:rsidRPr="006822CF">
        <w:rPr>
          <w:rStyle w:val="StyleUnderline"/>
        </w:rPr>
        <w:t>l</w:t>
      </w:r>
      <w:r w:rsidRPr="006822CF">
        <w:rPr>
          <w:sz w:val="14"/>
        </w:rPr>
        <w:t xml:space="preserve"> (R- Ky.) </w:t>
      </w:r>
      <w:r w:rsidRPr="006822CF">
        <w:rPr>
          <w:rStyle w:val="StyleUnderline"/>
          <w:highlight w:val="yellow"/>
        </w:rPr>
        <w:t>said</w:t>
      </w:r>
      <w:r w:rsidRPr="006822CF">
        <w:rPr>
          <w:sz w:val="14"/>
        </w:rPr>
        <w:t xml:space="preserve"> at the Wall Street Journal’s CEO Council meeting. “At least </w:t>
      </w:r>
      <w:r w:rsidRPr="006822CF">
        <w:rPr>
          <w:rStyle w:val="StyleUnderline"/>
          <w:highlight w:val="yellow"/>
        </w:rPr>
        <w:t>on trade</w:t>
      </w:r>
      <w:r w:rsidRPr="006822CF">
        <w:rPr>
          <w:sz w:val="14"/>
        </w:rPr>
        <w:t xml:space="preserve">, I think </w:t>
      </w:r>
      <w:r w:rsidRPr="006822CF">
        <w:rPr>
          <w:rStyle w:val="StyleUnderline"/>
          <w:highlight w:val="yellow"/>
        </w:rPr>
        <w:t>there’s a potential for agreement. Trade agreements are more popular in my conference than</w:t>
      </w:r>
      <w:r w:rsidRPr="006822CF">
        <w:rPr>
          <w:rStyle w:val="StyleUnderline"/>
        </w:rPr>
        <w:t xml:space="preserve"> they are in </w:t>
      </w:r>
      <w:r w:rsidRPr="006822CF">
        <w:rPr>
          <w:rStyle w:val="StyleUnderline"/>
          <w:highlight w:val="yellow"/>
        </w:rPr>
        <w:t>the Democratic conference</w:t>
      </w:r>
      <w:r w:rsidRPr="006822CF">
        <w:rPr>
          <w:sz w:val="14"/>
        </w:rPr>
        <w:t xml:space="preserve">.”∂ Speaking at the same event, Sen. Rob Portman (R-Ohio) said he also hoped the White House and Republicans could work together to “get trade promotion authority done. … I think it’s very important.” But Maryland Rep. Chris Van </w:t>
      </w:r>
      <w:proofErr w:type="spellStart"/>
      <w:r w:rsidRPr="006822CF">
        <w:rPr>
          <w:rStyle w:val="StyleUnderline"/>
        </w:rPr>
        <w:t>Hollen</w:t>
      </w:r>
      <w:proofErr w:type="spellEnd"/>
      <w:r w:rsidRPr="006822CF">
        <w:rPr>
          <w:rStyle w:val="StyleUnderline"/>
        </w:rPr>
        <w:t>, the top Democrat on the House Budget Committee and an ally of House Democratic Leader</w:t>
      </w:r>
      <w:r w:rsidRPr="006822CF">
        <w:rPr>
          <w:sz w:val="14"/>
        </w:rPr>
        <w:t xml:space="preserve"> Nancy </w:t>
      </w:r>
      <w:r w:rsidRPr="006822CF">
        <w:rPr>
          <w:rStyle w:val="StyleUnderline"/>
        </w:rPr>
        <w:t xml:space="preserve">Pelosi, </w:t>
      </w:r>
      <w:r w:rsidRPr="006822CF">
        <w:rPr>
          <w:sz w:val="14"/>
        </w:rPr>
        <w:t xml:space="preserve">of California, </w:t>
      </w:r>
      <w:r w:rsidRPr="006822CF">
        <w:rPr>
          <w:rStyle w:val="StyleUnderline"/>
        </w:rPr>
        <w:t>did not mention trade</w:t>
      </w:r>
      <w:r w:rsidRPr="006822CF">
        <w:rPr>
          <w:sz w:val="14"/>
        </w:rPr>
        <w:t xml:space="preserve"> in his remarks </w:t>
      </w:r>
      <w:r w:rsidRPr="006822CF">
        <w:rPr>
          <w:rStyle w:val="StyleUnderline"/>
        </w:rPr>
        <w:t>even though he has a record of voting for trade agreements.</w:t>
      </w:r>
      <w:r w:rsidRPr="006822CF">
        <w:rPr>
          <w:sz w:val="14"/>
        </w:rPr>
        <w:t>∂ Scott Miller, a trade politics specialist at the Center for Strategic and International Studies, said any movement on TPA would require a strong push from the president. “</w:t>
      </w:r>
      <w:r w:rsidRPr="00BB636C">
        <w:rPr>
          <w:rStyle w:val="StyleUnderline"/>
          <w:highlight w:val="yellow"/>
        </w:rPr>
        <w:t xml:space="preserve">If the White House doesn’t take the </w:t>
      </w:r>
      <w:r w:rsidRPr="00131487">
        <w:rPr>
          <w:rStyle w:val="StyleUnderline"/>
          <w:highlight w:val="yellow"/>
        </w:rPr>
        <w:t>initiative and</w:t>
      </w:r>
      <w:r w:rsidRPr="005C1D50">
        <w:rPr>
          <w:rStyle w:val="StyleUnderline"/>
        </w:rPr>
        <w:t xml:space="preserve"> actually </w:t>
      </w:r>
      <w:r w:rsidRPr="007B6DAB">
        <w:rPr>
          <w:rStyle w:val="Emphasis"/>
          <w:highlight w:val="yellow"/>
        </w:rPr>
        <w:t>create the political coalition</w:t>
      </w:r>
      <w:r w:rsidRPr="005C1D50">
        <w:rPr>
          <w:rStyle w:val="StyleUnderline"/>
        </w:rPr>
        <w:t xml:space="preserve"> to pass this, </w:t>
      </w:r>
      <w:r w:rsidRPr="00BB636C">
        <w:rPr>
          <w:rStyle w:val="StyleUnderline"/>
          <w:highlight w:val="yellow"/>
        </w:rPr>
        <w:t>including dealing with the politics of its own party, then Congress is just going to go work on other stuff,</w:t>
      </w:r>
      <w:r w:rsidRPr="005C1D50">
        <w:rPr>
          <w:rStyle w:val="StyleUnderline"/>
        </w:rPr>
        <w:t>” Miller said. “</w:t>
      </w:r>
      <w:r w:rsidRPr="007B6DAB">
        <w:rPr>
          <w:rStyle w:val="Emphasis"/>
          <w:highlight w:val="yellow"/>
        </w:rPr>
        <w:t>This is the secret of trade:</w:t>
      </w:r>
      <w:r w:rsidRPr="006822CF">
        <w:rPr>
          <w:rStyle w:val="StyleUnderline"/>
          <w:highlight w:val="yellow"/>
        </w:rPr>
        <w:t xml:space="preserve"> If the president presses for it, he gets it</w:t>
      </w:r>
      <w:r w:rsidRPr="005C1D50">
        <w:rPr>
          <w:rStyle w:val="StyleUnderline"/>
        </w:rPr>
        <w:t xml:space="preserve"> and he’ll get it with big majorities</w:t>
      </w:r>
      <w:r w:rsidRPr="006822CF">
        <w:rPr>
          <w:sz w:val="14"/>
        </w:rPr>
        <w:t>.”</w:t>
      </w:r>
    </w:p>
    <w:p w:rsidR="001A51B4" w:rsidRDefault="001A51B4" w:rsidP="002C1FCC">
      <w:pPr>
        <w:rPr>
          <w:sz w:val="14"/>
        </w:rPr>
      </w:pPr>
    </w:p>
    <w:p w:rsidR="001A51B4" w:rsidRPr="00DD125E" w:rsidRDefault="001A51B4" w:rsidP="001A51B4">
      <w:pPr>
        <w:pStyle w:val="Heading3"/>
      </w:pPr>
      <w:r>
        <w:t>PC Works</w:t>
      </w:r>
      <w:r w:rsidR="00790B9F">
        <w:t xml:space="preserve"> </w:t>
      </w:r>
      <w:r>
        <w:t>– TPA Vote Proves</w:t>
      </w:r>
    </w:p>
    <w:p w:rsidR="001A51B4" w:rsidRDefault="001A51B4" w:rsidP="001A51B4">
      <w:pPr>
        <w:rPr>
          <w:sz w:val="14"/>
        </w:rPr>
      </w:pPr>
    </w:p>
    <w:p w:rsidR="001A51B4" w:rsidRDefault="001A51B4" w:rsidP="001A51B4">
      <w:pPr>
        <w:pStyle w:val="Heading4"/>
      </w:pPr>
      <w:r>
        <w:t>Fast track approval proves Obama PC does work and key on trade – but its finite and fights spill over – next TPP vote will be even harder</w:t>
      </w:r>
    </w:p>
    <w:p w:rsidR="001A51B4" w:rsidRPr="000E3C41" w:rsidRDefault="001A51B4" w:rsidP="001A51B4">
      <w:pPr>
        <w:rPr>
          <w:rStyle w:val="Style13ptBold"/>
          <w:b w:val="0"/>
        </w:rPr>
      </w:pPr>
      <w:proofErr w:type="spellStart"/>
      <w:r>
        <w:rPr>
          <w:rStyle w:val="Style13ptBold"/>
        </w:rPr>
        <w:t>Mascaro</w:t>
      </w:r>
      <w:proofErr w:type="spellEnd"/>
      <w:r>
        <w:rPr>
          <w:rStyle w:val="Style13ptBold"/>
        </w:rPr>
        <w:t xml:space="preserve">, 6/23  -- </w:t>
      </w:r>
      <w:r>
        <w:rPr>
          <w:rStyle w:val="Style13ptBold"/>
          <w:b w:val="0"/>
        </w:rPr>
        <w:t>Lisa, columnist on Congress, U.S. policy, economics and political culture, LA Times, 6/23/15, http://www.latimes.com/nation/nationnow/la-na-senate-trade-vote-20150622-story.html#page=1</w:t>
      </w:r>
    </w:p>
    <w:p w:rsidR="001A51B4" w:rsidRPr="00AC025D" w:rsidRDefault="001A51B4" w:rsidP="001A51B4">
      <w:pPr>
        <w:rPr>
          <w:rStyle w:val="Emphasis"/>
          <w:b w:val="0"/>
          <w:iCs w:val="0"/>
          <w:sz w:val="16"/>
          <w:u w:val="none"/>
        </w:rPr>
      </w:pPr>
      <w:r w:rsidRPr="00E879A2">
        <w:rPr>
          <w:rStyle w:val="StyleUnderline"/>
        </w:rPr>
        <w:t>After sputtering in Congress</w:t>
      </w:r>
      <w:r w:rsidRPr="005C12A9">
        <w:rPr>
          <w:sz w:val="16"/>
        </w:rPr>
        <w:t xml:space="preserve">, </w:t>
      </w:r>
      <w:r w:rsidRPr="004C5255">
        <w:rPr>
          <w:rStyle w:val="StyleUnderline"/>
        </w:rPr>
        <w:t>fast-track</w:t>
      </w:r>
      <w:r w:rsidRPr="005C12A9">
        <w:rPr>
          <w:sz w:val="16"/>
        </w:rPr>
        <w:t xml:space="preserve"> trade deal -- </w:t>
      </w:r>
      <w:r w:rsidRPr="004C5255">
        <w:rPr>
          <w:rStyle w:val="StyleUnderline"/>
        </w:rPr>
        <w:t>a top White House priority -- nears passage</w:t>
      </w:r>
      <w:r w:rsidRPr="005C12A9">
        <w:rPr>
          <w:sz w:val="16"/>
        </w:rPr>
        <w:t xml:space="preserve"> Nearly two weeks </w:t>
      </w:r>
      <w:r w:rsidRPr="004C5255">
        <w:rPr>
          <w:rStyle w:val="StyleUnderline"/>
        </w:rPr>
        <w:t>after his</w:t>
      </w:r>
      <w:r w:rsidRPr="005C12A9">
        <w:rPr>
          <w:sz w:val="16"/>
        </w:rPr>
        <w:t xml:space="preserve"> ambitious </w:t>
      </w:r>
      <w:r w:rsidRPr="004C5255">
        <w:rPr>
          <w:rStyle w:val="StyleUnderline"/>
        </w:rPr>
        <w:t>trade agenda was nearly derailed by</w:t>
      </w:r>
      <w:r w:rsidRPr="005C12A9">
        <w:rPr>
          <w:sz w:val="16"/>
        </w:rPr>
        <w:t xml:space="preserve"> fellow </w:t>
      </w:r>
      <w:r w:rsidRPr="004C5255">
        <w:rPr>
          <w:rStyle w:val="StyleUnderline"/>
        </w:rPr>
        <w:t>Democrats, President Obama is poised to clinch the biggest legislative victory of his second term</w:t>
      </w:r>
      <w:r w:rsidRPr="005C12A9">
        <w:rPr>
          <w:sz w:val="16"/>
        </w:rPr>
        <w:t xml:space="preserve"> with a Senate vote Wednesday </w:t>
      </w:r>
      <w:r w:rsidRPr="004C5255">
        <w:rPr>
          <w:rStyle w:val="StyleUnderline"/>
        </w:rPr>
        <w:t>that would give him the authority</w:t>
      </w:r>
      <w:r w:rsidRPr="005C12A9">
        <w:rPr>
          <w:sz w:val="16"/>
        </w:rPr>
        <w:t xml:space="preserve"> he says </w:t>
      </w:r>
      <w:r w:rsidRPr="004C5255">
        <w:rPr>
          <w:rStyle w:val="StyleUnderline"/>
        </w:rPr>
        <w:t>he needs to complete a</w:t>
      </w:r>
      <w:r w:rsidRPr="005C12A9">
        <w:rPr>
          <w:sz w:val="16"/>
        </w:rPr>
        <w:t xml:space="preserve"> sweeping 12-nation </w:t>
      </w:r>
      <w:r w:rsidRPr="004C5255">
        <w:rPr>
          <w:rStyle w:val="StyleUnderline"/>
        </w:rPr>
        <w:t>Pacific Rim accord.</w:t>
      </w:r>
      <w:r>
        <w:rPr>
          <w:rStyle w:val="StyleUnderline"/>
        </w:rPr>
        <w:t xml:space="preserve"> </w:t>
      </w:r>
      <w:r w:rsidRPr="004C5255">
        <w:rPr>
          <w:rStyle w:val="StyleUnderline"/>
        </w:rPr>
        <w:t xml:space="preserve">The </w:t>
      </w:r>
      <w:r w:rsidRPr="00E879A2">
        <w:rPr>
          <w:rStyle w:val="Emphasis"/>
        </w:rPr>
        <w:t>prolonged battle</w:t>
      </w:r>
      <w:r w:rsidRPr="004C5255">
        <w:rPr>
          <w:rStyle w:val="StyleUnderline"/>
        </w:rPr>
        <w:t xml:space="preserve">, which </w:t>
      </w:r>
      <w:r w:rsidRPr="00DD125E">
        <w:rPr>
          <w:rStyle w:val="Emphasis"/>
        </w:rPr>
        <w:t>strained relations</w:t>
      </w:r>
      <w:r w:rsidRPr="004C5255">
        <w:rPr>
          <w:rStyle w:val="StyleUnderline"/>
        </w:rPr>
        <w:t xml:space="preserve"> between the president and his party, came with the help of </w:t>
      </w:r>
      <w:r w:rsidRPr="005C12A9">
        <w:rPr>
          <w:sz w:val="16"/>
        </w:rPr>
        <w:t xml:space="preserve">longtime </w:t>
      </w:r>
      <w:r w:rsidRPr="004C5255">
        <w:rPr>
          <w:rStyle w:val="StyleUnderline"/>
        </w:rPr>
        <w:t>Republican</w:t>
      </w:r>
      <w:r w:rsidRPr="005C12A9">
        <w:rPr>
          <w:sz w:val="16"/>
        </w:rPr>
        <w:t xml:space="preserve"> adversaries. </w:t>
      </w:r>
      <w:r w:rsidRPr="00DD125E">
        <w:rPr>
          <w:rStyle w:val="Emphasis"/>
        </w:rPr>
        <w:t>Many Democrats oppose the coming Trans-Pacific Partnership</w:t>
      </w:r>
      <w:r w:rsidRPr="004C5255">
        <w:rPr>
          <w:rStyle w:val="StyleUnderline"/>
        </w:rPr>
        <w:t xml:space="preserve"> and similar trade deals because they believe the pacts will sacrifice U.S. jobs</w:t>
      </w:r>
      <w:r w:rsidRPr="005C12A9">
        <w:rPr>
          <w:sz w:val="16"/>
        </w:rPr>
        <w:t xml:space="preserve"> to cheaper overseas competition. </w:t>
      </w:r>
      <w:r w:rsidRPr="004C5255">
        <w:rPr>
          <w:rStyle w:val="StyleUnderline"/>
        </w:rPr>
        <w:t>Arguing that the trade deal is vital to countering China's rising economic power</w:t>
      </w:r>
      <w:r w:rsidRPr="004C5255">
        <w:rPr>
          <w:rStyle w:val="Emphasis"/>
        </w:rPr>
        <w:t>, Obama overcame vehement opposition</w:t>
      </w:r>
      <w:r w:rsidRPr="004C5255">
        <w:rPr>
          <w:rStyle w:val="StyleUnderline"/>
        </w:rPr>
        <w:t xml:space="preserve"> </w:t>
      </w:r>
      <w:r w:rsidRPr="00E879A2">
        <w:rPr>
          <w:rStyle w:val="Emphasis"/>
        </w:rPr>
        <w:t>from big trade unions and fellow Democrats</w:t>
      </w:r>
      <w:r w:rsidRPr="004C5255">
        <w:rPr>
          <w:rStyle w:val="StyleUnderline"/>
        </w:rPr>
        <w:t xml:space="preserve"> </w:t>
      </w:r>
      <w:r w:rsidRPr="005C12A9">
        <w:rPr>
          <w:sz w:val="16"/>
        </w:rPr>
        <w:t>by forging a rare alliance with House Speaker John A. Boehner (R-Ohio) and Senate Majority Leader Mitch McConnell (R-</w:t>
      </w:r>
      <w:proofErr w:type="spellStart"/>
      <w:r w:rsidRPr="005C12A9">
        <w:rPr>
          <w:sz w:val="16"/>
        </w:rPr>
        <w:t>Ky</w:t>
      </w:r>
      <w:proofErr w:type="spellEnd"/>
      <w:r w:rsidRPr="005C12A9">
        <w:rPr>
          <w:sz w:val="16"/>
        </w:rPr>
        <w:t xml:space="preserve">). </w:t>
      </w:r>
      <w:r w:rsidRPr="004C5255">
        <w:rPr>
          <w:rStyle w:val="StyleUnderline"/>
        </w:rPr>
        <w:t xml:space="preserve">The </w:t>
      </w:r>
      <w:r w:rsidRPr="005C12A9">
        <w:rPr>
          <w:rStyle w:val="Emphasis"/>
        </w:rPr>
        <w:t>political turnaround followed intense White House lobbying and a heavy dose of backroom deal-making to secure the final votes needed</w:t>
      </w:r>
      <w:r w:rsidRPr="004C5255">
        <w:rPr>
          <w:rStyle w:val="StyleUnderline"/>
        </w:rPr>
        <w:t>.</w:t>
      </w:r>
      <w:r>
        <w:rPr>
          <w:rStyle w:val="StyleUnderline"/>
        </w:rPr>
        <w:t xml:space="preserve"> </w:t>
      </w:r>
      <w:r w:rsidRPr="005C12A9">
        <w:rPr>
          <w:sz w:val="16"/>
        </w:rPr>
        <w:t>“</w:t>
      </w:r>
      <w:r w:rsidRPr="005C12A9">
        <w:rPr>
          <w:rStyle w:val="StyleUnderline"/>
        </w:rPr>
        <w:t>This has been a long and rather twisted path to where we are today, but it's a</w:t>
      </w:r>
      <w:r w:rsidRPr="005C12A9">
        <w:rPr>
          <w:sz w:val="16"/>
        </w:rPr>
        <w:t xml:space="preserve"> very, </w:t>
      </w:r>
      <w:r w:rsidRPr="005C12A9">
        <w:rPr>
          <w:rStyle w:val="StyleUnderline"/>
        </w:rPr>
        <w:t xml:space="preserve">very important accomplishment </w:t>
      </w:r>
      <w:r w:rsidRPr="005C12A9">
        <w:rPr>
          <w:sz w:val="16"/>
        </w:rPr>
        <w:t xml:space="preserve">for the country,” McConnell said. “America is back in the trade business.” The so-called fast-track bill cleared its final procedural hurdle Tuesday in the Senate by a 60-37 vote. </w:t>
      </w:r>
      <w:r w:rsidRPr="005C12A9">
        <w:rPr>
          <w:rStyle w:val="Emphasis"/>
        </w:rPr>
        <w:t>There wasn't a single vote to spare</w:t>
      </w:r>
      <w:r w:rsidRPr="005C12A9">
        <w:rPr>
          <w:sz w:val="16"/>
        </w:rPr>
        <w:t xml:space="preserve"> in overcoming a Democratic-led filibuster. </w:t>
      </w:r>
      <w:r w:rsidRPr="00E879A2">
        <w:rPr>
          <w:rStyle w:val="StyleUnderline"/>
        </w:rPr>
        <w:t>Thirteen Democrats joined the GOP to advance the measure</w:t>
      </w:r>
      <w:r w:rsidRPr="005C12A9">
        <w:rPr>
          <w:sz w:val="16"/>
        </w:rPr>
        <w:t>, and five Republicans bucked the Senate leader and voted no. Final Senate passage is expected Wednesday, sending the measure to the president's desk. “</w:t>
      </w:r>
      <w:r w:rsidRPr="005C12A9">
        <w:rPr>
          <w:rStyle w:val="StyleUnderline"/>
        </w:rPr>
        <w:t>Within reach is an opportunity to shape tomorrow's global economy</w:t>
      </w:r>
      <w:r w:rsidRPr="005C12A9">
        <w:rPr>
          <w:sz w:val="16"/>
        </w:rPr>
        <w:t xml:space="preserve"> so that it reflects both our values and our interests,” said U.S. Trade Representative Michael </w:t>
      </w:r>
      <w:proofErr w:type="spellStart"/>
      <w:r w:rsidRPr="005C12A9">
        <w:rPr>
          <w:sz w:val="16"/>
        </w:rPr>
        <w:t>Froman</w:t>
      </w:r>
      <w:proofErr w:type="spellEnd"/>
      <w:r w:rsidRPr="005C12A9">
        <w:rPr>
          <w:sz w:val="16"/>
        </w:rPr>
        <w:t>. “</w:t>
      </w:r>
      <w:r w:rsidRPr="005C12A9">
        <w:rPr>
          <w:rStyle w:val="Emphasis"/>
        </w:rPr>
        <w:t>Now it's time for Congress to follow through.”</w:t>
      </w:r>
      <w:r>
        <w:rPr>
          <w:rStyle w:val="Emphasis"/>
        </w:rPr>
        <w:t xml:space="preserve"> </w:t>
      </w:r>
      <w:r w:rsidRPr="005C12A9">
        <w:rPr>
          <w:sz w:val="16"/>
        </w:rPr>
        <w:t xml:space="preserve">Fast track, also known as trade promotion authority, would allow the president to assure potential trade partners that the deals they negotiate with the U.S. will be presented to Congress for a yes-or-no vote without amendment. Trade is a major driver of California's economy, so the ultimate outcome of the Pacific deal will affect many businesses and workers in the state. California is home to the nation's busiest ports and a big exporter of electronics, farm products, machinery and many other goods and services — much of that going to Pacific Rim countries, including those involved in the negotiations. </w:t>
      </w:r>
      <w:r w:rsidRPr="005C12A9">
        <w:rPr>
          <w:rStyle w:val="Emphasis"/>
        </w:rPr>
        <w:t>Key to winning the support</w:t>
      </w:r>
      <w:r w:rsidRPr="005C12A9">
        <w:rPr>
          <w:rStyle w:val="StyleUnderline"/>
        </w:rPr>
        <w:t xml:space="preserve"> </w:t>
      </w:r>
      <w:r w:rsidRPr="00DD125E">
        <w:rPr>
          <w:rStyle w:val="Emphasis"/>
        </w:rPr>
        <w:t>of the 13 Democrats were assurances from</w:t>
      </w:r>
      <w:r w:rsidRPr="005C12A9">
        <w:rPr>
          <w:sz w:val="16"/>
        </w:rPr>
        <w:t xml:space="preserve"> both </w:t>
      </w:r>
      <w:r w:rsidRPr="00DD125E">
        <w:rPr>
          <w:rStyle w:val="Emphasis"/>
        </w:rPr>
        <w:t>the White House</w:t>
      </w:r>
      <w:r w:rsidRPr="005C12A9">
        <w:rPr>
          <w:sz w:val="16"/>
        </w:rPr>
        <w:t xml:space="preserve"> and Republican leaders that the House and the Senate also would vote on a related bill to provide worker retraining funds for employees who lose their jobs as a result of trade. That measure, a longtime Democratic priority that most Republicans oppose, is expected to have a vote in the Senate on Wednesday and in the House on Thursday. </w:t>
      </w:r>
      <w:r w:rsidRPr="005C12A9">
        <w:rPr>
          <w:rStyle w:val="StyleUnderline"/>
        </w:rPr>
        <w:t>“It's a pretty big victory for the administration, for Obama — a victory for pragmatism,” said</w:t>
      </w:r>
      <w:r w:rsidRPr="005C12A9">
        <w:rPr>
          <w:sz w:val="16"/>
        </w:rPr>
        <w:t xml:space="preserve"> David </w:t>
      </w:r>
      <w:r w:rsidRPr="005C12A9">
        <w:rPr>
          <w:rStyle w:val="StyleUnderline"/>
        </w:rPr>
        <w:t xml:space="preserve">Bach, senior associate dean at the Yale School of Management, noting that the </w:t>
      </w:r>
      <w:r w:rsidRPr="005C12A9">
        <w:rPr>
          <w:rStyle w:val="Emphasis"/>
        </w:rPr>
        <w:t xml:space="preserve">political cost to the president </w:t>
      </w:r>
      <w:r w:rsidRPr="005C12A9">
        <w:rPr>
          <w:rStyle w:val="StyleUnderline"/>
        </w:rPr>
        <w:t>of splitting with his own party was worth the potential gains of U.S. leadership in the Pacific</w:t>
      </w:r>
      <w:r w:rsidRPr="005C12A9">
        <w:rPr>
          <w:sz w:val="16"/>
        </w:rPr>
        <w:t xml:space="preserve">. “The fact that Obama was able to work with Speaker Boehner and come up with a backup plan is not the kind of thing people would have perhaps expected in this climate of ultra-partisanship,” Bach said. </w:t>
      </w:r>
      <w:r w:rsidRPr="005C12A9">
        <w:rPr>
          <w:rStyle w:val="StyleUnderline"/>
        </w:rPr>
        <w:t>“It keeps alive the potential legacy of his pivot to Asia</w:t>
      </w:r>
      <w:r w:rsidRPr="005C12A9">
        <w:rPr>
          <w:sz w:val="16"/>
        </w:rPr>
        <w:t>.”</w:t>
      </w:r>
      <w:r>
        <w:rPr>
          <w:sz w:val="16"/>
        </w:rPr>
        <w:t xml:space="preserve"> </w:t>
      </w:r>
      <w:r w:rsidRPr="005C12A9">
        <w:rPr>
          <w:rStyle w:val="StyleUnderline"/>
        </w:rPr>
        <w:t xml:space="preserve">Others, though, believe the </w:t>
      </w:r>
      <w:r w:rsidRPr="005C12A9">
        <w:rPr>
          <w:rStyle w:val="Emphasis"/>
        </w:rPr>
        <w:t>president may have severely damaged his ability to work with his party</w:t>
      </w:r>
      <w:r w:rsidRPr="005C12A9">
        <w:rPr>
          <w:rStyle w:val="StyleUnderline"/>
        </w:rPr>
        <w:t xml:space="preserve"> </w:t>
      </w:r>
      <w:r w:rsidRPr="00E879A2">
        <w:rPr>
          <w:rStyle w:val="Emphasis"/>
        </w:rPr>
        <w:t>in his remaining 18 months in office</w:t>
      </w:r>
      <w:r w:rsidRPr="005C12A9">
        <w:rPr>
          <w:rStyle w:val="StyleUnderline"/>
        </w:rPr>
        <w:t>.</w:t>
      </w:r>
      <w:r>
        <w:rPr>
          <w:rStyle w:val="StyleUnderline"/>
        </w:rPr>
        <w:t xml:space="preserve"> </w:t>
      </w:r>
      <w:r w:rsidRPr="005C12A9">
        <w:rPr>
          <w:sz w:val="16"/>
        </w:rPr>
        <w:t>“</w:t>
      </w:r>
      <w:r w:rsidRPr="005C12A9">
        <w:rPr>
          <w:rStyle w:val="StyleUnderline"/>
        </w:rPr>
        <w:t xml:space="preserve">It's a </w:t>
      </w:r>
      <w:r w:rsidRPr="00DD125E">
        <w:rPr>
          <w:rStyle w:val="Emphasis"/>
        </w:rPr>
        <w:t>policy victory but not necessarily a political victory</w:t>
      </w:r>
      <w:r w:rsidRPr="005C12A9">
        <w:rPr>
          <w:rStyle w:val="StyleUnderline"/>
        </w:rPr>
        <w:t>,” said</w:t>
      </w:r>
      <w:r w:rsidRPr="005C12A9">
        <w:rPr>
          <w:sz w:val="16"/>
        </w:rPr>
        <w:t xml:space="preserve"> Julian E. </w:t>
      </w:r>
      <w:proofErr w:type="spellStart"/>
      <w:r w:rsidRPr="005C12A9">
        <w:rPr>
          <w:rStyle w:val="StyleUnderline"/>
        </w:rPr>
        <w:t>Zelizer</w:t>
      </w:r>
      <w:proofErr w:type="spellEnd"/>
      <w:r w:rsidRPr="005C12A9">
        <w:rPr>
          <w:rStyle w:val="StyleUnderline"/>
        </w:rPr>
        <w:t>, a Princeton</w:t>
      </w:r>
      <w:r w:rsidRPr="005C12A9">
        <w:rPr>
          <w:sz w:val="16"/>
        </w:rPr>
        <w:t xml:space="preserve"> University history </w:t>
      </w:r>
      <w:r w:rsidRPr="005C12A9">
        <w:rPr>
          <w:rStyle w:val="StyleUnderline"/>
        </w:rPr>
        <w:t xml:space="preserve">professor. “This vote and the decision to work around House Democrats will </w:t>
      </w:r>
      <w:r w:rsidRPr="005C12A9">
        <w:rPr>
          <w:rStyle w:val="Emphasis"/>
        </w:rPr>
        <w:t>aggravate the tensions</w:t>
      </w:r>
      <w:r w:rsidRPr="005C12A9">
        <w:rPr>
          <w:rStyle w:val="StyleUnderline"/>
        </w:rPr>
        <w:t xml:space="preserve"> </w:t>
      </w:r>
      <w:r w:rsidRPr="00E879A2">
        <w:rPr>
          <w:rStyle w:val="Emphasis"/>
        </w:rPr>
        <w:t>that already exist</w:t>
      </w:r>
      <w:r w:rsidRPr="005C12A9">
        <w:rPr>
          <w:rStyle w:val="StyleUnderline"/>
        </w:rPr>
        <w:t xml:space="preserve"> with liberals</w:t>
      </w:r>
      <w:r w:rsidRPr="005C12A9">
        <w:rPr>
          <w:sz w:val="16"/>
        </w:rPr>
        <w:t xml:space="preserve">. “There isn't enough time left in his presidency to really see the impact the trade pact will have, but </w:t>
      </w:r>
      <w:r w:rsidRPr="005C12A9">
        <w:rPr>
          <w:rStyle w:val="StyleUnderline"/>
        </w:rPr>
        <w:t xml:space="preserve">this bipartisan victory will have some </w:t>
      </w:r>
      <w:r w:rsidRPr="00DD125E">
        <w:rPr>
          <w:rStyle w:val="Emphasis"/>
        </w:rPr>
        <w:t>negative reverberations</w:t>
      </w:r>
      <w:r w:rsidRPr="005C12A9">
        <w:rPr>
          <w:rStyle w:val="StyleUnderline"/>
        </w:rPr>
        <w:t xml:space="preserve"> </w:t>
      </w:r>
      <w:r w:rsidRPr="00E879A2">
        <w:rPr>
          <w:rStyle w:val="Emphasis"/>
        </w:rPr>
        <w:t>among allies on the Hill.”</w:t>
      </w:r>
      <w:r>
        <w:rPr>
          <w:rStyle w:val="StyleUnderline"/>
        </w:rPr>
        <w:t xml:space="preserve"> </w:t>
      </w:r>
      <w:r w:rsidRPr="005C12A9">
        <w:rPr>
          <w:sz w:val="16"/>
        </w:rPr>
        <w:t xml:space="preserve">This month, in a rare rebuke of Obama by his own party, House Minority Leader Nancy Pelosi (D-San Francisco) led Democrats in preventing an earlier version of the fast-track package from advancing. Democratic presidential front-runner Hillary Rodham Clinton also voiced concern that the proposed trade deal would not do enough to protect American workers. Days later, House Republicans, working closely with the White House, passed a new fast-track bill and sent it back to the Senate. </w:t>
      </w:r>
      <w:r w:rsidRPr="005C12A9">
        <w:rPr>
          <w:rStyle w:val="StyleUnderline"/>
        </w:rPr>
        <w:t>Democratic critics blasted Tuesday's vote and predicted the trade deal will benefit only large corporations and result in more U.S. factory closures.</w:t>
      </w:r>
      <w:r>
        <w:rPr>
          <w:rStyle w:val="StyleUnderline"/>
        </w:rPr>
        <w:t xml:space="preserve"> </w:t>
      </w:r>
      <w:r w:rsidRPr="005C12A9">
        <w:rPr>
          <w:sz w:val="16"/>
        </w:rPr>
        <w:t xml:space="preserve">“It's a great day for the big-money interests, not a great day for working families,” said Sen. Bernie Sanders (I-Vt.), who is running against Clinton for the Democratic nomination for president. </w:t>
      </w:r>
      <w:r w:rsidRPr="005C12A9">
        <w:rPr>
          <w:rStyle w:val="StyleUnderline"/>
        </w:rPr>
        <w:t xml:space="preserve">The politics of the trade vote also </w:t>
      </w:r>
      <w:r w:rsidRPr="00E879A2">
        <w:rPr>
          <w:rStyle w:val="Emphasis"/>
        </w:rPr>
        <w:t>splintered Republicans</w:t>
      </w:r>
      <w:r w:rsidRPr="005C12A9">
        <w:rPr>
          <w:rStyle w:val="StyleUnderline"/>
        </w:rPr>
        <w:t xml:space="preserve">, especially conservatives who were </w:t>
      </w:r>
      <w:r w:rsidRPr="00DD125E">
        <w:rPr>
          <w:rStyle w:val="Emphasis"/>
        </w:rPr>
        <w:t>loath to provide</w:t>
      </w:r>
      <w:r w:rsidRPr="005C12A9">
        <w:rPr>
          <w:sz w:val="16"/>
        </w:rPr>
        <w:t xml:space="preserve"> greater authority </w:t>
      </w:r>
      <w:r w:rsidRPr="00DD125E">
        <w:rPr>
          <w:rStyle w:val="Emphasis"/>
        </w:rPr>
        <w:t>to an administration they do not trust or to help Obama score a political victory key to his legacy</w:t>
      </w:r>
      <w:r w:rsidRPr="005C12A9">
        <w:rPr>
          <w:rStyle w:val="StyleUnderline"/>
        </w:rPr>
        <w:t>.</w:t>
      </w:r>
      <w:r>
        <w:rPr>
          <w:rStyle w:val="StyleUnderline"/>
        </w:rPr>
        <w:t xml:space="preserve"> </w:t>
      </w:r>
      <w:r w:rsidRPr="005C12A9">
        <w:rPr>
          <w:rStyle w:val="StyleUnderline"/>
        </w:rPr>
        <w:t xml:space="preserve">Though most Republicans support the trade agenda, Boehner and McConnell </w:t>
      </w:r>
      <w:r w:rsidRPr="003862EC">
        <w:rPr>
          <w:rStyle w:val="Emphasis"/>
        </w:rPr>
        <w:t>struggled to build enough support for passage.</w:t>
      </w:r>
      <w:r w:rsidRPr="005C12A9">
        <w:rPr>
          <w:rStyle w:val="StyleUnderline"/>
        </w:rPr>
        <w:t xml:space="preserve"> In a </w:t>
      </w:r>
      <w:r w:rsidRPr="00E879A2">
        <w:rPr>
          <w:rStyle w:val="Emphasis"/>
        </w:rPr>
        <w:t>last-minute flip-flop</w:t>
      </w:r>
      <w:r w:rsidRPr="005C12A9">
        <w:rPr>
          <w:sz w:val="16"/>
        </w:rPr>
        <w:t xml:space="preserve">, Sen. Ted </w:t>
      </w:r>
      <w:r w:rsidRPr="005C12A9">
        <w:rPr>
          <w:rStyle w:val="StyleUnderline"/>
        </w:rPr>
        <w:t>Cruz</w:t>
      </w:r>
      <w:r w:rsidRPr="005C12A9">
        <w:rPr>
          <w:sz w:val="16"/>
        </w:rPr>
        <w:t xml:space="preserve"> (R-Texas), a GOP presidential contender, </w:t>
      </w:r>
      <w:r w:rsidRPr="005C12A9">
        <w:rPr>
          <w:rStyle w:val="StyleUnderline"/>
        </w:rPr>
        <w:t>voted against</w:t>
      </w:r>
      <w:r w:rsidRPr="005C12A9">
        <w:rPr>
          <w:sz w:val="16"/>
        </w:rPr>
        <w:t xml:space="preserve"> the fast-track measure, </w:t>
      </w:r>
      <w:r w:rsidRPr="005C12A9">
        <w:rPr>
          <w:rStyle w:val="StyleUnderline"/>
        </w:rPr>
        <w:t>complaining it had been tainted by Washington “deal-making.”</w:t>
      </w:r>
      <w:r>
        <w:rPr>
          <w:rStyle w:val="StyleUnderline"/>
        </w:rPr>
        <w:t xml:space="preserve"> </w:t>
      </w:r>
      <w:r w:rsidRPr="00E879A2">
        <w:rPr>
          <w:rStyle w:val="Emphasis"/>
        </w:rPr>
        <w:t>Pressure on members of Congress has run high</w:t>
      </w:r>
      <w:r w:rsidRPr="005C12A9">
        <w:rPr>
          <w:rStyle w:val="StyleUnderline"/>
        </w:rPr>
        <w:t xml:space="preserve"> in recent days</w:t>
      </w:r>
      <w:r w:rsidRPr="005C12A9">
        <w:rPr>
          <w:sz w:val="16"/>
        </w:rPr>
        <w:t xml:space="preserve">. </w:t>
      </w:r>
      <w:r w:rsidRPr="005C12A9">
        <w:rPr>
          <w:rStyle w:val="StyleUnderline"/>
        </w:rPr>
        <w:t>The AFL-CIO ran ads against the trade vote warning lawmakers</w:t>
      </w:r>
      <w:r w:rsidRPr="005C12A9">
        <w:rPr>
          <w:sz w:val="16"/>
        </w:rPr>
        <w:t xml:space="preserve"> that American workers will suffer</w:t>
      </w:r>
      <w:r w:rsidRPr="005C12A9">
        <w:rPr>
          <w:rStyle w:val="StyleUnderline"/>
        </w:rPr>
        <w:t>. That put organized labor on the same side as the conservative Heritage Action for America</w:t>
      </w:r>
      <w:r w:rsidRPr="005C12A9">
        <w:rPr>
          <w:sz w:val="16"/>
        </w:rPr>
        <w:t xml:space="preserve">, which told lawmakers that they should vote no because the broader trade package is tarnished by political trade-offs and government pork. The U.S. Chamber of Commerce and leading business interests urged senators to pass the legislation. As late as Monday </w:t>
      </w:r>
      <w:r w:rsidRPr="005C12A9">
        <w:rPr>
          <w:rStyle w:val="StyleUnderline"/>
        </w:rPr>
        <w:t xml:space="preserve">it was </w:t>
      </w:r>
      <w:r w:rsidRPr="00DD125E">
        <w:rPr>
          <w:rStyle w:val="Emphasis"/>
        </w:rPr>
        <w:t>still unclear whether the White House and Republican leaders would muster the votes they needed.</w:t>
      </w:r>
    </w:p>
    <w:p w:rsidR="001A51B4" w:rsidRPr="006822CF" w:rsidRDefault="001A51B4" w:rsidP="002C1FCC">
      <w:pPr>
        <w:rPr>
          <w:sz w:val="14"/>
        </w:rPr>
      </w:pPr>
    </w:p>
    <w:p w:rsidR="002C1FCC" w:rsidRDefault="002C1FCC" w:rsidP="002C1FCC"/>
    <w:p w:rsidR="001A51B4" w:rsidRPr="005639F9" w:rsidRDefault="001A51B4" w:rsidP="001A51B4">
      <w:pPr>
        <w:pStyle w:val="Heading4"/>
      </w:pPr>
      <w:r>
        <w:t xml:space="preserve">Obama PC Key – </w:t>
      </w:r>
      <w:r w:rsidRPr="001A51B4">
        <w:rPr>
          <w:i/>
          <w:u w:val="single"/>
        </w:rPr>
        <w:t>better</w:t>
      </w:r>
      <w:r>
        <w:t xml:space="preserve"> congressional outreach efforts going forward are vital to trade agenda</w:t>
      </w:r>
    </w:p>
    <w:p w:rsidR="001A51B4" w:rsidRDefault="001A51B4" w:rsidP="001A51B4">
      <w:pPr>
        <w:rPr>
          <w:rStyle w:val="Style13ptBold"/>
          <w:b w:val="0"/>
        </w:rPr>
      </w:pPr>
      <w:proofErr w:type="spellStart"/>
      <w:r>
        <w:rPr>
          <w:rStyle w:val="Style13ptBold"/>
        </w:rPr>
        <w:t>Rhodan</w:t>
      </w:r>
      <w:proofErr w:type="spellEnd"/>
      <w:r>
        <w:rPr>
          <w:rStyle w:val="Style13ptBold"/>
        </w:rPr>
        <w:t xml:space="preserve">, 6/12 --  </w:t>
      </w:r>
      <w:r w:rsidRPr="005639F9">
        <w:t xml:space="preserve">Maya, Reporter @ Time Magazine, 6/12/15, </w:t>
      </w:r>
      <w:hyperlink r:id="rId8" w:history="1">
        <w:r w:rsidRPr="005639F9">
          <w:t>http://time.com/3920000/barack-obama-congress-lobbying/</w:t>
        </w:r>
      </w:hyperlink>
    </w:p>
    <w:p w:rsidR="001A51B4" w:rsidRDefault="001A51B4" w:rsidP="001A51B4">
      <w:pPr>
        <w:rPr>
          <w:sz w:val="14"/>
        </w:rPr>
      </w:pPr>
      <w:r w:rsidRPr="005639F9">
        <w:rPr>
          <w:sz w:val="14"/>
        </w:rPr>
        <w:t>Members have long argued that</w:t>
      </w:r>
      <w:r w:rsidRPr="005639F9">
        <w:rPr>
          <w:rStyle w:val="Style13ptBold"/>
          <w:sz w:val="14"/>
        </w:rPr>
        <w:t xml:space="preserve"> </w:t>
      </w:r>
      <w:r w:rsidRPr="0010560B">
        <w:rPr>
          <w:rStyle w:val="StyleUnderline"/>
          <w:highlight w:val="yellow"/>
        </w:rPr>
        <w:t xml:space="preserve">if the President were to </w:t>
      </w:r>
      <w:r w:rsidRPr="0010560B">
        <w:rPr>
          <w:rStyle w:val="Emphasis"/>
          <w:highlight w:val="yellow"/>
        </w:rPr>
        <w:t>reach out more</w:t>
      </w:r>
      <w:r w:rsidRPr="0010560B">
        <w:rPr>
          <w:rStyle w:val="StyleUnderline"/>
          <w:highlight w:val="yellow"/>
        </w:rPr>
        <w:t>,</w:t>
      </w:r>
      <w:r w:rsidRPr="00CF2E57">
        <w:rPr>
          <w:rStyle w:val="StyleUnderline"/>
        </w:rPr>
        <w:t xml:space="preserve"> </w:t>
      </w:r>
      <w:r w:rsidRPr="0010560B">
        <w:rPr>
          <w:rStyle w:val="StyleUnderline"/>
          <w:highlight w:val="yellow"/>
        </w:rPr>
        <w:t xml:space="preserve">he could </w:t>
      </w:r>
      <w:r w:rsidRPr="0019337D">
        <w:rPr>
          <w:rStyle w:val="Emphasis"/>
          <w:highlight w:val="yellow"/>
        </w:rPr>
        <w:t>gain more traction during hard-wrought fights on Capitol Hill</w:t>
      </w:r>
      <w:r w:rsidRPr="00CF2E57">
        <w:rPr>
          <w:rStyle w:val="StyleUnderline"/>
        </w:rPr>
        <w:t>. Friday’s votes gave some weight to that argument</w:t>
      </w:r>
      <w:r w:rsidRPr="005639F9">
        <w:rPr>
          <w:rStyle w:val="Style13ptBold"/>
          <w:sz w:val="14"/>
        </w:rPr>
        <w:t>. D</w:t>
      </w:r>
      <w:r w:rsidRPr="005639F9">
        <w:rPr>
          <w:sz w:val="14"/>
        </w:rPr>
        <w:t xml:space="preserve">emocratic Rep. Henry Cuellar said after Friday’s meeting </w:t>
      </w:r>
      <w:r w:rsidRPr="005639F9">
        <w:rPr>
          <w:rStyle w:val="StyleUnderline"/>
        </w:rPr>
        <w:t>there was a feeling among some members that Obama had waited until the last minute to try to sway votes</w:t>
      </w:r>
      <w:r w:rsidRPr="005639F9">
        <w:rPr>
          <w:sz w:val="14"/>
        </w:rPr>
        <w:t>. “I wish there would have been much better outreach by them,” he said</w:t>
      </w:r>
      <w:r w:rsidRPr="005639F9">
        <w:rPr>
          <w:rStyle w:val="Style13ptBold"/>
          <w:sz w:val="14"/>
        </w:rPr>
        <w:t xml:space="preserve">. </w:t>
      </w:r>
      <w:r w:rsidRPr="005639F9">
        <w:rPr>
          <w:sz w:val="14"/>
        </w:rPr>
        <w:t xml:space="preserve">Still, </w:t>
      </w:r>
      <w:r w:rsidRPr="0010560B">
        <w:rPr>
          <w:rStyle w:val="StyleUnderline"/>
          <w:highlight w:val="yellow"/>
        </w:rPr>
        <w:t xml:space="preserve">the vote on trade </w:t>
      </w:r>
      <w:r w:rsidRPr="0010560B">
        <w:rPr>
          <w:rStyle w:val="Emphasis"/>
          <w:highlight w:val="yellow"/>
        </w:rPr>
        <w:t>isn’t dead</w:t>
      </w:r>
      <w:r w:rsidRPr="0010560B">
        <w:rPr>
          <w:rStyle w:val="StyleUnderline"/>
          <w:highlight w:val="yellow"/>
        </w:rPr>
        <w:t>.</w:t>
      </w:r>
      <w:r w:rsidRPr="007F67E1">
        <w:rPr>
          <w:rStyle w:val="StyleUnderline"/>
        </w:rPr>
        <w:t xml:space="preserve"> </w:t>
      </w:r>
      <w:r w:rsidRPr="005639F9">
        <w:rPr>
          <w:sz w:val="14"/>
        </w:rPr>
        <w:t xml:space="preserve">By this time next week, </w:t>
      </w:r>
      <w:r w:rsidRPr="001A51B4">
        <w:rPr>
          <w:rStyle w:val="StyleUnderline"/>
          <w:highlight w:val="yellow"/>
        </w:rPr>
        <w:t>the bill</w:t>
      </w:r>
      <w:r w:rsidRPr="005639F9">
        <w:rPr>
          <w:sz w:val="14"/>
        </w:rPr>
        <w:t xml:space="preserve"> may have </w:t>
      </w:r>
      <w:r w:rsidRPr="001A51B4">
        <w:rPr>
          <w:rStyle w:val="StyleUnderline"/>
          <w:highlight w:val="yellow"/>
        </w:rPr>
        <w:t>passed and the wounds</w:t>
      </w:r>
      <w:r w:rsidRPr="005639F9">
        <w:rPr>
          <w:sz w:val="14"/>
        </w:rPr>
        <w:t xml:space="preserve"> from Friday’s beating </w:t>
      </w:r>
      <w:r w:rsidRPr="001A51B4">
        <w:rPr>
          <w:rStyle w:val="StyleUnderline"/>
          <w:highlight w:val="yellow"/>
        </w:rPr>
        <w:t>may be healed</w:t>
      </w:r>
      <w:r w:rsidRPr="005639F9">
        <w:rPr>
          <w:sz w:val="14"/>
        </w:rPr>
        <w:t xml:space="preserve">. White House spokesman Josh Earnest said Friday </w:t>
      </w:r>
      <w:r w:rsidRPr="0010560B">
        <w:rPr>
          <w:rStyle w:val="StyleUnderline"/>
          <w:highlight w:val="yellow"/>
        </w:rPr>
        <w:t xml:space="preserve">the President would </w:t>
      </w:r>
      <w:r w:rsidRPr="0010560B">
        <w:rPr>
          <w:rStyle w:val="Emphasis"/>
          <w:highlight w:val="yellow"/>
        </w:rPr>
        <w:t>continue reaching out to members to ensure the bill gets passed,</w:t>
      </w:r>
      <w:r w:rsidRPr="007F67E1">
        <w:rPr>
          <w:rStyle w:val="StyleUnderline"/>
        </w:rPr>
        <w:t xml:space="preserve"> while Majority Whip</w:t>
      </w:r>
      <w:r w:rsidRPr="005639F9">
        <w:rPr>
          <w:sz w:val="14"/>
        </w:rPr>
        <w:t xml:space="preserve"> Kevin </w:t>
      </w:r>
      <w:r w:rsidRPr="007F67E1">
        <w:rPr>
          <w:rStyle w:val="StyleUnderline"/>
        </w:rPr>
        <w:t xml:space="preserve">McCarthy signaled that the </w:t>
      </w:r>
      <w:r w:rsidRPr="00914704">
        <w:rPr>
          <w:rStyle w:val="Emphasis"/>
          <w:highlight w:val="yellow"/>
        </w:rPr>
        <w:t>battle wasn’t yet finished</w:t>
      </w:r>
      <w:r w:rsidRPr="005639F9">
        <w:rPr>
          <w:sz w:val="14"/>
        </w:rPr>
        <w:t>. In a statement released Friday, Obama urged Representatives to vote for TAA on behalf of “about 100,000 workers and their communities” who would be hurt by Congressional inaction. That means</w:t>
      </w:r>
      <w:r w:rsidRPr="007F67E1">
        <w:rPr>
          <w:rStyle w:val="StyleUnderline"/>
        </w:rPr>
        <w:t xml:space="preserve"> </w:t>
      </w:r>
      <w:r w:rsidRPr="0010560B">
        <w:rPr>
          <w:rStyle w:val="StyleUnderline"/>
          <w:highlight w:val="yellow"/>
        </w:rPr>
        <w:t xml:space="preserve">Obama is </w:t>
      </w:r>
      <w:r w:rsidRPr="0010560B">
        <w:rPr>
          <w:rStyle w:val="Emphasis"/>
          <w:highlight w:val="yellow"/>
        </w:rPr>
        <w:t>likely to keep schmoozing</w:t>
      </w:r>
      <w:r w:rsidRPr="0010560B">
        <w:rPr>
          <w:rStyle w:val="StyleUnderline"/>
          <w:highlight w:val="yellow"/>
        </w:rPr>
        <w:t xml:space="preserve"> Congress. But </w:t>
      </w:r>
      <w:r w:rsidRPr="0010560B">
        <w:rPr>
          <w:rStyle w:val="Emphasis"/>
          <w:highlight w:val="yellow"/>
        </w:rPr>
        <w:t>if he wants his trade effort to succeed, he’ll need to get better at it</w:t>
      </w:r>
      <w:r w:rsidRPr="007F67E1">
        <w:rPr>
          <w:rStyle w:val="StyleUnderline"/>
        </w:rPr>
        <w:t xml:space="preserve">, </w:t>
      </w:r>
      <w:r w:rsidRPr="005639F9">
        <w:rPr>
          <w:sz w:val="14"/>
        </w:rPr>
        <w:t>and soon.</w:t>
      </w:r>
    </w:p>
    <w:p w:rsidR="001A51B4" w:rsidRPr="002C1FCC" w:rsidRDefault="001A51B4" w:rsidP="002C1FCC"/>
    <w:p w:rsidR="0061753F" w:rsidRDefault="0061753F" w:rsidP="00443E42">
      <w:pPr>
        <w:pStyle w:val="Heading3"/>
      </w:pPr>
      <w:r>
        <w:t xml:space="preserve">A2:  TPA = </w:t>
      </w:r>
      <w:r w:rsidR="007E0C07">
        <w:t xml:space="preserve">Structural </w:t>
      </w:r>
      <w:r w:rsidR="00A51FC2">
        <w:t>Congressional Rubberstamp</w:t>
      </w:r>
    </w:p>
    <w:p w:rsidR="0061753F" w:rsidRPr="0061753F" w:rsidRDefault="0061753F" w:rsidP="0061753F"/>
    <w:p w:rsidR="0061753F" w:rsidRDefault="0061753F" w:rsidP="0061753F"/>
    <w:p w:rsidR="00790B9F" w:rsidRDefault="00790B9F" w:rsidP="00790B9F">
      <w:pPr>
        <w:pStyle w:val="Heading4"/>
        <w:rPr>
          <w:rStyle w:val="Style13ptBold"/>
          <w:b/>
        </w:rPr>
      </w:pPr>
      <w:r w:rsidRPr="003E57E1">
        <w:rPr>
          <w:rStyle w:val="Style13ptBold"/>
          <w:b/>
          <w:i/>
          <w:u w:val="single"/>
        </w:rPr>
        <w:t>New</w:t>
      </w:r>
      <w:r>
        <w:rPr>
          <w:rStyle w:val="Style13ptBold"/>
          <w:b/>
        </w:rPr>
        <w:t xml:space="preserve"> TPA doesn’t create congressional rubber stamp – that’s a false myth, </w:t>
      </w:r>
      <w:proofErr w:type="spellStart"/>
      <w:r>
        <w:rPr>
          <w:rStyle w:val="Style13ptBold"/>
          <w:b/>
        </w:rPr>
        <w:t>its</w:t>
      </w:r>
      <w:proofErr w:type="spellEnd"/>
      <w:r>
        <w:rPr>
          <w:rStyle w:val="Style13ptBold"/>
          <w:b/>
        </w:rPr>
        <w:t xml:space="preserve"> just a political scare tactic</w:t>
      </w:r>
      <w:r w:rsidRPr="003E57E1">
        <w:rPr>
          <w:rStyle w:val="Style13ptBold"/>
        </w:rPr>
        <w:t>– more transparency, notice and consultation requirements than ever before</w:t>
      </w:r>
    </w:p>
    <w:p w:rsidR="00790B9F" w:rsidRDefault="00790B9F" w:rsidP="00790B9F">
      <w:pPr>
        <w:rPr>
          <w:rStyle w:val="Style13ptBold"/>
          <w:b w:val="0"/>
        </w:rPr>
      </w:pPr>
      <w:r>
        <w:rPr>
          <w:rStyle w:val="Style13ptBold"/>
        </w:rPr>
        <w:t xml:space="preserve">Hatch, 15  -- </w:t>
      </w:r>
      <w:r w:rsidRPr="00AC025D">
        <w:rPr>
          <w:rStyle w:val="Style13ptBold"/>
          <w:b w:val="0"/>
          <w:sz w:val="20"/>
          <w:szCs w:val="20"/>
        </w:rPr>
        <w:t>Orrin, US Senator, 5/19, http://www.hatch.senate.gov/public/index.cfm/releases?ID=bfb3e618-6f46-4d34-a89e-3e60838774af</w:t>
      </w:r>
    </w:p>
    <w:p w:rsidR="00790B9F" w:rsidRPr="003E57E1" w:rsidRDefault="00790B9F" w:rsidP="00790B9F">
      <w:pPr>
        <w:rPr>
          <w:rStyle w:val="Style13ptBold"/>
          <w:b w:val="0"/>
          <w:sz w:val="16"/>
        </w:rPr>
      </w:pPr>
      <w:r w:rsidRPr="003E57E1">
        <w:rPr>
          <w:rStyle w:val="Style13ptBold"/>
          <w:b w:val="0"/>
          <w:sz w:val="16"/>
        </w:rPr>
        <w:t xml:space="preserve">The complete speech, as prepared for delivery, is below: Mr. President, as we resume consideration of our TPA bill, I want to delve a little deeper into the process of considering and approving trade agreements. Throughout the debate surrounding this bill, </w:t>
      </w:r>
      <w:r w:rsidRPr="007B2D5C">
        <w:rPr>
          <w:rStyle w:val="StyleUnderline"/>
        </w:rPr>
        <w:t>I’ve heard the term “fast track” used quite a few times.</w:t>
      </w:r>
      <w:r w:rsidRPr="003E57E1">
        <w:rPr>
          <w:rStyle w:val="Style13ptBold"/>
          <w:b w:val="0"/>
          <w:sz w:val="16"/>
        </w:rPr>
        <w:t xml:space="preserve"> There was, in fact, a time when Trade Promotion Authority was commonly referred to as “fast-track.” </w:t>
      </w:r>
      <w:r w:rsidRPr="007B2D5C">
        <w:rPr>
          <w:rStyle w:val="StyleUnderline"/>
        </w:rPr>
        <w:t>Now only TPA opponents use that term.</w:t>
      </w:r>
      <w:r>
        <w:rPr>
          <w:rStyle w:val="StyleUnderline"/>
        </w:rPr>
        <w:t xml:space="preserve"> </w:t>
      </w:r>
      <w:r w:rsidRPr="007B2D5C">
        <w:rPr>
          <w:rStyle w:val="StyleUnderline"/>
        </w:rPr>
        <w:t xml:space="preserve">They want the American people to believe that, under TPA, trade agreements come to Congress and are </w:t>
      </w:r>
      <w:r w:rsidRPr="00B05842">
        <w:rPr>
          <w:rStyle w:val="Emphasis"/>
        </w:rPr>
        <w:t>passed in the blink of an eye</w:t>
      </w:r>
      <w:r w:rsidRPr="007B2D5C">
        <w:rPr>
          <w:rStyle w:val="StyleUnderline"/>
        </w:rPr>
        <w:t>.</w:t>
      </w:r>
      <w:r>
        <w:rPr>
          <w:rStyle w:val="StyleUnderline"/>
        </w:rPr>
        <w:t xml:space="preserve"> </w:t>
      </w:r>
      <w:r w:rsidRPr="007B2D5C">
        <w:rPr>
          <w:rStyle w:val="StyleUnderline"/>
        </w:rPr>
        <w:t xml:space="preserve">Sometimes they </w:t>
      </w:r>
      <w:r w:rsidRPr="007B2D5C">
        <w:rPr>
          <w:rStyle w:val="Emphasis"/>
        </w:rPr>
        <w:t>use the term “rubber stamp</w:t>
      </w:r>
      <w:r w:rsidRPr="007B2D5C">
        <w:rPr>
          <w:rStyle w:val="StyleUnderline"/>
        </w:rPr>
        <w:t xml:space="preserve">,” as if, under TPA, Congress wielding </w:t>
      </w:r>
      <w:r w:rsidRPr="007B2D5C">
        <w:rPr>
          <w:rStyle w:val="Emphasis"/>
        </w:rPr>
        <w:t>ultimate authority over a trade agreement – the power to reject it entirely</w:t>
      </w:r>
      <w:r w:rsidRPr="007B2D5C">
        <w:rPr>
          <w:rStyle w:val="StyleUnderline"/>
        </w:rPr>
        <w:t xml:space="preserve"> – is a mere administrative act.</w:t>
      </w:r>
      <w:r>
        <w:rPr>
          <w:rStyle w:val="StyleUnderline"/>
        </w:rPr>
        <w:t xml:space="preserve"> </w:t>
      </w:r>
      <w:r w:rsidRPr="003E57E1">
        <w:rPr>
          <w:rStyle w:val="Style13ptBold"/>
          <w:b w:val="0"/>
          <w:sz w:val="16"/>
        </w:rPr>
        <w:t xml:space="preserve">Mr. President, </w:t>
      </w:r>
      <w:r w:rsidRPr="007B2D5C">
        <w:rPr>
          <w:rStyle w:val="StyleUnderline"/>
        </w:rPr>
        <w:t xml:space="preserve">there is a reason the term “fast track” </w:t>
      </w:r>
      <w:r w:rsidRPr="00B05842">
        <w:rPr>
          <w:rStyle w:val="Emphasis"/>
        </w:rPr>
        <w:t>isn’t used anymore.</w:t>
      </w:r>
      <w:r>
        <w:rPr>
          <w:rStyle w:val="StyleUnderline"/>
        </w:rPr>
        <w:t xml:space="preserve"> </w:t>
      </w:r>
      <w:r w:rsidRPr="007B2D5C">
        <w:rPr>
          <w:rStyle w:val="StyleUnderline"/>
        </w:rPr>
        <w:t xml:space="preserve">It’s because those who are being </w:t>
      </w:r>
      <w:r w:rsidRPr="007B2D5C">
        <w:rPr>
          <w:rStyle w:val="Emphasis"/>
        </w:rPr>
        <w:t>truly honest</w:t>
      </w:r>
      <w:r w:rsidRPr="007B2D5C">
        <w:rPr>
          <w:rStyle w:val="StyleUnderline"/>
        </w:rPr>
        <w:t xml:space="preserve"> know that the process is </w:t>
      </w:r>
      <w:r w:rsidRPr="007B2D5C">
        <w:rPr>
          <w:rStyle w:val="Emphasis"/>
        </w:rPr>
        <w:t>anything but fast.</w:t>
      </w:r>
      <w:r>
        <w:rPr>
          <w:rStyle w:val="Emphasis"/>
        </w:rPr>
        <w:t xml:space="preserve"> </w:t>
      </w:r>
      <w:r w:rsidRPr="003E57E1">
        <w:rPr>
          <w:rStyle w:val="Style13ptBold"/>
          <w:b w:val="0"/>
          <w:sz w:val="16"/>
        </w:rPr>
        <w:t xml:space="preserve">I think it would be helpful for me to walk through </w:t>
      </w:r>
      <w:r w:rsidRPr="007B2D5C">
        <w:rPr>
          <w:rStyle w:val="StyleUnderline"/>
        </w:rPr>
        <w:t>the entire process that Congress must undertake before rendering a final judgment on a trade agreement</w:t>
      </w:r>
      <w:r w:rsidRPr="003E57E1">
        <w:rPr>
          <w:rStyle w:val="Style13ptBold"/>
          <w:b w:val="0"/>
          <w:sz w:val="16"/>
        </w:rPr>
        <w:t xml:space="preserve"> to </w:t>
      </w:r>
      <w:r w:rsidRPr="007B2D5C">
        <w:rPr>
          <w:rStyle w:val="Emphasis"/>
        </w:rPr>
        <w:t>show how thoroughly these agreements are vetted before they ever receive a vote</w:t>
      </w:r>
      <w:r w:rsidRPr="007B2D5C">
        <w:rPr>
          <w:rStyle w:val="StyleUnderline"/>
        </w:rPr>
        <w:t>.</w:t>
      </w:r>
      <w:r>
        <w:rPr>
          <w:rStyle w:val="StyleUnderline"/>
        </w:rPr>
        <w:t xml:space="preserve"> </w:t>
      </w:r>
      <w:r w:rsidRPr="003E57E1">
        <w:rPr>
          <w:rStyle w:val="Style13ptBold"/>
          <w:b w:val="0"/>
          <w:sz w:val="16"/>
        </w:rPr>
        <w:t xml:space="preserve">Before I do though, I will note for my colleagues that </w:t>
      </w:r>
      <w:r w:rsidRPr="007B2D5C">
        <w:rPr>
          <w:rStyle w:val="StyleUnderline"/>
        </w:rPr>
        <w:t xml:space="preserve">this bill adds </w:t>
      </w:r>
      <w:r w:rsidRPr="00B05842">
        <w:rPr>
          <w:rStyle w:val="Emphasis"/>
        </w:rPr>
        <w:t>more transparency, notice, and consultation requirements than any TPA bill before it</w:t>
      </w:r>
      <w:r w:rsidRPr="003E57E1">
        <w:rPr>
          <w:rStyle w:val="Style13ptBold"/>
          <w:b w:val="0"/>
          <w:sz w:val="16"/>
        </w:rPr>
        <w:t xml:space="preserve">. </w:t>
      </w:r>
      <w:r w:rsidRPr="007B2D5C">
        <w:rPr>
          <w:rStyle w:val="StyleUnderline"/>
        </w:rPr>
        <w:t xml:space="preserve">This bill </w:t>
      </w:r>
      <w:r w:rsidRPr="00B05842">
        <w:rPr>
          <w:rStyle w:val="Emphasis"/>
        </w:rPr>
        <w:t>guarantees</w:t>
      </w:r>
      <w:r w:rsidRPr="007B2D5C">
        <w:rPr>
          <w:rStyle w:val="StyleUnderline"/>
        </w:rPr>
        <w:t xml:space="preserve"> that Congress has </w:t>
      </w:r>
      <w:r w:rsidRPr="00B05842">
        <w:rPr>
          <w:rStyle w:val="Emphasis"/>
        </w:rPr>
        <w:t>all the information we need to render an informed up-or-down verdict on any trade agreement negotiated</w:t>
      </w:r>
      <w:r w:rsidRPr="007B2D5C">
        <w:rPr>
          <w:rStyle w:val="StyleUnderline"/>
        </w:rPr>
        <w:t xml:space="preserve"> </w:t>
      </w:r>
      <w:r w:rsidRPr="003E57E1">
        <w:rPr>
          <w:rStyle w:val="Style13ptBold"/>
          <w:b w:val="0"/>
          <w:sz w:val="16"/>
        </w:rPr>
        <w:t>using the procedures in this bill.</w:t>
      </w:r>
    </w:p>
    <w:p w:rsidR="00790B9F" w:rsidRDefault="00790B9F" w:rsidP="00790B9F">
      <w:pPr>
        <w:rPr>
          <w:rStyle w:val="Style13ptBold"/>
          <w:b w:val="0"/>
        </w:rPr>
      </w:pPr>
    </w:p>
    <w:p w:rsidR="00790B9F" w:rsidRDefault="00790B9F" w:rsidP="00790B9F">
      <w:pPr>
        <w:pStyle w:val="Heading4"/>
        <w:rPr>
          <w:rStyle w:val="Style13ptBold"/>
          <w:b/>
        </w:rPr>
      </w:pPr>
      <w:r>
        <w:rPr>
          <w:rStyle w:val="Style13ptBold"/>
          <w:b/>
        </w:rPr>
        <w:t>TPA just guarantees a vote, not congressional passage – their claims disregard LONG LAUNDRY LIST of checks and procedural requirements</w:t>
      </w:r>
    </w:p>
    <w:p w:rsidR="00790B9F" w:rsidRPr="00705CD1" w:rsidRDefault="00790B9F" w:rsidP="00790B9F">
      <w:pPr>
        <w:rPr>
          <w:rStyle w:val="StyleUnderline"/>
          <w:bCs/>
          <w:sz w:val="26"/>
          <w:u w:val="none"/>
        </w:rPr>
      </w:pPr>
      <w:r>
        <w:rPr>
          <w:rStyle w:val="Style13ptBold"/>
        </w:rPr>
        <w:t xml:space="preserve">Hatch, 15  -- </w:t>
      </w:r>
      <w:r w:rsidRPr="00AC025D">
        <w:rPr>
          <w:rStyle w:val="Style13ptBold"/>
          <w:b w:val="0"/>
          <w:sz w:val="20"/>
          <w:szCs w:val="20"/>
        </w:rPr>
        <w:t>Orrin, US Senator, 5/19, http://www.hatch.senate.gov/public/index.cfm/releases?ID=bfb3e618-6f46-4d34-a89e-3e60838774af</w:t>
      </w:r>
    </w:p>
    <w:p w:rsidR="00790B9F" w:rsidRPr="008F6F02" w:rsidRDefault="00790B9F" w:rsidP="00790B9F">
      <w:pPr>
        <w:rPr>
          <w:rStyle w:val="StyleUnderline"/>
        </w:rPr>
      </w:pPr>
      <w:r w:rsidRPr="007B2D5C">
        <w:rPr>
          <w:rStyle w:val="StyleUnderline"/>
        </w:rPr>
        <w:t>Once a bill implementing a trade agreement is formally submitted to Congress, a clock for consideration of that bill starts.</w:t>
      </w:r>
      <w:r>
        <w:rPr>
          <w:rStyle w:val="StyleUnderline"/>
        </w:rPr>
        <w:t xml:space="preserve"> </w:t>
      </w:r>
      <w:r w:rsidRPr="007B2D5C">
        <w:rPr>
          <w:rStyle w:val="StyleUnderline"/>
        </w:rPr>
        <w:t>This clock gives Congress 90 days in session to consider and vote on the bill</w:t>
      </w:r>
      <w:r w:rsidRPr="004F78E4">
        <w:rPr>
          <w:rStyle w:val="Style13ptBold"/>
          <w:b w:val="0"/>
          <w:sz w:val="16"/>
        </w:rPr>
        <w:t xml:space="preserve">. As everyone here knows, </w:t>
      </w:r>
      <w:r w:rsidRPr="007B2D5C">
        <w:rPr>
          <w:rStyle w:val="StyleUnderline"/>
        </w:rPr>
        <w:t>90 legislative days takes a lot longer than 90 calendar days</w:t>
      </w:r>
      <w:r w:rsidRPr="004F78E4">
        <w:rPr>
          <w:rStyle w:val="Style13ptBold"/>
          <w:b w:val="0"/>
          <w:sz w:val="16"/>
        </w:rPr>
        <w:t xml:space="preserve">. Mr. President, when I hear my colleagues talk about “fast track,” I think this is where they start the clock. </w:t>
      </w:r>
      <w:r w:rsidRPr="007B2D5C">
        <w:rPr>
          <w:rStyle w:val="StyleUnderline"/>
        </w:rPr>
        <w:t xml:space="preserve">They are </w:t>
      </w:r>
      <w:r w:rsidRPr="003E57E1">
        <w:rPr>
          <w:rStyle w:val="Emphasis"/>
        </w:rPr>
        <w:t>disregarding the years of oversight and consultations that occur</w:t>
      </w:r>
      <w:r w:rsidRPr="007B2D5C">
        <w:rPr>
          <w:rStyle w:val="StyleUnderline"/>
        </w:rPr>
        <w:t xml:space="preserve"> during trade negotiations.</w:t>
      </w:r>
      <w:r>
        <w:rPr>
          <w:rStyle w:val="StyleUnderline"/>
        </w:rPr>
        <w:t xml:space="preserve"> </w:t>
      </w:r>
      <w:r w:rsidRPr="007B2D5C">
        <w:rPr>
          <w:rStyle w:val="StyleUnderline"/>
        </w:rPr>
        <w:t xml:space="preserve">They are </w:t>
      </w:r>
      <w:r w:rsidRPr="003E57E1">
        <w:rPr>
          <w:rStyle w:val="Emphasis"/>
        </w:rPr>
        <w:t>ignoring the many months of Congressional consideration of trade legislation that occurs</w:t>
      </w:r>
      <w:r w:rsidRPr="007B2D5C">
        <w:rPr>
          <w:rStyle w:val="StyleUnderline"/>
        </w:rPr>
        <w:t xml:space="preserve"> before the President ever formally submits that legislation to Congress.</w:t>
      </w:r>
      <w:r>
        <w:rPr>
          <w:rStyle w:val="StyleUnderline"/>
        </w:rPr>
        <w:t xml:space="preserve"> </w:t>
      </w:r>
      <w:r w:rsidRPr="007B2D5C">
        <w:rPr>
          <w:rStyle w:val="StyleUnderline"/>
        </w:rPr>
        <w:t>They are d</w:t>
      </w:r>
      <w:r w:rsidRPr="00705CD1">
        <w:rPr>
          <w:rStyle w:val="Emphasis"/>
        </w:rPr>
        <w:t>iscounting</w:t>
      </w:r>
      <w:r w:rsidRPr="007B2D5C">
        <w:rPr>
          <w:rStyle w:val="StyleUnderline"/>
        </w:rPr>
        <w:t xml:space="preserve"> that, by this point in the process, Congress has </w:t>
      </w:r>
      <w:r w:rsidRPr="003E57E1">
        <w:rPr>
          <w:rStyle w:val="Emphasis"/>
        </w:rPr>
        <w:t xml:space="preserve">held hearings on the agreement, received views from the public, and extensively reviewed the agreement and the implementing legislation </w:t>
      </w:r>
      <w:r w:rsidRPr="007B2D5C">
        <w:rPr>
          <w:rStyle w:val="StyleUnderline"/>
        </w:rPr>
        <w:t>through informal markups.</w:t>
      </w:r>
      <w:r>
        <w:rPr>
          <w:rStyle w:val="StyleUnderline"/>
        </w:rPr>
        <w:t xml:space="preserve"> </w:t>
      </w:r>
      <w:r w:rsidRPr="007B2D5C">
        <w:rPr>
          <w:rStyle w:val="StyleUnderline"/>
        </w:rPr>
        <w:t xml:space="preserve">Calling this part of the process “fast track” is </w:t>
      </w:r>
      <w:r w:rsidRPr="003E57E1">
        <w:rPr>
          <w:rStyle w:val="Emphasis"/>
        </w:rPr>
        <w:t>like skipping to the end of a book and saying the author didn’t develop the plot.</w:t>
      </w:r>
      <w:r>
        <w:rPr>
          <w:rStyle w:val="Emphasis"/>
        </w:rPr>
        <w:t xml:space="preserve"> </w:t>
      </w:r>
      <w:r w:rsidRPr="004F78E4">
        <w:rPr>
          <w:rStyle w:val="Style13ptBold"/>
          <w:b w:val="0"/>
          <w:sz w:val="16"/>
        </w:rPr>
        <w:t xml:space="preserve">As I said, </w:t>
      </w:r>
      <w:r w:rsidRPr="007B2D5C">
        <w:rPr>
          <w:rStyle w:val="StyleUnderline"/>
        </w:rPr>
        <w:t xml:space="preserve">even here at the end of the process, the bill </w:t>
      </w:r>
      <w:r w:rsidRPr="003E57E1">
        <w:rPr>
          <w:rStyle w:val="Emphasis"/>
        </w:rPr>
        <w:t>provides more than three months for hearings, Committee action, floor debate, and votes.</w:t>
      </w:r>
      <w:r w:rsidRPr="004F78E4">
        <w:rPr>
          <w:rStyle w:val="Style13ptBold"/>
          <w:sz w:val="16"/>
        </w:rPr>
        <w:t xml:space="preserve"> </w:t>
      </w:r>
      <w:r w:rsidRPr="004F78E4">
        <w:rPr>
          <w:rStyle w:val="Style13ptBold"/>
          <w:b w:val="0"/>
          <w:sz w:val="16"/>
        </w:rPr>
        <w:t xml:space="preserve">Sometimes I think that </w:t>
      </w:r>
      <w:r w:rsidRPr="007B2D5C">
        <w:rPr>
          <w:rStyle w:val="StyleUnderline"/>
        </w:rPr>
        <w:t>only a United States Senator could argue that more than three months to formally consider legislation</w:t>
      </w:r>
      <w:r w:rsidRPr="004F78E4">
        <w:rPr>
          <w:rStyle w:val="Style13ptBold"/>
          <w:b w:val="0"/>
          <w:sz w:val="16"/>
        </w:rPr>
        <w:t xml:space="preserve"> – </w:t>
      </w:r>
      <w:r w:rsidRPr="007B2D5C">
        <w:rPr>
          <w:rStyle w:val="StyleUnderline"/>
        </w:rPr>
        <w:t>legislation that has already been thoroughly debated, vetted, and reviewed – is making decisions too fast.</w:t>
      </w:r>
      <w:r w:rsidRPr="004F78E4">
        <w:rPr>
          <w:rStyle w:val="Style13ptBold"/>
          <w:b w:val="0"/>
          <w:sz w:val="16"/>
        </w:rPr>
        <w:t xml:space="preserve"> Mr. President, </w:t>
      </w:r>
      <w:r w:rsidRPr="007B2D5C">
        <w:rPr>
          <w:rStyle w:val="StyleUnderline"/>
        </w:rPr>
        <w:t xml:space="preserve">when Congress votes on an implementing bill, </w:t>
      </w:r>
      <w:r w:rsidRPr="003E57E1">
        <w:rPr>
          <w:rStyle w:val="Emphasis"/>
        </w:rPr>
        <w:t>it is only after years of oversight, and months of formal review.</w:t>
      </w:r>
      <w:r>
        <w:rPr>
          <w:rStyle w:val="Emphasis"/>
        </w:rPr>
        <w:t xml:space="preserve"> </w:t>
      </w:r>
      <w:r w:rsidRPr="004F78E4">
        <w:rPr>
          <w:rStyle w:val="Style13ptBold"/>
          <w:b w:val="0"/>
          <w:sz w:val="16"/>
        </w:rPr>
        <w:t xml:space="preserve">So I have to ask: Does this process sound fast to you? If </w:t>
      </w:r>
      <w:r w:rsidRPr="008F6F02">
        <w:rPr>
          <w:rStyle w:val="StyleUnderline"/>
        </w:rPr>
        <w:t>TPA isn’t fast</w:t>
      </w:r>
      <w:r w:rsidRPr="004F78E4">
        <w:rPr>
          <w:rStyle w:val="Style13ptBold"/>
          <w:b w:val="0"/>
          <w:sz w:val="16"/>
        </w:rPr>
        <w:t xml:space="preserve">, then </w:t>
      </w:r>
      <w:r w:rsidRPr="008F6F02">
        <w:rPr>
          <w:rStyle w:val="StyleUnderline"/>
        </w:rPr>
        <w:t>what does TPA do?</w:t>
      </w:r>
      <w:r>
        <w:rPr>
          <w:rStyle w:val="StyleUnderline"/>
        </w:rPr>
        <w:t xml:space="preserve"> </w:t>
      </w:r>
      <w:r w:rsidRPr="008F6F02">
        <w:rPr>
          <w:rStyle w:val="StyleUnderline"/>
        </w:rPr>
        <w:t xml:space="preserve">Put simply, TPA </w:t>
      </w:r>
      <w:r w:rsidRPr="003E57E1">
        <w:rPr>
          <w:rStyle w:val="Emphasis"/>
        </w:rPr>
        <w:t>guarantees a vote</w:t>
      </w:r>
      <w:r w:rsidRPr="004F78E4">
        <w:rPr>
          <w:rStyle w:val="Style13ptBold"/>
          <w:b w:val="0"/>
          <w:sz w:val="16"/>
        </w:rPr>
        <w:t xml:space="preserve">. </w:t>
      </w:r>
      <w:r w:rsidRPr="008F6F02">
        <w:rPr>
          <w:rStyle w:val="StyleUnderline"/>
        </w:rPr>
        <w:t>TPA says to the world that when they sign an agreement with the United States, Congress promises to say “yes” or “no” to THAT agreement.</w:t>
      </w:r>
      <w:r>
        <w:rPr>
          <w:rStyle w:val="StyleUnderline"/>
        </w:rPr>
        <w:t xml:space="preserve"> </w:t>
      </w:r>
      <w:r w:rsidRPr="008F6F02">
        <w:rPr>
          <w:rStyle w:val="StyleUnderline"/>
        </w:rPr>
        <w:t xml:space="preserve">And </w:t>
      </w:r>
      <w:r w:rsidRPr="003E57E1">
        <w:rPr>
          <w:rStyle w:val="Emphasis"/>
        </w:rPr>
        <w:t>most importantly, TPA guarantees that Congress will have the information and the time we need to make that decision</w:t>
      </w:r>
      <w:r w:rsidRPr="008F6F02">
        <w:rPr>
          <w:rStyle w:val="StyleUnderline"/>
        </w:rPr>
        <w:t>.</w:t>
      </w:r>
    </w:p>
    <w:p w:rsidR="00790B9F" w:rsidRPr="00512109" w:rsidRDefault="00790B9F" w:rsidP="00790B9F">
      <w:pPr>
        <w:rPr>
          <w:sz w:val="16"/>
        </w:rPr>
      </w:pPr>
    </w:p>
    <w:p w:rsidR="00790B9F" w:rsidRDefault="00790B9F" w:rsidP="00790B9F"/>
    <w:p w:rsidR="00790B9F" w:rsidRPr="00790B9F" w:rsidRDefault="00790B9F" w:rsidP="00790B9F">
      <w:pPr>
        <w:pStyle w:val="Heading4"/>
        <w:rPr>
          <w:b w:val="0"/>
        </w:rPr>
      </w:pPr>
      <w:r>
        <w:t xml:space="preserve">TPA doesn’t guarantee deal’s pass – rubberstamp and secret trade deals are myth – </w:t>
      </w:r>
      <w:r w:rsidRPr="00790B9F">
        <w:rPr>
          <w:b w:val="0"/>
        </w:rPr>
        <w:t>multiple transparency and consultation requirements ensure full congressional checks and balances</w:t>
      </w:r>
    </w:p>
    <w:p w:rsidR="00790B9F" w:rsidRDefault="00790B9F" w:rsidP="00790B9F">
      <w:pPr>
        <w:rPr>
          <w:rStyle w:val="Style13ptBold"/>
          <w:b w:val="0"/>
        </w:rPr>
      </w:pPr>
      <w:r>
        <w:rPr>
          <w:rStyle w:val="Style13ptBold"/>
        </w:rPr>
        <w:t xml:space="preserve">Hatch, 15  -- </w:t>
      </w:r>
      <w:r w:rsidRPr="00AC025D">
        <w:rPr>
          <w:rStyle w:val="Style13ptBold"/>
          <w:b w:val="0"/>
          <w:sz w:val="20"/>
          <w:szCs w:val="20"/>
        </w:rPr>
        <w:t>Orrin, US Senator, 5/19, http://www.hatch.senate.gov/public/index.cfm/releases?ID=bfb3e618-6f46-4d34-a89e-3e60838774af</w:t>
      </w:r>
    </w:p>
    <w:p w:rsidR="00790B9F" w:rsidRPr="00B05842" w:rsidRDefault="00790B9F" w:rsidP="00790B9F">
      <w:pPr>
        <w:rPr>
          <w:rStyle w:val="Style13ptBold"/>
          <w:b w:val="0"/>
          <w:sz w:val="16"/>
        </w:rPr>
      </w:pPr>
      <w:r w:rsidRPr="00B05842">
        <w:rPr>
          <w:rStyle w:val="Style13ptBold"/>
          <w:b w:val="0"/>
          <w:sz w:val="16"/>
        </w:rPr>
        <w:t xml:space="preserve">On Senate Floor, Hatch Debunks </w:t>
      </w:r>
      <w:r w:rsidRPr="008F6F02">
        <w:rPr>
          <w:rStyle w:val="Emphasis"/>
        </w:rPr>
        <w:t>Myth of "Secret Trade Deals</w:t>
      </w:r>
      <w:r w:rsidRPr="00B05842">
        <w:rPr>
          <w:rStyle w:val="Style13ptBold"/>
          <w:b w:val="0"/>
          <w:sz w:val="16"/>
        </w:rPr>
        <w:t xml:space="preserve">" WASHINGTON – In a speech on the Senate floor today, Finance Committee Chairman Orrin Hatch (R-Utah) highlighted </w:t>
      </w:r>
      <w:r w:rsidRPr="007B2D5C">
        <w:rPr>
          <w:rStyle w:val="StyleUnderline"/>
        </w:rPr>
        <w:t xml:space="preserve">a </w:t>
      </w:r>
      <w:r w:rsidRPr="00B05842">
        <w:rPr>
          <w:rStyle w:val="Emphasis"/>
        </w:rPr>
        <w:t>number of transparency and consultation provisions built into</w:t>
      </w:r>
      <w:r w:rsidRPr="007B2D5C">
        <w:rPr>
          <w:rStyle w:val="StyleUnderline"/>
        </w:rPr>
        <w:t xml:space="preserve"> the bipartisan Congressional</w:t>
      </w:r>
      <w:r w:rsidRPr="00B05842">
        <w:rPr>
          <w:rStyle w:val="Style13ptBold"/>
          <w:b w:val="0"/>
          <w:sz w:val="16"/>
        </w:rPr>
        <w:t xml:space="preserve"> Trade Priorities and Accountability Act of 2015, a historic Trade Promotion Authority </w:t>
      </w:r>
      <w:r w:rsidRPr="007B2D5C">
        <w:rPr>
          <w:rStyle w:val="StyleUnderline"/>
        </w:rPr>
        <w:t xml:space="preserve">(TPA) bill that </w:t>
      </w:r>
      <w:r w:rsidRPr="00B05842">
        <w:rPr>
          <w:rStyle w:val="Emphasis"/>
        </w:rPr>
        <w:t>equips Congress and the public with months of time to review, debate and vote on a trade deal.</w:t>
      </w:r>
      <w:r>
        <w:rPr>
          <w:rStyle w:val="StyleUnderline"/>
        </w:rPr>
        <w:t xml:space="preserve"> </w:t>
      </w:r>
      <w:r w:rsidRPr="007B2D5C">
        <w:rPr>
          <w:rStyle w:val="StyleUnderline"/>
        </w:rPr>
        <w:t>Under TPA</w:t>
      </w:r>
      <w:r w:rsidRPr="00B05842">
        <w:rPr>
          <w:rStyle w:val="Style13ptBold"/>
          <w:b w:val="0"/>
          <w:sz w:val="16"/>
        </w:rPr>
        <w:t xml:space="preserve">, before Congress can consider a trade deal for a vote, </w:t>
      </w:r>
      <w:r w:rsidRPr="007B2D5C">
        <w:rPr>
          <w:rStyle w:val="StyleUnderline"/>
        </w:rPr>
        <w:t xml:space="preserve">an administration must meet </w:t>
      </w:r>
      <w:r w:rsidRPr="00B05842">
        <w:rPr>
          <w:rStyle w:val="Emphasis"/>
        </w:rPr>
        <w:t>strict negotiating objectives</w:t>
      </w:r>
      <w:r w:rsidRPr="007B2D5C">
        <w:rPr>
          <w:rStyle w:val="StyleUnderline"/>
        </w:rPr>
        <w:t xml:space="preserve"> for trade deals set by Congress and must </w:t>
      </w:r>
      <w:r w:rsidRPr="00B05842">
        <w:rPr>
          <w:rStyle w:val="Emphasis"/>
        </w:rPr>
        <w:t>extensively consult and provide transparency with Congress before, during and after negotiations</w:t>
      </w:r>
      <w:r w:rsidRPr="00B05842">
        <w:rPr>
          <w:rStyle w:val="Style13ptBold"/>
          <w:b w:val="0"/>
          <w:sz w:val="16"/>
        </w:rPr>
        <w:t>. “</w:t>
      </w:r>
      <w:r w:rsidRPr="007B2D5C">
        <w:rPr>
          <w:rStyle w:val="StyleUnderline"/>
        </w:rPr>
        <w:t>Only after the President has met these notification and consultation requirements, only after he has provided the required reports, and only after he has made the agreement available to the American people, may he finally sign the agreement.</w:t>
      </w:r>
      <w:r>
        <w:rPr>
          <w:rStyle w:val="StyleUnderline"/>
        </w:rPr>
        <w:t xml:space="preserve"> </w:t>
      </w:r>
      <w:r w:rsidRPr="007B2D5C">
        <w:rPr>
          <w:rStyle w:val="StyleUnderline"/>
        </w:rPr>
        <w:t xml:space="preserve">The process this bill requires </w:t>
      </w:r>
      <w:r w:rsidRPr="00B05842">
        <w:rPr>
          <w:rStyle w:val="Style13ptBold"/>
          <w:b w:val="0"/>
          <w:sz w:val="16"/>
        </w:rPr>
        <w:t xml:space="preserve">before an agreement is even signed </w:t>
      </w:r>
      <w:r w:rsidRPr="007B2D5C">
        <w:rPr>
          <w:rStyle w:val="StyleUnderline"/>
        </w:rPr>
        <w:t xml:space="preserve">is obviously quite complex, </w:t>
      </w:r>
      <w:r w:rsidRPr="00B05842">
        <w:rPr>
          <w:rStyle w:val="Emphasis"/>
        </w:rPr>
        <w:t>full of checks and balances</w:t>
      </w:r>
      <w:r w:rsidRPr="007B2D5C">
        <w:rPr>
          <w:rStyle w:val="StyleUnderline"/>
        </w:rPr>
        <w:t xml:space="preserve">, and provides </w:t>
      </w:r>
      <w:r w:rsidRPr="00790B9F">
        <w:rPr>
          <w:rStyle w:val="Emphasis"/>
        </w:rPr>
        <w:t>unprecedented transparency</w:t>
      </w:r>
      <w:r w:rsidRPr="00B05842">
        <w:rPr>
          <w:rStyle w:val="Style13ptBold"/>
          <w:b w:val="0"/>
          <w:sz w:val="16"/>
        </w:rPr>
        <w:t xml:space="preserve"> for the American public,” Hatch said. </w:t>
      </w:r>
    </w:p>
    <w:p w:rsidR="00790B9F" w:rsidRDefault="00790B9F" w:rsidP="00790B9F">
      <w:pPr>
        <w:rPr>
          <w:rStyle w:val="Style13ptBold"/>
          <w:b w:val="0"/>
        </w:rPr>
      </w:pPr>
    </w:p>
    <w:p w:rsidR="00790B9F" w:rsidRDefault="00790B9F" w:rsidP="00790B9F">
      <w:pPr>
        <w:rPr>
          <w:rStyle w:val="Style13ptBold"/>
          <w:b w:val="0"/>
        </w:rPr>
      </w:pPr>
    </w:p>
    <w:p w:rsidR="00790B9F" w:rsidRPr="007B2D5C" w:rsidRDefault="00790B9F" w:rsidP="00790B9F">
      <w:pPr>
        <w:rPr>
          <w:rStyle w:val="StyleUnderline"/>
        </w:rPr>
      </w:pPr>
    </w:p>
    <w:p w:rsidR="00790B9F" w:rsidRDefault="00790B9F" w:rsidP="00790B9F">
      <w:pPr>
        <w:rPr>
          <w:rStyle w:val="StyleUnderline"/>
        </w:rPr>
      </w:pPr>
    </w:p>
    <w:p w:rsidR="00790B9F" w:rsidRPr="004F78E4" w:rsidRDefault="00790B9F" w:rsidP="00790B9F">
      <w:pPr>
        <w:pStyle w:val="Heading4"/>
      </w:pPr>
      <w:r>
        <w:t xml:space="preserve">TPA doesn’t guarantee trade deal approvals – </w:t>
      </w:r>
      <w:r w:rsidRPr="00705CD1">
        <w:rPr>
          <w:i/>
          <w:u w:val="single"/>
        </w:rPr>
        <w:t>multiple checks</w:t>
      </w:r>
      <w:r>
        <w:t xml:space="preserve"> and </w:t>
      </w:r>
      <w:r w:rsidRPr="00705CD1">
        <w:rPr>
          <w:i/>
          <w:u w:val="single"/>
        </w:rPr>
        <w:t>new “informal mark-up” requirements</w:t>
      </w:r>
      <w:r>
        <w:t xml:space="preserve"> that occur </w:t>
      </w:r>
      <w:r>
        <w:rPr>
          <w:i/>
          <w:u w:val="single"/>
        </w:rPr>
        <w:t xml:space="preserve">before TPA procedures kick in </w:t>
      </w:r>
      <w:r>
        <w:t xml:space="preserve">mean their </w:t>
      </w:r>
      <w:proofErr w:type="spellStart"/>
      <w:r>
        <w:t>ev</w:t>
      </w:r>
      <w:proofErr w:type="spellEnd"/>
      <w:r>
        <w:t xml:space="preserve"> doesn’t apply</w:t>
      </w:r>
    </w:p>
    <w:p w:rsidR="00790B9F" w:rsidRPr="00705CD1" w:rsidRDefault="00790B9F" w:rsidP="00790B9F">
      <w:pPr>
        <w:rPr>
          <w:rStyle w:val="StyleUnderline"/>
          <w:bCs/>
          <w:sz w:val="26"/>
          <w:u w:val="none"/>
        </w:rPr>
      </w:pPr>
      <w:r>
        <w:rPr>
          <w:rStyle w:val="Style13ptBold"/>
        </w:rPr>
        <w:t xml:space="preserve">Hatch, 15  -- </w:t>
      </w:r>
      <w:r w:rsidRPr="00AC025D">
        <w:rPr>
          <w:rStyle w:val="Style13ptBold"/>
          <w:b w:val="0"/>
          <w:sz w:val="20"/>
          <w:szCs w:val="20"/>
        </w:rPr>
        <w:t>Orrin, US Senator, 5/19, http://www.hatch.senate.gov/public/index.cfm/releases?ID=bfb3e618-6f46-4d34-a89e-3e60838774af</w:t>
      </w:r>
    </w:p>
    <w:p w:rsidR="00790B9F" w:rsidRPr="00705CD1" w:rsidRDefault="00790B9F" w:rsidP="00790B9F">
      <w:pPr>
        <w:rPr>
          <w:rStyle w:val="Style13ptBold"/>
          <w:b w:val="0"/>
          <w:sz w:val="16"/>
        </w:rPr>
      </w:pPr>
      <w:r w:rsidRPr="007B2D5C">
        <w:rPr>
          <w:rStyle w:val="StyleUnderline"/>
        </w:rPr>
        <w:t>Sixty days after signing the agreement, the President must provide Congress a description of changes to U.S. law he considers necessary.</w:t>
      </w:r>
      <w:r>
        <w:rPr>
          <w:rStyle w:val="StyleUnderline"/>
        </w:rPr>
        <w:t xml:space="preserve"> </w:t>
      </w:r>
      <w:r w:rsidRPr="007B2D5C">
        <w:rPr>
          <w:rStyle w:val="StyleUnderline"/>
        </w:rPr>
        <w:t xml:space="preserve">This step </w:t>
      </w:r>
      <w:r w:rsidRPr="00705CD1">
        <w:rPr>
          <w:rStyle w:val="Emphasis"/>
        </w:rPr>
        <w:t>gives Congress time</w:t>
      </w:r>
      <w:r w:rsidRPr="007B2D5C">
        <w:rPr>
          <w:rStyle w:val="StyleUnderline"/>
        </w:rPr>
        <w:t xml:space="preserve"> to begin considering what will be included in the legislation to implement the trade agreement.</w:t>
      </w:r>
      <w:r>
        <w:rPr>
          <w:rStyle w:val="StyleUnderline"/>
        </w:rPr>
        <w:t xml:space="preserve"> </w:t>
      </w:r>
      <w:r w:rsidRPr="007B2D5C">
        <w:rPr>
          <w:rStyle w:val="StyleUnderline"/>
        </w:rPr>
        <w:t xml:space="preserve">This is also the time when the Finance Committee holds open hearings on the trade agreement </w:t>
      </w:r>
      <w:r w:rsidRPr="00705CD1">
        <w:rPr>
          <w:rStyle w:val="Style13ptBold"/>
          <w:b w:val="0"/>
          <w:sz w:val="16"/>
        </w:rPr>
        <w:t>in order to gather the views of the administration and the public. Fo</w:t>
      </w:r>
      <w:r w:rsidRPr="007B2D5C">
        <w:rPr>
          <w:rStyle w:val="StyleUnderline"/>
        </w:rPr>
        <w:t xml:space="preserve">llowing these hearings, one of the </w:t>
      </w:r>
      <w:r w:rsidRPr="00705CD1">
        <w:rPr>
          <w:rStyle w:val="Emphasis"/>
        </w:rPr>
        <w:t>most important steps</w:t>
      </w:r>
      <w:r w:rsidRPr="007B2D5C">
        <w:rPr>
          <w:rStyle w:val="StyleUnderline"/>
        </w:rPr>
        <w:t xml:space="preserve"> in this entire process occurs</w:t>
      </w:r>
      <w:r w:rsidRPr="00705CD1">
        <w:rPr>
          <w:rStyle w:val="Style13ptBold"/>
          <w:b w:val="0"/>
          <w:sz w:val="16"/>
        </w:rPr>
        <w:t xml:space="preserve">: the so-called </w:t>
      </w:r>
      <w:r w:rsidRPr="007B2D5C">
        <w:rPr>
          <w:rStyle w:val="StyleUnderline"/>
        </w:rPr>
        <w:t>informal markup</w:t>
      </w:r>
      <w:r w:rsidRPr="00705CD1">
        <w:rPr>
          <w:rStyle w:val="Style13ptBold"/>
          <w:b w:val="0"/>
          <w:sz w:val="16"/>
        </w:rPr>
        <w:t xml:space="preserve">. The informal markup is not always well understood, so I will take a minute to describe it. </w:t>
      </w:r>
      <w:r w:rsidRPr="007B2D5C">
        <w:rPr>
          <w:rStyle w:val="StyleUnderline"/>
        </w:rPr>
        <w:t xml:space="preserve">The informal markup occurs </w:t>
      </w:r>
      <w:r w:rsidRPr="00705CD1">
        <w:rPr>
          <w:rStyle w:val="Emphasis"/>
        </w:rPr>
        <w:t>before the President formally submits</w:t>
      </w:r>
      <w:r w:rsidRPr="007B2D5C">
        <w:rPr>
          <w:rStyle w:val="StyleUnderline"/>
        </w:rPr>
        <w:t xml:space="preserve"> the trade agreement to Congress.</w:t>
      </w:r>
      <w:r>
        <w:rPr>
          <w:rStyle w:val="StyleUnderline"/>
        </w:rPr>
        <w:t xml:space="preserve"> </w:t>
      </w:r>
      <w:r w:rsidRPr="007B2D5C">
        <w:rPr>
          <w:rStyle w:val="StyleUnderline"/>
        </w:rPr>
        <w:t xml:space="preserve">As with any markup of legislation, the Committee reviews and discusses the agreement and implementing legislation, has the opportunity to question witnesses about the agreement, and </w:t>
      </w:r>
      <w:r w:rsidRPr="004F78E4">
        <w:rPr>
          <w:rStyle w:val="Emphasis"/>
        </w:rPr>
        <w:t>can amend the legislation.</w:t>
      </w:r>
      <w:r w:rsidRPr="00705CD1">
        <w:rPr>
          <w:rStyle w:val="Style13ptBold"/>
          <w:b w:val="0"/>
          <w:sz w:val="16"/>
        </w:rPr>
        <w:t xml:space="preserve"> </w:t>
      </w:r>
      <w:r w:rsidRPr="007B2D5C">
        <w:rPr>
          <w:rStyle w:val="StyleUnderline"/>
        </w:rPr>
        <w:t>In the event of amendments, the Senate can proceed to a mock conference with the House to unify the legislation.</w:t>
      </w:r>
      <w:r>
        <w:rPr>
          <w:rStyle w:val="StyleUnderline"/>
        </w:rPr>
        <w:t xml:space="preserve"> </w:t>
      </w:r>
      <w:r w:rsidRPr="007B2D5C">
        <w:rPr>
          <w:rStyle w:val="StyleUnderline"/>
        </w:rPr>
        <w:t xml:space="preserve">The practice of the informal markup </w:t>
      </w:r>
      <w:r w:rsidRPr="003E57E1">
        <w:rPr>
          <w:rStyle w:val="Emphasis"/>
        </w:rPr>
        <w:t xml:space="preserve">provides Congress an opportunity to craft the legislation implementing a trade agreement as it sees fit, and to direct the President on the final package to be formally submitted </w:t>
      </w:r>
      <w:r w:rsidRPr="00705CD1">
        <w:rPr>
          <w:rStyle w:val="Style13ptBold"/>
          <w:b w:val="0"/>
          <w:sz w:val="16"/>
        </w:rPr>
        <w:t xml:space="preserve">to Congress. </w:t>
      </w:r>
      <w:r w:rsidRPr="007B2D5C">
        <w:rPr>
          <w:rStyle w:val="StyleUnderline"/>
        </w:rPr>
        <w:t xml:space="preserve">While the informal markup is well established in practice, this bill, </w:t>
      </w:r>
      <w:r w:rsidRPr="003E57E1">
        <w:rPr>
          <w:rStyle w:val="Emphasis"/>
        </w:rPr>
        <w:t>for the first time in the history of TPA, specifies that Congress will receive the materials it needs in time</w:t>
      </w:r>
      <w:r w:rsidRPr="007B2D5C">
        <w:rPr>
          <w:rStyle w:val="StyleUnderline"/>
        </w:rPr>
        <w:t xml:space="preserve"> to conduct an informal markup.</w:t>
      </w:r>
      <w:r>
        <w:rPr>
          <w:rStyle w:val="StyleUnderline"/>
        </w:rPr>
        <w:t xml:space="preserve"> </w:t>
      </w:r>
      <w:r w:rsidRPr="007B2D5C">
        <w:rPr>
          <w:rStyle w:val="StyleUnderline"/>
        </w:rPr>
        <w:t>It requires that 30 days before the President formally submits a trade agreement to Congress, he must submit the final legal text</w:t>
      </w:r>
      <w:r w:rsidRPr="00705CD1">
        <w:rPr>
          <w:rStyle w:val="Style13ptBold"/>
          <w:b w:val="0"/>
          <w:sz w:val="16"/>
        </w:rPr>
        <w:t xml:space="preserve"> of the agreement </w:t>
      </w:r>
      <w:r w:rsidRPr="007B2D5C">
        <w:rPr>
          <w:rStyle w:val="StyleUnderline"/>
        </w:rPr>
        <w:t>and a statement specifying any administrative action he will take to implement the agreement</w:t>
      </w:r>
      <w:r w:rsidRPr="00705CD1">
        <w:rPr>
          <w:rStyle w:val="Style13ptBold"/>
          <w:b w:val="0"/>
          <w:sz w:val="16"/>
        </w:rPr>
        <w:t xml:space="preserve">. </w:t>
      </w:r>
      <w:r w:rsidRPr="007B2D5C">
        <w:rPr>
          <w:rStyle w:val="StyleUnderline"/>
        </w:rPr>
        <w:t xml:space="preserve">The bill therefore </w:t>
      </w:r>
      <w:r w:rsidRPr="003E57E1">
        <w:rPr>
          <w:rStyle w:val="Emphasis"/>
        </w:rPr>
        <w:t>ensures that Congress will have all the materials it needs in time</w:t>
      </w:r>
      <w:r w:rsidRPr="007B2D5C">
        <w:rPr>
          <w:rStyle w:val="StyleUnderline"/>
        </w:rPr>
        <w:t xml:space="preserve"> to conduct a thorough markup.</w:t>
      </w:r>
      <w:r>
        <w:rPr>
          <w:rStyle w:val="StyleUnderline"/>
        </w:rPr>
        <w:t xml:space="preserve"> </w:t>
      </w:r>
      <w:r w:rsidRPr="003E57E1">
        <w:rPr>
          <w:rStyle w:val="Emphasis"/>
        </w:rPr>
        <w:t>Only at this point may the President formally submit legislation</w:t>
      </w:r>
      <w:r w:rsidRPr="007B2D5C">
        <w:rPr>
          <w:rStyle w:val="StyleUnderline"/>
        </w:rPr>
        <w:t xml:space="preserve"> implementing a trade agreement to Congress.</w:t>
      </w:r>
      <w:r>
        <w:rPr>
          <w:rStyle w:val="StyleUnderline"/>
        </w:rPr>
        <w:t xml:space="preserve"> </w:t>
      </w:r>
      <w:r w:rsidRPr="007B2D5C">
        <w:rPr>
          <w:rStyle w:val="StyleUnderline"/>
        </w:rPr>
        <w:t xml:space="preserve">And </w:t>
      </w:r>
      <w:r w:rsidRPr="003E57E1">
        <w:rPr>
          <w:rStyle w:val="Emphasis"/>
        </w:rPr>
        <w:t>only at this point do the TPA procedures</w:t>
      </w:r>
      <w:r w:rsidRPr="00705CD1">
        <w:rPr>
          <w:rStyle w:val="Style13ptBold"/>
          <w:b w:val="0"/>
          <w:sz w:val="16"/>
        </w:rPr>
        <w:t xml:space="preserve">, first established in the Trade Act of 1974, </w:t>
      </w:r>
      <w:r w:rsidRPr="003E57E1">
        <w:rPr>
          <w:rStyle w:val="Emphasis"/>
        </w:rPr>
        <w:t>kick in.</w:t>
      </w:r>
      <w:r w:rsidRPr="00705CD1">
        <w:rPr>
          <w:rStyle w:val="Style13ptBold"/>
          <w:b w:val="0"/>
          <w:sz w:val="16"/>
        </w:rPr>
        <w:t xml:space="preserve"> </w:t>
      </w:r>
    </w:p>
    <w:p w:rsidR="00790B9F" w:rsidRDefault="00790B9F" w:rsidP="00790B9F"/>
    <w:p w:rsidR="00790B9F" w:rsidRDefault="00790B9F" w:rsidP="00790B9F">
      <w:pPr>
        <w:pStyle w:val="Heading4"/>
      </w:pPr>
      <w:r>
        <w:t>TPP passage not guaranteed – TPA gives congress more power on trade deal, not less</w:t>
      </w:r>
    </w:p>
    <w:p w:rsidR="00790B9F" w:rsidRPr="00CC6446" w:rsidRDefault="00790B9F" w:rsidP="00790B9F">
      <w:pPr>
        <w:rPr>
          <w:bCs/>
          <w:sz w:val="26"/>
        </w:rPr>
      </w:pPr>
      <w:r>
        <w:rPr>
          <w:rStyle w:val="Style13ptBold"/>
        </w:rPr>
        <w:t xml:space="preserve">Weisman, 6/23 – </w:t>
      </w:r>
      <w:r>
        <w:rPr>
          <w:rStyle w:val="Style13ptBold"/>
          <w:b w:val="0"/>
        </w:rPr>
        <w:t>Jonathan, Economic Policy Reporter @ NYT, 6/23/15, http://www.nytimes.com/2015/06/24/us/politics/senate-vote-on-trade-bill.html</w:t>
      </w:r>
    </w:p>
    <w:p w:rsidR="00790B9F" w:rsidRDefault="00790B9F" w:rsidP="00790B9F">
      <w:pPr>
        <w:rPr>
          <w:rStyle w:val="Emphasis"/>
        </w:rPr>
      </w:pPr>
      <w:r w:rsidRPr="00CC6446">
        <w:rPr>
          <w:sz w:val="14"/>
        </w:rPr>
        <w:t xml:space="preserve">Only one senator, Ted Cruz, Republican of Texas, changed his vote from last month. In April, Mr. Cruz wrote an article with Representative Paul D. Ryan, Republican of Wisconsin, </w:t>
      </w:r>
      <w:r w:rsidRPr="00CC6446">
        <w:rPr>
          <w:rStyle w:val="StyleUnderline"/>
        </w:rPr>
        <w:t xml:space="preserve">extolling the trade promotion bill for </w:t>
      </w:r>
      <w:r w:rsidRPr="00CC6446">
        <w:rPr>
          <w:rStyle w:val="Emphasis"/>
        </w:rPr>
        <w:t>giving Congress more power over future trade accords</w:t>
      </w:r>
      <w:r w:rsidRPr="00CC6446">
        <w:rPr>
          <w:rStyle w:val="StyleUnderline"/>
        </w:rPr>
        <w:t>.</w:t>
      </w:r>
      <w:r>
        <w:rPr>
          <w:rStyle w:val="StyleUnderline"/>
        </w:rPr>
        <w:t xml:space="preserve"> </w:t>
      </w:r>
      <w:r w:rsidRPr="00CC6446">
        <w:rPr>
          <w:rStyle w:val="StyleUnderline"/>
        </w:rPr>
        <w:t>Under the trade promotion bill</w:t>
      </w:r>
      <w:r w:rsidRPr="00CC6446">
        <w:rPr>
          <w:sz w:val="14"/>
        </w:rPr>
        <w:t xml:space="preserve">, such accords could not be considered by Congress for four months after completion, and for two of those months, </w:t>
      </w:r>
      <w:r w:rsidRPr="00CC6446">
        <w:rPr>
          <w:rStyle w:val="StyleUnderline"/>
        </w:rPr>
        <w:t xml:space="preserve">the agreements would have to be made accessible to the public. The bill adds dozens of negotiating objectives requested by lawmakers, who </w:t>
      </w:r>
      <w:r w:rsidRPr="00CC6446">
        <w:rPr>
          <w:rStyle w:val="Emphasis"/>
        </w:rPr>
        <w:t>still could vote down any deal struck.</w:t>
      </w:r>
    </w:p>
    <w:p w:rsidR="00790B9F" w:rsidRDefault="00790B9F" w:rsidP="00790B9F">
      <w:pPr>
        <w:rPr>
          <w:rStyle w:val="Style13ptBold"/>
          <w:b w:val="0"/>
        </w:rPr>
      </w:pPr>
    </w:p>
    <w:p w:rsidR="00790B9F" w:rsidRDefault="00790B9F" w:rsidP="00790B9F">
      <w:pPr>
        <w:rPr>
          <w:rStyle w:val="Style13ptBold"/>
          <w:b w:val="0"/>
        </w:rPr>
      </w:pPr>
    </w:p>
    <w:p w:rsidR="00790B9F" w:rsidRDefault="00790B9F" w:rsidP="00790B9F">
      <w:pPr>
        <w:pStyle w:val="Heading4"/>
        <w:rPr>
          <w:rStyle w:val="Style13ptBold"/>
          <w:b/>
        </w:rPr>
      </w:pPr>
      <w:r>
        <w:rPr>
          <w:rStyle w:val="Style13ptBold"/>
          <w:b/>
        </w:rPr>
        <w:t xml:space="preserve">TPA doesn’t guarantee trade deal approval – their claims ignore new requirements and long laundry list of procedural checks </w:t>
      </w:r>
    </w:p>
    <w:p w:rsidR="00790B9F" w:rsidRDefault="00790B9F" w:rsidP="00790B9F">
      <w:pPr>
        <w:rPr>
          <w:rStyle w:val="Style13ptBold"/>
          <w:b w:val="0"/>
        </w:rPr>
      </w:pPr>
      <w:r>
        <w:rPr>
          <w:rStyle w:val="Style13ptBold"/>
        </w:rPr>
        <w:t xml:space="preserve">Hatch, 15  -- </w:t>
      </w:r>
      <w:r w:rsidRPr="00AC025D">
        <w:rPr>
          <w:rStyle w:val="Style13ptBold"/>
          <w:b w:val="0"/>
          <w:sz w:val="20"/>
          <w:szCs w:val="20"/>
        </w:rPr>
        <w:t>Orrin, US Senator, 5/19, http://www.hatch.senate.gov/public/index.cfm/releases?ID=bfb3e618-6f46-4d34-a89e-3e60838774af</w:t>
      </w:r>
    </w:p>
    <w:p w:rsidR="00790B9F" w:rsidRPr="00705CD1" w:rsidRDefault="00790B9F" w:rsidP="00790B9F">
      <w:pPr>
        <w:rPr>
          <w:rStyle w:val="Style13ptBold"/>
          <w:b w:val="0"/>
          <w:sz w:val="16"/>
        </w:rPr>
      </w:pPr>
      <w:r w:rsidRPr="00705CD1">
        <w:rPr>
          <w:rStyle w:val="Style13ptBold"/>
          <w:b w:val="0"/>
          <w:sz w:val="16"/>
        </w:rPr>
        <w:t xml:space="preserve">Mr. President, Congress’s oversight of any trade agreement starts even before the negotiations on that agreement begin. Under this bill, the President must not only notify Congress that he is considering entering into negotiations with our trading partners, but also what his objectives for those negotiations are. Specifically this has to happen three months before the President can start negotiating. That’s three months for Congress to consult on and shape the negotiations before they even begin. </w:t>
      </w:r>
      <w:r w:rsidRPr="007B2D5C">
        <w:rPr>
          <w:rStyle w:val="StyleUnderline"/>
        </w:rPr>
        <w:t>Congress’s oversight continues as the negotiations advance</w:t>
      </w:r>
      <w:r w:rsidRPr="00705CD1">
        <w:rPr>
          <w:rStyle w:val="Style13ptBold"/>
          <w:b w:val="0"/>
          <w:sz w:val="16"/>
        </w:rPr>
        <w:t xml:space="preserve">. </w:t>
      </w:r>
      <w:r w:rsidRPr="007B2D5C">
        <w:rPr>
          <w:rStyle w:val="StyleUnderline"/>
        </w:rPr>
        <w:t xml:space="preserve">This bill requires the United States Trade Representative to </w:t>
      </w:r>
      <w:r w:rsidRPr="00705CD1">
        <w:rPr>
          <w:rStyle w:val="Emphasis"/>
        </w:rPr>
        <w:t>continuously consult</w:t>
      </w:r>
      <w:r w:rsidRPr="007B2D5C">
        <w:rPr>
          <w:rStyle w:val="StyleUnderline"/>
        </w:rPr>
        <w:t xml:space="preserve"> with </w:t>
      </w:r>
      <w:r w:rsidRPr="00705CD1">
        <w:rPr>
          <w:sz w:val="16"/>
        </w:rPr>
        <w:t xml:space="preserve">Senate Finance Committee and any other </w:t>
      </w:r>
      <w:r w:rsidRPr="007B2D5C">
        <w:rPr>
          <w:rStyle w:val="StyleUnderline"/>
        </w:rPr>
        <w:t xml:space="preserve">Senate committee </w:t>
      </w:r>
      <w:r w:rsidRPr="00705CD1">
        <w:rPr>
          <w:sz w:val="16"/>
        </w:rPr>
        <w:t>with jurisdiction over subject matter potentially affected by a trade agreement. Moreover, USTR must, upon request</w:t>
      </w:r>
      <w:r w:rsidRPr="007B2D5C">
        <w:rPr>
          <w:rStyle w:val="StyleUnderline"/>
        </w:rPr>
        <w:t xml:space="preserve">, meet with any member of Congress to consult </w:t>
      </w:r>
      <w:r w:rsidRPr="00705CD1">
        <w:rPr>
          <w:sz w:val="16"/>
        </w:rPr>
        <w:t>on the negotiations,</w:t>
      </w:r>
      <w:r w:rsidRPr="007B2D5C">
        <w:rPr>
          <w:rStyle w:val="StyleUnderline"/>
        </w:rPr>
        <w:t xml:space="preserve"> including providing classified</w:t>
      </w:r>
      <w:r w:rsidRPr="00705CD1">
        <w:rPr>
          <w:rStyle w:val="Style13ptBold"/>
          <w:b w:val="0"/>
          <w:sz w:val="16"/>
        </w:rPr>
        <w:t xml:space="preserve"> negotiating </w:t>
      </w:r>
      <w:r w:rsidRPr="007B2D5C">
        <w:rPr>
          <w:rStyle w:val="StyleUnderline"/>
        </w:rPr>
        <w:t>text.</w:t>
      </w:r>
      <w:r>
        <w:rPr>
          <w:rStyle w:val="StyleUnderline"/>
        </w:rPr>
        <w:t xml:space="preserve"> </w:t>
      </w:r>
      <w:r w:rsidRPr="00705CD1">
        <w:rPr>
          <w:sz w:val="16"/>
        </w:rPr>
        <w:t>The bill also</w:t>
      </w:r>
      <w:r w:rsidRPr="007B2D5C">
        <w:rPr>
          <w:rStyle w:val="StyleUnderline"/>
        </w:rPr>
        <w:t xml:space="preserve"> establishes panels to oversee </w:t>
      </w:r>
      <w:r w:rsidRPr="00705CD1">
        <w:rPr>
          <w:sz w:val="16"/>
        </w:rPr>
        <w:t>the trade</w:t>
      </w:r>
      <w:r w:rsidRPr="007B2D5C">
        <w:rPr>
          <w:rStyle w:val="StyleUnderline"/>
        </w:rPr>
        <w:t xml:space="preserve"> negotiations.</w:t>
      </w:r>
      <w:r>
        <w:rPr>
          <w:rStyle w:val="StyleUnderline"/>
        </w:rPr>
        <w:t xml:space="preserve"> </w:t>
      </w:r>
      <w:r w:rsidRPr="00705CD1">
        <w:rPr>
          <w:rStyle w:val="Style13ptBold"/>
          <w:b w:val="0"/>
          <w:sz w:val="16"/>
        </w:rPr>
        <w:t xml:space="preserve">These panels – the Senate Advisory Group on Negotiations and the Designated Congressional Advisers – consult with and advise the USTR on the formulation of negotiating positions and strategies. Under the bill, members of these panels will be accredited advisers to trade negotiating sessions involving the United States. </w:t>
      </w:r>
      <w:r w:rsidRPr="007B2D5C">
        <w:rPr>
          <w:rStyle w:val="StyleUnderline"/>
        </w:rPr>
        <w:t xml:space="preserve">Congressional oversight </w:t>
      </w:r>
      <w:r w:rsidRPr="00B05842">
        <w:rPr>
          <w:rStyle w:val="Emphasis"/>
        </w:rPr>
        <w:t xml:space="preserve">intensifies </w:t>
      </w:r>
      <w:r w:rsidRPr="007B2D5C">
        <w:rPr>
          <w:rStyle w:val="StyleUnderline"/>
        </w:rPr>
        <w:t xml:space="preserve">as </w:t>
      </w:r>
      <w:r w:rsidRPr="00705CD1">
        <w:rPr>
          <w:sz w:val="16"/>
        </w:rPr>
        <w:t xml:space="preserve">the </w:t>
      </w:r>
      <w:r w:rsidRPr="007B2D5C">
        <w:rPr>
          <w:rStyle w:val="StyleUnderline"/>
        </w:rPr>
        <w:t>negotiations near conclusion</w:t>
      </w:r>
      <w:r w:rsidRPr="00705CD1">
        <w:rPr>
          <w:rStyle w:val="Style13ptBold"/>
          <w:b w:val="0"/>
          <w:sz w:val="16"/>
        </w:rPr>
        <w:t xml:space="preserve">. At least six months before the </w:t>
      </w:r>
      <w:r w:rsidRPr="007B2D5C">
        <w:rPr>
          <w:rStyle w:val="StyleUnderline"/>
        </w:rPr>
        <w:t>President</w:t>
      </w:r>
      <w:r w:rsidRPr="00705CD1">
        <w:rPr>
          <w:rStyle w:val="Style13ptBold"/>
          <w:b w:val="0"/>
          <w:sz w:val="16"/>
        </w:rPr>
        <w:t xml:space="preserve"> signs a trade agreement, he </w:t>
      </w:r>
      <w:r w:rsidRPr="007B2D5C">
        <w:rPr>
          <w:rStyle w:val="StyleUnderline"/>
        </w:rPr>
        <w:t>must submit a report to Congress detailing any potential changes to U.S. trade remedy laws.</w:t>
      </w:r>
      <w:r w:rsidRPr="00705CD1">
        <w:rPr>
          <w:rStyle w:val="Style13ptBold"/>
          <w:b w:val="0"/>
          <w:sz w:val="16"/>
        </w:rPr>
        <w:t xml:space="preserve"> Then, three months </w:t>
      </w:r>
      <w:r w:rsidRPr="007B2D5C">
        <w:rPr>
          <w:rStyle w:val="StyleUnderline"/>
        </w:rPr>
        <w:t xml:space="preserve">before the President signs a trade agreement, he must notify Congress </w:t>
      </w:r>
      <w:r w:rsidRPr="00705CD1">
        <w:rPr>
          <w:sz w:val="16"/>
        </w:rPr>
        <w:t>that he intends to do so</w:t>
      </w:r>
      <w:r w:rsidRPr="00705CD1">
        <w:rPr>
          <w:rStyle w:val="Style13ptBold"/>
          <w:b w:val="0"/>
          <w:sz w:val="16"/>
        </w:rPr>
        <w:t xml:space="preserve">. </w:t>
      </w:r>
      <w:r w:rsidRPr="007B2D5C">
        <w:rPr>
          <w:rStyle w:val="StyleUnderline"/>
        </w:rPr>
        <w:t xml:space="preserve">At the same time, the President is required to submit details of the agreement to the U.S. </w:t>
      </w:r>
      <w:r w:rsidRPr="00705CD1">
        <w:rPr>
          <w:sz w:val="16"/>
        </w:rPr>
        <w:t>International Trade Commission. The</w:t>
      </w:r>
      <w:r w:rsidRPr="007B2D5C">
        <w:rPr>
          <w:rStyle w:val="StyleUnderline"/>
        </w:rPr>
        <w:t xml:space="preserve"> ITC</w:t>
      </w:r>
      <w:r w:rsidRPr="00705CD1">
        <w:rPr>
          <w:sz w:val="16"/>
        </w:rPr>
        <w:t xml:space="preserve"> is</w:t>
      </w:r>
      <w:r w:rsidRPr="007B2D5C">
        <w:rPr>
          <w:rStyle w:val="StyleUnderline"/>
        </w:rPr>
        <w:t xml:space="preserve"> tasked with preparing an </w:t>
      </w:r>
      <w:r w:rsidRPr="003E57E1">
        <w:rPr>
          <w:rStyle w:val="Emphasis"/>
        </w:rPr>
        <w:t xml:space="preserve">extensive report for Congress </w:t>
      </w:r>
      <w:r w:rsidRPr="007B2D5C">
        <w:rPr>
          <w:rStyle w:val="StyleUnderline"/>
        </w:rPr>
        <w:t>on the potential costs and benefits</w:t>
      </w:r>
      <w:r w:rsidRPr="00705CD1">
        <w:rPr>
          <w:rStyle w:val="Style13ptBold"/>
          <w:b w:val="0"/>
          <w:sz w:val="16"/>
        </w:rPr>
        <w:t xml:space="preserve"> the agreement will have on the U.S. economy, specific economic sectors, and American workers. I want to focus </w:t>
      </w:r>
      <w:r w:rsidRPr="00705CD1">
        <w:rPr>
          <w:sz w:val="16"/>
        </w:rPr>
        <w:t xml:space="preserve">on the next step required by this bill, because it is </w:t>
      </w:r>
      <w:r w:rsidRPr="007B2D5C">
        <w:rPr>
          <w:rStyle w:val="StyleUnderline"/>
        </w:rPr>
        <w:t xml:space="preserve">a </w:t>
      </w:r>
      <w:r w:rsidRPr="00705CD1">
        <w:rPr>
          <w:rStyle w:val="Emphasis"/>
        </w:rPr>
        <w:t>new requirement, never before included in TPA.</w:t>
      </w:r>
      <w:r w:rsidRPr="00705CD1">
        <w:rPr>
          <w:rStyle w:val="Style13ptBold"/>
          <w:b w:val="0"/>
          <w:sz w:val="16"/>
        </w:rPr>
        <w:t xml:space="preserve"> Sixty days before </w:t>
      </w:r>
      <w:r w:rsidRPr="007B2D5C">
        <w:rPr>
          <w:rStyle w:val="StyleUnderline"/>
        </w:rPr>
        <w:t>the President</w:t>
      </w:r>
      <w:r w:rsidRPr="00705CD1">
        <w:rPr>
          <w:rStyle w:val="Style13ptBold"/>
          <w:b w:val="0"/>
          <w:sz w:val="16"/>
        </w:rPr>
        <w:t xml:space="preserve"> can sign any trade agreement, he </w:t>
      </w:r>
      <w:r w:rsidRPr="007B2D5C">
        <w:rPr>
          <w:rStyle w:val="StyleUnderline"/>
        </w:rPr>
        <w:t xml:space="preserve">must </w:t>
      </w:r>
      <w:r w:rsidRPr="00705CD1">
        <w:rPr>
          <w:rStyle w:val="Emphasis"/>
        </w:rPr>
        <w:t>publish the full text</w:t>
      </w:r>
      <w:r w:rsidRPr="007B2D5C">
        <w:rPr>
          <w:rStyle w:val="StyleUnderline"/>
        </w:rPr>
        <w:t xml:space="preserve"> </w:t>
      </w:r>
      <w:r w:rsidRPr="00705CD1">
        <w:rPr>
          <w:sz w:val="16"/>
        </w:rPr>
        <w:t>of the agreement on the USTR website</w:t>
      </w:r>
      <w:r w:rsidRPr="007B2D5C">
        <w:rPr>
          <w:rStyle w:val="StyleUnderline"/>
        </w:rPr>
        <w:t xml:space="preserve"> so that the public can see it.</w:t>
      </w:r>
      <w:r>
        <w:rPr>
          <w:rStyle w:val="StyleUnderline"/>
        </w:rPr>
        <w:t xml:space="preserve"> </w:t>
      </w:r>
      <w:r w:rsidRPr="007B2D5C">
        <w:rPr>
          <w:rStyle w:val="StyleUnderline"/>
        </w:rPr>
        <w:t xml:space="preserve">This </w:t>
      </w:r>
      <w:r w:rsidRPr="003E57E1">
        <w:rPr>
          <w:rStyle w:val="Emphasis"/>
        </w:rPr>
        <w:t>ensures an unprecedented level of transparency</w:t>
      </w:r>
      <w:r w:rsidRPr="00705CD1">
        <w:rPr>
          <w:rStyle w:val="Style13ptBold"/>
          <w:b w:val="0"/>
          <w:sz w:val="16"/>
        </w:rPr>
        <w:t xml:space="preserve"> for the American people </w:t>
      </w:r>
      <w:r w:rsidRPr="007B2D5C">
        <w:rPr>
          <w:rStyle w:val="StyleUnderline"/>
        </w:rPr>
        <w:t>and gives</w:t>
      </w:r>
      <w:r w:rsidRPr="00705CD1">
        <w:rPr>
          <w:rStyle w:val="Style13ptBold"/>
          <w:b w:val="0"/>
          <w:sz w:val="16"/>
        </w:rPr>
        <w:t xml:space="preserve"> our </w:t>
      </w:r>
      <w:r w:rsidRPr="007B2D5C">
        <w:rPr>
          <w:rStyle w:val="StyleUnderline"/>
        </w:rPr>
        <w:t>constituents the material and time they need to inform us of their views.</w:t>
      </w:r>
      <w:r>
        <w:rPr>
          <w:rStyle w:val="StyleUnderline"/>
        </w:rPr>
        <w:t xml:space="preserve"> </w:t>
      </w:r>
      <w:r w:rsidRPr="007B2D5C">
        <w:rPr>
          <w:rStyle w:val="StyleUnderline"/>
        </w:rPr>
        <w:t>Only after the President has met these notification and consultation requirements, only after he has provided the required reports, and only after he has made the agreement available to the American people, may he finally sign the agreement</w:t>
      </w:r>
      <w:r w:rsidRPr="00705CD1">
        <w:rPr>
          <w:rStyle w:val="Style13ptBold"/>
          <w:b w:val="0"/>
          <w:sz w:val="16"/>
        </w:rPr>
        <w:t xml:space="preserve">. Mr. President, </w:t>
      </w:r>
      <w:r w:rsidRPr="007B2D5C">
        <w:rPr>
          <w:rStyle w:val="StyleUnderline"/>
        </w:rPr>
        <w:t xml:space="preserve">the process this bill requires before an agreement is even signed is </w:t>
      </w:r>
      <w:r w:rsidRPr="003E57E1">
        <w:rPr>
          <w:rStyle w:val="Emphasis"/>
        </w:rPr>
        <w:t>obviously quite complex, full of checks and balances, and provides unprecedented transparency</w:t>
      </w:r>
      <w:r w:rsidRPr="007B2D5C">
        <w:rPr>
          <w:rStyle w:val="StyleUnderline"/>
        </w:rPr>
        <w:t xml:space="preserve"> for the American public. However, </w:t>
      </w:r>
      <w:r w:rsidRPr="00705CD1">
        <w:rPr>
          <w:rStyle w:val="Emphasis"/>
        </w:rPr>
        <w:t>once the President does sign the agreement</w:t>
      </w:r>
      <w:r w:rsidRPr="007B2D5C">
        <w:rPr>
          <w:rStyle w:val="StyleUnderline"/>
        </w:rPr>
        <w:t>,</w:t>
      </w:r>
      <w:r w:rsidRPr="00705CD1">
        <w:rPr>
          <w:rStyle w:val="Style13ptBold"/>
          <w:b w:val="0"/>
          <w:sz w:val="16"/>
        </w:rPr>
        <w:t xml:space="preserve"> his </w:t>
      </w:r>
      <w:r w:rsidRPr="003E57E1">
        <w:rPr>
          <w:rStyle w:val="Emphasis"/>
        </w:rPr>
        <w:t>obligations continue</w:t>
      </w:r>
      <w:r w:rsidRPr="007B2D5C">
        <w:rPr>
          <w:rStyle w:val="StyleUnderline"/>
        </w:rPr>
        <w:t xml:space="preserve">. </w:t>
      </w:r>
    </w:p>
    <w:p w:rsidR="00790B9F" w:rsidRDefault="00790B9F" w:rsidP="00790B9F">
      <w:pPr>
        <w:rPr>
          <w:rStyle w:val="Style13ptBold"/>
          <w:b w:val="0"/>
        </w:rPr>
      </w:pPr>
    </w:p>
    <w:p w:rsidR="00DF73C3" w:rsidRDefault="00DF73C3" w:rsidP="00CC6446">
      <w:pPr>
        <w:rPr>
          <w:sz w:val="14"/>
        </w:rPr>
      </w:pPr>
    </w:p>
    <w:p w:rsidR="009A1A9C" w:rsidRDefault="009A1A9C" w:rsidP="00CC6446">
      <w:pPr>
        <w:rPr>
          <w:rStyle w:val="StyleUnderline"/>
        </w:rPr>
      </w:pPr>
    </w:p>
    <w:p w:rsidR="009A1A9C" w:rsidRDefault="009A1A9C" w:rsidP="00CC6446">
      <w:pPr>
        <w:rPr>
          <w:rStyle w:val="StyleUnderline"/>
        </w:rPr>
      </w:pPr>
    </w:p>
    <w:p w:rsidR="002C1FCC" w:rsidRDefault="002C1FCC" w:rsidP="002C1FCC">
      <w:pPr>
        <w:pStyle w:val="Heading3"/>
      </w:pPr>
      <w:r>
        <w:t>Dems Key</w:t>
      </w:r>
    </w:p>
    <w:p w:rsidR="002C1FCC" w:rsidRDefault="002C1FCC" w:rsidP="002C1FCC"/>
    <w:p w:rsidR="002C1FCC" w:rsidRDefault="002C1FCC" w:rsidP="002C1FCC">
      <w:pPr>
        <w:pStyle w:val="Heading4"/>
      </w:pPr>
      <w:r>
        <w:t>Dems key to TPP – Obama must spend PC to swing votes</w:t>
      </w:r>
    </w:p>
    <w:p w:rsidR="002C1FCC" w:rsidRDefault="002C1FCC" w:rsidP="002C1FCC">
      <w:r w:rsidRPr="009F1568">
        <w:rPr>
          <w:rStyle w:val="Style13ptBold"/>
        </w:rPr>
        <w:t>WSJ 1-22</w:t>
      </w:r>
      <w:r w:rsidRPr="009F1568">
        <w:t>-15. blogs.wsj.com/washwire/2015/01/22/capital-journal-battles-over-iran-sanctions-gop-governors-trumpet-successes-focus-turns-to-middle-class-angst/</w:t>
      </w:r>
    </w:p>
    <w:p w:rsidR="002C1FCC" w:rsidRPr="0047062A" w:rsidRDefault="002C1FCC" w:rsidP="002C1FCC">
      <w:pPr>
        <w:rPr>
          <w:sz w:val="14"/>
        </w:rPr>
      </w:pPr>
      <w:r w:rsidRPr="00F54451">
        <w:rPr>
          <w:rStyle w:val="StyleUnderline"/>
        </w:rPr>
        <w:t xml:space="preserve">OBAMA SEEKS TO WOO DEMOCRATS ON TRADE </w:t>
      </w:r>
      <w:r w:rsidRPr="002C1FCC">
        <w:rPr>
          <w:sz w:val="14"/>
        </w:rPr>
        <w:t xml:space="preserve">DEALS: President </w:t>
      </w:r>
      <w:r w:rsidRPr="00BB636C">
        <w:rPr>
          <w:rStyle w:val="StyleUnderline"/>
          <w:highlight w:val="yellow"/>
        </w:rPr>
        <w:t xml:space="preserve">Obama’s push for a new round of trade deals looks set to </w:t>
      </w:r>
      <w:r w:rsidRPr="006463B2">
        <w:rPr>
          <w:rStyle w:val="Emphasis"/>
          <w:highlight w:val="yellow"/>
        </w:rPr>
        <w:t>hinge on a small swing contingent</w:t>
      </w:r>
      <w:r w:rsidRPr="00BB636C">
        <w:rPr>
          <w:rStyle w:val="StyleUnderline"/>
          <w:highlight w:val="yellow"/>
        </w:rPr>
        <w:t xml:space="preserve"> of</w:t>
      </w:r>
      <w:r w:rsidRPr="00F54451">
        <w:rPr>
          <w:rStyle w:val="StyleUnderline"/>
        </w:rPr>
        <w:t xml:space="preserve"> House </w:t>
      </w:r>
      <w:r w:rsidRPr="00BB636C">
        <w:rPr>
          <w:rStyle w:val="StyleUnderline"/>
          <w:highlight w:val="yellow"/>
        </w:rPr>
        <w:t>Democratic</w:t>
      </w:r>
      <w:r w:rsidRPr="00F54451">
        <w:rPr>
          <w:rStyle w:val="StyleUnderline"/>
        </w:rPr>
        <w:t xml:space="preserve"> lawmakers, </w:t>
      </w:r>
      <w:r w:rsidRPr="006822CF">
        <w:rPr>
          <w:rStyle w:val="Emphasis"/>
          <w:highlight w:val="yellow"/>
        </w:rPr>
        <w:t>testing the president’s ability to woo wary members</w:t>
      </w:r>
      <w:r w:rsidRPr="00F54451">
        <w:rPr>
          <w:rStyle w:val="StyleUnderline"/>
        </w:rPr>
        <w:t xml:space="preserve"> of his own party</w:t>
      </w:r>
      <w:r w:rsidRPr="002C1FCC">
        <w:rPr>
          <w:sz w:val="14"/>
        </w:rPr>
        <w:t>. To do that, the White House has deployed cabinet secretaries and set up a war room to promote fast-track trade legislation on Capitol Hill.</w:t>
      </w:r>
      <w:r w:rsidRPr="007026CA">
        <w:rPr>
          <w:rStyle w:val="StyleUnderline"/>
        </w:rPr>
        <w:t xml:space="preserve"> </w:t>
      </w:r>
      <w:r w:rsidRPr="006822CF">
        <w:rPr>
          <w:rStyle w:val="StyleUnderline"/>
          <w:highlight w:val="yellow"/>
        </w:rPr>
        <w:t>The White House hopes to move ahead on a trade deal under negotiation with</w:t>
      </w:r>
      <w:r w:rsidRPr="007026CA">
        <w:rPr>
          <w:rStyle w:val="StyleUnderline"/>
        </w:rPr>
        <w:t xml:space="preserve"> Japan and other </w:t>
      </w:r>
      <w:r w:rsidRPr="006822CF">
        <w:rPr>
          <w:rStyle w:val="StyleUnderline"/>
          <w:highlight w:val="yellow"/>
        </w:rPr>
        <w:t>Pacific nations,</w:t>
      </w:r>
      <w:r w:rsidRPr="007026CA">
        <w:rPr>
          <w:rStyle w:val="StyleUnderline"/>
        </w:rPr>
        <w:t xml:space="preserve"> as well as a deal officials are eyeing with the European Union</w:t>
      </w:r>
      <w:r w:rsidRPr="002C1FCC">
        <w:rPr>
          <w:sz w:val="14"/>
        </w:rPr>
        <w:t>. William Mauldin and Siobhan Hughes report.</w:t>
      </w:r>
    </w:p>
    <w:p w:rsidR="002C1FCC" w:rsidRPr="002C1FCC" w:rsidRDefault="002C1FCC" w:rsidP="002C1FCC"/>
    <w:p w:rsidR="002C1FCC" w:rsidRPr="0047062A" w:rsidRDefault="002C1FCC" w:rsidP="0047062A">
      <w:pPr>
        <w:pStyle w:val="Heading3"/>
      </w:pPr>
      <w:r>
        <w:t>GOP Key</w:t>
      </w:r>
    </w:p>
    <w:p w:rsidR="002C1FCC" w:rsidRDefault="002C1FCC" w:rsidP="002C1FCC">
      <w:pPr>
        <w:rPr>
          <w:sz w:val="14"/>
        </w:rPr>
      </w:pPr>
    </w:p>
    <w:p w:rsidR="002C1FCC" w:rsidRPr="00EF6904" w:rsidRDefault="002C1FCC" w:rsidP="002C1FCC">
      <w:pPr>
        <w:pStyle w:val="Heading4"/>
        <w:rPr>
          <w:b w:val="0"/>
        </w:rPr>
      </w:pPr>
      <w:r>
        <w:t>GOP vital to passage of new free trade deals – Obama PC key to swing their votes</w:t>
      </w:r>
    </w:p>
    <w:p w:rsidR="002C1FCC" w:rsidRPr="00F16FD4" w:rsidRDefault="002C1FCC" w:rsidP="002C1FCC">
      <w:proofErr w:type="spellStart"/>
      <w:r>
        <w:rPr>
          <w:rStyle w:val="Style13ptBold"/>
        </w:rPr>
        <w:t>Tankersley</w:t>
      </w:r>
      <w:proofErr w:type="spellEnd"/>
      <w:r>
        <w:rPr>
          <w:rStyle w:val="Style13ptBold"/>
        </w:rPr>
        <w:t xml:space="preserve">, 6/12 -- </w:t>
      </w:r>
      <w:r>
        <w:t xml:space="preserve">Jim </w:t>
      </w:r>
      <w:proofErr w:type="spellStart"/>
      <w:r>
        <w:t>Tankersley</w:t>
      </w:r>
      <w:proofErr w:type="spellEnd"/>
      <w:r>
        <w:t>, Economic Policy Correspondent, The Washington Post, Washington Post, 6/12/15, http://www.washingtonpost.com/blogs/wonkblog/wp/2015/06/12/who-obama-needs-most-to-win-on-trade-now/</w:t>
      </w:r>
    </w:p>
    <w:p w:rsidR="002C1FCC" w:rsidRDefault="002C1FCC" w:rsidP="002C1FCC">
      <w:pPr>
        <w:rPr>
          <w:rStyle w:val="StyleUnderline"/>
        </w:rPr>
      </w:pPr>
      <w:r w:rsidRPr="00FB478E">
        <w:rPr>
          <w:rStyle w:val="Emphasis"/>
          <w:highlight w:val="yellow"/>
        </w:rPr>
        <w:t>Who Obama needs most to win on trade now</w:t>
      </w:r>
      <w:r>
        <w:rPr>
          <w:rStyle w:val="Emphasis"/>
        </w:rPr>
        <w:t xml:space="preserve"> </w:t>
      </w:r>
      <w:r w:rsidRPr="00F16FD4">
        <w:rPr>
          <w:rStyle w:val="StyleUnderline"/>
        </w:rPr>
        <w:t>After a pair of dramatic votes in the House left</w:t>
      </w:r>
      <w:r w:rsidRPr="00C662B5">
        <w:rPr>
          <w:sz w:val="14"/>
        </w:rPr>
        <w:t xml:space="preserve"> President </w:t>
      </w:r>
      <w:r w:rsidRPr="00F16FD4">
        <w:rPr>
          <w:rStyle w:val="StyleUnderline"/>
        </w:rPr>
        <w:t>Obama's trade agenda dangling</w:t>
      </w:r>
      <w:r w:rsidRPr="00C662B5">
        <w:rPr>
          <w:sz w:val="14"/>
        </w:rPr>
        <w:t xml:space="preserve"> by a thread on Friday, </w:t>
      </w:r>
      <w:r w:rsidRPr="00F16FD4">
        <w:rPr>
          <w:rStyle w:val="StyleUnderline"/>
        </w:rPr>
        <w:t>most of the attention turned to Democrats: They had bucked their president</w:t>
      </w:r>
      <w:r w:rsidRPr="00C662B5">
        <w:rPr>
          <w:sz w:val="14"/>
        </w:rPr>
        <w:t xml:space="preserve"> in big numbers, </w:t>
      </w:r>
      <w:r w:rsidRPr="00EF6904">
        <w:rPr>
          <w:rStyle w:val="StyleUnderline"/>
        </w:rPr>
        <w:t>despite a last-minute, in-person appeal.</w:t>
      </w:r>
      <w:r w:rsidRPr="00C662B5">
        <w:rPr>
          <w:sz w:val="14"/>
        </w:rPr>
        <w:t xml:space="preserve"> That's true. </w:t>
      </w:r>
      <w:r w:rsidRPr="00EF6904">
        <w:rPr>
          <w:rStyle w:val="StyleUnderline"/>
        </w:rPr>
        <w:t>It is</w:t>
      </w:r>
      <w:r w:rsidRPr="00C662B5">
        <w:rPr>
          <w:sz w:val="14"/>
        </w:rPr>
        <w:t xml:space="preserve"> also </w:t>
      </w:r>
      <w:r w:rsidRPr="00EF6904">
        <w:rPr>
          <w:rStyle w:val="StyleUnderline"/>
        </w:rPr>
        <w:t>not very surprising, in the context of recent history</w:t>
      </w:r>
      <w:r w:rsidRPr="00C662B5">
        <w:rPr>
          <w:sz w:val="14"/>
        </w:rPr>
        <w:t xml:space="preserve">. </w:t>
      </w:r>
      <w:r w:rsidRPr="00FB478E">
        <w:rPr>
          <w:rStyle w:val="StyleUnderline"/>
          <w:highlight w:val="yellow"/>
        </w:rPr>
        <w:t>The bigger historical surprise was how many Republicans opposed</w:t>
      </w:r>
      <w:r w:rsidRPr="00C662B5">
        <w:rPr>
          <w:sz w:val="14"/>
          <w:highlight w:val="yellow"/>
        </w:rPr>
        <w:t xml:space="preserve"> </w:t>
      </w:r>
      <w:r w:rsidRPr="00FB478E">
        <w:rPr>
          <w:rStyle w:val="StyleUnderline"/>
          <w:highlight w:val="yellow"/>
        </w:rPr>
        <w:t>a landmark bill on free trade</w:t>
      </w:r>
      <w:r w:rsidRPr="00EF6904">
        <w:rPr>
          <w:rStyle w:val="StyleUnderline"/>
        </w:rPr>
        <w:t>.</w:t>
      </w:r>
      <w:r>
        <w:rPr>
          <w:rStyle w:val="StyleUnderline"/>
        </w:rPr>
        <w:t xml:space="preserve"> </w:t>
      </w:r>
      <w:r w:rsidRPr="00C662B5">
        <w:rPr>
          <w:sz w:val="14"/>
        </w:rPr>
        <w:t xml:space="preserve">About three-quarters of the House GOP sided with Obama on so-called "fast track" trade promotion authority. </w:t>
      </w:r>
      <w:r w:rsidRPr="00EF6904">
        <w:rPr>
          <w:rStyle w:val="StyleUnderline"/>
        </w:rPr>
        <w:t>You have to go back to</w:t>
      </w:r>
      <w:r w:rsidRPr="00C662B5">
        <w:rPr>
          <w:sz w:val="14"/>
        </w:rPr>
        <w:t xml:space="preserve"> a pair of votes under Bill Clinton -- </w:t>
      </w:r>
      <w:r w:rsidRPr="00EF6904">
        <w:rPr>
          <w:rStyle w:val="StyleUnderline"/>
        </w:rPr>
        <w:t>NAFTA in 1993 and</w:t>
      </w:r>
      <w:r w:rsidRPr="00C662B5">
        <w:rPr>
          <w:sz w:val="14"/>
        </w:rPr>
        <w:t xml:space="preserve"> a failed </w:t>
      </w:r>
      <w:r w:rsidRPr="00EF6904">
        <w:rPr>
          <w:rStyle w:val="StyleUnderline"/>
        </w:rPr>
        <w:t xml:space="preserve">fast-track </w:t>
      </w:r>
      <w:r w:rsidRPr="00C662B5">
        <w:rPr>
          <w:sz w:val="14"/>
        </w:rPr>
        <w:t xml:space="preserve">push </w:t>
      </w:r>
      <w:r w:rsidRPr="00EF6904">
        <w:rPr>
          <w:rStyle w:val="StyleUnderline"/>
        </w:rPr>
        <w:t>in 1998 -- to find the last time such a small share of Republicans supported a major trade bill</w:t>
      </w:r>
      <w:r w:rsidRPr="00C662B5">
        <w:rPr>
          <w:sz w:val="14"/>
        </w:rPr>
        <w:t xml:space="preserve">. Two-fifths of House Democrats backed Clinton on NAFTA. That's the high-water mark for the party's support for major trade deals in the House in the last two decades. </w:t>
      </w:r>
      <w:r w:rsidRPr="00EF6904">
        <w:rPr>
          <w:rStyle w:val="StyleUnderline"/>
        </w:rPr>
        <w:t>When only 15 percent of House Dems backed Obama</w:t>
      </w:r>
      <w:r w:rsidRPr="00C662B5">
        <w:rPr>
          <w:sz w:val="14"/>
        </w:rPr>
        <w:t xml:space="preserve"> on Friday, </w:t>
      </w:r>
      <w:r w:rsidRPr="00EF6904">
        <w:rPr>
          <w:rStyle w:val="StyleUnderline"/>
        </w:rPr>
        <w:t>they weren't on the low or high end of that historical spectrum. They were about in the middle</w:t>
      </w:r>
      <w:r w:rsidRPr="00C662B5">
        <w:rPr>
          <w:sz w:val="14"/>
        </w:rPr>
        <w:t xml:space="preserve">:2 Obama effectively needed the House to approve two things Friday: a provision to spend money helping some workers after their jobs were hurt by freer trade, and so-called "fast-track" trade authority that would allow the president to send trade deals to Congress for an up-or-down vote. The first vote failed overwhelmingly -- only a third of Republicans and a fifth of Democrats supported it. The broader measure squeaked by, though. </w:t>
      </w:r>
      <w:r w:rsidRPr="00EF6904">
        <w:rPr>
          <w:rStyle w:val="StyleUnderline"/>
        </w:rPr>
        <w:t>There's a lot of attention</w:t>
      </w:r>
      <w:r w:rsidRPr="00C662B5">
        <w:rPr>
          <w:sz w:val="14"/>
        </w:rPr>
        <w:t xml:space="preserve">, and rightly so, </w:t>
      </w:r>
      <w:r w:rsidRPr="00EF6904">
        <w:rPr>
          <w:rStyle w:val="StyleUnderline"/>
        </w:rPr>
        <w:t>on how few Democrats Obama brought along</w:t>
      </w:r>
      <w:r w:rsidRPr="00C662B5">
        <w:rPr>
          <w:sz w:val="14"/>
        </w:rPr>
        <w:t xml:space="preserve"> for either vote. (Especially when you compare him to Clinton in 1993.) </w:t>
      </w:r>
      <w:r w:rsidRPr="00EF6904">
        <w:rPr>
          <w:rStyle w:val="StyleUnderline"/>
        </w:rPr>
        <w:t>It's</w:t>
      </w:r>
      <w:r w:rsidRPr="00C662B5">
        <w:rPr>
          <w:sz w:val="14"/>
        </w:rPr>
        <w:t xml:space="preserve"> also </w:t>
      </w:r>
      <w:r w:rsidRPr="00EF6904">
        <w:rPr>
          <w:rStyle w:val="StyleUnderline"/>
        </w:rPr>
        <w:t>fair to note</w:t>
      </w:r>
      <w:r w:rsidRPr="00C662B5">
        <w:rPr>
          <w:sz w:val="14"/>
        </w:rPr>
        <w:t xml:space="preserve">, though, </w:t>
      </w:r>
      <w:r w:rsidRPr="00EF6904">
        <w:rPr>
          <w:rStyle w:val="StyleUnderline"/>
        </w:rPr>
        <w:t xml:space="preserve">that </w:t>
      </w:r>
      <w:r w:rsidRPr="00C662B5">
        <w:rPr>
          <w:rStyle w:val="StyleUnderline"/>
          <w:highlight w:val="yellow"/>
        </w:rPr>
        <w:t>House Democrats have shown little appetite for trade bills since NAFTA</w:t>
      </w:r>
      <w:r w:rsidRPr="00C662B5">
        <w:rPr>
          <w:sz w:val="14"/>
        </w:rPr>
        <w:t xml:space="preserve">. </w:t>
      </w:r>
      <w:r w:rsidRPr="00264469">
        <w:rPr>
          <w:rStyle w:val="StyleUnderline"/>
        </w:rPr>
        <w:t>About a third of them voted for the Panama and Korea agreements in 2011. But fewer than 1 in 10 of them backed the Central American Free Trade Agreement</w:t>
      </w:r>
      <w:r w:rsidRPr="00C662B5">
        <w:rPr>
          <w:sz w:val="14"/>
        </w:rPr>
        <w:t xml:space="preserve"> under President Bush in 2004, and a slightly smaller share of them voted to give trade promotion authority to Bush than they just did to Obama. </w:t>
      </w:r>
      <w:r w:rsidRPr="00000FF8">
        <w:rPr>
          <w:rStyle w:val="StyleUnderline"/>
          <w:highlight w:val="yellow"/>
        </w:rPr>
        <w:t>House Republicans</w:t>
      </w:r>
      <w:r w:rsidRPr="00EF6904">
        <w:rPr>
          <w:rStyle w:val="StyleUnderline"/>
        </w:rPr>
        <w:t xml:space="preserve">, on the other hand, </w:t>
      </w:r>
      <w:r w:rsidRPr="00000FF8">
        <w:rPr>
          <w:rStyle w:val="StyleUnderline"/>
          <w:highlight w:val="yellow"/>
        </w:rPr>
        <w:t xml:space="preserve">had hovered </w:t>
      </w:r>
      <w:r w:rsidRPr="00000FF8">
        <w:rPr>
          <w:rStyle w:val="Emphasis"/>
          <w:highlight w:val="yellow"/>
        </w:rPr>
        <w:t>at or above 90 percent</w:t>
      </w:r>
      <w:r w:rsidRPr="00000FF8">
        <w:rPr>
          <w:rStyle w:val="StyleUnderline"/>
          <w:highlight w:val="yellow"/>
        </w:rPr>
        <w:t xml:space="preserve"> of support for major trade bills</w:t>
      </w:r>
      <w:r w:rsidRPr="00EF6904">
        <w:rPr>
          <w:rStyle w:val="StyleUnderline"/>
        </w:rPr>
        <w:t xml:space="preserve"> </w:t>
      </w:r>
      <w:r w:rsidRPr="00C662B5">
        <w:rPr>
          <w:sz w:val="14"/>
        </w:rPr>
        <w:t xml:space="preserve">since 1998, </w:t>
      </w:r>
      <w:r w:rsidRPr="00EF6904">
        <w:rPr>
          <w:rStyle w:val="StyleUnderline"/>
        </w:rPr>
        <w:t>including previous bills under Obama.</w:t>
      </w:r>
      <w:r w:rsidRPr="00C662B5">
        <w:rPr>
          <w:sz w:val="14"/>
        </w:rPr>
        <w:t xml:space="preserve"> </w:t>
      </w:r>
      <w:r w:rsidRPr="00C662B5">
        <w:rPr>
          <w:rStyle w:val="StyleUnderline"/>
        </w:rPr>
        <w:t xml:space="preserve">But </w:t>
      </w:r>
      <w:r w:rsidRPr="00C662B5">
        <w:rPr>
          <w:rStyle w:val="StyleUnderline"/>
          <w:highlight w:val="yellow"/>
        </w:rPr>
        <w:t>some conservative activists have opposed this trade push, on a variety of grounds, contributing to</w:t>
      </w:r>
      <w:r w:rsidRPr="00C662B5">
        <w:rPr>
          <w:rStyle w:val="StyleUnderline"/>
        </w:rPr>
        <w:t xml:space="preserve"> the </w:t>
      </w:r>
      <w:r w:rsidRPr="00C662B5">
        <w:rPr>
          <w:rStyle w:val="StyleUnderline"/>
          <w:highlight w:val="yellow"/>
        </w:rPr>
        <w:t>GOP defections</w:t>
      </w:r>
      <w:r w:rsidRPr="00C662B5">
        <w:rPr>
          <w:rStyle w:val="StyleUnderline"/>
        </w:rPr>
        <w:t xml:space="preserve"> this time</w:t>
      </w:r>
      <w:r w:rsidRPr="00C662B5">
        <w:rPr>
          <w:sz w:val="14"/>
        </w:rPr>
        <w:t xml:space="preserve">. For Obama's trade agenda to progress, he needs the worker-reimbursement provision - something conservatives have tended to oppose, historically - to pass on a re-vote, likely next week. </w:t>
      </w:r>
      <w:r w:rsidRPr="00EF6904">
        <w:rPr>
          <w:rStyle w:val="StyleUnderline"/>
        </w:rPr>
        <w:t>That vote is now the proxy vote for "</w:t>
      </w:r>
      <w:r w:rsidRPr="00C662B5">
        <w:rPr>
          <w:rStyle w:val="StyleUnderline"/>
          <w:highlight w:val="yellow"/>
        </w:rPr>
        <w:t>should the trade agenda move ahead under Obama</w:t>
      </w:r>
      <w:r w:rsidRPr="00C662B5">
        <w:rPr>
          <w:sz w:val="14"/>
        </w:rPr>
        <w:t xml:space="preserve">?" </w:t>
      </w:r>
      <w:r w:rsidRPr="00EF6904">
        <w:rPr>
          <w:rStyle w:val="StyleUnderline"/>
        </w:rPr>
        <w:t>The president would certainly like more Democrats</w:t>
      </w:r>
      <w:r w:rsidRPr="00C662B5">
        <w:rPr>
          <w:sz w:val="14"/>
        </w:rPr>
        <w:t xml:space="preserve"> to join his cause for it. </w:t>
      </w:r>
      <w:r w:rsidRPr="00EF6904">
        <w:rPr>
          <w:rStyle w:val="StyleUnderline"/>
        </w:rPr>
        <w:t xml:space="preserve">But </w:t>
      </w:r>
      <w:r w:rsidRPr="00C662B5">
        <w:rPr>
          <w:rStyle w:val="StyleUnderline"/>
          <w:highlight w:val="yellow"/>
        </w:rPr>
        <w:t>to win,</w:t>
      </w:r>
      <w:r w:rsidRPr="00EF6904">
        <w:rPr>
          <w:rStyle w:val="StyleUnderline"/>
        </w:rPr>
        <w:t xml:space="preserve"> </w:t>
      </w:r>
      <w:r w:rsidRPr="00000FF8">
        <w:rPr>
          <w:rStyle w:val="StyleUnderline"/>
          <w:highlight w:val="yellow"/>
        </w:rPr>
        <w:t xml:space="preserve">he probably </w:t>
      </w:r>
      <w:r w:rsidRPr="00000FF8">
        <w:rPr>
          <w:rStyle w:val="Emphasis"/>
          <w:highlight w:val="yellow"/>
        </w:rPr>
        <w:t>needs a lot more support from Republicans. NAFTA numbers would suffice</w:t>
      </w:r>
      <w:r w:rsidRPr="00000FF8">
        <w:rPr>
          <w:rStyle w:val="StyleUnderline"/>
          <w:highlight w:val="yellow"/>
        </w:rPr>
        <w:t>.</w:t>
      </w:r>
    </w:p>
    <w:p w:rsidR="002C1FCC" w:rsidRPr="002C1FCC" w:rsidRDefault="002C1FCC" w:rsidP="002C1FCC"/>
    <w:p w:rsidR="00A51FC2" w:rsidRDefault="00A51FC2" w:rsidP="00790B9F">
      <w:pPr>
        <w:pStyle w:val="Heading3"/>
      </w:pPr>
      <w:r>
        <w:t>Both Sides Key</w:t>
      </w:r>
    </w:p>
    <w:p w:rsidR="00A51FC2" w:rsidRDefault="00A51FC2" w:rsidP="00A51FC2"/>
    <w:p w:rsidR="00A51FC2" w:rsidRPr="008D36DE" w:rsidRDefault="00A51FC2" w:rsidP="00A51FC2">
      <w:pPr>
        <w:pStyle w:val="Heading4"/>
        <w:rPr>
          <w:b w:val="0"/>
        </w:rPr>
      </w:pPr>
      <w:r>
        <w:t xml:space="preserve">must sway </w:t>
      </w:r>
      <w:proofErr w:type="spellStart"/>
      <w:r>
        <w:t>dem</w:t>
      </w:r>
      <w:proofErr w:type="spellEnd"/>
      <w:r>
        <w:t xml:space="preserve"> votes AND prevent GOP defections </w:t>
      </w:r>
      <w:r w:rsidR="00F80E37">
        <w:t>– capital key to both</w:t>
      </w:r>
    </w:p>
    <w:p w:rsidR="00A51FC2" w:rsidRPr="0036031B" w:rsidRDefault="00A51FC2" w:rsidP="00A51FC2">
      <w:r>
        <w:rPr>
          <w:rStyle w:val="Style13ptBold"/>
        </w:rPr>
        <w:t xml:space="preserve">Freeman, 15 -- </w:t>
      </w:r>
      <w:r w:rsidRPr="0036031B">
        <w:rPr>
          <w:sz w:val="18"/>
          <w:szCs w:val="18"/>
        </w:rPr>
        <w:t xml:space="preserve">Charles W. Freeman III, senior fellow in the China Center at Brookings. As an international principal at Forbes-Tate, he directs the firm’s global efforts. He advises companies, financial institutions, and associations on strategy, regulatory issues, and trade policy matters overseas, with particular attention to China and other Asian markets. Freeman previously served as assistant U.S. trade representative for China affairs. In his role as the United States’ chief China trade negotiator, he helped to shape U.S. trade policy toward China, as well as Taiwan, Hong Kong, Macao, and Mongolia. Freeman also oversaw U.S. efforts to integrate China into the World Trade Organization. Earlier in his government career, he served as legislative counsel for international affairs for Senator Frank Murkowski of Alaska. After leaving government, Freeman has advised a wide array of firms and associations on Chinese and East Asian business and regulatory matters. In addition to his work in private practice, Freeman has held the chair in China studies at the Center for Strategic and International Studies. He has been a frequent commentator on U.S.-China relations and Chinese economic issues and has published extensively on Chinese trade and regulatory matters. Freeman received his Juris Doctor from the Boston University School of Law and his bachelor’s in Asian studies with a concentration in economics from Tufts University. He studied Chinese economic policymaking at </w:t>
      </w:r>
      <w:proofErr w:type="spellStart"/>
      <w:r w:rsidRPr="0036031B">
        <w:rPr>
          <w:sz w:val="18"/>
          <w:szCs w:val="18"/>
        </w:rPr>
        <w:t>Fudan</w:t>
      </w:r>
      <w:proofErr w:type="spellEnd"/>
      <w:r w:rsidRPr="0036031B">
        <w:rPr>
          <w:sz w:val="18"/>
          <w:szCs w:val="18"/>
        </w:rPr>
        <w:t xml:space="preserve"> University in Shanghai and Mandarin Chinese at the Taipei Language Institute. He is a director of Harding </w:t>
      </w:r>
      <w:proofErr w:type="spellStart"/>
      <w:r w:rsidRPr="0036031B">
        <w:rPr>
          <w:sz w:val="18"/>
          <w:szCs w:val="18"/>
        </w:rPr>
        <w:t>Loevner</w:t>
      </w:r>
      <w:proofErr w:type="spellEnd"/>
      <w:r w:rsidRPr="0036031B">
        <w:rPr>
          <w:sz w:val="18"/>
          <w:szCs w:val="18"/>
        </w:rPr>
        <w:t xml:space="preserve"> Funds and the National Committee for U.S.-China Relations, Washington Examiner, 2/2/15, http://www.washingtonexaminer.com/trade-can-obama-get-it-done/article/2559487</w:t>
      </w:r>
    </w:p>
    <w:p w:rsidR="00A51FC2" w:rsidRDefault="00A51FC2" w:rsidP="00A51FC2">
      <w:pPr>
        <w:rPr>
          <w:sz w:val="16"/>
        </w:rPr>
      </w:pPr>
      <w:r w:rsidRPr="0036031B">
        <w:rPr>
          <w:rStyle w:val="StyleUnderline"/>
        </w:rPr>
        <w:t>Trade -- Can Obama get it done</w:t>
      </w:r>
      <w:r w:rsidRPr="00BD2B9D">
        <w:rPr>
          <w:sz w:val="16"/>
        </w:rPr>
        <w:t>? The day after the 2014 election</w:t>
      </w:r>
      <w:r w:rsidRPr="0036031B">
        <w:rPr>
          <w:rStyle w:val="StyleUnderline"/>
        </w:rPr>
        <w:t>, Senate Republican Leader</w:t>
      </w:r>
      <w:r w:rsidRPr="00BD2B9D">
        <w:rPr>
          <w:sz w:val="16"/>
        </w:rPr>
        <w:t xml:space="preserve"> Mitch </w:t>
      </w:r>
      <w:r w:rsidRPr="0036031B">
        <w:rPr>
          <w:rStyle w:val="StyleUnderline"/>
        </w:rPr>
        <w:t>McConnell was asked what kind of proposals his</w:t>
      </w:r>
      <w:r w:rsidRPr="00BD2B9D">
        <w:rPr>
          <w:sz w:val="16"/>
        </w:rPr>
        <w:t xml:space="preserve"> new </w:t>
      </w:r>
      <w:r w:rsidRPr="0036031B">
        <w:rPr>
          <w:rStyle w:val="StyleUnderline"/>
        </w:rPr>
        <w:t>majority could work on with</w:t>
      </w:r>
      <w:r w:rsidRPr="00BD2B9D">
        <w:rPr>
          <w:sz w:val="16"/>
        </w:rPr>
        <w:t xml:space="preserve"> President </w:t>
      </w:r>
      <w:r w:rsidRPr="0036031B">
        <w:rPr>
          <w:rStyle w:val="StyleUnderline"/>
        </w:rPr>
        <w:t>Obama. “Trade agreements,” McConnell said</w:t>
      </w:r>
      <w:r w:rsidRPr="00BD2B9D">
        <w:rPr>
          <w:sz w:val="16"/>
        </w:rPr>
        <w:t xml:space="preserve">, adding, “The President and I were just talking about that before I came over here." And when Obama called on Congress during his State of the Union speech this month to pass legislation supporting </w:t>
      </w:r>
      <w:r w:rsidRPr="00B524F5">
        <w:rPr>
          <w:rStyle w:val="StyleUnderline"/>
        </w:rPr>
        <w:t>new trade agreements</w:t>
      </w:r>
      <w:r w:rsidRPr="00BD2B9D">
        <w:rPr>
          <w:sz w:val="16"/>
        </w:rPr>
        <w:t xml:space="preserve">, it was one of the few subjects that did not raise Republican ire. It </w:t>
      </w:r>
      <w:r w:rsidRPr="00B524F5">
        <w:rPr>
          <w:rStyle w:val="StyleUnderline"/>
        </w:rPr>
        <w:t>did not meet with much enthusiasm from Obama's fellow Democrats</w:t>
      </w:r>
      <w:r w:rsidRPr="00BD2B9D">
        <w:rPr>
          <w:sz w:val="16"/>
        </w:rPr>
        <w:t xml:space="preserve">, however, </w:t>
      </w:r>
      <w:r w:rsidRPr="00B524F5">
        <w:rPr>
          <w:rStyle w:val="StyleUnderline"/>
        </w:rPr>
        <w:t>who lined up to pan the president's proposal to push the trade agenda forward</w:t>
      </w:r>
      <w:r w:rsidRPr="00BD2B9D">
        <w:rPr>
          <w:sz w:val="16"/>
        </w:rPr>
        <w:t xml:space="preserve">. No problem, said a White House aide several days later, the President will “steamroll” them. The politics of trade have long broken down along fairly strict partisan lines; pro-business Republicans are for trade and pro-labor Democrats are against it. Freed from narrow constituent politics, however, </w:t>
      </w:r>
      <w:r w:rsidRPr="0036031B">
        <w:rPr>
          <w:rStyle w:val="StyleUnderline"/>
        </w:rPr>
        <w:t>Democrats in the White House have pushed for greater openness to trade, largely because expanding trade is a necessarily an important part of the foreign policy agenda of any president interested in maintaining the United States’ global leadership.</w:t>
      </w:r>
      <w:r w:rsidRPr="00BD2B9D">
        <w:rPr>
          <w:sz w:val="16"/>
        </w:rPr>
        <w:t xml:space="preserve"> President Clinton famously passed the North American Free Trade Agreement and permanent normal trade relations with China. </w:t>
      </w:r>
      <w:r w:rsidRPr="0036031B">
        <w:rPr>
          <w:rStyle w:val="StyleUnderline"/>
        </w:rPr>
        <w:t>So it isn’t surprising that Obama views new trade deals as central to his foreign policy legacy.</w:t>
      </w:r>
      <w:r>
        <w:rPr>
          <w:rStyle w:val="StyleUnderline"/>
        </w:rPr>
        <w:t xml:space="preserve"> </w:t>
      </w:r>
      <w:r w:rsidRPr="0036031B">
        <w:rPr>
          <w:rStyle w:val="StyleUnderline"/>
        </w:rPr>
        <w:t xml:space="preserve">Still, </w:t>
      </w:r>
      <w:r w:rsidRPr="0036031B">
        <w:rPr>
          <w:rStyle w:val="Emphasis"/>
        </w:rPr>
        <w:t>getting new trade agreements through Congress is tough sledding for presidents of any party</w:t>
      </w:r>
      <w:r w:rsidRPr="00BD2B9D">
        <w:rPr>
          <w:sz w:val="16"/>
        </w:rPr>
        <w:t xml:space="preserve">. </w:t>
      </w:r>
      <w:r w:rsidRPr="0036031B">
        <w:rPr>
          <w:rStyle w:val="Emphasis"/>
        </w:rPr>
        <w:t xml:space="preserve">Populist </w:t>
      </w:r>
      <w:proofErr w:type="spellStart"/>
      <w:r w:rsidRPr="0036031B">
        <w:rPr>
          <w:rStyle w:val="Emphasis"/>
        </w:rPr>
        <w:t>demagoguing</w:t>
      </w:r>
      <w:proofErr w:type="spellEnd"/>
      <w:r w:rsidRPr="0036031B">
        <w:rPr>
          <w:rStyle w:val="Emphasis"/>
        </w:rPr>
        <w:t xml:space="preserve"> and popular myth still hold</w:t>
      </w:r>
      <w:r w:rsidRPr="0036031B">
        <w:rPr>
          <w:rStyle w:val="StyleUnderline"/>
        </w:rPr>
        <w:t xml:space="preserve"> that trade kills American jobs. Many voters of all stripes believe this. </w:t>
      </w:r>
      <w:proofErr w:type="spellStart"/>
      <w:r w:rsidRPr="0036031B">
        <w:rPr>
          <w:rStyle w:val="StyleUnderline"/>
        </w:rPr>
        <w:t>Butressing</w:t>
      </w:r>
      <w:proofErr w:type="spellEnd"/>
      <w:r w:rsidRPr="0036031B">
        <w:rPr>
          <w:rStyle w:val="StyleUnderline"/>
        </w:rPr>
        <w:t xml:space="preserve"> America's international leadership makes for </w:t>
      </w:r>
      <w:r w:rsidRPr="00BD2B9D">
        <w:rPr>
          <w:rStyle w:val="Emphasis"/>
        </w:rPr>
        <w:t>far less compelling images</w:t>
      </w:r>
      <w:r w:rsidRPr="0036031B">
        <w:rPr>
          <w:rStyle w:val="StyleUnderline"/>
        </w:rPr>
        <w:t xml:space="preserve"> than those of shuttered factories that have lost their competitive edge to job-stealing firms</w:t>
      </w:r>
      <w:r w:rsidRPr="00BD2B9D">
        <w:rPr>
          <w:sz w:val="16"/>
        </w:rPr>
        <w:t xml:space="preserve"> on the other side of the planet. </w:t>
      </w:r>
      <w:r w:rsidRPr="0036031B">
        <w:rPr>
          <w:rStyle w:val="StyleUnderline"/>
        </w:rPr>
        <w:t xml:space="preserve">The misery of the few who lose out in the shuffle of trade liberalization has </w:t>
      </w:r>
      <w:r w:rsidRPr="0036031B">
        <w:rPr>
          <w:rStyle w:val="Emphasis"/>
        </w:rPr>
        <w:t>huge political resonance</w:t>
      </w:r>
      <w:r w:rsidRPr="0036031B">
        <w:rPr>
          <w:rStyle w:val="StyleUnderline"/>
        </w:rPr>
        <w:t>, even if the overall economic benefit to Americans significantly outweighs the detriment.</w:t>
      </w:r>
      <w:r>
        <w:rPr>
          <w:rStyle w:val="StyleUnderline"/>
        </w:rPr>
        <w:t xml:space="preserve"> </w:t>
      </w:r>
      <w:r w:rsidRPr="00BD2B9D">
        <w:rPr>
          <w:sz w:val="16"/>
        </w:rPr>
        <w:t xml:space="preserve">The policy landscape is littered with competing studies that demonstrate the success or failure of trade agreements. Depending on who you believe, NAFTA has cost or delivered millions of jobs. Permanently normalized trade relations for China resulted in the greatest and worst transfer of wealth in human history, unless actually it didn’t. The obvious reality is that trade liberalization produces some losers, even if the rest of us are winners. But </w:t>
      </w:r>
      <w:r w:rsidRPr="0036031B">
        <w:rPr>
          <w:rStyle w:val="StyleUnderline"/>
        </w:rPr>
        <w:t xml:space="preserve">stories about the collapse of American manufacturing and televised portraits of out-of-work breadwinners make for </w:t>
      </w:r>
      <w:r w:rsidRPr="00B524F5">
        <w:rPr>
          <w:rStyle w:val="Emphasis"/>
        </w:rPr>
        <w:t>more sympathetic news stories</w:t>
      </w:r>
      <w:r w:rsidRPr="0036031B">
        <w:rPr>
          <w:rStyle w:val="StyleUnderline"/>
        </w:rPr>
        <w:t xml:space="preserve"> than the fact that a new trade deal has added a few hundred dollars to the purchasing power of the average family.</w:t>
      </w:r>
      <w:r>
        <w:rPr>
          <w:rStyle w:val="StyleUnderline"/>
        </w:rPr>
        <w:t xml:space="preserve"> </w:t>
      </w:r>
      <w:r w:rsidRPr="0036031B">
        <w:rPr>
          <w:rStyle w:val="StyleUnderline"/>
        </w:rPr>
        <w:t>The way policymakers talk about trade is often disingenuous.</w:t>
      </w:r>
      <w:r w:rsidRPr="00BD2B9D">
        <w:rPr>
          <w:sz w:val="16"/>
        </w:rPr>
        <w:t xml:space="preserve"> Trade agreements these days are about reducing barriers to trade in a supply chain that can wend through many countries. They are about standardizing approaches to information gathering and policy making. They set rules for economic governance that limit discrimination and encourage greater opportunities for an increased number and kind of enterprises in the economy. And importantly, they set the rules for trade in services, which is the forgotten giant in international trade. </w:t>
      </w:r>
      <w:r w:rsidRPr="0036031B">
        <w:rPr>
          <w:rStyle w:val="StyleUnderline"/>
        </w:rPr>
        <w:t>This is all wonky stuff, so when forced to talk about trade without putting its audience to sleep, the administration finds itself reverting to simplification</w:t>
      </w:r>
      <w:r w:rsidRPr="00BD2B9D">
        <w:rPr>
          <w:sz w:val="16"/>
        </w:rPr>
        <w:t>. When in doubt, Obama and the administration, like previous Republican and Democratic administrations, talk about how trade agreements are about exports, as the president did when he proposed in his 2010 State of the Union speech to double U.S. exports in five years. We didn’t come close, but it was a worthy aspiration. T</w:t>
      </w:r>
      <w:r w:rsidRPr="00727E72">
        <w:rPr>
          <w:rStyle w:val="StyleUnderline"/>
        </w:rPr>
        <w:t>he global economy and the role of the United States in that economy has changed dramatically since the 1950s, but the politics of trade is still very much grounded in that long-ago epoch</w:t>
      </w:r>
      <w:r w:rsidRPr="00BD2B9D">
        <w:rPr>
          <w:sz w:val="16"/>
        </w:rPr>
        <w:t>. Back then, you made a finished product in one country and sold it to another. The way trade data is gathered still assumes a 1950s approach; the country in which a product’s assembly is finalized gets full credit for the value of that product. So China gets full credit for the value of an iPhone it assembles from component parts made in other countries, including the lion’s share of the value that iPhone represents: its design, which really never left Cupertino, Calif. T</w:t>
      </w:r>
      <w:r w:rsidRPr="0036031B">
        <w:rPr>
          <w:rStyle w:val="StyleUnderline"/>
        </w:rPr>
        <w:t>he enduring, alluring image of the “good (manufacturing) job at good wages”</w:t>
      </w:r>
      <w:r w:rsidRPr="00BD2B9D">
        <w:rPr>
          <w:sz w:val="16"/>
        </w:rPr>
        <w:t xml:space="preserve"> from the days in the 1950s in which manufacturing employed 60 percent of American workers, </w:t>
      </w:r>
      <w:r w:rsidRPr="0036031B">
        <w:rPr>
          <w:rStyle w:val="StyleUnderline"/>
        </w:rPr>
        <w:t xml:space="preserve">is </w:t>
      </w:r>
      <w:r w:rsidRPr="00BD2B9D">
        <w:rPr>
          <w:rStyle w:val="Emphasis"/>
        </w:rPr>
        <w:t>tough to shake in the public and political consciousness</w:t>
      </w:r>
      <w:r w:rsidRPr="0036031B">
        <w:rPr>
          <w:rStyle w:val="StyleUnderline"/>
        </w:rPr>
        <w:t>.</w:t>
      </w:r>
      <w:r w:rsidRPr="00BD2B9D">
        <w:rPr>
          <w:sz w:val="16"/>
        </w:rPr>
        <w:t xml:space="preserve"> Despite the fact that fewer than 10 percent of Americans work in manufacturing and that America’s role in international trade is increasingly focused on design and technological development, and providing services, </w:t>
      </w:r>
      <w:r w:rsidRPr="0036031B">
        <w:rPr>
          <w:rStyle w:val="StyleUnderline"/>
        </w:rPr>
        <w:t>the iconic assembly line worker is the poster child for U.S. trade policy.</w:t>
      </w:r>
      <w:r>
        <w:rPr>
          <w:rStyle w:val="StyleUnderline"/>
        </w:rPr>
        <w:t xml:space="preserve"> </w:t>
      </w:r>
      <w:r w:rsidRPr="0036031B">
        <w:rPr>
          <w:rStyle w:val="StyleUnderline"/>
        </w:rPr>
        <w:t>He or she isn’t doing as well these days.</w:t>
      </w:r>
      <w:r>
        <w:rPr>
          <w:rStyle w:val="StyleUnderline"/>
        </w:rPr>
        <w:t xml:space="preserve"> </w:t>
      </w:r>
      <w:r w:rsidRPr="0036031B">
        <w:rPr>
          <w:rStyle w:val="StyleUnderline"/>
        </w:rPr>
        <w:t xml:space="preserve">So </w:t>
      </w:r>
      <w:r w:rsidRPr="00A36FF0">
        <w:rPr>
          <w:rStyle w:val="Emphasis"/>
        </w:rPr>
        <w:t xml:space="preserve">even pro-trade members of Congress are wary </w:t>
      </w:r>
      <w:r w:rsidRPr="0036031B">
        <w:rPr>
          <w:rStyle w:val="StyleUnderline"/>
        </w:rPr>
        <w:t xml:space="preserve">of trade votes. </w:t>
      </w:r>
      <w:r w:rsidRPr="00A36FF0">
        <w:rPr>
          <w:rStyle w:val="Emphasis"/>
        </w:rPr>
        <w:t>No politician</w:t>
      </w:r>
      <w:r w:rsidRPr="0036031B">
        <w:rPr>
          <w:rStyle w:val="StyleUnderline"/>
        </w:rPr>
        <w:t xml:space="preserve"> wants to hear the </w:t>
      </w:r>
      <w:r w:rsidRPr="00BD2B9D">
        <w:rPr>
          <w:rStyle w:val="Emphasis"/>
        </w:rPr>
        <w:t>wrath of out-of-work constituents</w:t>
      </w:r>
      <w:r w:rsidRPr="0036031B">
        <w:rPr>
          <w:rStyle w:val="StyleUnderline"/>
        </w:rPr>
        <w:t xml:space="preserve"> on local TV news or splashed across </w:t>
      </w:r>
      <w:r w:rsidRPr="00BD2B9D">
        <w:rPr>
          <w:rStyle w:val="Emphasis"/>
        </w:rPr>
        <w:t>negative campaign advertising</w:t>
      </w:r>
      <w:r w:rsidRPr="0036031B">
        <w:rPr>
          <w:rStyle w:val="StyleUnderline"/>
        </w:rPr>
        <w:t xml:space="preserve"> come election time. Obama and his team have </w:t>
      </w:r>
      <w:r w:rsidRPr="00A36FF0">
        <w:rPr>
          <w:rStyle w:val="Emphasis"/>
        </w:rPr>
        <w:t>plenty of hard work ahead to convince even Republicans</w:t>
      </w:r>
      <w:r w:rsidRPr="0036031B">
        <w:rPr>
          <w:rStyle w:val="StyleUnderline"/>
        </w:rPr>
        <w:t xml:space="preserve"> that a vote in favor of his trade deals won’t be </w:t>
      </w:r>
      <w:r w:rsidRPr="00BD2B9D">
        <w:rPr>
          <w:rStyle w:val="Emphasis"/>
        </w:rPr>
        <w:t>Exhibit Number 1</w:t>
      </w:r>
      <w:r w:rsidRPr="0036031B">
        <w:rPr>
          <w:rStyle w:val="StyleUnderline"/>
        </w:rPr>
        <w:t xml:space="preserve"> when a political opponent want to suggest that he or she has lost touch with voters. One </w:t>
      </w:r>
      <w:r w:rsidRPr="00BD2B9D">
        <w:rPr>
          <w:rStyle w:val="Emphasis"/>
        </w:rPr>
        <w:t>otherwise pro-trade GOP lawmaker</w:t>
      </w:r>
      <w:r w:rsidRPr="0036031B">
        <w:rPr>
          <w:rStyle w:val="StyleUnderline"/>
        </w:rPr>
        <w:t xml:space="preserve"> privately said, “Give us an </w:t>
      </w:r>
      <w:r w:rsidRPr="00BD2B9D">
        <w:rPr>
          <w:rStyle w:val="Emphasis"/>
        </w:rPr>
        <w:t>excuse not to vote on trade</w:t>
      </w:r>
      <w:r w:rsidRPr="0036031B">
        <w:rPr>
          <w:rStyle w:val="StyleUnderline"/>
        </w:rPr>
        <w:t xml:space="preserve">.” Steamrolling Democrats into a pro-trade vote may </w:t>
      </w:r>
      <w:r w:rsidRPr="00B524F5">
        <w:rPr>
          <w:rStyle w:val="Emphasis"/>
        </w:rPr>
        <w:t>prove even harder</w:t>
      </w:r>
      <w:r w:rsidRPr="0036031B">
        <w:rPr>
          <w:rStyle w:val="StyleUnderline"/>
        </w:rPr>
        <w:t>.</w:t>
      </w:r>
      <w:r>
        <w:rPr>
          <w:rStyle w:val="StyleUnderline"/>
        </w:rPr>
        <w:t xml:space="preserve"> </w:t>
      </w:r>
      <w:r w:rsidRPr="0036031B">
        <w:rPr>
          <w:rStyle w:val="StyleUnderline"/>
        </w:rPr>
        <w:t xml:space="preserve">The common wisdom is that </w:t>
      </w:r>
      <w:r w:rsidRPr="00BD2B9D">
        <w:rPr>
          <w:rStyle w:val="Emphasis"/>
        </w:rPr>
        <w:t xml:space="preserve">Republicans need a sizable corpus of Democrats to fall on their swords and vote yes </w:t>
      </w:r>
      <w:r w:rsidRPr="0036031B">
        <w:rPr>
          <w:rStyle w:val="StyleUnderline"/>
        </w:rPr>
        <w:t xml:space="preserve">on trade deals. That number could be as few as 20 in the House, but the </w:t>
      </w:r>
      <w:r w:rsidRPr="00B524F5">
        <w:rPr>
          <w:rStyle w:val="Emphasis"/>
        </w:rPr>
        <w:t>smaller the number, the greater the chance recalcitrant Republicans who feel electorally vulnerable will refuse</w:t>
      </w:r>
      <w:r w:rsidRPr="0036031B">
        <w:rPr>
          <w:rStyle w:val="StyleUnderline"/>
        </w:rPr>
        <w:t xml:space="preserve"> to go along.</w:t>
      </w:r>
      <w:r>
        <w:rPr>
          <w:rStyle w:val="StyleUnderline"/>
        </w:rPr>
        <w:t xml:space="preserve"> </w:t>
      </w:r>
      <w:r w:rsidRPr="00BD2B9D">
        <w:rPr>
          <w:sz w:val="16"/>
        </w:rPr>
        <w:t>A</w:t>
      </w:r>
      <w:r w:rsidRPr="0036031B">
        <w:rPr>
          <w:rStyle w:val="StyleUnderline"/>
        </w:rPr>
        <w:t xml:space="preserve">t </w:t>
      </w:r>
      <w:r w:rsidRPr="00B524F5">
        <w:rPr>
          <w:rStyle w:val="Emphasis"/>
        </w:rPr>
        <w:t>primary</w:t>
      </w:r>
      <w:r w:rsidRPr="00727E72">
        <w:rPr>
          <w:rStyle w:val="Emphasis"/>
        </w:rPr>
        <w:t xml:space="preserve"> issue</w:t>
      </w:r>
      <w:r w:rsidRPr="0036031B">
        <w:rPr>
          <w:rStyle w:val="StyleUnderline"/>
        </w:rPr>
        <w:t xml:space="preserve"> </w:t>
      </w:r>
      <w:r w:rsidRPr="00BD2B9D">
        <w:rPr>
          <w:rStyle w:val="Emphasis"/>
        </w:rPr>
        <w:t>is the Trans-Pacific Partnership</w:t>
      </w:r>
      <w:r w:rsidRPr="0036031B">
        <w:rPr>
          <w:rStyle w:val="StyleUnderline"/>
        </w:rPr>
        <w:t>,</w:t>
      </w:r>
      <w:r w:rsidRPr="00BD2B9D">
        <w:rPr>
          <w:sz w:val="16"/>
        </w:rPr>
        <w:t xml:space="preserve"> a free trade agreement being negotiated with 11 other countries in the Asia-Pacific region. </w:t>
      </w:r>
      <w:r w:rsidRPr="00727E72">
        <w:rPr>
          <w:rStyle w:val="StyleUnderline"/>
        </w:rPr>
        <w:t xml:space="preserve">The economic rationale for the TPP is significant. </w:t>
      </w:r>
      <w:r w:rsidRPr="00BD2B9D">
        <w:rPr>
          <w:sz w:val="16"/>
        </w:rPr>
        <w:t>Trade within Asia has been booming, largely in component parts that have been assembled into finished products in China and exported primarily to the United States and Europe. The TPP would draw the United States closer to the boom.</w:t>
      </w:r>
    </w:p>
    <w:p w:rsidR="00F80E37" w:rsidRDefault="00F80E37" w:rsidP="00A51FC2">
      <w:pPr>
        <w:rPr>
          <w:sz w:val="16"/>
        </w:rPr>
      </w:pPr>
    </w:p>
    <w:p w:rsidR="00F80E37" w:rsidRDefault="00F80E37" w:rsidP="00F80E37">
      <w:pPr>
        <w:pStyle w:val="Heading4"/>
      </w:pPr>
      <w:r>
        <w:t xml:space="preserve">PC key – both </w:t>
      </w:r>
      <w:proofErr w:type="spellStart"/>
      <w:r>
        <w:t>dems</w:t>
      </w:r>
      <w:proofErr w:type="spellEnd"/>
      <w:r>
        <w:t xml:space="preserve"> and GOP are important – must keep both on board – even Pro-trade republicans could bail post TPA passage and try to hold out for next president </w:t>
      </w:r>
    </w:p>
    <w:p w:rsidR="00F80E37" w:rsidRPr="00494688" w:rsidRDefault="00F80E37" w:rsidP="00F80E37">
      <w:pPr>
        <w:rPr>
          <w:rStyle w:val="Emphasis"/>
          <w:b w:val="0"/>
          <w:iCs w:val="0"/>
          <w:u w:val="none"/>
        </w:rPr>
      </w:pPr>
      <w:r>
        <w:rPr>
          <w:rStyle w:val="Style13ptBold"/>
        </w:rPr>
        <w:t xml:space="preserve">Freeman, 15 -- </w:t>
      </w:r>
      <w:r w:rsidRPr="0036031B">
        <w:rPr>
          <w:sz w:val="18"/>
          <w:szCs w:val="18"/>
        </w:rPr>
        <w:t xml:space="preserve">Charles W. Freeman III, senior fellow in the China Center at Brookings. As an international principal at Forbes-Tate, he directs the firm’s global efforts. He advises companies, financial institutions, and associations on strategy, regulatory issues, and trade policy matters overseas, with particular attention to China and other Asian markets. Freeman previously served as assistant U.S. trade representative for China affairs. In his role as the United States’ chief China trade negotiator, he helped to shape U.S. trade policy toward China, as well as Taiwan, Hong Kong, Macao, and Mongolia. Freeman also oversaw U.S. efforts to integrate China into the World Trade Organization. Earlier in his government career, he served as legislative counsel for international affairs for Senator Frank Murkowski of Alaska. After leaving government, Freeman has advised a wide array of firms and associations on Chinese and East Asian business and regulatory matters. In addition to his work in private practice, Freeman has held the chair in China studies at the Center for Strategic and International Studies. He has been a frequent commentator on U.S.-China relations and Chinese economic issues and has published extensively on Chinese trade and regulatory matters. Freeman received his Juris Doctor from the Boston University School of Law and his bachelor’s in Asian studies with a concentration in economics from Tufts University. He studied Chinese economic policymaking at </w:t>
      </w:r>
      <w:proofErr w:type="spellStart"/>
      <w:r w:rsidRPr="0036031B">
        <w:rPr>
          <w:sz w:val="18"/>
          <w:szCs w:val="18"/>
        </w:rPr>
        <w:t>Fudan</w:t>
      </w:r>
      <w:proofErr w:type="spellEnd"/>
      <w:r w:rsidRPr="0036031B">
        <w:rPr>
          <w:sz w:val="18"/>
          <w:szCs w:val="18"/>
        </w:rPr>
        <w:t xml:space="preserve"> University in Shanghai and Mandarin Chinese at the Taipei Language Institute. He is a director of Harding </w:t>
      </w:r>
      <w:proofErr w:type="spellStart"/>
      <w:r w:rsidRPr="0036031B">
        <w:rPr>
          <w:sz w:val="18"/>
          <w:szCs w:val="18"/>
        </w:rPr>
        <w:t>Loevner</w:t>
      </w:r>
      <w:proofErr w:type="spellEnd"/>
      <w:r w:rsidRPr="0036031B">
        <w:rPr>
          <w:sz w:val="18"/>
          <w:szCs w:val="18"/>
        </w:rPr>
        <w:t xml:space="preserve"> Funds and the National Committee for U.S.-China Relations, Washington Examiner, 2/2/15, http://www.washingtonexaminer.com/trade-can-obama-get-it-done/article/2559487</w:t>
      </w:r>
    </w:p>
    <w:p w:rsidR="00F80E37" w:rsidRDefault="00F80E37" w:rsidP="00F80E37">
      <w:pPr>
        <w:rPr>
          <w:rStyle w:val="Emphasis"/>
        </w:rPr>
      </w:pPr>
      <w:r w:rsidRPr="00A36FF0">
        <w:rPr>
          <w:rStyle w:val="StyleUnderline"/>
        </w:rPr>
        <w:t xml:space="preserve">If the Obama administration will </w:t>
      </w:r>
      <w:r w:rsidRPr="008B07E3">
        <w:rPr>
          <w:rStyle w:val="Emphasis"/>
        </w:rPr>
        <w:t>find it difficult to appease the Left</w:t>
      </w:r>
      <w:r w:rsidRPr="00A36FF0">
        <w:rPr>
          <w:rStyle w:val="StyleUnderline"/>
        </w:rPr>
        <w:t xml:space="preserve">, a TPP that seems focused more on left-of-center concerns than on opening markets will </w:t>
      </w:r>
      <w:r w:rsidRPr="008B07E3">
        <w:rPr>
          <w:rStyle w:val="Emphasis"/>
        </w:rPr>
        <w:t xml:space="preserve">undermine the interest of the business community in rallying support </w:t>
      </w:r>
      <w:r w:rsidRPr="00A36FF0">
        <w:rPr>
          <w:rStyle w:val="StyleUnderline"/>
        </w:rPr>
        <w:t>for passage</w:t>
      </w:r>
      <w:r w:rsidRPr="00A26D7E">
        <w:rPr>
          <w:sz w:val="16"/>
        </w:rPr>
        <w:t xml:space="preserve">. As a trade association executive lamented recently, </w:t>
      </w:r>
      <w:r w:rsidRPr="00A36FF0">
        <w:rPr>
          <w:rStyle w:val="StyleUnderline"/>
        </w:rPr>
        <w:t xml:space="preserve">“There’s a </w:t>
      </w:r>
      <w:r w:rsidRPr="008B07E3">
        <w:rPr>
          <w:rStyle w:val="Emphasis"/>
        </w:rPr>
        <w:t>big difference</w:t>
      </w:r>
      <w:r w:rsidRPr="00A36FF0">
        <w:rPr>
          <w:rStyle w:val="StyleUnderline"/>
        </w:rPr>
        <w:t xml:space="preserve"> between business saying </w:t>
      </w:r>
      <w:proofErr w:type="spellStart"/>
      <w:r w:rsidRPr="00A36FF0">
        <w:rPr>
          <w:rStyle w:val="StyleUnderline"/>
        </w:rPr>
        <w:t>its</w:t>
      </w:r>
      <w:proofErr w:type="spellEnd"/>
      <w:r w:rsidRPr="00A36FF0">
        <w:rPr>
          <w:rStyle w:val="StyleUnderline"/>
        </w:rPr>
        <w:t xml:space="preserve"> for trade legislation — and it will be almost as a knee-jerk reaction — and </w:t>
      </w:r>
      <w:r w:rsidRPr="008B07E3">
        <w:rPr>
          <w:rStyle w:val="Emphasis"/>
        </w:rPr>
        <w:t>actually committing resources and CEO time to lobby</w:t>
      </w:r>
      <w:r w:rsidRPr="00A36FF0">
        <w:rPr>
          <w:rStyle w:val="StyleUnderline"/>
        </w:rPr>
        <w:t xml:space="preserve"> on behalf of that legislation.”</w:t>
      </w:r>
      <w:r w:rsidRPr="00A26D7E">
        <w:rPr>
          <w:sz w:val="16"/>
        </w:rPr>
        <w:t xml:space="preserve"> Thus far, not much time or money have been committed by the business community to get out the vote on either TPA or TPP. </w:t>
      </w:r>
      <w:r w:rsidRPr="00A36FF0">
        <w:rPr>
          <w:rStyle w:val="StyleUnderline"/>
        </w:rPr>
        <w:t>Business leaders, and not just Washington representatives of American businesses, will need to make the trek to Capitol Hill personally for members to be comfortable voting for trade.</w:t>
      </w:r>
      <w:r w:rsidRPr="00A26D7E">
        <w:rPr>
          <w:rStyle w:val="StyleUnderline"/>
          <w:sz w:val="16"/>
          <w:u w:val="none"/>
        </w:rPr>
        <w:t xml:space="preserve"> </w:t>
      </w:r>
      <w:r w:rsidRPr="00A36FF0">
        <w:rPr>
          <w:rStyle w:val="StyleUnderline"/>
        </w:rPr>
        <w:t xml:space="preserve">Appeasing all these constituencies is </w:t>
      </w:r>
      <w:r w:rsidRPr="00B524F5">
        <w:rPr>
          <w:rStyle w:val="Emphasis"/>
        </w:rPr>
        <w:t>complicated.</w:t>
      </w:r>
      <w:r w:rsidRPr="00A36FF0">
        <w:rPr>
          <w:rStyle w:val="StyleUnderline"/>
        </w:rPr>
        <w:t xml:space="preserve"> Further complicating the task is the fact that the political process in Washington has a global audience, and the </w:t>
      </w:r>
      <w:r w:rsidRPr="00A26D7E">
        <w:rPr>
          <w:rStyle w:val="Emphasis"/>
        </w:rPr>
        <w:t>messaging behind a pro-TPP narrative</w:t>
      </w:r>
      <w:r w:rsidRPr="00A36FF0">
        <w:rPr>
          <w:rStyle w:val="StyleUnderline"/>
        </w:rPr>
        <w:t xml:space="preserve"> is read far beyond the Beltway</w:t>
      </w:r>
      <w:r w:rsidRPr="00A26D7E">
        <w:rPr>
          <w:sz w:val="16"/>
        </w:rPr>
        <w:t xml:space="preserve">. Other TPP members will attempt to read the process with a view to finalizing their offers, which in some cases will be complicated by domestic political events back home. Some will rush to complete TPP even before TPA is granted to avoid the appearance of being captive to U.S. politics. Although some analysts believe that </w:t>
      </w:r>
      <w:r w:rsidRPr="00A36FF0">
        <w:rPr>
          <w:rStyle w:val="StyleUnderline"/>
        </w:rPr>
        <w:t>TPP</w:t>
      </w:r>
      <w:r w:rsidRPr="00A26D7E">
        <w:rPr>
          <w:sz w:val="16"/>
        </w:rPr>
        <w:t xml:space="preserve"> could be passed through Congress even </w:t>
      </w:r>
      <w:r w:rsidRPr="00A36FF0">
        <w:rPr>
          <w:rStyle w:val="StyleUnderline"/>
        </w:rPr>
        <w:t>absent TPA</w:t>
      </w:r>
      <w:r w:rsidRPr="00A26D7E">
        <w:rPr>
          <w:sz w:val="16"/>
        </w:rPr>
        <w:t xml:space="preserve">, it </w:t>
      </w:r>
      <w:r w:rsidRPr="00A36FF0">
        <w:rPr>
          <w:rStyle w:val="StyleUnderline"/>
        </w:rPr>
        <w:t xml:space="preserve">would make an </w:t>
      </w:r>
      <w:r w:rsidRPr="00A36FF0">
        <w:rPr>
          <w:rStyle w:val="Emphasis"/>
        </w:rPr>
        <w:t xml:space="preserve">already fraught </w:t>
      </w:r>
      <w:r w:rsidRPr="008B07E3">
        <w:rPr>
          <w:rStyle w:val="Emphasis"/>
        </w:rPr>
        <w:t>process that much riskier</w:t>
      </w:r>
      <w:r w:rsidRPr="00A26D7E">
        <w:rPr>
          <w:sz w:val="16"/>
        </w:rPr>
        <w:t xml:space="preserve">. “I hope,” said one Republican trade staffer, “they’re smarter than that.” Even beyond the TPP countries, other eyes are watching goings-on in Washington carefully. During the State of the Union speech, </w:t>
      </w:r>
      <w:r w:rsidRPr="00A36FF0">
        <w:rPr>
          <w:rStyle w:val="StyleUnderline"/>
        </w:rPr>
        <w:t>the president raised the specter of competition with China as a reason to pass trade legislatio</w:t>
      </w:r>
      <w:r w:rsidRPr="00A26D7E">
        <w:rPr>
          <w:sz w:val="16"/>
        </w:rPr>
        <w:t xml:space="preserve">n. "China wants to write the rules for the world's fastest-growing region,” he said. </w:t>
      </w:r>
      <w:r w:rsidRPr="00A36FF0">
        <w:rPr>
          <w:rStyle w:val="StyleUnderline"/>
        </w:rPr>
        <w:t xml:space="preserve">It may have been a message intended only for the Hill — fodder for the China paranoia that sometimes </w:t>
      </w:r>
      <w:r w:rsidRPr="008B07E3">
        <w:rPr>
          <w:rStyle w:val="Emphasis"/>
        </w:rPr>
        <w:t>drives legislation</w:t>
      </w:r>
      <w:r w:rsidRPr="00A26D7E">
        <w:rPr>
          <w:sz w:val="16"/>
        </w:rPr>
        <w:t xml:space="preserve">. But the administration has for years been trying to convince China that the TPP and the “pivot to Asia” were not about containing China’s rise. The State of the Union speech complicated that message, and official and unofficial Chinese reactions were blistering. The White House will have to smooth over those ruffled feathers to manage that most important strategic relationship, even if </w:t>
      </w:r>
      <w:r w:rsidRPr="00A36FF0">
        <w:rPr>
          <w:rStyle w:val="StyleUnderline"/>
        </w:rPr>
        <w:t>it is very likely that</w:t>
      </w:r>
      <w:r w:rsidRPr="00A26D7E">
        <w:rPr>
          <w:sz w:val="16"/>
        </w:rPr>
        <w:t xml:space="preserve"> anti-China rhetoric </w:t>
      </w:r>
      <w:r w:rsidRPr="00A36FF0">
        <w:rPr>
          <w:rStyle w:val="StyleUnderline"/>
        </w:rPr>
        <w:t xml:space="preserve">will be an </w:t>
      </w:r>
      <w:r w:rsidRPr="008B07E3">
        <w:rPr>
          <w:rStyle w:val="Emphasis"/>
        </w:rPr>
        <w:t>important part of the overall narrative behind the whip votes on Capitol Hill.</w:t>
      </w:r>
      <w:r>
        <w:rPr>
          <w:rStyle w:val="Emphasis"/>
        </w:rPr>
        <w:t xml:space="preserve"> </w:t>
      </w:r>
      <w:r w:rsidRPr="00A26D7E">
        <w:rPr>
          <w:sz w:val="16"/>
        </w:rPr>
        <w:t xml:space="preserve">Momentum behind a TPA bill could pick up quickly. Rumors that the Senate Finance and House Ways &amp; Means Committees are moving to </w:t>
      </w:r>
      <w:proofErr w:type="spellStart"/>
      <w:r w:rsidRPr="00A26D7E">
        <w:rPr>
          <w:sz w:val="16"/>
        </w:rPr>
        <w:t>mark up</w:t>
      </w:r>
      <w:proofErr w:type="spellEnd"/>
      <w:r w:rsidRPr="00A26D7E">
        <w:rPr>
          <w:sz w:val="16"/>
        </w:rPr>
        <w:t xml:space="preserve"> bills in February and March could begin to crank up the political machinery. And </w:t>
      </w:r>
      <w:r w:rsidRPr="00A36FF0">
        <w:rPr>
          <w:rStyle w:val="StyleUnderline"/>
        </w:rPr>
        <w:t xml:space="preserve">that will start to test the </w:t>
      </w:r>
      <w:r w:rsidRPr="00A36FF0">
        <w:rPr>
          <w:rStyle w:val="Emphasis"/>
        </w:rPr>
        <w:t>ability of the White House to cajole individual members into supporting the bill. That will take a willingness to respond to district-by-district requests for favors in areas other than trade</w:t>
      </w:r>
      <w:r w:rsidRPr="00A36FF0">
        <w:rPr>
          <w:rStyle w:val="StyleUnderline"/>
        </w:rPr>
        <w:t xml:space="preserve">. It will </w:t>
      </w:r>
      <w:r w:rsidRPr="00494688">
        <w:rPr>
          <w:rStyle w:val="Emphasis"/>
        </w:rPr>
        <w:t>require the administrative to help develop narratives</w:t>
      </w:r>
      <w:r w:rsidRPr="00A36FF0">
        <w:rPr>
          <w:rStyle w:val="StyleUnderline"/>
        </w:rPr>
        <w:t xml:space="preserve"> that provide members with answers to the question</w:t>
      </w:r>
      <w:r w:rsidRPr="00A26D7E">
        <w:rPr>
          <w:sz w:val="16"/>
        </w:rPr>
        <w:t xml:space="preserve">: “Why did you vote for this bill.” </w:t>
      </w:r>
      <w:r w:rsidRPr="00A36FF0">
        <w:rPr>
          <w:rStyle w:val="StyleUnderline"/>
        </w:rPr>
        <w:t xml:space="preserve">Figuring out </w:t>
      </w:r>
      <w:r w:rsidRPr="00C7071B">
        <w:rPr>
          <w:rStyle w:val="Emphasis"/>
        </w:rPr>
        <w:t>what members want for their votes and delivering</w:t>
      </w:r>
      <w:r w:rsidRPr="00A36FF0">
        <w:rPr>
          <w:rStyle w:val="StyleUnderline"/>
        </w:rPr>
        <w:t xml:space="preserve"> on those asks is new territory for this White House, and </w:t>
      </w:r>
      <w:r w:rsidRPr="00F43893">
        <w:rPr>
          <w:rStyle w:val="Emphasis"/>
        </w:rPr>
        <w:t>will take an awful lot of support</w:t>
      </w:r>
      <w:r w:rsidRPr="00A26D7E">
        <w:rPr>
          <w:sz w:val="16"/>
        </w:rPr>
        <w:t xml:space="preserve"> from pro-business lobbyists with which this White House has sought to avoid contact since the start of the Obama presidency. </w:t>
      </w:r>
      <w:r w:rsidRPr="00A36FF0">
        <w:rPr>
          <w:rStyle w:val="StyleUnderline"/>
        </w:rPr>
        <w:t xml:space="preserve">Finally, the </w:t>
      </w:r>
      <w:r w:rsidRPr="00A36FF0">
        <w:rPr>
          <w:rStyle w:val="Emphasis"/>
        </w:rPr>
        <w:t>reality of the political calendar is lost on no one</w:t>
      </w:r>
      <w:r w:rsidRPr="00A36FF0">
        <w:rPr>
          <w:rStyle w:val="StyleUnderline"/>
        </w:rPr>
        <w:t xml:space="preserve">. With the President’s term now </w:t>
      </w:r>
      <w:r w:rsidRPr="00A36FF0">
        <w:rPr>
          <w:rStyle w:val="Emphasis"/>
        </w:rPr>
        <w:t>ticking down</w:t>
      </w:r>
      <w:r w:rsidRPr="00A26D7E">
        <w:rPr>
          <w:sz w:val="16"/>
        </w:rPr>
        <w:t xml:space="preserve"> to 23 months left, </w:t>
      </w:r>
      <w:r w:rsidRPr="00A36FF0">
        <w:rPr>
          <w:rStyle w:val="StyleUnderline"/>
        </w:rPr>
        <w:t xml:space="preserve">and with </w:t>
      </w:r>
      <w:r w:rsidRPr="00494688">
        <w:rPr>
          <w:rStyle w:val="Emphasis"/>
        </w:rPr>
        <w:t>little love lost</w:t>
      </w:r>
      <w:r w:rsidRPr="00A36FF0">
        <w:rPr>
          <w:rStyle w:val="StyleUnderline"/>
        </w:rPr>
        <w:t xml:space="preserve"> between Republican leaders and the White House, it's possible that the GOP might </w:t>
      </w:r>
      <w:r w:rsidRPr="00494688">
        <w:rPr>
          <w:rStyle w:val="Emphasis"/>
        </w:rPr>
        <w:t>pass trade promotion authority in hope of handing it off to the next president, whom they hope will be a member of their party.</w:t>
      </w:r>
      <w:r w:rsidRPr="00A26D7E">
        <w:rPr>
          <w:sz w:val="16"/>
        </w:rPr>
        <w:t xml:space="preserve"> Trade promotion authority with a the TPP deal is </w:t>
      </w:r>
      <w:r w:rsidRPr="001F5296">
        <w:rPr>
          <w:rStyle w:val="StyleUnderline"/>
        </w:rPr>
        <w:t>not a legacy either the president or his fellow Democrats would be proud of.</w:t>
      </w:r>
      <w:r>
        <w:rPr>
          <w:rStyle w:val="StyleUnderline"/>
        </w:rPr>
        <w:t xml:space="preserve"> </w:t>
      </w:r>
      <w:r w:rsidRPr="00A36FF0">
        <w:rPr>
          <w:rStyle w:val="StyleUnderline"/>
        </w:rPr>
        <w:t>It would</w:t>
      </w:r>
      <w:r w:rsidRPr="00A26D7E">
        <w:rPr>
          <w:sz w:val="16"/>
        </w:rPr>
        <w:t xml:space="preserve"> also </w:t>
      </w:r>
      <w:r w:rsidRPr="00A36FF0">
        <w:rPr>
          <w:rStyle w:val="StyleUnderline"/>
        </w:rPr>
        <w:t xml:space="preserve">be </w:t>
      </w:r>
      <w:r w:rsidRPr="00A36FF0">
        <w:rPr>
          <w:rStyle w:val="Emphasis"/>
        </w:rPr>
        <w:t>playing poker</w:t>
      </w:r>
      <w:r w:rsidRPr="00A36FF0">
        <w:rPr>
          <w:rStyle w:val="StyleUnderline"/>
        </w:rPr>
        <w:t xml:space="preserve"> with American power and prestige abroad. The </w:t>
      </w:r>
      <w:r w:rsidRPr="00494688">
        <w:rPr>
          <w:rStyle w:val="Emphasis"/>
        </w:rPr>
        <w:t>stakes are high</w:t>
      </w:r>
      <w:r w:rsidRPr="00A36FF0">
        <w:rPr>
          <w:rStyle w:val="StyleUnderline"/>
        </w:rPr>
        <w:t xml:space="preserve">. But the </w:t>
      </w:r>
      <w:r w:rsidRPr="00A36FF0">
        <w:rPr>
          <w:rStyle w:val="Emphasis"/>
        </w:rPr>
        <w:t>politics of trade are low indeed.</w:t>
      </w:r>
    </w:p>
    <w:p w:rsidR="00F80E37" w:rsidRPr="00BD2B9D" w:rsidRDefault="00F80E37" w:rsidP="00A51FC2">
      <w:pPr>
        <w:rPr>
          <w:sz w:val="16"/>
        </w:rPr>
      </w:pPr>
    </w:p>
    <w:p w:rsidR="00A51FC2" w:rsidRPr="00A51FC2" w:rsidRDefault="00A51FC2" w:rsidP="00A51FC2"/>
    <w:p w:rsidR="00790B9F" w:rsidRDefault="00790B9F" w:rsidP="00790B9F">
      <w:pPr>
        <w:pStyle w:val="Heading3"/>
      </w:pPr>
      <w:r>
        <w:t>2015 Key</w:t>
      </w:r>
    </w:p>
    <w:p w:rsidR="00790B9F" w:rsidRDefault="00790B9F" w:rsidP="00790B9F"/>
    <w:p w:rsidR="00790B9F" w:rsidRDefault="00790B9F" w:rsidP="00790B9F">
      <w:pPr>
        <w:pStyle w:val="Heading4"/>
      </w:pPr>
      <w:r>
        <w:t>Domestic Political calculations determine congressional TPP outcome – 2015 is key</w:t>
      </w:r>
    </w:p>
    <w:p w:rsidR="00790B9F" w:rsidRPr="00B21CBB" w:rsidRDefault="00790B9F" w:rsidP="00790B9F">
      <w:pPr>
        <w:rPr>
          <w:rStyle w:val="Style13ptBold"/>
        </w:rPr>
      </w:pPr>
      <w:r w:rsidRPr="004120F3">
        <w:t xml:space="preserve">Hogan </w:t>
      </w:r>
      <w:proofErr w:type="spellStart"/>
      <w:r w:rsidRPr="004120F3">
        <w:t>Lovells</w:t>
      </w:r>
      <w:proofErr w:type="spellEnd"/>
      <w:r>
        <w:t xml:space="preserve"> </w:t>
      </w:r>
      <w:proofErr w:type="spellStart"/>
      <w:r w:rsidRPr="004120F3">
        <w:rPr>
          <w:rStyle w:val="Style13ptBold"/>
        </w:rPr>
        <w:t>Yeutter</w:t>
      </w:r>
      <w:proofErr w:type="spellEnd"/>
      <w:r>
        <w:t>,</w:t>
      </w:r>
      <w:r w:rsidRPr="004120F3">
        <w:t xml:space="preserve"> international trade and investment firm senior advisor, 2-2-</w:t>
      </w:r>
      <w:r w:rsidRPr="00B21CBB">
        <w:rPr>
          <w:rStyle w:val="Style13ptBold"/>
        </w:rPr>
        <w:t>15</w:t>
      </w:r>
    </w:p>
    <w:p w:rsidR="00790B9F" w:rsidRPr="00B21CBB" w:rsidRDefault="00790B9F" w:rsidP="00790B9F">
      <w:r w:rsidRPr="00B21CBB">
        <w:t>[</w:t>
      </w:r>
      <w:proofErr w:type="spellStart"/>
      <w:r w:rsidRPr="00B21CBB">
        <w:t>Amb</w:t>
      </w:r>
      <w:proofErr w:type="spellEnd"/>
      <w:r w:rsidRPr="00B21CBB">
        <w:t xml:space="preserve"> Clayton, “TPP now, not next year” </w:t>
      </w:r>
      <w:r w:rsidRPr="00C629AC">
        <w:t>http://thehill.com/blogs/congress-blog/economy-budget/231311-tpp-now-not-next-year</w:t>
      </w:r>
      <w:r>
        <w:t>]</w:t>
      </w:r>
    </w:p>
    <w:p w:rsidR="00790B9F" w:rsidRDefault="00790B9F" w:rsidP="00790B9F">
      <w:pPr>
        <w:rPr>
          <w:sz w:val="10"/>
        </w:rPr>
      </w:pPr>
      <w:r w:rsidRPr="0057779B">
        <w:rPr>
          <w:sz w:val="10"/>
        </w:rPr>
        <w:t xml:space="preserve">. So why all the fuss right now? Because </w:t>
      </w:r>
      <w:r w:rsidRPr="0057779B">
        <w:rPr>
          <w:rStyle w:val="StyleUnderline"/>
        </w:rPr>
        <w:t xml:space="preserve">we have a </w:t>
      </w:r>
      <w:r w:rsidRPr="0057779B">
        <w:rPr>
          <w:rStyle w:val="Emphasis"/>
        </w:rPr>
        <w:t>political window of opportunity here in the U.S. that will close soon</w:t>
      </w:r>
      <w:r w:rsidRPr="0057779B">
        <w:rPr>
          <w:rStyle w:val="StyleUnderline"/>
        </w:rPr>
        <w:t xml:space="preserve">. Presidential campaigns typically produce </w:t>
      </w:r>
      <w:r w:rsidRPr="002C1FCC">
        <w:rPr>
          <w:rStyle w:val="Emphasis"/>
        </w:rPr>
        <w:t>far more demagoguery than wisdom where trade policy is concerned</w:t>
      </w:r>
      <w:r w:rsidRPr="0057779B">
        <w:rPr>
          <w:rStyle w:val="StyleUnderline"/>
        </w:rPr>
        <w:t xml:space="preserve">. Notwithstanding all the good work that has already been done by TPP negotiators, </w:t>
      </w:r>
      <w:r w:rsidRPr="002C1FCC">
        <w:rPr>
          <w:rStyle w:val="Emphasis"/>
        </w:rPr>
        <w:t>not one of them will wish to subject a TPP agreement to the bombast of our presidential campaigns.</w:t>
      </w:r>
      <w:r w:rsidRPr="0057779B">
        <w:rPr>
          <w:rStyle w:val="StyleUnderline"/>
        </w:rPr>
        <w:t xml:space="preserve"> So we need to get this done; the </w:t>
      </w:r>
      <w:r w:rsidRPr="0057779B">
        <w:rPr>
          <w:rStyle w:val="Emphasis"/>
        </w:rPr>
        <w:t>TPP “window” is 2015, not 2016</w:t>
      </w:r>
      <w:r w:rsidRPr="0057779B">
        <w:rPr>
          <w:sz w:val="10"/>
        </w:rPr>
        <w:t xml:space="preserve">. Step one is fast track authority so that a final agreement will be submitted, without amendment, to an up or down vote in Congress. The other 11 TPP participants are not about to submit their best offers to the U.S. until and unless we either have Trade Promotion Authority (TPA or “fast track”) or can persuasively assert that such authority clearly is on the way. Otherwise there is a risk Congress could change the deal, an outcome the other participating nations would not accept. Therefore, one of the first bills to emerge from deliberations of the Senate Finance and House Ways &amp; Means Committees should be fast track, and Congress needs to get it to the president’s desk soon. Those who dislike trade agreements will vehemently oppose fast track, but proponents must win that political battle. Delaying fast track will simply delay final offers the other 11 TPP countries are prepared to grant to the U.S.; if fast track is not approved we’ll never see those offers. </w:t>
      </w:r>
      <w:r w:rsidRPr="0057779B">
        <w:rPr>
          <w:rStyle w:val="StyleUnderline"/>
        </w:rPr>
        <w:t>If the U.S. is able to enact TPA legislation</w:t>
      </w:r>
      <w:r w:rsidRPr="0057779B">
        <w:rPr>
          <w:sz w:val="10"/>
        </w:rPr>
        <w:t xml:space="preserve"> during the first quarter of 2015, </w:t>
      </w:r>
      <w:r w:rsidRPr="0057779B">
        <w:rPr>
          <w:rStyle w:val="StyleUnderline"/>
        </w:rPr>
        <w:t>negotiators will have a reasonably good chance of quickly wrapping up TPP</w:t>
      </w:r>
      <w:r w:rsidRPr="0057779B">
        <w:rPr>
          <w:sz w:val="10"/>
        </w:rPr>
        <w:t xml:space="preserve">. That will not be easy, for </w:t>
      </w:r>
      <w:r w:rsidRPr="0057779B">
        <w:rPr>
          <w:rStyle w:val="Emphasis"/>
        </w:rPr>
        <w:t>time is of the essence</w:t>
      </w:r>
      <w:r w:rsidRPr="0074062B">
        <w:rPr>
          <w:rStyle w:val="StyleUnderline"/>
        </w:rPr>
        <w:t>. Once finalized, the agreement will need to be translated into a host of languages, scrubbed by the lawyers, implementing legislation will need to be agree</w:t>
      </w:r>
      <w:r w:rsidRPr="0057779B">
        <w:rPr>
          <w:rStyle w:val="StyleUnderline"/>
        </w:rPr>
        <w:t>d between the administration and the Congressional trade committees,</w:t>
      </w:r>
      <w:r w:rsidRPr="0057779B">
        <w:rPr>
          <w:sz w:val="10"/>
        </w:rPr>
        <w:t xml:space="preserve"> the U.S. International Trade Commission will need to report to Congress on the probable economic impact of the agreement here in the U.S., </w:t>
      </w:r>
      <w:r w:rsidRPr="0074062B">
        <w:rPr>
          <w:rStyle w:val="StyleUnderline"/>
        </w:rPr>
        <w:t>and the Congressional trade committees will undoubtedly wish to hold hearings and conduct “mock markups” on an agreement of this importance</w:t>
      </w:r>
      <w:r w:rsidRPr="0057779B">
        <w:rPr>
          <w:sz w:val="10"/>
        </w:rPr>
        <w:t xml:space="preserve">. </w:t>
      </w:r>
      <w:r w:rsidRPr="0057779B">
        <w:rPr>
          <w:rStyle w:val="StyleUnderline"/>
        </w:rPr>
        <w:t xml:space="preserve">That all takes time, so let’s hope everyone </w:t>
      </w:r>
      <w:r w:rsidRPr="003862EC">
        <w:rPr>
          <w:rStyle w:val="Emphasis"/>
        </w:rPr>
        <w:t>proceeds expeditiously,</w:t>
      </w:r>
      <w:r w:rsidRPr="0057779B">
        <w:rPr>
          <w:rStyle w:val="StyleUnderline"/>
        </w:rPr>
        <w:t xml:space="preserve"> and gives TPP the fair hearing </w:t>
      </w:r>
      <w:r w:rsidRPr="0074062B">
        <w:rPr>
          <w:rStyle w:val="StyleUnderline"/>
        </w:rPr>
        <w:t xml:space="preserve">it deserves – </w:t>
      </w:r>
      <w:r w:rsidRPr="007B6DAB">
        <w:rPr>
          <w:rStyle w:val="Emphasis"/>
        </w:rPr>
        <w:t>before the political season gets underway.</w:t>
      </w:r>
      <w:r w:rsidRPr="0074062B">
        <w:rPr>
          <w:rStyle w:val="StyleUnderline"/>
        </w:rPr>
        <w:t xml:space="preserve"> Some</w:t>
      </w:r>
      <w:r w:rsidRPr="0074062B">
        <w:rPr>
          <w:sz w:val="10"/>
        </w:rPr>
        <w:t xml:space="preserve"> of my </w:t>
      </w:r>
      <w:r w:rsidRPr="0074062B">
        <w:rPr>
          <w:rStyle w:val="StyleUnderline"/>
        </w:rPr>
        <w:t>Republican colleagues may ask: “Why should we do this, and give President Obama a legacy on trade</w:t>
      </w:r>
      <w:r w:rsidRPr="0074062B">
        <w:rPr>
          <w:sz w:val="10"/>
        </w:rPr>
        <w:t xml:space="preserve"> that he might not otherwise receive?” The answer is that this will be a splendid legacy for everyone – Republican and Democrat alike - who votes for it. </w:t>
      </w:r>
      <w:r w:rsidRPr="0074062B">
        <w:rPr>
          <w:rStyle w:val="StyleUnderline"/>
        </w:rPr>
        <w:t>TPP is vital for American</w:t>
      </w:r>
      <w:r w:rsidRPr="0074062B">
        <w:rPr>
          <w:sz w:val="10"/>
        </w:rPr>
        <w:t xml:space="preserve"> </w:t>
      </w:r>
      <w:r w:rsidRPr="0074062B">
        <w:rPr>
          <w:rStyle w:val="StyleUnderline"/>
        </w:rPr>
        <w:t>business and American agriculture. It will create jobs and keep our economy dynamic and growing. If we postpone until 2017, there may well be no legacy for anyone. The opportunity will have been squandered</w:t>
      </w:r>
      <w:r w:rsidRPr="0074062B">
        <w:rPr>
          <w:sz w:val="10"/>
        </w:rPr>
        <w:t xml:space="preserve"> </w:t>
      </w:r>
      <w:r w:rsidRPr="0074062B">
        <w:rPr>
          <w:rStyle w:val="StyleUnderline"/>
        </w:rPr>
        <w:t xml:space="preserve">and our grandchildren will be playing by China’s rules. </w:t>
      </w:r>
      <w:r w:rsidRPr="0074062B">
        <w:rPr>
          <w:rStyle w:val="Emphasis"/>
        </w:rPr>
        <w:t>That would be a huge blow to American leadership</w:t>
      </w:r>
      <w:r w:rsidRPr="0074062B">
        <w:rPr>
          <w:sz w:val="10"/>
        </w:rPr>
        <w:t>, to the leadership of both our parties, and to the economic wellbeing of millions</w:t>
      </w:r>
      <w:r w:rsidRPr="0057779B">
        <w:rPr>
          <w:sz w:val="10"/>
        </w:rPr>
        <w:t xml:space="preserve"> of people here and abroad. </w:t>
      </w:r>
    </w:p>
    <w:p w:rsidR="00790B9F" w:rsidRDefault="00790B9F" w:rsidP="00790B9F"/>
    <w:p w:rsidR="00790B9F" w:rsidRDefault="00790B9F" w:rsidP="00790B9F">
      <w:pPr>
        <w:pStyle w:val="Heading4"/>
      </w:pPr>
      <w:r>
        <w:t xml:space="preserve">2015 is make or break for TPP – domestic politics are crucial, </w:t>
      </w:r>
      <w:proofErr w:type="spellStart"/>
      <w:r>
        <w:t>obama</w:t>
      </w:r>
      <w:proofErr w:type="spellEnd"/>
      <w:r>
        <w:t xml:space="preserve"> must use PC to sway votes for deal’ approval in congress</w:t>
      </w:r>
    </w:p>
    <w:p w:rsidR="00790B9F" w:rsidRPr="000F4CFC" w:rsidRDefault="00790B9F" w:rsidP="00790B9F">
      <w:pPr>
        <w:rPr>
          <w:sz w:val="16"/>
          <w:szCs w:val="16"/>
        </w:rPr>
      </w:pPr>
      <w:r w:rsidRPr="000934BB">
        <w:rPr>
          <w:rStyle w:val="Style13ptBold"/>
        </w:rPr>
        <w:t xml:space="preserve">Brown and </w:t>
      </w:r>
      <w:proofErr w:type="spellStart"/>
      <w:r w:rsidRPr="000934BB">
        <w:rPr>
          <w:rStyle w:val="Style13ptBold"/>
        </w:rPr>
        <w:t>Oudraat</w:t>
      </w:r>
      <w:proofErr w:type="spellEnd"/>
      <w:r w:rsidRPr="000934BB">
        <w:rPr>
          <w:rStyle w:val="Style13ptBold"/>
        </w:rPr>
        <w:t xml:space="preserve"> 2-6</w:t>
      </w:r>
      <w:r w:rsidRPr="000934BB">
        <w:rPr>
          <w:sz w:val="16"/>
          <w:szCs w:val="16"/>
        </w:rPr>
        <w:t xml:space="preserve">. [Michael, dean of the Elliott School of Int'l Affairs @ George Washing, Chantal de </w:t>
      </w:r>
      <w:proofErr w:type="spellStart"/>
      <w:r w:rsidRPr="000934BB">
        <w:rPr>
          <w:sz w:val="16"/>
          <w:szCs w:val="16"/>
        </w:rPr>
        <w:t>JOnge</w:t>
      </w:r>
      <w:proofErr w:type="spellEnd"/>
      <w:r w:rsidRPr="000934BB">
        <w:rPr>
          <w:sz w:val="16"/>
          <w:szCs w:val="16"/>
        </w:rPr>
        <w:t xml:space="preserve"> </w:t>
      </w:r>
      <w:proofErr w:type="spellStart"/>
      <w:r w:rsidRPr="000934BB">
        <w:rPr>
          <w:sz w:val="16"/>
          <w:szCs w:val="16"/>
        </w:rPr>
        <w:t>Oudraat</w:t>
      </w:r>
      <w:proofErr w:type="spellEnd"/>
      <w:r w:rsidRPr="000934BB">
        <w:rPr>
          <w:sz w:val="16"/>
          <w:szCs w:val="16"/>
        </w:rPr>
        <w:t>, president of Women in International Security, "Trade, power and opportunity" Washington Post -- www.washingtonpost.com/blogs/monkey-cage/wp/2015/02/06/trade-partnerships-are-an-opportunity-not-to-be-missed/]</w:t>
      </w:r>
    </w:p>
    <w:p w:rsidR="00790B9F" w:rsidRPr="000F4CFC" w:rsidRDefault="00790B9F" w:rsidP="00790B9F">
      <w:pPr>
        <w:rPr>
          <w:rStyle w:val="Emphasis"/>
        </w:rPr>
      </w:pPr>
      <w:r w:rsidRPr="000F4CFC">
        <w:rPr>
          <w:rStyle w:val="StyleUnderline"/>
        </w:rPr>
        <w:t xml:space="preserve">The year ahead will be a </w:t>
      </w:r>
      <w:r w:rsidRPr="000F4CFC">
        <w:rPr>
          <w:rStyle w:val="Emphasis"/>
        </w:rPr>
        <w:t>window of opportunity</w:t>
      </w:r>
      <w:r w:rsidRPr="000F4CFC">
        <w:rPr>
          <w:rStyle w:val="StyleUnderline"/>
        </w:rPr>
        <w:t xml:space="preserve"> for concluding the TPP</w:t>
      </w:r>
      <w:r w:rsidRPr="000F4CFC">
        <w:rPr>
          <w:sz w:val="14"/>
        </w:rPr>
        <w:t xml:space="preserve"> and TTIP negotiations. </w:t>
      </w:r>
      <w:r w:rsidRPr="000F4CFC">
        <w:rPr>
          <w:rStyle w:val="StyleUnderline"/>
        </w:rPr>
        <w:t>Obama</w:t>
      </w:r>
      <w:r w:rsidRPr="000F4CFC">
        <w:rPr>
          <w:sz w:val="14"/>
        </w:rPr>
        <w:t xml:space="preserve"> is in his final years in office, which gives him the political immunity he </w:t>
      </w:r>
      <w:r w:rsidRPr="000F4CFC">
        <w:rPr>
          <w:rStyle w:val="StyleUnderline"/>
        </w:rPr>
        <w:t xml:space="preserve">will </w:t>
      </w:r>
      <w:r w:rsidRPr="000F4CFC">
        <w:rPr>
          <w:rStyle w:val="Emphasis"/>
        </w:rPr>
        <w:t>need to stand up to domestic opponents of trade pacts</w:t>
      </w:r>
      <w:r w:rsidRPr="000F4CFC">
        <w:rPr>
          <w:rStyle w:val="StyleUnderline"/>
        </w:rPr>
        <w:t xml:space="preserve"> – mainly in his own Democratic party. The Republican majorities in both houses of Congress have pro-trade inclinations</w:t>
      </w:r>
      <w:r w:rsidRPr="000F4CFC">
        <w:rPr>
          <w:sz w:val="14"/>
        </w:rPr>
        <w:t xml:space="preserve"> that, hopefully, will lead to approval of trade promotion authority. But </w:t>
      </w:r>
      <w:r w:rsidRPr="000F4CFC">
        <w:rPr>
          <w:rStyle w:val="StyleUnderline"/>
        </w:rPr>
        <w:t xml:space="preserve">in 2016, </w:t>
      </w:r>
      <w:r w:rsidRPr="000F4CFC">
        <w:rPr>
          <w:rStyle w:val="Emphasis"/>
        </w:rPr>
        <w:t>electoral politics will take over</w:t>
      </w:r>
      <w:r w:rsidRPr="000F4CFC">
        <w:rPr>
          <w:rStyle w:val="StyleUnderline"/>
        </w:rPr>
        <w:t xml:space="preserve"> in the United States and the </w:t>
      </w:r>
      <w:r w:rsidRPr="000F4CFC">
        <w:rPr>
          <w:rStyle w:val="Emphasis"/>
        </w:rPr>
        <w:t>prospects for trade deals will dim</w:t>
      </w:r>
      <w:r w:rsidRPr="000F4CFC">
        <w:rPr>
          <w:rStyle w:val="StyleUnderline"/>
        </w:rPr>
        <w:t xml:space="preserve">.∂ Americans tend to be </w:t>
      </w:r>
      <w:r w:rsidRPr="002C1FCC">
        <w:rPr>
          <w:rStyle w:val="Emphasis"/>
        </w:rPr>
        <w:t>preoccupied with U.S. politics,</w:t>
      </w:r>
      <w:r w:rsidRPr="000F4CFC">
        <w:rPr>
          <w:rStyle w:val="StyleUnderline"/>
        </w:rPr>
        <w:t xml:space="preserve"> but domestic politics in other key countries are also well-aligned for trade deals in 2015</w:t>
      </w:r>
      <w:r w:rsidRPr="000F4CFC">
        <w:rPr>
          <w:sz w:val="14"/>
        </w:rPr>
        <w:t xml:space="preserve">. In Japan, </w:t>
      </w:r>
      <w:proofErr w:type="spellStart"/>
      <w:r w:rsidRPr="000F4CFC">
        <w:rPr>
          <w:sz w:val="14"/>
        </w:rPr>
        <w:t>Shinzo</w:t>
      </w:r>
      <w:proofErr w:type="spellEnd"/>
      <w:r w:rsidRPr="000F4CFC">
        <w:rPr>
          <w:sz w:val="14"/>
        </w:rPr>
        <w:t xml:space="preserve"> Abe won re-election as prime minister in December 2014. This is the best position he is likely to have to stand up to Japan’s domestic agricultural interests and conclude a trade agreement. In Germany, Angela Merkel won reelection as chancellor in September 2013. As a popular leader of the country with Europe’s largest economy, she is well-positioned to lead the way toward a TTIP agreement. </w:t>
      </w:r>
      <w:r w:rsidRPr="00127597">
        <w:rPr>
          <w:rStyle w:val="StyleUnderline"/>
        </w:rPr>
        <w:t xml:space="preserve">TPP </w:t>
      </w:r>
      <w:r w:rsidRPr="000F4CFC">
        <w:rPr>
          <w:sz w:val="14"/>
        </w:rPr>
        <w:t>and TTIP</w:t>
      </w:r>
      <w:r w:rsidRPr="00127597">
        <w:rPr>
          <w:rStyle w:val="StyleUnderline"/>
        </w:rPr>
        <w:t xml:space="preserve"> agreements would give </w:t>
      </w:r>
      <w:r w:rsidRPr="000F4CFC">
        <w:rPr>
          <w:sz w:val="14"/>
        </w:rPr>
        <w:t>Japan and Europe, respectively,</w:t>
      </w:r>
      <w:r w:rsidRPr="00127597">
        <w:rPr>
          <w:rStyle w:val="StyleUnderline"/>
        </w:rPr>
        <w:t xml:space="preserve"> much-needed economic boosts.</w:t>
      </w:r>
      <w:r w:rsidRPr="00127597">
        <w:rPr>
          <w:rStyle w:val="StyleUnderline"/>
          <w:sz w:val="12"/>
        </w:rPr>
        <w:t>∂</w:t>
      </w:r>
      <w:r w:rsidRPr="000F4CFC">
        <w:rPr>
          <w:sz w:val="14"/>
        </w:rPr>
        <w:t xml:space="preserve"> </w:t>
      </w:r>
      <w:r w:rsidRPr="000F4CFC">
        <w:rPr>
          <w:rStyle w:val="StyleUnderline"/>
        </w:rPr>
        <w:t>It is important for leaders on both sides of the Pacific</w:t>
      </w:r>
      <w:r w:rsidRPr="000F4CFC">
        <w:rPr>
          <w:sz w:val="14"/>
        </w:rPr>
        <w:t xml:space="preserve"> and the Atlantic </w:t>
      </w:r>
      <w:r w:rsidRPr="000F4CFC">
        <w:rPr>
          <w:rStyle w:val="StyleUnderline"/>
        </w:rPr>
        <w:t xml:space="preserve">to seize this moment. The </w:t>
      </w:r>
      <w:r w:rsidRPr="003862EC">
        <w:rPr>
          <w:rStyle w:val="Emphasis"/>
        </w:rPr>
        <w:t>politics are as</w:t>
      </w:r>
      <w:r w:rsidRPr="000F4CFC">
        <w:rPr>
          <w:rStyle w:val="Emphasis"/>
        </w:rPr>
        <w:t xml:space="preserve"> well-aligned as they can be for success in 2015, but this fortuitous confluence won’t last.</w:t>
      </w:r>
    </w:p>
    <w:p w:rsidR="00790B9F" w:rsidRDefault="00790B9F" w:rsidP="00790B9F"/>
    <w:p w:rsidR="00790B9F" w:rsidRDefault="00790B9F" w:rsidP="00790B9F"/>
    <w:p w:rsidR="00790B9F" w:rsidRDefault="00790B9F" w:rsidP="00790B9F">
      <w:pPr>
        <w:pStyle w:val="Heading3"/>
      </w:pPr>
      <w:r>
        <w:t xml:space="preserve">Surveillance Docket Trade Off </w:t>
      </w:r>
      <w:r w:rsidR="007E0C07">
        <w:t xml:space="preserve">Link Module </w:t>
      </w:r>
    </w:p>
    <w:p w:rsidR="00790B9F" w:rsidRDefault="00790B9F" w:rsidP="00790B9F"/>
    <w:p w:rsidR="00790B9F" w:rsidRDefault="00790B9F" w:rsidP="00790B9F">
      <w:pPr>
        <w:pStyle w:val="Heading4"/>
      </w:pPr>
      <w:r w:rsidRPr="00E21C3F">
        <w:rPr>
          <w:b w:val="0"/>
        </w:rPr>
        <w:t>Yes link and issue specific spillover -</w:t>
      </w:r>
      <w:r>
        <w:t xml:space="preserve"> Plan specifically trades off with Obama’s trade agenda  -  PC loss, GOP division, legislative gridlock, house backlash and independent docket crowd out link </w:t>
      </w:r>
    </w:p>
    <w:p w:rsidR="00790B9F" w:rsidRDefault="00790B9F" w:rsidP="00790B9F">
      <w:r w:rsidRPr="00006D55">
        <w:rPr>
          <w:rStyle w:val="Style13ptBold"/>
        </w:rPr>
        <w:t>Kim, 5/17</w:t>
      </w:r>
      <w:r>
        <w:t xml:space="preserve"> -- </w:t>
      </w:r>
      <w:proofErr w:type="spellStart"/>
      <w:r>
        <w:t>Seung</w:t>
      </w:r>
      <w:proofErr w:type="spellEnd"/>
      <w:r>
        <w:t xml:space="preserve"> Min Kim, Politico.com, 5/17/15, http://www.politico.com/story/2015/05/senate-cliff-nsa-patriot-transportation-trade-recess-118040.html</w:t>
      </w:r>
    </w:p>
    <w:p w:rsidR="00790B9F" w:rsidRDefault="00790B9F" w:rsidP="00790B9F">
      <w:pPr>
        <w:rPr>
          <w:sz w:val="12"/>
        </w:rPr>
      </w:pPr>
      <w:r w:rsidRPr="00573FC8">
        <w:rPr>
          <w:rStyle w:val="Emphasis"/>
        </w:rPr>
        <w:t>Time crunch</w:t>
      </w:r>
      <w:r w:rsidRPr="00006D55">
        <w:rPr>
          <w:rStyle w:val="StyleUnderline"/>
        </w:rPr>
        <w:t xml:space="preserve"> pushes Senate to edge of surveillance cliff</w:t>
      </w:r>
      <w:r>
        <w:rPr>
          <w:rStyle w:val="StyleUnderline"/>
        </w:rPr>
        <w:t xml:space="preserve"> </w:t>
      </w:r>
      <w:r w:rsidRPr="00006D55">
        <w:rPr>
          <w:rStyle w:val="StyleUnderline"/>
        </w:rPr>
        <w:t>With just a handful of legislative days left</w:t>
      </w:r>
      <w:r w:rsidRPr="00E21C3F">
        <w:rPr>
          <w:sz w:val="12"/>
        </w:rPr>
        <w:t xml:space="preserve"> — </w:t>
      </w:r>
      <w:r w:rsidRPr="00006D55">
        <w:rPr>
          <w:rStyle w:val="StyleUnderline"/>
        </w:rPr>
        <w:t xml:space="preserve">and a </w:t>
      </w:r>
      <w:r w:rsidRPr="007D5405">
        <w:rPr>
          <w:rStyle w:val="Emphasis"/>
        </w:rPr>
        <w:t xml:space="preserve">trade battle still on </w:t>
      </w:r>
      <w:r w:rsidRPr="00E21C3F">
        <w:rPr>
          <w:sz w:val="12"/>
        </w:rPr>
        <w:t xml:space="preserve">the floor — </w:t>
      </w:r>
      <w:r w:rsidRPr="00006D55">
        <w:rPr>
          <w:rStyle w:val="StyleUnderline"/>
        </w:rPr>
        <w:t>the Senate needs last-minute deal</w:t>
      </w:r>
      <w:r w:rsidRPr="00E21C3F">
        <w:rPr>
          <w:sz w:val="12"/>
        </w:rPr>
        <w:t xml:space="preserve"> on the PATRIOT Act and transportation law. The mad dash for Memorial Day is on. </w:t>
      </w:r>
      <w:r w:rsidRPr="00006D55">
        <w:rPr>
          <w:rStyle w:val="StyleUnderline"/>
        </w:rPr>
        <w:t xml:space="preserve">Capitol Hill is — again — barreling toward deadlines on </w:t>
      </w:r>
      <w:r w:rsidRPr="00E21C3F">
        <w:rPr>
          <w:rStyle w:val="Emphasis"/>
        </w:rPr>
        <w:t>must-pass</w:t>
      </w:r>
      <w:r w:rsidRPr="00006D55">
        <w:rPr>
          <w:rStyle w:val="StyleUnderline"/>
        </w:rPr>
        <w:t xml:space="preserve"> legislative items</w:t>
      </w:r>
      <w:r w:rsidRPr="00E21C3F">
        <w:rPr>
          <w:sz w:val="12"/>
        </w:rPr>
        <w:t xml:space="preserve">, this time </w:t>
      </w:r>
      <w:r w:rsidRPr="00006D55">
        <w:rPr>
          <w:rStyle w:val="StyleUnderline"/>
        </w:rPr>
        <w:t>on government surveillance powers</w:t>
      </w:r>
      <w:r w:rsidRPr="00E21C3F">
        <w:rPr>
          <w:sz w:val="12"/>
        </w:rPr>
        <w:t xml:space="preserve"> and federal money for roads and bridges. The Senate, particularly </w:t>
      </w:r>
      <w:r w:rsidRPr="00006D55">
        <w:rPr>
          <w:rStyle w:val="StyleUnderline"/>
        </w:rPr>
        <w:t xml:space="preserve">the GOP, finds itself in a </w:t>
      </w:r>
      <w:r w:rsidRPr="00006D55">
        <w:rPr>
          <w:rStyle w:val="Emphasis"/>
        </w:rPr>
        <w:t>bind over surveillance</w:t>
      </w:r>
      <w:r w:rsidRPr="00006D55">
        <w:rPr>
          <w:rStyle w:val="StyleUnderline"/>
        </w:rPr>
        <w:t xml:space="preserve">, even as the chamber </w:t>
      </w:r>
      <w:r w:rsidRPr="00006D55">
        <w:rPr>
          <w:rStyle w:val="Emphasis"/>
        </w:rPr>
        <w:t>remains bogged down in a contentious fight</w:t>
      </w:r>
      <w:r w:rsidRPr="00006D55">
        <w:rPr>
          <w:rStyle w:val="StyleUnderline"/>
        </w:rPr>
        <w:t xml:space="preserve"> over trade that’s scrambling party lines and </w:t>
      </w:r>
      <w:r w:rsidRPr="00006D55">
        <w:rPr>
          <w:rStyle w:val="Emphasis"/>
        </w:rPr>
        <w:t>eating up valuable floor time</w:t>
      </w:r>
      <w:r w:rsidRPr="00E21C3F">
        <w:rPr>
          <w:sz w:val="12"/>
        </w:rPr>
        <w:t xml:space="preserve">. Meanwhile, lawmakers are edging closer to a highway funding cliff — though a two-month extension unveiled last week could resolve that tension. Still, </w:t>
      </w:r>
      <w:r w:rsidRPr="00006D55">
        <w:rPr>
          <w:rStyle w:val="StyleUnderline"/>
        </w:rPr>
        <w:t xml:space="preserve">it all makes for a </w:t>
      </w:r>
      <w:r w:rsidRPr="00006D55">
        <w:rPr>
          <w:rStyle w:val="Emphasis"/>
        </w:rPr>
        <w:t>hefty to-do list</w:t>
      </w:r>
      <w:r w:rsidRPr="00E21C3F">
        <w:rPr>
          <w:sz w:val="12"/>
        </w:rPr>
        <w:t xml:space="preserve"> before lawmakers flee Washington for the weeklong Memorial Day recess at the end of the week. “</w:t>
      </w:r>
      <w:r w:rsidRPr="00006D55">
        <w:rPr>
          <w:rStyle w:val="StyleUnderline"/>
        </w:rPr>
        <w:t xml:space="preserve">We got too many deadlines and </w:t>
      </w:r>
      <w:r w:rsidRPr="00006D55">
        <w:rPr>
          <w:rStyle w:val="Emphasis"/>
        </w:rPr>
        <w:t>not enough time</w:t>
      </w:r>
      <w:r w:rsidRPr="00006D55">
        <w:rPr>
          <w:rStyle w:val="StyleUnderline"/>
        </w:rPr>
        <w:t>,” said</w:t>
      </w:r>
      <w:r w:rsidRPr="00E21C3F">
        <w:rPr>
          <w:sz w:val="12"/>
        </w:rPr>
        <w:t xml:space="preserve"> Missouri Sen. Roy </w:t>
      </w:r>
      <w:r w:rsidRPr="00006D55">
        <w:rPr>
          <w:rStyle w:val="StyleUnderline"/>
        </w:rPr>
        <w:t>Blunt</w:t>
      </w:r>
      <w:r w:rsidRPr="00E21C3F">
        <w:rPr>
          <w:sz w:val="12"/>
        </w:rPr>
        <w:t xml:space="preserve">, a member of Senate Republican leadership. </w:t>
      </w:r>
      <w:r w:rsidRPr="00006D55">
        <w:rPr>
          <w:rStyle w:val="StyleUnderline"/>
        </w:rPr>
        <w:t xml:space="preserve">Noting the weeks spent </w:t>
      </w:r>
      <w:r w:rsidRPr="00006D55">
        <w:rPr>
          <w:rStyle w:val="Emphasis"/>
        </w:rPr>
        <w:t>fighting over other measures</w:t>
      </w:r>
      <w:r w:rsidRPr="00006D55">
        <w:rPr>
          <w:rStyle w:val="StyleUnderline"/>
        </w:rPr>
        <w:t xml:space="preserve"> earlier this year, he added: “</w:t>
      </w:r>
      <w:r w:rsidRPr="00006D55">
        <w:rPr>
          <w:rStyle w:val="Emphasis"/>
        </w:rPr>
        <w:t>Legislative time is hard to get back</w:t>
      </w:r>
      <w:r w:rsidRPr="00E21C3F">
        <w:rPr>
          <w:sz w:val="12"/>
        </w:rPr>
        <w:t xml:space="preserve"> … but we’ll just have to do what has to be done.” </w:t>
      </w:r>
      <w:r w:rsidRPr="00006D55">
        <w:rPr>
          <w:rStyle w:val="StyleUnderline"/>
        </w:rPr>
        <w:t xml:space="preserve">The </w:t>
      </w:r>
      <w:r w:rsidRPr="007D5405">
        <w:rPr>
          <w:rStyle w:val="Emphasis"/>
        </w:rPr>
        <w:t>most pressing — and complicated — hurdle</w:t>
      </w:r>
      <w:r w:rsidRPr="00006D55">
        <w:rPr>
          <w:rStyle w:val="StyleUnderline"/>
        </w:rPr>
        <w:t xml:space="preserve"> is the </w:t>
      </w:r>
      <w:r w:rsidRPr="007D5405">
        <w:rPr>
          <w:rStyle w:val="Emphasis"/>
        </w:rPr>
        <w:t xml:space="preserve">stalemate </w:t>
      </w:r>
      <w:r w:rsidRPr="00006D55">
        <w:rPr>
          <w:rStyle w:val="StyleUnderline"/>
        </w:rPr>
        <w:t>over</w:t>
      </w:r>
      <w:r w:rsidRPr="00E21C3F">
        <w:rPr>
          <w:sz w:val="12"/>
        </w:rPr>
        <w:t xml:space="preserve"> expiring </w:t>
      </w:r>
      <w:r w:rsidRPr="00006D55">
        <w:rPr>
          <w:rStyle w:val="StyleUnderline"/>
        </w:rPr>
        <w:t>provisions of the PATRIOT Act used to authorize the controversial National Security Agency program that collects Americans’ phone records.</w:t>
      </w:r>
      <w:r w:rsidRPr="00E21C3F">
        <w:rPr>
          <w:sz w:val="12"/>
        </w:rPr>
        <w:t xml:space="preserve"> Those provisions are set to lapse at the end of the month. The overwhelming 338-88 House vote last week ending the NSA’s bulk collection programs — though phone companies would still keep the data that could later be tapped in smaller amounts for terrorism investigations — puts considerable pressure on Senate Majority Leader Mitch McConnell (R-Ky.), who is demanding a straight reauthorization of the current bulk collection methods until 2020. “I think it </w:t>
      </w:r>
      <w:r w:rsidRPr="00006D55">
        <w:rPr>
          <w:rStyle w:val="StyleUnderline"/>
        </w:rPr>
        <w:t>is an important tool</w:t>
      </w:r>
      <w:r w:rsidRPr="00E21C3F">
        <w:rPr>
          <w:sz w:val="12"/>
        </w:rPr>
        <w:t xml:space="preserve"> if we’re going to have the maximum opportunity to defend our people here at home, and I don’t think the House bill does that,” </w:t>
      </w:r>
      <w:r w:rsidRPr="00006D55">
        <w:rPr>
          <w:rStyle w:val="StyleUnderline"/>
        </w:rPr>
        <w:t>McConnell said</w:t>
      </w:r>
      <w:r w:rsidRPr="00E21C3F">
        <w:rPr>
          <w:sz w:val="12"/>
        </w:rPr>
        <w:t xml:space="preserve"> of the NSA program Sunday on ABC’s “This Week.” “I think it basically leads us to the end of the program.” But </w:t>
      </w:r>
      <w:r w:rsidRPr="00006D55">
        <w:rPr>
          <w:rStyle w:val="StyleUnderline"/>
        </w:rPr>
        <w:t>McConnell, Senate Intelligence Committee Chair</w:t>
      </w:r>
      <w:r w:rsidRPr="00E21C3F">
        <w:rPr>
          <w:sz w:val="12"/>
        </w:rPr>
        <w:t xml:space="preserve">man Richard </w:t>
      </w:r>
      <w:r w:rsidRPr="00006D55">
        <w:rPr>
          <w:rStyle w:val="StyleUnderline"/>
        </w:rPr>
        <w:t xml:space="preserve">Burr </w:t>
      </w:r>
      <w:r w:rsidRPr="00E21C3F">
        <w:rPr>
          <w:sz w:val="12"/>
        </w:rPr>
        <w:t xml:space="preserve">(R-N.C.) </w:t>
      </w:r>
      <w:r w:rsidRPr="00006D55">
        <w:rPr>
          <w:rStyle w:val="StyleUnderline"/>
        </w:rPr>
        <w:t xml:space="preserve">and other GOP proponents </w:t>
      </w:r>
      <w:r w:rsidRPr="00E21C3F">
        <w:rPr>
          <w:sz w:val="12"/>
        </w:rPr>
        <w:t xml:space="preserve">of retaining the NSA bulk collection program </w:t>
      </w:r>
      <w:r w:rsidRPr="00006D55">
        <w:rPr>
          <w:rStyle w:val="StyleUnderline"/>
        </w:rPr>
        <w:t>are running into resistance</w:t>
      </w:r>
      <w:r w:rsidRPr="00E21C3F">
        <w:rPr>
          <w:sz w:val="12"/>
        </w:rPr>
        <w:t xml:space="preserve"> from Democrats and libertarian-leaning Republicans, as well as a bipartisan vow to filibuster even a short-term reauthorization of the PATRIOT Act powers. </w:t>
      </w:r>
      <w:r w:rsidRPr="00006D55">
        <w:rPr>
          <w:rStyle w:val="StyleUnderline"/>
        </w:rPr>
        <w:t xml:space="preserve">Policy matters aside, </w:t>
      </w:r>
      <w:r w:rsidRPr="00006D55">
        <w:rPr>
          <w:rStyle w:val="Emphasis"/>
        </w:rPr>
        <w:t>time — or the lack thereof</w:t>
      </w:r>
      <w:r w:rsidRPr="00E21C3F">
        <w:rPr>
          <w:sz w:val="12"/>
        </w:rPr>
        <w:t xml:space="preserve"> — </w:t>
      </w:r>
      <w:r w:rsidRPr="00006D55">
        <w:rPr>
          <w:rStyle w:val="StyleUnderline"/>
        </w:rPr>
        <w:t>is</w:t>
      </w:r>
      <w:r w:rsidRPr="00E21C3F">
        <w:rPr>
          <w:sz w:val="12"/>
        </w:rPr>
        <w:t xml:space="preserve"> another </w:t>
      </w:r>
      <w:r w:rsidRPr="00006D55">
        <w:rPr>
          <w:rStyle w:val="Emphasis"/>
        </w:rPr>
        <w:t>major hurdle</w:t>
      </w:r>
      <w:r w:rsidRPr="00E21C3F">
        <w:rPr>
          <w:sz w:val="12"/>
        </w:rPr>
        <w:t xml:space="preserve">. McConnell, who sets </w:t>
      </w:r>
      <w:r w:rsidRPr="00006D55">
        <w:rPr>
          <w:rStyle w:val="StyleUnderline"/>
        </w:rPr>
        <w:t xml:space="preserve">the floor schedule, has to contend with a debate over trade that’s </w:t>
      </w:r>
      <w:r w:rsidRPr="00006D55">
        <w:rPr>
          <w:rStyle w:val="Emphasis"/>
        </w:rPr>
        <w:t>expected to drag out</w:t>
      </w:r>
      <w:r w:rsidRPr="00E21C3F">
        <w:rPr>
          <w:sz w:val="12"/>
        </w:rPr>
        <w:t xml:space="preserve"> through most, if not all, of this week. All 100 senators would need to agree to move off trade and onto surveillance, and liberals have threatened filibusters on trade that would take considerable floor time to resolve. McConnell and other Senate Republican leaders remained optimistic that the Senate will be able to finish the trade promotion authority measure this week, which would allow President Barack Obama to submit trade deals directly to Congress for approval without allowing for amendments from lawmakers. Giving Obama the so-called fast-track authority could grease the skids for a deal on the Trans-Pacific Partnership, a huge 12-country trade pact totaling 40 percent of the world’s economic output. But many Senate </w:t>
      </w:r>
      <w:r w:rsidRPr="00006D55">
        <w:rPr>
          <w:rStyle w:val="StyleUnderline"/>
        </w:rPr>
        <w:t xml:space="preserve">Democrats </w:t>
      </w:r>
      <w:r w:rsidRPr="00E21C3F">
        <w:rPr>
          <w:sz w:val="12"/>
        </w:rPr>
        <w:t>who oppose granting Obama the fast-track powers</w:t>
      </w:r>
      <w:r w:rsidRPr="00006D55">
        <w:rPr>
          <w:rStyle w:val="StyleUnderline"/>
        </w:rPr>
        <w:t xml:space="preserve"> are </w:t>
      </w:r>
      <w:r w:rsidRPr="00006D55">
        <w:rPr>
          <w:rStyle w:val="Emphasis"/>
        </w:rPr>
        <w:t>determined to drag out the trade fight</w:t>
      </w:r>
      <w:r w:rsidRPr="00006D55">
        <w:rPr>
          <w:rStyle w:val="StyleUnderline"/>
        </w:rPr>
        <w:t xml:space="preserve"> as long as they can. That effort is meant to </w:t>
      </w:r>
      <w:r w:rsidRPr="00856527">
        <w:rPr>
          <w:rStyle w:val="Emphasis"/>
        </w:rPr>
        <w:t xml:space="preserve">blunt </w:t>
      </w:r>
      <w:r w:rsidRPr="00BD5E84">
        <w:rPr>
          <w:rStyle w:val="Emphasis"/>
        </w:rPr>
        <w:t xml:space="preserve">support </w:t>
      </w:r>
      <w:r w:rsidRPr="00E21C3F">
        <w:rPr>
          <w:sz w:val="12"/>
        </w:rPr>
        <w:t xml:space="preserve">for trade promotion authority in the House, where GOP leaders are a couple of dozen members </w:t>
      </w:r>
      <w:r w:rsidRPr="00856527">
        <w:rPr>
          <w:rStyle w:val="StyleUnderline"/>
        </w:rPr>
        <w:t>short of the number they need to approve it.</w:t>
      </w:r>
      <w:r w:rsidRPr="00E21C3F">
        <w:rPr>
          <w:sz w:val="12"/>
        </w:rPr>
        <w:t xml:space="preserve"> </w:t>
      </w:r>
      <w:r w:rsidRPr="00006D55">
        <w:rPr>
          <w:rStyle w:val="StyleUnderline"/>
        </w:rPr>
        <w:t xml:space="preserve">Meanwhile, a </w:t>
      </w:r>
      <w:r w:rsidRPr="00006D55">
        <w:rPr>
          <w:rStyle w:val="Emphasis"/>
        </w:rPr>
        <w:t>growing circle</w:t>
      </w:r>
      <w:r w:rsidRPr="00006D55">
        <w:rPr>
          <w:rStyle w:val="StyleUnderline"/>
        </w:rPr>
        <w:t xml:space="preserve"> of Senate Republicans are </w:t>
      </w:r>
      <w:r w:rsidRPr="007D5405">
        <w:rPr>
          <w:rStyle w:val="Emphasis"/>
        </w:rPr>
        <w:t>airing concerns</w:t>
      </w:r>
      <w:r w:rsidRPr="00006D55">
        <w:rPr>
          <w:rStyle w:val="StyleUnderline"/>
        </w:rPr>
        <w:t xml:space="preserve"> about </w:t>
      </w:r>
      <w:r w:rsidRPr="00E21C3F">
        <w:rPr>
          <w:sz w:val="12"/>
        </w:rPr>
        <w:t>the House</w:t>
      </w:r>
      <w:r w:rsidRPr="00006D55">
        <w:rPr>
          <w:rStyle w:val="StyleUnderline"/>
        </w:rPr>
        <w:t xml:space="preserve"> surveillance legislation and aligning with McConnell and Burr’s </w:t>
      </w:r>
      <w:r w:rsidRPr="00006D55">
        <w:rPr>
          <w:rStyle w:val="Emphasis"/>
        </w:rPr>
        <w:t>more aggressive stance</w:t>
      </w:r>
      <w:r w:rsidRPr="00006D55">
        <w:rPr>
          <w:rStyle w:val="StyleUnderline"/>
        </w:rPr>
        <w:t xml:space="preserve"> </w:t>
      </w:r>
      <w:r w:rsidRPr="007D5405">
        <w:rPr>
          <w:rStyle w:val="Emphasis"/>
        </w:rPr>
        <w:t>on government surveillance</w:t>
      </w:r>
      <w:r w:rsidRPr="00006D55">
        <w:rPr>
          <w:rStyle w:val="StyleUnderline"/>
        </w:rPr>
        <w:t xml:space="preserve"> powers to </w:t>
      </w:r>
      <w:r w:rsidRPr="007D5405">
        <w:rPr>
          <w:rStyle w:val="Emphasis"/>
        </w:rPr>
        <w:t>protect national security</w:t>
      </w:r>
      <w:r w:rsidRPr="00E21C3F">
        <w:rPr>
          <w:sz w:val="12"/>
        </w:rPr>
        <w:t xml:space="preserve">. Among them is Sen. Marco Rubio of Florida, who is running for the GOP presidential nomination </w:t>
      </w:r>
      <w:r w:rsidRPr="00006D55">
        <w:rPr>
          <w:rStyle w:val="StyleUnderline"/>
        </w:rPr>
        <w:t xml:space="preserve">on a </w:t>
      </w:r>
      <w:r w:rsidRPr="007D5405">
        <w:rPr>
          <w:rStyle w:val="Emphasis"/>
        </w:rPr>
        <w:t>hawkish foreign policy platform.</w:t>
      </w:r>
      <w:r>
        <w:rPr>
          <w:rStyle w:val="Emphasis"/>
        </w:rPr>
        <w:t xml:space="preserve"> </w:t>
      </w:r>
      <w:r w:rsidRPr="00E21C3F">
        <w:rPr>
          <w:sz w:val="12"/>
        </w:rPr>
        <w:t>“</w:t>
      </w:r>
      <w:r w:rsidRPr="00006D55">
        <w:rPr>
          <w:rStyle w:val="StyleUnderline"/>
        </w:rPr>
        <w:t xml:space="preserve">There’s some </w:t>
      </w:r>
      <w:r w:rsidRPr="007D5405">
        <w:rPr>
          <w:rStyle w:val="Emphasis"/>
        </w:rPr>
        <w:t>real concerns</w:t>
      </w:r>
      <w:r w:rsidRPr="00E21C3F">
        <w:rPr>
          <w:sz w:val="12"/>
        </w:rPr>
        <w:t xml:space="preserve"> that haven’t been really publicized to the extent they should be in terms of the House bill,” </w:t>
      </w:r>
      <w:r w:rsidRPr="00006D55">
        <w:rPr>
          <w:rStyle w:val="StyleUnderline"/>
        </w:rPr>
        <w:t>said</w:t>
      </w:r>
      <w:r w:rsidRPr="00E21C3F">
        <w:rPr>
          <w:sz w:val="12"/>
        </w:rPr>
        <w:t xml:space="preserve"> Sen. Dan </w:t>
      </w:r>
      <w:r w:rsidRPr="00006D55">
        <w:rPr>
          <w:rStyle w:val="StyleUnderline"/>
        </w:rPr>
        <w:t>Coats</w:t>
      </w:r>
      <w:r w:rsidRPr="00E21C3F">
        <w:rPr>
          <w:sz w:val="12"/>
        </w:rPr>
        <w:t xml:space="preserve"> (R-Ind.), </w:t>
      </w:r>
      <w:r w:rsidRPr="00006D55">
        <w:rPr>
          <w:rStyle w:val="StyleUnderline"/>
        </w:rPr>
        <w:t>who sits on the Intelligence Committee</w:t>
      </w:r>
      <w:r w:rsidRPr="00E21C3F">
        <w:rPr>
          <w:sz w:val="12"/>
        </w:rPr>
        <w:t xml:space="preserve">. “I think </w:t>
      </w:r>
      <w:r w:rsidRPr="00006D55">
        <w:rPr>
          <w:rStyle w:val="StyleUnderline"/>
        </w:rPr>
        <w:t xml:space="preserve">we </w:t>
      </w:r>
      <w:r w:rsidRPr="00006D55">
        <w:rPr>
          <w:rStyle w:val="Emphasis"/>
        </w:rPr>
        <w:t>need to buy some time</w:t>
      </w:r>
      <w:r w:rsidRPr="00006D55">
        <w:rPr>
          <w:rStyle w:val="StyleUnderline"/>
        </w:rPr>
        <w:t xml:space="preserve"> so we have a much better understanding of what we are doing.”</w:t>
      </w:r>
      <w:r>
        <w:rPr>
          <w:rStyle w:val="StyleUnderline"/>
        </w:rPr>
        <w:t xml:space="preserve"> </w:t>
      </w:r>
      <w:r w:rsidRPr="00006D55">
        <w:rPr>
          <w:rStyle w:val="StyleUnderline"/>
        </w:rPr>
        <w:t>Sen.</w:t>
      </w:r>
      <w:r w:rsidRPr="00E21C3F">
        <w:rPr>
          <w:sz w:val="12"/>
        </w:rPr>
        <w:t xml:space="preserve"> Bob </w:t>
      </w:r>
      <w:r w:rsidRPr="00006D55">
        <w:rPr>
          <w:rStyle w:val="StyleUnderline"/>
        </w:rPr>
        <w:t>Corker</w:t>
      </w:r>
      <w:r w:rsidRPr="00E21C3F">
        <w:rPr>
          <w:sz w:val="12"/>
        </w:rPr>
        <w:t xml:space="preserve"> (R-Tenn.), </w:t>
      </w:r>
      <w:r w:rsidRPr="00006D55">
        <w:rPr>
          <w:rStyle w:val="StyleUnderline"/>
        </w:rPr>
        <w:t>chair</w:t>
      </w:r>
      <w:r w:rsidRPr="00E21C3F">
        <w:rPr>
          <w:sz w:val="12"/>
        </w:rPr>
        <w:t xml:space="preserve">man </w:t>
      </w:r>
      <w:r w:rsidRPr="00006D55">
        <w:rPr>
          <w:rStyle w:val="StyleUnderline"/>
        </w:rPr>
        <w:t xml:space="preserve">of the Foreign Relations Committee, said recently that he believed the government </w:t>
      </w:r>
      <w:r w:rsidRPr="00006D55">
        <w:rPr>
          <w:rStyle w:val="Emphasis"/>
        </w:rPr>
        <w:t>wasn’t collecting enough data</w:t>
      </w:r>
      <w:r w:rsidRPr="00006D55">
        <w:rPr>
          <w:rStyle w:val="StyleUnderline"/>
        </w:rPr>
        <w:t xml:space="preserve"> in the fight against terrorism</w:t>
      </w:r>
      <w:r w:rsidRPr="00E21C3F">
        <w:rPr>
          <w:sz w:val="12"/>
        </w:rPr>
        <w:t xml:space="preserve">. He said he would prefer another classified briefing, like one last week led by top officials from the FBI and NSA. “My prediction is, we’re not going to be able to pass a reauthorization,” said Sen. Ron Johnson (R-Wis.), who said he prefers the straight extension proposed by McConnell and Burr. “I think </w:t>
      </w:r>
      <w:r w:rsidRPr="00006D55">
        <w:rPr>
          <w:rStyle w:val="StyleUnderline"/>
        </w:rPr>
        <w:t xml:space="preserve">the </w:t>
      </w:r>
      <w:r w:rsidRPr="00006D55">
        <w:rPr>
          <w:rStyle w:val="Emphasis"/>
        </w:rPr>
        <w:t>House has already spoken</w:t>
      </w:r>
      <w:r w:rsidRPr="00B3771F">
        <w:rPr>
          <w:rStyle w:val="Emphasis"/>
        </w:rPr>
        <w:t xml:space="preserve">. That’s probably about as good as we’re </w:t>
      </w:r>
      <w:proofErr w:type="spellStart"/>
      <w:r w:rsidRPr="00B3771F">
        <w:rPr>
          <w:rStyle w:val="Emphasis"/>
        </w:rPr>
        <w:t>gonna</w:t>
      </w:r>
      <w:proofErr w:type="spellEnd"/>
      <w:r w:rsidRPr="00B3771F">
        <w:rPr>
          <w:rStyle w:val="Emphasis"/>
        </w:rPr>
        <w:t xml:space="preserve"> have</w:t>
      </w:r>
      <w:r w:rsidRPr="00E21C3F">
        <w:rPr>
          <w:sz w:val="12"/>
        </w:rPr>
        <w:t xml:space="preserve">. I think that is unfortunate.” </w:t>
      </w:r>
      <w:r w:rsidRPr="00006D55">
        <w:rPr>
          <w:rStyle w:val="StyleUnderline"/>
        </w:rPr>
        <w:t xml:space="preserve">Top Senate Republicans — </w:t>
      </w:r>
      <w:r w:rsidRPr="00856527">
        <w:rPr>
          <w:rStyle w:val="Emphasis"/>
        </w:rPr>
        <w:t>many of whom back</w:t>
      </w:r>
      <w:r w:rsidRPr="00006D55">
        <w:rPr>
          <w:rStyle w:val="StyleUnderline"/>
        </w:rPr>
        <w:t xml:space="preserve"> the bulk collection of phone records and </w:t>
      </w:r>
      <w:r w:rsidRPr="00856527">
        <w:rPr>
          <w:rStyle w:val="Emphasis"/>
        </w:rPr>
        <w:t>would like to see the programs extended</w:t>
      </w:r>
      <w:r w:rsidRPr="00006D55">
        <w:rPr>
          <w:rStyle w:val="StyleUnderline"/>
        </w:rPr>
        <w:t xml:space="preserve"> until 2020 — have </w:t>
      </w:r>
      <w:r w:rsidRPr="007D5405">
        <w:rPr>
          <w:rStyle w:val="Emphasis"/>
        </w:rPr>
        <w:t>strongly suggested</w:t>
      </w:r>
      <w:r w:rsidRPr="00006D55">
        <w:rPr>
          <w:rStyle w:val="StyleUnderline"/>
        </w:rPr>
        <w:t xml:space="preserve"> that </w:t>
      </w:r>
      <w:r w:rsidRPr="00E21C3F">
        <w:rPr>
          <w:sz w:val="12"/>
        </w:rPr>
        <w:t xml:space="preserve">a short-term reauthorization </w:t>
      </w:r>
      <w:r w:rsidRPr="00006D55">
        <w:rPr>
          <w:rStyle w:val="StyleUnderline"/>
        </w:rPr>
        <w:t xml:space="preserve">may be the </w:t>
      </w:r>
      <w:r w:rsidRPr="00006D55">
        <w:rPr>
          <w:rStyle w:val="Emphasis"/>
        </w:rPr>
        <w:t>only option they can support</w:t>
      </w:r>
      <w:r w:rsidRPr="00006D55">
        <w:rPr>
          <w:rStyle w:val="StyleUnderline"/>
        </w:rPr>
        <w:t xml:space="preserve">, considering the </w:t>
      </w:r>
      <w:r w:rsidRPr="00006D55">
        <w:rPr>
          <w:rStyle w:val="Emphasis"/>
        </w:rPr>
        <w:t xml:space="preserve">deep divisions </w:t>
      </w:r>
      <w:r w:rsidRPr="00006D55">
        <w:rPr>
          <w:rStyle w:val="StyleUnderline"/>
        </w:rPr>
        <w:t xml:space="preserve">within the GOP and the </w:t>
      </w:r>
      <w:r w:rsidRPr="00006D55">
        <w:rPr>
          <w:rStyle w:val="Emphasis"/>
        </w:rPr>
        <w:t>dwindling timeline</w:t>
      </w:r>
      <w:r w:rsidRPr="00006D55">
        <w:rPr>
          <w:rStyle w:val="StyleUnderline"/>
        </w:rPr>
        <w:t>.</w:t>
      </w:r>
      <w:r w:rsidRPr="00E21C3F">
        <w:rPr>
          <w:sz w:val="12"/>
        </w:rPr>
        <w:t xml:space="preserve"> McConnell said Sunday that a two-month extension, which he filed late last week, </w:t>
      </w:r>
      <w:r w:rsidRPr="007D5405">
        <w:rPr>
          <w:rStyle w:val="StyleUnderline"/>
        </w:rPr>
        <w:t>would allow for “reassurance” that the House legislation would be effective</w:t>
      </w:r>
      <w:r w:rsidRPr="00E21C3F">
        <w:rPr>
          <w:sz w:val="12"/>
        </w:rPr>
        <w:t>.</w:t>
      </w:r>
    </w:p>
    <w:p w:rsidR="00790B9F" w:rsidRDefault="00790B9F" w:rsidP="00790B9F">
      <w:pPr>
        <w:rPr>
          <w:sz w:val="12"/>
        </w:rPr>
      </w:pPr>
    </w:p>
    <w:p w:rsidR="00790B9F" w:rsidRPr="001A51B4" w:rsidRDefault="00790B9F" w:rsidP="00790B9F">
      <w:pPr>
        <w:pStyle w:val="Heading4"/>
      </w:pPr>
      <w:r>
        <w:t>That Dooms Passage</w:t>
      </w:r>
    </w:p>
    <w:p w:rsidR="00790B9F" w:rsidRPr="001B65ED" w:rsidRDefault="00790B9F" w:rsidP="00790B9F">
      <w:pPr>
        <w:rPr>
          <w:rStyle w:val="Style13ptBold"/>
          <w:b w:val="0"/>
        </w:rPr>
      </w:pPr>
      <w:proofErr w:type="spellStart"/>
      <w:r>
        <w:rPr>
          <w:rStyle w:val="Style13ptBold"/>
        </w:rPr>
        <w:t>Behsudi</w:t>
      </w:r>
      <w:proofErr w:type="spellEnd"/>
      <w:r>
        <w:rPr>
          <w:rStyle w:val="Style13ptBold"/>
        </w:rPr>
        <w:t xml:space="preserve">, 15  </w:t>
      </w:r>
      <w:r>
        <w:rPr>
          <w:rStyle w:val="Style13ptBold"/>
          <w:b w:val="0"/>
        </w:rPr>
        <w:t xml:space="preserve">--  </w:t>
      </w:r>
      <w:r w:rsidRPr="00944ED5">
        <w:rPr>
          <w:rStyle w:val="Style13ptBold"/>
          <w:b w:val="0"/>
          <w:sz w:val="18"/>
          <w:szCs w:val="18"/>
        </w:rPr>
        <w:t>Adam, Trade reporter for POLITICO Pro, Prior to joining POLITICO, he covered international trade policy for Inside U.S. Trade, where he tracked down the latest news on the Trans-Pacific Partnership, Politico, 1/2/15, http://www.politico.com/story/2015/01/trade-outlook-2015-113793.html?hp=t3_r</w:t>
      </w:r>
    </w:p>
    <w:p w:rsidR="00790B9F" w:rsidRDefault="00790B9F" w:rsidP="00790B9F">
      <w:pPr>
        <w:rPr>
          <w:rStyle w:val="StyleUnderline"/>
        </w:rPr>
      </w:pPr>
      <w:r w:rsidRPr="00944ED5">
        <w:rPr>
          <w:sz w:val="16"/>
        </w:rPr>
        <w:t xml:space="preserve">Trade's big breakout Could 2015 be the year of trillion-dollar deals? The new </w:t>
      </w:r>
      <w:r w:rsidRPr="001B65ED">
        <w:rPr>
          <w:rStyle w:val="StyleUnderline"/>
        </w:rPr>
        <w:t>Republican majority</w:t>
      </w:r>
      <w:r w:rsidRPr="00944ED5">
        <w:rPr>
          <w:sz w:val="16"/>
        </w:rPr>
        <w:t xml:space="preserve"> in Congress </w:t>
      </w:r>
      <w:r w:rsidRPr="001B65ED">
        <w:rPr>
          <w:rStyle w:val="StyleUnderline"/>
        </w:rPr>
        <w:t>could turn 2015 into the year of the trade deal.</w:t>
      </w:r>
      <w:r w:rsidRPr="00944ED5">
        <w:rPr>
          <w:sz w:val="16"/>
        </w:rPr>
        <w:t xml:space="preserve"> </w:t>
      </w:r>
      <w:r w:rsidRPr="001B65ED">
        <w:rPr>
          <w:rStyle w:val="StyleUnderline"/>
        </w:rPr>
        <w:t xml:space="preserve">Republicans and </w:t>
      </w:r>
      <w:r w:rsidRPr="00944ED5">
        <w:rPr>
          <w:sz w:val="16"/>
        </w:rPr>
        <w:t xml:space="preserve">President Barack </w:t>
      </w:r>
      <w:r w:rsidRPr="001B65ED">
        <w:rPr>
          <w:rStyle w:val="StyleUnderline"/>
        </w:rPr>
        <w:t>Obama are both eager to act on a massive Asia-Pacific deal</w:t>
      </w:r>
      <w:r w:rsidRPr="00944ED5">
        <w:rPr>
          <w:sz w:val="16"/>
        </w:rPr>
        <w:t xml:space="preserve">, an even bigger agreement with the European Union and legislation that would fast-track their approval by Congress — all of which have a shot of moving next year. So while many in Washington are bracing for stalemates on issues as wide-ranging as health care to immigration, </w:t>
      </w:r>
      <w:r w:rsidRPr="001B65ED">
        <w:rPr>
          <w:rStyle w:val="StyleUnderline"/>
        </w:rPr>
        <w:t>the climate could be just right to move the kind of bipartisan trade agreements not seen since NAFTA 20 years ago</w:t>
      </w:r>
      <w:r w:rsidRPr="00944ED5">
        <w:rPr>
          <w:sz w:val="16"/>
        </w:rPr>
        <w:t xml:space="preserve">. And </w:t>
      </w:r>
      <w:r w:rsidRPr="001B65ED">
        <w:rPr>
          <w:rStyle w:val="StyleUnderline"/>
        </w:rPr>
        <w:t xml:space="preserve">with trillions of dollars at stake for both the domestic and global economies, trade could become a </w:t>
      </w:r>
      <w:r w:rsidRPr="00D50AA6">
        <w:rPr>
          <w:rStyle w:val="Emphasis"/>
        </w:rPr>
        <w:t>signature issue</w:t>
      </w:r>
      <w:r w:rsidRPr="001B65ED">
        <w:rPr>
          <w:rStyle w:val="StyleUnderline"/>
        </w:rPr>
        <w:t xml:space="preserve"> for</w:t>
      </w:r>
      <w:r w:rsidRPr="00944ED5">
        <w:rPr>
          <w:sz w:val="16"/>
        </w:rPr>
        <w:t xml:space="preserve"> </w:t>
      </w:r>
      <w:r w:rsidRPr="001B65ED">
        <w:rPr>
          <w:rStyle w:val="StyleUnderline"/>
        </w:rPr>
        <w:t>both Republicans and the president as they look to claim significant political victories.</w:t>
      </w:r>
      <w:r>
        <w:rPr>
          <w:rStyle w:val="StyleUnderline"/>
        </w:rPr>
        <w:t xml:space="preserve"> </w:t>
      </w:r>
      <w:r w:rsidRPr="00944ED5">
        <w:rPr>
          <w:sz w:val="16"/>
        </w:rPr>
        <w:t>“</w:t>
      </w:r>
      <w:r w:rsidRPr="001B65ED">
        <w:rPr>
          <w:rStyle w:val="StyleUnderline"/>
        </w:rPr>
        <w:t xml:space="preserve">The </w:t>
      </w:r>
      <w:r w:rsidRPr="001B65ED">
        <w:rPr>
          <w:rStyle w:val="Emphasis"/>
        </w:rPr>
        <w:t>temperature is rising</w:t>
      </w:r>
      <w:r w:rsidRPr="001B65ED">
        <w:rPr>
          <w:rStyle w:val="StyleUnderline"/>
        </w:rPr>
        <w:t>, and</w:t>
      </w:r>
      <w:r w:rsidRPr="00944ED5">
        <w:rPr>
          <w:sz w:val="16"/>
        </w:rPr>
        <w:t xml:space="preserve"> I think, at least now, </w:t>
      </w:r>
      <w:r w:rsidRPr="001B65ED">
        <w:rPr>
          <w:rStyle w:val="StyleUnderline"/>
        </w:rPr>
        <w:t xml:space="preserve">we have President </w:t>
      </w:r>
      <w:r w:rsidRPr="001B65ED">
        <w:rPr>
          <w:rStyle w:val="Emphasis"/>
        </w:rPr>
        <w:t>Obama making very direct comments to support the trade agenda</w:t>
      </w:r>
      <w:r w:rsidRPr="001B65ED">
        <w:rPr>
          <w:rStyle w:val="StyleUnderline"/>
        </w:rPr>
        <w:t xml:space="preserve"> </w:t>
      </w:r>
      <w:r w:rsidRPr="001B65ED">
        <w:rPr>
          <w:rStyle w:val="Emphasis"/>
        </w:rPr>
        <w:t>in a way that I hadn’t seen in a long while</w:t>
      </w:r>
      <w:r w:rsidRPr="001B65ED">
        <w:rPr>
          <w:rStyle w:val="StyleUnderline"/>
        </w:rPr>
        <w:t>,” sai</w:t>
      </w:r>
      <w:r w:rsidRPr="00944ED5">
        <w:rPr>
          <w:sz w:val="16"/>
        </w:rPr>
        <w:t xml:space="preserve">d Mireya </w:t>
      </w:r>
      <w:r w:rsidRPr="001B65ED">
        <w:rPr>
          <w:rStyle w:val="StyleUnderline"/>
        </w:rPr>
        <w:t>Solis, a senior fellow and Japan expert at the Brookings Institution.</w:t>
      </w:r>
      <w:r>
        <w:rPr>
          <w:rStyle w:val="StyleUnderline"/>
        </w:rPr>
        <w:t xml:space="preserve"> </w:t>
      </w:r>
      <w:r w:rsidRPr="001B65ED">
        <w:rPr>
          <w:rStyle w:val="StyleUnderline"/>
        </w:rPr>
        <w:t>The Trans-Pacific Partnership agreement</w:t>
      </w:r>
      <w:r w:rsidRPr="00944ED5">
        <w:rPr>
          <w:sz w:val="16"/>
        </w:rPr>
        <w:t xml:space="preserve">, which would cover about 40 percent of the world’s gross domestic product and about a third of global trade, </w:t>
      </w:r>
      <w:r w:rsidRPr="001B65ED">
        <w:rPr>
          <w:rStyle w:val="StyleUnderline"/>
        </w:rPr>
        <w:t>is expected to get a huge boost from the GOP takeover of the Senate,</w:t>
      </w:r>
      <w:r w:rsidRPr="00944ED5">
        <w:rPr>
          <w:sz w:val="16"/>
        </w:rPr>
        <w:t xml:space="preserve"> with Republicans eager to pass legislation that would expedite congressional approval of that and several other pacts. But the trade promotion authority legislation, which would allow Obama to send the agreement to lawmakers for an up-or-down vote with no amendments, could also serve as a legislative vehicle for a slew of other trade bills that have been waiting in the wings, including measures to renew tariff cuts for developing nations, sub-Saharan Africa and U.S. manufacturers, and to reauthorize the Export-Import Bank. The last time Washington saw even a piece of this kind of trade action was in 2011, when Congress approved the South Korea, Colombia and Panama free trade deals in rapid succession. The United States is also expected to finish negotiations on major expansion of an Information Technology Agreement with nearly 80 countries that account for about 90 percent of world technology trade. The deal, which would eliminate duties on a long list of tech products, came within a hair’s breadth of concluding this month, but talks broke down after China refused to meet other countries’ demands for concessions on what goods to make duty-free. The White House will also press forward with the Transatlantic Trade and Investment Partnership between the U.S. and the 28-nation European Union, a deal even bigger than the TPP, with European Union leaders earlier this month calling for the talks to finish up by the end of 2015. If all of that isn’t enough, the U.S. is also pushing a new Environmental Goods Agreement with 13 other members of the World Trade Organization — including China and the EU — that compose about 86 percent of global trade. Talks on a new global services agreement and a bilateral investment treaty with China also will proceed. “Not all of those will get done in 2015,” U.S. Trade Representative Michael </w:t>
      </w:r>
      <w:proofErr w:type="spellStart"/>
      <w:r w:rsidRPr="00944ED5">
        <w:rPr>
          <w:sz w:val="16"/>
        </w:rPr>
        <w:t>Froman</w:t>
      </w:r>
      <w:proofErr w:type="spellEnd"/>
      <w:r w:rsidRPr="00944ED5">
        <w:rPr>
          <w:sz w:val="16"/>
        </w:rPr>
        <w:t xml:space="preserve"> said. “But we hope it’s a very productive year both in terms of negotiations and the legislative agenda.” Before the biggest trade deals can get done, Obama will need to get lawmakers to give him the legislative authority to expedite their debate and passage. Also known as “fast-track” legislation, the Obama-backed TPA bill failed to advance earlier this year after outgoing Senate Majority Leader Harry Reid (D-Nev.) refused to take it up out of concern that a vote on the bill before the midterm elections would put Democrats in the politically hazardous position of possibly damaging their support from labor and environmental groups. Even with the GOP majority in the Senate, the bill will still need Democratic support to get through Congress, political observers say. “</w:t>
      </w:r>
      <w:r w:rsidRPr="001B65ED">
        <w:rPr>
          <w:rStyle w:val="StyleUnderline"/>
        </w:rPr>
        <w:t xml:space="preserve">The </w:t>
      </w:r>
      <w:r w:rsidRPr="001B65ED">
        <w:rPr>
          <w:rStyle w:val="Emphasis"/>
        </w:rPr>
        <w:t>critical item</w:t>
      </w:r>
      <w:r w:rsidRPr="001B65ED">
        <w:rPr>
          <w:rStyle w:val="StyleUnderline"/>
        </w:rPr>
        <w:t xml:space="preserve"> here is the </w:t>
      </w:r>
      <w:r w:rsidRPr="001B65ED">
        <w:rPr>
          <w:rStyle w:val="Emphasis"/>
        </w:rPr>
        <w:t>extent to which the president manages what I’ve characterized as intraparty politics for Democrats,</w:t>
      </w:r>
      <w:r w:rsidRPr="001B65ED">
        <w:rPr>
          <w:rStyle w:val="StyleUnderline"/>
        </w:rPr>
        <w:t>” said</w:t>
      </w:r>
      <w:r w:rsidRPr="00944ED5">
        <w:rPr>
          <w:sz w:val="16"/>
        </w:rPr>
        <w:t xml:space="preserve"> Scott </w:t>
      </w:r>
      <w:r w:rsidRPr="001B65ED">
        <w:rPr>
          <w:rStyle w:val="StyleUnderline"/>
        </w:rPr>
        <w:t>Miller, a senior adviser at the Center for Strategic and International Studies.</w:t>
      </w:r>
      <w:r w:rsidRPr="00944ED5">
        <w:rPr>
          <w:sz w:val="16"/>
        </w:rPr>
        <w:t xml:space="preserve"> “I think everybody has concluded, including myself, that </w:t>
      </w:r>
      <w:r w:rsidRPr="001B65ED">
        <w:rPr>
          <w:rStyle w:val="Emphasis"/>
        </w:rPr>
        <w:t>this needs to be a bipartisan effort.”</w:t>
      </w:r>
      <w:r>
        <w:rPr>
          <w:rStyle w:val="Emphasis"/>
        </w:rPr>
        <w:t xml:space="preserve"> </w:t>
      </w:r>
      <w:r w:rsidRPr="00944ED5">
        <w:rPr>
          <w:sz w:val="16"/>
        </w:rPr>
        <w:t xml:space="preserve">House Speaker John Boehner (R-Ohio) has said </w:t>
      </w:r>
      <w:r w:rsidRPr="00944ED5">
        <w:rPr>
          <w:rStyle w:val="StyleUnderline"/>
        </w:rPr>
        <w:t>the White House needs to rally support</w:t>
      </w:r>
      <w:r w:rsidRPr="00944ED5">
        <w:rPr>
          <w:sz w:val="16"/>
        </w:rPr>
        <w:t xml:space="preserve"> from at least 50 House Democrats to get the bill through the lower chamber — </w:t>
      </w:r>
      <w:r w:rsidRPr="00944ED5">
        <w:rPr>
          <w:rStyle w:val="StyleUnderline"/>
        </w:rPr>
        <w:t>no easy task given the post-election decline in the number of trade-friendly Democrats.</w:t>
      </w:r>
      <w:r>
        <w:rPr>
          <w:rStyle w:val="StyleUnderline"/>
        </w:rPr>
        <w:t xml:space="preserve"> </w:t>
      </w:r>
      <w:r w:rsidRPr="001B65ED">
        <w:rPr>
          <w:rStyle w:val="StyleUnderline"/>
        </w:rPr>
        <w:t xml:space="preserve">Underscoring the difficulties the administration could face from intransigent Democrats, the White House’s </w:t>
      </w:r>
      <w:r w:rsidRPr="001B65ED">
        <w:rPr>
          <w:rStyle w:val="Emphasis"/>
        </w:rPr>
        <w:t>legislative abilities</w:t>
      </w:r>
      <w:r w:rsidRPr="001B65ED">
        <w:rPr>
          <w:rStyle w:val="StyleUnderline"/>
        </w:rPr>
        <w:t xml:space="preserve"> were tested</w:t>
      </w:r>
      <w:r w:rsidRPr="00944ED5">
        <w:rPr>
          <w:sz w:val="16"/>
        </w:rPr>
        <w:t xml:space="preserve"> just this month when countering Democratic opposition to the massive spending package, which barely squeaked through to passage, Miller said. And </w:t>
      </w:r>
      <w:r w:rsidRPr="001B65ED">
        <w:rPr>
          <w:rStyle w:val="Emphasis"/>
        </w:rPr>
        <w:t>even if the votes on a fast-track bill can be had,</w:t>
      </w:r>
      <w:r w:rsidRPr="00944ED5">
        <w:rPr>
          <w:sz w:val="16"/>
        </w:rPr>
        <w:t xml:space="preserve"> </w:t>
      </w:r>
      <w:r w:rsidRPr="001B65ED">
        <w:rPr>
          <w:rStyle w:val="StyleUnderline"/>
        </w:rPr>
        <w:t xml:space="preserve">this year’s </w:t>
      </w:r>
      <w:r w:rsidRPr="001B65ED">
        <w:rPr>
          <w:rStyle w:val="Emphasis"/>
        </w:rPr>
        <w:t>stalled effort</w:t>
      </w:r>
      <w:r w:rsidRPr="001B65ED">
        <w:rPr>
          <w:rStyle w:val="StyleUnderline"/>
        </w:rPr>
        <w:t xml:space="preserve"> to get the legislation underway has </w:t>
      </w:r>
      <w:r w:rsidRPr="001B65ED">
        <w:rPr>
          <w:rStyle w:val="Emphasis"/>
        </w:rPr>
        <w:t>left little time to spare</w:t>
      </w:r>
      <w:r w:rsidRPr="001B65ED">
        <w:rPr>
          <w:rStyle w:val="StyleUnderline"/>
        </w:rPr>
        <w:t xml:space="preserve">, </w:t>
      </w:r>
      <w:r w:rsidRPr="00944ED5">
        <w:rPr>
          <w:rStyle w:val="Emphasis"/>
        </w:rPr>
        <w:t>especially given that Democratic support could again grow more scarce</w:t>
      </w:r>
      <w:r w:rsidRPr="001B65ED">
        <w:rPr>
          <w:rStyle w:val="StyleUnderline"/>
        </w:rPr>
        <w:t xml:space="preserve"> once the presidential campaign kicks into full gear</w:t>
      </w:r>
      <w:r w:rsidRPr="00944ED5">
        <w:rPr>
          <w:sz w:val="16"/>
        </w:rPr>
        <w:t xml:space="preserve"> toward the beginning of 2016. </w:t>
      </w:r>
      <w:r w:rsidRPr="001B65ED">
        <w:rPr>
          <w:rStyle w:val="StyleUnderline"/>
        </w:rPr>
        <w:t xml:space="preserve">The point </w:t>
      </w:r>
      <w:r w:rsidRPr="00944ED5">
        <w:rPr>
          <w:rStyle w:val="Emphasis"/>
        </w:rPr>
        <w:t>isn’t lost on congressional trade leaders</w:t>
      </w:r>
      <w:r w:rsidRPr="00944ED5">
        <w:rPr>
          <w:sz w:val="16"/>
        </w:rPr>
        <w:t xml:space="preserve">. Incoming Senate Finance Chairman Orrin Hatch (R-Utah) said trade will top the committee’s agenda in early 2015. Sen. John Thune (R-S.D.), a Finance committee member and No. 3 in the Senate GOP leadership as Republican Conference chairman, said the bill would likely be one of the first pieces of legislation that emerges from the panel, which has jurisdiction over trade. Trade supporters consider the bill vital to ushering the Asia-Pacific trade talks toward their conclusion because it would give other countries the confidence to resolve major outstanding issues — such as access to medicines in developing nations, environmental protections and Japanese agricultural and U.S. auto tariffs — without having to worry that any hard-won concessions could be picked apart by congressional amendment. Bilateral talks between the U.S. and Japan on the tariffs issue have proved particularly troublesome for the larger deal. In a breakthrough last month, Tokyo proposed more meaningful tariff cuts on U.S. beef, pork and dairy products, but the </w:t>
      </w:r>
      <w:r w:rsidRPr="001B65ED">
        <w:rPr>
          <w:rStyle w:val="StyleUnderline"/>
        </w:rPr>
        <w:t>negotiations have</w:t>
      </w:r>
      <w:r w:rsidRPr="00944ED5">
        <w:rPr>
          <w:sz w:val="16"/>
        </w:rPr>
        <w:t xml:space="preserve"> since </w:t>
      </w:r>
      <w:r w:rsidRPr="001B65ED">
        <w:rPr>
          <w:rStyle w:val="StyleUnderline"/>
        </w:rPr>
        <w:t>stalled</w:t>
      </w:r>
      <w:r w:rsidRPr="00944ED5">
        <w:rPr>
          <w:sz w:val="16"/>
        </w:rPr>
        <w:t xml:space="preserve"> again over the United States’ refusal to meet Japan’s demands for lower auto parts tariffs. “They’re kind of stuck because nobody’s sure where the United States’ bottom lines are,” Miller said. “I think </w:t>
      </w:r>
      <w:r w:rsidRPr="001B65ED">
        <w:rPr>
          <w:rStyle w:val="StyleUnderline"/>
        </w:rPr>
        <w:t>that’s the reason to get TPA</w:t>
      </w:r>
      <w:r w:rsidRPr="00944ED5">
        <w:rPr>
          <w:sz w:val="16"/>
        </w:rPr>
        <w:t xml:space="preserve">, so all our trading partners know where the Congress’ bottom line is, and </w:t>
      </w:r>
      <w:r w:rsidRPr="001B65ED">
        <w:rPr>
          <w:rStyle w:val="StyleUnderline"/>
        </w:rPr>
        <w:t>at that point you conclude pretty quickly.”</w:t>
      </w:r>
      <w:r w:rsidRPr="00944ED5">
        <w:rPr>
          <w:sz w:val="16"/>
        </w:rPr>
        <w:t xml:space="preserve"> The first six months of the year will be a critical window for finishing up the talks given the tight timeline, officials from the TPP countries have said. </w:t>
      </w:r>
      <w:r w:rsidRPr="001B65ED">
        <w:rPr>
          <w:rStyle w:val="StyleUnderline"/>
        </w:rPr>
        <w:t>Even if the pact gets signed, it will still have to go through a legal scrubbing and translation before a bill to ratify the deal can be introduced.</w:t>
      </w:r>
      <w:r>
        <w:rPr>
          <w:rStyle w:val="StyleUnderline"/>
        </w:rPr>
        <w:t xml:space="preserve"> </w:t>
      </w:r>
      <w:r w:rsidRPr="001B65ED">
        <w:rPr>
          <w:rStyle w:val="StyleUnderline"/>
        </w:rPr>
        <w:t>That could mean that the implementing legislation would have to be drafted over the August recess with a view to getting the bill to a vote before Thanksgiving</w:t>
      </w:r>
      <w:r w:rsidRPr="00944ED5">
        <w:rPr>
          <w:sz w:val="16"/>
        </w:rPr>
        <w:t xml:space="preserve">, a former Senate Democratic aide speculated. </w:t>
      </w:r>
      <w:r w:rsidRPr="001B65ED">
        <w:rPr>
          <w:rStyle w:val="Emphasis"/>
        </w:rPr>
        <w:t>“If people are motivated</w:t>
      </w:r>
      <w:r w:rsidRPr="001B65ED">
        <w:rPr>
          <w:rStyle w:val="StyleUnderline"/>
        </w:rPr>
        <w:t xml:space="preserve"> to finish, they could do it </w:t>
      </w:r>
      <w:r w:rsidRPr="001B65ED">
        <w:rPr>
          <w:rStyle w:val="Emphasis"/>
        </w:rPr>
        <w:t>really, really quickly assuming they got the votes</w:t>
      </w:r>
      <w:r w:rsidRPr="00944ED5">
        <w:rPr>
          <w:sz w:val="16"/>
        </w:rPr>
        <w:t xml:space="preserve">,” the former aide said, adding that </w:t>
      </w:r>
      <w:r w:rsidRPr="001B65ED">
        <w:rPr>
          <w:rStyle w:val="StyleUnderline"/>
        </w:rPr>
        <w:t xml:space="preserve">“the </w:t>
      </w:r>
      <w:r w:rsidRPr="00D50AA6">
        <w:rPr>
          <w:rStyle w:val="Emphasis"/>
        </w:rPr>
        <w:t xml:space="preserve">timing </w:t>
      </w:r>
      <w:r w:rsidRPr="001B65ED">
        <w:rPr>
          <w:rStyle w:val="StyleUnderline"/>
        </w:rPr>
        <w:t xml:space="preserve">that the administration and others are talking about strikes me as </w:t>
      </w:r>
      <w:r w:rsidRPr="001B65ED">
        <w:rPr>
          <w:rStyle w:val="Emphasis"/>
        </w:rPr>
        <w:t>incredibly aggressive, but maybe not impossible.”</w:t>
      </w:r>
      <w:r w:rsidRPr="00944ED5">
        <w:rPr>
          <w:sz w:val="16"/>
        </w:rPr>
        <w:t xml:space="preserve"> </w:t>
      </w:r>
      <w:r w:rsidRPr="001B65ED">
        <w:rPr>
          <w:rStyle w:val="StyleUnderline"/>
        </w:rPr>
        <w:t xml:space="preserve">In 2011, the House and Senate were able to pass bills ratifying the deals with South Korea, Colombia and Panama in a single day, the aide noted. But those agreements had been concluded in 2006 and 2007 </w:t>
      </w:r>
      <w:r w:rsidRPr="00944ED5">
        <w:rPr>
          <w:sz w:val="16"/>
        </w:rPr>
        <w:t xml:space="preserve">under President George W. Bush’s administration </w:t>
      </w:r>
      <w:r w:rsidRPr="001B65ED">
        <w:rPr>
          <w:rStyle w:val="StyleUnderline"/>
        </w:rPr>
        <w:t>and had a number of provisions renegotiated before the Obama administration brought them to Congress for a vote.</w:t>
      </w:r>
    </w:p>
    <w:p w:rsidR="00790B9F" w:rsidRDefault="00790B9F" w:rsidP="00790B9F">
      <w:pPr>
        <w:rPr>
          <w:sz w:val="12"/>
        </w:rPr>
      </w:pPr>
    </w:p>
    <w:p w:rsidR="00790B9F" w:rsidRDefault="00790B9F" w:rsidP="00790B9F">
      <w:pPr>
        <w:rPr>
          <w:sz w:val="12"/>
        </w:rPr>
      </w:pPr>
    </w:p>
    <w:p w:rsidR="00790B9F" w:rsidRPr="00E21C3F" w:rsidRDefault="00790B9F" w:rsidP="00790B9F">
      <w:pPr>
        <w:rPr>
          <w:sz w:val="12"/>
        </w:rPr>
      </w:pPr>
    </w:p>
    <w:p w:rsidR="00790B9F" w:rsidRPr="00E21C3F" w:rsidRDefault="00790B9F" w:rsidP="00790B9F"/>
    <w:p w:rsidR="00790B9F" w:rsidRDefault="00790B9F" w:rsidP="00790B9F">
      <w:pPr>
        <w:rPr>
          <w:sz w:val="16"/>
        </w:rPr>
      </w:pPr>
    </w:p>
    <w:p w:rsidR="000546DF" w:rsidRDefault="007F001C" w:rsidP="007F001C">
      <w:pPr>
        <w:pStyle w:val="Heading3"/>
      </w:pPr>
      <w:r>
        <w:t>A2:  “No Deal Now”</w:t>
      </w:r>
    </w:p>
    <w:p w:rsidR="007F001C" w:rsidRDefault="007F001C" w:rsidP="007F001C"/>
    <w:p w:rsidR="007F001C" w:rsidRDefault="007F001C" w:rsidP="007F001C">
      <w:pPr>
        <w:pStyle w:val="Heading4"/>
        <w:rPr>
          <w:rStyle w:val="Style13ptBold"/>
          <w:b/>
        </w:rPr>
      </w:pPr>
      <w:r>
        <w:rPr>
          <w:rStyle w:val="Style13ptBold"/>
          <w:b/>
        </w:rPr>
        <w:t xml:space="preserve">TPA passage gives Obama key leverage to finalize TPP negotiations -  deal coming soon, he’ll force key concessions </w:t>
      </w:r>
    </w:p>
    <w:p w:rsidR="007F001C" w:rsidRPr="0057316B" w:rsidRDefault="007F001C" w:rsidP="007F001C">
      <w:pPr>
        <w:rPr>
          <w:rStyle w:val="Style13ptBold"/>
          <w:b w:val="0"/>
        </w:rPr>
      </w:pPr>
      <w:r>
        <w:rPr>
          <w:rStyle w:val="Style13ptBold"/>
        </w:rPr>
        <w:t xml:space="preserve">Baker, 6/24  </w:t>
      </w:r>
      <w:r>
        <w:rPr>
          <w:rStyle w:val="Style13ptBold"/>
          <w:b w:val="0"/>
        </w:rPr>
        <w:t xml:space="preserve">-- </w:t>
      </w:r>
      <w:r w:rsidRPr="0057316B">
        <w:rPr>
          <w:rStyle w:val="Style13ptBold"/>
          <w:b w:val="0"/>
          <w:sz w:val="20"/>
          <w:szCs w:val="20"/>
        </w:rPr>
        <w:t>Peter, American political writer and newspaper reporter who is the White House correspondent for The New York Times and a contributing writer for The New York Times Magazine, Prior to joining The New York Times in 2008, Baker was a reporter for 20 years at The Washington Post, where he also covered the White House during the presidencies of Bill Clinton and George W. Bush, NYT, http://www.nytimes.com/2015/06/25/business/obama-bolsters-his-leverage-with-trade-victory-but-at-a-cost.html?_r=0</w:t>
      </w:r>
    </w:p>
    <w:p w:rsidR="007F001C" w:rsidRDefault="007F001C" w:rsidP="007F001C">
      <w:pPr>
        <w:rPr>
          <w:rStyle w:val="StyleUnderline"/>
        </w:rPr>
      </w:pPr>
      <w:r w:rsidRPr="008F6F02">
        <w:rPr>
          <w:rStyle w:val="StyleUnderline"/>
        </w:rPr>
        <w:t xml:space="preserve">Obama </w:t>
      </w:r>
      <w:r w:rsidRPr="00052122">
        <w:rPr>
          <w:rStyle w:val="Emphasis"/>
        </w:rPr>
        <w:t>Bolsters His Leverage</w:t>
      </w:r>
      <w:r w:rsidRPr="008F6F02">
        <w:rPr>
          <w:rStyle w:val="StyleUnderline"/>
        </w:rPr>
        <w:t xml:space="preserve"> With Trade Victory, but </w:t>
      </w:r>
      <w:r w:rsidRPr="008F6F02">
        <w:rPr>
          <w:rStyle w:val="Emphasis"/>
        </w:rPr>
        <w:t>at a Cost</w:t>
      </w:r>
      <w:r>
        <w:rPr>
          <w:rStyle w:val="StyleUnderline"/>
        </w:rPr>
        <w:t xml:space="preserve"> </w:t>
      </w:r>
      <w:r w:rsidRPr="00052122">
        <w:rPr>
          <w:rStyle w:val="Style13ptBold"/>
          <w:b w:val="0"/>
          <w:sz w:val="16"/>
        </w:rPr>
        <w:t xml:space="preserve">WASHINGTON — President </w:t>
      </w:r>
      <w:r w:rsidRPr="008F6F02">
        <w:rPr>
          <w:rStyle w:val="StyleUnderline"/>
        </w:rPr>
        <w:t xml:space="preserve">Obama’s success in </w:t>
      </w:r>
      <w:r w:rsidRPr="00DF7942">
        <w:rPr>
          <w:rStyle w:val="Emphasis"/>
        </w:rPr>
        <w:t>rescuing his high-priority trade legislation from a rebellion</w:t>
      </w:r>
      <w:r w:rsidRPr="008F6F02">
        <w:rPr>
          <w:rStyle w:val="StyleUnderline"/>
        </w:rPr>
        <w:t xml:space="preserve"> by fellow Democrats </w:t>
      </w:r>
      <w:r w:rsidRPr="00052122">
        <w:rPr>
          <w:rStyle w:val="Emphasis"/>
        </w:rPr>
        <w:t>strengthens his hand internationally and paves the way for completion</w:t>
      </w:r>
      <w:r w:rsidRPr="008F6F02">
        <w:rPr>
          <w:rStyle w:val="StyleUnderline"/>
        </w:rPr>
        <w:t xml:space="preserve"> of the most expansive economic agreement in generations</w:t>
      </w:r>
      <w:r w:rsidRPr="00052122">
        <w:rPr>
          <w:rStyle w:val="Style13ptBold"/>
          <w:b w:val="0"/>
          <w:sz w:val="16"/>
        </w:rPr>
        <w:t xml:space="preserve">. While the turbulent process was embarrassing for the president and deeply confusing for foreign negotiating partners, Mr. </w:t>
      </w:r>
      <w:r w:rsidRPr="008F6F02">
        <w:rPr>
          <w:rStyle w:val="StyleUnderline"/>
        </w:rPr>
        <w:t xml:space="preserve">Obama </w:t>
      </w:r>
      <w:r w:rsidRPr="00052122">
        <w:rPr>
          <w:rStyle w:val="Emphasis"/>
        </w:rPr>
        <w:t>now has the leverage</w:t>
      </w:r>
      <w:r w:rsidRPr="008F6F02">
        <w:rPr>
          <w:rStyle w:val="StyleUnderline"/>
        </w:rPr>
        <w:t xml:space="preserve"> he sought to </w:t>
      </w:r>
      <w:r w:rsidRPr="008F6F02">
        <w:rPr>
          <w:rStyle w:val="Emphasis"/>
        </w:rPr>
        <w:t>force the final concessions needed to wrap up a free-trade pact</w:t>
      </w:r>
      <w:r w:rsidRPr="008F6F02">
        <w:rPr>
          <w:rStyle w:val="StyleUnderline"/>
        </w:rPr>
        <w:t xml:space="preserve"> bringing together 12 nations along the Pacific Rim. Talks should resume soon, and American officials hope for a </w:t>
      </w:r>
      <w:r w:rsidRPr="008F6F02">
        <w:rPr>
          <w:rStyle w:val="Emphasis"/>
        </w:rPr>
        <w:t>deal in short orde</w:t>
      </w:r>
      <w:r w:rsidRPr="008F6F02">
        <w:rPr>
          <w:rStyle w:val="StyleUnderline"/>
        </w:rPr>
        <w:t>r.</w:t>
      </w:r>
    </w:p>
    <w:p w:rsidR="007F001C" w:rsidRDefault="007F001C" w:rsidP="007F001C">
      <w:pPr>
        <w:rPr>
          <w:rStyle w:val="StyleUnderline"/>
        </w:rPr>
      </w:pPr>
    </w:p>
    <w:p w:rsidR="007F001C" w:rsidRDefault="007F001C" w:rsidP="007F001C">
      <w:pPr>
        <w:pStyle w:val="Heading4"/>
        <w:rPr>
          <w:rStyle w:val="Style13ptBold"/>
          <w:b/>
        </w:rPr>
      </w:pPr>
      <w:r>
        <w:rPr>
          <w:rStyle w:val="Style13ptBold"/>
          <w:b/>
        </w:rPr>
        <w:t>TPA passage overcomes stalled negotiations – Obama will get the key concessions for final deal</w:t>
      </w:r>
    </w:p>
    <w:p w:rsidR="007F001C" w:rsidRDefault="007F001C" w:rsidP="007F001C">
      <w:pPr>
        <w:rPr>
          <w:rStyle w:val="Style13ptBold"/>
          <w:b w:val="0"/>
        </w:rPr>
      </w:pPr>
      <w:r>
        <w:rPr>
          <w:rStyle w:val="Style13ptBold"/>
        </w:rPr>
        <w:t xml:space="preserve">Baker, 6/24  </w:t>
      </w:r>
      <w:r>
        <w:rPr>
          <w:rStyle w:val="Style13ptBold"/>
          <w:b w:val="0"/>
        </w:rPr>
        <w:t xml:space="preserve">-- </w:t>
      </w:r>
      <w:r w:rsidRPr="0057316B">
        <w:rPr>
          <w:rStyle w:val="Style13ptBold"/>
          <w:b w:val="0"/>
          <w:sz w:val="20"/>
          <w:szCs w:val="20"/>
        </w:rPr>
        <w:t>Peter, American political writer and newspaper reporter who is the White House correspondent for The New York Times and a contributing writer for The New York Times Magazine, Prior to joining The New York Times in 2008, Baker was a reporter for 20 years at The Washington Post, where he also covered the White House during the presidencies of Bill Clinton and George W. Bush, NYT, http://www.nytimes.com/2015/06/25/business/obama-bolsters-his-leverage-with-trade-victory-but-at-a-cost.html?_r=0</w:t>
      </w:r>
    </w:p>
    <w:p w:rsidR="007F001C" w:rsidRPr="008F6F02" w:rsidRDefault="007F001C" w:rsidP="007F001C">
      <w:pPr>
        <w:rPr>
          <w:rStyle w:val="StyleUnderline"/>
        </w:rPr>
      </w:pPr>
      <w:r w:rsidRPr="008F6F02">
        <w:rPr>
          <w:rStyle w:val="StyleUnderline"/>
        </w:rPr>
        <w:t>In the near term, though</w:t>
      </w:r>
      <w:r w:rsidRPr="00F01508">
        <w:rPr>
          <w:rStyle w:val="Style13ptBold"/>
          <w:b w:val="0"/>
          <w:sz w:val="16"/>
        </w:rPr>
        <w:t xml:space="preserve">, Mr. </w:t>
      </w:r>
      <w:r w:rsidRPr="008F6F02">
        <w:rPr>
          <w:rStyle w:val="StyleUnderline"/>
        </w:rPr>
        <w:t xml:space="preserve">Obama is </w:t>
      </w:r>
      <w:r w:rsidRPr="008F6F02">
        <w:rPr>
          <w:rStyle w:val="Emphasis"/>
        </w:rPr>
        <w:t>emerging with a more potent hand</w:t>
      </w:r>
      <w:r w:rsidRPr="008F6F02">
        <w:rPr>
          <w:rStyle w:val="StyleUnderline"/>
        </w:rPr>
        <w:t xml:space="preserve"> on the world stage, having avoided a defeat that would have made him look like a lame duck</w:t>
      </w:r>
      <w:r w:rsidRPr="00F01508">
        <w:rPr>
          <w:rStyle w:val="Style13ptBold"/>
          <w:b w:val="0"/>
          <w:sz w:val="16"/>
        </w:rPr>
        <w:t xml:space="preserve">. The trade talks have come as he is at a critical stage in two other international negotiations, one with Iran to curb its nuclear program, the other with Cuba to restore diplomatic relations. Mr. </w:t>
      </w:r>
      <w:r w:rsidRPr="008F6F02">
        <w:rPr>
          <w:rStyle w:val="StyleUnderline"/>
        </w:rPr>
        <w:t>Obama’s trade representative</w:t>
      </w:r>
      <w:r w:rsidRPr="00F01508">
        <w:rPr>
          <w:rStyle w:val="Style13ptBold"/>
          <w:b w:val="0"/>
          <w:sz w:val="16"/>
        </w:rPr>
        <w:t xml:space="preserve">, Michael B. </w:t>
      </w:r>
      <w:proofErr w:type="spellStart"/>
      <w:r w:rsidRPr="008F6F02">
        <w:rPr>
          <w:rStyle w:val="StyleUnderline"/>
        </w:rPr>
        <w:t>Froman</w:t>
      </w:r>
      <w:proofErr w:type="spellEnd"/>
      <w:r w:rsidRPr="008F6F02">
        <w:rPr>
          <w:rStyle w:val="StyleUnderline"/>
        </w:rPr>
        <w:t xml:space="preserve">, will now renew negotiations with individual countries seeking to join the trade pact to work on outstanding issues. After that, the chief negotiators of all 12 countries will gather in hopes of pushing through the final disputes. </w:t>
      </w:r>
      <w:r w:rsidRPr="00C00AC2">
        <w:rPr>
          <w:rStyle w:val="Emphasis"/>
        </w:rPr>
        <w:t>Other nations have held off backing down on the toughest issues to see whether</w:t>
      </w:r>
      <w:r w:rsidRPr="00F01508">
        <w:rPr>
          <w:rStyle w:val="Style13ptBold"/>
          <w:b w:val="0"/>
          <w:sz w:val="16"/>
        </w:rPr>
        <w:t xml:space="preserve"> Mr. </w:t>
      </w:r>
      <w:r w:rsidRPr="00C00AC2">
        <w:rPr>
          <w:rStyle w:val="Emphasis"/>
        </w:rPr>
        <w:t>Obama would have the ability to deliver congressional approval.</w:t>
      </w:r>
      <w:r>
        <w:rPr>
          <w:rStyle w:val="Emphasis"/>
        </w:rPr>
        <w:t xml:space="preserve"> </w:t>
      </w:r>
      <w:r w:rsidRPr="00F01508">
        <w:rPr>
          <w:rStyle w:val="Style13ptBold"/>
          <w:b w:val="0"/>
          <w:sz w:val="16"/>
        </w:rPr>
        <w:t>W</w:t>
      </w:r>
      <w:r w:rsidRPr="008F6F02">
        <w:rPr>
          <w:rStyle w:val="StyleUnderline"/>
        </w:rPr>
        <w:t xml:space="preserve">ith the congressional votes behind him, </w:t>
      </w:r>
      <w:r w:rsidRPr="00F01508">
        <w:rPr>
          <w:rStyle w:val="Style13ptBold"/>
          <w:b w:val="0"/>
          <w:sz w:val="16"/>
        </w:rPr>
        <w:t xml:space="preserve">Mr. </w:t>
      </w:r>
      <w:proofErr w:type="spellStart"/>
      <w:r w:rsidRPr="008F6F02">
        <w:rPr>
          <w:rStyle w:val="StyleUnderline"/>
        </w:rPr>
        <w:t>Froman</w:t>
      </w:r>
      <w:proofErr w:type="spellEnd"/>
      <w:r w:rsidRPr="008F6F02">
        <w:rPr>
          <w:rStyle w:val="StyleUnderline"/>
        </w:rPr>
        <w:t xml:space="preserve"> will be in a </w:t>
      </w:r>
      <w:r w:rsidRPr="00C00AC2">
        <w:rPr>
          <w:rStyle w:val="Emphasis"/>
        </w:rPr>
        <w:t>position to press Japan to make concessions</w:t>
      </w:r>
      <w:r w:rsidRPr="008F6F02">
        <w:rPr>
          <w:rStyle w:val="StyleUnderline"/>
        </w:rPr>
        <w:t xml:space="preserve"> on its rice market, for example, or Vietnam on stronger workplace standards.</w:t>
      </w:r>
    </w:p>
    <w:p w:rsidR="007F001C" w:rsidRPr="007F001C" w:rsidRDefault="007F001C" w:rsidP="007F001C"/>
    <w:p w:rsidR="000B64AA" w:rsidRDefault="000B64AA" w:rsidP="00B7349E"/>
    <w:p w:rsidR="005B1E81" w:rsidRDefault="005B1E81" w:rsidP="00B7349E"/>
    <w:p w:rsidR="003A2612" w:rsidRDefault="003A2612" w:rsidP="003A2612"/>
    <w:p w:rsidR="005639F9" w:rsidRPr="00131487" w:rsidRDefault="005639F9" w:rsidP="00364EEB">
      <w:pPr>
        <w:rPr>
          <w:rStyle w:val="StyleUnderline"/>
        </w:rPr>
      </w:pPr>
    </w:p>
    <w:p w:rsidR="003862EC" w:rsidRDefault="003862EC" w:rsidP="003862EC">
      <w:pPr>
        <w:rPr>
          <w:rStyle w:val="Style13ptBold"/>
          <w:b w:val="0"/>
        </w:rPr>
      </w:pPr>
    </w:p>
    <w:p w:rsidR="003862EC" w:rsidRPr="00AC025D" w:rsidRDefault="003862EC" w:rsidP="003862EC">
      <w:pPr>
        <w:rPr>
          <w:rStyle w:val="Style13ptBold"/>
          <w:b w:val="0"/>
        </w:rPr>
      </w:pPr>
    </w:p>
    <w:p w:rsidR="0074062B" w:rsidRPr="0057779B" w:rsidRDefault="0074062B" w:rsidP="0074062B">
      <w:pPr>
        <w:rPr>
          <w:sz w:val="10"/>
        </w:rPr>
      </w:pPr>
    </w:p>
    <w:p w:rsidR="0074062B" w:rsidRDefault="0074062B" w:rsidP="00F46C95"/>
    <w:p w:rsidR="00F46C95" w:rsidRPr="00F46C95" w:rsidRDefault="00F46C95" w:rsidP="00F46C95"/>
    <w:p w:rsidR="00671F61" w:rsidRDefault="00671F61" w:rsidP="00671F61">
      <w:pPr>
        <w:pStyle w:val="Heading1"/>
      </w:pPr>
      <w:r>
        <w:t>Impacts</w:t>
      </w:r>
    </w:p>
    <w:p w:rsidR="00671F61" w:rsidRDefault="00671F61" w:rsidP="00671F61"/>
    <w:p w:rsidR="00EC6F0F" w:rsidRDefault="00C95569" w:rsidP="00EC6F0F">
      <w:pPr>
        <w:pStyle w:val="Heading2"/>
      </w:pPr>
      <w:r>
        <w:t>---</w:t>
      </w:r>
      <w:r w:rsidR="00EC6F0F">
        <w:t>Modules</w:t>
      </w:r>
      <w:r>
        <w:t>---</w:t>
      </w:r>
    </w:p>
    <w:p w:rsidR="00E13A77" w:rsidRDefault="00BD5279" w:rsidP="00E13A77">
      <w:pPr>
        <w:pStyle w:val="Heading3"/>
      </w:pPr>
      <w:r>
        <w:t>2NC</w:t>
      </w:r>
      <w:r w:rsidR="00E13A77">
        <w:t xml:space="preserve"> – Asia Pivot – Impact Laundry List</w:t>
      </w:r>
    </w:p>
    <w:p w:rsidR="00E13A77" w:rsidRDefault="00E13A77" w:rsidP="00E13A77"/>
    <w:p w:rsidR="00E13A77" w:rsidRPr="008613FC" w:rsidRDefault="00E13A77" w:rsidP="00E13A77"/>
    <w:p w:rsidR="00E13A77" w:rsidRDefault="00E13A77" w:rsidP="00E13A77">
      <w:pPr>
        <w:pStyle w:val="Heading4"/>
      </w:pPr>
      <w:r>
        <w:t xml:space="preserve">East Asia war outweighs – lack of communication, historical tensions, US draw in – nuclear use guaranteed. </w:t>
      </w:r>
    </w:p>
    <w:p w:rsidR="00E13A77" w:rsidRPr="003B0F6A" w:rsidRDefault="00E13A77" w:rsidP="00E13A77">
      <w:pPr>
        <w:pStyle w:val="Heading4"/>
      </w:pPr>
      <w:r>
        <w:t xml:space="preserve">Asia war is </w:t>
      </w:r>
      <w:r>
        <w:rPr>
          <w:u w:val="single"/>
        </w:rPr>
        <w:t>most probably</w:t>
      </w:r>
      <w:r>
        <w:t xml:space="preserve"> and </w:t>
      </w:r>
      <w:r>
        <w:rPr>
          <w:u w:val="single"/>
        </w:rPr>
        <w:t>population counts</w:t>
      </w:r>
      <w:r>
        <w:t xml:space="preserve"> make it the biggest impact</w:t>
      </w:r>
    </w:p>
    <w:p w:rsidR="00E13A77" w:rsidRDefault="00E13A77" w:rsidP="00E13A77">
      <w:r w:rsidRPr="00A23207">
        <w:rPr>
          <w:rStyle w:val="Style13ptBold"/>
        </w:rPr>
        <w:t>Mead 14</w:t>
      </w:r>
      <w:r>
        <w:t xml:space="preserve"> – Walter Russell Mead, Professor of Foreign Affairs and the Humanities at Bard College, “Obama in Asia”, The American Interest, 11-9, http://www.the-american-interest.com/2010/11/09/obama-in-asia/</w:t>
      </w:r>
    </w:p>
    <w:p w:rsidR="00E13A77" w:rsidRPr="00024B21" w:rsidRDefault="00E13A77" w:rsidP="00E13A77">
      <w:pPr>
        <w:rPr>
          <w:sz w:val="14"/>
        </w:rPr>
      </w:pPr>
      <w:r w:rsidRPr="00024B21">
        <w:rPr>
          <w:sz w:val="14"/>
        </w:rPr>
        <w:t xml:space="preserve">The decision to go to Asia is one that all thinking Americans can and should support regardless of either party or ideological affiliation. East and South </w:t>
      </w:r>
      <w:r w:rsidRPr="002578CD">
        <w:rPr>
          <w:rStyle w:val="StyleUnderline"/>
          <w:highlight w:val="cyan"/>
        </w:rPr>
        <w:t>Asia are</w:t>
      </w:r>
      <w:r w:rsidRPr="00A23207">
        <w:rPr>
          <w:rStyle w:val="StyleUnderline"/>
        </w:rPr>
        <w:t xml:space="preserve"> the places </w:t>
      </w:r>
      <w:r w:rsidRPr="002578CD">
        <w:rPr>
          <w:rStyle w:val="StyleUnderline"/>
          <w:highlight w:val="cyan"/>
        </w:rPr>
        <w:t>where the</w:t>
      </w:r>
      <w:r w:rsidRPr="00A23207">
        <w:rPr>
          <w:rStyle w:val="StyleUnderline"/>
        </w:rPr>
        <w:t xml:space="preserve"> 21st </w:t>
      </w:r>
      <w:r w:rsidRPr="002578CD">
        <w:rPr>
          <w:rStyle w:val="StyleUnderline"/>
          <w:highlight w:val="cyan"/>
        </w:rPr>
        <w:t>century</w:t>
      </w:r>
      <w:r w:rsidRPr="00024B21">
        <w:rPr>
          <w:sz w:val="14"/>
        </w:rPr>
        <w:t xml:space="preserve">, for better or for worse, </w:t>
      </w:r>
      <w:r w:rsidRPr="002578CD">
        <w:rPr>
          <w:rStyle w:val="StyleUnderline"/>
          <w:highlight w:val="cyan"/>
        </w:rPr>
        <w:t>will</w:t>
      </w:r>
      <w:r w:rsidRPr="00A23207">
        <w:rPr>
          <w:rStyle w:val="StyleUnderline"/>
        </w:rPr>
        <w:t xml:space="preserve"> most likely </w:t>
      </w:r>
      <w:r w:rsidRPr="002578CD">
        <w:rPr>
          <w:rStyle w:val="StyleUnderline"/>
          <w:highlight w:val="cyan"/>
        </w:rPr>
        <w:t>be shaped;</w:t>
      </w:r>
      <w:r w:rsidRPr="00A23207">
        <w:rPr>
          <w:rStyle w:val="StyleUnderline"/>
        </w:rPr>
        <w:t xml:space="preserve"> </w:t>
      </w:r>
      <w:r w:rsidRPr="00A23207">
        <w:rPr>
          <w:rStyle w:val="Emphasis"/>
        </w:rPr>
        <w:t xml:space="preserve">economic </w:t>
      </w:r>
      <w:r w:rsidRPr="002578CD">
        <w:rPr>
          <w:rStyle w:val="Emphasis"/>
          <w:highlight w:val="cyan"/>
        </w:rPr>
        <w:t>growth</w:t>
      </w:r>
      <w:r w:rsidRPr="002578CD">
        <w:rPr>
          <w:rStyle w:val="StyleUnderline"/>
          <w:highlight w:val="cyan"/>
        </w:rPr>
        <w:t xml:space="preserve">, </w:t>
      </w:r>
      <w:r w:rsidRPr="002578CD">
        <w:rPr>
          <w:rStyle w:val="Emphasis"/>
          <w:highlight w:val="cyan"/>
        </w:rPr>
        <w:t>environment</w:t>
      </w:r>
      <w:r w:rsidRPr="00A23207">
        <w:rPr>
          <w:rStyle w:val="Emphasis"/>
        </w:rPr>
        <w:t>al progress</w:t>
      </w:r>
      <w:r w:rsidRPr="00A23207">
        <w:rPr>
          <w:rStyle w:val="StyleUnderline"/>
        </w:rPr>
        <w:t xml:space="preserve">, the destiny of </w:t>
      </w:r>
      <w:r w:rsidRPr="002578CD">
        <w:rPr>
          <w:rStyle w:val="Emphasis"/>
          <w:highlight w:val="cyan"/>
        </w:rPr>
        <w:t>democracy</w:t>
      </w:r>
      <w:r w:rsidRPr="002578CD">
        <w:rPr>
          <w:rStyle w:val="StyleUnderline"/>
          <w:highlight w:val="cyan"/>
        </w:rPr>
        <w:t xml:space="preserve"> and</w:t>
      </w:r>
      <w:r w:rsidRPr="00A23207">
        <w:rPr>
          <w:rStyle w:val="StyleUnderline"/>
        </w:rPr>
        <w:t xml:space="preserve"> success against </w:t>
      </w:r>
      <w:r w:rsidRPr="002578CD">
        <w:rPr>
          <w:rStyle w:val="Emphasis"/>
          <w:highlight w:val="cyan"/>
        </w:rPr>
        <w:t>terror</w:t>
      </w:r>
      <w:r w:rsidRPr="00A23207">
        <w:rPr>
          <w:rStyle w:val="StyleUnderline"/>
        </w:rPr>
        <w:t xml:space="preserve"> are all at stake here</w:t>
      </w:r>
      <w:r w:rsidRPr="00024B21">
        <w:rPr>
          <w:sz w:val="14"/>
        </w:rPr>
        <w:t xml:space="preserve">. American objectives in this region are clear. While convincing China that its best interests are not served by a rash, Kaiser Wilhelm-like dash for supremacy in the region, the US does not want either to isolate or contain China. We want a strong, rich, open and free China in an Asia that is also strong, rich, open and free. Our destiny is inextricably linked with Asia’s; </w:t>
      </w:r>
      <w:r w:rsidRPr="00A23207">
        <w:rPr>
          <w:rStyle w:val="StyleUnderline"/>
        </w:rPr>
        <w:t>Asian success will make America stronger, richer and more secure.</w:t>
      </w:r>
      <w:r>
        <w:rPr>
          <w:rStyle w:val="StyleUnderline"/>
        </w:rPr>
        <w:t xml:space="preserve"> </w:t>
      </w:r>
      <w:r w:rsidRPr="002578CD">
        <w:rPr>
          <w:rStyle w:val="StyleUnderline"/>
          <w:highlight w:val="cyan"/>
        </w:rPr>
        <w:t>Asia’s failures</w:t>
      </w:r>
      <w:r w:rsidRPr="00A23207">
        <w:rPr>
          <w:rStyle w:val="StyleUnderline"/>
        </w:rPr>
        <w:t xml:space="preserve"> will </w:t>
      </w:r>
      <w:r w:rsidRPr="002578CD">
        <w:rPr>
          <w:rStyle w:val="StyleUnderline"/>
          <w:highlight w:val="cyan"/>
        </w:rPr>
        <w:t>reverberate</w:t>
      </w:r>
      <w:r w:rsidRPr="00A23207">
        <w:rPr>
          <w:rStyle w:val="StyleUnderline"/>
        </w:rPr>
        <w:t xml:space="preserve"> over here, </w:t>
      </w:r>
      <w:r w:rsidRPr="002578CD">
        <w:rPr>
          <w:rStyle w:val="Emphasis"/>
          <w:highlight w:val="cyan"/>
        </w:rPr>
        <w:t>threatening</w:t>
      </w:r>
      <w:r w:rsidRPr="00024B21">
        <w:rPr>
          <w:sz w:val="14"/>
        </w:rPr>
        <w:t xml:space="preserve"> our prosperity, our security and perhaps even our </w:t>
      </w:r>
      <w:r w:rsidRPr="002578CD">
        <w:rPr>
          <w:rStyle w:val="Emphasis"/>
          <w:highlight w:val="cyan"/>
        </w:rPr>
        <w:t>survival</w:t>
      </w:r>
      <w:r w:rsidRPr="00024B21">
        <w:rPr>
          <w:sz w:val="14"/>
        </w:rPr>
        <w:t xml:space="preserve">. </w:t>
      </w:r>
      <w:r w:rsidRPr="002578CD">
        <w:rPr>
          <w:rStyle w:val="StyleUnderline"/>
          <w:highlight w:val="cyan"/>
        </w:rPr>
        <w:t>The</w:t>
      </w:r>
      <w:r w:rsidRPr="00A23207">
        <w:rPr>
          <w:rStyle w:val="StyleUnderline"/>
        </w:rPr>
        <w:t xml:space="preserve"> world’s two </w:t>
      </w:r>
      <w:r w:rsidRPr="002578CD">
        <w:rPr>
          <w:rStyle w:val="Emphasis"/>
          <w:highlight w:val="cyan"/>
        </w:rPr>
        <w:t>most</w:t>
      </w:r>
      <w:r w:rsidRPr="00A23207">
        <w:rPr>
          <w:rStyle w:val="Emphasis"/>
        </w:rPr>
        <w:t xml:space="preserve"> mutually </w:t>
      </w:r>
      <w:r w:rsidRPr="002578CD">
        <w:rPr>
          <w:rStyle w:val="Emphasis"/>
          <w:highlight w:val="cyan"/>
        </w:rPr>
        <w:t>hostile nuclear states</w:t>
      </w:r>
      <w:r w:rsidRPr="002578CD">
        <w:rPr>
          <w:rStyle w:val="StyleUnderline"/>
          <w:highlight w:val="cyan"/>
        </w:rPr>
        <w:t>, India</w:t>
      </w:r>
      <w:r w:rsidRPr="00A23207">
        <w:rPr>
          <w:rStyle w:val="StyleUnderline"/>
        </w:rPr>
        <w:t xml:space="preserve"> and </w:t>
      </w:r>
      <w:r w:rsidRPr="002578CD">
        <w:rPr>
          <w:rStyle w:val="StyleUnderline"/>
          <w:highlight w:val="cyan"/>
        </w:rPr>
        <w:t>Pakistan</w:t>
      </w:r>
      <w:r w:rsidRPr="00A23207">
        <w:rPr>
          <w:rStyle w:val="StyleUnderline"/>
        </w:rPr>
        <w:t>, are in Asia.</w:t>
      </w:r>
      <w:r>
        <w:rPr>
          <w:rStyle w:val="StyleUnderline"/>
        </w:rPr>
        <w:t xml:space="preserve"> </w:t>
      </w:r>
      <w:r w:rsidRPr="00A23207">
        <w:rPr>
          <w:rStyle w:val="StyleUnderline"/>
        </w:rPr>
        <w:t xml:space="preserve">The two states most likely to </w:t>
      </w:r>
      <w:r w:rsidRPr="00A23207">
        <w:rPr>
          <w:rStyle w:val="Emphasis"/>
        </w:rPr>
        <w:t>threaten others with nukes</w:t>
      </w:r>
      <w:r w:rsidRPr="00A23207">
        <w:rPr>
          <w:rStyle w:val="StyleUnderline"/>
        </w:rPr>
        <w:t xml:space="preserve">, </w:t>
      </w:r>
      <w:r w:rsidRPr="002578CD">
        <w:rPr>
          <w:rStyle w:val="Emphasis"/>
          <w:highlight w:val="cyan"/>
        </w:rPr>
        <w:t>North Korea</w:t>
      </w:r>
      <w:r w:rsidRPr="002578CD">
        <w:rPr>
          <w:rStyle w:val="StyleUnderline"/>
          <w:highlight w:val="cyan"/>
        </w:rPr>
        <w:t xml:space="preserve"> and</w:t>
      </w:r>
      <w:r w:rsidRPr="00A23207">
        <w:rPr>
          <w:rStyle w:val="StyleUnderline"/>
        </w:rPr>
        <w:t xml:space="preserve"> aspiring rogue nuclear power </w:t>
      </w:r>
      <w:r w:rsidRPr="002578CD">
        <w:rPr>
          <w:rStyle w:val="Emphasis"/>
          <w:highlight w:val="cyan"/>
        </w:rPr>
        <w:t>Iran</w:t>
      </w:r>
      <w:r w:rsidRPr="00A23207">
        <w:rPr>
          <w:rStyle w:val="StyleUnderline"/>
        </w:rPr>
        <w:t>, are there.</w:t>
      </w:r>
      <w:r>
        <w:rPr>
          <w:rStyle w:val="StyleUnderline"/>
        </w:rPr>
        <w:t xml:space="preserve"> </w:t>
      </w:r>
      <w:r w:rsidRPr="00A23207">
        <w:rPr>
          <w:rStyle w:val="StyleUnderline"/>
        </w:rPr>
        <w:t xml:space="preserve">The two </w:t>
      </w:r>
      <w:r w:rsidRPr="002578CD">
        <w:rPr>
          <w:rStyle w:val="StyleUnderline"/>
          <w:highlight w:val="cyan"/>
        </w:rPr>
        <w:t xml:space="preserve">superpowers with a </w:t>
      </w:r>
      <w:r w:rsidRPr="002578CD">
        <w:rPr>
          <w:rStyle w:val="Emphasis"/>
          <w:highlight w:val="cyan"/>
        </w:rPr>
        <w:t>billion</w:t>
      </w:r>
      <w:r w:rsidRPr="00A23207">
        <w:rPr>
          <w:rStyle w:val="Emphasis"/>
        </w:rPr>
        <w:t xml:space="preserve"> plus </w:t>
      </w:r>
      <w:r w:rsidRPr="002578CD">
        <w:rPr>
          <w:rStyle w:val="Emphasis"/>
          <w:highlight w:val="cyan"/>
        </w:rPr>
        <w:t>people</w:t>
      </w:r>
      <w:r w:rsidRPr="00A23207">
        <w:rPr>
          <w:rStyle w:val="StyleUnderline"/>
        </w:rPr>
        <w:t xml:space="preserve"> are in Asia as well.</w:t>
      </w:r>
      <w:r>
        <w:rPr>
          <w:rStyle w:val="StyleUnderline"/>
        </w:rPr>
        <w:t xml:space="preserve"> </w:t>
      </w:r>
      <w:r w:rsidRPr="00A23207">
        <w:rPr>
          <w:rStyle w:val="StyleUnderline"/>
        </w:rPr>
        <w:t>This is where the world’s fastest growing economies are.</w:t>
      </w:r>
      <w:r>
        <w:rPr>
          <w:rStyle w:val="StyleUnderline"/>
        </w:rPr>
        <w:t xml:space="preserve"> </w:t>
      </w:r>
      <w:r w:rsidRPr="00A23207">
        <w:rPr>
          <w:rStyle w:val="StyleUnderline"/>
        </w:rPr>
        <w:t>It is where the worst environmental problems exist</w:t>
      </w:r>
      <w:r w:rsidRPr="00024B21">
        <w:rPr>
          <w:sz w:val="14"/>
        </w:rPr>
        <w:t xml:space="preserve">. It is the home of the world’s largest democracy, the world’s most populous Islamic country (Indonesia — which is also among the most democratic and pluralistic of Islamic countries), and the world’s most rapidly rising non-democratic power as well. </w:t>
      </w:r>
      <w:r w:rsidRPr="00A23207">
        <w:rPr>
          <w:rStyle w:val="StyleUnderline"/>
        </w:rPr>
        <w:t xml:space="preserve">Asia holds more oil resources than any other continent; the world’s </w:t>
      </w:r>
      <w:r w:rsidRPr="002578CD">
        <w:rPr>
          <w:rStyle w:val="Emphasis"/>
          <w:highlight w:val="cyan"/>
        </w:rPr>
        <w:t>most important and</w:t>
      </w:r>
      <w:r w:rsidRPr="00A23207">
        <w:rPr>
          <w:rStyle w:val="Emphasis"/>
        </w:rPr>
        <w:t xml:space="preserve"> most </w:t>
      </w:r>
      <w:r w:rsidRPr="002578CD">
        <w:rPr>
          <w:rStyle w:val="Emphasis"/>
          <w:highlight w:val="cyan"/>
        </w:rPr>
        <w:t>threatened trade routes</w:t>
      </w:r>
      <w:r w:rsidRPr="00A23207">
        <w:rPr>
          <w:rStyle w:val="StyleUnderline"/>
        </w:rPr>
        <w:t xml:space="preserve"> lie off its shores.</w:t>
      </w:r>
      <w:r>
        <w:rPr>
          <w:rStyle w:val="StyleUnderline"/>
        </w:rPr>
        <w:t xml:space="preserve"> </w:t>
      </w:r>
      <w:r w:rsidRPr="00A23207">
        <w:rPr>
          <w:rStyle w:val="StyleUnderline"/>
        </w:rPr>
        <w:t>East</w:t>
      </w:r>
      <w:r w:rsidRPr="00024B21">
        <w:rPr>
          <w:sz w:val="14"/>
        </w:rPr>
        <w:t xml:space="preserve"> Asia, </w:t>
      </w:r>
      <w:r w:rsidRPr="00A23207">
        <w:rPr>
          <w:rStyle w:val="StyleUnderline"/>
        </w:rPr>
        <w:t>South</w:t>
      </w:r>
      <w:r w:rsidRPr="00024B21">
        <w:rPr>
          <w:sz w:val="14"/>
        </w:rPr>
        <w:t xml:space="preserve"> Asia, </w:t>
      </w:r>
      <w:r w:rsidRPr="00A23207">
        <w:rPr>
          <w:rStyle w:val="StyleUnderline"/>
        </w:rPr>
        <w:t>Central</w:t>
      </w:r>
      <w:r w:rsidRPr="00024B21">
        <w:rPr>
          <w:sz w:val="14"/>
        </w:rPr>
        <w:t xml:space="preserve"> Asia (where American and NATO forces are fighting the Taliban) </w:t>
      </w:r>
      <w:r w:rsidRPr="00A23207">
        <w:rPr>
          <w:rStyle w:val="StyleUnderline"/>
        </w:rPr>
        <w:t>and West Asia</w:t>
      </w:r>
      <w:r w:rsidRPr="00024B21">
        <w:rPr>
          <w:sz w:val="14"/>
        </w:rPr>
        <w:t xml:space="preserve"> (home among others to Saudi Arabia, Israel, Turkey and Iraq) </w:t>
      </w:r>
      <w:r w:rsidRPr="00A23207">
        <w:rPr>
          <w:rStyle w:val="StyleUnderline"/>
        </w:rPr>
        <w:t>are the theaters in the world today that most directly engage America’s vital interests and where our armed forces are most directly involved.</w:t>
      </w:r>
      <w:r>
        <w:rPr>
          <w:rStyle w:val="StyleUnderline"/>
        </w:rPr>
        <w:t xml:space="preserve"> </w:t>
      </w:r>
      <w:r w:rsidRPr="00A23207">
        <w:rPr>
          <w:rStyle w:val="StyleUnderline"/>
        </w:rPr>
        <w:t xml:space="preserve">The world’s </w:t>
      </w:r>
      <w:r w:rsidRPr="002578CD">
        <w:rPr>
          <w:rStyle w:val="Emphasis"/>
          <w:highlight w:val="cyan"/>
        </w:rPr>
        <w:t>most explosive territorial disputes</w:t>
      </w:r>
      <w:r w:rsidRPr="002578CD">
        <w:rPr>
          <w:rStyle w:val="StyleUnderline"/>
          <w:highlight w:val="cyan"/>
        </w:rPr>
        <w:t xml:space="preserve"> are in Asia</w:t>
      </w:r>
      <w:r w:rsidRPr="00A23207">
        <w:rPr>
          <w:rStyle w:val="StyleUnderline"/>
        </w:rPr>
        <w:t xml:space="preserve"> as well, with islands</w:t>
      </w:r>
      <w:r w:rsidRPr="00024B21">
        <w:rPr>
          <w:sz w:val="14"/>
        </w:rPr>
        <w:t xml:space="preserve"> (and the surrounding mineral and fishery resources) b</w:t>
      </w:r>
      <w:r w:rsidRPr="00A23207">
        <w:rPr>
          <w:rStyle w:val="StyleUnderline"/>
        </w:rPr>
        <w:t>itterly disputed between countries like Russia, the two Koreas, Japan, China</w:t>
      </w:r>
      <w:r w:rsidRPr="00024B21">
        <w:rPr>
          <w:sz w:val="14"/>
        </w:rPr>
        <w:t xml:space="preserve"> (both from Beijing and Taipei), </w:t>
      </w:r>
      <w:r w:rsidRPr="00A23207">
        <w:rPr>
          <w:rStyle w:val="StyleUnderline"/>
        </w:rPr>
        <w:t>and Vietnam</w:t>
      </w:r>
      <w:r w:rsidRPr="00024B21">
        <w:rPr>
          <w:sz w:val="14"/>
        </w:rPr>
        <w:t xml:space="preserve">. From the streets of Jerusalem to the beaches of Taiwan the world’s most intractable political problems are found on the Asian landmass and its surrounding seas. Whether you view the world </w:t>
      </w:r>
      <w:r w:rsidRPr="002578CD">
        <w:rPr>
          <w:rStyle w:val="StyleUnderline"/>
          <w:highlight w:val="cyan"/>
        </w:rPr>
        <w:t xml:space="preserve">in terms of </w:t>
      </w:r>
      <w:r w:rsidRPr="002578CD">
        <w:rPr>
          <w:rStyle w:val="Emphasis"/>
          <w:highlight w:val="cyan"/>
        </w:rPr>
        <w:t>geopolitical security</w:t>
      </w:r>
      <w:r w:rsidRPr="00024B21">
        <w:rPr>
          <w:sz w:val="14"/>
        </w:rPr>
        <w:t xml:space="preserve">, environmental sustainability, economic growth or the march of democracy, </w:t>
      </w:r>
      <w:r w:rsidRPr="002578CD">
        <w:rPr>
          <w:rStyle w:val="StyleUnderline"/>
          <w:highlight w:val="cyan"/>
        </w:rPr>
        <w:t>Asia is</w:t>
      </w:r>
      <w:r w:rsidRPr="002578CD">
        <w:rPr>
          <w:rStyle w:val="StyleUnderline"/>
        </w:rPr>
        <w:t xml:space="preserve"> at </w:t>
      </w:r>
      <w:r w:rsidRPr="002578CD">
        <w:rPr>
          <w:rStyle w:val="StyleUnderline"/>
          <w:highlight w:val="cyan"/>
        </w:rPr>
        <w:t xml:space="preserve">the </w:t>
      </w:r>
      <w:r w:rsidRPr="002578CD">
        <w:rPr>
          <w:rStyle w:val="Emphasis"/>
          <w:highlight w:val="cyan"/>
        </w:rPr>
        <w:t>center of</w:t>
      </w:r>
      <w:r w:rsidRPr="00A23207">
        <w:rPr>
          <w:rStyle w:val="Emphasis"/>
        </w:rPr>
        <w:t xml:space="preserve"> your </w:t>
      </w:r>
      <w:r w:rsidRPr="002578CD">
        <w:rPr>
          <w:rStyle w:val="Emphasis"/>
          <w:highlight w:val="cyan"/>
        </w:rPr>
        <w:t>concerns</w:t>
      </w:r>
      <w:r w:rsidRPr="00024B21">
        <w:rPr>
          <w:sz w:val="14"/>
        </w:rPr>
        <w:t>.  That is the overwhelming reality of world politics today, and that reality is what President Obama’s trip is intended to address.</w:t>
      </w:r>
    </w:p>
    <w:p w:rsidR="00E13A77" w:rsidRPr="00EF0A81" w:rsidRDefault="00E13A77" w:rsidP="00E13A77">
      <w:pPr>
        <w:pStyle w:val="Heading4"/>
        <w:rPr>
          <w:rFonts w:eastAsia="Times New Roman"/>
        </w:rPr>
      </w:pPr>
      <w:r w:rsidRPr="00EF0A81">
        <w:rPr>
          <w:rFonts w:eastAsia="Times New Roman"/>
        </w:rPr>
        <w:t xml:space="preserve">Escalation and accidents makes war very likely. </w:t>
      </w:r>
    </w:p>
    <w:p w:rsidR="00E13A77" w:rsidRPr="00EF0A81" w:rsidRDefault="00E13A77" w:rsidP="00E13A77">
      <w:pPr>
        <w:rPr>
          <w:rFonts w:eastAsia="Calibri"/>
        </w:rPr>
      </w:pPr>
      <w:r w:rsidRPr="00EF0A81">
        <w:rPr>
          <w:rFonts w:eastAsia="Calibri"/>
        </w:rPr>
        <w:t xml:space="preserve">Max </w:t>
      </w:r>
      <w:r w:rsidRPr="00EF0A81">
        <w:rPr>
          <w:rFonts w:eastAsia="Calibri"/>
          <w:b/>
          <w:bCs/>
        </w:rPr>
        <w:t>Fisher 11</w:t>
      </w:r>
      <w:r w:rsidRPr="00EF0A81">
        <w:rPr>
          <w:rFonts w:eastAsia="Calibri"/>
        </w:rPr>
        <w:t xml:space="preserve">, foreign affairs writer and editor for the Atlantic, MA in security studies from Johns Hopkins, Oct 31 2011, “5 Most Likely Ways the U.S. and China Could Spark Accidental Nuclear War,” </w:t>
      </w:r>
      <w:hyperlink r:id="rId9" w:history="1">
        <w:r w:rsidRPr="00EF0A81">
          <w:rPr>
            <w:rFonts w:eastAsia="Calibri"/>
          </w:rPr>
          <w:t>http://www.theatlantic.com/international/archive/2011/10/5-most-likely-ways-the-us-and-china-could-spark-accidental-nuclear-war/247616</w:t>
        </w:r>
      </w:hyperlink>
    </w:p>
    <w:p w:rsidR="00E13A77" w:rsidRPr="00724EF2" w:rsidRDefault="00E13A77" w:rsidP="00E13A77">
      <w:pPr>
        <w:rPr>
          <w:rFonts w:eastAsia="Calibri"/>
          <w:sz w:val="16"/>
        </w:rPr>
      </w:pPr>
      <w:r w:rsidRPr="00EF0A81">
        <w:rPr>
          <w:rFonts w:eastAsia="Calibri"/>
          <w:highlight w:val="yellow"/>
          <w:u w:val="single"/>
        </w:rPr>
        <w:t>Neither the U.S. nor China has</w:t>
      </w:r>
      <w:r w:rsidRPr="00EF0A81">
        <w:rPr>
          <w:rFonts w:eastAsia="Calibri"/>
          <w:u w:val="single"/>
        </w:rPr>
        <w:t xml:space="preserve"> any </w:t>
      </w:r>
      <w:r w:rsidRPr="00EF0A81">
        <w:rPr>
          <w:rFonts w:eastAsia="Calibri"/>
          <w:highlight w:val="yellow"/>
          <w:u w:val="single"/>
        </w:rPr>
        <w:t>interest in</w:t>
      </w:r>
      <w:r w:rsidRPr="00724EF2">
        <w:rPr>
          <w:rFonts w:eastAsia="Calibri"/>
          <w:sz w:val="16"/>
        </w:rPr>
        <w:t xml:space="preserve"> any kind of </w:t>
      </w:r>
      <w:r w:rsidRPr="00EF0A81">
        <w:rPr>
          <w:rFonts w:eastAsia="Calibri"/>
          <w:highlight w:val="yellow"/>
          <w:u w:val="single"/>
        </w:rPr>
        <w:t>war</w:t>
      </w:r>
      <w:r w:rsidRPr="00724EF2">
        <w:rPr>
          <w:rFonts w:eastAsia="Calibri"/>
          <w:sz w:val="16"/>
        </w:rPr>
        <w:t xml:space="preserve"> with one other, nuclear or non-nuclear. </w:t>
      </w:r>
      <w:r w:rsidRPr="00EF0A81">
        <w:rPr>
          <w:rFonts w:eastAsia="Calibri"/>
          <w:highlight w:val="yellow"/>
          <w:u w:val="single"/>
        </w:rPr>
        <w:t>The greater risk is an accident</w:t>
      </w:r>
      <w:r w:rsidRPr="00724EF2">
        <w:rPr>
          <w:rFonts w:eastAsia="Calibri"/>
          <w:sz w:val="16"/>
        </w:rPr>
        <w:t xml:space="preserve">. Here's how it would happen. First, </w:t>
      </w:r>
      <w:r w:rsidRPr="00EF0A81">
        <w:rPr>
          <w:rFonts w:eastAsia="Calibri"/>
          <w:u w:val="single"/>
        </w:rPr>
        <w:t>an unforeseen event</w:t>
      </w:r>
      <w:r w:rsidRPr="00724EF2">
        <w:rPr>
          <w:rFonts w:eastAsia="Calibri"/>
          <w:sz w:val="16"/>
        </w:rPr>
        <w:t xml:space="preserve"> that </w:t>
      </w:r>
      <w:r w:rsidRPr="00EF0A81">
        <w:rPr>
          <w:rFonts w:eastAsia="Calibri"/>
          <w:highlight w:val="yellow"/>
          <w:u w:val="single"/>
        </w:rPr>
        <w:t>sparks</w:t>
      </w:r>
      <w:r w:rsidRPr="00EF0A81">
        <w:rPr>
          <w:rFonts w:eastAsia="Calibri"/>
          <w:u w:val="single"/>
        </w:rPr>
        <w:t xml:space="preserve"> a small conflict</w:t>
      </w:r>
      <w:r w:rsidRPr="00724EF2">
        <w:rPr>
          <w:rFonts w:eastAsia="Calibri"/>
          <w:sz w:val="16"/>
        </w:rPr>
        <w:t xml:space="preserve"> or threat of conflict. Second, </w:t>
      </w:r>
      <w:r w:rsidRPr="00EF0A81">
        <w:rPr>
          <w:rFonts w:eastAsia="Calibri"/>
          <w:u w:val="single"/>
        </w:rPr>
        <w:t xml:space="preserve">a </w:t>
      </w:r>
      <w:r w:rsidRPr="00EF0A81">
        <w:rPr>
          <w:rFonts w:eastAsia="Calibri"/>
          <w:highlight w:val="yellow"/>
          <w:u w:val="single"/>
        </w:rPr>
        <w:t>rapid escalation</w:t>
      </w:r>
      <w:r w:rsidRPr="00724EF2">
        <w:rPr>
          <w:rFonts w:eastAsia="Calibri"/>
          <w:sz w:val="16"/>
        </w:rPr>
        <w:t xml:space="preserve"> that </w:t>
      </w:r>
      <w:r w:rsidRPr="00EF0A81">
        <w:rPr>
          <w:rFonts w:eastAsia="Calibri"/>
          <w:u w:val="single"/>
        </w:rPr>
        <w:t xml:space="preserve">moves </w:t>
      </w:r>
      <w:r w:rsidRPr="00EF0A81">
        <w:rPr>
          <w:rFonts w:eastAsia="Calibri"/>
          <w:highlight w:val="yellow"/>
          <w:u w:val="single"/>
        </w:rPr>
        <w:t>too fast for either</w:t>
      </w:r>
      <w:r w:rsidRPr="00EF0A81">
        <w:rPr>
          <w:rFonts w:eastAsia="Calibri"/>
          <w:u w:val="single"/>
        </w:rPr>
        <w:t xml:space="preserve"> side </w:t>
      </w:r>
      <w:r w:rsidRPr="00EF0A81">
        <w:rPr>
          <w:rFonts w:eastAsia="Calibri"/>
          <w:highlight w:val="yellow"/>
          <w:u w:val="single"/>
        </w:rPr>
        <w:t>to defuse</w:t>
      </w:r>
      <w:r w:rsidRPr="00724EF2">
        <w:rPr>
          <w:rFonts w:eastAsia="Calibri"/>
          <w:sz w:val="16"/>
        </w:rPr>
        <w:t>. And, third, a mutual misunderstanding of one another's intentions.</w:t>
      </w:r>
      <w:r w:rsidRPr="00724EF2">
        <w:rPr>
          <w:rFonts w:eastAsia="Calibri"/>
          <w:sz w:val="12"/>
        </w:rPr>
        <w:t>¶</w:t>
      </w:r>
      <w:r w:rsidRPr="00724EF2">
        <w:rPr>
          <w:rFonts w:eastAsia="Calibri"/>
          <w:sz w:val="16"/>
        </w:rPr>
        <w:t xml:space="preserve"> This three-part process can move so quickly that the best way to avert a nuclear war is for both sides to have absolute confidence that they understand when the other will and will not use a nuclear weapon. Without this, </w:t>
      </w:r>
      <w:r w:rsidRPr="00EF0A81">
        <w:rPr>
          <w:rFonts w:eastAsia="Calibri"/>
          <w:u w:val="single"/>
        </w:rPr>
        <w:t xml:space="preserve">U.S. and Chinese </w:t>
      </w:r>
      <w:r w:rsidRPr="00EF0A81">
        <w:rPr>
          <w:rFonts w:eastAsia="Calibri"/>
          <w:highlight w:val="yellow"/>
          <w:u w:val="single"/>
        </w:rPr>
        <w:t xml:space="preserve">policy-makers </w:t>
      </w:r>
      <w:r w:rsidRPr="00EF0A81">
        <w:rPr>
          <w:rFonts w:eastAsia="Calibri"/>
          <w:iCs/>
          <w:highlight w:val="yellow"/>
          <w:u w:val="single"/>
          <w:bdr w:val="single" w:sz="8" w:space="0" w:color="auto"/>
        </w:rPr>
        <w:t>would have to guess</w:t>
      </w:r>
      <w:r w:rsidRPr="00724EF2">
        <w:rPr>
          <w:rFonts w:eastAsia="Calibri"/>
          <w:sz w:val="16"/>
        </w:rPr>
        <w:t xml:space="preserve"> -- perhaps </w:t>
      </w:r>
      <w:r w:rsidRPr="00EF0A81">
        <w:rPr>
          <w:rFonts w:eastAsia="Calibri"/>
          <w:u w:val="single"/>
        </w:rPr>
        <w:t xml:space="preserve">with only a few minutes -- </w:t>
      </w:r>
      <w:r w:rsidRPr="00EF0A81">
        <w:rPr>
          <w:rFonts w:eastAsia="Calibri"/>
          <w:highlight w:val="yellow"/>
          <w:u w:val="single"/>
        </w:rPr>
        <w:t xml:space="preserve">if </w:t>
      </w:r>
      <w:r w:rsidRPr="00EF0A81">
        <w:rPr>
          <w:rFonts w:eastAsia="Calibri"/>
          <w:u w:val="single"/>
        </w:rPr>
        <w:t xml:space="preserve">and when </w:t>
      </w:r>
      <w:r w:rsidRPr="00EF0A81">
        <w:rPr>
          <w:rFonts w:eastAsia="Calibri"/>
          <w:highlight w:val="yellow"/>
          <w:u w:val="single"/>
        </w:rPr>
        <w:t>the other side would go nuclear</w:t>
      </w:r>
      <w:r w:rsidRPr="00724EF2">
        <w:rPr>
          <w:rFonts w:eastAsia="Calibri"/>
          <w:sz w:val="16"/>
        </w:rPr>
        <w:t>. This is especially scary because both sides have good reason to err on the side of assuming nuclear war. If you think there's a 50-50 chance that someone is about to lob a nuclear bomb at you, your incentive is to launch a preventative strike, just to be safe. This is especially true because you know the other side is thinking the exact same thing. In fact, even if you think the other side probably won't launch an ICBM your way, they actually might if they fear that you're misreading their intentions or if they fear that you might over-react; this means they have a greater incentive to launch a preemptive strike, which means that you have a greater incentive to launch a preemptive strike, in turn raising their incentives, and on and on until one tiny kernel of doubt can lead to a full-fledged war that nobody wants.</w:t>
      </w:r>
      <w:r w:rsidRPr="00724EF2">
        <w:rPr>
          <w:rFonts w:eastAsia="Calibri"/>
          <w:sz w:val="12"/>
        </w:rPr>
        <w:t>¶</w:t>
      </w:r>
      <w:r w:rsidRPr="00724EF2">
        <w:rPr>
          <w:rFonts w:eastAsia="Calibri"/>
          <w:sz w:val="16"/>
        </w:rPr>
        <w:t xml:space="preserve"> The U.S. and the Soviet Union faced similar problems, with one important difference: speed. During the first decades of the Cold War, nuclear bombs had to be delivered by sluggish bombers that could take hours to reach their targets and be recalled at any time. Escalation was much slower and the risks of it spiraling out of control were much lower. By the time that both countries developed the ICBMs that made global annihilation something that could happen within a matter of minutes, they'd also had a generation to sort out an extremely clear understanding of one another's nuclear policies. But </w:t>
      </w:r>
      <w:r w:rsidRPr="00EF0A81">
        <w:rPr>
          <w:rFonts w:eastAsia="Calibri"/>
          <w:u w:val="single"/>
        </w:rPr>
        <w:t>the U.S. and China have</w:t>
      </w:r>
      <w:r w:rsidRPr="00724EF2">
        <w:rPr>
          <w:rFonts w:eastAsia="Calibri"/>
          <w:sz w:val="16"/>
        </w:rPr>
        <w:t xml:space="preserve"> no such luxury -- we </w:t>
      </w:r>
      <w:r w:rsidRPr="00EF0A81">
        <w:rPr>
          <w:rFonts w:eastAsia="Calibri"/>
          <w:u w:val="single"/>
        </w:rPr>
        <w:t xml:space="preserve">inherited a world where total </w:t>
      </w:r>
      <w:r w:rsidRPr="00EF0A81">
        <w:rPr>
          <w:rFonts w:eastAsia="Calibri"/>
          <w:iCs/>
          <w:highlight w:val="yellow"/>
          <w:u w:val="single"/>
          <w:bdr w:val="single" w:sz="8" w:space="0" w:color="auto"/>
        </w:rPr>
        <w:t>mutual destruction</w:t>
      </w:r>
      <w:r w:rsidRPr="00EF0A81">
        <w:rPr>
          <w:rFonts w:eastAsia="Calibri"/>
          <w:highlight w:val="yellow"/>
          <w:u w:val="single"/>
        </w:rPr>
        <w:t xml:space="preserve"> can happen as quickly as </w:t>
      </w:r>
      <w:r w:rsidRPr="00EF0A81">
        <w:rPr>
          <w:rFonts w:eastAsia="Calibri"/>
          <w:u w:val="single"/>
        </w:rPr>
        <w:t xml:space="preserve">the time </w:t>
      </w:r>
      <w:r w:rsidRPr="00EF0A81">
        <w:rPr>
          <w:rFonts w:eastAsia="Calibri"/>
          <w:highlight w:val="yellow"/>
          <w:u w:val="single"/>
        </w:rPr>
        <w:t xml:space="preserve">it takes to </w:t>
      </w:r>
      <w:r w:rsidRPr="00EF0A81">
        <w:rPr>
          <w:rFonts w:eastAsia="Calibri"/>
          <w:u w:val="single"/>
        </w:rPr>
        <w:t xml:space="preserve">turn a key and </w:t>
      </w:r>
      <w:r w:rsidRPr="00EF0A81">
        <w:rPr>
          <w:rFonts w:eastAsia="Calibri"/>
          <w:highlight w:val="yellow"/>
          <w:u w:val="single"/>
        </w:rPr>
        <w:t>push a button</w:t>
      </w:r>
      <w:r w:rsidRPr="00724EF2">
        <w:rPr>
          <w:rFonts w:eastAsia="Calibri"/>
          <w:sz w:val="16"/>
        </w:rPr>
        <w:t>.</w:t>
      </w:r>
      <w:r w:rsidRPr="00724EF2">
        <w:rPr>
          <w:rFonts w:eastAsia="Calibri"/>
          <w:sz w:val="12"/>
        </w:rPr>
        <w:t>¶</w:t>
      </w:r>
      <w:r w:rsidRPr="00724EF2">
        <w:rPr>
          <w:rFonts w:eastAsia="Calibri"/>
          <w:sz w:val="16"/>
        </w:rPr>
        <w:t xml:space="preserve"> The U.S. has the world's second-largest nuclear arsenal with around 5,000 warheads (first-ranked Russia has more warheads but less capability for flinging them around the globe); China has only about 200, so the danger of accidental war would seem to disproportionately threaten China. But the greatest risk is probably to the states on China's periphery. The borders of East Asia are still not entirely settled; there are a number of small, disputed territories, many of them bordering China. But </w:t>
      </w:r>
      <w:r w:rsidRPr="00EF0A81">
        <w:rPr>
          <w:rFonts w:eastAsia="Calibri"/>
          <w:iCs/>
          <w:highlight w:val="yellow"/>
          <w:u w:val="single"/>
          <w:bdr w:val="single" w:sz="8" w:space="0" w:color="auto"/>
        </w:rPr>
        <w:t>the biggest potential conflict points are on water: disputed naval borders,</w:t>
      </w:r>
      <w:r w:rsidRPr="00EF0A81">
        <w:rPr>
          <w:rFonts w:eastAsia="Calibri"/>
          <w:iCs/>
          <w:u w:val="single"/>
          <w:bdr w:val="single" w:sz="8" w:space="0" w:color="auto"/>
        </w:rPr>
        <w:t xml:space="preserve"> </w:t>
      </w:r>
      <w:r w:rsidRPr="00EF0A81">
        <w:rPr>
          <w:rFonts w:eastAsia="Calibri"/>
          <w:u w:val="single"/>
        </w:rPr>
        <w:t>disputed islands</w:t>
      </w:r>
      <w:r w:rsidRPr="00724EF2">
        <w:rPr>
          <w:rFonts w:eastAsia="Calibri"/>
          <w:sz w:val="16"/>
        </w:rPr>
        <w:t xml:space="preserve">, disputed </w:t>
      </w:r>
      <w:r w:rsidRPr="00EF0A81">
        <w:rPr>
          <w:rFonts w:eastAsia="Calibri"/>
          <w:u w:val="single"/>
        </w:rPr>
        <w:t>shipping lanes, and</w:t>
      </w:r>
      <w:r w:rsidRPr="00724EF2">
        <w:rPr>
          <w:rFonts w:eastAsia="Calibri"/>
          <w:sz w:val="16"/>
        </w:rPr>
        <w:t xml:space="preserve"> disputed underwater </w:t>
      </w:r>
      <w:r w:rsidRPr="00EF0A81">
        <w:rPr>
          <w:rFonts w:eastAsia="Calibri"/>
          <w:u w:val="single"/>
        </w:rPr>
        <w:t xml:space="preserve">energy reserves. </w:t>
      </w:r>
      <w:r w:rsidRPr="00EF0A81">
        <w:rPr>
          <w:rFonts w:eastAsia="Calibri"/>
          <w:highlight w:val="yellow"/>
          <w:u w:val="single"/>
        </w:rPr>
        <w:t>These</w:t>
      </w:r>
      <w:r w:rsidRPr="00EF0A81">
        <w:rPr>
          <w:rFonts w:eastAsia="Calibri"/>
          <w:u w:val="single"/>
        </w:rPr>
        <w:t xml:space="preserve"> regional </w:t>
      </w:r>
      <w:r w:rsidRPr="00EF0A81">
        <w:rPr>
          <w:rFonts w:eastAsia="Calibri"/>
          <w:highlight w:val="yellow"/>
          <w:u w:val="single"/>
        </w:rPr>
        <w:t>disputes have already led to</w:t>
      </w:r>
      <w:r w:rsidRPr="00724EF2">
        <w:rPr>
          <w:rFonts w:eastAsia="Calibri"/>
          <w:sz w:val="16"/>
        </w:rPr>
        <w:t xml:space="preserve"> a handful of small-scale </w:t>
      </w:r>
      <w:r w:rsidRPr="00EF0A81">
        <w:rPr>
          <w:rFonts w:eastAsia="Calibri"/>
          <w:highlight w:val="yellow"/>
          <w:u w:val="single"/>
        </w:rPr>
        <w:t>naval skirmishes</w:t>
      </w:r>
      <w:r w:rsidRPr="00EF0A81">
        <w:rPr>
          <w:rFonts w:eastAsia="Calibri"/>
          <w:u w:val="single"/>
        </w:rPr>
        <w:t xml:space="preserve"> and diplomatic stand-offs. </w:t>
      </w:r>
      <w:r w:rsidRPr="00EF0A81">
        <w:rPr>
          <w:rFonts w:eastAsia="Calibri"/>
          <w:highlight w:val="yellow"/>
          <w:u w:val="single"/>
        </w:rPr>
        <w:t xml:space="preserve">It's not difficult to foresee one of them </w:t>
      </w:r>
      <w:r w:rsidRPr="00EF0A81">
        <w:rPr>
          <w:rFonts w:eastAsia="Calibri"/>
          <w:iCs/>
          <w:highlight w:val="yellow"/>
          <w:u w:val="single"/>
          <w:bdr w:val="single" w:sz="8" w:space="0" w:color="auto"/>
        </w:rPr>
        <w:t>spiraling out of control</w:t>
      </w:r>
      <w:r w:rsidRPr="00724EF2">
        <w:rPr>
          <w:rFonts w:eastAsia="Calibri"/>
          <w:sz w:val="16"/>
        </w:rPr>
        <w:t xml:space="preserve">. But </w:t>
      </w:r>
      <w:r w:rsidRPr="00EF0A81">
        <w:rPr>
          <w:rFonts w:eastAsia="Calibri"/>
          <w:highlight w:val="yellow"/>
          <w:u w:val="single"/>
        </w:rPr>
        <w:t>what if the country squaring off with China</w:t>
      </w:r>
      <w:r w:rsidRPr="00EF0A81">
        <w:rPr>
          <w:rFonts w:eastAsia="Calibri"/>
          <w:u w:val="single"/>
        </w:rPr>
        <w:t xml:space="preserve"> happens to </w:t>
      </w:r>
      <w:r w:rsidRPr="00EF0A81">
        <w:rPr>
          <w:rFonts w:eastAsia="Calibri"/>
          <w:highlight w:val="yellow"/>
          <w:u w:val="single"/>
        </w:rPr>
        <w:t xml:space="preserve">have a </w:t>
      </w:r>
      <w:r w:rsidRPr="00EF0A81">
        <w:rPr>
          <w:rFonts w:eastAsia="Calibri"/>
          <w:iCs/>
          <w:highlight w:val="yellow"/>
          <w:u w:val="single"/>
          <w:bdr w:val="single" w:sz="8" w:space="0" w:color="auto"/>
        </w:rPr>
        <w:t>defense treaty with the U.S.?</w:t>
      </w:r>
      <w:r w:rsidRPr="00724EF2">
        <w:rPr>
          <w:rFonts w:eastAsia="Calibri"/>
          <w:iCs/>
          <w:sz w:val="12"/>
          <w:bdr w:val="single" w:sz="8" w:space="0" w:color="auto"/>
        </w:rPr>
        <w:t>¶</w:t>
      </w:r>
      <w:r w:rsidRPr="00EF0A81">
        <w:rPr>
          <w:rFonts w:eastAsia="Calibri"/>
          <w:iCs/>
          <w:sz w:val="12"/>
          <w:u w:val="single"/>
          <w:bdr w:val="single" w:sz="8" w:space="0" w:color="auto"/>
        </w:rPr>
        <w:t xml:space="preserve"> </w:t>
      </w:r>
      <w:r w:rsidRPr="00724EF2">
        <w:rPr>
          <w:rFonts w:eastAsia="Calibri"/>
          <w:sz w:val="16"/>
        </w:rPr>
        <w:t xml:space="preserve">There's a near-infinite number of small-scale conflicts that could come up between the U.S. and China, and though none of them should escalate any higher than a few tough words between diplomats, it's the </w:t>
      </w:r>
      <w:r w:rsidRPr="00EF0A81">
        <w:rPr>
          <w:rFonts w:eastAsia="Calibri"/>
          <w:highlight w:val="yellow"/>
          <w:u w:val="single"/>
        </w:rPr>
        <w:t>unpredictable events</w:t>
      </w:r>
      <w:r w:rsidRPr="00724EF2">
        <w:rPr>
          <w:rFonts w:eastAsia="Calibri"/>
          <w:sz w:val="16"/>
        </w:rPr>
        <w:t xml:space="preserve"> that </w:t>
      </w:r>
      <w:r w:rsidRPr="00EF0A81">
        <w:rPr>
          <w:rFonts w:eastAsia="Calibri"/>
          <w:highlight w:val="yellow"/>
          <w:u w:val="single"/>
        </w:rPr>
        <w:t>are the most dangerous</w:t>
      </w:r>
      <w:r w:rsidRPr="00724EF2">
        <w:rPr>
          <w:rFonts w:eastAsia="Calibri"/>
          <w:sz w:val="16"/>
        </w:rPr>
        <w:t xml:space="preserve">. In 1983 alone, the U.S. and Soviet Union almost went to war twice over bizarre and unforeseeable events. In September, the Soviet Union shot down a Korean airliner it mistook for a spy plane; first Soviet officials feared the U.S. had manufactured the incident as an excuse to start a war, then they refused to admit their error, nearly pushing the U.S. to actually start war. Two months later, Soviet spies misread an elaborate U.S. </w:t>
      </w:r>
      <w:proofErr w:type="spellStart"/>
      <w:r w:rsidRPr="00724EF2">
        <w:rPr>
          <w:rFonts w:eastAsia="Calibri"/>
          <w:sz w:val="16"/>
        </w:rPr>
        <w:t>wargame</w:t>
      </w:r>
      <w:proofErr w:type="spellEnd"/>
      <w:r w:rsidRPr="00724EF2">
        <w:rPr>
          <w:rFonts w:eastAsia="Calibri"/>
          <w:sz w:val="16"/>
        </w:rPr>
        <w:t xml:space="preserve"> (which the U.S. had unwisely kept secret) as preparations for an unannounced nuclear hit on Moscow, nearly leading them to launch a preemptive strike. In both cases, one of the things that ultimately diverted disaster was the fact that both sides clearly understood the others' red lines -- as long as they didn't cross them, they could remain confident there would be no nuclear war.</w:t>
      </w:r>
      <w:r w:rsidRPr="00724EF2">
        <w:rPr>
          <w:rFonts w:eastAsia="Calibri"/>
          <w:sz w:val="12"/>
        </w:rPr>
        <w:t>¶</w:t>
      </w:r>
      <w:r w:rsidRPr="00724EF2">
        <w:rPr>
          <w:rFonts w:eastAsia="Calibri"/>
          <w:sz w:val="16"/>
        </w:rPr>
        <w:t xml:space="preserve"> But </w:t>
      </w:r>
      <w:r w:rsidRPr="00EF0A81">
        <w:rPr>
          <w:rFonts w:eastAsia="Calibri"/>
          <w:u w:val="single"/>
        </w:rPr>
        <w:t xml:space="preserve">the U.S. and China </w:t>
      </w:r>
      <w:r w:rsidRPr="00EF0A81">
        <w:rPr>
          <w:rFonts w:eastAsia="Calibri"/>
          <w:iCs/>
          <w:u w:val="single"/>
          <w:bdr w:val="single" w:sz="8" w:space="0" w:color="auto"/>
        </w:rPr>
        <w:t>have not</w:t>
      </w:r>
      <w:r w:rsidRPr="00EF0A81">
        <w:rPr>
          <w:rFonts w:eastAsia="Calibri"/>
          <w:u w:val="single"/>
        </w:rPr>
        <w:t xml:space="preserve"> yet </w:t>
      </w:r>
      <w:r w:rsidRPr="00EF0A81">
        <w:rPr>
          <w:rFonts w:eastAsia="Calibri"/>
          <w:iCs/>
          <w:u w:val="single"/>
          <w:bdr w:val="single" w:sz="8" w:space="0" w:color="auto"/>
        </w:rPr>
        <w:t>clarified their red lines</w:t>
      </w:r>
      <w:r w:rsidRPr="00EF0A81">
        <w:rPr>
          <w:rFonts w:eastAsia="Calibri"/>
          <w:u w:val="single"/>
        </w:rPr>
        <w:t xml:space="preserve"> for nuclear strikes</w:t>
      </w:r>
      <w:r w:rsidRPr="00724EF2">
        <w:rPr>
          <w:rFonts w:eastAsia="Calibri"/>
          <w:sz w:val="16"/>
        </w:rPr>
        <w:t>. The kinds of bizarre, freak accidents that the U.S. and Soviet Union barely survived in 1983 might well bring today's two Pacific powers into conflict -- unless, of course, they can clarify their rules. Of the many ways that the U.S. and China could stumble into the nightmare scenario that neither wants, here are five of the most likely. Any one of these appears to be extremely unlikely in today's world. But that -- like the Soviet mishaps of the 1980s -- is exactly what makes them so dangerous.</w:t>
      </w:r>
    </w:p>
    <w:p w:rsidR="00E13A77" w:rsidRDefault="00E13A77" w:rsidP="00E13A77">
      <w:pPr>
        <w:pStyle w:val="Heading4"/>
      </w:pPr>
      <w:r>
        <w:t>And, multiple existential impacts conceded</w:t>
      </w:r>
    </w:p>
    <w:p w:rsidR="00E13A77" w:rsidRPr="00615EA5" w:rsidRDefault="00E13A77" w:rsidP="00E13A77">
      <w:pPr>
        <w:pStyle w:val="Heading4"/>
        <w:rPr>
          <w:rFonts w:eastAsia="SimSun"/>
          <w:lang w:eastAsia="zh-CN"/>
        </w:rPr>
      </w:pPr>
      <w:r>
        <w:rPr>
          <w:rFonts w:eastAsia="SimSun"/>
          <w:lang w:eastAsia="zh-CN"/>
        </w:rPr>
        <w:t>-Economy</w:t>
      </w:r>
    </w:p>
    <w:p w:rsidR="00E13A77" w:rsidRPr="00615EA5" w:rsidRDefault="00E13A77" w:rsidP="00E13A77">
      <w:pPr>
        <w:rPr>
          <w:rFonts w:eastAsia="SimSun"/>
          <w:szCs w:val="24"/>
          <w:lang w:eastAsia="zh-CN"/>
        </w:rPr>
      </w:pPr>
      <w:proofErr w:type="spellStart"/>
      <w:r w:rsidRPr="005168AF">
        <w:rPr>
          <w:rStyle w:val="Style13ptBold"/>
        </w:rPr>
        <w:t>Auslin</w:t>
      </w:r>
      <w:proofErr w:type="spellEnd"/>
      <w:r w:rsidRPr="005168AF">
        <w:rPr>
          <w:rStyle w:val="Style13ptBold"/>
        </w:rPr>
        <w:t xml:space="preserve"> 9</w:t>
      </w:r>
      <w:r w:rsidRPr="00615EA5">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rsidR="00E13A77" w:rsidRDefault="00E13A77" w:rsidP="00E13A77">
      <w:pPr>
        <w:rPr>
          <w:rFonts w:eastAsia="SimSun"/>
          <w:sz w:val="16"/>
          <w:szCs w:val="24"/>
          <w:lang w:eastAsia="zh-CN"/>
        </w:rPr>
      </w:pPr>
      <w:r w:rsidRPr="00615EA5">
        <w:rPr>
          <w:rFonts w:eastAsia="SimSun"/>
          <w:sz w:val="16"/>
          <w:szCs w:val="24"/>
          <w:lang w:eastAsia="zh-CN"/>
        </w:rPr>
        <w:t xml:space="preserve">What do these trends mean in the short and medium term? The Great Depression showed how social and </w:t>
      </w:r>
      <w:r w:rsidRPr="00615EA5">
        <w:rPr>
          <w:rFonts w:eastAsia="SimSun"/>
          <w:bCs/>
          <w:szCs w:val="26"/>
          <w:highlight w:val="yellow"/>
          <w:u w:val="single"/>
          <w:bdr w:val="single" w:sz="4" w:space="0" w:color="auto"/>
          <w:lang w:eastAsia="zh-CN"/>
        </w:rPr>
        <w:t>global chaos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followed</w:t>
      </w:r>
      <w:r w:rsidRPr="00615EA5">
        <w:rPr>
          <w:rFonts w:eastAsia="SimSun"/>
          <w:bCs/>
          <w:szCs w:val="26"/>
          <w:u w:val="single"/>
          <w:lang w:eastAsia="zh-CN"/>
        </w:rPr>
        <w:t xml:space="preserve"> hard on </w:t>
      </w:r>
      <w:r w:rsidRPr="00615EA5">
        <w:rPr>
          <w:rFonts w:eastAsia="SimSun"/>
          <w:bCs/>
          <w:szCs w:val="26"/>
          <w:highlight w:val="yellow"/>
          <w:u w:val="single"/>
          <w:lang w:eastAsia="zh-CN"/>
        </w:rPr>
        <w:t>economic collapse</w:t>
      </w:r>
      <w:r w:rsidRPr="00615EA5">
        <w:rPr>
          <w:rFonts w:eastAsia="SimSun"/>
          <w:sz w:val="16"/>
          <w:szCs w:val="24"/>
          <w:lang w:eastAsia="zh-CN"/>
        </w:rPr>
        <w:t xml:space="preserve">. The mere fact that parliaments across the globe, from </w:t>
      </w:r>
      <w:smartTag w:uri="urn:schemas-microsoft-com:office:smarttags" w:element="country-region">
        <w:r w:rsidRPr="00615EA5">
          <w:rPr>
            <w:rFonts w:eastAsia="SimSun"/>
            <w:sz w:val="16"/>
            <w:szCs w:val="24"/>
            <w:lang w:eastAsia="zh-CN"/>
          </w:rPr>
          <w:t>America</w:t>
        </w:r>
      </w:smartTag>
      <w:r w:rsidRPr="00615EA5">
        <w:rPr>
          <w:rFonts w:eastAsia="SimSun"/>
          <w:sz w:val="16"/>
          <w:szCs w:val="24"/>
          <w:lang w:eastAsia="zh-CN"/>
        </w:rPr>
        <w:t xml:space="preserve"> to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615EA5">
        <w:rPr>
          <w:rFonts w:eastAsia="SimSun"/>
          <w:bCs/>
          <w:szCs w:val="26"/>
          <w:u w:val="single"/>
          <w:lang w:eastAsia="zh-CN"/>
        </w:rPr>
        <w:t>The threat of instability is a pressing concern</w:t>
      </w:r>
      <w:r w:rsidRPr="00615EA5">
        <w:rPr>
          <w:rFonts w:eastAsia="SimSun"/>
          <w:sz w:val="16"/>
          <w:szCs w:val="24"/>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615EA5">
            <w:rPr>
              <w:rFonts w:eastAsia="SimSun"/>
              <w:bCs/>
              <w:szCs w:val="26"/>
              <w:u w:val="single"/>
              <w:lang w:eastAsia="zh-CN"/>
            </w:rPr>
            <w:t>China</w:t>
          </w:r>
        </w:smartTag>
      </w:smartTag>
      <w:r w:rsidRPr="00615EA5">
        <w:rPr>
          <w:rFonts w:eastAsia="SimSun"/>
          <w:bCs/>
          <w:szCs w:val="26"/>
          <w:u w:val="single"/>
          <w:lang w:eastAsia="zh-CN"/>
        </w:rPr>
        <w:t xml:space="preserve"> faced</w:t>
      </w:r>
      <w:r w:rsidRPr="00615EA5">
        <w:rPr>
          <w:rFonts w:eastAsia="SimSun"/>
          <w:sz w:val="16"/>
          <w:szCs w:val="24"/>
          <w:lang w:eastAsia="zh-CN"/>
        </w:rPr>
        <w:t xml:space="preserve"> upward of </w:t>
      </w:r>
      <w:r w:rsidRPr="00615EA5">
        <w:rPr>
          <w:rFonts w:eastAsia="SimSun"/>
          <w:bCs/>
          <w:szCs w:val="26"/>
          <w:u w:val="single"/>
          <w:lang w:eastAsia="zh-CN"/>
        </w:rPr>
        <w:t>70,000 labor uprisings a year</w:t>
      </w:r>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sustained </w:t>
      </w:r>
      <w:r w:rsidRPr="00615EA5">
        <w:rPr>
          <w:rFonts w:eastAsia="SimSun"/>
          <w:bCs/>
          <w:szCs w:val="26"/>
          <w:highlight w:val="yellow"/>
          <w:u w:val="single"/>
          <w:lang w:eastAsia="zh-CN"/>
        </w:rPr>
        <w:t>downturn poses grave</w:t>
      </w:r>
      <w:r w:rsidRPr="00615EA5">
        <w:rPr>
          <w:rFonts w:eastAsia="SimSun"/>
          <w:bCs/>
          <w:szCs w:val="26"/>
          <w:u w:val="single"/>
          <w:lang w:eastAsia="zh-CN"/>
        </w:rPr>
        <w:t xml:space="preserve"> and possibly immediate </w:t>
      </w:r>
      <w:r w:rsidRPr="00615EA5">
        <w:rPr>
          <w:rFonts w:eastAsia="SimSun"/>
          <w:bCs/>
          <w:szCs w:val="26"/>
          <w:highlight w:val="yellow"/>
          <w:u w:val="single"/>
          <w:lang w:eastAsia="zh-CN"/>
        </w:rPr>
        <w:t>threats to Chinese internal stability</w:t>
      </w:r>
      <w:r w:rsidRPr="00615EA5">
        <w:rPr>
          <w:rFonts w:eastAsia="SimSun"/>
          <w:sz w:val="16"/>
          <w:szCs w:val="24"/>
          <w:lang w:eastAsia="zh-CN"/>
        </w:rPr>
        <w:t xml:space="preserve">. The regime in </w:t>
      </w:r>
      <w:smartTag w:uri="urn:schemas-microsoft-com:office:smarttags" w:element="City">
        <w:r w:rsidRPr="00615EA5">
          <w:rPr>
            <w:rFonts w:eastAsia="SimSun"/>
            <w:sz w:val="16"/>
            <w:szCs w:val="24"/>
            <w:lang w:eastAsia="zh-CN"/>
          </w:rPr>
          <w:t>Beijing</w:t>
        </w:r>
      </w:smartTag>
      <w:r w:rsidRPr="00615EA5">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's neighbors. </w:t>
      </w:r>
      <w:smartTag w:uri="urn:schemas-microsoft-com:office:smarttags" w:element="country-region">
        <w:r w:rsidRPr="00615EA5">
          <w:rPr>
            <w:rFonts w:eastAsia="SimSun"/>
            <w:bCs/>
            <w:szCs w:val="26"/>
            <w:u w:val="single"/>
            <w:lang w:eastAsia="zh-CN"/>
          </w:rPr>
          <w:t>Russia</w:t>
        </w:r>
      </w:smartTag>
      <w:r w:rsidRPr="00615EA5">
        <w:rPr>
          <w:rFonts w:eastAsia="SimSun"/>
          <w:sz w:val="16"/>
          <w:szCs w:val="24"/>
          <w:lang w:eastAsia="zh-CN"/>
        </w:rPr>
        <w:t xml:space="preserve">, an oil state completely dependent on energy sales, </w:t>
      </w:r>
      <w:r w:rsidRPr="00615EA5">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615EA5">
            <w:rPr>
              <w:rFonts w:eastAsia="SimSun"/>
              <w:bCs/>
              <w:szCs w:val="26"/>
              <w:u w:val="single"/>
              <w:lang w:eastAsia="zh-CN"/>
            </w:rPr>
            <w:t>Moscow</w:t>
          </w:r>
        </w:smartTag>
      </w:smartTag>
      <w:r w:rsidRPr="00615EA5">
        <w:rPr>
          <w:rFonts w:eastAsia="SimSun"/>
          <w:sz w:val="16"/>
          <w:szCs w:val="24"/>
          <w:lang w:eastAsia="zh-CN"/>
        </w:rPr>
        <w:t xml:space="preserve">. Vladimir Putin's rule has been predicated on squeezing civil liberties while providing economic largesse. If that devil's bargain falls apart, then </w:t>
      </w:r>
      <w:r w:rsidRPr="00615EA5">
        <w:rPr>
          <w:rFonts w:eastAsia="SimSun"/>
          <w:bCs/>
          <w:szCs w:val="26"/>
          <w:highlight w:val="yellow"/>
          <w:u w:val="single"/>
          <w:lang w:eastAsia="zh-CN"/>
        </w:rPr>
        <w:t xml:space="preserve">wide-scale repression inside </w:t>
      </w:r>
      <w:smartTag w:uri="urn:schemas-microsoft-com:office:smarttags" w:element="country-region">
        <w:r w:rsidRPr="00615EA5">
          <w:rPr>
            <w:rFonts w:eastAsia="SimSun"/>
            <w:bCs/>
            <w:szCs w:val="26"/>
            <w:highlight w:val="yellow"/>
            <w:u w:val="single"/>
            <w:lang w:eastAsia="zh-CN"/>
          </w:rPr>
          <w:t>Russia</w:t>
        </w:r>
      </w:smartTag>
      <w:r w:rsidRPr="00615EA5">
        <w:rPr>
          <w:rFonts w:eastAsia="SimSun"/>
          <w:bCs/>
          <w:szCs w:val="26"/>
          <w:highlight w:val="yellow"/>
          <w:u w:val="single"/>
          <w:lang w:eastAsia="zh-CN"/>
        </w:rPr>
        <w:t>, along with a</w:t>
      </w:r>
      <w:r w:rsidRPr="00615EA5">
        <w:rPr>
          <w:rFonts w:eastAsia="SimSun"/>
          <w:sz w:val="16"/>
          <w:szCs w:val="24"/>
          <w:lang w:eastAsia="zh-CN"/>
        </w:rPr>
        <w:t xml:space="preserve"> continuing </w:t>
      </w:r>
      <w:r w:rsidRPr="00615EA5">
        <w:rPr>
          <w:rFonts w:eastAsia="SimSun"/>
          <w:bCs/>
          <w:szCs w:val="26"/>
          <w:highlight w:val="yellow"/>
          <w:u w:val="single"/>
          <w:lang w:eastAsia="zh-CN"/>
        </w:rPr>
        <w:t>threatening posture toward</w:t>
      </w:r>
      <w:r w:rsidRPr="00615EA5">
        <w:rPr>
          <w:rFonts w:eastAsia="SimSun"/>
          <w:sz w:val="16"/>
          <w:szCs w:val="24"/>
          <w:highlight w:val="yellow"/>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Russia</w:t>
          </w:r>
        </w:smartTag>
      </w:smartTag>
      <w:r w:rsidRPr="00615EA5">
        <w:rPr>
          <w:rFonts w:eastAsia="SimSun"/>
          <w:sz w:val="16"/>
          <w:szCs w:val="24"/>
          <w:lang w:eastAsia="zh-CN"/>
        </w:rPr>
        <w:t xml:space="preserve">'s </w:t>
      </w:r>
      <w:r w:rsidRPr="00615EA5">
        <w:rPr>
          <w:rFonts w:eastAsia="SimSun"/>
          <w:bCs/>
          <w:szCs w:val="26"/>
          <w:highlight w:val="yellow"/>
          <w:u w:val="single"/>
          <w:lang w:eastAsia="zh-CN"/>
        </w:rPr>
        <w:t>neighbors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is likely</w:t>
      </w:r>
      <w:r w:rsidRPr="00615EA5">
        <w:rPr>
          <w:rFonts w:eastAsia="SimSu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615EA5">
            <w:rPr>
              <w:rFonts w:eastAsia="SimSun"/>
              <w:sz w:val="16"/>
              <w:szCs w:val="24"/>
              <w:lang w:eastAsia="zh-CN"/>
            </w:rPr>
            <w:t>Spain</w:t>
          </w:r>
        </w:smartTag>
      </w:smartTag>
      <w:r w:rsidRPr="00615EA5">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615EA5">
            <w:rPr>
              <w:rFonts w:eastAsia="SimSun"/>
              <w:sz w:val="16"/>
              <w:szCs w:val="24"/>
              <w:lang w:eastAsia="zh-CN"/>
            </w:rPr>
            <w:t>Greece</w:t>
          </w:r>
        </w:smartTag>
      </w:smartTag>
      <w:r w:rsidRPr="00615EA5">
        <w:rPr>
          <w:rFonts w:eastAsia="SimSun"/>
          <w:sz w:val="16"/>
          <w:szCs w:val="24"/>
          <w:lang w:eastAsia="zh-CN"/>
        </w:rPr>
        <w:t xml:space="preserve">, workers have already taken to the streets. </w:t>
      </w:r>
      <w:smartTag w:uri="urn:schemas-microsoft-com:office:smarttags" w:element="place">
        <w:r w:rsidRPr="00615EA5">
          <w:rPr>
            <w:rFonts w:eastAsia="SimSun"/>
            <w:bCs/>
            <w:szCs w:val="26"/>
            <w:highlight w:val="yellow"/>
            <w:u w:val="single"/>
            <w:lang w:eastAsia="zh-CN"/>
          </w:rPr>
          <w:t>Europe</w:t>
        </w:r>
      </w:smartTag>
      <w:r w:rsidRPr="00615EA5">
        <w:rPr>
          <w:rFonts w:eastAsia="SimSun"/>
          <w:bCs/>
          <w:szCs w:val="26"/>
          <w:u w:val="single"/>
          <w:lang w:eastAsia="zh-CN"/>
        </w:rPr>
        <w:t xml:space="preserve"> as a whole </w:t>
      </w:r>
      <w:r w:rsidRPr="00615EA5">
        <w:rPr>
          <w:rFonts w:eastAsia="SimSun"/>
          <w:bCs/>
          <w:szCs w:val="26"/>
          <w:highlight w:val="yellow"/>
          <w:u w:val="single"/>
          <w:lang w:eastAsia="zh-CN"/>
        </w:rPr>
        <w:t>will face dangerous</w:t>
      </w:r>
      <w:r w:rsidRPr="00615EA5">
        <w:rPr>
          <w:rFonts w:eastAsia="SimSun"/>
          <w:bCs/>
          <w:szCs w:val="26"/>
          <w:u w:val="single"/>
          <w:lang w:eastAsia="zh-CN"/>
        </w:rPr>
        <w:t xml:space="preserve">ly increasing </w:t>
      </w:r>
      <w:r w:rsidRPr="00615EA5">
        <w:rPr>
          <w:rFonts w:eastAsia="SimSun"/>
          <w:bCs/>
          <w:szCs w:val="26"/>
          <w:highlight w:val="yellow"/>
          <w:u w:val="single"/>
          <w:lang w:eastAsia="zh-CN"/>
        </w:rPr>
        <w:t>tensions</w:t>
      </w:r>
      <w:r w:rsidRPr="00615EA5">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615EA5">
          <w:rPr>
            <w:rFonts w:eastAsia="SimSun"/>
            <w:sz w:val="16"/>
            <w:szCs w:val="24"/>
            <w:lang w:eastAsia="zh-CN"/>
          </w:rPr>
          <w:t>Spain</w:t>
        </w:r>
      </w:smartTag>
      <w:r w:rsidRPr="00615EA5">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615EA5">
            <w:rPr>
              <w:rFonts w:eastAsia="SimSun"/>
              <w:sz w:val="16"/>
              <w:szCs w:val="24"/>
              <w:lang w:eastAsia="zh-CN"/>
            </w:rPr>
            <w:t>Germany</w:t>
          </w:r>
        </w:smartTag>
      </w:smartTag>
      <w:r w:rsidRPr="00615EA5">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615EA5">
          <w:rPr>
            <w:rFonts w:eastAsia="SimSun"/>
            <w:sz w:val="16"/>
            <w:szCs w:val="24"/>
            <w:lang w:eastAsia="zh-CN"/>
          </w:rPr>
          <w:t>U.K.</w:t>
        </w:r>
      </w:smartTag>
      <w:r w:rsidRPr="00615EA5">
        <w:rPr>
          <w:rFonts w:eastAsia="SimSun"/>
          <w:sz w:val="16"/>
          <w:szCs w:val="24"/>
          <w:lang w:eastAsia="zh-CN"/>
        </w:rPr>
        <w:t xml:space="preserve"> do not bode well for the rest of </w:t>
      </w:r>
      <w:smartTag w:uri="urn:schemas-microsoft-com:office:smarttags" w:element="place">
        <w:r w:rsidRPr="00615EA5">
          <w:rPr>
            <w:rFonts w:eastAsia="SimSun"/>
            <w:sz w:val="16"/>
            <w:szCs w:val="24"/>
            <w:lang w:eastAsia="zh-CN"/>
          </w:rPr>
          <w:t>Europe</w:t>
        </w:r>
      </w:smartTag>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prolonged </w:t>
      </w:r>
      <w:r w:rsidRPr="00615EA5">
        <w:rPr>
          <w:rFonts w:eastAsia="SimSun"/>
          <w:bCs/>
          <w:szCs w:val="26"/>
          <w:highlight w:val="yellow"/>
          <w:u w:val="single"/>
          <w:lang w:eastAsia="zh-CN"/>
        </w:rPr>
        <w:t>global</w:t>
      </w:r>
      <w:r w:rsidRPr="00615EA5">
        <w:rPr>
          <w:rFonts w:eastAsia="SimSun"/>
          <w:bCs/>
          <w:szCs w:val="26"/>
          <w:u w:val="single"/>
          <w:lang w:eastAsia="zh-CN"/>
        </w:rPr>
        <w:t xml:space="preserve"> downturn</w:t>
      </w:r>
      <w:r w:rsidRPr="00615EA5">
        <w:rPr>
          <w:rFonts w:eastAsia="SimSun"/>
          <w:sz w:val="16"/>
          <w:szCs w:val="24"/>
          <w:lang w:eastAsia="zh-CN"/>
        </w:rPr>
        <w:t xml:space="preserve">, </w:t>
      </w:r>
      <w:r w:rsidRPr="00615EA5">
        <w:rPr>
          <w:rFonts w:eastAsia="SimSun"/>
          <w:bCs/>
          <w:szCs w:val="26"/>
          <w:u w:val="single"/>
          <w:lang w:eastAsia="zh-CN"/>
        </w:rPr>
        <w:t xml:space="preserve">let alone a </w:t>
      </w:r>
      <w:r w:rsidRPr="00615EA5">
        <w:rPr>
          <w:rFonts w:eastAsia="SimSun"/>
          <w:bCs/>
          <w:szCs w:val="26"/>
          <w:highlight w:val="yellow"/>
          <w:u w:val="single"/>
          <w:lang w:eastAsia="zh-CN"/>
        </w:rPr>
        <w:t>collapse</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 xml:space="preserve">would </w:t>
      </w:r>
      <w:r w:rsidRPr="00615EA5">
        <w:rPr>
          <w:rFonts w:eastAsia="SimSun"/>
          <w:bCs/>
          <w:szCs w:val="26"/>
          <w:highlight w:val="yellow"/>
          <w:u w:val="single"/>
          <w:bdr w:val="single" w:sz="4" w:space="0" w:color="auto"/>
          <w:lang w:eastAsia="zh-CN"/>
        </w:rPr>
        <w:t>dramatically raise tensions</w:t>
      </w:r>
      <w:r w:rsidRPr="00615EA5">
        <w:rPr>
          <w:rFonts w:eastAsia="SimSun"/>
          <w:bCs/>
          <w:szCs w:val="26"/>
          <w:u w:val="single"/>
          <w:lang w:eastAsia="zh-CN"/>
        </w:rPr>
        <w:t xml:space="preserve"> inside these countries</w:t>
      </w:r>
      <w:r w:rsidRPr="00615EA5">
        <w:rPr>
          <w:rFonts w:eastAsia="SimSun"/>
          <w:sz w:val="16"/>
          <w:szCs w:val="24"/>
          <w:lang w:eastAsia="zh-CN"/>
        </w:rPr>
        <w:t xml:space="preserve">. </w:t>
      </w:r>
      <w:r w:rsidRPr="00615EA5">
        <w:rPr>
          <w:rFonts w:eastAsia="SimSun"/>
          <w:bCs/>
          <w:szCs w:val="26"/>
          <w:highlight w:val="yellow"/>
          <w:u w:val="single"/>
          <w:lang w:eastAsia="zh-CN"/>
        </w:rPr>
        <w:t>Couple that with</w:t>
      </w:r>
      <w:r w:rsidRPr="00615EA5">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615EA5">
            <w:rPr>
              <w:rFonts w:eastAsia="SimSun"/>
              <w:sz w:val="16"/>
              <w:szCs w:val="24"/>
              <w:lang w:eastAsia="zh-CN"/>
            </w:rPr>
            <w:t>United States</w:t>
          </w:r>
        </w:smartTag>
      </w:smartTag>
      <w:r w:rsidRPr="00615EA5">
        <w:rPr>
          <w:rFonts w:eastAsia="SimSun"/>
          <w:sz w:val="16"/>
          <w:szCs w:val="24"/>
          <w:lang w:eastAsia="zh-CN"/>
        </w:rPr>
        <w:t xml:space="preserve">, </w:t>
      </w:r>
      <w:r w:rsidRPr="00615EA5">
        <w:rPr>
          <w:rFonts w:eastAsia="SimSun"/>
          <w:bCs/>
          <w:szCs w:val="26"/>
          <w:u w:val="single"/>
          <w:lang w:eastAsia="zh-CN"/>
        </w:rPr>
        <w:t xml:space="preserve">unresolved ethnic and territorial </w:t>
      </w:r>
      <w:r w:rsidRPr="00615EA5">
        <w:rPr>
          <w:rFonts w:eastAsia="SimSun"/>
          <w:bCs/>
          <w:szCs w:val="26"/>
          <w:highlight w:val="yellow"/>
          <w:u w:val="single"/>
          <w:lang w:eastAsia="zh-CN"/>
        </w:rPr>
        <w:t xml:space="preserve">disputes in </w:t>
      </w:r>
      <w:r w:rsidRPr="00615EA5">
        <w:rPr>
          <w:rFonts w:eastAsia="SimSun"/>
          <w:bCs/>
          <w:szCs w:val="26"/>
          <w:highlight w:val="yellow"/>
          <w:u w:val="single"/>
          <w:bdr w:val="single" w:sz="4" w:space="0" w:color="auto"/>
          <w:lang w:eastAsia="zh-CN"/>
        </w:rPr>
        <w:t>all regions of the globe</w:t>
      </w:r>
      <w:r w:rsidRPr="00615EA5">
        <w:rPr>
          <w:rFonts w:eastAsia="SimSun"/>
          <w:sz w:val="16"/>
          <w:szCs w:val="24"/>
          <w:lang w:eastAsia="zh-CN"/>
        </w:rPr>
        <w:t xml:space="preserve"> and a loss of confidence that world leaders actually know what they are doing. </w:t>
      </w:r>
      <w:r w:rsidRPr="00615EA5">
        <w:rPr>
          <w:rFonts w:eastAsia="SimSun"/>
          <w:bCs/>
          <w:szCs w:val="26"/>
          <w:highlight w:val="yellow"/>
          <w:u w:val="single"/>
          <w:lang w:eastAsia="zh-CN"/>
        </w:rPr>
        <w:t>The result may</w:t>
      </w:r>
      <w:r w:rsidRPr="00615EA5">
        <w:rPr>
          <w:rFonts w:eastAsia="SimSun"/>
          <w:bCs/>
          <w:szCs w:val="26"/>
          <w:u w:val="single"/>
          <w:lang w:eastAsia="zh-CN"/>
        </w:rPr>
        <w:t xml:space="preserve"> be a series of </w:t>
      </w:r>
      <w:r w:rsidRPr="00615EA5">
        <w:rPr>
          <w:rFonts w:eastAsia="SimSun"/>
          <w:bCs/>
          <w:szCs w:val="26"/>
          <w:highlight w:val="yellow"/>
          <w:u w:val="single"/>
          <w:lang w:eastAsia="zh-CN"/>
        </w:rPr>
        <w:t xml:space="preserve">small explosions that coalesce into a </w:t>
      </w:r>
      <w:r w:rsidRPr="00615EA5">
        <w:rPr>
          <w:rFonts w:eastAsia="SimSun"/>
          <w:bCs/>
          <w:szCs w:val="26"/>
          <w:highlight w:val="yellow"/>
          <w:u w:val="single"/>
          <w:bdr w:val="single" w:sz="4" w:space="0" w:color="auto"/>
          <w:lang w:eastAsia="zh-CN"/>
        </w:rPr>
        <w:t>big bang</w:t>
      </w:r>
      <w:r w:rsidRPr="00615EA5">
        <w:rPr>
          <w:rFonts w:eastAsia="SimSun"/>
          <w:sz w:val="16"/>
          <w:szCs w:val="24"/>
          <w:lang w:eastAsia="zh-CN"/>
        </w:rPr>
        <w:t xml:space="preserve">. </w:t>
      </w:r>
    </w:p>
    <w:p w:rsidR="00E13A77" w:rsidRDefault="00E13A77" w:rsidP="00E13A77">
      <w:pPr>
        <w:pStyle w:val="Heading4"/>
        <w:rPr>
          <w:rFonts w:eastAsia="SimSun"/>
          <w:lang w:eastAsia="zh-CN"/>
        </w:rPr>
      </w:pPr>
      <w:r>
        <w:rPr>
          <w:rFonts w:eastAsia="SimSun"/>
          <w:lang w:eastAsia="zh-CN"/>
        </w:rPr>
        <w:t xml:space="preserve">-India </w:t>
      </w:r>
      <w:proofErr w:type="spellStart"/>
      <w:r>
        <w:rPr>
          <w:rFonts w:eastAsia="SimSun"/>
          <w:lang w:eastAsia="zh-CN"/>
        </w:rPr>
        <w:t>pakistan</w:t>
      </w:r>
      <w:proofErr w:type="spellEnd"/>
    </w:p>
    <w:p w:rsidR="00E13A77" w:rsidRPr="00EC6054" w:rsidRDefault="00E13A77" w:rsidP="00E13A77">
      <w:r w:rsidRPr="00EC6054">
        <w:rPr>
          <w:rStyle w:val="Style13ptBold"/>
        </w:rPr>
        <w:t>Chaffin 11</w:t>
      </w:r>
      <w:r>
        <w:t xml:space="preserve"> – </w:t>
      </w:r>
      <w:r w:rsidRPr="00EC6054">
        <w:t>Greg Chaffin 11, Research Assistant at Foreign Policy in Focus, July 8, 2011, “Reorienting U.S. Security Strategy in South Asia,” online: http://www.fpif.org/articles/reorienting_us_security_strategy_in_south_asia</w:t>
      </w:r>
    </w:p>
    <w:p w:rsidR="00E13A77" w:rsidRDefault="00E13A77" w:rsidP="00E13A77">
      <w:pPr>
        <w:pStyle w:val="cardtext"/>
        <w:ind w:left="0"/>
        <w:rPr>
          <w:rStyle w:val="StyleUnderline"/>
        </w:rPr>
      </w:pPr>
    </w:p>
    <w:p w:rsidR="00E13A77" w:rsidRDefault="00E13A77" w:rsidP="00E13A77">
      <w:pPr>
        <w:pStyle w:val="cardtext"/>
        <w:ind w:left="0"/>
        <w:rPr>
          <w:sz w:val="10"/>
        </w:rPr>
      </w:pPr>
      <w:r w:rsidRPr="00B1041B">
        <w:rPr>
          <w:rStyle w:val="StyleUnderline"/>
        </w:rPr>
        <w:t>The greatest threat</w:t>
      </w:r>
      <w:r w:rsidRPr="00073472">
        <w:rPr>
          <w:sz w:val="10"/>
        </w:rPr>
        <w:t xml:space="preserve"> to regional security (although curiously not at the top of most lists of U.S. regional concerns) </w:t>
      </w:r>
      <w:r w:rsidRPr="00B1041B">
        <w:rPr>
          <w:rStyle w:val="StyleUnderline"/>
        </w:rPr>
        <w:t>is</w:t>
      </w:r>
      <w:r w:rsidRPr="00073472">
        <w:rPr>
          <w:sz w:val="10"/>
        </w:rPr>
        <w:t xml:space="preserve"> the possibility </w:t>
      </w:r>
      <w:r w:rsidRPr="00B1041B">
        <w:rPr>
          <w:rStyle w:val="StyleUnderline"/>
        </w:rPr>
        <w:t>that</w:t>
      </w:r>
      <w:r w:rsidRPr="00073472">
        <w:rPr>
          <w:sz w:val="10"/>
        </w:rPr>
        <w:t xml:space="preserve"> increased </w:t>
      </w:r>
      <w:r w:rsidRPr="00030181">
        <w:rPr>
          <w:rStyle w:val="StyleUnderline"/>
          <w:highlight w:val="yellow"/>
        </w:rPr>
        <w:t>India-Pakistan</w:t>
      </w:r>
      <w:r w:rsidRPr="00B1041B">
        <w:rPr>
          <w:rStyle w:val="StyleUnderline"/>
        </w:rPr>
        <w:t xml:space="preserve"> tension will</w:t>
      </w:r>
      <w:r w:rsidRPr="00073472">
        <w:rPr>
          <w:sz w:val="10"/>
        </w:rPr>
        <w:t xml:space="preserve"> </w:t>
      </w:r>
      <w:r w:rsidRPr="00B1041B">
        <w:rPr>
          <w:rStyle w:val="Emphasis"/>
        </w:rPr>
        <w:t xml:space="preserve">erupt into all-out </w:t>
      </w:r>
      <w:r w:rsidRPr="00030181">
        <w:rPr>
          <w:rStyle w:val="Emphasis"/>
          <w:highlight w:val="yellow"/>
        </w:rPr>
        <w:t>war</w:t>
      </w:r>
      <w:r w:rsidRPr="00073472">
        <w:rPr>
          <w:sz w:val="10"/>
        </w:rPr>
        <w:t xml:space="preserve"> </w:t>
      </w:r>
      <w:r w:rsidRPr="00B1041B">
        <w:rPr>
          <w:rStyle w:val="StyleUnderline"/>
        </w:rPr>
        <w:t xml:space="preserve">that </w:t>
      </w:r>
      <w:r w:rsidRPr="00030181">
        <w:rPr>
          <w:rStyle w:val="StyleUnderline"/>
          <w:highlight w:val="yellow"/>
        </w:rPr>
        <w:t>could</w:t>
      </w:r>
      <w:r w:rsidRPr="00030181">
        <w:rPr>
          <w:sz w:val="10"/>
          <w:highlight w:val="yellow"/>
        </w:rPr>
        <w:t xml:space="preserve"> </w:t>
      </w:r>
      <w:r w:rsidRPr="00030181">
        <w:rPr>
          <w:rStyle w:val="Emphasis"/>
          <w:highlight w:val="yellow"/>
        </w:rPr>
        <w:t xml:space="preserve">quickly escalate </w:t>
      </w:r>
      <w:r w:rsidRPr="00085A63">
        <w:rPr>
          <w:rStyle w:val="Emphasis"/>
        </w:rPr>
        <w:t>in</w:t>
      </w:r>
      <w:r w:rsidRPr="00030181">
        <w:rPr>
          <w:rStyle w:val="Emphasis"/>
          <w:highlight w:val="yellow"/>
        </w:rPr>
        <w:t>to</w:t>
      </w:r>
      <w:r w:rsidRPr="00B1041B">
        <w:rPr>
          <w:rStyle w:val="Emphasis"/>
        </w:rPr>
        <w:t xml:space="preserve"> a </w:t>
      </w:r>
      <w:r w:rsidRPr="00030181">
        <w:rPr>
          <w:rStyle w:val="Emphasis"/>
          <w:highlight w:val="yellow"/>
        </w:rPr>
        <w:t>nuclear exchange</w:t>
      </w:r>
      <w:r w:rsidRPr="00073472">
        <w:rPr>
          <w:sz w:val="10"/>
        </w:rPr>
        <w:t xml:space="preserve">. Indeed, in just the past two decades, the two neighbors have come perilously close to war on several occasions. </w:t>
      </w:r>
      <w:r w:rsidRPr="00030181">
        <w:rPr>
          <w:rStyle w:val="StyleUnderline"/>
          <w:highlight w:val="yellow"/>
        </w:rPr>
        <w:t xml:space="preserve">India and Pakistan </w:t>
      </w:r>
      <w:r w:rsidRPr="00085A63">
        <w:rPr>
          <w:rStyle w:val="StyleUnderline"/>
        </w:rPr>
        <w:t>remain</w:t>
      </w:r>
      <w:r w:rsidRPr="00085A63">
        <w:rPr>
          <w:sz w:val="10"/>
        </w:rPr>
        <w:t xml:space="preserve"> </w:t>
      </w:r>
      <w:r w:rsidRPr="00085A63">
        <w:rPr>
          <w:rStyle w:val="Emphasis"/>
        </w:rPr>
        <w:t>the</w:t>
      </w:r>
      <w:r w:rsidRPr="00B1041B">
        <w:rPr>
          <w:rStyle w:val="Emphasis"/>
        </w:rPr>
        <w:t xml:space="preserve"> </w:t>
      </w:r>
      <w:r w:rsidRPr="00030181">
        <w:rPr>
          <w:rStyle w:val="Emphasis"/>
          <w:highlight w:val="yellow"/>
        </w:rPr>
        <w:t>most likely</w:t>
      </w:r>
      <w:r w:rsidRPr="00073472">
        <w:rPr>
          <w:sz w:val="10"/>
        </w:rPr>
        <w:t xml:space="preserve"> </w:t>
      </w:r>
      <w:r w:rsidRPr="00B1041B">
        <w:rPr>
          <w:rStyle w:val="StyleUnderline"/>
        </w:rPr>
        <w:t>belligerents</w:t>
      </w:r>
      <w:r w:rsidRPr="00073472">
        <w:rPr>
          <w:sz w:val="10"/>
        </w:rPr>
        <w:t xml:space="preserve"> in the world </w:t>
      </w:r>
      <w:r w:rsidRPr="00073472">
        <w:rPr>
          <w:rStyle w:val="StyleUnderline"/>
        </w:rPr>
        <w:t>to engage in</w:t>
      </w:r>
      <w:r w:rsidRPr="00073472">
        <w:rPr>
          <w:sz w:val="10"/>
        </w:rPr>
        <w:t xml:space="preserve"> </w:t>
      </w:r>
      <w:r w:rsidRPr="00073472">
        <w:rPr>
          <w:rStyle w:val="Emphasis"/>
        </w:rPr>
        <w:t>nuclear war</w:t>
      </w:r>
      <w:r w:rsidRPr="00073472">
        <w:rPr>
          <w:sz w:val="10"/>
        </w:rPr>
        <w:t>.</w:t>
      </w:r>
      <w:r>
        <w:rPr>
          <w:sz w:val="10"/>
        </w:rPr>
        <w:t xml:space="preserve"> </w:t>
      </w:r>
      <w:r w:rsidRPr="00B1041B">
        <w:rPr>
          <w:rStyle w:val="StyleUnderline"/>
        </w:rPr>
        <w:t xml:space="preserve">Due to an Indian preponderance of conventional forces, </w:t>
      </w:r>
      <w:r w:rsidRPr="00030181">
        <w:rPr>
          <w:rStyle w:val="StyleUnderline"/>
          <w:highlight w:val="yellow"/>
        </w:rPr>
        <w:t>Pakistan would</w:t>
      </w:r>
      <w:r w:rsidRPr="00B1041B">
        <w:rPr>
          <w:rStyle w:val="StyleUnderline"/>
        </w:rPr>
        <w:t xml:space="preserve"> have a</w:t>
      </w:r>
      <w:r w:rsidRPr="00073472">
        <w:rPr>
          <w:sz w:val="10"/>
        </w:rPr>
        <w:t xml:space="preserve"> </w:t>
      </w:r>
      <w:r w:rsidRPr="00B1041B">
        <w:rPr>
          <w:rStyle w:val="Emphasis"/>
        </w:rPr>
        <w:t xml:space="preserve">strong incentive to </w:t>
      </w:r>
      <w:r w:rsidRPr="00030181">
        <w:rPr>
          <w:rStyle w:val="Emphasis"/>
          <w:highlight w:val="yellow"/>
        </w:rPr>
        <w:t>use its</w:t>
      </w:r>
      <w:r w:rsidRPr="00B1041B">
        <w:rPr>
          <w:rStyle w:val="Emphasis"/>
        </w:rPr>
        <w:t xml:space="preserve"> nuclear </w:t>
      </w:r>
      <w:r w:rsidRPr="00030181">
        <w:rPr>
          <w:rStyle w:val="Emphasis"/>
          <w:highlight w:val="yellow"/>
        </w:rPr>
        <w:t>arsenal</w:t>
      </w:r>
      <w:r w:rsidRPr="00B1041B">
        <w:rPr>
          <w:rStyle w:val="Emphasis"/>
        </w:rPr>
        <w:t xml:space="preserve"> very </w:t>
      </w:r>
      <w:r w:rsidRPr="00030181">
        <w:rPr>
          <w:rStyle w:val="Emphasis"/>
          <w:highlight w:val="yellow"/>
        </w:rPr>
        <w:t>early</w:t>
      </w:r>
      <w:r w:rsidRPr="00073472">
        <w:rPr>
          <w:sz w:val="10"/>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030181">
        <w:rPr>
          <w:rStyle w:val="StyleUnderline"/>
          <w:highlight w:val="yellow"/>
        </w:rPr>
        <w:t>India would respond</w:t>
      </w:r>
      <w:r w:rsidRPr="00B1041B">
        <w:rPr>
          <w:rStyle w:val="StyleUnderline"/>
        </w:rPr>
        <w:t xml:space="preserve"> in kind</w:t>
      </w:r>
      <w:r w:rsidRPr="00073472">
        <w:rPr>
          <w:sz w:val="10"/>
        </w:rPr>
        <w:t xml:space="preserve">, </w:t>
      </w:r>
      <w:r w:rsidRPr="00073472">
        <w:rPr>
          <w:rStyle w:val="StyleUnderline"/>
        </w:rPr>
        <w:t>with escalation ensuing</w:t>
      </w:r>
      <w:r w:rsidRPr="00073472">
        <w:rPr>
          <w:sz w:val="10"/>
        </w:rPr>
        <w:t xml:space="preserve">. </w:t>
      </w:r>
      <w:r w:rsidRPr="00073472">
        <w:rPr>
          <w:rStyle w:val="StyleUnderline"/>
        </w:rPr>
        <w:t>Neither state possesses tactical nuclear weapons</w:t>
      </w:r>
      <w:r w:rsidRPr="00073472">
        <w:rPr>
          <w:sz w:val="10"/>
        </w:rPr>
        <w:t xml:space="preserve">, but </w:t>
      </w:r>
      <w:r w:rsidRPr="00073472">
        <w:rPr>
          <w:rStyle w:val="Emphasis"/>
        </w:rPr>
        <w:t>both possess scores of city-sized bombs</w:t>
      </w:r>
      <w:r w:rsidRPr="00073472">
        <w:rPr>
          <w:sz w:val="10"/>
        </w:rPr>
        <w:t xml:space="preserve"> like those used on Hiroshima and Nagasaki.</w:t>
      </w:r>
      <w:r>
        <w:rPr>
          <w:sz w:val="10"/>
        </w:rPr>
        <w:t xml:space="preserve"> </w:t>
      </w:r>
      <w:r w:rsidRPr="00073472">
        <w:rPr>
          <w:sz w:val="10"/>
        </w:rPr>
        <w:t xml:space="preserve">Furthermore, as more damage was inflicted (or as the result of a decapitating strike), </w:t>
      </w:r>
      <w:r w:rsidRPr="00030181">
        <w:rPr>
          <w:rStyle w:val="Emphasis"/>
          <w:highlight w:val="yellow"/>
        </w:rPr>
        <w:t>c</w:t>
      </w:r>
      <w:r w:rsidRPr="00B1041B">
        <w:rPr>
          <w:rStyle w:val="StyleUnderline"/>
        </w:rPr>
        <w:t xml:space="preserve">ommand </w:t>
      </w:r>
      <w:r w:rsidRPr="00030181">
        <w:rPr>
          <w:rStyle w:val="StyleUnderline"/>
          <w:highlight w:val="yellow"/>
        </w:rPr>
        <w:t>and</w:t>
      </w:r>
      <w:r w:rsidRPr="00B1041B">
        <w:rPr>
          <w:rStyle w:val="StyleUnderline"/>
        </w:rPr>
        <w:t xml:space="preserve"> </w:t>
      </w:r>
      <w:r w:rsidRPr="00030181">
        <w:rPr>
          <w:rStyle w:val="Emphasis"/>
          <w:highlight w:val="yellow"/>
        </w:rPr>
        <w:t>c</w:t>
      </w:r>
      <w:r w:rsidRPr="00B1041B">
        <w:rPr>
          <w:rStyle w:val="StyleUnderline"/>
        </w:rPr>
        <w:t>ontrol</w:t>
      </w:r>
      <w:r w:rsidRPr="00073472">
        <w:rPr>
          <w:sz w:val="10"/>
        </w:rPr>
        <w:t xml:space="preserve"> elements </w:t>
      </w:r>
      <w:r w:rsidRPr="00030181">
        <w:rPr>
          <w:rStyle w:val="StyleUnderline"/>
          <w:highlight w:val="yellow"/>
        </w:rPr>
        <w:t>would be disabled</w:t>
      </w:r>
      <w:r w:rsidRPr="00073472">
        <w:rPr>
          <w:sz w:val="10"/>
        </w:rPr>
        <w:t xml:space="preserve">, </w:t>
      </w:r>
      <w:r w:rsidRPr="00B1041B">
        <w:rPr>
          <w:rStyle w:val="StyleUnderline"/>
        </w:rPr>
        <w:t>leaving</w:t>
      </w:r>
      <w:r w:rsidRPr="00073472">
        <w:rPr>
          <w:sz w:val="10"/>
        </w:rPr>
        <w:t xml:space="preserve"> </w:t>
      </w:r>
      <w:r w:rsidRPr="00B1041B">
        <w:rPr>
          <w:rStyle w:val="Emphasis"/>
        </w:rPr>
        <w:t>individual commanders to respond</w:t>
      </w:r>
      <w:r w:rsidRPr="00073472">
        <w:rPr>
          <w:sz w:val="10"/>
        </w:rPr>
        <w:t xml:space="preserve"> </w:t>
      </w:r>
      <w:r w:rsidRPr="00B1041B">
        <w:rPr>
          <w:rStyle w:val="StyleUnderline"/>
        </w:rPr>
        <w:t>in an environment</w:t>
      </w:r>
      <w:r w:rsidRPr="00073472">
        <w:rPr>
          <w:sz w:val="10"/>
        </w:rPr>
        <w:t xml:space="preserve"> increasingly </w:t>
      </w:r>
      <w:r w:rsidRPr="00B1041B">
        <w:rPr>
          <w:rStyle w:val="Emphasis"/>
        </w:rPr>
        <w:t>clouded by the fog of war</w:t>
      </w:r>
      <w:r w:rsidRPr="00073472">
        <w:rPr>
          <w:sz w:val="10"/>
        </w:rPr>
        <w:t xml:space="preserve"> </w:t>
      </w:r>
      <w:r w:rsidRPr="00B1041B">
        <w:rPr>
          <w:rStyle w:val="StyleUnderline"/>
        </w:rPr>
        <w:t>and</w:t>
      </w:r>
      <w:r w:rsidRPr="00073472">
        <w:rPr>
          <w:sz w:val="10"/>
        </w:rPr>
        <w:t xml:space="preserve"> </w:t>
      </w:r>
      <w:r w:rsidRPr="00030181">
        <w:rPr>
          <w:rStyle w:val="StyleUnderline"/>
          <w:highlight w:val="yellow"/>
        </w:rPr>
        <w:t xml:space="preserve">decreasing </w:t>
      </w:r>
      <w:r w:rsidRPr="00085A63">
        <w:rPr>
          <w:rStyle w:val="StyleUnderline"/>
        </w:rPr>
        <w:t xml:space="preserve">the </w:t>
      </w:r>
      <w:r w:rsidRPr="00030181">
        <w:rPr>
          <w:rStyle w:val="StyleUnderline"/>
          <w:highlight w:val="yellow"/>
        </w:rPr>
        <w:t>likelihood</w:t>
      </w:r>
      <w:r w:rsidRPr="00073472">
        <w:rPr>
          <w:sz w:val="10"/>
        </w:rPr>
        <w:t xml:space="preserve"> that </w:t>
      </w:r>
      <w:r w:rsidRPr="00030181">
        <w:rPr>
          <w:rStyle w:val="StyleUnderline"/>
          <w:highlight w:val="yellow"/>
        </w:rPr>
        <w:t>either</w:t>
      </w:r>
      <w:r w:rsidRPr="00B1041B">
        <w:rPr>
          <w:rStyle w:val="StyleUnderline"/>
        </w:rPr>
        <w:t xml:space="preserve"> government</w:t>
      </w:r>
      <w:r w:rsidRPr="00073472">
        <w:rPr>
          <w:sz w:val="10"/>
        </w:rPr>
        <w:t xml:space="preserve"> (what would be left of them) </w:t>
      </w:r>
      <w:r w:rsidRPr="00030181">
        <w:rPr>
          <w:rStyle w:val="StyleUnderline"/>
          <w:highlight w:val="yellow"/>
        </w:rPr>
        <w:t>would</w:t>
      </w:r>
      <w:r w:rsidRPr="00073472">
        <w:rPr>
          <w:sz w:val="10"/>
        </w:rPr>
        <w:t xml:space="preserve"> be able to guarantee that their forces would </w:t>
      </w:r>
      <w:r w:rsidRPr="00030181">
        <w:rPr>
          <w:rStyle w:val="StyleUnderline"/>
          <w:highlight w:val="yellow"/>
        </w:rPr>
        <w:t>follow a</w:t>
      </w:r>
      <w:r w:rsidRPr="00B1041B">
        <w:rPr>
          <w:rStyle w:val="StyleUnderline"/>
        </w:rPr>
        <w:t xml:space="preserve"> negotiated </w:t>
      </w:r>
      <w:r w:rsidRPr="00030181">
        <w:rPr>
          <w:rStyle w:val="StyleUnderline"/>
          <w:highlight w:val="yellow"/>
        </w:rPr>
        <w:t xml:space="preserve">settlement </w:t>
      </w:r>
      <w:r w:rsidRPr="00073472">
        <w:rPr>
          <w:rStyle w:val="StyleUnderline"/>
        </w:rPr>
        <w:t>or phased reduction in hostilities</w:t>
      </w:r>
      <w:r w:rsidRPr="00073472">
        <w:rPr>
          <w:sz w:val="10"/>
        </w:rPr>
        <w:t xml:space="preserve">. As a result </w:t>
      </w:r>
      <w:r w:rsidRPr="00073472">
        <w:rPr>
          <w:rStyle w:val="StyleUnderline"/>
        </w:rPr>
        <w:t>any such</w:t>
      </w:r>
      <w:r w:rsidRPr="00B1041B">
        <w:rPr>
          <w:rStyle w:val="StyleUnderline"/>
        </w:rPr>
        <w:t xml:space="preserve"> </w:t>
      </w:r>
      <w:r w:rsidRPr="00030181">
        <w:rPr>
          <w:rStyle w:val="StyleUnderline"/>
          <w:highlight w:val="yellow"/>
        </w:rPr>
        <w:t>conflict would</w:t>
      </w:r>
      <w:r w:rsidRPr="00073472">
        <w:rPr>
          <w:sz w:val="10"/>
        </w:rPr>
        <w:t xml:space="preserve"> likely </w:t>
      </w:r>
      <w:r w:rsidRPr="00085A63">
        <w:rPr>
          <w:rStyle w:val="Emphasis"/>
        </w:rPr>
        <w:t xml:space="preserve">continue to </w:t>
      </w:r>
      <w:r w:rsidRPr="00030181">
        <w:rPr>
          <w:rStyle w:val="Emphasis"/>
          <w:highlight w:val="yellow"/>
        </w:rPr>
        <w:t>escalate</w:t>
      </w:r>
      <w:r w:rsidRPr="00030181">
        <w:rPr>
          <w:sz w:val="10"/>
          <w:highlight w:val="yellow"/>
        </w:rPr>
        <w:t xml:space="preserve"> </w:t>
      </w:r>
      <w:r w:rsidRPr="00030181">
        <w:rPr>
          <w:rStyle w:val="StyleUnderline"/>
          <w:highlight w:val="yellow"/>
        </w:rPr>
        <w:t>until one</w:t>
      </w:r>
      <w:r w:rsidRPr="00B1041B">
        <w:rPr>
          <w:rStyle w:val="StyleUnderline"/>
        </w:rPr>
        <w:t xml:space="preserve"> side</w:t>
      </w:r>
      <w:r w:rsidRPr="00073472">
        <w:rPr>
          <w:sz w:val="10"/>
        </w:rPr>
        <w:t xml:space="preserve"> incurred an unacceptable or wholly debilitating level of injury or </w:t>
      </w:r>
      <w:r w:rsidRPr="00030181">
        <w:rPr>
          <w:rStyle w:val="Emphasis"/>
          <w:highlight w:val="yellow"/>
        </w:rPr>
        <w:t xml:space="preserve">exhausted its </w:t>
      </w:r>
      <w:r w:rsidRPr="00085A63">
        <w:rPr>
          <w:rStyle w:val="Emphasis"/>
        </w:rPr>
        <w:t xml:space="preserve">nuclear </w:t>
      </w:r>
      <w:r w:rsidRPr="00030181">
        <w:rPr>
          <w:rStyle w:val="Emphasis"/>
          <w:highlight w:val="yellow"/>
        </w:rPr>
        <w:t>arsenal</w:t>
      </w:r>
      <w:r w:rsidRPr="00073472">
        <w:rPr>
          <w:sz w:val="10"/>
        </w:rPr>
        <w:t>.</w:t>
      </w:r>
      <w:r>
        <w:rPr>
          <w:sz w:val="10"/>
        </w:rPr>
        <w:t xml:space="preserve"> </w:t>
      </w:r>
      <w:r w:rsidRPr="00B1041B">
        <w:rPr>
          <w:rStyle w:val="StyleUnderline"/>
        </w:rPr>
        <w:t xml:space="preserve">A </w:t>
      </w:r>
      <w:r w:rsidRPr="00073472">
        <w:rPr>
          <w:rStyle w:val="StyleUnderline"/>
        </w:rPr>
        <w:t>nuclear conflict in the subcontinent</w:t>
      </w:r>
      <w:r w:rsidRPr="00073472">
        <w:rPr>
          <w:sz w:val="10"/>
        </w:rPr>
        <w:t xml:space="preserve"> </w:t>
      </w:r>
      <w:r w:rsidRPr="00073472">
        <w:rPr>
          <w:rStyle w:val="StyleUnderline"/>
        </w:rPr>
        <w:t>would have</w:t>
      </w:r>
      <w:r w:rsidRPr="00073472">
        <w:rPr>
          <w:sz w:val="10"/>
        </w:rPr>
        <w:t xml:space="preserve"> </w:t>
      </w:r>
      <w:r w:rsidRPr="00073472">
        <w:rPr>
          <w:rStyle w:val="Emphasis"/>
        </w:rPr>
        <w:t>disastrous effects on the world</w:t>
      </w:r>
      <w:r w:rsidRPr="00073472">
        <w:rPr>
          <w:sz w:val="10"/>
        </w:rPr>
        <w:t xml:space="preserve"> as a whole. In a January 2010 paper published in Scientific American, climatology </w:t>
      </w:r>
      <w:r w:rsidRPr="00085A63">
        <w:rPr>
          <w:rStyle w:val="StyleUnderline"/>
        </w:rPr>
        <w:t>professors</w:t>
      </w:r>
      <w:r w:rsidRPr="00073472">
        <w:rPr>
          <w:sz w:val="10"/>
        </w:rPr>
        <w:t xml:space="preserve"> Alan </w:t>
      </w:r>
      <w:proofErr w:type="spellStart"/>
      <w:r w:rsidRPr="00030181">
        <w:rPr>
          <w:rStyle w:val="StyleUnderline"/>
          <w:highlight w:val="yellow"/>
        </w:rPr>
        <w:t>Robock</w:t>
      </w:r>
      <w:proofErr w:type="spellEnd"/>
      <w:r w:rsidRPr="00030181">
        <w:rPr>
          <w:rStyle w:val="StyleUnderline"/>
          <w:highlight w:val="yellow"/>
        </w:rPr>
        <w:t xml:space="preserve"> and</w:t>
      </w:r>
      <w:r w:rsidRPr="00073472">
        <w:rPr>
          <w:sz w:val="10"/>
        </w:rPr>
        <w:t xml:space="preserve"> Owen Brian </w:t>
      </w:r>
      <w:r w:rsidRPr="00030181">
        <w:rPr>
          <w:rStyle w:val="StyleUnderline"/>
          <w:highlight w:val="yellow"/>
        </w:rPr>
        <w:t>Toon forecast</w:t>
      </w:r>
      <w:r w:rsidRPr="00073472">
        <w:rPr>
          <w:sz w:val="10"/>
        </w:rPr>
        <w:t xml:space="preserve"> the </w:t>
      </w:r>
      <w:r w:rsidRPr="00024B21">
        <w:rPr>
          <w:rStyle w:val="Emphasis"/>
        </w:rPr>
        <w:t>global repercussions</w:t>
      </w:r>
      <w:r w:rsidRPr="00024B21">
        <w:rPr>
          <w:sz w:val="10"/>
        </w:rPr>
        <w:t xml:space="preserve"> </w:t>
      </w:r>
      <w:r w:rsidRPr="00024B21">
        <w:rPr>
          <w:rStyle w:val="StyleUnderline"/>
        </w:rPr>
        <w:t>of a regional nuclear war</w:t>
      </w:r>
      <w:r w:rsidRPr="00024B21">
        <w:rPr>
          <w:sz w:val="10"/>
        </w:rPr>
        <w:t xml:space="preserve">. Their results are strikingly </w:t>
      </w:r>
      <w:r w:rsidRPr="00024B21">
        <w:rPr>
          <w:rStyle w:val="StyleUnderline"/>
        </w:rPr>
        <w:t>similar to</w:t>
      </w:r>
      <w:r w:rsidRPr="00024B21">
        <w:rPr>
          <w:sz w:val="10"/>
        </w:rPr>
        <w:t xml:space="preserve"> those of </w:t>
      </w:r>
      <w:r w:rsidRPr="00024B21">
        <w:rPr>
          <w:rStyle w:val="StyleUnderline"/>
        </w:rPr>
        <w:t>studies</w:t>
      </w:r>
      <w:r w:rsidRPr="00024B21">
        <w:rPr>
          <w:sz w:val="10"/>
        </w:rPr>
        <w:t xml:space="preserve"> conducted in 1980 </w:t>
      </w:r>
      <w:r w:rsidRPr="00024B21">
        <w:rPr>
          <w:rStyle w:val="StyleUnderline"/>
        </w:rPr>
        <w:t>that conclude</w:t>
      </w:r>
      <w:r w:rsidRPr="00024B21">
        <w:rPr>
          <w:sz w:val="10"/>
        </w:rPr>
        <w:t xml:space="preserve"> that </w:t>
      </w:r>
      <w:r w:rsidRPr="00024B21">
        <w:rPr>
          <w:rStyle w:val="StyleUnderline"/>
        </w:rPr>
        <w:t>a nuclear war between the U</w:t>
      </w:r>
      <w:r w:rsidRPr="00024B21">
        <w:rPr>
          <w:sz w:val="10"/>
        </w:rPr>
        <w:t xml:space="preserve">nited </w:t>
      </w:r>
      <w:r w:rsidRPr="00024B21">
        <w:rPr>
          <w:rStyle w:val="StyleUnderline"/>
        </w:rPr>
        <w:t>S</w:t>
      </w:r>
      <w:r w:rsidRPr="00024B21">
        <w:rPr>
          <w:sz w:val="10"/>
        </w:rPr>
        <w:t xml:space="preserve">tates </w:t>
      </w:r>
      <w:r w:rsidRPr="00024B21">
        <w:rPr>
          <w:rStyle w:val="StyleUnderline"/>
        </w:rPr>
        <w:t>and the Soviet Union would</w:t>
      </w:r>
      <w:r w:rsidRPr="00024B21">
        <w:rPr>
          <w:sz w:val="10"/>
        </w:rPr>
        <w:t xml:space="preserve"> </w:t>
      </w:r>
      <w:r w:rsidRPr="00024B21">
        <w:rPr>
          <w:rStyle w:val="StyleUnderline"/>
        </w:rPr>
        <w:t>result in a</w:t>
      </w:r>
      <w:r w:rsidRPr="00030181">
        <w:rPr>
          <w:sz w:val="10"/>
          <w:highlight w:val="yellow"/>
        </w:rPr>
        <w:t xml:space="preserve"> </w:t>
      </w:r>
      <w:r w:rsidRPr="00030181">
        <w:rPr>
          <w:rStyle w:val="Emphasis"/>
          <w:highlight w:val="yellow"/>
        </w:rPr>
        <w:t>catastrophic</w:t>
      </w:r>
      <w:r w:rsidRPr="00073472">
        <w:rPr>
          <w:sz w:val="10"/>
        </w:rPr>
        <w:t xml:space="preserve"> and prolonged </w:t>
      </w:r>
      <w:r w:rsidRPr="00030181">
        <w:rPr>
          <w:rStyle w:val="Emphasis"/>
          <w:highlight w:val="yellow"/>
        </w:rPr>
        <w:t>nuclear winter</w:t>
      </w:r>
      <w:r w:rsidRPr="00030181">
        <w:rPr>
          <w:sz w:val="10"/>
          <w:highlight w:val="yellow"/>
        </w:rPr>
        <w:t xml:space="preserve">, </w:t>
      </w:r>
      <w:r w:rsidRPr="00030181">
        <w:rPr>
          <w:rStyle w:val="StyleUnderline"/>
          <w:highlight w:val="yellow"/>
        </w:rPr>
        <w:t xml:space="preserve">which </w:t>
      </w:r>
      <w:r w:rsidRPr="00024B21">
        <w:rPr>
          <w:rStyle w:val="StyleUnderline"/>
        </w:rPr>
        <w:t>could</w:t>
      </w:r>
      <w:r w:rsidRPr="00073472">
        <w:rPr>
          <w:sz w:val="10"/>
        </w:rPr>
        <w:t xml:space="preserve"> very well </w:t>
      </w:r>
      <w:r w:rsidRPr="00030181">
        <w:rPr>
          <w:rStyle w:val="Emphasis"/>
          <w:highlight w:val="yellow"/>
        </w:rPr>
        <w:t xml:space="preserve">place </w:t>
      </w:r>
      <w:r w:rsidRPr="00024B21">
        <w:rPr>
          <w:rStyle w:val="Emphasis"/>
        </w:rPr>
        <w:t xml:space="preserve">the </w:t>
      </w:r>
      <w:r w:rsidRPr="00030181">
        <w:rPr>
          <w:rStyle w:val="Emphasis"/>
          <w:highlight w:val="yellow"/>
        </w:rPr>
        <w:t xml:space="preserve">survival of </w:t>
      </w:r>
      <w:r w:rsidRPr="00024B21">
        <w:rPr>
          <w:rStyle w:val="Emphasis"/>
        </w:rPr>
        <w:t xml:space="preserve">the </w:t>
      </w:r>
      <w:r w:rsidRPr="00030181">
        <w:rPr>
          <w:rStyle w:val="Emphasis"/>
          <w:highlight w:val="yellow"/>
        </w:rPr>
        <w:t>human race in jeopardy</w:t>
      </w:r>
      <w:r w:rsidRPr="00073472">
        <w:rPr>
          <w:sz w:val="10"/>
        </w:rPr>
        <w:t xml:space="preserve">. In their study, </w:t>
      </w:r>
      <w:proofErr w:type="spellStart"/>
      <w:r w:rsidRPr="00073472">
        <w:rPr>
          <w:sz w:val="10"/>
        </w:rPr>
        <w:t>Robock</w:t>
      </w:r>
      <w:proofErr w:type="spellEnd"/>
      <w:r w:rsidRPr="00073472">
        <w:rPr>
          <w:sz w:val="10"/>
        </w:rPr>
        <w:t xml:space="preserve">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B1041B">
        <w:rPr>
          <w:rStyle w:val="StyleUnderline"/>
        </w:rPr>
        <w:t>targets would be major population centers</w:t>
      </w:r>
      <w:r w:rsidRPr="00073472">
        <w:rPr>
          <w:sz w:val="10"/>
        </w:rPr>
        <w:t>. Owing to the population densities of urban centers in both nations, the number of direct casualties could climb as high as 20 million.</w:t>
      </w:r>
      <w:r>
        <w:rPr>
          <w:sz w:val="10"/>
        </w:rPr>
        <w:t xml:space="preserve"> </w:t>
      </w:r>
      <w:r w:rsidRPr="00073472">
        <w:rPr>
          <w:sz w:val="10"/>
        </w:rPr>
        <w:t xml:space="preserve">The fallout of such an exchange would not merely be limited to the immediate area. First, the </w:t>
      </w:r>
      <w:r w:rsidRPr="00030181">
        <w:rPr>
          <w:rStyle w:val="StyleUnderline"/>
          <w:highlight w:val="yellow"/>
        </w:rPr>
        <w:t>detonation</w:t>
      </w:r>
      <w:r w:rsidRPr="004708CE">
        <w:rPr>
          <w:sz w:val="10"/>
        </w:rPr>
        <w:t xml:space="preserve"> of a large number of nuclear devices </w:t>
      </w:r>
      <w:r w:rsidRPr="00030181">
        <w:rPr>
          <w:rStyle w:val="StyleUnderline"/>
          <w:highlight w:val="yellow"/>
        </w:rPr>
        <w:t>would</w:t>
      </w:r>
      <w:r w:rsidRPr="004708CE">
        <w:rPr>
          <w:rStyle w:val="StyleUnderline"/>
        </w:rPr>
        <w:t xml:space="preserve"> propel as much as seven million metric tons of ash, soot, smoke, and debris as high as the lower stratosphere</w:t>
      </w:r>
      <w:r w:rsidRPr="004708CE">
        <w:rPr>
          <w:sz w:val="10"/>
        </w:rPr>
        <w:t xml:space="preserve">. Owing to their small size (less than a tenth of a micron) and a lack of precipitation at this altitude, </w:t>
      </w:r>
      <w:r w:rsidRPr="004708CE">
        <w:rPr>
          <w:rStyle w:val="StyleUnderline"/>
        </w:rPr>
        <w:t xml:space="preserve">ash particles would remain aloft for as long as </w:t>
      </w:r>
      <w:r w:rsidRPr="004708CE">
        <w:rPr>
          <w:rStyle w:val="Emphasis"/>
        </w:rPr>
        <w:t>a decade</w:t>
      </w:r>
      <w:r w:rsidRPr="004708CE">
        <w:rPr>
          <w:sz w:val="10"/>
        </w:rPr>
        <w:t>,</w:t>
      </w:r>
      <w:r w:rsidRPr="00073472">
        <w:rPr>
          <w:sz w:val="10"/>
        </w:rPr>
        <w:t xml:space="preserve"> during which time </w:t>
      </w:r>
      <w:r w:rsidRPr="00B1041B">
        <w:rPr>
          <w:rStyle w:val="StyleUnderline"/>
        </w:rPr>
        <w:t>the world would remain perpetually overcast</w:t>
      </w:r>
      <w:r w:rsidRPr="00073472">
        <w:rPr>
          <w:sz w:val="10"/>
        </w:rPr>
        <w:t xml:space="preserve">. Furthermore, </w:t>
      </w:r>
      <w:r w:rsidRPr="00B1041B">
        <w:rPr>
          <w:rStyle w:val="StyleUnderline"/>
        </w:rPr>
        <w:t>these particles would</w:t>
      </w:r>
      <w:r w:rsidRPr="00073472">
        <w:rPr>
          <w:sz w:val="10"/>
        </w:rPr>
        <w:t xml:space="preserve"> soak up heat from the sun, generating intense heat in the upper atmosphere that would </w:t>
      </w:r>
      <w:r w:rsidRPr="00030181">
        <w:rPr>
          <w:rStyle w:val="Emphasis"/>
          <w:highlight w:val="yellow"/>
        </w:rPr>
        <w:t>severely damage the</w:t>
      </w:r>
      <w:r w:rsidRPr="00B1041B">
        <w:rPr>
          <w:rStyle w:val="Emphasis"/>
        </w:rPr>
        <w:t xml:space="preserve"> earth’s </w:t>
      </w:r>
      <w:r w:rsidRPr="00030181">
        <w:rPr>
          <w:rStyle w:val="Emphasis"/>
          <w:highlight w:val="yellow"/>
        </w:rPr>
        <w:t>ozone</w:t>
      </w:r>
      <w:r w:rsidRPr="00B1041B">
        <w:rPr>
          <w:rStyle w:val="Emphasis"/>
        </w:rPr>
        <w:t xml:space="preserve"> layer</w:t>
      </w:r>
      <w:r w:rsidRPr="00073472">
        <w:rPr>
          <w:sz w:val="10"/>
        </w:rPr>
        <w:t xml:space="preserve">. The </w:t>
      </w:r>
      <w:r w:rsidRPr="00B1041B">
        <w:rPr>
          <w:rStyle w:val="StyleUnderline"/>
        </w:rPr>
        <w:t>inability of sunlight to penetrate</w:t>
      </w:r>
      <w:r w:rsidRPr="00073472">
        <w:rPr>
          <w:sz w:val="10"/>
        </w:rPr>
        <w:t xml:space="preserve"> through the smoke and dust </w:t>
      </w:r>
      <w:r w:rsidRPr="00B1041B">
        <w:rPr>
          <w:rStyle w:val="StyleUnderline"/>
        </w:rPr>
        <w:t>would lead to</w:t>
      </w:r>
      <w:r w:rsidRPr="00073472">
        <w:rPr>
          <w:sz w:val="10"/>
        </w:rPr>
        <w:t xml:space="preserve"> </w:t>
      </w:r>
      <w:r w:rsidRPr="00B1041B">
        <w:rPr>
          <w:rStyle w:val="Emphasis"/>
        </w:rPr>
        <w:t>global cooling</w:t>
      </w:r>
      <w:r w:rsidRPr="00073472">
        <w:rPr>
          <w:sz w:val="10"/>
        </w:rPr>
        <w:t xml:space="preserve"> by as much as 2.3 degrees Fahrenheit. </w:t>
      </w:r>
      <w:r w:rsidRPr="00B1041B">
        <w:rPr>
          <w:rStyle w:val="StyleUnderline"/>
        </w:rPr>
        <w:t>This shift</w:t>
      </w:r>
      <w:r w:rsidRPr="00073472">
        <w:rPr>
          <w:sz w:val="10"/>
        </w:rPr>
        <w:t xml:space="preserve"> in global temperature </w:t>
      </w:r>
      <w:r w:rsidRPr="00B1041B">
        <w:rPr>
          <w:rStyle w:val="StyleUnderline"/>
        </w:rPr>
        <w:t>would lead to</w:t>
      </w:r>
      <w:r w:rsidRPr="00073472">
        <w:rPr>
          <w:sz w:val="10"/>
        </w:rPr>
        <w:t xml:space="preserve"> more </w:t>
      </w:r>
      <w:r w:rsidRPr="00B1041B">
        <w:rPr>
          <w:rStyle w:val="StyleUnderline"/>
        </w:rPr>
        <w:t>drought, worldwide food shortages, and widespread political upheaval.</w:t>
      </w:r>
      <w:r>
        <w:rPr>
          <w:sz w:val="10"/>
        </w:rPr>
        <w:t xml:space="preserve"> </w:t>
      </w:r>
      <w:r w:rsidRPr="00073472">
        <w:rPr>
          <w:sz w:val="10"/>
        </w:rPr>
        <w:t xml:space="preserve">Although the likelihood of this doomsday scenario remains relatively low, the consequences are dire enough to warrant greater U.S. and international attention. Furthermore, </w:t>
      </w:r>
      <w:r w:rsidRPr="00030181">
        <w:rPr>
          <w:rStyle w:val="StyleUnderline"/>
          <w:highlight w:val="yellow"/>
        </w:rPr>
        <w:t>due to</w:t>
      </w:r>
      <w:r w:rsidRPr="00073472">
        <w:rPr>
          <w:sz w:val="10"/>
        </w:rPr>
        <w:t xml:space="preserve"> the ongoing conflict over Kashmir and the </w:t>
      </w:r>
      <w:r w:rsidRPr="00030181">
        <w:rPr>
          <w:rStyle w:val="Emphasis"/>
          <w:highlight w:val="yellow"/>
        </w:rPr>
        <w:t>deep animus</w:t>
      </w:r>
      <w:r w:rsidRPr="00073472">
        <w:rPr>
          <w:sz w:val="10"/>
        </w:rPr>
        <w:t xml:space="preserve"> </w:t>
      </w:r>
      <w:r w:rsidRPr="00B1041B">
        <w:rPr>
          <w:rStyle w:val="StyleUnderline"/>
        </w:rPr>
        <w:t>held between India and Pakistan</w:t>
      </w:r>
      <w:r w:rsidRPr="00073472">
        <w:rPr>
          <w:sz w:val="10"/>
        </w:rPr>
        <w:t xml:space="preserve">, </w:t>
      </w:r>
      <w:r w:rsidRPr="00030181">
        <w:rPr>
          <w:rStyle w:val="Emphasis"/>
          <w:highlight w:val="yellow"/>
        </w:rPr>
        <w:t>it might not</w:t>
      </w:r>
      <w:r w:rsidRPr="00B1041B">
        <w:rPr>
          <w:rStyle w:val="Emphasis"/>
        </w:rPr>
        <w:t xml:space="preserve"> take </w:t>
      </w:r>
      <w:r w:rsidRPr="00030181">
        <w:rPr>
          <w:rStyle w:val="Emphasis"/>
          <w:highlight w:val="yellow"/>
        </w:rPr>
        <w:t>much to set them off</w:t>
      </w:r>
      <w:r w:rsidRPr="00073472">
        <w:rPr>
          <w:sz w:val="10"/>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024B21">
        <w:rPr>
          <w:rStyle w:val="Emphasis"/>
        </w:rPr>
        <w:t>all-out war</w:t>
      </w:r>
      <w:r w:rsidRPr="00024B21">
        <w:rPr>
          <w:sz w:val="10"/>
        </w:rPr>
        <w:t xml:space="preserve"> between the two that </w:t>
      </w:r>
      <w:r w:rsidRPr="00024B21">
        <w:rPr>
          <w:rStyle w:val="StyleUnderline"/>
        </w:rPr>
        <w:t>could</w:t>
      </w:r>
      <w:r w:rsidRPr="00024B21">
        <w:rPr>
          <w:sz w:val="10"/>
        </w:rPr>
        <w:t xml:space="preserve"> </w:t>
      </w:r>
      <w:r w:rsidRPr="00024B21">
        <w:rPr>
          <w:rStyle w:val="Emphasis"/>
        </w:rPr>
        <w:t>quickly escalate</w:t>
      </w:r>
      <w:r w:rsidRPr="00024B21">
        <w:rPr>
          <w:sz w:val="10"/>
        </w:rPr>
        <w:t>.</w:t>
      </w:r>
    </w:p>
    <w:p w:rsidR="00E13A77" w:rsidRDefault="00E13A77" w:rsidP="00E13A77">
      <w:pPr>
        <w:pStyle w:val="Heading4"/>
      </w:pPr>
      <w:r>
        <w:t>-China</w:t>
      </w:r>
    </w:p>
    <w:p w:rsidR="00E13A77" w:rsidRPr="00687035" w:rsidRDefault="00E13A77" w:rsidP="00E13A77">
      <w:proofErr w:type="spellStart"/>
      <w:r w:rsidRPr="00687035">
        <w:rPr>
          <w:b/>
        </w:rPr>
        <w:t>Hunkovic</w:t>
      </w:r>
      <w:proofErr w:type="spellEnd"/>
      <w:r w:rsidRPr="00687035">
        <w:rPr>
          <w:b/>
        </w:rPr>
        <w:t xml:space="preserve"> 9 </w:t>
      </w:r>
      <w:r w:rsidRPr="00687035">
        <w:t xml:space="preserve">(Lee J, </w:t>
      </w:r>
      <w:smartTag w:uri="urn:schemas-microsoft-com:office:smarttags" w:element="PlaceName">
        <w:r w:rsidRPr="00687035">
          <w:t>American</w:t>
        </w:r>
      </w:smartTag>
      <w:r w:rsidRPr="00687035">
        <w:t xml:space="preserve"> </w:t>
      </w:r>
      <w:smartTag w:uri="urn:schemas-microsoft-com:office:smarttags" w:element="PlaceName">
        <w:r w:rsidRPr="00687035">
          <w:t>Military</w:t>
        </w:r>
      </w:smartTag>
      <w:r w:rsidRPr="00687035">
        <w:t xml:space="preserve"> </w:t>
      </w:r>
      <w:smartTag w:uri="urn:schemas-microsoft-com:office:smarttags" w:element="PlaceType">
        <w:r w:rsidRPr="00687035">
          <w:t>University</w:t>
        </w:r>
      </w:smartTag>
      <w:r w:rsidRPr="00687035">
        <w:t xml:space="preserve">, “The Chinese-Taiwanese Conflict: Possible Futures of a Confrontation between </w:t>
      </w:r>
      <w:smartTag w:uri="urn:schemas-microsoft-com:office:smarttags" w:element="country-region">
        <w:r w:rsidRPr="00687035">
          <w:t>China</w:t>
        </w:r>
      </w:smartTag>
      <w:r w:rsidRPr="00687035">
        <w:t xml:space="preserve">, </w:t>
      </w:r>
      <w:smartTag w:uri="urn:schemas-microsoft-com:office:smarttags" w:element="country-region">
        <w:r w:rsidRPr="00687035">
          <w:t>Taiwan</w:t>
        </w:r>
      </w:smartTag>
      <w:r w:rsidRPr="00687035">
        <w:t xml:space="preserve"> and the </w:t>
      </w:r>
      <w:smartTag w:uri="urn:schemas-microsoft-com:office:smarttags" w:element="country-region">
        <w:smartTag w:uri="urn:schemas-microsoft-com:office:smarttags" w:element="place">
          <w:r w:rsidRPr="00687035">
            <w:t>United States of America</w:t>
          </w:r>
        </w:smartTag>
      </w:smartTag>
      <w:r w:rsidRPr="00687035">
        <w:t xml:space="preserve">”, </w:t>
      </w:r>
      <w:hyperlink r:id="rId10" w:history="1">
        <w:r w:rsidRPr="00687035">
          <w:t>http://www.lamp-method.org/eCommons/ Hunkovic.pdf</w:t>
        </w:r>
      </w:hyperlink>
      <w:r w:rsidRPr="00687035">
        <w:t>)</w:t>
      </w:r>
    </w:p>
    <w:p w:rsidR="00E13A77" w:rsidRPr="00687035" w:rsidRDefault="00E13A77" w:rsidP="00E13A77">
      <w:pPr>
        <w:rPr>
          <w:u w:val="single"/>
        </w:rPr>
      </w:pPr>
    </w:p>
    <w:p w:rsidR="00E13A77" w:rsidRDefault="00E13A77" w:rsidP="00E13A77">
      <w:pPr>
        <w:rPr>
          <w:sz w:val="16"/>
        </w:rPr>
      </w:pPr>
      <w:r w:rsidRPr="00687035">
        <w:rPr>
          <w:u w:val="single"/>
        </w:rPr>
        <w:t xml:space="preserve">A </w:t>
      </w:r>
      <w:r w:rsidRPr="000A34FE">
        <w:rPr>
          <w:highlight w:val="yellow"/>
          <w:u w:val="single"/>
        </w:rPr>
        <w:t xml:space="preserve">war </w:t>
      </w:r>
      <w:r w:rsidRPr="000A34FE">
        <w:rPr>
          <w:rStyle w:val="StyleUnderline"/>
          <w:highlight w:val="yellow"/>
        </w:rPr>
        <w:t xml:space="preserve">between China, Taiwan and the </w:t>
      </w:r>
      <w:r w:rsidRPr="000A34FE">
        <w:rPr>
          <w:rStyle w:val="Emphasis"/>
          <w:highlight w:val="yellow"/>
        </w:rPr>
        <w:t>U</w:t>
      </w:r>
      <w:r w:rsidRPr="00AE4739">
        <w:rPr>
          <w:rStyle w:val="StyleUnderline"/>
          <w:sz w:val="16"/>
        </w:rPr>
        <w:t xml:space="preserve">nited </w:t>
      </w:r>
      <w:r w:rsidRPr="000A34FE">
        <w:rPr>
          <w:rStyle w:val="Emphasis"/>
          <w:highlight w:val="yellow"/>
        </w:rPr>
        <w:t>S</w:t>
      </w:r>
      <w:r w:rsidRPr="00AE4739">
        <w:rPr>
          <w:rStyle w:val="StyleUnderline"/>
          <w:sz w:val="16"/>
        </w:rPr>
        <w:t xml:space="preserve">tates </w:t>
      </w:r>
      <w:r w:rsidRPr="000A34FE">
        <w:rPr>
          <w:rStyle w:val="StyleUnderline"/>
          <w:highlight w:val="yellow"/>
        </w:rPr>
        <w:t>has</w:t>
      </w:r>
      <w:r w:rsidRPr="00AE4739">
        <w:rPr>
          <w:rStyle w:val="StyleUnderline"/>
        </w:rPr>
        <w:t xml:space="preserve"> the </w:t>
      </w:r>
      <w:r w:rsidRPr="000A34FE">
        <w:rPr>
          <w:rStyle w:val="StyleUnderline"/>
          <w:highlight w:val="yellow"/>
        </w:rPr>
        <w:t xml:space="preserve">potential to </w:t>
      </w:r>
      <w:r w:rsidRPr="000A34FE">
        <w:rPr>
          <w:rStyle w:val="Emphasis"/>
          <w:highlight w:val="yellow"/>
        </w:rPr>
        <w:t>escalate into</w:t>
      </w:r>
      <w:r w:rsidRPr="000A34FE">
        <w:rPr>
          <w:rStyle w:val="Emphasis"/>
        </w:rPr>
        <w:t xml:space="preserve"> a </w:t>
      </w:r>
      <w:r w:rsidRPr="000A34FE">
        <w:rPr>
          <w:rStyle w:val="Emphasis"/>
          <w:highlight w:val="yellow"/>
        </w:rPr>
        <w:t>nuclear conflict and</w:t>
      </w:r>
      <w:r w:rsidRPr="000A34FE">
        <w:rPr>
          <w:rStyle w:val="Emphasis"/>
        </w:rPr>
        <w:t xml:space="preserve"> a third </w:t>
      </w:r>
      <w:r w:rsidRPr="000A34FE">
        <w:rPr>
          <w:rStyle w:val="Emphasis"/>
          <w:highlight w:val="yellow"/>
        </w:rPr>
        <w:t>world war</w:t>
      </w:r>
      <w:r w:rsidRPr="00AE4739">
        <w:rPr>
          <w:sz w:val="16"/>
        </w:rPr>
        <w:t xml:space="preserve">, therefore, </w:t>
      </w:r>
      <w:r w:rsidRPr="00687035">
        <w:rPr>
          <w:u w:val="single"/>
        </w:rPr>
        <w:t>many countries</w:t>
      </w:r>
      <w:r w:rsidRPr="00AE4739">
        <w:rPr>
          <w:sz w:val="16"/>
        </w:rPr>
        <w:t xml:space="preserve"> other than the primary actors </w:t>
      </w:r>
      <w:r w:rsidRPr="00687035">
        <w:rPr>
          <w:u w:val="single"/>
        </w:rPr>
        <w:t xml:space="preserve">could be affected by such a conflict, including Japan, both Koreas, </w:t>
      </w:r>
      <w:r w:rsidRPr="000A34FE">
        <w:rPr>
          <w:highlight w:val="yellow"/>
          <w:u w:val="single"/>
        </w:rPr>
        <w:t>Russia</w:t>
      </w:r>
      <w:r w:rsidRPr="00687035">
        <w:rPr>
          <w:u w:val="single"/>
        </w:rPr>
        <w:t xml:space="preserve">, Australia, </w:t>
      </w:r>
      <w:r w:rsidRPr="000A34FE">
        <w:rPr>
          <w:highlight w:val="yellow"/>
          <w:u w:val="single"/>
        </w:rPr>
        <w:t>India</w:t>
      </w:r>
      <w:r w:rsidRPr="00687035">
        <w:rPr>
          <w:u w:val="single"/>
        </w:rPr>
        <w:t xml:space="preserve"> and Great</w:t>
      </w:r>
      <w:r w:rsidRPr="00AE4739">
        <w:rPr>
          <w:sz w:val="16"/>
        </w:rPr>
        <w:t xml:space="preserve"> </w:t>
      </w:r>
      <w:r w:rsidRPr="00687035">
        <w:rPr>
          <w:u w:val="single"/>
        </w:rPr>
        <w:t xml:space="preserve">Britain, if they </w:t>
      </w:r>
      <w:r w:rsidRPr="000A34FE">
        <w:rPr>
          <w:highlight w:val="yellow"/>
          <w:u w:val="single"/>
        </w:rPr>
        <w:t>were drawn in</w:t>
      </w:r>
      <w:r w:rsidRPr="00687035">
        <w:rPr>
          <w:u w:val="single"/>
        </w:rPr>
        <w:t xml:space="preserve">to the war, as well as all other countries in the world that participate in the global economy, in which the </w:t>
      </w:r>
      <w:r w:rsidRPr="00AE4739">
        <w:rPr>
          <w:rStyle w:val="Emphasis"/>
        </w:rPr>
        <w:t>U</w:t>
      </w:r>
      <w:r w:rsidRPr="00AE4739">
        <w:rPr>
          <w:sz w:val="16"/>
        </w:rPr>
        <w:t xml:space="preserve">nited </w:t>
      </w:r>
      <w:r w:rsidRPr="00AE4739">
        <w:rPr>
          <w:rStyle w:val="Emphasis"/>
        </w:rPr>
        <w:t>S</w:t>
      </w:r>
      <w:r w:rsidRPr="00AE4739">
        <w:rPr>
          <w:sz w:val="16"/>
        </w:rPr>
        <w:t xml:space="preserve">tates </w:t>
      </w:r>
      <w:r w:rsidRPr="00687035">
        <w:rPr>
          <w:u w:val="single"/>
        </w:rPr>
        <w:t>and China are the</w:t>
      </w:r>
      <w:r w:rsidRPr="00AE4739">
        <w:rPr>
          <w:sz w:val="16"/>
        </w:rPr>
        <w:t xml:space="preserve"> two </w:t>
      </w:r>
      <w:r w:rsidRPr="00687035">
        <w:rPr>
          <w:u w:val="single"/>
        </w:rPr>
        <w:t>most dominant</w:t>
      </w:r>
      <w:r w:rsidRPr="00AE4739">
        <w:rPr>
          <w:sz w:val="16"/>
        </w:rPr>
        <w:t xml:space="preserve"> members. </w:t>
      </w:r>
      <w:r w:rsidRPr="00687035">
        <w:rPr>
          <w:u w:val="single"/>
        </w:rPr>
        <w:t xml:space="preserve">If </w:t>
      </w:r>
      <w:smartTag w:uri="urn:schemas-microsoft-com:office:smarttags" w:element="country-region">
        <w:r w:rsidRPr="00687035">
          <w:rPr>
            <w:u w:val="single"/>
          </w:rPr>
          <w:t>China</w:t>
        </w:r>
      </w:smartTag>
      <w:r w:rsidRPr="00687035">
        <w:rPr>
          <w:u w:val="single"/>
        </w:rPr>
        <w:t xml:space="preserve"> were</w:t>
      </w:r>
      <w:r w:rsidRPr="00AE4739">
        <w:rPr>
          <w:sz w:val="16"/>
        </w:rPr>
        <w:t xml:space="preserve"> able </w:t>
      </w:r>
      <w:r w:rsidRPr="00687035">
        <w:rPr>
          <w:u w:val="single"/>
        </w:rPr>
        <w:t>to</w:t>
      </w:r>
      <w:r w:rsidRPr="00AE4739">
        <w:rPr>
          <w:sz w:val="16"/>
        </w:rPr>
        <w:t xml:space="preserve"> successfully </w:t>
      </w:r>
      <w:r w:rsidRPr="00687035">
        <w:rPr>
          <w:u w:val="single"/>
        </w:rPr>
        <w:t xml:space="preserve">annex </w:t>
      </w:r>
      <w:smartTag w:uri="urn:schemas-microsoft-com:office:smarttags" w:element="country-region">
        <w:r w:rsidRPr="00687035">
          <w:rPr>
            <w:u w:val="single"/>
          </w:rPr>
          <w:t>Taiwan</w:t>
        </w:r>
      </w:smartTag>
      <w:r w:rsidRPr="00AE4739">
        <w:rPr>
          <w:sz w:val="16"/>
        </w:rPr>
        <w:t xml:space="preserve">, </w:t>
      </w:r>
      <w:r w:rsidRPr="00687035">
        <w:rPr>
          <w:u w:val="single"/>
        </w:rPr>
        <w:t xml:space="preserve">the possibility exists that they could then plan to attack </w:t>
      </w:r>
      <w:smartTag w:uri="urn:schemas-microsoft-com:office:smarttags" w:element="country-region">
        <w:r w:rsidRPr="00687035">
          <w:rPr>
            <w:u w:val="single"/>
          </w:rPr>
          <w:t>Japan</w:t>
        </w:r>
      </w:smartTag>
      <w:r w:rsidRPr="00687035">
        <w:rPr>
          <w:u w:val="single"/>
        </w:rPr>
        <w:t xml:space="preserve"> and begin a policy of aggressive expansionism</w:t>
      </w:r>
      <w:r w:rsidRPr="00AE4739">
        <w:rPr>
          <w:sz w:val="16"/>
        </w:rPr>
        <w:t xml:space="preserve"> in East and Southeast Asia, as well as the Pacific and even into </w:t>
      </w:r>
      <w:smartTag w:uri="urn:schemas-microsoft-com:office:smarttags" w:element="country-region">
        <w:smartTag w:uri="urn:schemas-microsoft-com:office:smarttags" w:element="place">
          <w:r w:rsidRPr="00AE4739">
            <w:rPr>
              <w:sz w:val="16"/>
            </w:rPr>
            <w:t>India</w:t>
          </w:r>
        </w:smartTag>
      </w:smartTag>
      <w:r w:rsidRPr="00AE4739">
        <w:rPr>
          <w:sz w:val="16"/>
        </w:rPr>
        <w:t xml:space="preserve">, </w:t>
      </w:r>
      <w:r w:rsidRPr="00687035">
        <w:rPr>
          <w:u w:val="single"/>
        </w:rPr>
        <w:t>which could in</w:t>
      </w:r>
      <w:r w:rsidRPr="00AE4739">
        <w:rPr>
          <w:sz w:val="16"/>
        </w:rPr>
        <w:t xml:space="preserve"> </w:t>
      </w:r>
      <w:r w:rsidRPr="00687035">
        <w:rPr>
          <w:u w:val="single"/>
        </w:rPr>
        <w:t>turn create an international standoff and deployment of military forces to contain the threat</w:t>
      </w:r>
      <w:r w:rsidRPr="00AE4739">
        <w:rPr>
          <w:sz w:val="16"/>
        </w:rPr>
        <w:t xml:space="preserve">. In any case, </w:t>
      </w:r>
      <w:r w:rsidRPr="00687035">
        <w:rPr>
          <w:u w:val="single"/>
        </w:rPr>
        <w:t xml:space="preserve">if </w:t>
      </w:r>
      <w:smartTag w:uri="urn:schemas-microsoft-com:office:smarttags" w:element="country-region">
        <w:r w:rsidRPr="00687035">
          <w:rPr>
            <w:u w:val="single"/>
          </w:rPr>
          <w:t>China</w:t>
        </w:r>
      </w:smartTag>
      <w:r w:rsidRPr="00687035">
        <w:rPr>
          <w:u w:val="single"/>
        </w:rPr>
        <w:t xml:space="preserve"> and the U</w:t>
      </w:r>
      <w:r w:rsidRPr="00AE4739">
        <w:rPr>
          <w:sz w:val="16"/>
        </w:rPr>
        <w:t xml:space="preserve">nited </w:t>
      </w:r>
      <w:r w:rsidRPr="00687035">
        <w:rPr>
          <w:u w:val="single"/>
        </w:rPr>
        <w:t>S</w:t>
      </w:r>
      <w:r w:rsidRPr="00AE4739">
        <w:rPr>
          <w:sz w:val="16"/>
        </w:rPr>
        <w:t xml:space="preserve">tates engage </w:t>
      </w:r>
      <w:r w:rsidRPr="00687035">
        <w:rPr>
          <w:u w:val="single"/>
        </w:rPr>
        <w:t xml:space="preserve">in a full-scale conflict, there are </w:t>
      </w:r>
      <w:r w:rsidRPr="000A34FE">
        <w:rPr>
          <w:highlight w:val="yellow"/>
          <w:u w:val="single"/>
        </w:rPr>
        <w:t>few countries</w:t>
      </w:r>
      <w:r w:rsidRPr="00687035">
        <w:rPr>
          <w:u w:val="single"/>
        </w:rPr>
        <w:t xml:space="preserve"> in the world that </w:t>
      </w:r>
      <w:r w:rsidRPr="000A34FE">
        <w:rPr>
          <w:highlight w:val="yellow"/>
          <w:u w:val="single"/>
        </w:rPr>
        <w:t>will not be</w:t>
      </w:r>
      <w:r w:rsidRPr="000A34FE">
        <w:rPr>
          <w:sz w:val="16"/>
          <w:highlight w:val="yellow"/>
        </w:rPr>
        <w:t xml:space="preserve"> </w:t>
      </w:r>
      <w:r w:rsidRPr="00AE4739">
        <w:rPr>
          <w:sz w:val="16"/>
        </w:rPr>
        <w:t xml:space="preserve">economically and/or militarily </w:t>
      </w:r>
      <w:r w:rsidRPr="000A34FE">
        <w:rPr>
          <w:highlight w:val="yellow"/>
          <w:u w:val="single"/>
        </w:rPr>
        <w:t>affected</w:t>
      </w:r>
      <w:r w:rsidRPr="00AE4739">
        <w:rPr>
          <w:sz w:val="16"/>
        </w:rPr>
        <w:t xml:space="preserve"> by it. However, China, Taiwan and United States are the primary actors in this scenario, whose actions will determine its eventual outcome, therefore, other countries will n</w:t>
      </w:r>
      <w:r>
        <w:rPr>
          <w:sz w:val="16"/>
        </w:rPr>
        <w:t>ot be considered in this study.</w:t>
      </w:r>
    </w:p>
    <w:p w:rsidR="00E13A77" w:rsidRPr="008172D6" w:rsidRDefault="00E13A77" w:rsidP="00E13A77">
      <w:pPr>
        <w:pStyle w:val="Heading4"/>
      </w:pPr>
      <w:r>
        <w:t>-Regional hegemony</w:t>
      </w:r>
    </w:p>
    <w:p w:rsidR="00E13A77" w:rsidRDefault="00E13A77" w:rsidP="00E13A77">
      <w:r w:rsidRPr="00964964">
        <w:rPr>
          <w:rStyle w:val="Style13ptBold"/>
        </w:rPr>
        <w:t>Rudd 11</w:t>
      </w:r>
      <w:r>
        <w:t xml:space="preserve"> – Kevin Rudd, Australian Minister for Foreign Affairs, “The Case for American Engagement in Asia: The Australian Perspective”, 9-15, http://foreignminister.gov.au/speeches/Pages/2011/kr_sp_110915.aspx?ministerid=2</w:t>
      </w:r>
    </w:p>
    <w:p w:rsidR="00E13A77" w:rsidRDefault="00E13A77" w:rsidP="00E13A77"/>
    <w:p w:rsidR="00E13A77" w:rsidRDefault="00E13A77" w:rsidP="00E13A77">
      <w:pPr>
        <w:rPr>
          <w:sz w:val="16"/>
        </w:rPr>
      </w:pPr>
      <w:r w:rsidRPr="00B32916">
        <w:rPr>
          <w:sz w:val="16"/>
        </w:rPr>
        <w:t xml:space="preserve">THE GEO-STRATEGIC RAMIFICATIONS  But </w:t>
      </w:r>
      <w:r w:rsidRPr="00B32916">
        <w:rPr>
          <w:rStyle w:val="StyleUnderline"/>
        </w:rPr>
        <w:t>as nations change, so too do relations</w:t>
      </w:r>
      <w:r w:rsidRPr="00B32916">
        <w:rPr>
          <w:sz w:val="16"/>
        </w:rPr>
        <w:t xml:space="preserve"> between nations.  The emergence of new powers inevitably brings new strategic complexity, as the power relativities of the 20th century give way to the new ones.  </w:t>
      </w:r>
      <w:r w:rsidRPr="00A37234">
        <w:rPr>
          <w:rStyle w:val="StyleUnderline"/>
          <w:highlight w:val="yellow"/>
        </w:rPr>
        <w:t>Asia will be vulnerable to</w:t>
      </w:r>
      <w:r w:rsidRPr="00B32916">
        <w:rPr>
          <w:rStyle w:val="StyleUnderline"/>
        </w:rPr>
        <w:t xml:space="preserve"> a host of </w:t>
      </w:r>
      <w:r w:rsidRPr="00A37234">
        <w:rPr>
          <w:rStyle w:val="StyleUnderline"/>
          <w:highlight w:val="yellow"/>
        </w:rPr>
        <w:t>strategic uncertainties,</w:t>
      </w:r>
      <w:r w:rsidRPr="00B32916">
        <w:rPr>
          <w:rStyle w:val="StyleUnderline"/>
        </w:rPr>
        <w:t xml:space="preserve"> </w:t>
      </w:r>
      <w:r w:rsidRPr="00A37234">
        <w:rPr>
          <w:rStyle w:val="StyleUnderline"/>
          <w:highlight w:val="yellow"/>
        </w:rPr>
        <w:t>arising</w:t>
      </w:r>
      <w:r w:rsidRPr="00B32916">
        <w:rPr>
          <w:sz w:val="16"/>
        </w:rPr>
        <w:t xml:space="preserve"> from the need for </w:t>
      </w:r>
      <w:r w:rsidRPr="00B32916">
        <w:rPr>
          <w:rStyle w:val="StyleUnderline"/>
        </w:rPr>
        <w:t xml:space="preserve">new </w:t>
      </w:r>
      <w:r w:rsidRPr="00A37234">
        <w:rPr>
          <w:rStyle w:val="StyleUnderline"/>
          <w:highlight w:val="yellow"/>
        </w:rPr>
        <w:t>powers</w:t>
      </w:r>
      <w:r w:rsidRPr="00B32916">
        <w:rPr>
          <w:sz w:val="16"/>
        </w:rPr>
        <w:t xml:space="preserve"> to integrate into the global economic and political order, </w:t>
      </w:r>
      <w:r w:rsidRPr="00B32916">
        <w:rPr>
          <w:rStyle w:val="StyleUnderline"/>
        </w:rPr>
        <w:t>and for the established powers to accommodate</w:t>
      </w:r>
      <w:r w:rsidRPr="00B32916">
        <w:rPr>
          <w:sz w:val="16"/>
        </w:rPr>
        <w:t xml:space="preserve"> them.  </w:t>
      </w:r>
      <w:r w:rsidRPr="00A37234">
        <w:rPr>
          <w:rStyle w:val="StyleUnderline"/>
          <w:highlight w:val="yellow"/>
        </w:rPr>
        <w:t>The</w:t>
      </w:r>
      <w:r w:rsidRPr="00B32916">
        <w:rPr>
          <w:rStyle w:val="StyleUnderline"/>
        </w:rPr>
        <w:t xml:space="preserve"> </w:t>
      </w:r>
      <w:r w:rsidRPr="00A37234">
        <w:rPr>
          <w:rStyle w:val="StyleUnderline"/>
          <w:highlight w:val="yellow"/>
        </w:rPr>
        <w:t>potential for</w:t>
      </w:r>
      <w:r w:rsidRPr="00B32916">
        <w:rPr>
          <w:sz w:val="16"/>
        </w:rPr>
        <w:t xml:space="preserve"> misunderstanding — and the consequences of </w:t>
      </w:r>
      <w:r w:rsidRPr="00B7123F">
        <w:rPr>
          <w:rStyle w:val="Emphasis"/>
          <w:highlight w:val="yellow"/>
        </w:rPr>
        <w:t>miscalculation</w:t>
      </w:r>
      <w:r w:rsidRPr="00A37234">
        <w:rPr>
          <w:rStyle w:val="StyleUnderline"/>
          <w:highlight w:val="yellow"/>
        </w:rPr>
        <w:t xml:space="preserve"> — is</w:t>
      </w:r>
      <w:r w:rsidRPr="00B32916">
        <w:rPr>
          <w:sz w:val="16"/>
        </w:rPr>
        <w:t xml:space="preserve"> also </w:t>
      </w:r>
      <w:r w:rsidRPr="00A37234">
        <w:rPr>
          <w:rStyle w:val="StyleUnderline"/>
          <w:highlight w:val="yellow"/>
        </w:rPr>
        <w:t>vast</w:t>
      </w:r>
      <w:r w:rsidRPr="00B32916">
        <w:rPr>
          <w:rStyle w:val="StyleUnderline"/>
        </w:rPr>
        <w:t xml:space="preserve">.  </w:t>
      </w:r>
      <w:r w:rsidRPr="00A37234">
        <w:rPr>
          <w:rStyle w:val="StyleUnderline"/>
          <w:highlight w:val="yellow"/>
        </w:rPr>
        <w:t>Tensions</w:t>
      </w:r>
      <w:r w:rsidRPr="00B32916">
        <w:rPr>
          <w:rStyle w:val="StyleUnderline"/>
        </w:rPr>
        <w:t xml:space="preserve"> like those </w:t>
      </w:r>
      <w:r w:rsidRPr="00A37234">
        <w:rPr>
          <w:rStyle w:val="StyleUnderline"/>
          <w:highlight w:val="yellow"/>
        </w:rPr>
        <w:t xml:space="preserve">we see in the </w:t>
      </w:r>
      <w:r w:rsidRPr="00B7123F">
        <w:rPr>
          <w:rStyle w:val="Emphasis"/>
          <w:highlight w:val="yellow"/>
        </w:rPr>
        <w:t>South China Sea</w:t>
      </w:r>
      <w:r w:rsidRPr="00B32916">
        <w:rPr>
          <w:rStyle w:val="StyleUnderline"/>
        </w:rPr>
        <w:t xml:space="preserve">, the </w:t>
      </w:r>
      <w:r w:rsidRPr="00B7123F">
        <w:rPr>
          <w:rStyle w:val="Emphasis"/>
          <w:highlight w:val="yellow"/>
        </w:rPr>
        <w:t>East</w:t>
      </w:r>
      <w:r w:rsidRPr="00B7123F">
        <w:rPr>
          <w:rStyle w:val="Emphasis"/>
        </w:rPr>
        <w:t xml:space="preserve"> </w:t>
      </w:r>
      <w:r w:rsidRPr="00B7123F">
        <w:rPr>
          <w:rStyle w:val="Emphasis"/>
          <w:highlight w:val="yellow"/>
        </w:rPr>
        <w:t>China Se</w:t>
      </w:r>
      <w:r w:rsidRPr="00A37234">
        <w:rPr>
          <w:rStyle w:val="StyleUnderline"/>
          <w:highlight w:val="yellow"/>
        </w:rPr>
        <w:t>a, the</w:t>
      </w:r>
      <w:r w:rsidRPr="00B32916">
        <w:rPr>
          <w:rStyle w:val="StyleUnderline"/>
        </w:rPr>
        <w:t xml:space="preserve"> </w:t>
      </w:r>
      <w:r w:rsidRPr="00B7123F">
        <w:rPr>
          <w:rStyle w:val="Emphasis"/>
        </w:rPr>
        <w:t xml:space="preserve">Korean </w:t>
      </w:r>
      <w:r w:rsidRPr="00B7123F">
        <w:rPr>
          <w:rStyle w:val="Emphasis"/>
          <w:highlight w:val="yellow"/>
        </w:rPr>
        <w:t>Peninsula</w:t>
      </w:r>
      <w:r w:rsidRPr="00B32916">
        <w:rPr>
          <w:rStyle w:val="StyleUnderline"/>
        </w:rPr>
        <w:t xml:space="preserve"> </w:t>
      </w:r>
      <w:r w:rsidRPr="00A37234">
        <w:rPr>
          <w:rStyle w:val="StyleUnderline"/>
          <w:highlight w:val="yellow"/>
        </w:rPr>
        <w:t>and</w:t>
      </w:r>
      <w:r w:rsidRPr="00B32916">
        <w:rPr>
          <w:rStyle w:val="StyleUnderline"/>
        </w:rPr>
        <w:t xml:space="preserve"> the </w:t>
      </w:r>
      <w:r w:rsidRPr="00B7123F">
        <w:rPr>
          <w:rStyle w:val="Emphasis"/>
        </w:rPr>
        <w:t xml:space="preserve">Persian </w:t>
      </w:r>
      <w:r w:rsidRPr="00B7123F">
        <w:rPr>
          <w:rStyle w:val="Emphasis"/>
          <w:highlight w:val="yellow"/>
        </w:rPr>
        <w:t>Gulf</w:t>
      </w:r>
      <w:r w:rsidRPr="00B32916">
        <w:rPr>
          <w:rStyle w:val="StyleUnderline"/>
        </w:rPr>
        <w:t xml:space="preserve"> </w:t>
      </w:r>
      <w:r w:rsidRPr="00A37234">
        <w:rPr>
          <w:rStyle w:val="StyleUnderline"/>
          <w:highlight w:val="yellow"/>
        </w:rPr>
        <w:t>may become</w:t>
      </w:r>
      <w:r w:rsidRPr="00B32916">
        <w:rPr>
          <w:rStyle w:val="StyleUnderline"/>
        </w:rPr>
        <w:t xml:space="preserve"> even more </w:t>
      </w:r>
      <w:r w:rsidRPr="00A37234">
        <w:rPr>
          <w:rStyle w:val="StyleUnderline"/>
          <w:highlight w:val="yellow"/>
        </w:rPr>
        <w:t>difficult to manage</w:t>
      </w:r>
      <w:r w:rsidRPr="00B32916">
        <w:rPr>
          <w:sz w:val="16"/>
        </w:rPr>
        <w:t xml:space="preserve">.  Make no mistake: these aren’t just regional problems.  Questions about the future of the South China Sea touch on every regional country’s future, given their global strategic and economic significance.  This theme isn't new, but what I can tell you about this strategic shift is that we — Australia and the United States — will face it as allies.  Sure, </w:t>
      </w:r>
      <w:r w:rsidRPr="00B32916">
        <w:rPr>
          <w:rStyle w:val="StyleUnderline"/>
        </w:rPr>
        <w:t>there is the possibility of instability</w:t>
      </w:r>
      <w:r w:rsidRPr="00B32916">
        <w:rPr>
          <w:sz w:val="16"/>
        </w:rPr>
        <w:t xml:space="preserve"> in our region.  But we've faced the possibility of conflict — and actual conflict — together in the past.  Many different tests, circumstances and challenges have put the acid to our alliance since the ANZUS treaty was signed, 60 years ago.  We've been reminded again that the only time the ANZUS treaty has been formally invoked was ten years ago this week — in response to the attacks on September 11.  But military and intelligence cooperation with the US continues across a wide range of theatres within the framework of the Alliance.  Here in San Francisco — where the ANZUS treaty was signed, all those years ago — I'm reminded that Australian and American servicemen and women have fought, flown, sailed and — I'm reliably informed — surfed together since the Pacific War.  Today, that Alliance continues to grow in meaning and intensity.  We are fighting together in Afghanistan; working together against global threats like piracy; and responding together to natural disasters across the region.  For us, for our relationship, the end of the Cold War hasn’t meant a downgrading of the importance of our Alliance — if anything, it’s become more intense and more important.  So as we face the challenges of the 21st Century — the challenges of the shift of power to Asia — we will do so together.  We’re working together to ensure our forces are aligned in the right way to provide for the national security of our two countries, and to help us shape the emerging regional environment.  Our forces have to be able to respond to the range of contingencies that can arise in our region, including humanitarian assistance and disaster relief.  Increasingly, we aren’t just working with each other, but with other regional players.  I'm not just talking about the Pacific, or the Asia-Pacific.  The critical region for our future now extends to include the Indian Ocean as well.  The growing strategic importance of the Indian Ocean starts with India's rise.  India is the largest democracy in the world.  Forecast to be the third largest economy in the world in coming decades, it is in the interest of both the United States and Australia for India to play the role of a major international power.  For now, India’s focus remains South Asia.  But its strategic weight is increasing with its increasing economic size and strength.  India is increasingly looking east with interest, both for strategic and economic reasons, and because of long-standing cultural connections.  But the importance of the Indian Ocean also lies in its unique role in maritime security and sea lines of communication for a much larger group of economies, both in Europe and Asia.  Lying between the Middle East energy sources and the dynamic global engine room of Asia, its importance grows with each passing year.  </w:t>
      </w:r>
      <w:r w:rsidRPr="00A37234">
        <w:rPr>
          <w:rStyle w:val="StyleUnderline"/>
          <w:highlight w:val="yellow"/>
        </w:rPr>
        <w:t>The pressures on</w:t>
      </w:r>
      <w:r w:rsidRPr="00B32916">
        <w:rPr>
          <w:rStyle w:val="StyleUnderline"/>
        </w:rPr>
        <w:t xml:space="preserve"> the </w:t>
      </w:r>
      <w:r w:rsidRPr="00A37234">
        <w:rPr>
          <w:rStyle w:val="StyleUnderline"/>
        </w:rPr>
        <w:t>Gulf</w:t>
      </w:r>
      <w:r w:rsidRPr="00B32916">
        <w:rPr>
          <w:rStyle w:val="StyleUnderline"/>
        </w:rPr>
        <w:t xml:space="preserve"> and West Indian Ocean </w:t>
      </w:r>
      <w:r w:rsidRPr="00A37234">
        <w:rPr>
          <w:rStyle w:val="StyleUnderline"/>
          <w:highlight w:val="yellow"/>
        </w:rPr>
        <w:t>choke points will intensify</w:t>
      </w:r>
      <w:r w:rsidRPr="00B32916">
        <w:rPr>
          <w:sz w:val="16"/>
        </w:rPr>
        <w:t xml:space="preserve">, as India grows and East Asian </w:t>
      </w:r>
      <w:proofErr w:type="spellStart"/>
      <w:r w:rsidRPr="00B32916">
        <w:rPr>
          <w:sz w:val="16"/>
        </w:rPr>
        <w:t>centres</w:t>
      </w:r>
      <w:proofErr w:type="spellEnd"/>
      <w:r w:rsidRPr="00B32916">
        <w:rPr>
          <w:sz w:val="16"/>
        </w:rPr>
        <w:t xml:space="preserve"> of growth remain reliant on Gulf energy and African resources.  In the 21st Century, </w:t>
      </w:r>
      <w:r w:rsidRPr="00A37234">
        <w:rPr>
          <w:rStyle w:val="StyleUnderline"/>
          <w:highlight w:val="yellow"/>
        </w:rPr>
        <w:t>questions of resource</w:t>
      </w:r>
      <w:r w:rsidRPr="00B32916">
        <w:rPr>
          <w:rStyle w:val="StyleUnderline"/>
        </w:rPr>
        <w:t xml:space="preserve">, energy and food </w:t>
      </w:r>
      <w:r w:rsidRPr="00A37234">
        <w:rPr>
          <w:rStyle w:val="StyleUnderline"/>
          <w:highlight w:val="yellow"/>
        </w:rPr>
        <w:t>security</w:t>
      </w:r>
      <w:r w:rsidRPr="00B32916">
        <w:rPr>
          <w:rStyle w:val="StyleUnderline"/>
        </w:rPr>
        <w:t xml:space="preserve"> </w:t>
      </w:r>
      <w:r w:rsidRPr="00A37234">
        <w:rPr>
          <w:rStyle w:val="StyleUnderline"/>
          <w:highlight w:val="yellow"/>
        </w:rPr>
        <w:t>are</w:t>
      </w:r>
      <w:r w:rsidRPr="00B32916">
        <w:rPr>
          <w:rStyle w:val="StyleUnderline"/>
        </w:rPr>
        <w:t xml:space="preserve"> becoming </w:t>
      </w:r>
      <w:r w:rsidRPr="00A37234">
        <w:rPr>
          <w:rStyle w:val="StyleUnderline"/>
          <w:highlight w:val="yellow"/>
        </w:rPr>
        <w:t>more vital</w:t>
      </w:r>
      <w:r w:rsidRPr="00B32916">
        <w:rPr>
          <w:rStyle w:val="StyleUnderline"/>
        </w:rPr>
        <w:t xml:space="preserve"> than ever.</w:t>
      </w:r>
      <w:r w:rsidRPr="00B32916">
        <w:rPr>
          <w:sz w:val="16"/>
        </w:rPr>
        <w:t xml:space="preserve">  As Robert Kaplan says, the Indian Ocean is once again at the heart of the world, as it was in ancient and medieval times.  THE ROLE OF THE UNITED STATES  </w:t>
      </w:r>
      <w:r w:rsidRPr="00A37234">
        <w:rPr>
          <w:rStyle w:val="StyleUnderline"/>
          <w:highlight w:val="yellow"/>
        </w:rPr>
        <w:t>The U</w:t>
      </w:r>
      <w:r w:rsidRPr="00B32916">
        <w:rPr>
          <w:rStyle w:val="StyleUnderline"/>
        </w:rPr>
        <w:t xml:space="preserve">nited </w:t>
      </w:r>
      <w:r w:rsidRPr="00A37234">
        <w:rPr>
          <w:rStyle w:val="StyleUnderline"/>
          <w:highlight w:val="yellow"/>
        </w:rPr>
        <w:t>S</w:t>
      </w:r>
      <w:r w:rsidRPr="00B32916">
        <w:rPr>
          <w:rStyle w:val="StyleUnderline"/>
        </w:rPr>
        <w:t xml:space="preserve">tates </w:t>
      </w:r>
      <w:r w:rsidRPr="00A37234">
        <w:rPr>
          <w:rStyle w:val="StyleUnderline"/>
          <w:highlight w:val="yellow"/>
        </w:rPr>
        <w:t xml:space="preserve">has been a </w:t>
      </w:r>
      <w:r w:rsidRPr="00B7123F">
        <w:rPr>
          <w:rStyle w:val="Emphasis"/>
          <w:highlight w:val="yellow"/>
        </w:rPr>
        <w:t>guarantor of security</w:t>
      </w:r>
      <w:r w:rsidRPr="00B32916">
        <w:rPr>
          <w:sz w:val="16"/>
        </w:rPr>
        <w:t xml:space="preserve"> and economic prosperity in the Asia-Pacific for decades.   </w:t>
      </w:r>
      <w:r w:rsidRPr="00B32916">
        <w:rPr>
          <w:rStyle w:val="StyleUnderline"/>
        </w:rPr>
        <w:t xml:space="preserve">But </w:t>
      </w:r>
      <w:r w:rsidRPr="00A37234">
        <w:rPr>
          <w:rStyle w:val="StyleUnderline"/>
          <w:highlight w:val="yellow"/>
        </w:rPr>
        <w:t xml:space="preserve">the 21st Century </w:t>
      </w:r>
      <w:r w:rsidRPr="00A37234">
        <w:rPr>
          <w:rStyle w:val="Emphasis"/>
          <w:highlight w:val="yellow"/>
        </w:rPr>
        <w:t>will</w:t>
      </w:r>
      <w:r w:rsidRPr="00B32916">
        <w:rPr>
          <w:rStyle w:val="Emphasis"/>
        </w:rPr>
        <w:t xml:space="preserve"> </w:t>
      </w:r>
      <w:r w:rsidRPr="00A37234">
        <w:rPr>
          <w:rStyle w:val="Emphasis"/>
          <w:highlight w:val="yellow"/>
        </w:rPr>
        <w:t>demand more</w:t>
      </w:r>
      <w:r w:rsidRPr="00B32916">
        <w:rPr>
          <w:sz w:val="16"/>
        </w:rPr>
        <w:t xml:space="preserve">.  As the world changes, </w:t>
      </w:r>
      <w:r w:rsidRPr="00B32916">
        <w:rPr>
          <w:rStyle w:val="StyleUnderline"/>
        </w:rPr>
        <w:t>it's even more critical that the US builds its engagement</w:t>
      </w:r>
      <w:r w:rsidRPr="00B32916">
        <w:rPr>
          <w:sz w:val="16"/>
        </w:rPr>
        <w:t xml:space="preserve"> with our region.  As the United States transitions back from tough and unforgiving wars in Iraq and Afghanistan, it might seem tempting to resist the case for further international engagement.  President Obama has already rightly intensified US involvement with East Asia.  It remains the case, in one way or another, that </w:t>
      </w:r>
      <w:r w:rsidRPr="00A37234">
        <w:rPr>
          <w:rStyle w:val="StyleUnderline"/>
          <w:highlight w:val="yellow"/>
        </w:rPr>
        <w:t>the U</w:t>
      </w:r>
      <w:r w:rsidRPr="00B32916">
        <w:rPr>
          <w:rStyle w:val="StyleUnderline"/>
        </w:rPr>
        <w:t xml:space="preserve">nited </w:t>
      </w:r>
      <w:r w:rsidRPr="00A37234">
        <w:rPr>
          <w:rStyle w:val="StyleUnderline"/>
          <w:highlight w:val="yellow"/>
        </w:rPr>
        <w:t>St</w:t>
      </w:r>
      <w:r w:rsidRPr="00B32916">
        <w:rPr>
          <w:rStyle w:val="StyleUnderline"/>
        </w:rPr>
        <w:t xml:space="preserve">ates </w:t>
      </w:r>
      <w:r w:rsidRPr="00A37234">
        <w:rPr>
          <w:rStyle w:val="StyleUnderline"/>
          <w:highlight w:val="yellow"/>
        </w:rPr>
        <w:t xml:space="preserve">is </w:t>
      </w:r>
      <w:r w:rsidRPr="00B7123F">
        <w:rPr>
          <w:rStyle w:val="Emphasis"/>
          <w:highlight w:val="yellow"/>
        </w:rPr>
        <w:t>vital</w:t>
      </w:r>
      <w:r w:rsidRPr="00A37234">
        <w:rPr>
          <w:rStyle w:val="StyleUnderline"/>
          <w:highlight w:val="yellow"/>
        </w:rPr>
        <w:t xml:space="preserve"> in solving</w:t>
      </w:r>
      <w:r w:rsidRPr="00B32916">
        <w:rPr>
          <w:sz w:val="16"/>
        </w:rPr>
        <w:t xml:space="preserve"> common problems collectively.  No other power is able or willing to support essential global public goods — like the </w:t>
      </w:r>
      <w:r w:rsidRPr="00B7123F">
        <w:rPr>
          <w:rStyle w:val="Emphasis"/>
          <w:highlight w:val="yellow"/>
        </w:rPr>
        <w:t>free</w:t>
      </w:r>
      <w:r w:rsidRPr="00B7123F">
        <w:rPr>
          <w:rStyle w:val="Emphasis"/>
        </w:rPr>
        <w:t xml:space="preserve"> movement of </w:t>
      </w:r>
      <w:r w:rsidRPr="00B7123F">
        <w:rPr>
          <w:rStyle w:val="Emphasis"/>
          <w:highlight w:val="yellow"/>
        </w:rPr>
        <w:t>trade</w:t>
      </w:r>
      <w:r w:rsidRPr="00B32916">
        <w:rPr>
          <w:rStyle w:val="StyleUnderline"/>
        </w:rPr>
        <w:t>, capital and people around the world</w:t>
      </w:r>
      <w:r w:rsidRPr="00B7123F">
        <w:rPr>
          <w:rStyle w:val="Emphasis"/>
        </w:rPr>
        <w:t xml:space="preserve">.  Sea-lane </w:t>
      </w:r>
      <w:r w:rsidRPr="00B7123F">
        <w:rPr>
          <w:rStyle w:val="Emphasis"/>
          <w:highlight w:val="yellow"/>
        </w:rPr>
        <w:t>security</w:t>
      </w:r>
      <w:r w:rsidRPr="00B32916">
        <w:rPr>
          <w:rStyle w:val="StyleUnderline"/>
        </w:rPr>
        <w:t xml:space="preserve">, regional security in critical regions like the Gulf, </w:t>
      </w:r>
      <w:r w:rsidRPr="00B7123F">
        <w:rPr>
          <w:rStyle w:val="Emphasis"/>
        </w:rPr>
        <w:t xml:space="preserve">open </w:t>
      </w:r>
      <w:r w:rsidRPr="00B7123F">
        <w:rPr>
          <w:rStyle w:val="Emphasis"/>
          <w:highlight w:val="yellow"/>
        </w:rPr>
        <w:t>markets</w:t>
      </w:r>
      <w:r w:rsidRPr="00B32916">
        <w:rPr>
          <w:rStyle w:val="StyleUnderline"/>
        </w:rPr>
        <w:t xml:space="preserve">, the </w:t>
      </w:r>
      <w:r w:rsidRPr="00B7123F">
        <w:rPr>
          <w:rStyle w:val="Emphasis"/>
        </w:rPr>
        <w:t xml:space="preserve">reserve </w:t>
      </w:r>
      <w:r w:rsidRPr="00B7123F">
        <w:rPr>
          <w:rStyle w:val="Emphasis"/>
          <w:highlight w:val="yellow"/>
        </w:rPr>
        <w:t>currency</w:t>
      </w:r>
      <w:r w:rsidRPr="00B32916">
        <w:rPr>
          <w:rStyle w:val="StyleUnderline"/>
        </w:rPr>
        <w:t>, deep and liquid capital markets</w:t>
      </w:r>
      <w:r w:rsidRPr="00B32916">
        <w:rPr>
          <w:sz w:val="16"/>
        </w:rPr>
        <w:t xml:space="preserve"> — who else provides these global public goods?  America has faced these questions before.  On </w:t>
      </w:r>
      <w:r w:rsidRPr="00B32916">
        <w:rPr>
          <w:rStyle w:val="StyleUnderline"/>
        </w:rPr>
        <w:t>the eve of entry into World War II</w:t>
      </w:r>
      <w:r w:rsidRPr="00B32916">
        <w:rPr>
          <w:sz w:val="16"/>
        </w:rPr>
        <w:t xml:space="preserve">, Henry </w:t>
      </w:r>
      <w:proofErr w:type="spellStart"/>
      <w:r w:rsidRPr="00B32916">
        <w:rPr>
          <w:sz w:val="16"/>
        </w:rPr>
        <w:t>Luce's</w:t>
      </w:r>
      <w:proofErr w:type="spellEnd"/>
      <w:r w:rsidRPr="00B32916">
        <w:rPr>
          <w:sz w:val="16"/>
        </w:rPr>
        <w:t xml:space="preserve"> seminal editorial in Life magazine on the American Century was much more than a statement about relative power, as America assumed its position in the new order.  It </w:t>
      </w:r>
      <w:r w:rsidRPr="00B32916">
        <w:rPr>
          <w:rStyle w:val="StyleUnderline"/>
        </w:rPr>
        <w:t xml:space="preserve">was a call for </w:t>
      </w:r>
      <w:r w:rsidRPr="00BA56A6">
        <w:rPr>
          <w:rStyle w:val="StyleUnderline"/>
          <w:highlight w:val="yellow"/>
        </w:rPr>
        <w:t>American leadership</w:t>
      </w:r>
      <w:r w:rsidRPr="00B32916">
        <w:rPr>
          <w:sz w:val="16"/>
        </w:rPr>
        <w:t xml:space="preserve"> in international affairs.  It is in America’s interest and the world’s interest to provide that leadership — because </w:t>
      </w:r>
      <w:r w:rsidRPr="00B32916">
        <w:rPr>
          <w:rStyle w:val="StyleUnderline"/>
        </w:rPr>
        <w:t xml:space="preserve">in </w:t>
      </w:r>
      <w:r w:rsidRPr="00BA56A6">
        <w:rPr>
          <w:rStyle w:val="StyleUnderline"/>
          <w:highlight w:val="yellow"/>
        </w:rPr>
        <w:t xml:space="preserve">its absence, the risks grow that we will see </w:t>
      </w:r>
      <w:proofErr w:type="spellStart"/>
      <w:r w:rsidRPr="00BA56A6">
        <w:rPr>
          <w:rStyle w:val="StyleUnderline"/>
          <w:highlight w:val="yellow"/>
        </w:rPr>
        <w:t>destabilisation</w:t>
      </w:r>
      <w:proofErr w:type="spellEnd"/>
      <w:r w:rsidRPr="00BA56A6">
        <w:rPr>
          <w:rStyle w:val="StyleUnderline"/>
          <w:highlight w:val="yellow"/>
        </w:rPr>
        <w:t xml:space="preserve"> that </w:t>
      </w:r>
      <w:r w:rsidRPr="00BA56A6">
        <w:rPr>
          <w:rStyle w:val="Emphasis"/>
          <w:highlight w:val="yellow"/>
        </w:rPr>
        <w:t>threatens us</w:t>
      </w:r>
      <w:r w:rsidRPr="00B32916">
        <w:rPr>
          <w:rStyle w:val="Emphasis"/>
        </w:rPr>
        <w:t xml:space="preserve"> </w:t>
      </w:r>
      <w:r w:rsidRPr="00BA56A6">
        <w:rPr>
          <w:rStyle w:val="Emphasis"/>
          <w:highlight w:val="yellow"/>
        </w:rPr>
        <w:t>all</w:t>
      </w:r>
      <w:r w:rsidRPr="00B32916">
        <w:rPr>
          <w:sz w:val="16"/>
        </w:rPr>
        <w:t xml:space="preserve">.  The interdependence of our economies has been shown clearly by the financial crisis, and a collapse in the conditions for open trade would be an economic disaster for all trading nations.  I share President Obama's view that America can neither retreat from "responsibility as an anchor of global security" nor "confront... every evil that can be found abroad".  But President </w:t>
      </w:r>
      <w:r w:rsidRPr="00B32916">
        <w:rPr>
          <w:rStyle w:val="StyleUnderline"/>
        </w:rPr>
        <w:t>Obama talked of the need for a "more centered course" — and that lies in a deep US engagement</w:t>
      </w:r>
      <w:r w:rsidRPr="00B32916">
        <w:rPr>
          <w:sz w:val="16"/>
        </w:rPr>
        <w:t xml:space="preserve"> in Asia.  I believe the vast majority of the countries of Asia welcome that continued and expanded American strategic role in our hemisphere.  As Indonesia’s President </w:t>
      </w:r>
      <w:proofErr w:type="spellStart"/>
      <w:r w:rsidRPr="00B32916">
        <w:rPr>
          <w:sz w:val="16"/>
        </w:rPr>
        <w:t>Yudhoyono</w:t>
      </w:r>
      <w:proofErr w:type="spellEnd"/>
      <w:r w:rsidRPr="00B32916">
        <w:rPr>
          <w:sz w:val="16"/>
        </w:rPr>
        <w:t xml:space="preserve"> said in November 2008, as the financial crisis was wreaking havoc upon us, “none of these global challenges can be addressed by the world community without having America onboard. And </w:t>
      </w:r>
      <w:r w:rsidRPr="00B32916">
        <w:rPr>
          <w:rStyle w:val="StyleUnderline"/>
        </w:rPr>
        <w:t xml:space="preserve">conversely, </w:t>
      </w:r>
      <w:r w:rsidRPr="00BA56A6">
        <w:rPr>
          <w:rStyle w:val="StyleUnderline"/>
          <w:highlight w:val="yellow"/>
        </w:rPr>
        <w:t>none of these issues can be resolved by the</w:t>
      </w:r>
      <w:r w:rsidRPr="00B32916">
        <w:rPr>
          <w:rStyle w:val="StyleUnderline"/>
        </w:rPr>
        <w:t xml:space="preserve"> </w:t>
      </w:r>
      <w:r w:rsidRPr="00BA56A6">
        <w:rPr>
          <w:rStyle w:val="StyleUnderline"/>
          <w:highlight w:val="yellow"/>
        </w:rPr>
        <w:t>U</w:t>
      </w:r>
      <w:r w:rsidRPr="00B32916">
        <w:rPr>
          <w:rStyle w:val="StyleUnderline"/>
        </w:rPr>
        <w:t xml:space="preserve">nited </w:t>
      </w:r>
      <w:r w:rsidRPr="00BA56A6">
        <w:rPr>
          <w:rStyle w:val="StyleUnderline"/>
          <w:highlight w:val="yellow"/>
        </w:rPr>
        <w:t>S</w:t>
      </w:r>
      <w:r w:rsidRPr="00B32916">
        <w:rPr>
          <w:rStyle w:val="StyleUnderline"/>
        </w:rPr>
        <w:t xml:space="preserve">tates </w:t>
      </w:r>
      <w:r w:rsidRPr="00BA56A6">
        <w:rPr>
          <w:rStyle w:val="StyleUnderline"/>
          <w:highlight w:val="yellow"/>
        </w:rPr>
        <w:t>alone</w:t>
      </w:r>
      <w:r w:rsidRPr="00B32916">
        <w:rPr>
          <w:sz w:val="16"/>
        </w:rPr>
        <w:t xml:space="preserve">.”  And as Lee </w:t>
      </w:r>
      <w:proofErr w:type="spellStart"/>
      <w:r w:rsidRPr="00B32916">
        <w:rPr>
          <w:sz w:val="16"/>
        </w:rPr>
        <w:t>Kuan</w:t>
      </w:r>
      <w:proofErr w:type="spellEnd"/>
      <w:r w:rsidRPr="00B32916">
        <w:rPr>
          <w:sz w:val="16"/>
        </w:rPr>
        <w:t xml:space="preserve"> Yew said a year later, “the consensus in ASEAN is that the US remains irreplaceable in East Asia.”  In the 21st Century, </w:t>
      </w:r>
      <w:r w:rsidRPr="00BA56A6">
        <w:rPr>
          <w:rStyle w:val="StyleUnderline"/>
          <w:highlight w:val="yellow"/>
        </w:rPr>
        <w:t>the US needs substantial, sophisticated</w:t>
      </w:r>
      <w:r w:rsidRPr="00B32916">
        <w:rPr>
          <w:rStyle w:val="StyleUnderline"/>
        </w:rPr>
        <w:t xml:space="preserve">, nimble </w:t>
      </w:r>
      <w:r w:rsidRPr="00BA56A6">
        <w:rPr>
          <w:rStyle w:val="StyleUnderline"/>
          <w:highlight w:val="yellow"/>
        </w:rPr>
        <w:t>engagement</w:t>
      </w:r>
      <w:r w:rsidRPr="00B32916">
        <w:rPr>
          <w:rStyle w:val="StyleUnderline"/>
        </w:rPr>
        <w:t xml:space="preserve"> in the region</w:t>
      </w:r>
      <w:r w:rsidRPr="00B32916">
        <w:rPr>
          <w:sz w:val="16"/>
        </w:rPr>
        <w:t xml:space="preserve">.  </w:t>
      </w:r>
    </w:p>
    <w:p w:rsidR="00E13A77" w:rsidRPr="00EF0A81" w:rsidRDefault="00E13A77" w:rsidP="00E13A77">
      <w:pPr>
        <w:pStyle w:val="Heading4"/>
        <w:rPr>
          <w:rFonts w:eastAsia="Times New Roman"/>
        </w:rPr>
      </w:pPr>
      <w:r>
        <w:rPr>
          <w:rFonts w:eastAsia="Times New Roman"/>
        </w:rPr>
        <w:t>-pivot</w:t>
      </w:r>
    </w:p>
    <w:p w:rsidR="00E13A77" w:rsidRPr="00085A63" w:rsidRDefault="00E13A77" w:rsidP="00E13A77">
      <w:pPr>
        <w:rPr>
          <w:b/>
          <w:bCs/>
          <w:sz w:val="28"/>
        </w:rPr>
      </w:pPr>
      <w:r w:rsidRPr="00085A63">
        <w:rPr>
          <w:rStyle w:val="Style13ptBold"/>
        </w:rPr>
        <w:t>Colby 11</w:t>
      </w:r>
      <w:r>
        <w:rPr>
          <w:rStyle w:val="Style13ptBold"/>
        </w:rPr>
        <w:t xml:space="preserve"> </w:t>
      </w:r>
      <w:r w:rsidRPr="00EF0A81">
        <w:rPr>
          <w:rFonts w:eastAsia="Calibri"/>
        </w:rPr>
        <w:t xml:space="preserve">(Elbridge, research analyst at the Center for Naval Analyses, served as policy advisor to the Secretary of Defense’s Representative to the New START talks, expert advisor to the Congressional Strategic Posture Commission, “Why US Needs its Liberal Empire,” 8-10-11, </w:t>
      </w:r>
      <w:hyperlink r:id="rId11" w:history="1">
        <w:r w:rsidRPr="00EF0A81">
          <w:rPr>
            <w:rFonts w:eastAsia="Calibri"/>
          </w:rPr>
          <w:t>http://thediplomat.com/2011/08/why-us-needs-its-liberal-empire/comment-page-2/</w:t>
        </w:r>
      </w:hyperlink>
      <w:r w:rsidRPr="00EF0A81">
        <w:rPr>
          <w:rFonts w:eastAsia="Calibri"/>
        </w:rPr>
        <w:t>)</w:t>
      </w:r>
    </w:p>
    <w:p w:rsidR="00E13A77" w:rsidRPr="00EF0A81" w:rsidRDefault="00E13A77" w:rsidP="00E13A77">
      <w:pPr>
        <w:rPr>
          <w:rFonts w:eastAsia="Calibri"/>
        </w:rPr>
      </w:pPr>
    </w:p>
    <w:p w:rsidR="00E13A77" w:rsidRDefault="00E13A77" w:rsidP="00E13A77">
      <w:pPr>
        <w:rPr>
          <w:rFonts w:eastAsia="Calibri"/>
          <w:sz w:val="16"/>
        </w:rPr>
      </w:pPr>
      <w:r w:rsidRPr="00EF0A81">
        <w:rPr>
          <w:rFonts w:eastAsia="Calibri"/>
          <w:highlight w:val="yellow"/>
          <w:u w:val="single"/>
        </w:rPr>
        <w:t>Political sentiment in the U</w:t>
      </w:r>
      <w:r w:rsidRPr="00EF0A81">
        <w:rPr>
          <w:rFonts w:eastAsia="Calibri"/>
          <w:sz w:val="16"/>
        </w:rPr>
        <w:t xml:space="preserve">nited </w:t>
      </w:r>
      <w:r w:rsidRPr="00EF0A81">
        <w:rPr>
          <w:rFonts w:eastAsia="Calibri"/>
          <w:highlight w:val="yellow"/>
          <w:u w:val="single"/>
        </w:rPr>
        <w:t>S</w:t>
      </w:r>
      <w:r w:rsidRPr="00EF0A81">
        <w:rPr>
          <w:rFonts w:eastAsia="Calibri"/>
          <w:sz w:val="16"/>
        </w:rPr>
        <w:t xml:space="preserve">tates </w:t>
      </w:r>
      <w:r w:rsidRPr="00EF0A81">
        <w:rPr>
          <w:rFonts w:eastAsia="Calibri"/>
          <w:highlight w:val="yellow"/>
          <w:u w:val="single"/>
        </w:rPr>
        <w:t>seems to be turning against</w:t>
      </w:r>
      <w:r w:rsidRPr="00EF0A81">
        <w:rPr>
          <w:rFonts w:eastAsia="Calibri"/>
          <w:u w:val="single"/>
        </w:rPr>
        <w:t xml:space="preserve"> </w:t>
      </w:r>
      <w:r w:rsidRPr="00EF0A81">
        <w:rPr>
          <w:rFonts w:eastAsia="Calibri"/>
          <w:sz w:val="16"/>
        </w:rPr>
        <w:t>the</w:t>
      </w:r>
      <w:r w:rsidRPr="00EF0A81">
        <w:rPr>
          <w:rFonts w:eastAsia="Calibri"/>
          <w:u w:val="single"/>
        </w:rPr>
        <w:t xml:space="preserve"> i</w:t>
      </w:r>
      <w:r w:rsidRPr="00EF0A81">
        <w:rPr>
          <w:rFonts w:eastAsia="Calibri"/>
          <w:highlight w:val="yellow"/>
          <w:u w:val="single"/>
        </w:rPr>
        <w:t>nterventions</w:t>
      </w:r>
      <w:r w:rsidRPr="00EF0A81">
        <w:rPr>
          <w:rFonts w:eastAsia="Calibri"/>
          <w:sz w:val="16"/>
        </w:rPr>
        <w:t xml:space="preserve"> and nation-building projects that have characterized US foreign policy in recent years. The revulsion at the cost and size of government, including the cost of expensive wars in the Middle East, has been amply demonstrated during the debt ceiling drama of recent weeks.</w:t>
      </w:r>
      <w:r w:rsidRPr="00EF0A81">
        <w:rPr>
          <w:rFonts w:eastAsia="Calibri"/>
          <w:sz w:val="12"/>
        </w:rPr>
        <w:t>¶</w:t>
      </w:r>
      <w:r w:rsidRPr="00EF0A81">
        <w:rPr>
          <w:rFonts w:eastAsia="Calibri"/>
          <w:sz w:val="16"/>
        </w:rPr>
        <w:t xml:space="preserve"> President Barack Obama has spoken of the need to nation-build at home rather than in Afghanistan, while most Republican presidential contenders showed an aversion to the Libyan operation and an unending expansive role in Afghanistan during their first primary debate in New Hampshire. Congressional grumbling is growing against further doubling-down in Afghanistan and the meandering intervention in Libya.</w:t>
      </w:r>
      <w:r w:rsidRPr="00EF0A81">
        <w:rPr>
          <w:rFonts w:eastAsia="Calibri"/>
          <w:sz w:val="12"/>
        </w:rPr>
        <w:t>¶</w:t>
      </w:r>
      <w:r w:rsidRPr="00EF0A81">
        <w:rPr>
          <w:rFonts w:eastAsia="Calibri"/>
          <w:sz w:val="16"/>
        </w:rPr>
        <w:t xml:space="preserve"> </w:t>
      </w:r>
      <w:r w:rsidRPr="00EF0A81">
        <w:rPr>
          <w:rFonts w:eastAsia="Calibri"/>
          <w:u w:val="single"/>
        </w:rPr>
        <w:t>This is</w:t>
      </w:r>
      <w:r w:rsidRPr="00EF0A81">
        <w:rPr>
          <w:rFonts w:eastAsia="Calibri"/>
          <w:sz w:val="16"/>
        </w:rPr>
        <w:t xml:space="preserve"> very much to the </w:t>
      </w:r>
      <w:r w:rsidRPr="00EF0A81">
        <w:rPr>
          <w:rFonts w:eastAsia="Calibri"/>
          <w:u w:val="single"/>
        </w:rPr>
        <w:t>good.</w:t>
      </w:r>
      <w:r w:rsidRPr="00EF0A81">
        <w:rPr>
          <w:rFonts w:eastAsia="Calibri"/>
          <w:sz w:val="16"/>
        </w:rPr>
        <w:t xml:space="preserve"> At times over the past two decades, US foreign policy has lost its moorings in distinguishing the vital from the desirable, with the result that conceptions of US security and humanitarian interests have become so expansive as to be seen to obligate preventive war against rogue states, coercive intervention against recalcitrant dictators, and inordinately ambitious efforts at forcibly modernizing backward societies – with baleful results</w:t>
      </w:r>
      <w:r w:rsidRPr="00EF0A81">
        <w:rPr>
          <w:rFonts w:eastAsia="Calibri"/>
          <w:u w:val="single"/>
        </w:rPr>
        <w:t xml:space="preserve">. </w:t>
      </w:r>
      <w:r w:rsidRPr="00EF0A81">
        <w:rPr>
          <w:rFonts w:eastAsia="Calibri"/>
          <w:highlight w:val="yellow"/>
          <w:u w:val="single"/>
        </w:rPr>
        <w:t>If this</w:t>
      </w:r>
      <w:r w:rsidRPr="00EF0A81">
        <w:rPr>
          <w:rFonts w:eastAsia="Calibri"/>
          <w:sz w:val="16"/>
        </w:rPr>
        <w:t xml:space="preserve"> disorienting </w:t>
      </w:r>
      <w:r w:rsidRPr="00EF0A81">
        <w:rPr>
          <w:rFonts w:eastAsia="Calibri"/>
          <w:highlight w:val="yellow"/>
          <w:u w:val="single"/>
        </w:rPr>
        <w:t xml:space="preserve">fever is subsiding in </w:t>
      </w:r>
      <w:proofErr w:type="spellStart"/>
      <w:r w:rsidRPr="00EF0A81">
        <w:rPr>
          <w:rFonts w:eastAsia="Calibri"/>
          <w:highlight w:val="yellow"/>
          <w:u w:val="single"/>
        </w:rPr>
        <w:t>favour</w:t>
      </w:r>
      <w:proofErr w:type="spellEnd"/>
      <w:r w:rsidRPr="00EF0A81">
        <w:rPr>
          <w:rFonts w:eastAsia="Calibri"/>
          <w:highlight w:val="yellow"/>
          <w:u w:val="single"/>
        </w:rPr>
        <w:t xml:space="preserve"> of a return to</w:t>
      </w:r>
      <w:r w:rsidRPr="00EF0A81">
        <w:rPr>
          <w:rFonts w:eastAsia="Calibri"/>
          <w:sz w:val="16"/>
        </w:rPr>
        <w:t xml:space="preserve"> the </w:t>
      </w:r>
      <w:r w:rsidRPr="00EF0A81">
        <w:rPr>
          <w:rFonts w:eastAsia="Calibri"/>
          <w:iCs/>
          <w:highlight w:val="yellow"/>
          <w:u w:val="single"/>
          <w:bdr w:val="single" w:sz="8" w:space="0" w:color="auto"/>
        </w:rPr>
        <w:t>more restrictive</w:t>
      </w:r>
      <w:r w:rsidRPr="00EF0A81">
        <w:rPr>
          <w:rFonts w:eastAsia="Calibri"/>
          <w:iCs/>
          <w:u w:val="single"/>
          <w:bdr w:val="single" w:sz="8" w:space="0" w:color="auto"/>
        </w:rPr>
        <w:t xml:space="preserve"> war-making and </w:t>
      </w:r>
      <w:r w:rsidRPr="00EF0A81">
        <w:rPr>
          <w:rFonts w:eastAsia="Calibri"/>
          <w:iCs/>
          <w:highlight w:val="yellow"/>
          <w:u w:val="single"/>
          <w:bdr w:val="single" w:sz="8" w:space="0" w:color="auto"/>
        </w:rPr>
        <w:t>intervention criteria</w:t>
      </w:r>
      <w:r w:rsidRPr="00EF0A81">
        <w:rPr>
          <w:rFonts w:eastAsia="Calibri"/>
          <w:sz w:val="16"/>
        </w:rPr>
        <w:t xml:space="preserve"> typified by the Weinberger/Powell Doctrine, </w:t>
      </w:r>
      <w:r w:rsidRPr="00EF0A81">
        <w:rPr>
          <w:rFonts w:eastAsia="Calibri"/>
          <w:u w:val="single"/>
        </w:rPr>
        <w:t xml:space="preserve">then </w:t>
      </w:r>
      <w:r w:rsidRPr="00EF0A81">
        <w:rPr>
          <w:rFonts w:eastAsia="Calibri"/>
          <w:highlight w:val="yellow"/>
          <w:u w:val="single"/>
        </w:rPr>
        <w:t>there’s cause for satisfaction</w:t>
      </w:r>
      <w:r w:rsidRPr="00EF0A81">
        <w:rPr>
          <w:rFonts w:eastAsia="Calibri"/>
          <w:u w:val="single"/>
        </w:rPr>
        <w:t>.</w:t>
      </w:r>
      <w:r w:rsidRPr="00EF0A81">
        <w:rPr>
          <w:rFonts w:eastAsia="Calibri"/>
          <w:sz w:val="12"/>
          <w:u w:val="single"/>
        </w:rPr>
        <w:t>¶</w:t>
      </w:r>
      <w:r w:rsidRPr="00EF0A81">
        <w:rPr>
          <w:rFonts w:eastAsia="Calibri"/>
          <w:sz w:val="16"/>
        </w:rPr>
        <w:t xml:space="preserve"> </w:t>
      </w:r>
      <w:r w:rsidRPr="00EF0A81">
        <w:rPr>
          <w:rFonts w:eastAsia="Calibri"/>
          <w:highlight w:val="yellow"/>
          <w:u w:val="single"/>
        </w:rPr>
        <w:t>But the pendulum shouldn’t</w:t>
      </w:r>
      <w:r w:rsidRPr="00EF0A81">
        <w:rPr>
          <w:rFonts w:eastAsia="Calibri"/>
          <w:u w:val="single"/>
        </w:rPr>
        <w:t xml:space="preserve"> be allowed to </w:t>
      </w:r>
      <w:r w:rsidRPr="00EF0A81">
        <w:rPr>
          <w:rFonts w:eastAsia="Calibri"/>
          <w:highlight w:val="yellow"/>
          <w:u w:val="single"/>
        </w:rPr>
        <w:t>swing too far toward an incautious retrenchment</w:t>
      </w:r>
      <w:r w:rsidRPr="00EF0A81">
        <w:rPr>
          <w:rFonts w:eastAsia="Calibri"/>
          <w:u w:val="single"/>
        </w:rPr>
        <w:t>.</w:t>
      </w:r>
      <w:r w:rsidRPr="00EF0A81">
        <w:rPr>
          <w:rFonts w:eastAsia="Calibri"/>
          <w:sz w:val="16"/>
        </w:rPr>
        <w:t xml:space="preserve"> For </w:t>
      </w:r>
      <w:r w:rsidRPr="00EF0A81">
        <w:rPr>
          <w:rFonts w:eastAsia="Calibri"/>
          <w:highlight w:val="yellow"/>
          <w:u w:val="single"/>
        </w:rPr>
        <w:t>our problem hasn’t been</w:t>
      </w:r>
      <w:r w:rsidRPr="00EF0A81">
        <w:rPr>
          <w:rFonts w:eastAsia="Calibri"/>
          <w:sz w:val="16"/>
        </w:rPr>
        <w:t xml:space="preserve"> overseas commitments and </w:t>
      </w:r>
      <w:r w:rsidRPr="00EF0A81">
        <w:rPr>
          <w:rFonts w:eastAsia="Calibri"/>
          <w:highlight w:val="yellow"/>
          <w:u w:val="single"/>
        </w:rPr>
        <w:t>interventions</w:t>
      </w:r>
      <w:r w:rsidRPr="00EF0A81">
        <w:rPr>
          <w:rFonts w:eastAsia="Calibri"/>
          <w:sz w:val="16"/>
        </w:rPr>
        <w:t xml:space="preserve"> as such, </w:t>
      </w:r>
      <w:r w:rsidRPr="00EF0A81">
        <w:rPr>
          <w:rFonts w:eastAsia="Calibri"/>
          <w:u w:val="single"/>
        </w:rPr>
        <w:t>but the kinds of interventions.</w:t>
      </w:r>
      <w:r w:rsidRPr="00EF0A81">
        <w:rPr>
          <w:rFonts w:eastAsia="Calibri"/>
          <w:sz w:val="16"/>
        </w:rPr>
        <w:t xml:space="preserve"> The US alliance and partnership structure, what the late William Odom called the United States’ ‘liberal empire’ that includes a substantial military presence and a willingness to use it in the </w:t>
      </w:r>
      <w:proofErr w:type="spellStart"/>
      <w:r w:rsidRPr="00EF0A81">
        <w:rPr>
          <w:rFonts w:eastAsia="Calibri"/>
          <w:sz w:val="16"/>
        </w:rPr>
        <w:t>defence</w:t>
      </w:r>
      <w:proofErr w:type="spellEnd"/>
      <w:r w:rsidRPr="00EF0A81">
        <w:rPr>
          <w:rFonts w:eastAsia="Calibri"/>
          <w:sz w:val="16"/>
        </w:rPr>
        <w:t xml:space="preserve"> of US and allied interests, remains a vital component of US security and global stability and prosperity. This system of voluntary and consensual cooperation under US leadership, particularly in the security realm, constitutes a formidable bloc defending the liberal international order.</w:t>
      </w:r>
      <w:r w:rsidRPr="00EF0A81">
        <w:rPr>
          <w:rFonts w:eastAsia="Calibri"/>
          <w:sz w:val="12"/>
        </w:rPr>
        <w:t>¶</w:t>
      </w:r>
      <w:r w:rsidRPr="00EF0A81">
        <w:rPr>
          <w:rFonts w:eastAsia="Calibri"/>
          <w:sz w:val="16"/>
        </w:rPr>
        <w:t xml:space="preserve"> But, in part due to poor decision-making in Washington, </w:t>
      </w:r>
      <w:r w:rsidRPr="00EF0A81">
        <w:rPr>
          <w:rFonts w:eastAsia="Calibri"/>
          <w:highlight w:val="yellow"/>
          <w:u w:val="single"/>
        </w:rPr>
        <w:t xml:space="preserve">this system is under strain, </w:t>
      </w:r>
      <w:r w:rsidRPr="00EF0A81">
        <w:rPr>
          <w:rFonts w:eastAsia="Calibri"/>
          <w:iCs/>
          <w:highlight w:val="yellow"/>
          <w:u w:val="single"/>
          <w:bdr w:val="single" w:sz="8" w:space="0" w:color="auto"/>
        </w:rPr>
        <w:t>particularly in East Asia</w:t>
      </w:r>
      <w:r w:rsidRPr="00EF0A81">
        <w:rPr>
          <w:rFonts w:eastAsia="Calibri"/>
          <w:u w:val="single"/>
        </w:rPr>
        <w:t>,</w:t>
      </w:r>
      <w:r w:rsidRPr="00EF0A81">
        <w:rPr>
          <w:rFonts w:eastAsia="Calibri"/>
          <w:sz w:val="16"/>
        </w:rPr>
        <w:t xml:space="preserve"> where the security situation has become tenser even as the region continues to become the </w:t>
      </w:r>
      <w:proofErr w:type="spellStart"/>
      <w:r w:rsidRPr="00EF0A81">
        <w:rPr>
          <w:rFonts w:eastAsia="Calibri"/>
          <w:sz w:val="16"/>
        </w:rPr>
        <w:t>centre</w:t>
      </w:r>
      <w:proofErr w:type="spellEnd"/>
      <w:r w:rsidRPr="00EF0A81">
        <w:rPr>
          <w:rFonts w:eastAsia="Calibri"/>
          <w:sz w:val="16"/>
        </w:rPr>
        <w:t xml:space="preserve"> of the global economy.</w:t>
      </w:r>
      <w:r w:rsidRPr="00EF0A81">
        <w:rPr>
          <w:rFonts w:eastAsia="Calibri"/>
          <w:sz w:val="12"/>
        </w:rPr>
        <w:t>¶</w:t>
      </w:r>
      <w:r w:rsidRPr="00EF0A81">
        <w:rPr>
          <w:rFonts w:eastAsia="Calibri"/>
          <w:sz w:val="16"/>
        </w:rPr>
        <w:t xml:space="preserve"> </w:t>
      </w:r>
      <w:r w:rsidRPr="00EF0A81">
        <w:rPr>
          <w:rFonts w:eastAsia="Calibri"/>
          <w:highlight w:val="yellow"/>
          <w:u w:val="single"/>
        </w:rPr>
        <w:t xml:space="preserve">A nuclear North Korea’s violent </w:t>
      </w:r>
      <w:proofErr w:type="spellStart"/>
      <w:r w:rsidRPr="00EF0A81">
        <w:rPr>
          <w:rFonts w:eastAsia="Calibri"/>
          <w:highlight w:val="yellow"/>
          <w:u w:val="single"/>
        </w:rPr>
        <w:t>behaviour</w:t>
      </w:r>
      <w:proofErr w:type="spellEnd"/>
      <w:r w:rsidRPr="00EF0A81">
        <w:rPr>
          <w:rFonts w:eastAsia="Calibri"/>
          <w:highlight w:val="yellow"/>
          <w:u w:val="single"/>
        </w:rPr>
        <w:t xml:space="preserve"> threatens South Korea</w:t>
      </w:r>
      <w:r w:rsidRPr="00EF0A81">
        <w:rPr>
          <w:rFonts w:eastAsia="Calibri"/>
          <w:u w:val="single"/>
        </w:rPr>
        <w:t xml:space="preserve"> and Japan, as well as US forces on the peninsula; </w:t>
      </w:r>
      <w:r w:rsidRPr="00EF0A81">
        <w:rPr>
          <w:rFonts w:eastAsia="Calibri"/>
          <w:highlight w:val="yellow"/>
          <w:u w:val="single"/>
        </w:rPr>
        <w:t>Pyongyang’s development of a</w:t>
      </w:r>
      <w:r w:rsidRPr="00EF0A81">
        <w:rPr>
          <w:rFonts w:eastAsia="Calibri"/>
          <w:sz w:val="16"/>
        </w:rPr>
        <w:t xml:space="preserve"> road mobile </w:t>
      </w:r>
      <w:r w:rsidRPr="00EF0A81">
        <w:rPr>
          <w:rFonts w:eastAsia="Calibri"/>
          <w:highlight w:val="yellow"/>
          <w:u w:val="single"/>
        </w:rPr>
        <w:t>I</w:t>
      </w:r>
      <w:r w:rsidRPr="00EF0A81">
        <w:rPr>
          <w:rFonts w:eastAsia="Calibri"/>
          <w:u w:val="single"/>
        </w:rPr>
        <w:t>nter</w:t>
      </w:r>
      <w:r w:rsidRPr="00EF0A81">
        <w:rPr>
          <w:rFonts w:eastAsia="Calibri"/>
          <w:highlight w:val="yellow"/>
          <w:u w:val="single"/>
        </w:rPr>
        <w:t>c</w:t>
      </w:r>
      <w:r w:rsidRPr="00EF0A81">
        <w:rPr>
          <w:rFonts w:eastAsia="Calibri"/>
          <w:u w:val="single"/>
        </w:rPr>
        <w:t xml:space="preserve">ontinental </w:t>
      </w:r>
      <w:r w:rsidRPr="00EF0A81">
        <w:rPr>
          <w:rFonts w:eastAsia="Calibri"/>
          <w:highlight w:val="yellow"/>
          <w:u w:val="single"/>
        </w:rPr>
        <w:t>B</w:t>
      </w:r>
      <w:r w:rsidRPr="00EF0A81">
        <w:rPr>
          <w:rFonts w:eastAsia="Calibri"/>
          <w:u w:val="single"/>
        </w:rPr>
        <w:t xml:space="preserve">allistic </w:t>
      </w:r>
      <w:r w:rsidRPr="00EF0A81">
        <w:rPr>
          <w:rFonts w:eastAsia="Calibri"/>
          <w:highlight w:val="yellow"/>
          <w:u w:val="single"/>
        </w:rPr>
        <w:t>M</w:t>
      </w:r>
      <w:r w:rsidRPr="00EF0A81">
        <w:rPr>
          <w:rFonts w:eastAsia="Calibri"/>
          <w:u w:val="single"/>
        </w:rPr>
        <w:t>issile,</w:t>
      </w:r>
      <w:r w:rsidRPr="00EF0A81">
        <w:rPr>
          <w:rFonts w:eastAsia="Calibri"/>
          <w:sz w:val="16"/>
        </w:rPr>
        <w:t xml:space="preserve"> moreover, </w:t>
      </w:r>
      <w:r w:rsidRPr="00EF0A81">
        <w:rPr>
          <w:rFonts w:eastAsia="Calibri"/>
          <w:highlight w:val="yellow"/>
          <w:u w:val="single"/>
        </w:rPr>
        <w:t>brings into sight the day when North Korea could threaten the U</w:t>
      </w:r>
      <w:r w:rsidRPr="00EF0A81">
        <w:rPr>
          <w:rFonts w:eastAsia="Calibri"/>
          <w:sz w:val="16"/>
        </w:rPr>
        <w:t xml:space="preserve">nited </w:t>
      </w:r>
      <w:r w:rsidRPr="00EF0A81">
        <w:rPr>
          <w:rFonts w:eastAsia="Calibri"/>
          <w:highlight w:val="yellow"/>
          <w:u w:val="single"/>
        </w:rPr>
        <w:t>S</w:t>
      </w:r>
      <w:r w:rsidRPr="00EF0A81">
        <w:rPr>
          <w:rFonts w:eastAsia="Calibri"/>
          <w:sz w:val="16"/>
        </w:rPr>
        <w:t xml:space="preserve">tates itself </w:t>
      </w:r>
      <w:r w:rsidRPr="00EF0A81">
        <w:rPr>
          <w:rFonts w:eastAsia="Calibri"/>
          <w:highlight w:val="yellow"/>
          <w:u w:val="single"/>
        </w:rPr>
        <w:t xml:space="preserve">with </w:t>
      </w:r>
      <w:r w:rsidRPr="00EF0A81">
        <w:rPr>
          <w:rFonts w:eastAsia="Calibri"/>
          <w:iCs/>
          <w:highlight w:val="yellow"/>
          <w:u w:val="single"/>
          <w:bdr w:val="single" w:sz="8" w:space="0" w:color="auto"/>
        </w:rPr>
        <w:t>nuclear attack</w:t>
      </w:r>
      <w:r w:rsidRPr="00EF0A81">
        <w:rPr>
          <w:rFonts w:eastAsia="Calibri"/>
          <w:u w:val="single"/>
        </w:rPr>
        <w:t xml:space="preserve">, a prospect </w:t>
      </w:r>
      <w:r w:rsidRPr="00EF0A81">
        <w:rPr>
          <w:rFonts w:eastAsia="Calibri"/>
          <w:highlight w:val="yellow"/>
          <w:u w:val="single"/>
        </w:rPr>
        <w:t xml:space="preserve">that will further </w:t>
      </w:r>
      <w:r w:rsidRPr="00EF0A81">
        <w:rPr>
          <w:rFonts w:eastAsia="Calibri"/>
          <w:iCs/>
          <w:highlight w:val="yellow"/>
          <w:u w:val="single"/>
          <w:bdr w:val="single" w:sz="8" w:space="0" w:color="auto"/>
        </w:rPr>
        <w:t>imperil stability in the region.</w:t>
      </w:r>
      <w:r w:rsidRPr="00EF0A81">
        <w:rPr>
          <w:rFonts w:eastAsia="Calibri"/>
          <w:iCs/>
          <w:sz w:val="12"/>
          <w:highlight w:val="yellow"/>
          <w:bdr w:val="single" w:sz="8" w:space="0" w:color="auto"/>
        </w:rPr>
        <w:t>¶</w:t>
      </w:r>
      <w:r w:rsidRPr="00EF0A81">
        <w:rPr>
          <w:rFonts w:eastAsia="Calibri"/>
          <w:sz w:val="16"/>
        </w:rPr>
        <w:t xml:space="preserve"> More broadly, the rise of China – and especially its rapid and opaque military build-up – combined with its increasing assertiveness in regional disputes is troubling to the United States and its allies and partners across the region. </w:t>
      </w:r>
      <w:r w:rsidRPr="00EF0A81">
        <w:rPr>
          <w:rFonts w:eastAsia="Calibri"/>
          <w:u w:val="single"/>
        </w:rPr>
        <w:t>Particularly relevant to the US</w:t>
      </w:r>
      <w:r w:rsidRPr="00EF0A81">
        <w:rPr>
          <w:rFonts w:eastAsia="Calibri"/>
          <w:sz w:val="16"/>
        </w:rPr>
        <w:t xml:space="preserve"> military presence in the western Pacific </w:t>
      </w:r>
      <w:r w:rsidRPr="00EF0A81">
        <w:rPr>
          <w:rFonts w:eastAsia="Calibri"/>
          <w:u w:val="single"/>
        </w:rPr>
        <w:t xml:space="preserve">is the development of Beijing’s anti-access and area denial capabilities, </w:t>
      </w:r>
      <w:r w:rsidRPr="00EF0A81">
        <w:rPr>
          <w:rFonts w:eastAsia="Calibri"/>
          <w:sz w:val="16"/>
        </w:rPr>
        <w:t>including the DF-21D anti-ship ballistic missile, more capable anti-ship cruise missiles, attack submarines, attack aircraft, smart mines, torpedoes, and other assets.</w:t>
      </w:r>
      <w:r w:rsidRPr="00EF0A81">
        <w:rPr>
          <w:rFonts w:eastAsia="Calibri"/>
          <w:sz w:val="12"/>
        </w:rPr>
        <w:t>¶</w:t>
      </w:r>
      <w:r w:rsidRPr="00EF0A81">
        <w:rPr>
          <w:rFonts w:eastAsia="Calibri"/>
          <w:sz w:val="16"/>
        </w:rPr>
        <w:t xml:space="preserve"> While Beijing remains a constructive contributor on a range of matters, </w:t>
      </w:r>
      <w:r w:rsidRPr="00EF0A81">
        <w:rPr>
          <w:rFonts w:eastAsia="Calibri"/>
          <w:u w:val="single"/>
        </w:rPr>
        <w:t>these capabilities will give China the growing power to deny the U</w:t>
      </w:r>
      <w:r w:rsidRPr="00EF0A81">
        <w:rPr>
          <w:rFonts w:eastAsia="Calibri"/>
          <w:sz w:val="16"/>
        </w:rPr>
        <w:t xml:space="preserve">nited </w:t>
      </w:r>
      <w:r w:rsidRPr="00EF0A81">
        <w:rPr>
          <w:rFonts w:eastAsia="Calibri"/>
          <w:u w:val="single"/>
        </w:rPr>
        <w:t>S</w:t>
      </w:r>
      <w:r w:rsidRPr="00EF0A81">
        <w:rPr>
          <w:rFonts w:eastAsia="Calibri"/>
          <w:sz w:val="16"/>
        </w:rPr>
        <w:t xml:space="preserve">tates </w:t>
      </w:r>
      <w:r w:rsidRPr="00EF0A81">
        <w:rPr>
          <w:rFonts w:eastAsia="Calibri"/>
          <w:u w:val="single"/>
        </w:rPr>
        <w:t>the ability to operate</w:t>
      </w:r>
      <w:r w:rsidRPr="00EF0A81">
        <w:rPr>
          <w:rFonts w:eastAsia="Calibri"/>
          <w:sz w:val="16"/>
        </w:rPr>
        <w:t xml:space="preserve"> effectively </w:t>
      </w:r>
      <w:r w:rsidRPr="00EF0A81">
        <w:rPr>
          <w:rFonts w:eastAsia="Calibri"/>
          <w:u w:val="single"/>
        </w:rPr>
        <w:t>in the western Pacific, and</w:t>
      </w:r>
      <w:r w:rsidRPr="00EF0A81">
        <w:rPr>
          <w:rFonts w:eastAsia="Calibri"/>
          <w:sz w:val="16"/>
        </w:rPr>
        <w:t xml:space="preserve"> thus </w:t>
      </w:r>
      <w:r w:rsidRPr="00EF0A81">
        <w:rPr>
          <w:rFonts w:eastAsia="Calibri"/>
          <w:u w:val="single"/>
        </w:rPr>
        <w:t>the potential to undermine the US-guaranteed security substructure that has defined littoral East Asia since World War II.</w:t>
      </w:r>
      <w:r w:rsidRPr="00EF0A81">
        <w:rPr>
          <w:rFonts w:eastAsia="Calibri"/>
          <w:sz w:val="16"/>
        </w:rPr>
        <w:t xml:space="preserve"> Even if China says today it won’t exploit this growing capability, who can tell what tomorrow or the next day will bring?</w:t>
      </w:r>
      <w:r w:rsidRPr="00EF0A81">
        <w:rPr>
          <w:rFonts w:eastAsia="Calibri"/>
          <w:sz w:val="12"/>
        </w:rPr>
        <w:t>¶</w:t>
      </w:r>
      <w:r w:rsidRPr="00EF0A81">
        <w:rPr>
          <w:rFonts w:eastAsia="Calibri"/>
          <w:sz w:val="16"/>
        </w:rPr>
        <w:t xml:space="preserve"> 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w:t>
      </w:r>
      <w:r w:rsidRPr="00EF0A81">
        <w:rPr>
          <w:rFonts w:eastAsia="Calibri"/>
          <w:sz w:val="12"/>
        </w:rPr>
        <w:t>¶</w:t>
      </w:r>
      <w:r w:rsidRPr="00EF0A81">
        <w:rPr>
          <w:rFonts w:eastAsia="Calibri"/>
          <w:sz w:val="16"/>
        </w:rPr>
        <w:t xml:space="preserve"> In short, the United States must increase its involvement in East Asia rather than decrease it. Simply maintaining the military balance in the western Pacific will, however, involve substantial investments to improve US capabilities. It will also require augmented contributions to the common </w:t>
      </w:r>
      <w:proofErr w:type="spellStart"/>
      <w:r w:rsidRPr="00EF0A81">
        <w:rPr>
          <w:rFonts w:eastAsia="Calibri"/>
          <w:sz w:val="16"/>
        </w:rPr>
        <w:t>defence</w:t>
      </w:r>
      <w:proofErr w:type="spellEnd"/>
      <w:r w:rsidRPr="00EF0A81">
        <w:rPr>
          <w:rFonts w:eastAsia="Calibri"/>
          <w:sz w:val="16"/>
        </w:rPr>
        <w:t xml:space="preserve"> by US allies that have long enjoyed low </w:t>
      </w:r>
      <w:proofErr w:type="spellStart"/>
      <w:r w:rsidRPr="00EF0A81">
        <w:rPr>
          <w:rFonts w:eastAsia="Calibri"/>
          <w:sz w:val="16"/>
        </w:rPr>
        <w:t>defence</w:t>
      </w:r>
      <w:proofErr w:type="spellEnd"/>
      <w:r w:rsidRPr="00EF0A81">
        <w:rPr>
          <w:rFonts w:eastAsia="Calibri"/>
          <w:sz w:val="16"/>
        </w:rPr>
        <w:t xml:space="preserve"> budgets under the US security umbrella. This won’t be cheap, for these requirements can’t be met simply by incremental additions to the existing posture, but will have to include advances in air, naval, space, cyber, and other expensive high-tech capabilities.</w:t>
      </w:r>
      <w:r w:rsidRPr="00EF0A81">
        <w:rPr>
          <w:rFonts w:eastAsia="Calibri"/>
          <w:sz w:val="12"/>
        </w:rPr>
        <w:t>¶</w:t>
      </w:r>
      <w:r w:rsidRPr="00EF0A81">
        <w:rPr>
          <w:rFonts w:eastAsia="Calibri"/>
          <w:sz w:val="16"/>
        </w:rPr>
        <w:t xml:space="preserve"> Yet such efforts are vital, for East Asia represents the economic future, and its strategic developments will determine which country or countries set the international rules that shape that economic future. Conversely, US interventions in the Middle East and, to a lesser degree, in south-eastern Europe have been driven by far more ambitious and aspirational conceptions of the national interest, encompassing the proposition that failing or illiberally governed peripheral states can contribute to an instability that nurtures terrorism and impedes economic growth. Regardless of whether this proposition is true, the effort is rightly seen by the new political tide not to be worth the benefits gained. Moreover, the United States can scale (and has scaled) back nation-building plans in Iraq, Afghanistan, and the Balkans without undermining its vital interests in ensuring the free flow of oil and in preventing terrorism.</w:t>
      </w:r>
      <w:r w:rsidRPr="00EF0A81">
        <w:rPr>
          <w:rFonts w:eastAsia="Calibri"/>
          <w:sz w:val="12"/>
        </w:rPr>
        <w:t>¶</w:t>
      </w:r>
      <w:r w:rsidRPr="00EF0A81">
        <w:rPr>
          <w:rFonts w:eastAsia="Calibri"/>
          <w:sz w:val="16"/>
        </w:rPr>
        <w:t xml:space="preserve"> </w:t>
      </w:r>
      <w:r w:rsidRPr="00EF0A81">
        <w:rPr>
          <w:rFonts w:eastAsia="Calibri"/>
          <w:highlight w:val="yellow"/>
          <w:u w:val="single"/>
        </w:rPr>
        <w:t>The lesson</w:t>
      </w:r>
      <w:r w:rsidRPr="00EF0A81">
        <w:rPr>
          <w:rFonts w:eastAsia="Calibri"/>
          <w:u w:val="single"/>
        </w:rPr>
        <w:t xml:space="preserve"> to be drawn</w:t>
      </w:r>
      <w:r w:rsidRPr="00EF0A81">
        <w:rPr>
          <w:rFonts w:eastAsia="Calibri"/>
          <w:sz w:val="16"/>
        </w:rPr>
        <w:t xml:space="preserve"> from recent years </w:t>
      </w:r>
      <w:r w:rsidRPr="00EF0A81">
        <w:rPr>
          <w:rFonts w:eastAsia="Calibri"/>
          <w:highlight w:val="yellow"/>
          <w:u w:val="single"/>
        </w:rPr>
        <w:t>is</w:t>
      </w:r>
      <w:r w:rsidRPr="00EF0A81">
        <w:rPr>
          <w:rFonts w:eastAsia="Calibri"/>
          <w:sz w:val="16"/>
        </w:rPr>
        <w:t xml:space="preserve"> not, then, that the United States should scale back or shun overseas commitments as such, but rather </w:t>
      </w:r>
      <w:r w:rsidRPr="00EF0A81">
        <w:rPr>
          <w:rFonts w:eastAsia="Calibri"/>
          <w:u w:val="single"/>
        </w:rPr>
        <w:t xml:space="preserve">that </w:t>
      </w:r>
      <w:r w:rsidRPr="00EF0A81">
        <w:rPr>
          <w:rFonts w:eastAsia="Calibri"/>
          <w:highlight w:val="yellow"/>
          <w:u w:val="single"/>
        </w:rPr>
        <w:t>we must be more discriminating</w:t>
      </w:r>
      <w:r w:rsidRPr="00EF0A81">
        <w:rPr>
          <w:rFonts w:eastAsia="Calibri"/>
          <w:sz w:val="16"/>
        </w:rPr>
        <w:t xml:space="preserve"> in making and acting upon them. </w:t>
      </w:r>
      <w:r w:rsidRPr="00EF0A81">
        <w:rPr>
          <w:rFonts w:eastAsia="Calibri"/>
          <w:iCs/>
          <w:highlight w:val="yellow"/>
          <w:u w:val="single"/>
          <w:bdr w:val="single" w:sz="8" w:space="0" w:color="auto"/>
        </w:rPr>
        <w:t>A total</w:t>
      </w:r>
      <w:r w:rsidRPr="00EF0A81">
        <w:rPr>
          <w:rFonts w:eastAsia="Calibri"/>
          <w:iCs/>
          <w:u w:val="single"/>
          <w:bdr w:val="single" w:sz="8" w:space="0" w:color="auto"/>
        </w:rPr>
        <w:t xml:space="preserve"> US </w:t>
      </w:r>
      <w:r w:rsidRPr="00EF0A81">
        <w:rPr>
          <w:rFonts w:eastAsia="Calibri"/>
          <w:iCs/>
          <w:highlight w:val="yellow"/>
          <w:u w:val="single"/>
          <w:bdr w:val="single" w:sz="8" w:space="0" w:color="auto"/>
        </w:rPr>
        <w:t>unwillingness to intervene would pull the rug out from under the US-led structure</w:t>
      </w:r>
      <w:r w:rsidRPr="00EF0A81">
        <w:rPr>
          <w:rFonts w:eastAsia="Calibri"/>
          <w:sz w:val="16"/>
        </w:rPr>
        <w:t xml:space="preserve">, </w:t>
      </w:r>
      <w:r w:rsidRPr="00EF0A81">
        <w:rPr>
          <w:rFonts w:eastAsia="Calibri"/>
          <w:u w:val="single"/>
        </w:rPr>
        <w:t>leaving the international system prey to disorder</w:t>
      </w:r>
      <w:r w:rsidRPr="00EF0A81">
        <w:rPr>
          <w:rFonts w:eastAsia="Calibri"/>
          <w:sz w:val="16"/>
        </w:rPr>
        <w:t xml:space="preserve"> at the least, </w:t>
      </w:r>
      <w:r w:rsidRPr="00EF0A81">
        <w:rPr>
          <w:rFonts w:eastAsia="Calibri"/>
          <w:u w:val="single"/>
        </w:rPr>
        <w:t>and at worst to chaos or dominance by others</w:t>
      </w:r>
      <w:r w:rsidRPr="00EF0A81">
        <w:rPr>
          <w:rFonts w:eastAsia="Calibri"/>
          <w:sz w:val="16"/>
        </w:rPr>
        <w:t xml:space="preserve"> who could not be counted on to look out for US interests.</w:t>
      </w:r>
      <w:r w:rsidRPr="00EF0A81">
        <w:rPr>
          <w:rFonts w:eastAsia="Calibri"/>
          <w:sz w:val="12"/>
        </w:rPr>
        <w:t>¶</w:t>
      </w:r>
      <w:r w:rsidRPr="00EF0A81">
        <w:rPr>
          <w:rFonts w:eastAsia="Calibri"/>
          <w:sz w:val="16"/>
        </w:rPr>
        <w:t xml:space="preserve"> </w:t>
      </w:r>
      <w:r w:rsidRPr="00EF0A81">
        <w:rPr>
          <w:rFonts w:eastAsia="Calibri"/>
          <w:iCs/>
          <w:highlight w:val="yellow"/>
          <w:u w:val="single"/>
          <w:bdr w:val="single" w:sz="8" w:space="0" w:color="auto"/>
        </w:rPr>
        <w:t>We need to focus on making the right interventions</w:t>
      </w:r>
      <w:r w:rsidRPr="00EF0A81">
        <w:rPr>
          <w:rFonts w:eastAsia="Calibri"/>
          <w:sz w:val="16"/>
        </w:rPr>
        <w:t xml:space="preserve">, </w:t>
      </w:r>
      <w:r w:rsidRPr="00EF0A81">
        <w:rPr>
          <w:rFonts w:eastAsia="Calibri"/>
          <w:u w:val="single"/>
        </w:rPr>
        <w:t>not forswearing them completely.</w:t>
      </w:r>
      <w:r w:rsidRPr="00EF0A81">
        <w:rPr>
          <w:rFonts w:eastAsia="Calibri"/>
          <w:sz w:val="16"/>
        </w:rPr>
        <w:t xml:space="preserve"> In practice, </w:t>
      </w:r>
      <w:r w:rsidRPr="00EF0A81">
        <w:rPr>
          <w:rFonts w:eastAsia="Calibri"/>
          <w:highlight w:val="yellow"/>
          <w:u w:val="single"/>
        </w:rPr>
        <w:t>this means a more substantial focus on East Asia</w:t>
      </w:r>
      <w:r w:rsidRPr="00EF0A81">
        <w:rPr>
          <w:rFonts w:eastAsia="Calibri"/>
          <w:sz w:val="16"/>
        </w:rPr>
        <w:t xml:space="preserve"> and the serious security challenges there, and less emphasis on the Middle East. </w:t>
      </w:r>
      <w:r w:rsidRPr="00EF0A81">
        <w:rPr>
          <w:rFonts w:eastAsia="Calibri"/>
          <w:sz w:val="12"/>
        </w:rPr>
        <w:t>¶</w:t>
      </w:r>
      <w:r w:rsidRPr="00EF0A81">
        <w:rPr>
          <w:rFonts w:eastAsia="Calibri"/>
          <w:sz w:val="16"/>
        </w:rPr>
        <w:t xml:space="preserve"> This isn’t to say that the United States should be unwilling to intervene in the Middle East. Rather, it is to say that our interventions there should be more tightly connected to concrete objectives such as protecting the free flow of oil from the region, preventing terrorist attacks against the United States and its allies, and forestalling or, if necessary, containing nuclear proliferation as opposed to the more idealistic aspirations to transform the region’s societies. </w:t>
      </w:r>
      <w:r w:rsidRPr="00EF0A81">
        <w:rPr>
          <w:rFonts w:eastAsia="Calibri"/>
          <w:sz w:val="12"/>
        </w:rPr>
        <w:t>¶</w:t>
      </w:r>
      <w:r w:rsidRPr="00EF0A81">
        <w:rPr>
          <w:rFonts w:eastAsia="Calibri"/>
          <w:sz w:val="16"/>
        </w:rPr>
        <w:t xml:space="preserve"> These more concrete objectives can be better met by the more judicious and economical use of our military power. More broadly, however, it means a shift in US emphasis away from the greater Middle East toward the Asia-Pacific region, which dwarfs the former in economic and military potential and in the dynamism of its societies. The Asia-Pacific region, with its hard-charging economies and growing presence on the global stage, is where the future of the international security and economic system will be set, and it is there that Washington needs to focus its attention, especially in light of rising regional security challenges. </w:t>
      </w:r>
      <w:r w:rsidRPr="00EF0A81">
        <w:rPr>
          <w:rFonts w:eastAsia="Calibri"/>
          <w:sz w:val="12"/>
        </w:rPr>
        <w:t>¶</w:t>
      </w:r>
      <w:r w:rsidRPr="00EF0A81">
        <w:rPr>
          <w:rFonts w:eastAsia="Calibri"/>
          <w:sz w:val="16"/>
        </w:rPr>
        <w:t xml:space="preserve"> In light of US budgetary pressures, including the hundreds of billions in ‘security’ related money to be cut as part of the debt ceiling deal, it’s doubly important that US security dollars be allocated to the most pressing tasks – shoring up the US position in the most important region of the world, the Asia-Pacific. It will also require restraint in expenditure on those challenges and regions that don’t touch so directly on the future of US security and prosperity. </w:t>
      </w:r>
      <w:r w:rsidRPr="00EF0A81">
        <w:rPr>
          <w:rFonts w:eastAsia="Calibri"/>
          <w:sz w:val="12"/>
        </w:rPr>
        <w:t>¶</w:t>
      </w:r>
      <w:r w:rsidRPr="00EF0A81">
        <w:rPr>
          <w:rFonts w:eastAsia="Calibri"/>
          <w:sz w:val="16"/>
        </w:rPr>
        <w:t xml:space="preserve"> As Americans debate the proper US global role in the wake of the 2008 financial crisis and Iraq and Afghanistan, they would do well to direct their ire not at overseas commitments and intervention as such, but rather at those not tied to core US interests and the sustainment and adaptation of the ‘liberal empire’ that we have constructed and maintained since World War II.</w:t>
      </w:r>
      <w:r w:rsidRPr="00EF0A81">
        <w:rPr>
          <w:rFonts w:eastAsia="Calibri"/>
          <w:sz w:val="12"/>
        </w:rPr>
        <w:t>¶</w:t>
      </w:r>
      <w:r w:rsidRPr="00EF0A81">
        <w:rPr>
          <w:rFonts w:eastAsia="Calibri"/>
          <w:sz w:val="16"/>
        </w:rPr>
        <w:t xml:space="preserve"> Defenders of our important overseas links and activities should clearly distinguish their cause from the hyperactive and barely restrained approach represented by those who, unsatisfied with seeing the United States tied down in three Middle Eastern countries, seek intervention in yet more, such as Syria. Indeed, those who refuse to scale back US interventions in the Middle East or call for still more are directly contributing to the weakening of US commitments in East Asia, given strategic developments in the region and a sharply constrained budgetary environment in Washington.</w:t>
      </w:r>
      <w:r w:rsidRPr="00EF0A81">
        <w:rPr>
          <w:rFonts w:eastAsia="Calibri"/>
          <w:sz w:val="12"/>
        </w:rPr>
        <w:t>¶</w:t>
      </w:r>
      <w:r w:rsidRPr="00EF0A81">
        <w:rPr>
          <w:rFonts w:eastAsia="Calibri"/>
          <w:sz w:val="16"/>
        </w:rPr>
        <w:t xml:space="preserve"> </w:t>
      </w:r>
      <w:r w:rsidRPr="00EF0A81">
        <w:rPr>
          <w:rFonts w:eastAsia="Calibri"/>
          <w:highlight w:val="yellow"/>
          <w:u w:val="single"/>
        </w:rPr>
        <w:t>We can no longer afford</w:t>
      </w:r>
      <w:r w:rsidRPr="00EF0A81">
        <w:rPr>
          <w:rFonts w:eastAsia="Calibri"/>
          <w:sz w:val="16"/>
        </w:rPr>
        <w:t xml:space="preserve">, either strategically or financially, </w:t>
      </w:r>
      <w:r w:rsidRPr="00EF0A81">
        <w:rPr>
          <w:rFonts w:eastAsia="Calibri"/>
          <w:highlight w:val="yellow"/>
          <w:u w:val="single"/>
        </w:rPr>
        <w:t>to squander our power in</w:t>
      </w:r>
      <w:r w:rsidRPr="00EF0A81">
        <w:rPr>
          <w:rFonts w:eastAsia="Calibri"/>
          <w:u w:val="single"/>
        </w:rPr>
        <w:t xml:space="preserve"> unnecessary and </w:t>
      </w:r>
      <w:r w:rsidRPr="00EF0A81">
        <w:rPr>
          <w:rFonts w:eastAsia="Calibri"/>
          <w:highlight w:val="yellow"/>
          <w:u w:val="single"/>
        </w:rPr>
        <w:t>ill-advised interventions</w:t>
      </w:r>
      <w:r w:rsidRPr="00EF0A81">
        <w:rPr>
          <w:rFonts w:eastAsia="Calibri"/>
          <w:u w:val="single"/>
        </w:rPr>
        <w:t xml:space="preserve"> and nation-building efforts.</w:t>
      </w:r>
      <w:r w:rsidRPr="00EF0A81">
        <w:rPr>
          <w:rFonts w:eastAsia="Calibri"/>
          <w:sz w:val="16"/>
        </w:rPr>
        <w:t xml:space="preserve"> The ability and will to intervene is too important to be so wasted.</w:t>
      </w:r>
    </w:p>
    <w:p w:rsidR="00E13A77" w:rsidRPr="00E13A77" w:rsidRDefault="00E13A77" w:rsidP="00E13A77"/>
    <w:p w:rsidR="00B565E4" w:rsidRDefault="00B565E4" w:rsidP="00B565E4"/>
    <w:p w:rsidR="00004E2A" w:rsidRDefault="00004E2A" w:rsidP="00004E2A">
      <w:pPr>
        <w:pStyle w:val="Heading3"/>
      </w:pPr>
      <w:r>
        <w:t>2NC Trade Module</w:t>
      </w:r>
    </w:p>
    <w:p w:rsidR="00004E2A" w:rsidRDefault="00004E2A" w:rsidP="00004E2A"/>
    <w:p w:rsidR="00004E2A" w:rsidRPr="00E13A77" w:rsidRDefault="00004E2A" w:rsidP="00004E2A">
      <w:pPr>
        <w:pStyle w:val="Heading4"/>
        <w:rPr>
          <w:b w:val="0"/>
        </w:rPr>
      </w:pPr>
      <w:r>
        <w:t xml:space="preserve">TPP critical to US trade leadership and reversing backsliding on global trade – </w:t>
      </w:r>
      <w:proofErr w:type="spellStart"/>
      <w:r>
        <w:rPr>
          <w:b w:val="0"/>
        </w:rPr>
        <w:t>its</w:t>
      </w:r>
      <w:proofErr w:type="spellEnd"/>
      <w:r>
        <w:rPr>
          <w:b w:val="0"/>
        </w:rPr>
        <w:t xml:space="preserve"> not resilient, new protectionist consensus emerging, TPP is key model, spills over and sets bar for all future global trade</w:t>
      </w:r>
    </w:p>
    <w:p w:rsidR="00004E2A" w:rsidRPr="00CC56C5" w:rsidRDefault="00004E2A" w:rsidP="00004E2A">
      <w:pPr>
        <w:rPr>
          <w:rStyle w:val="Style13ptBold"/>
        </w:rPr>
      </w:pPr>
      <w:r w:rsidRPr="00CC56C5">
        <w:rPr>
          <w:rStyle w:val="Style13ptBold"/>
        </w:rPr>
        <w:t xml:space="preserve">Ezell, </w:t>
      </w:r>
      <w:r w:rsidRPr="00810341">
        <w:t>Information Technology and Innovation Foundation, 10-29</w:t>
      </w:r>
      <w:r w:rsidRPr="00CC56C5">
        <w:rPr>
          <w:rStyle w:val="Style13ptBold"/>
        </w:rPr>
        <w:t>-14</w:t>
      </w:r>
    </w:p>
    <w:p w:rsidR="00004E2A" w:rsidRDefault="00004E2A" w:rsidP="00004E2A">
      <w:r>
        <w:t xml:space="preserve">[Stephen, “Trade Promotion Authority A Vital Component of U.S. Trade Policy” </w:t>
      </w:r>
      <w:hyperlink r:id="rId12" w:history="1">
        <w:r w:rsidRPr="00E426F0">
          <w:rPr>
            <w:rStyle w:val="Hyperlink"/>
          </w:rPr>
          <w:t>http://www.innovationfiles.org/trade-promotion-authority-a-vital-component-of-u-s-trade-policy/</w:t>
        </w:r>
      </w:hyperlink>
      <w:r>
        <w:t>]</w:t>
      </w:r>
    </w:p>
    <w:p w:rsidR="00004E2A" w:rsidRDefault="00004E2A" w:rsidP="00004E2A"/>
    <w:p w:rsidR="00004E2A" w:rsidRDefault="00004E2A" w:rsidP="00004E2A">
      <w:pPr>
        <w:rPr>
          <w:sz w:val="16"/>
        </w:rPr>
      </w:pPr>
      <w:r w:rsidRPr="00E13A77">
        <w:rPr>
          <w:sz w:val="16"/>
        </w:rPr>
        <w:t xml:space="preserve">1. Regarding the first point, </w:t>
      </w:r>
      <w:r w:rsidRPr="00DA4182">
        <w:rPr>
          <w:rStyle w:val="StyleUnderline"/>
        </w:rPr>
        <w:t xml:space="preserve">make no mistake: </w:t>
      </w:r>
      <w:r w:rsidRPr="00AB3B27">
        <w:rPr>
          <w:rStyle w:val="Emphasis"/>
          <w:highlight w:val="cyan"/>
        </w:rPr>
        <w:t>there is currently a fight for the soul of the global trading system</w:t>
      </w:r>
      <w:r w:rsidRPr="00DA4182">
        <w:rPr>
          <w:rStyle w:val="StyleUnderline"/>
        </w:rPr>
        <w:t xml:space="preserve">. The years </w:t>
      </w:r>
      <w:r w:rsidRPr="00AB3B27">
        <w:rPr>
          <w:rStyle w:val="StyleUnderline"/>
          <w:highlight w:val="cyan"/>
        </w:rPr>
        <w:t xml:space="preserve">since the Great Recession </w:t>
      </w:r>
      <w:r w:rsidRPr="00DA4182">
        <w:rPr>
          <w:rStyle w:val="StyleUnderline"/>
        </w:rPr>
        <w:t xml:space="preserve">have seen </w:t>
      </w:r>
      <w:r w:rsidRPr="00AB3B27">
        <w:rPr>
          <w:rStyle w:val="StyleUnderline"/>
          <w:highlight w:val="cyan"/>
        </w:rPr>
        <w:t xml:space="preserve">a dramatic increase in </w:t>
      </w:r>
      <w:r w:rsidRPr="00DA4182">
        <w:rPr>
          <w:rStyle w:val="StyleUnderline"/>
        </w:rPr>
        <w:t xml:space="preserve">countries’ use of innovation </w:t>
      </w:r>
      <w:r w:rsidRPr="00AB3B27">
        <w:rPr>
          <w:rStyle w:val="StyleUnderline"/>
          <w:highlight w:val="cyan"/>
        </w:rPr>
        <w:t>mercantilist policies</w:t>
      </w:r>
      <w:r w:rsidRPr="002D6198">
        <w:rPr>
          <w:rStyle w:val="StyleUnderline"/>
        </w:rPr>
        <w:t xml:space="preserve">—such as forcing local production as a condition of market access, subsidizing exports, stealing intellectual property, or manipulating currencies and standards—which seek to favor domestic enterprises at the expense of foreign competitors. </w:t>
      </w:r>
      <w:r w:rsidRPr="00E13A77">
        <w:rPr>
          <w:rStyle w:val="StyleUnderline"/>
          <w:highlight w:val="yellow"/>
        </w:rPr>
        <w:t>Viewing with envy China’s</w:t>
      </w:r>
      <w:r w:rsidRPr="002D6198">
        <w:rPr>
          <w:rStyle w:val="StyleUnderline"/>
        </w:rPr>
        <w:t xml:space="preserve"> rapid economic </w:t>
      </w:r>
      <w:r w:rsidRPr="00E13A77">
        <w:rPr>
          <w:rStyle w:val="StyleUnderline"/>
          <w:highlight w:val="yellow"/>
        </w:rPr>
        <w:t>growth</w:t>
      </w:r>
      <w:r w:rsidRPr="002D6198">
        <w:rPr>
          <w:rStyle w:val="StyleUnderline"/>
        </w:rPr>
        <w:t xml:space="preserve">, </w:t>
      </w:r>
      <w:r w:rsidRPr="00AB3B27">
        <w:rPr>
          <w:rStyle w:val="StyleUnderline"/>
          <w:highlight w:val="cyan"/>
        </w:rPr>
        <w:t>dozens of other countries</w:t>
      </w:r>
      <w:r w:rsidRPr="00E13A77">
        <w:rPr>
          <w:sz w:val="16"/>
        </w:rPr>
        <w:t>—from Brazil and India to Malaysia and South Africa—</w:t>
      </w:r>
      <w:r w:rsidRPr="00AB3B27">
        <w:rPr>
          <w:rStyle w:val="StyleUnderline"/>
          <w:highlight w:val="cyan"/>
        </w:rPr>
        <w:t xml:space="preserve">have enacted similar </w:t>
      </w:r>
      <w:r w:rsidRPr="002D6198">
        <w:rPr>
          <w:rStyle w:val="StyleUnderline"/>
        </w:rPr>
        <w:t xml:space="preserve">mercantilist </w:t>
      </w:r>
      <w:r w:rsidRPr="00AB3B27">
        <w:rPr>
          <w:rStyle w:val="StyleUnderline"/>
          <w:highlight w:val="cyan"/>
        </w:rPr>
        <w:t>policies</w:t>
      </w:r>
      <w:r w:rsidRPr="002D6198">
        <w:rPr>
          <w:rStyle w:val="StyleUnderline"/>
        </w:rPr>
        <w:t xml:space="preserve">, </w:t>
      </w:r>
      <w:r w:rsidRPr="00E13A77">
        <w:rPr>
          <w:rStyle w:val="StyleUnderline"/>
          <w:highlight w:val="yellow"/>
        </w:rPr>
        <w:t>giving rise to</w:t>
      </w:r>
      <w:r w:rsidRPr="002D6198">
        <w:rPr>
          <w:rStyle w:val="StyleUnderline"/>
        </w:rPr>
        <w:t xml:space="preserve"> an </w:t>
      </w:r>
      <w:r w:rsidRPr="00E13A77">
        <w:rPr>
          <w:rStyle w:val="StyleUnderline"/>
          <w:highlight w:val="yellow"/>
        </w:rPr>
        <w:t>emerging “Beijing Consensus</w:t>
      </w:r>
      <w:r w:rsidRPr="002D6198">
        <w:rPr>
          <w:rStyle w:val="StyleUnderline"/>
        </w:rPr>
        <w:t>” (i.e., innovation mercantilism</w:t>
      </w:r>
      <w:r w:rsidRPr="00E13A77">
        <w:rPr>
          <w:sz w:val="16"/>
        </w:rPr>
        <w:t xml:space="preserve">). In fact, as evidence of this, </w:t>
      </w:r>
      <w:r w:rsidRPr="002D6198">
        <w:rPr>
          <w:rStyle w:val="StyleUnderline"/>
        </w:rPr>
        <w:t xml:space="preserve">the World Trade Organization reported that the number of </w:t>
      </w:r>
      <w:r w:rsidRPr="00E13A77">
        <w:rPr>
          <w:rStyle w:val="StyleUnderline"/>
          <w:highlight w:val="yellow"/>
        </w:rPr>
        <w:t>technical barriers to trade reached an all-time high</w:t>
      </w:r>
      <w:r w:rsidRPr="002D6198">
        <w:rPr>
          <w:rStyle w:val="StyleUnderline"/>
        </w:rPr>
        <w:t xml:space="preserve"> in 2012. And as </w:t>
      </w:r>
      <w:r w:rsidRPr="00E13A77">
        <w:rPr>
          <w:rStyle w:val="StyleUnderline"/>
          <w:highlight w:val="yellow"/>
        </w:rPr>
        <w:t>this emerging</w:t>
      </w:r>
      <w:r w:rsidRPr="002D6198">
        <w:rPr>
          <w:rStyle w:val="StyleUnderline"/>
        </w:rPr>
        <w:t xml:space="preserve"> “Beijing </w:t>
      </w:r>
      <w:r w:rsidRPr="00E13A77">
        <w:rPr>
          <w:rStyle w:val="StyleUnderline"/>
          <w:highlight w:val="yellow"/>
        </w:rPr>
        <w:t>Consensus” gains strength</w:t>
      </w:r>
      <w:r w:rsidRPr="002D6198">
        <w:rPr>
          <w:rStyle w:val="StyleUnderline"/>
        </w:rPr>
        <w:t xml:space="preserve">, it comes </w:t>
      </w:r>
      <w:r w:rsidRPr="00E13A77">
        <w:rPr>
          <w:rStyle w:val="StyleUnderline"/>
          <w:highlight w:val="yellow"/>
        </w:rPr>
        <w:t>at the expense of</w:t>
      </w:r>
      <w:r w:rsidRPr="002D6198">
        <w:rPr>
          <w:rStyle w:val="StyleUnderline"/>
        </w:rPr>
        <w:t xml:space="preserve"> the </w:t>
      </w:r>
      <w:r w:rsidRPr="00E13A77">
        <w:rPr>
          <w:rStyle w:val="StyleUnderline"/>
          <w:highlight w:val="yellow"/>
        </w:rPr>
        <w:t>long-dominant, but now exhausted, “Washington Consensus” which</w:t>
      </w:r>
      <w:r w:rsidRPr="002D6198">
        <w:rPr>
          <w:rStyle w:val="StyleUnderline"/>
        </w:rPr>
        <w:t xml:space="preserve"> </w:t>
      </w:r>
      <w:r w:rsidRPr="00E13A77">
        <w:rPr>
          <w:rStyle w:val="StyleUnderline"/>
          <w:highlight w:val="yellow"/>
        </w:rPr>
        <w:t>has believed in</w:t>
      </w:r>
      <w:r w:rsidRPr="002D6198">
        <w:rPr>
          <w:rStyle w:val="StyleUnderline"/>
        </w:rPr>
        <w:t xml:space="preserve"> the unalloyed </w:t>
      </w:r>
      <w:r w:rsidRPr="00E13A77">
        <w:rPr>
          <w:rStyle w:val="StyleUnderline"/>
          <w:highlight w:val="yellow"/>
        </w:rPr>
        <w:t>benefits of free trade</w:t>
      </w:r>
      <w:r w:rsidRPr="002D6198">
        <w:rPr>
          <w:rStyle w:val="StyleUnderline"/>
        </w:rPr>
        <w:t>, even when it is one-sided, and that has fretted that robust enforcement of trade rules may ignite a trade war</w:t>
      </w:r>
      <w:r w:rsidRPr="00E13A77">
        <w:rPr>
          <w:sz w:val="16"/>
        </w:rPr>
        <w:t xml:space="preserve">. As such, </w:t>
      </w:r>
      <w:r w:rsidRPr="00AB3B27">
        <w:rPr>
          <w:rStyle w:val="StyleUnderline"/>
          <w:highlight w:val="cyan"/>
        </w:rPr>
        <w:t>we need a new consensus</w:t>
      </w:r>
      <w:r w:rsidRPr="0009640B">
        <w:rPr>
          <w:rStyle w:val="StyleUnderline"/>
        </w:rPr>
        <w:t>, one that holds that trade and globalization remain poised to generate lasting global prosperity</w:t>
      </w:r>
      <w:r w:rsidRPr="002D6198">
        <w:rPr>
          <w:rStyle w:val="StyleUnderline"/>
        </w:rPr>
        <w:t xml:space="preserve">, but only if all countries share a commitment to playing by a strong set of rules that foster shared, sustainable growth. And </w:t>
      </w:r>
      <w:r w:rsidRPr="00AB3B27">
        <w:rPr>
          <w:rStyle w:val="StyleUnderline"/>
          <w:highlight w:val="cyan"/>
        </w:rPr>
        <w:t xml:space="preserve">that’s </w:t>
      </w:r>
      <w:r w:rsidRPr="00E13A77">
        <w:rPr>
          <w:rStyle w:val="StyleUnderline"/>
          <w:highlight w:val="yellow"/>
        </w:rPr>
        <w:t>what the U</w:t>
      </w:r>
      <w:r w:rsidRPr="002D6198">
        <w:rPr>
          <w:rStyle w:val="StyleUnderline"/>
        </w:rPr>
        <w:t xml:space="preserve">nited </w:t>
      </w:r>
      <w:r w:rsidRPr="00E13A77">
        <w:rPr>
          <w:rStyle w:val="StyleUnderline"/>
          <w:highlight w:val="yellow"/>
        </w:rPr>
        <w:t>S</w:t>
      </w:r>
      <w:r w:rsidRPr="002D6198">
        <w:rPr>
          <w:rStyle w:val="StyleUnderline"/>
        </w:rPr>
        <w:t xml:space="preserve">tates </w:t>
      </w:r>
      <w:r w:rsidRPr="00E13A77">
        <w:rPr>
          <w:rStyle w:val="StyleUnderline"/>
          <w:highlight w:val="yellow"/>
        </w:rPr>
        <w:t>is doing in</w:t>
      </w:r>
      <w:r w:rsidRPr="002D6198">
        <w:rPr>
          <w:rStyle w:val="StyleUnderline"/>
        </w:rPr>
        <w:t xml:space="preserve"> seeking to negotiate </w:t>
      </w:r>
      <w:r w:rsidRPr="00AB3B27">
        <w:rPr>
          <w:rStyle w:val="StyleUnderline"/>
          <w:highlight w:val="cyan"/>
        </w:rPr>
        <w:t xml:space="preserve">TPP </w:t>
      </w:r>
      <w:r w:rsidRPr="00E13A77">
        <w:rPr>
          <w:sz w:val="16"/>
        </w:rPr>
        <w:t>and T-TIP</w:t>
      </w:r>
      <w:r w:rsidRPr="00E13A77">
        <w:rPr>
          <w:rStyle w:val="StyleUnderline"/>
        </w:rPr>
        <w:t xml:space="preserve"> agreements</w:t>
      </w:r>
      <w:r w:rsidRPr="002D6198">
        <w:rPr>
          <w:rStyle w:val="StyleUnderline"/>
        </w:rPr>
        <w:t xml:space="preserve"> </w:t>
      </w:r>
      <w:r w:rsidRPr="00E13A77">
        <w:rPr>
          <w:rStyle w:val="StyleUnderline"/>
          <w:highlight w:val="yellow"/>
        </w:rPr>
        <w:t>as model</w:t>
      </w:r>
      <w:r w:rsidRPr="002D6198">
        <w:rPr>
          <w:rStyle w:val="StyleUnderline"/>
        </w:rPr>
        <w:t xml:space="preserve">, </w:t>
      </w:r>
      <w:r w:rsidRPr="00E13A77">
        <w:rPr>
          <w:rStyle w:val="StyleUnderline"/>
          <w:highlight w:val="yellow"/>
        </w:rPr>
        <w:t>21st century compacts that set the bar and lay the foundation upon which</w:t>
      </w:r>
      <w:r w:rsidRPr="002D6198">
        <w:rPr>
          <w:rStyle w:val="StyleUnderline"/>
        </w:rPr>
        <w:t xml:space="preserve"> a </w:t>
      </w:r>
      <w:r w:rsidRPr="00E13A77">
        <w:rPr>
          <w:rStyle w:val="StyleUnderline"/>
          <w:highlight w:val="yellow"/>
        </w:rPr>
        <w:t>stronger</w:t>
      </w:r>
      <w:r w:rsidRPr="002D6198">
        <w:rPr>
          <w:rStyle w:val="StyleUnderline"/>
        </w:rPr>
        <w:t xml:space="preserve"> set of </w:t>
      </w:r>
      <w:r w:rsidRPr="00E13A77">
        <w:rPr>
          <w:rStyle w:val="StyleUnderline"/>
          <w:highlight w:val="yellow"/>
        </w:rPr>
        <w:t>future global trade rules can be built</w:t>
      </w:r>
      <w:r w:rsidRPr="002D6198">
        <w:rPr>
          <w:rStyle w:val="StyleUnderline"/>
        </w:rPr>
        <w:t>.</w:t>
      </w:r>
      <w:r>
        <w:rPr>
          <w:rStyle w:val="StyleUnderline"/>
        </w:rPr>
        <w:t xml:space="preserve"> </w:t>
      </w:r>
      <w:r w:rsidRPr="00AB3B27">
        <w:rPr>
          <w:rStyle w:val="StyleUnderline"/>
          <w:highlight w:val="cyan"/>
        </w:rPr>
        <w:t xml:space="preserve">If America doesn’t </w:t>
      </w:r>
      <w:r w:rsidRPr="002D6198">
        <w:rPr>
          <w:rStyle w:val="StyleUnderline"/>
        </w:rPr>
        <w:t xml:space="preserve">successfully conclude and </w:t>
      </w:r>
      <w:r w:rsidRPr="00AB3B27">
        <w:rPr>
          <w:rStyle w:val="StyleUnderline"/>
          <w:highlight w:val="cyan"/>
        </w:rPr>
        <w:t xml:space="preserve">pass </w:t>
      </w:r>
      <w:r w:rsidRPr="002D6198">
        <w:rPr>
          <w:rStyle w:val="StyleUnderline"/>
        </w:rPr>
        <w:t xml:space="preserve">through Congress </w:t>
      </w:r>
      <w:r w:rsidRPr="00AB3B27">
        <w:rPr>
          <w:rStyle w:val="StyleUnderline"/>
          <w:highlight w:val="cyan"/>
        </w:rPr>
        <w:t>these next-generation trade agreements</w:t>
      </w:r>
      <w:r w:rsidRPr="002D6198">
        <w:rPr>
          <w:rStyle w:val="StyleUnderline"/>
        </w:rPr>
        <w:t>—</w:t>
      </w:r>
      <w:r w:rsidRPr="00E13A77">
        <w:rPr>
          <w:sz w:val="16"/>
        </w:rPr>
        <w:t>and let’s be clear, it will be much more difficult, if not impossible, to accomplish this without TPA—</w:t>
      </w:r>
      <w:r w:rsidRPr="00AB3B27">
        <w:rPr>
          <w:rStyle w:val="StyleUnderline"/>
          <w:highlight w:val="cyan"/>
        </w:rPr>
        <w:t xml:space="preserve">America risks losing out </w:t>
      </w:r>
      <w:r w:rsidRPr="00E13A77">
        <w:rPr>
          <w:rStyle w:val="StyleUnderline"/>
          <w:highlight w:val="yellow"/>
        </w:rPr>
        <w:t>on</w:t>
      </w:r>
      <w:r w:rsidRPr="002D6198">
        <w:rPr>
          <w:rStyle w:val="StyleUnderline"/>
        </w:rPr>
        <w:t xml:space="preserve"> the ability to set the agenda and standards for a more robust and </w:t>
      </w:r>
      <w:r w:rsidRPr="00E13A77">
        <w:rPr>
          <w:rStyle w:val="StyleUnderline"/>
          <w:highlight w:val="yellow"/>
        </w:rPr>
        <w:t>liberalized global trade system going forward</w:t>
      </w:r>
      <w:r w:rsidRPr="00E13A77">
        <w:rPr>
          <w:sz w:val="16"/>
        </w:rPr>
        <w:t>.</w:t>
      </w:r>
    </w:p>
    <w:p w:rsidR="00004E2A" w:rsidRDefault="00004E2A" w:rsidP="00004E2A">
      <w:pPr>
        <w:rPr>
          <w:sz w:val="16"/>
        </w:rPr>
      </w:pPr>
    </w:p>
    <w:p w:rsidR="00004E2A" w:rsidRDefault="00004E2A" w:rsidP="00004E2A"/>
    <w:p w:rsidR="00004E2A" w:rsidRPr="008874F3" w:rsidRDefault="00004E2A" w:rsidP="00004E2A">
      <w:pPr>
        <w:pStyle w:val="Heading4"/>
      </w:pPr>
      <w:r>
        <w:t>Trade leadership is key to prevent great power war escalation.</w:t>
      </w:r>
    </w:p>
    <w:p w:rsidR="00004E2A" w:rsidRPr="008874F3" w:rsidRDefault="00004E2A" w:rsidP="00004E2A">
      <w:pPr>
        <w:rPr>
          <w:rStyle w:val="Style13ptBold"/>
        </w:rPr>
      </w:pPr>
      <w:proofErr w:type="spellStart"/>
      <w:r w:rsidRPr="008874F3">
        <w:rPr>
          <w:rStyle w:val="Style13ptBold"/>
        </w:rPr>
        <w:t>Troxell</w:t>
      </w:r>
      <w:proofErr w:type="spellEnd"/>
      <w:r w:rsidRPr="008874F3">
        <w:rPr>
          <w:rStyle w:val="Style13ptBold"/>
        </w:rPr>
        <w:t xml:space="preserve">, </w:t>
      </w:r>
      <w:r>
        <w:rPr>
          <w:rStyle w:val="Style13ptBold"/>
        </w:rPr>
        <w:t xml:space="preserve">14 -- </w:t>
      </w:r>
      <w:r w:rsidRPr="00810341">
        <w:t>US Army War College Strategic Studies Institute national security and military strategy research professor, 7-15-14</w:t>
      </w:r>
    </w:p>
    <w:p w:rsidR="00004E2A" w:rsidRDefault="00004E2A" w:rsidP="00004E2A">
      <w:r>
        <w:t xml:space="preserve">[John, “Op-Ed: Global Leadership — Learning From History” </w:t>
      </w:r>
      <w:hyperlink r:id="rId13" w:history="1">
        <w:r w:rsidRPr="00E426F0">
          <w:rPr>
            <w:rStyle w:val="Hyperlink"/>
          </w:rPr>
          <w:t>http://www.strategicstudiesinstitute.army.mil/index.cfm/articles/Global-Leadership-Learning-From-History/2014/07/15</w:t>
        </w:r>
      </w:hyperlink>
      <w:r>
        <w:t>]</w:t>
      </w:r>
    </w:p>
    <w:p w:rsidR="00004E2A" w:rsidRDefault="00004E2A" w:rsidP="00004E2A"/>
    <w:p w:rsidR="00004E2A" w:rsidRPr="008874F3" w:rsidRDefault="00004E2A" w:rsidP="00004E2A">
      <w:pPr>
        <w:rPr>
          <w:sz w:val="16"/>
        </w:rPr>
      </w:pPr>
      <w:r w:rsidRPr="009520D5">
        <w:rPr>
          <w:rStyle w:val="StyleUnderline"/>
        </w:rPr>
        <w:t>We are in the season of discontent concerning the position of the United States in the world</w:t>
      </w:r>
      <w:r w:rsidRPr="008874F3">
        <w:rPr>
          <w:sz w:val="16"/>
        </w:rPr>
        <w:t xml:space="preserve">. Following the financial crisis, it was the declinist narrative, and now it appears to be verging on a competency, or weariness, narrative. </w:t>
      </w:r>
      <w:r w:rsidRPr="009520D5">
        <w:rPr>
          <w:rStyle w:val="StyleUnderline"/>
        </w:rPr>
        <w:t>We recognize our fundamental strengths and lean away from global responsibilities. Pundits from both sides of the aisle wonder about the direction of our nation and the unease this has caused in the rest of the world</w:t>
      </w:r>
      <w:r w:rsidRPr="008874F3">
        <w:rPr>
          <w:sz w:val="16"/>
        </w:rPr>
        <w:t xml:space="preserve">. Signs of retrenchment and floundering abound, and the </w:t>
      </w:r>
      <w:r w:rsidRPr="009520D5">
        <w:rPr>
          <w:rStyle w:val="StyleUnderline"/>
        </w:rPr>
        <w:t>concern over the future leadership role of the United States is not just a partisan endeavor</w:t>
      </w:r>
      <w:r w:rsidRPr="008874F3">
        <w:rPr>
          <w:sz w:val="16"/>
        </w:rPr>
        <w:t xml:space="preserve">. The National Intelligence Council’s Global Trends 2030 listed as one of its potential game-changers the uncertain “role of the United States.” </w:t>
      </w:r>
      <w:r w:rsidRPr="00AB3B27">
        <w:rPr>
          <w:rStyle w:val="StyleUnderline"/>
          <w:highlight w:val="cyan"/>
        </w:rPr>
        <w:t>Whereas the United States was previously perceived as a global stabilizer, in the future, the United States is increasingly perceived as a variable</w:t>
      </w:r>
      <w:r w:rsidRPr="00AB3B27">
        <w:rPr>
          <w:sz w:val="16"/>
          <w:highlight w:val="cyan"/>
        </w:rPr>
        <w:t>.</w:t>
      </w:r>
      <w:r w:rsidRPr="008874F3">
        <w:rPr>
          <w:sz w:val="16"/>
        </w:rPr>
        <w:t xml:space="preserve">1 Highlighting the perception of growing unease over the role of the United States was the recent cover story in the Economist entitled, “What Would America Fight For? The Question Haunting its Allies.”2 Crises in Syria, Ukraine, the South China Sea, and now Iraq—all cry out for U.S. engagement in support of the liberal world order we have assiduously supported for decades. Fortunately, </w:t>
      </w:r>
      <w:r w:rsidRPr="00B73B97">
        <w:rPr>
          <w:rStyle w:val="StyleUnderline"/>
        </w:rPr>
        <w:t>this season of discontent corresponds with a season of momentous commemorations that offer valuable lessons that could help us get back on track toward demonstrating global leadership and responsibility</w:t>
      </w:r>
      <w:r w:rsidRPr="008874F3">
        <w:rPr>
          <w:sz w:val="16"/>
        </w:rPr>
        <w:t xml:space="preserve">. August marks the 100th anniversary of the outbreak of World War I, viewed by many as the greatest catastrophe of the 20th century, “the first calamity of the 20th century, the calamity from which all other calamities sprang.”3 We have also recently witnessed the moving commemorations of the 70th anniversary of the D-Day invasion. Arguably, however, a more important anniversary is the convening of the Bretton Woods conference, just 1 month later in July 1944 that resulted in correcting the failed legacy of World War I by creating international institutions for governing the global economy. Finally, in June, despite Chinese government efforts to erase memories of the 25th anniversary of the Tiananmen crisis, it remains an important reminder that China continues on an evolutionary and very uncertain path. These three events speak volumes about important lessons the United States should be applying now as it struggles to define its role in the world following its debilitating decade of war. As Robert Kagan recently noted, “These days it is hard to watch both the conduct and discussion of American foreign policy and not sense a certain unlearning, a forgetting of old lessons. . . .”4 </w:t>
      </w:r>
      <w:r w:rsidRPr="00D94BB1">
        <w:rPr>
          <w:rStyle w:val="StyleUnderline"/>
        </w:rPr>
        <w:t xml:space="preserve">Relearning just a few lessons from these commemorative occasions should help our leaders and people understand the importance of U.S. global leadership </w:t>
      </w:r>
      <w:r w:rsidRPr="00B73B97">
        <w:rPr>
          <w:rStyle w:val="StyleUnderline"/>
        </w:rPr>
        <w:t>as we shape the future, and avoid the perils of the past</w:t>
      </w:r>
      <w:r w:rsidRPr="008874F3">
        <w:rPr>
          <w:sz w:val="16"/>
        </w:rPr>
        <w:t xml:space="preserve">. Excellent scholarship abounds on the run up to World War I, and two recent books worthy of consideration are: Sleepwalkers by Christopher Clark; and, The War that Ended Peace by Margaret MacMillan. Among the many reasons for the outbreak of World War I, two stand out as of particular importance for what they say about current circumstances: the perils of nationalism and complacency. </w:t>
      </w:r>
      <w:r w:rsidRPr="00B73B97">
        <w:rPr>
          <w:rStyle w:val="StyleUnderline"/>
        </w:rPr>
        <w:t>Lack of trust between the pre-World War I great powers was exacerbated by the failure to abate the rise of nationalism</w:t>
      </w:r>
      <w:r w:rsidRPr="008874F3">
        <w:rPr>
          <w:sz w:val="16"/>
        </w:rPr>
        <w:t xml:space="preserve">. The advent of mass media led to the growth of a nationalist public opinion, fanned by politicians appealing to popular fears and prejudices and their populism. “Governments were finding,” MacMillan concludes, “that their ability to maneuver was increasingly circumscribed by their publics’ emotions and expectations.”5 </w:t>
      </w:r>
      <w:r w:rsidRPr="00B73B97">
        <w:rPr>
          <w:rStyle w:val="StyleUnderline"/>
        </w:rPr>
        <w:t>Today, U.S. political leaders seem to be most interested in winning the next election, as opposed to leading the nation, let alone the global community. Appeals to populist platforms on both the left and right, along with an over emphasis on nation building at home, all stoke fears and nationalist responses</w:t>
      </w:r>
      <w:r w:rsidRPr="008874F3">
        <w:rPr>
          <w:sz w:val="16"/>
        </w:rPr>
        <w:t xml:space="preserve">. Sure, all politicians want to win reelection, but occasionally the good ones rise above personal aspirations to make the hard choices for the good of the nation. Newt Gingrich recalled that one of the most courageous decisions President Clinton made was to eventually come out in favor of the North American Free Trade Agreement (NAFTA). It was a tough choice, and he had to make the case to the American people. President Obama recently argued that leadership requires leveling with the American people about required sacrifices, yet an election focus feeds populist responses and trumpets government payouts, not sacrifice nor national responsibility. </w:t>
      </w:r>
      <w:r w:rsidRPr="00B73B97">
        <w:rPr>
          <w:rStyle w:val="StyleUnderline"/>
        </w:rPr>
        <w:t xml:space="preserve">Anyone reading about the coming of World War I cannot fail to recognize </w:t>
      </w:r>
      <w:r w:rsidRPr="00AB3B27">
        <w:rPr>
          <w:rStyle w:val="StyleUnderline"/>
          <w:highlight w:val="cyan"/>
        </w:rPr>
        <w:t xml:space="preserve">the </w:t>
      </w:r>
      <w:r w:rsidRPr="00B73B97">
        <w:rPr>
          <w:rStyle w:val="StyleUnderline"/>
        </w:rPr>
        <w:t xml:space="preserve">apparently </w:t>
      </w:r>
      <w:r w:rsidRPr="00AB3B27">
        <w:rPr>
          <w:rStyle w:val="StyleUnderline"/>
          <w:highlight w:val="cyan"/>
        </w:rPr>
        <w:t xml:space="preserve">unending series of great power crises </w:t>
      </w:r>
      <w:r w:rsidRPr="00B73B97">
        <w:rPr>
          <w:rStyle w:val="StyleUnderline"/>
        </w:rPr>
        <w:t xml:space="preserve">that occurred </w:t>
      </w:r>
      <w:r w:rsidRPr="00AB3B27">
        <w:rPr>
          <w:rStyle w:val="StyleUnderline"/>
          <w:highlight w:val="cyan"/>
        </w:rPr>
        <w:t>from the beginning of the 20th century</w:t>
      </w:r>
      <w:r w:rsidRPr="008874F3">
        <w:rPr>
          <w:sz w:val="16"/>
        </w:rPr>
        <w:t xml:space="preserve">. Controlled brinkmanship was demonstrated in North Africa, the Far East, Persia, and, of course, the Balkans. French socialist Jean Jaures commented on the impact of muddling through, “Europe has been afflicted by so many crises for so many years, it has been put dangerously to the test so many times without war breaking out that it has almost ceased to believe in the threat and is watching the further development of the interminable Balkan conflict with decreased attention and reduced disquiet.”6 </w:t>
      </w:r>
      <w:r w:rsidRPr="00B73B97">
        <w:rPr>
          <w:rStyle w:val="StyleUnderline"/>
        </w:rPr>
        <w:t>Leader complacency, caused by repeatedly running to the edge of crises prior to reaching a resolution, leads to a false sense of security. Our political establishment has mastered the art of kicking the can down the road and muddling through, and has become complacent about the need to address pressing problems</w:t>
      </w:r>
      <w:r w:rsidRPr="008874F3">
        <w:rPr>
          <w:sz w:val="16"/>
        </w:rPr>
        <w:t xml:space="preserve">, most readily demonstrated in our fiscal mismanagement. How many times have we dangerously approached the fiscal cliff? The need for a grand bargain to balance revenues, entitlements, and government services has been recognized, studied, and “commissioned” for years without effective action. Bruce Jones, author of the recent and appropriately titled book, Still Ours to Lead, offers this thought, “. . . if the United States does not rectify a perception that it is becoming incapable of managing its global financial role, the willingness to participate in a system still overwhelmingly managed by the United States will be undermined.”7 Perhaps we have </w:t>
      </w:r>
      <w:r w:rsidRPr="00C629AC">
        <w:rPr>
          <w:sz w:val="16"/>
        </w:rPr>
        <w:t xml:space="preserve">become complacent in another matter. In a recent Brookings Essay, Margaret MacMillan argues that: Like our predecessors a century ago, </w:t>
      </w:r>
      <w:r w:rsidRPr="00004E2A">
        <w:rPr>
          <w:rStyle w:val="StyleUnderline"/>
          <w:highlight w:val="cyan"/>
        </w:rPr>
        <w:t>we assume that large-scale, all-out war is something we no longer do</w:t>
      </w:r>
      <w:r w:rsidRPr="00C629AC">
        <w:rPr>
          <w:rStyle w:val="StyleUnderline"/>
        </w:rPr>
        <w:t xml:space="preserve">. In short, we have grown accustomed to peace as the normal state of affairs. We expect that the international community will deal with conflicts when they arise, and that they will be short-lived and easily containable. </w:t>
      </w:r>
      <w:r w:rsidRPr="00004E2A">
        <w:rPr>
          <w:rStyle w:val="StyleUnderline"/>
          <w:highlight w:val="cyan"/>
        </w:rPr>
        <w:t>But this is not necessarily true</w:t>
      </w:r>
      <w:r w:rsidRPr="00C629AC">
        <w:rPr>
          <w:sz w:val="16"/>
        </w:rPr>
        <w:t xml:space="preserve">.8 Decreased attention may already have contributed to worsening situations in the Middle East, Ukraine, and the Western Pacific. World War I was botched on the front end and the back end.9 </w:t>
      </w:r>
      <w:r w:rsidRPr="00C629AC">
        <w:rPr>
          <w:rStyle w:val="StyleUnderline"/>
        </w:rPr>
        <w:t>The failure to achieve a just and lasting peace in 1919 led to the outbreak of World War II.</w:t>
      </w:r>
      <w:r w:rsidRPr="008874F3">
        <w:rPr>
          <w:sz w:val="16"/>
        </w:rPr>
        <w:t xml:space="preserve"> Economic distress during the interwar years resulted in the rise of fascist states and easily rekindled the embers of nationalist </w:t>
      </w:r>
      <w:proofErr w:type="spellStart"/>
      <w:r w:rsidRPr="008874F3">
        <w:rPr>
          <w:sz w:val="16"/>
        </w:rPr>
        <w:t>revanchism</w:t>
      </w:r>
      <w:proofErr w:type="spellEnd"/>
      <w:r w:rsidRPr="008874F3">
        <w:rPr>
          <w:sz w:val="16"/>
        </w:rPr>
        <w:t xml:space="preserve">. President Woodrow Wilson’s 14 points were not adhered to, including the all-important point 3: “the removal, as far as possible, of all economic barriers and the establishment of an equality of trade conditions among all nations consenting to the peace and associating themselves for its maintenance.” In terms of post-war economic relations, the opposite occurred as </w:t>
      </w:r>
      <w:r w:rsidRPr="00B73B97">
        <w:rPr>
          <w:rStyle w:val="StyleUnderline"/>
        </w:rPr>
        <w:t>nations scrambled to respond to the 1929 crash. Nations participated in a series of competitive devaluations and enacted crippling tariffs, sending the global economy into a death spiral</w:t>
      </w:r>
      <w:r w:rsidRPr="008874F3">
        <w:rPr>
          <w:sz w:val="16"/>
        </w:rPr>
        <w:t xml:space="preserve">. </w:t>
      </w:r>
      <w:r w:rsidRPr="004D5BD4">
        <w:rPr>
          <w:rStyle w:val="StyleUnderline"/>
        </w:rPr>
        <w:t>Our second major commemoration of this summer is the Bretton Woods conference</w:t>
      </w:r>
      <w:r w:rsidRPr="008874F3">
        <w:rPr>
          <w:sz w:val="16"/>
        </w:rPr>
        <w:t xml:space="preserve">, convened shortly after the D-Day landings and well before the end of World War II. </w:t>
      </w:r>
      <w:r w:rsidRPr="004D5BD4">
        <w:rPr>
          <w:rStyle w:val="StyleUnderline"/>
        </w:rPr>
        <w:t>It was focused on creating a post-war international regime based on rules designed to govern the global economy</w:t>
      </w:r>
      <w:r w:rsidRPr="008874F3">
        <w:rPr>
          <w:sz w:val="16"/>
        </w:rPr>
        <w:t xml:space="preserve">. Following the collapse of the Soviet empire, these rules now govern the vast majority of the globally interconnected economy. The results of this conference point to the importance of institutional arrangements to monitor and support the global economy, including the International Monetary Fund (IMF) and the European Bank of Reconstruction and Development, better known today as it has evolved into the World Bank (WB); and the commitment to free trade. Conference attendees initially debated the creation of the International Trade Organization, which at the time proved to be a bridge too far, and thus they settled on the General Agreement on Tariffs and Trade (GATT). Through a series of multinational negotiating rounds and agreements, culminating in the creation of the World Trade Organization (WTO) in 1995, GATT, and now the WTO, have succeeded in broad tariff reductions and a dramatic increase in global trade. The liberal world economy, based on open markets and free trade, and managed by rules-based, international monetary and trade regimes, has furthered both individual and collective interests and promoted international cooperation. When it comes to the support for international institutions, the President is correct in highlighting their importance. But some of that support should also be expressed in action, particularly as it relates to the global economy. Once again the President is right to focus on the “key source of American strength: a growing economy,” and there is nothing wrong with domestic nation building, but only if it does not replace an equal emphasis on the management and continued engagement in </w:t>
      </w:r>
      <w:proofErr w:type="spellStart"/>
      <w:r w:rsidRPr="008874F3">
        <w:rPr>
          <w:sz w:val="16"/>
        </w:rPr>
        <w:t>geoeconomic</w:t>
      </w:r>
      <w:proofErr w:type="spellEnd"/>
      <w:r w:rsidRPr="008874F3">
        <w:rPr>
          <w:sz w:val="16"/>
        </w:rPr>
        <w:t xml:space="preserve"> affairs. International regimes, particularly those related to the global economy, require the willingness to fight for proven common benefits. </w:t>
      </w:r>
      <w:r w:rsidRPr="00AB3B27">
        <w:rPr>
          <w:rStyle w:val="StyleUnderline"/>
          <w:highlight w:val="cyan"/>
        </w:rPr>
        <w:t>Globalization has provided proven benefits</w:t>
      </w:r>
      <w:r w:rsidRPr="004D5BD4">
        <w:rPr>
          <w:rStyle w:val="StyleUnderline"/>
        </w:rPr>
        <w:t xml:space="preserve">, but it has always been a hard sell with the American people and thus our politicians need to continue to make the case. The United States is currently engaged in </w:t>
      </w:r>
      <w:r w:rsidRPr="00AB3B27">
        <w:rPr>
          <w:rStyle w:val="StyleUnderline"/>
          <w:highlight w:val="cyan"/>
        </w:rPr>
        <w:t>two</w:t>
      </w:r>
      <w:r w:rsidRPr="004D5BD4">
        <w:rPr>
          <w:rStyle w:val="StyleUnderline"/>
        </w:rPr>
        <w:t xml:space="preserve"> potential </w:t>
      </w:r>
      <w:r w:rsidRPr="00AB3B27">
        <w:rPr>
          <w:rStyle w:val="StyleUnderline"/>
          <w:highlight w:val="cyan"/>
        </w:rPr>
        <w:t>game changing trade negotiations</w:t>
      </w:r>
      <w:r w:rsidRPr="008874F3">
        <w:rPr>
          <w:sz w:val="16"/>
        </w:rPr>
        <w:t>: the Trans-Pacific Partnership (</w:t>
      </w:r>
      <w:r w:rsidRPr="00AB3B27">
        <w:rPr>
          <w:rStyle w:val="StyleUnderline"/>
          <w:highlight w:val="cyan"/>
        </w:rPr>
        <w:t>TPP), and</w:t>
      </w:r>
      <w:r w:rsidRPr="004D5BD4">
        <w:rPr>
          <w:rStyle w:val="StyleUnderline"/>
        </w:rPr>
        <w:t xml:space="preserve"> </w:t>
      </w:r>
      <w:r w:rsidRPr="008874F3">
        <w:rPr>
          <w:sz w:val="16"/>
        </w:rPr>
        <w:t>the Trans-Atlantic Trade and Investment Partnership (</w:t>
      </w:r>
      <w:r w:rsidRPr="00AB3B27">
        <w:rPr>
          <w:rStyle w:val="StyleUnderline"/>
          <w:highlight w:val="cyan"/>
        </w:rPr>
        <w:t>TTIP</w:t>
      </w:r>
      <w:r w:rsidRPr="008874F3">
        <w:rPr>
          <w:sz w:val="16"/>
        </w:rPr>
        <w:t xml:space="preserve">). These are both characterized as comprehensive and high-standard 21st century trade agreements and could knit together most of the major trading nations, generating increased economic benefits for all. Of the two, the TPP holds the most promise because of the possibility that China may join, further integrating their economy into the international rules-based trading regime. </w:t>
      </w:r>
      <w:r w:rsidRPr="00AB3B27">
        <w:rPr>
          <w:rStyle w:val="StyleUnderline"/>
          <w:highlight w:val="cyan"/>
        </w:rPr>
        <w:t>Encouraging</w:t>
      </w:r>
      <w:r w:rsidRPr="004D5BD4">
        <w:rPr>
          <w:rStyle w:val="StyleUnderline"/>
        </w:rPr>
        <w:t xml:space="preserve"> our negotiating </w:t>
      </w:r>
      <w:r w:rsidRPr="00AB3B27">
        <w:rPr>
          <w:rStyle w:val="StyleUnderline"/>
          <w:highlight w:val="cyan"/>
        </w:rPr>
        <w:t>partners to take</w:t>
      </w:r>
      <w:r w:rsidRPr="004D5BD4">
        <w:rPr>
          <w:rStyle w:val="StyleUnderline"/>
        </w:rPr>
        <w:t xml:space="preserve"> the </w:t>
      </w:r>
      <w:r w:rsidRPr="00D94BB1">
        <w:rPr>
          <w:rStyle w:val="StyleUnderline"/>
        </w:rPr>
        <w:t xml:space="preserve">necessary </w:t>
      </w:r>
      <w:r w:rsidRPr="00AB3B27">
        <w:rPr>
          <w:rStyle w:val="StyleUnderline"/>
          <w:highlight w:val="cyan"/>
        </w:rPr>
        <w:t>political risks</w:t>
      </w:r>
      <w:r w:rsidRPr="004D5BD4">
        <w:rPr>
          <w:rStyle w:val="StyleUnderline"/>
        </w:rPr>
        <w:t xml:space="preserve"> to finalize these agreements </w:t>
      </w:r>
      <w:r w:rsidRPr="00AB3B27">
        <w:rPr>
          <w:rStyle w:val="StyleUnderline"/>
          <w:highlight w:val="cyan"/>
        </w:rPr>
        <w:t>would be facilitated if the U</w:t>
      </w:r>
      <w:r w:rsidRPr="00D94BB1">
        <w:rPr>
          <w:rStyle w:val="StyleUnderline"/>
        </w:rPr>
        <w:t>nited</w:t>
      </w:r>
      <w:r w:rsidRPr="004D5BD4">
        <w:rPr>
          <w:rStyle w:val="StyleUnderline"/>
        </w:rPr>
        <w:t xml:space="preserve"> </w:t>
      </w:r>
      <w:r w:rsidRPr="00AB3B27">
        <w:rPr>
          <w:rStyle w:val="StyleUnderline"/>
          <w:highlight w:val="cyan"/>
        </w:rPr>
        <w:t>S</w:t>
      </w:r>
      <w:r w:rsidRPr="004D5BD4">
        <w:rPr>
          <w:rStyle w:val="StyleUnderline"/>
        </w:rPr>
        <w:t xml:space="preserve">tates showed leadership and </w:t>
      </w:r>
      <w:r w:rsidRPr="00AB3B27">
        <w:rPr>
          <w:rStyle w:val="StyleUnderline"/>
          <w:highlight w:val="cyan"/>
        </w:rPr>
        <w:t>passed T</w:t>
      </w:r>
      <w:r w:rsidRPr="004D5BD4">
        <w:rPr>
          <w:rStyle w:val="StyleUnderline"/>
        </w:rPr>
        <w:t xml:space="preserve">rade </w:t>
      </w:r>
      <w:r w:rsidRPr="00AB3B27">
        <w:rPr>
          <w:rStyle w:val="StyleUnderline"/>
          <w:highlight w:val="cyan"/>
        </w:rPr>
        <w:t>P</w:t>
      </w:r>
      <w:r w:rsidRPr="004D5BD4">
        <w:rPr>
          <w:rStyle w:val="StyleUnderline"/>
        </w:rPr>
        <w:t xml:space="preserve">romotion </w:t>
      </w:r>
      <w:r w:rsidRPr="00AB3B27">
        <w:rPr>
          <w:rStyle w:val="StyleUnderline"/>
          <w:highlight w:val="cyan"/>
        </w:rPr>
        <w:t>A</w:t>
      </w:r>
      <w:r w:rsidRPr="004D5BD4">
        <w:rPr>
          <w:rStyle w:val="StyleUnderline"/>
        </w:rPr>
        <w:t>uthority</w:t>
      </w:r>
      <w:r w:rsidRPr="008874F3">
        <w:rPr>
          <w:sz w:val="16"/>
        </w:rPr>
        <w:t xml:space="preserve">. The President called for this action in his State of the Union address, and was immediately rejected by Senator Harry Reid. Congress also needs to make progress on IMF reforms. Economics represents a positive-sum game and leads to international cooperation. The United States needs to level with the American people and show leadership in this area. </w:t>
      </w:r>
      <w:r w:rsidRPr="004D5BD4">
        <w:rPr>
          <w:rStyle w:val="StyleUnderline"/>
        </w:rPr>
        <w:t xml:space="preserve">Bretton Woods points to </w:t>
      </w:r>
      <w:r w:rsidRPr="00AB3B27">
        <w:rPr>
          <w:rStyle w:val="StyleUnderline"/>
          <w:highlight w:val="cyan"/>
        </w:rPr>
        <w:t>the essential role of the U</w:t>
      </w:r>
      <w:r w:rsidRPr="004D5BD4">
        <w:rPr>
          <w:rStyle w:val="StyleUnderline"/>
        </w:rPr>
        <w:t xml:space="preserve">nited </w:t>
      </w:r>
      <w:r w:rsidRPr="00AB3B27">
        <w:rPr>
          <w:rStyle w:val="StyleUnderline"/>
          <w:highlight w:val="cyan"/>
        </w:rPr>
        <w:t>S</w:t>
      </w:r>
      <w:r w:rsidRPr="004D5BD4">
        <w:rPr>
          <w:rStyle w:val="StyleUnderline"/>
        </w:rPr>
        <w:t xml:space="preserve">tates </w:t>
      </w:r>
      <w:r w:rsidRPr="00AB3B27">
        <w:rPr>
          <w:rStyle w:val="StyleUnderline"/>
          <w:highlight w:val="cyan"/>
        </w:rPr>
        <w:t>in supporting these global</w:t>
      </w:r>
      <w:r w:rsidRPr="004D5BD4">
        <w:rPr>
          <w:rStyle w:val="StyleUnderline"/>
        </w:rPr>
        <w:t xml:space="preserve"> economic </w:t>
      </w:r>
      <w:r w:rsidRPr="00AB3B27">
        <w:rPr>
          <w:rStyle w:val="StyleUnderline"/>
          <w:highlight w:val="cyan"/>
        </w:rPr>
        <w:t>arrangements</w:t>
      </w:r>
      <w:r w:rsidRPr="004D5BD4">
        <w:rPr>
          <w:rStyle w:val="StyleUnderline"/>
        </w:rPr>
        <w:t>. The Bretton Woods conference represented “</w:t>
      </w:r>
      <w:r w:rsidRPr="00AB3B27">
        <w:rPr>
          <w:rStyle w:val="StyleUnderline"/>
          <w:highlight w:val="cyan"/>
        </w:rPr>
        <w:t>a made in America” approach</w:t>
      </w:r>
      <w:r w:rsidRPr="004D5BD4">
        <w:rPr>
          <w:rStyle w:val="StyleUnderline"/>
        </w:rPr>
        <w:t xml:space="preserve"> to the global economy,10 and the United States was willing to fulfill that essential leadership role</w:t>
      </w:r>
      <w:r w:rsidRPr="008874F3">
        <w:rPr>
          <w:sz w:val="16"/>
        </w:rPr>
        <w:t xml:space="preserve">. Political economist Robert Gilpin argues that: </w:t>
      </w:r>
      <w:r w:rsidRPr="00AB3B27">
        <w:rPr>
          <w:rStyle w:val="StyleUnderline"/>
          <w:highlight w:val="cyan"/>
        </w:rPr>
        <w:t>there can be no liberal international economy unless there is a leader</w:t>
      </w:r>
      <w:r w:rsidRPr="004D5BD4">
        <w:rPr>
          <w:rStyle w:val="StyleUnderline"/>
        </w:rPr>
        <w:t xml:space="preserve"> that uses its resources and influence </w:t>
      </w:r>
      <w:r w:rsidRPr="00AB3B27">
        <w:rPr>
          <w:rStyle w:val="StyleUnderline"/>
          <w:highlight w:val="cyan"/>
        </w:rPr>
        <w:t>to establish and manage an international economy</w:t>
      </w:r>
      <w:r w:rsidRPr="004D5BD4">
        <w:rPr>
          <w:rStyle w:val="StyleUnderline"/>
        </w:rPr>
        <w:t xml:space="preserve"> based on free trade, monetary stability, and freedom of capital movement. The leader must also encourage other states to obey the rules and regimes governing international economic activities.11</w:t>
      </w:r>
      <w:r>
        <w:rPr>
          <w:rStyle w:val="StyleUnderline"/>
        </w:rPr>
        <w:t xml:space="preserve"> </w:t>
      </w:r>
      <w:r w:rsidRPr="00AB3B27">
        <w:rPr>
          <w:rStyle w:val="StyleUnderline"/>
          <w:highlight w:val="cyan"/>
        </w:rPr>
        <w:t>Global economic leadership requires the United States to lead by example and demonstrate competent policy outcomes</w:t>
      </w:r>
      <w:r w:rsidRPr="008874F3">
        <w:rPr>
          <w:sz w:val="16"/>
        </w:rPr>
        <w:t xml:space="preserve">. </w:t>
      </w:r>
      <w:r w:rsidRPr="008874F3">
        <w:rPr>
          <w:rStyle w:val="StyleUnderline"/>
        </w:rPr>
        <w:t>This brings us to</w:t>
      </w:r>
      <w:r w:rsidRPr="008874F3">
        <w:rPr>
          <w:sz w:val="16"/>
        </w:rPr>
        <w:t xml:space="preserve"> the commemoration of Tiananmen, which serves to focus our attention on the </w:t>
      </w:r>
      <w:r w:rsidRPr="00004E2A">
        <w:rPr>
          <w:rStyle w:val="StyleUnderline"/>
          <w:highlight w:val="cyan"/>
        </w:rPr>
        <w:t>rise of</w:t>
      </w:r>
      <w:r w:rsidRPr="00004E2A">
        <w:rPr>
          <w:sz w:val="16"/>
          <w:highlight w:val="cyan"/>
        </w:rPr>
        <w:t xml:space="preserve"> </w:t>
      </w:r>
      <w:r w:rsidRPr="00004E2A">
        <w:rPr>
          <w:rStyle w:val="StyleUnderline"/>
          <w:highlight w:val="cyan"/>
        </w:rPr>
        <w:t>China</w:t>
      </w:r>
      <w:r w:rsidRPr="008874F3">
        <w:rPr>
          <w:rStyle w:val="StyleUnderline"/>
        </w:rPr>
        <w:t xml:space="preserve"> </w:t>
      </w:r>
      <w:r w:rsidRPr="00004E2A">
        <w:rPr>
          <w:rStyle w:val="StyleUnderline"/>
          <w:highlight w:val="cyan"/>
        </w:rPr>
        <w:t xml:space="preserve">and both the possibility of replaying the events of 1914 between transitioning powers, and the prospect that the existing rules for the global economy </w:t>
      </w:r>
      <w:r w:rsidRPr="00004E2A">
        <w:rPr>
          <w:rStyle w:val="Emphasis"/>
          <w:highlight w:val="cyan"/>
        </w:rPr>
        <w:t>no longer apply.</w:t>
      </w:r>
      <w:r w:rsidRPr="008874F3">
        <w:rPr>
          <w:sz w:val="16"/>
        </w:rPr>
        <w:t xml:space="preserve"> Tiananmen represents a critical example of the ongoing transformation of China. Prior to 1989, China, under the leadership of Deng Xiaoping, made rapid progress concerning the four modernizations: agriculture, industry, science and technology, and defense. However, Tiananmen pointed out the government’s lack of attention to the fifth modernization, political transformation. China is now embarked on an even more ambitious reform agenda targeted at overcoming the middle-income trap. The middle-income trap postulates that after developing nations have harvested the low-hanging fruit of cheap labor and light manufacturing, they begin to lose their low-cost labor advantage and must transition to a knowledge based economy to move into a higher income status. China’s new leaders, </w:t>
      </w:r>
      <w:r w:rsidRPr="008874F3">
        <w:rPr>
          <w:rStyle w:val="StyleUnderline"/>
        </w:rPr>
        <w:t xml:space="preserve">Xi Jinping and Li </w:t>
      </w:r>
      <w:proofErr w:type="spellStart"/>
      <w:r w:rsidRPr="008874F3">
        <w:rPr>
          <w:rStyle w:val="StyleUnderline"/>
        </w:rPr>
        <w:t>Keqiang</w:t>
      </w:r>
      <w:proofErr w:type="spellEnd"/>
      <w:r w:rsidRPr="008874F3">
        <w:rPr>
          <w:rStyle w:val="StyleUnderline"/>
        </w:rPr>
        <w:t>, recognize the need for dramatic economic reform and have presented plans for a new growth model relying on the decisive role of the market and rebalancing the economy to focus more on domestic consumption</w:t>
      </w:r>
      <w:r w:rsidRPr="008874F3">
        <w:rPr>
          <w:sz w:val="16"/>
        </w:rPr>
        <w:t>. The extensive reform agenda includes reform of the household registration system (</w:t>
      </w:r>
      <w:proofErr w:type="spellStart"/>
      <w:r w:rsidRPr="008874F3">
        <w:rPr>
          <w:sz w:val="16"/>
        </w:rPr>
        <w:t>hukou</w:t>
      </w:r>
      <w:proofErr w:type="spellEnd"/>
      <w:r w:rsidRPr="008874F3">
        <w:rPr>
          <w:sz w:val="16"/>
        </w:rPr>
        <w:t xml:space="preserve">), new arrangements to fund local governments, ongoing measures to address corruption, inequality, and pollution. China’s success implies an increased urban voice and a more individualistic consumer-based economy. All of this presages the need to address the fifth modernization of political reform and transformation. </w:t>
      </w:r>
      <w:r w:rsidRPr="008874F3">
        <w:rPr>
          <w:rStyle w:val="StyleUnderline"/>
        </w:rPr>
        <w:t>Under these circumstances, there is much that the United States can do to build a relationship of trust with China, to avoid the pitfalls of a 1914-style power transition, and to further integrate China as a stakeholder in the global economy</w:t>
      </w:r>
      <w:r w:rsidRPr="008874F3">
        <w:rPr>
          <w:sz w:val="16"/>
        </w:rPr>
        <w:t xml:space="preserve">. At the same time we should not overestimate the challenge posed by China and recognize the difficulties (and possibilities) inherent in its current reform agenda. </w:t>
      </w:r>
      <w:r w:rsidRPr="008874F3">
        <w:rPr>
          <w:rStyle w:val="StyleUnderline"/>
        </w:rPr>
        <w:t>A thoughtful array of transparent security and inclusive economic policies should point to cooperation, not conflict</w:t>
      </w:r>
      <w:r w:rsidRPr="008874F3">
        <w:rPr>
          <w:sz w:val="16"/>
        </w:rPr>
        <w:t xml:space="preserve">. We have always maintained a strong presence in the Pacific, and for the past decade have been engaged in intensive dialogue with China. The unneeded pivot seems to have heightened a sense of mistrust as China perceives containment, while at the same time creating a perception elsewhere of a U.S. loss of interest. </w:t>
      </w:r>
      <w:r w:rsidRPr="008874F3">
        <w:rPr>
          <w:rStyle w:val="StyleUnderline"/>
        </w:rPr>
        <w:t xml:space="preserve">Today, U.S. leadership does not demonstrate much appreciation for any of these lessons of history. Official statements </w:t>
      </w:r>
      <w:r w:rsidRPr="00004E2A">
        <w:rPr>
          <w:rStyle w:val="StyleUnderline"/>
          <w:highlight w:val="cyan"/>
        </w:rPr>
        <w:t>claiming a continuing objective of global leadership are insufficient.</w:t>
      </w:r>
      <w:r w:rsidRPr="008874F3">
        <w:rPr>
          <w:rStyle w:val="StyleUnderline"/>
        </w:rPr>
        <w:t xml:space="preserve">12 </w:t>
      </w:r>
      <w:r w:rsidRPr="00004E2A">
        <w:rPr>
          <w:rStyle w:val="StyleUnderline"/>
          <w:highlight w:val="cyan"/>
        </w:rPr>
        <w:t>Leadership needs to be demonstrated through concrete actions</w:t>
      </w:r>
      <w:r w:rsidRPr="008874F3">
        <w:rPr>
          <w:sz w:val="16"/>
        </w:rPr>
        <w:t>. Failure to learn important lessons from the events we commemorate this season will only serve to disadvantage our nation and condemn future generations to unnecessary hardship.</w:t>
      </w:r>
    </w:p>
    <w:p w:rsidR="00004E2A" w:rsidRPr="00E13A77" w:rsidRDefault="00004E2A" w:rsidP="00004E2A">
      <w:pPr>
        <w:rPr>
          <w:sz w:val="16"/>
        </w:rPr>
      </w:pPr>
    </w:p>
    <w:p w:rsidR="00004E2A" w:rsidRDefault="00004E2A" w:rsidP="00004E2A"/>
    <w:p w:rsidR="00004E2A" w:rsidRPr="00004E2A" w:rsidRDefault="00004E2A" w:rsidP="00004E2A"/>
    <w:p w:rsidR="003A7C5A" w:rsidRDefault="00BD5279" w:rsidP="00671F61">
      <w:pPr>
        <w:pStyle w:val="Heading3"/>
      </w:pPr>
      <w:r>
        <w:t xml:space="preserve">2NC </w:t>
      </w:r>
      <w:proofErr w:type="spellStart"/>
      <w:r w:rsidR="00004E2A">
        <w:t>Heg</w:t>
      </w:r>
      <w:proofErr w:type="spellEnd"/>
      <w:r w:rsidR="00004E2A">
        <w:t xml:space="preserve"> </w:t>
      </w:r>
      <w:r>
        <w:t>Module</w:t>
      </w:r>
    </w:p>
    <w:p w:rsidR="00941E25" w:rsidRDefault="00941E25" w:rsidP="003A7C5A">
      <w:pPr>
        <w:rPr>
          <w:sz w:val="14"/>
        </w:rPr>
      </w:pPr>
    </w:p>
    <w:p w:rsidR="00BD5279" w:rsidRDefault="00BD5279" w:rsidP="00BD5279">
      <w:pPr>
        <w:rPr>
          <w:rStyle w:val="Emphasis"/>
        </w:rPr>
      </w:pPr>
    </w:p>
    <w:p w:rsidR="00322CE9" w:rsidRDefault="00322CE9" w:rsidP="00322CE9">
      <w:pPr>
        <w:pStyle w:val="Heading4"/>
      </w:pPr>
      <w:r>
        <w:t>TPP is make or break for all US global leadership, effective grand strategy and multilateral cooperation</w:t>
      </w:r>
    </w:p>
    <w:p w:rsidR="00322CE9" w:rsidRDefault="00322CE9" w:rsidP="00322CE9">
      <w:proofErr w:type="spellStart"/>
      <w:r>
        <w:rPr>
          <w:rStyle w:val="Style13ptBold"/>
        </w:rPr>
        <w:t>LaFranchi</w:t>
      </w:r>
      <w:proofErr w:type="spellEnd"/>
      <w:r>
        <w:rPr>
          <w:rStyle w:val="Style13ptBold"/>
        </w:rPr>
        <w:t xml:space="preserve">, 6/16/15 -- </w:t>
      </w:r>
      <w:r>
        <w:t xml:space="preserve">Howard </w:t>
      </w:r>
      <w:proofErr w:type="spellStart"/>
      <w:r>
        <w:t>LaFranchi</w:t>
      </w:r>
      <w:proofErr w:type="spellEnd"/>
      <w:r>
        <w:t xml:space="preserve"> has been the </w:t>
      </w:r>
      <w:proofErr w:type="spellStart"/>
      <w:r>
        <w:t>Christean</w:t>
      </w:r>
      <w:proofErr w:type="spellEnd"/>
      <w:r>
        <w:t xml:space="preserve"> Science Monitor's diplomacy correspondent in DC since 2001. Previously, he spent 12 years as a reporter in the field; serving five years as the Monitor's Paris bureau chief from 1989 to 1994, and as a Latin America correspondent in Mexico City from 1994 to 2001, Christian Science Monitor, http://www.csmonitor.com/USA/Foreign-Policy/2015/0616/How-Asia-trade-deal-could-make-or-break-Obama-s-foreign-policy-vision-video</w:t>
      </w:r>
    </w:p>
    <w:p w:rsidR="00322CE9" w:rsidRPr="00263F7B" w:rsidRDefault="00322CE9" w:rsidP="00322CE9">
      <w:pPr>
        <w:rPr>
          <w:rStyle w:val="Emphasis"/>
        </w:rPr>
      </w:pPr>
      <w:r w:rsidRPr="00263F7B">
        <w:rPr>
          <w:sz w:val="16"/>
        </w:rPr>
        <w:t xml:space="preserve">USA FOREIGN POLICY How </w:t>
      </w:r>
      <w:r w:rsidRPr="00263F7B">
        <w:rPr>
          <w:rStyle w:val="StyleUnderline"/>
        </w:rPr>
        <w:t xml:space="preserve">Asia trade deal could </w:t>
      </w:r>
      <w:r w:rsidRPr="00263F7B">
        <w:rPr>
          <w:rStyle w:val="Emphasis"/>
        </w:rPr>
        <w:t>make or break Obama's foreign policy</w:t>
      </w:r>
      <w:r w:rsidRPr="00263F7B">
        <w:rPr>
          <w:rStyle w:val="StyleUnderline"/>
        </w:rPr>
        <w:t xml:space="preserve"> </w:t>
      </w:r>
      <w:r w:rsidRPr="00322CE9">
        <w:t>vision</w:t>
      </w:r>
      <w:r w:rsidRPr="00263F7B">
        <w:rPr>
          <w:sz w:val="16"/>
        </w:rPr>
        <w:t xml:space="preserve"> </w:t>
      </w:r>
      <w:r w:rsidRPr="00263F7B">
        <w:rPr>
          <w:rStyle w:val="StyleUnderline"/>
        </w:rPr>
        <w:t xml:space="preserve">Hanging in the balance is Obama’s vision of </w:t>
      </w:r>
      <w:r w:rsidRPr="00263F7B">
        <w:rPr>
          <w:rStyle w:val="Emphasis"/>
        </w:rPr>
        <w:t>America’s place in the world</w:t>
      </w:r>
      <w:r w:rsidRPr="00263F7B">
        <w:rPr>
          <w:rStyle w:val="StyleUnderline"/>
        </w:rPr>
        <w:t xml:space="preserve"> and the </w:t>
      </w:r>
      <w:r w:rsidRPr="00263F7B">
        <w:rPr>
          <w:rStyle w:val="Emphasis"/>
        </w:rPr>
        <w:t>kind of leadership it can best wield</w:t>
      </w:r>
      <w:r w:rsidRPr="00263F7B">
        <w:rPr>
          <w:rStyle w:val="StyleUnderline"/>
        </w:rPr>
        <w:t xml:space="preserve"> in the 21st century,</w:t>
      </w:r>
      <w:r w:rsidRPr="00263F7B">
        <w:rPr>
          <w:sz w:val="16"/>
        </w:rPr>
        <w:t xml:space="preserve"> some </w:t>
      </w:r>
      <w:r w:rsidRPr="00263F7B">
        <w:rPr>
          <w:rStyle w:val="StyleUnderline"/>
        </w:rPr>
        <w:t>foreign-policy analysts say.</w:t>
      </w:r>
      <w:r>
        <w:rPr>
          <w:rStyle w:val="StyleUnderline"/>
        </w:rPr>
        <w:t xml:space="preserve"> </w:t>
      </w:r>
      <w:r w:rsidRPr="00263F7B">
        <w:rPr>
          <w:rStyle w:val="StyleUnderline"/>
        </w:rPr>
        <w:t>President Obama is not battling to save his Asian-Pacific trade agenda simply because he suddenly believes in free trade.</w:t>
      </w:r>
      <w:r>
        <w:rPr>
          <w:rStyle w:val="StyleUnderline"/>
        </w:rPr>
        <w:t xml:space="preserve"> </w:t>
      </w:r>
      <w:r w:rsidRPr="00263F7B">
        <w:rPr>
          <w:rStyle w:val="StyleUnderline"/>
        </w:rPr>
        <w:t xml:space="preserve">For </w:t>
      </w:r>
      <w:r w:rsidRPr="00263F7B">
        <w:rPr>
          <w:sz w:val="16"/>
        </w:rPr>
        <w:t xml:space="preserve">Mr. </w:t>
      </w:r>
      <w:r w:rsidRPr="00263F7B">
        <w:rPr>
          <w:rStyle w:val="StyleUnderline"/>
        </w:rPr>
        <w:t>Obama, the fight in Congress</w:t>
      </w:r>
      <w:r w:rsidRPr="00263F7B">
        <w:rPr>
          <w:sz w:val="16"/>
        </w:rPr>
        <w:t xml:space="preserve"> over granting him Trade Promotion Authority (TPA) is about something </w:t>
      </w:r>
      <w:r w:rsidRPr="00263F7B">
        <w:rPr>
          <w:rStyle w:val="StyleUnderline"/>
        </w:rPr>
        <w:t>much bigger</w:t>
      </w:r>
      <w:r w:rsidRPr="00263F7B">
        <w:rPr>
          <w:sz w:val="16"/>
        </w:rPr>
        <w:t xml:space="preserve">. </w:t>
      </w:r>
      <w:r w:rsidRPr="00B13677">
        <w:rPr>
          <w:rStyle w:val="Emphasis"/>
        </w:rPr>
        <w:t>Hanging in the balance is</w:t>
      </w:r>
      <w:r w:rsidRPr="00263F7B">
        <w:rPr>
          <w:rStyle w:val="StyleUnderline"/>
        </w:rPr>
        <w:t xml:space="preserve"> </w:t>
      </w:r>
      <w:r w:rsidRPr="00263F7B">
        <w:rPr>
          <w:rStyle w:val="Emphasis"/>
        </w:rPr>
        <w:t>nothing less than Obama’s vision of America’s place in the world and the kind of leadership it can best wield in the 21st century</w:t>
      </w:r>
      <w:r w:rsidRPr="00263F7B">
        <w:rPr>
          <w:sz w:val="16"/>
        </w:rPr>
        <w:t xml:space="preserve">, some foreign-policy analysts say. Winning or losing TPA will make or break Obama’s foreign policy vision of the United States – </w:t>
      </w:r>
      <w:r w:rsidRPr="00263F7B">
        <w:rPr>
          <w:rStyle w:val="StyleUnderline"/>
        </w:rPr>
        <w:t xml:space="preserve">no longer the go-it-alone superpower – leading a multipolar world where associations of like-minded nations </w:t>
      </w:r>
      <w:r w:rsidRPr="00263F7B">
        <w:rPr>
          <w:rStyle w:val="Emphasis"/>
        </w:rPr>
        <w:t>build regional security and economic prosperity</w:t>
      </w:r>
      <w:r w:rsidRPr="00263F7B">
        <w:rPr>
          <w:sz w:val="16"/>
        </w:rPr>
        <w:t xml:space="preserve">, these analysts say. </w:t>
      </w:r>
      <w:r w:rsidRPr="00263F7B">
        <w:rPr>
          <w:rStyle w:val="StyleUnderline"/>
        </w:rPr>
        <w:t>With the Obama administration pursuing</w:t>
      </w:r>
      <w:r w:rsidRPr="00263F7B">
        <w:rPr>
          <w:sz w:val="16"/>
        </w:rPr>
        <w:t xml:space="preserve"> not only </w:t>
      </w:r>
      <w:r w:rsidRPr="00263F7B">
        <w:rPr>
          <w:rStyle w:val="StyleUnderline"/>
        </w:rPr>
        <w:t>the Asian-Pacific trade deal</w:t>
      </w:r>
      <w:r w:rsidRPr="00263F7B">
        <w:rPr>
          <w:sz w:val="16"/>
        </w:rPr>
        <w:t xml:space="preserve"> but also a “transformational” trade pact with the European Union, </w:t>
      </w:r>
      <w:r w:rsidRPr="00263F7B">
        <w:rPr>
          <w:rStyle w:val="Emphasis"/>
        </w:rPr>
        <w:t>the moment</w:t>
      </w:r>
      <w:r w:rsidRPr="00263F7B">
        <w:rPr>
          <w:sz w:val="16"/>
        </w:rPr>
        <w:t xml:space="preserve">, they add, </w:t>
      </w:r>
      <w:r w:rsidRPr="00263F7B">
        <w:rPr>
          <w:rStyle w:val="Emphasis"/>
        </w:rPr>
        <w:t>could not be more critical.</w:t>
      </w:r>
      <w:r>
        <w:rPr>
          <w:rStyle w:val="Emphasis"/>
        </w:rPr>
        <w:t xml:space="preserve"> </w:t>
      </w:r>
      <w:r w:rsidRPr="00263F7B">
        <w:rPr>
          <w:sz w:val="16"/>
        </w:rPr>
        <w:t xml:space="preserve">“Without the trade deals, </w:t>
      </w:r>
      <w:r w:rsidRPr="00263F7B">
        <w:rPr>
          <w:rStyle w:val="StyleUnderline"/>
        </w:rPr>
        <w:t xml:space="preserve">America </w:t>
      </w:r>
      <w:r w:rsidRPr="00263F7B">
        <w:rPr>
          <w:rStyle w:val="Emphasis"/>
        </w:rPr>
        <w:t>does not get to set the global economic rules for the new era, using trade to bind its allies around the globe to the US and to one another</w:t>
      </w:r>
      <w:r w:rsidRPr="00263F7B">
        <w:rPr>
          <w:sz w:val="16"/>
        </w:rPr>
        <w:t xml:space="preserve">,” says John </w:t>
      </w:r>
      <w:proofErr w:type="spellStart"/>
      <w:r w:rsidRPr="00263F7B">
        <w:rPr>
          <w:sz w:val="16"/>
        </w:rPr>
        <w:t>Hulsman</w:t>
      </w:r>
      <w:proofErr w:type="spellEnd"/>
      <w:r w:rsidRPr="00263F7B">
        <w:rPr>
          <w:sz w:val="16"/>
        </w:rPr>
        <w:t xml:space="preserve">, a US foreign policy analyst based in Germany. “It is not too much to say,” he adds, “that without TPA, </w:t>
      </w:r>
      <w:r w:rsidRPr="00263F7B">
        <w:rPr>
          <w:rStyle w:val="StyleUnderline"/>
        </w:rPr>
        <w:t xml:space="preserve">there </w:t>
      </w:r>
      <w:r w:rsidRPr="00263F7B">
        <w:rPr>
          <w:rStyle w:val="Emphasis"/>
        </w:rPr>
        <w:t>simply is no grand strategy for the new era” in America’s relations with the world.</w:t>
      </w:r>
    </w:p>
    <w:p w:rsidR="00322CE9" w:rsidRDefault="00322CE9" w:rsidP="00BD5279">
      <w:pPr>
        <w:rPr>
          <w:rStyle w:val="Emphasis"/>
        </w:rPr>
      </w:pPr>
    </w:p>
    <w:p w:rsidR="00BD5279" w:rsidRPr="0091723C" w:rsidRDefault="00BD5279" w:rsidP="00BD5279"/>
    <w:p w:rsidR="00BD5279" w:rsidRPr="0057779B" w:rsidRDefault="00BD5279" w:rsidP="00BD5279">
      <w:pPr>
        <w:rPr>
          <w:sz w:val="10"/>
        </w:rPr>
      </w:pPr>
    </w:p>
    <w:p w:rsidR="00BD5279" w:rsidRPr="001C28AE" w:rsidRDefault="00BD5279" w:rsidP="00BD5279">
      <w:pPr>
        <w:pStyle w:val="Heading4"/>
      </w:pPr>
      <w:proofErr w:type="spellStart"/>
      <w:r>
        <w:t>Heg</w:t>
      </w:r>
      <w:proofErr w:type="spellEnd"/>
      <w:r>
        <w:t xml:space="preserve"> reduces violence and checks nuclear great power war.</w:t>
      </w:r>
    </w:p>
    <w:p w:rsidR="00BD5279" w:rsidRPr="001C28AE" w:rsidRDefault="00BD5279" w:rsidP="00BD5279">
      <w:pPr>
        <w:rPr>
          <w:rStyle w:val="Style13ptBold"/>
        </w:rPr>
      </w:pPr>
      <w:r w:rsidRPr="001C28AE">
        <w:rPr>
          <w:rStyle w:val="Style13ptBold"/>
        </w:rPr>
        <w:t xml:space="preserve">Thayer, </w:t>
      </w:r>
      <w:r w:rsidRPr="004120F3">
        <w:t>University of Utah international relations professor</w:t>
      </w:r>
      <w:r w:rsidRPr="001C28AE">
        <w:rPr>
          <w:rStyle w:val="Style13ptBold"/>
        </w:rPr>
        <w:t>, 2013</w:t>
      </w:r>
    </w:p>
    <w:p w:rsidR="00BD5279" w:rsidRDefault="00BD5279" w:rsidP="00BD5279">
      <w:r>
        <w:t xml:space="preserve">[Bradley, </w:t>
      </w:r>
      <w:r w:rsidRPr="00F97D70">
        <w:t>International Studies Review Volume 15, Issue 3</w:t>
      </w:r>
      <w:r>
        <w:t>, within The Forum: The Decline of War, “</w:t>
      </w:r>
      <w:r w:rsidRPr="00F97D70">
        <w:t>Humans, Not Angels: Reasons to Doubt the Decline of War Thesis</w:t>
      </w:r>
      <w:r>
        <w:t>” Wiley, p.409-10]</w:t>
      </w:r>
    </w:p>
    <w:p w:rsidR="00BD5279" w:rsidRDefault="00BD5279" w:rsidP="00BD5279"/>
    <w:p w:rsidR="00BD5279" w:rsidRDefault="00BD5279" w:rsidP="00BD5279">
      <w:r>
        <w:t xml:space="preserve">Accordingly, </w:t>
      </w:r>
      <w:r w:rsidRPr="005F0A69">
        <w:rPr>
          <w:rStyle w:val="StyleUnderline"/>
        </w:rPr>
        <w:t>while Pinker is sensitive to the importance of power in a domestic¶ context—the Leviathan is good for safety and the decline of violence—he¶ neglects the role of power in the international context, specifically</w:t>
      </w:r>
      <w:r w:rsidRPr="001C28AE">
        <w:rPr>
          <w:rStyle w:val="StyleUnderline"/>
        </w:rPr>
        <w:t xml:space="preserve"> he neglects¶ </w:t>
      </w:r>
      <w:r w:rsidRPr="00AB3B27">
        <w:rPr>
          <w:rStyle w:val="StyleUnderline"/>
          <w:highlight w:val="cyan"/>
        </w:rPr>
        <w:t>US power as a force for stability</w:t>
      </w:r>
      <w:r>
        <w:t xml:space="preserve">. So, </w:t>
      </w:r>
      <w:r w:rsidRPr="005F0A69">
        <w:rPr>
          <w:rStyle w:val="StyleUnderline"/>
        </w:rPr>
        <w:t>if a liberal Leviathan is good for domestic¶ politics, a liberal Leviathan should be as well for international politics. The primacy¶ of the United States provides the world with that liberal Leviathan</w:t>
      </w:r>
      <w:r w:rsidRPr="001C28AE">
        <w:rPr>
          <w:rStyle w:val="StyleUnderline"/>
        </w:rPr>
        <w:t xml:space="preserve"> and has¶ four major positive consequences for international politics</w:t>
      </w:r>
      <w:r>
        <w:t xml:space="preserve"> (Thayer 2006).</w:t>
      </w:r>
    </w:p>
    <w:p w:rsidR="00BD5279" w:rsidRDefault="00BD5279" w:rsidP="00BD5279">
      <w:r w:rsidRPr="00322CE9">
        <w:rPr>
          <w:rStyle w:val="StyleUnderline"/>
        </w:rPr>
        <w:t>In addition to ensuring the security of the United States and its allies, American¶ primacy within</w:t>
      </w:r>
      <w:r w:rsidRPr="001C28AE">
        <w:rPr>
          <w:rStyle w:val="StyleUnderline"/>
        </w:rPr>
        <w:t xml:space="preserve"> the international system </w:t>
      </w:r>
      <w:r w:rsidRPr="00AB3B27">
        <w:rPr>
          <w:rStyle w:val="StyleUnderline"/>
          <w:highlight w:val="cyan"/>
        </w:rPr>
        <w:t xml:space="preserve">causes many positive outcomes </w:t>
      </w:r>
      <w:r w:rsidRPr="001C28AE">
        <w:rPr>
          <w:rStyle w:val="StyleUnderline"/>
        </w:rPr>
        <w:t xml:space="preserve">for¶ the world. </w:t>
      </w:r>
      <w:r w:rsidRPr="00AB3B27">
        <w:rPr>
          <w:rStyle w:val="StyleUnderline"/>
          <w:highlight w:val="cyan"/>
        </w:rPr>
        <w:t xml:space="preserve">The first has been </w:t>
      </w:r>
      <w:r w:rsidRPr="00AB3B27">
        <w:rPr>
          <w:rStyle w:val="Emphasis"/>
          <w:highlight w:val="cyan"/>
        </w:rPr>
        <w:t>a more peaceful world</w:t>
      </w:r>
      <w:r>
        <w:t xml:space="preserve">. During the Cold War, </w:t>
      </w:r>
      <w:r w:rsidRPr="001C28AE">
        <w:rPr>
          <w:rStyle w:val="StyleUnderline"/>
        </w:rPr>
        <w:t>US¶ leadership reduced friction among many states that were historical antagonists</w:t>
      </w:r>
      <w:r>
        <w:t>,</w:t>
      </w:r>
      <w:r w:rsidRPr="00AF3899">
        <w:rPr>
          <w:sz w:val="12"/>
        </w:rPr>
        <w:t xml:space="preserve">¶ </w:t>
      </w:r>
      <w:r>
        <w:t xml:space="preserve">most notably France and West Germany. Today, </w:t>
      </w:r>
      <w:r w:rsidRPr="001C28AE">
        <w:rPr>
          <w:rStyle w:val="StyleUnderline"/>
        </w:rPr>
        <w:t xml:space="preserve">American </w:t>
      </w:r>
      <w:r w:rsidRPr="00AB3B27">
        <w:rPr>
          <w:rStyle w:val="StyleUnderline"/>
          <w:highlight w:val="cyan"/>
        </w:rPr>
        <w:t xml:space="preserve">primacy and the security¶ blanket it provides reduce nuclear proliferation incentives </w:t>
      </w:r>
      <w:r w:rsidRPr="001C28AE">
        <w:rPr>
          <w:rStyle w:val="StyleUnderline"/>
        </w:rPr>
        <w:t>and help keep a¶ number of complicated relationships stable</w:t>
      </w:r>
      <w:r>
        <w:t xml:space="preserve"> such as between Greece and Turkey,</w:t>
      </w:r>
      <w:r w:rsidRPr="00AF3899">
        <w:rPr>
          <w:sz w:val="12"/>
        </w:rPr>
        <w:t xml:space="preserve">¶ </w:t>
      </w:r>
      <w:r>
        <w:t>Israel and Egypt, South Korea and Japan, India and Pakistan, Indonesia and Australia.</w:t>
      </w:r>
      <w:r w:rsidRPr="00AF3899">
        <w:rPr>
          <w:sz w:val="12"/>
        </w:rPr>
        <w:t xml:space="preserve">¶ </w:t>
      </w:r>
      <w:r>
        <w:t>Wars still occur where Washington’s interests are not seriously threatened,</w:t>
      </w:r>
      <w:r w:rsidRPr="00AF3899">
        <w:rPr>
          <w:sz w:val="12"/>
        </w:rPr>
        <w:t xml:space="preserve">¶ </w:t>
      </w:r>
      <w:r>
        <w:t xml:space="preserve">such as in Darfur, but </w:t>
      </w:r>
      <w:r w:rsidRPr="00AB3B27">
        <w:rPr>
          <w:rStyle w:val="StyleUnderline"/>
          <w:highlight w:val="cyan"/>
        </w:rPr>
        <w:t xml:space="preserve">a </w:t>
      </w:r>
      <w:proofErr w:type="spellStart"/>
      <w:r w:rsidRPr="00AB3B27">
        <w:rPr>
          <w:rStyle w:val="StyleUnderline"/>
          <w:highlight w:val="cyan"/>
        </w:rPr>
        <w:t>Pax</w:t>
      </w:r>
      <w:proofErr w:type="spellEnd"/>
      <w:r w:rsidRPr="00AB3B27">
        <w:rPr>
          <w:rStyle w:val="StyleUnderline"/>
          <w:highlight w:val="cyan"/>
        </w:rPr>
        <w:t xml:space="preserve"> Americana does reduce war’s likelihood—particularly¶ </w:t>
      </w:r>
      <w:r w:rsidRPr="005F0A69">
        <w:rPr>
          <w:rStyle w:val="StyleUnderline"/>
        </w:rPr>
        <w:t>the worst form—</w:t>
      </w:r>
      <w:r w:rsidRPr="00AB3B27">
        <w:rPr>
          <w:rStyle w:val="Emphasis"/>
          <w:highlight w:val="cyan"/>
        </w:rPr>
        <w:t>great power wars</w:t>
      </w:r>
      <w:r>
        <w:t>.</w:t>
      </w:r>
    </w:p>
    <w:p w:rsidR="00BD5279" w:rsidRDefault="00BD5279" w:rsidP="00BD5279">
      <w:r>
        <w:t xml:space="preserve">Second, </w:t>
      </w:r>
      <w:r w:rsidRPr="00AB3B27">
        <w:rPr>
          <w:rStyle w:val="StyleUnderline"/>
          <w:highlight w:val="cyan"/>
        </w:rPr>
        <w:t xml:space="preserve">American power gives the United States the ability to </w:t>
      </w:r>
      <w:r w:rsidRPr="00AB3B27">
        <w:rPr>
          <w:rStyle w:val="Emphasis"/>
          <w:highlight w:val="cyan"/>
        </w:rPr>
        <w:t>spread democracy</w:t>
      </w:r>
      <w:r w:rsidRPr="005F0A69">
        <w:rPr>
          <w:rStyle w:val="StyleUnderline"/>
        </w:rPr>
        <w:t>¶ and many of the other positive forces Pinker identifies</w:t>
      </w:r>
      <w:r w:rsidRPr="005F0A69">
        <w:t>. Doing so is a source</w:t>
      </w:r>
      <w:r w:rsidRPr="005F0A69">
        <w:rPr>
          <w:sz w:val="12"/>
        </w:rPr>
        <w:t xml:space="preserve">¶ </w:t>
      </w:r>
      <w:r w:rsidRPr="005F0A69">
        <w:t>of much good for the c</w:t>
      </w:r>
      <w:r>
        <w:t>ountries concerned as well as the United States because</w:t>
      </w:r>
      <w:r w:rsidRPr="00AF3899">
        <w:rPr>
          <w:sz w:val="12"/>
        </w:rPr>
        <w:t xml:space="preserve">¶ </w:t>
      </w:r>
      <w:r w:rsidRPr="001C28AE">
        <w:rPr>
          <w:rStyle w:val="StyleUnderline"/>
        </w:rPr>
        <w:t>liberal democracies are more likely to align with the United States and be sympathetic¶ to the American worldview</w:t>
      </w:r>
      <w:r>
        <w:t xml:space="preserve">. In addition, </w:t>
      </w:r>
      <w:r w:rsidRPr="001C28AE">
        <w:rPr>
          <w:rStyle w:val="StyleUnderline"/>
        </w:rPr>
        <w:t>once states are governed democratically, the likelihood of any type of conflict is significantly reduced</w:t>
      </w:r>
      <w:r>
        <w:t>.</w:t>
      </w:r>
      <w:r w:rsidRPr="00AF3899">
        <w:rPr>
          <w:sz w:val="12"/>
        </w:rPr>
        <w:t xml:space="preserve">¶ </w:t>
      </w:r>
      <w:r>
        <w:t>This is not because democracies do not have clashing interests. Rather, it is</w:t>
      </w:r>
      <w:r w:rsidRPr="00AF3899">
        <w:rPr>
          <w:sz w:val="12"/>
        </w:rPr>
        <w:t xml:space="preserve">¶ </w:t>
      </w:r>
      <w:r w:rsidRPr="001C28AE">
        <w:rPr>
          <w:rStyle w:val="StyleUnderline"/>
        </w:rPr>
        <w:t>because they are more transparent, more likely to want to resolve things amicably¶ in concurrence with US leadership</w:t>
      </w:r>
      <w:r>
        <w:t>.</w:t>
      </w:r>
    </w:p>
    <w:p w:rsidR="00BD5279" w:rsidRDefault="00BD5279" w:rsidP="00BD5279">
      <w:r>
        <w:t xml:space="preserve">Third, along with the growth of the number of democratic states around the world has been the growth of the global economy. With its allies, </w:t>
      </w:r>
      <w:r w:rsidRPr="00AB3B27">
        <w:rPr>
          <w:rStyle w:val="StyleUnderline"/>
          <w:highlight w:val="cyan"/>
        </w:rPr>
        <w:t xml:space="preserve">the United¶ States has labored to create an </w:t>
      </w:r>
      <w:r w:rsidRPr="00AB3B27">
        <w:rPr>
          <w:rStyle w:val="Emphasis"/>
          <w:highlight w:val="cyan"/>
        </w:rPr>
        <w:t>economically liberal worldwide network</w:t>
      </w:r>
      <w:r w:rsidRPr="001C28AE">
        <w:rPr>
          <w:rStyle w:val="StyleUnderline"/>
        </w:rPr>
        <w:t xml:space="preserve"> characterized¶ by free trade and commerce, respect for international property rights,¶ mobility of capital, and labor markets. The economic stability and prosperity that¶ stems from this </w:t>
      </w:r>
      <w:r w:rsidRPr="00AB3B27">
        <w:rPr>
          <w:rStyle w:val="StyleUnderline"/>
          <w:highlight w:val="cyan"/>
        </w:rPr>
        <w:t>economic order is a global public good</w:t>
      </w:r>
      <w:r>
        <w:t>.</w:t>
      </w:r>
    </w:p>
    <w:p w:rsidR="00BD5279" w:rsidRPr="001C28AE" w:rsidRDefault="00BD5279" w:rsidP="00BD5279">
      <w:pPr>
        <w:rPr>
          <w:rStyle w:val="StyleUnderline"/>
        </w:rPr>
      </w:pPr>
      <w:r>
        <w:t xml:space="preserve">Fourth, and </w:t>
      </w:r>
      <w:r w:rsidRPr="001C28AE">
        <w:rPr>
          <w:rStyle w:val="StyleUnderline"/>
        </w:rPr>
        <w:t xml:space="preserve">finally, the United States has been willing to use its power not only to advance its interests but to also promote the welfare of people all over¶ the globe. </w:t>
      </w:r>
      <w:r w:rsidRPr="00AB3B27">
        <w:rPr>
          <w:rStyle w:val="StyleUnderline"/>
          <w:highlight w:val="cyan"/>
        </w:rPr>
        <w:t>The U</w:t>
      </w:r>
      <w:r w:rsidRPr="001C28AE">
        <w:rPr>
          <w:rStyle w:val="StyleUnderline"/>
        </w:rPr>
        <w:t xml:space="preserve">nited </w:t>
      </w:r>
      <w:r w:rsidRPr="00AB3B27">
        <w:rPr>
          <w:rStyle w:val="StyleUnderline"/>
          <w:highlight w:val="cyan"/>
        </w:rPr>
        <w:t>S</w:t>
      </w:r>
      <w:r w:rsidRPr="001C28AE">
        <w:rPr>
          <w:rStyle w:val="StyleUnderline"/>
        </w:rPr>
        <w:t xml:space="preserve">tates </w:t>
      </w:r>
      <w:r w:rsidRPr="00AB3B27">
        <w:rPr>
          <w:rStyle w:val="StyleUnderline"/>
          <w:highlight w:val="cyan"/>
        </w:rPr>
        <w:t xml:space="preserve">is the earth’s </w:t>
      </w:r>
      <w:r w:rsidRPr="00AB3B27">
        <w:rPr>
          <w:rStyle w:val="Emphasis"/>
          <w:highlight w:val="cyan"/>
        </w:rPr>
        <w:t>leading source of positive externalities¶ for the world</w:t>
      </w:r>
      <w:r w:rsidRPr="001C28AE">
        <w:rPr>
          <w:rStyle w:val="StyleUnderline"/>
        </w:rPr>
        <w:t>. The US military has participated in over 50 operations since the¶ end of the Cold War—and most of those missions have been humanitarian in¶ nature. Indeed, the US military is the earth’s “911 force”—it serves, de facto, as¶ the world’s police, the global paramedic, and the planet’s fire department.</w:t>
      </w:r>
      <w:r>
        <w:rPr>
          <w:rStyle w:val="StyleUnderline"/>
        </w:rPr>
        <w:t xml:space="preserve"> </w:t>
      </w:r>
    </w:p>
    <w:p w:rsidR="00BD5279" w:rsidRPr="00026B8F" w:rsidRDefault="00BD5279" w:rsidP="00BD5279">
      <w:r w:rsidRPr="001C28AE">
        <w:rPr>
          <w:rStyle w:val="StyleUnderline"/>
        </w:rPr>
        <w:t>There is no other state, group of states, or international organizations that can</w:t>
      </w:r>
      <w:r>
        <w:rPr>
          <w:rStyle w:val="StyleUnderline"/>
        </w:rPr>
        <w:t xml:space="preserve"> </w:t>
      </w:r>
      <w:r w:rsidRPr="001C28AE">
        <w:rPr>
          <w:rStyle w:val="StyleUnderline"/>
        </w:rPr>
        <w:t xml:space="preserve">provide these global benefits. </w:t>
      </w:r>
      <w:r w:rsidRPr="00AB3B27">
        <w:rPr>
          <w:rStyle w:val="StyleUnderline"/>
          <w:highlight w:val="cyan"/>
        </w:rPr>
        <w:t>Without US power, the liberal order</w:t>
      </w:r>
      <w:r w:rsidRPr="00AB3B27">
        <w:rPr>
          <w:highlight w:val="cyan"/>
        </w:rPr>
        <w:t xml:space="preserve"> </w:t>
      </w:r>
      <w:r>
        <w:t>created by</w:t>
      </w:r>
      <w:r w:rsidRPr="00AF3899">
        <w:rPr>
          <w:sz w:val="12"/>
        </w:rPr>
        <w:t xml:space="preserve">¶ </w:t>
      </w:r>
      <w:r>
        <w:t xml:space="preserve">the United States </w:t>
      </w:r>
      <w:r w:rsidRPr="00AB3B27">
        <w:rPr>
          <w:rStyle w:val="StyleUnderline"/>
          <w:highlight w:val="cyan"/>
        </w:rPr>
        <w:t xml:space="preserve">will end </w:t>
      </w:r>
      <w:r w:rsidRPr="001C28AE">
        <w:rPr>
          <w:rStyle w:val="StyleUnderline"/>
        </w:rPr>
        <w:t>just as assuredly</w:t>
      </w:r>
      <w:r>
        <w:t>. But, the waning of US power, at least</w:t>
      </w:r>
      <w:r w:rsidRPr="00AF3899">
        <w:rPr>
          <w:sz w:val="12"/>
        </w:rPr>
        <w:t xml:space="preserve">¶ </w:t>
      </w:r>
      <w:r>
        <w:t>in relative terms, introduces additional problems for Pinker concerning the</w:t>
      </w:r>
      <w:r w:rsidRPr="00AF3899">
        <w:rPr>
          <w:sz w:val="12"/>
        </w:rPr>
        <w:t xml:space="preserve">¶ </w:t>
      </w:r>
      <w:r>
        <w:t>decline of violence in the international realm. Given the importance of the distribution</w:t>
      </w:r>
      <w:r w:rsidRPr="00AF3899">
        <w:rPr>
          <w:sz w:val="12"/>
        </w:rPr>
        <w:t xml:space="preserve">¶ </w:t>
      </w:r>
      <w:r>
        <w:t>of power in international politics, and specifically US power for stability,</w:t>
      </w:r>
      <w:r w:rsidRPr="00AF3899">
        <w:rPr>
          <w:sz w:val="12"/>
        </w:rPr>
        <w:t xml:space="preserve">¶ </w:t>
      </w:r>
      <w:r w:rsidRPr="001C28AE">
        <w:rPr>
          <w:rStyle w:val="StyleUnderline"/>
        </w:rPr>
        <w:t>there is reason to be concerned about the future as the distribution of¶ relative power changes and not to the benefit of the United States</w:t>
      </w:r>
      <w:r>
        <w:t>.</w:t>
      </w:r>
    </w:p>
    <w:p w:rsidR="00BD5279" w:rsidRDefault="00BD5279" w:rsidP="003A7C5A">
      <w:pPr>
        <w:rPr>
          <w:sz w:val="14"/>
        </w:rPr>
      </w:pPr>
    </w:p>
    <w:p w:rsidR="00F46C95" w:rsidRDefault="00F46C95" w:rsidP="003A7C5A">
      <w:pPr>
        <w:rPr>
          <w:sz w:val="14"/>
        </w:rPr>
      </w:pPr>
    </w:p>
    <w:p w:rsidR="007D1CB5" w:rsidRDefault="007D1CB5" w:rsidP="00F46C95">
      <w:pPr>
        <w:pStyle w:val="Heading3"/>
      </w:pPr>
      <w:r>
        <w:t>Econ</w:t>
      </w:r>
    </w:p>
    <w:p w:rsidR="007D1CB5" w:rsidRDefault="007D1CB5" w:rsidP="007D1CB5"/>
    <w:p w:rsidR="007D1CB5" w:rsidRPr="00E74109" w:rsidRDefault="007D1CB5" w:rsidP="007D1CB5">
      <w:pPr>
        <w:pStyle w:val="Heading4"/>
        <w:rPr>
          <w:i/>
          <w:u w:val="single"/>
        </w:rPr>
      </w:pPr>
      <w:r>
        <w:t xml:space="preserve">Try or die - TPP vital to prevent </w:t>
      </w:r>
      <w:r>
        <w:rPr>
          <w:i/>
          <w:u w:val="single"/>
        </w:rPr>
        <w:t xml:space="preserve">future </w:t>
      </w:r>
      <w:r>
        <w:t xml:space="preserve">collapse of US and global economies – key to </w:t>
      </w:r>
      <w:r>
        <w:rPr>
          <w:i/>
          <w:u w:val="single"/>
        </w:rPr>
        <w:t xml:space="preserve">sustainable </w:t>
      </w:r>
      <w:r>
        <w:t xml:space="preserve">growth and vital to overcome </w:t>
      </w:r>
      <w:r>
        <w:rPr>
          <w:i/>
          <w:u w:val="single"/>
        </w:rPr>
        <w:t>structural impediments</w:t>
      </w:r>
    </w:p>
    <w:p w:rsidR="007D1CB5" w:rsidRPr="007D1CB5" w:rsidRDefault="007D1CB5" w:rsidP="007D1CB5">
      <w:pPr>
        <w:rPr>
          <w:rStyle w:val="Style13ptBold"/>
          <w:bCs w:val="0"/>
          <w:sz w:val="24"/>
        </w:rPr>
      </w:pPr>
      <w:proofErr w:type="spellStart"/>
      <w:r w:rsidRPr="004039ED">
        <w:rPr>
          <w:b/>
          <w:sz w:val="24"/>
        </w:rPr>
        <w:t>Zoellick</w:t>
      </w:r>
      <w:proofErr w:type="spellEnd"/>
      <w:r w:rsidRPr="004039ED">
        <w:rPr>
          <w:b/>
          <w:sz w:val="24"/>
        </w:rPr>
        <w:t>, 1</w:t>
      </w:r>
      <w:r>
        <w:rPr>
          <w:b/>
          <w:sz w:val="24"/>
        </w:rPr>
        <w:t xml:space="preserve">4 -- </w:t>
      </w:r>
      <w:r>
        <w:t>(Robert, former US trade representative,  “A Trade Opportunity for Obama and the New Congress”, 12-28, http://www.wsj.com/articles/charles-boustany-and-robert-b-zoellick-a-trade-opportunity-for-obama-and-the-new-congress-1419811308</w:t>
      </w:r>
    </w:p>
    <w:p w:rsidR="007D1CB5" w:rsidRPr="007D1CB5" w:rsidRDefault="007D1CB5" w:rsidP="007D1CB5">
      <w:pPr>
        <w:rPr>
          <w:sz w:val="8"/>
        </w:rPr>
      </w:pPr>
      <w:r w:rsidRPr="007D1CB5">
        <w:rPr>
          <w:sz w:val="8"/>
        </w:rPr>
        <w:t>. So why does trade matter? First, Americans are feeling squeezed. On the eve of the election, Pew Research reported that 79% of Americans considered the economy to be poor or at best fair. A boost in U.S. trade can increase wages and lower living expenses for families—offering higher earnings and cutting taxes on trade. Manufacturing workers who produce exports earn, on average, about 18% more, according to the Commerce Department. Their pay raise can be traced to the higher productivity of competitive exporting businesses. Since World War II, U.S. trade policy has focused on lowering barriers to manufacturing and agricultural products. But U.S. trade negotiators also use free-trade agreements (FTAs) to pry open service sectors and expand e-commerce. In recent years, such business services as software, finance, architecture and engineering employed 25% of American workers, more than twice as many as worked in manufacturing. Business service employees earned over 20% more than the average manufacturing job, and the U.S. consistently runs a trade surplus in business services. Over the past five years, the World Bank reports, about 75% of the world’s growth has been in emerging markets, which generally have higher barriers to trade. As America’s highly productive farmers and ranchers have seen, growing world markets are the drivers of higher sales</w:t>
      </w:r>
      <w:r w:rsidRPr="004039ED">
        <w:rPr>
          <w:rStyle w:val="StyleUnderline"/>
        </w:rPr>
        <w:t xml:space="preserve">. With the boom in U.S. energy innovation and production, fuel exports could spur more investment and jobs in that sector, too. </w:t>
      </w:r>
      <w:r w:rsidRPr="007D1CB5">
        <w:rPr>
          <w:sz w:val="8"/>
        </w:rPr>
        <w:t xml:space="preserve">American families, and businesses, benefit from higher incomes and lower-priced imports. </w:t>
      </w:r>
      <w:r w:rsidRPr="004039ED">
        <w:rPr>
          <w:rStyle w:val="StyleUnderline"/>
        </w:rPr>
        <w:t>The W</w:t>
      </w:r>
      <w:r w:rsidRPr="007D1CB5">
        <w:rPr>
          <w:sz w:val="8"/>
        </w:rPr>
        <w:t xml:space="preserve">orld </w:t>
      </w:r>
      <w:r w:rsidRPr="004039ED">
        <w:rPr>
          <w:rStyle w:val="StyleUnderline"/>
        </w:rPr>
        <w:t>T</w:t>
      </w:r>
      <w:r w:rsidRPr="007D1CB5">
        <w:rPr>
          <w:sz w:val="8"/>
        </w:rPr>
        <w:t xml:space="preserve">rade </w:t>
      </w:r>
      <w:r w:rsidRPr="004039ED">
        <w:rPr>
          <w:rStyle w:val="StyleUnderline"/>
        </w:rPr>
        <w:t>O</w:t>
      </w:r>
      <w:r w:rsidRPr="007D1CB5">
        <w:rPr>
          <w:sz w:val="8"/>
        </w:rPr>
        <w:t xml:space="preserve">rganization </w:t>
      </w:r>
      <w:r w:rsidRPr="004039ED">
        <w:rPr>
          <w:rStyle w:val="StyleUnderline"/>
        </w:rPr>
        <w:t>reports that the N</w:t>
      </w:r>
      <w:r w:rsidRPr="007D1CB5">
        <w:rPr>
          <w:sz w:val="8"/>
        </w:rPr>
        <w:t xml:space="preserve">orth </w:t>
      </w:r>
      <w:r w:rsidRPr="004039ED">
        <w:rPr>
          <w:rStyle w:val="StyleUnderline"/>
        </w:rPr>
        <w:t>A</w:t>
      </w:r>
      <w:r w:rsidRPr="007D1CB5">
        <w:rPr>
          <w:sz w:val="8"/>
        </w:rPr>
        <w:t xml:space="preserve">merican </w:t>
      </w:r>
      <w:r w:rsidRPr="004039ED">
        <w:rPr>
          <w:rStyle w:val="StyleUnderline"/>
        </w:rPr>
        <w:t>F</w:t>
      </w:r>
      <w:r w:rsidRPr="007D1CB5">
        <w:rPr>
          <w:sz w:val="8"/>
        </w:rPr>
        <w:t xml:space="preserve">ree </w:t>
      </w:r>
      <w:r w:rsidRPr="004039ED">
        <w:rPr>
          <w:rStyle w:val="StyleUnderline"/>
        </w:rPr>
        <w:t>T</w:t>
      </w:r>
      <w:r w:rsidRPr="007D1CB5">
        <w:rPr>
          <w:sz w:val="8"/>
        </w:rPr>
        <w:t xml:space="preserve">rade </w:t>
      </w:r>
      <w:r w:rsidRPr="004039ED">
        <w:rPr>
          <w:rStyle w:val="StyleUnderline"/>
        </w:rPr>
        <w:t>A</w:t>
      </w:r>
      <w:r w:rsidRPr="007D1CB5">
        <w:rPr>
          <w:sz w:val="8"/>
        </w:rPr>
        <w:t xml:space="preserve">greement </w:t>
      </w:r>
      <w:r w:rsidRPr="004039ED">
        <w:rPr>
          <w:rStyle w:val="StyleUnderline"/>
        </w:rPr>
        <w:t>and the Uruguay Round, the last big global trade agreement, have increased the purchasing power of an average American family of four by $1,300 to $2,000 every year. The Peterson Institute</w:t>
      </w:r>
      <w:r w:rsidRPr="007D1CB5">
        <w:rPr>
          <w:sz w:val="8"/>
        </w:rPr>
        <w:t xml:space="preserve"> for International Economics </w:t>
      </w:r>
      <w:r w:rsidRPr="004039ED">
        <w:rPr>
          <w:rStyle w:val="StyleUnderline"/>
        </w:rPr>
        <w:t xml:space="preserve">estimates that the new trade deals in the works could offer that family another $3,000 or more a year. </w:t>
      </w:r>
      <w:r w:rsidRPr="007D1CB5">
        <w:rPr>
          <w:sz w:val="8"/>
        </w:rPr>
        <w:t xml:space="preserve">Second, </w:t>
      </w:r>
      <w:r w:rsidRPr="004039ED">
        <w:rPr>
          <w:rStyle w:val="StyleUnderline"/>
        </w:rPr>
        <w:t xml:space="preserve">the </w:t>
      </w:r>
      <w:r w:rsidRPr="00E74109">
        <w:rPr>
          <w:rStyle w:val="Emphasis"/>
        </w:rPr>
        <w:t>U.S. and world economies desperately need a shift</w:t>
      </w:r>
      <w:r w:rsidRPr="004039ED">
        <w:rPr>
          <w:rStyle w:val="StyleUnderline"/>
        </w:rPr>
        <w:t xml:space="preserve"> </w:t>
      </w:r>
      <w:r w:rsidRPr="007D1CB5">
        <w:rPr>
          <w:rStyle w:val="Emphasis"/>
        </w:rPr>
        <w:t>from extraordinary governmental spending and zero-interest-rate monetary policies</w:t>
      </w:r>
      <w:r w:rsidRPr="004039ED">
        <w:rPr>
          <w:rStyle w:val="StyleUnderline"/>
        </w:rPr>
        <w:t xml:space="preserve"> to growth led by the private sector. </w:t>
      </w:r>
      <w:r w:rsidRPr="00E74109">
        <w:rPr>
          <w:rStyle w:val="Emphasis"/>
        </w:rPr>
        <w:t>Sustained growth</w:t>
      </w:r>
      <w:r w:rsidRPr="004039ED">
        <w:rPr>
          <w:rStyle w:val="StyleUnderline"/>
        </w:rPr>
        <w:t xml:space="preserve"> </w:t>
      </w:r>
      <w:r w:rsidRPr="007D1CB5">
        <w:rPr>
          <w:rStyle w:val="Emphasis"/>
        </w:rPr>
        <w:t>can only be generated by private investment, innovation and purchases</w:t>
      </w:r>
      <w:r w:rsidRPr="004039ED">
        <w:rPr>
          <w:rStyle w:val="StyleUnderline"/>
        </w:rPr>
        <w:t xml:space="preserve">. American companies need </w:t>
      </w:r>
      <w:r w:rsidRPr="007D1CB5">
        <w:rPr>
          <w:rStyle w:val="Emphasis"/>
        </w:rPr>
        <w:t>greater confidence</w:t>
      </w:r>
      <w:r w:rsidRPr="004039ED">
        <w:rPr>
          <w:rStyle w:val="StyleUnderline"/>
        </w:rPr>
        <w:t xml:space="preserve"> in free-enterprise policies before investing their big cash reserves. Trade policy offers an international partnership to </w:t>
      </w:r>
      <w:r w:rsidRPr="00E74109">
        <w:rPr>
          <w:rStyle w:val="Emphasis"/>
        </w:rPr>
        <w:t>overcome structural impediments to growth</w:t>
      </w:r>
      <w:r w:rsidRPr="004039ED">
        <w:rPr>
          <w:rStyle w:val="StyleUnderline"/>
        </w:rPr>
        <w:t>. The negotiations for the TPP</w:t>
      </w:r>
      <w:r w:rsidRPr="007D1CB5">
        <w:rPr>
          <w:sz w:val="8"/>
        </w:rPr>
        <w:t xml:space="preserve">, for example, </w:t>
      </w:r>
      <w:r w:rsidRPr="004039ED">
        <w:rPr>
          <w:rStyle w:val="StyleUnderline"/>
        </w:rPr>
        <w:t xml:space="preserve">aim to create an open trade and investment network among the U.S., six current FTA partners, and five new ones. </w:t>
      </w:r>
      <w:r w:rsidRPr="00E74109">
        <w:rPr>
          <w:rStyle w:val="StyleUnderline"/>
        </w:rPr>
        <w:t>The biggest additional market is Japan, a pivotal Pacific ally.</w:t>
      </w:r>
      <w:r w:rsidRPr="007D1CB5">
        <w:rPr>
          <w:sz w:val="8"/>
        </w:rPr>
        <w:t xml:space="preserve"> Japanese Prime Minister </w:t>
      </w:r>
      <w:proofErr w:type="spellStart"/>
      <w:r w:rsidRPr="007D1CB5">
        <w:rPr>
          <w:sz w:val="8"/>
        </w:rPr>
        <w:t>Shinzo</w:t>
      </w:r>
      <w:proofErr w:type="spellEnd"/>
      <w:r w:rsidRPr="007D1CB5">
        <w:rPr>
          <w:sz w:val="8"/>
        </w:rPr>
        <w:t xml:space="preserve"> </w:t>
      </w:r>
      <w:r w:rsidRPr="00E74109">
        <w:rPr>
          <w:rStyle w:val="StyleUnderline"/>
        </w:rPr>
        <w:t xml:space="preserve">Abe wants to use the TPP to press his own economy toward more competition, without which his goal of </w:t>
      </w:r>
      <w:r w:rsidRPr="007D1CB5">
        <w:rPr>
          <w:rStyle w:val="Emphasis"/>
        </w:rPr>
        <w:t>reviving Japan will falter</w:t>
      </w:r>
      <w:r w:rsidRPr="007D1CB5">
        <w:rPr>
          <w:sz w:val="8"/>
        </w:rPr>
        <w:t xml:space="preserve">. Vietnam and Malaysia would also take part; they believe they can use the rules and disciplines of the </w:t>
      </w:r>
      <w:r w:rsidRPr="00E74109">
        <w:rPr>
          <w:rStyle w:val="StyleUnderline"/>
        </w:rPr>
        <w:t>TPP</w:t>
      </w:r>
      <w:r w:rsidRPr="007D1CB5">
        <w:rPr>
          <w:sz w:val="8"/>
        </w:rPr>
        <w:t xml:space="preserve"> to </w:t>
      </w:r>
      <w:r w:rsidRPr="00E74109">
        <w:rPr>
          <w:rStyle w:val="StyleUnderline"/>
        </w:rPr>
        <w:t xml:space="preserve">boost growth, improve industries and services, expand global linkages, and </w:t>
      </w:r>
      <w:r w:rsidRPr="007D1CB5">
        <w:rPr>
          <w:rStyle w:val="Emphasis"/>
        </w:rPr>
        <w:t>avoid the</w:t>
      </w:r>
      <w:r w:rsidRPr="007D1CB5">
        <w:rPr>
          <w:sz w:val="8"/>
        </w:rPr>
        <w:t xml:space="preserve"> so-called “</w:t>
      </w:r>
      <w:r w:rsidRPr="007D1CB5">
        <w:rPr>
          <w:rStyle w:val="Emphasis"/>
        </w:rPr>
        <w:t>middle income” trap</w:t>
      </w:r>
      <w:r w:rsidRPr="00E74109">
        <w:rPr>
          <w:rStyle w:val="StyleUnderline"/>
        </w:rPr>
        <w:t>, where countries’ lack of productivity growth slows the rise to higher incomes</w:t>
      </w:r>
      <w:r w:rsidRPr="007D1CB5">
        <w:rPr>
          <w:sz w:val="8"/>
        </w:rPr>
        <w:t xml:space="preserve">. </w:t>
      </w:r>
    </w:p>
    <w:p w:rsidR="007D1CB5" w:rsidRPr="007D1CB5" w:rsidRDefault="007D1CB5" w:rsidP="007D1CB5"/>
    <w:p w:rsidR="00B565E4" w:rsidRDefault="00B565E4" w:rsidP="00D669DF">
      <w:pPr>
        <w:rPr>
          <w:sz w:val="16"/>
        </w:rPr>
      </w:pPr>
    </w:p>
    <w:p w:rsidR="00EC6F0F" w:rsidRDefault="00EC6F0F" w:rsidP="00EC6F0F">
      <w:pPr>
        <w:pStyle w:val="Heading2"/>
      </w:pPr>
      <w:r>
        <w:t>--- Pivot ---</w:t>
      </w:r>
    </w:p>
    <w:p w:rsidR="00EC6F0F" w:rsidRDefault="00EC6F0F" w:rsidP="00EC6F0F"/>
    <w:p w:rsidR="00B565E4" w:rsidRDefault="00B565E4" w:rsidP="00B565E4">
      <w:pPr>
        <w:pStyle w:val="Heading3"/>
      </w:pPr>
      <w:r>
        <w:t xml:space="preserve">I/L: TPP Key to Pivot </w:t>
      </w:r>
    </w:p>
    <w:p w:rsidR="00B565E4" w:rsidRPr="00DD375C" w:rsidRDefault="00B565E4" w:rsidP="00D669DF">
      <w:pPr>
        <w:rPr>
          <w:sz w:val="16"/>
        </w:rPr>
      </w:pPr>
    </w:p>
    <w:p w:rsidR="00B565E4" w:rsidRDefault="00B565E4" w:rsidP="00B565E4">
      <w:pPr>
        <w:pStyle w:val="Heading4"/>
      </w:pPr>
      <w:r>
        <w:t xml:space="preserve">TPP crucial to Asia pivot – will collapse without it, but passage overcomes all other alt causes. </w:t>
      </w:r>
    </w:p>
    <w:p w:rsidR="00B565E4" w:rsidRPr="00E806C1" w:rsidRDefault="00B565E4" w:rsidP="00B565E4">
      <w:pPr>
        <w:rPr>
          <w:sz w:val="16"/>
          <w:szCs w:val="16"/>
        </w:rPr>
      </w:pPr>
      <w:r w:rsidRPr="00E806C1">
        <w:rPr>
          <w:rStyle w:val="Style13ptBold"/>
        </w:rPr>
        <w:t>Kehoe 1-26</w:t>
      </w:r>
      <w:r w:rsidRPr="00E806C1">
        <w:rPr>
          <w:sz w:val="16"/>
          <w:szCs w:val="16"/>
        </w:rPr>
        <w:t>. [John, Washington correspondent, "Pacific trade pact is all about containing China" Australia Financial Review -- www.afr.com/opinion/pacific-trade-pact-is-all-about-containing-china-20150126-12y7kj]</w:t>
      </w:r>
    </w:p>
    <w:p w:rsidR="00B565E4" w:rsidRDefault="00B565E4" w:rsidP="00B565E4">
      <w:pPr>
        <w:rPr>
          <w:rStyle w:val="StyleUnderline"/>
        </w:rPr>
      </w:pPr>
      <w:r w:rsidRPr="004F62EC">
        <w:rPr>
          <w:rStyle w:val="StyleUnderline"/>
        </w:rPr>
        <w:t>The</w:t>
      </w:r>
      <w:r w:rsidRPr="00E806C1">
        <w:rPr>
          <w:sz w:val="16"/>
        </w:rPr>
        <w:t xml:space="preserve"> planned </w:t>
      </w:r>
      <w:r w:rsidRPr="00C1180A">
        <w:rPr>
          <w:rStyle w:val="StyleUnderline"/>
          <w:highlight w:val="yellow"/>
        </w:rPr>
        <w:t>TPP</w:t>
      </w:r>
      <w:r w:rsidRPr="00E806C1">
        <w:rPr>
          <w:sz w:val="16"/>
        </w:rPr>
        <w:t xml:space="preserve"> involves 12 Pacific Rim countries accounting for about 40 per cent of world GDP and one-third of global trade. It </w:t>
      </w:r>
      <w:r w:rsidRPr="00C1180A">
        <w:rPr>
          <w:rStyle w:val="StyleUnderline"/>
          <w:highlight w:val="yellow"/>
        </w:rPr>
        <w:t>is the</w:t>
      </w:r>
      <w:r w:rsidRPr="00C1180A">
        <w:rPr>
          <w:sz w:val="16"/>
          <w:highlight w:val="yellow"/>
        </w:rPr>
        <w:t xml:space="preserve"> </w:t>
      </w:r>
      <w:proofErr w:type="spellStart"/>
      <w:r w:rsidRPr="00C1180A">
        <w:rPr>
          <w:rStyle w:val="Emphasis"/>
          <w:highlight w:val="yellow"/>
        </w:rPr>
        <w:t>centrepiece</w:t>
      </w:r>
      <w:proofErr w:type="spellEnd"/>
      <w:r w:rsidRPr="00C1180A">
        <w:rPr>
          <w:rStyle w:val="Emphasis"/>
          <w:highlight w:val="yellow"/>
        </w:rPr>
        <w:t xml:space="preserve"> </w:t>
      </w:r>
      <w:r w:rsidRPr="00C1180A">
        <w:rPr>
          <w:rStyle w:val="StyleUnderline"/>
          <w:highlight w:val="yellow"/>
        </w:rPr>
        <w:t>of the</w:t>
      </w:r>
      <w:r w:rsidRPr="004F62EC">
        <w:rPr>
          <w:rStyle w:val="StyleUnderline"/>
        </w:rPr>
        <w:t xml:space="preserve"> Obama administration's "</w:t>
      </w:r>
      <w:r w:rsidRPr="00C1180A">
        <w:rPr>
          <w:rStyle w:val="StyleUnderline"/>
          <w:highlight w:val="yellow"/>
        </w:rPr>
        <w:t>pivot</w:t>
      </w:r>
      <w:r w:rsidRPr="004F62EC">
        <w:rPr>
          <w:rStyle w:val="StyleUnderline"/>
        </w:rPr>
        <w:t>", renamed the "rebalance", to Asia.</w:t>
      </w:r>
      <w:r w:rsidRPr="00E806C1">
        <w:rPr>
          <w:rStyle w:val="StyleUnderline"/>
          <w:sz w:val="12"/>
        </w:rPr>
        <w:t>∂</w:t>
      </w:r>
      <w:r w:rsidRPr="00E806C1">
        <w:rPr>
          <w:sz w:val="16"/>
        </w:rPr>
        <w:t xml:space="preserve"> Obama's request to Congress to grant him the unfettered power to complete a multilateral deal via trade promotion authority is welcomed, including by Australia.</w:t>
      </w:r>
      <w:r w:rsidRPr="00E806C1">
        <w:rPr>
          <w:sz w:val="12"/>
        </w:rPr>
        <w:t>∂</w:t>
      </w:r>
      <w:r w:rsidRPr="00E806C1">
        <w:rPr>
          <w:sz w:val="16"/>
        </w:rPr>
        <w:t xml:space="preserve"> </w:t>
      </w:r>
      <w:r w:rsidRPr="00E806C1">
        <w:rPr>
          <w:rStyle w:val="StyleUnderline"/>
        </w:rPr>
        <w:t xml:space="preserve">A </w:t>
      </w:r>
      <w:r w:rsidRPr="00C1180A">
        <w:rPr>
          <w:rStyle w:val="StyleUnderline"/>
          <w:highlight w:val="yellow"/>
        </w:rPr>
        <w:t>failure</w:t>
      </w:r>
      <w:r w:rsidRPr="00E806C1">
        <w:rPr>
          <w:rStyle w:val="StyleUnderline"/>
        </w:rPr>
        <w:t xml:space="preserve"> by Obama</w:t>
      </w:r>
      <w:r w:rsidRPr="00E806C1">
        <w:rPr>
          <w:sz w:val="16"/>
        </w:rPr>
        <w:t xml:space="preserve"> to overcome free-trade opposition by Democrats beholden to unions, and some Republicans opposed to bestowing on Obama the power to unilaterally negotiate the details of trade deals, </w:t>
      </w:r>
      <w:r w:rsidRPr="00C1180A">
        <w:rPr>
          <w:rStyle w:val="Emphasis"/>
          <w:highlight w:val="yellow"/>
        </w:rPr>
        <w:t>would severely damage</w:t>
      </w:r>
      <w:r w:rsidRPr="00E806C1">
        <w:rPr>
          <w:rStyle w:val="Emphasis"/>
        </w:rPr>
        <w:t xml:space="preserve"> the </w:t>
      </w:r>
      <w:r w:rsidRPr="00C1180A">
        <w:rPr>
          <w:rStyle w:val="Emphasis"/>
          <w:highlight w:val="yellow"/>
        </w:rPr>
        <w:t>US</w:t>
      </w:r>
      <w:r w:rsidRPr="00E806C1">
        <w:rPr>
          <w:rStyle w:val="Emphasis"/>
        </w:rPr>
        <w:t xml:space="preserve">'s </w:t>
      </w:r>
      <w:r w:rsidRPr="00C1180A">
        <w:rPr>
          <w:rStyle w:val="Emphasis"/>
          <w:highlight w:val="yellow"/>
        </w:rPr>
        <w:t>credibility in Asia</w:t>
      </w:r>
      <w:r w:rsidRPr="00E806C1">
        <w:rPr>
          <w:rStyle w:val="Emphasis"/>
        </w:rPr>
        <w:t>.</w:t>
      </w:r>
      <w:r w:rsidRPr="00E806C1">
        <w:rPr>
          <w:rStyle w:val="Emphasis"/>
          <w:sz w:val="12"/>
          <w:u w:val="none"/>
        </w:rPr>
        <w:t>∂</w:t>
      </w:r>
      <w:r w:rsidRPr="00E806C1">
        <w:rPr>
          <w:sz w:val="16"/>
        </w:rPr>
        <w:t xml:space="preserve"> </w:t>
      </w:r>
      <w:r w:rsidRPr="00E806C1">
        <w:rPr>
          <w:rStyle w:val="StyleUnderline"/>
        </w:rPr>
        <w:t xml:space="preserve">Asian </w:t>
      </w:r>
      <w:r w:rsidRPr="00C1180A">
        <w:rPr>
          <w:rStyle w:val="StyleUnderline"/>
          <w:highlight w:val="yellow"/>
        </w:rPr>
        <w:t>allies</w:t>
      </w:r>
      <w:r w:rsidRPr="00E806C1">
        <w:rPr>
          <w:rStyle w:val="StyleUnderline"/>
        </w:rPr>
        <w:t xml:space="preserve">, partly out of concern about China's growing power in the region, </w:t>
      </w:r>
      <w:r w:rsidRPr="00C1180A">
        <w:rPr>
          <w:rStyle w:val="StyleUnderline"/>
          <w:highlight w:val="yellow"/>
        </w:rPr>
        <w:t>are anxious to see the</w:t>
      </w:r>
      <w:r w:rsidRPr="00E806C1">
        <w:rPr>
          <w:rStyle w:val="StyleUnderline"/>
        </w:rPr>
        <w:t xml:space="preserve"> TPP </w:t>
      </w:r>
      <w:r w:rsidRPr="00C1180A">
        <w:rPr>
          <w:rStyle w:val="StyleUnderline"/>
          <w:highlight w:val="yellow"/>
        </w:rPr>
        <w:t>deal</w:t>
      </w:r>
      <w:r w:rsidRPr="00E806C1">
        <w:rPr>
          <w:rStyle w:val="StyleUnderline"/>
        </w:rPr>
        <w:t xml:space="preserve"> sealed. </w:t>
      </w:r>
      <w:r w:rsidRPr="00C1180A">
        <w:rPr>
          <w:rStyle w:val="StyleUnderline"/>
          <w:highlight w:val="yellow"/>
        </w:rPr>
        <w:t>It is the key economic aspect</w:t>
      </w:r>
      <w:r w:rsidRPr="00E806C1">
        <w:rPr>
          <w:rStyle w:val="StyleUnderline"/>
        </w:rPr>
        <w:t xml:space="preserve"> of the US's tripartite rebalance, </w:t>
      </w:r>
      <w:r w:rsidRPr="00C1180A">
        <w:rPr>
          <w:rStyle w:val="StyleUnderline"/>
          <w:highlight w:val="yellow"/>
        </w:rPr>
        <w:t>to complement</w:t>
      </w:r>
      <w:r w:rsidRPr="00E806C1">
        <w:rPr>
          <w:rStyle w:val="StyleUnderline"/>
        </w:rPr>
        <w:t xml:space="preserve"> the </w:t>
      </w:r>
      <w:r w:rsidRPr="00C1180A">
        <w:rPr>
          <w:rStyle w:val="StyleUnderline"/>
          <w:highlight w:val="yellow"/>
        </w:rPr>
        <w:t>security and diplomatic pieces</w:t>
      </w:r>
      <w:r w:rsidRPr="00E806C1">
        <w:rPr>
          <w:rStyle w:val="StyleUnderline"/>
        </w:rPr>
        <w:t>.</w:t>
      </w:r>
      <w:r w:rsidRPr="00E806C1">
        <w:rPr>
          <w:rStyle w:val="StyleUnderline"/>
          <w:sz w:val="12"/>
        </w:rPr>
        <w:t xml:space="preserve">∂ </w:t>
      </w:r>
      <w:r w:rsidRPr="00E806C1">
        <w:rPr>
          <w:rStyle w:val="StyleUnderline"/>
        </w:rPr>
        <w:t xml:space="preserve">Kurt Campbell, the former assistant secretary of state for east Asian and Pacific affairs, and architect of the pivot, argues the </w:t>
      </w:r>
      <w:r w:rsidRPr="00B1770E">
        <w:rPr>
          <w:rStyle w:val="StyleUnderline"/>
          <w:highlight w:val="yellow"/>
        </w:rPr>
        <w:t>TPP is critical to US credibility in Asia</w:t>
      </w:r>
      <w:r w:rsidRPr="00E806C1">
        <w:rPr>
          <w:rStyle w:val="StyleUnderline"/>
        </w:rPr>
        <w:t>.</w:t>
      </w:r>
      <w:r w:rsidRPr="00E806C1">
        <w:rPr>
          <w:rStyle w:val="StyleUnderline"/>
          <w:sz w:val="12"/>
        </w:rPr>
        <w:t xml:space="preserve">∂ </w:t>
      </w:r>
      <w:r w:rsidRPr="00E806C1">
        <w:rPr>
          <w:rStyle w:val="StyleUnderline"/>
        </w:rPr>
        <w:t>"</w:t>
      </w:r>
      <w:r w:rsidRPr="00C1180A">
        <w:rPr>
          <w:rStyle w:val="StyleUnderline"/>
          <w:highlight w:val="yellow"/>
        </w:rPr>
        <w:t>If the U</w:t>
      </w:r>
      <w:r w:rsidRPr="00E806C1">
        <w:rPr>
          <w:rStyle w:val="StyleUnderline"/>
        </w:rPr>
        <w:t xml:space="preserve">nited </w:t>
      </w:r>
      <w:r w:rsidRPr="00C1180A">
        <w:rPr>
          <w:rStyle w:val="StyleUnderline"/>
          <w:highlight w:val="yellow"/>
        </w:rPr>
        <w:t>S</w:t>
      </w:r>
      <w:r w:rsidRPr="00E806C1">
        <w:rPr>
          <w:rStyle w:val="StyleUnderline"/>
        </w:rPr>
        <w:t xml:space="preserve">tates </w:t>
      </w:r>
      <w:r w:rsidRPr="00C1180A">
        <w:rPr>
          <w:rStyle w:val="StyleUnderline"/>
          <w:highlight w:val="yellow"/>
        </w:rPr>
        <w:t>does</w:t>
      </w:r>
      <w:r w:rsidRPr="00E806C1">
        <w:rPr>
          <w:rStyle w:val="StyleUnderline"/>
        </w:rPr>
        <w:t xml:space="preserve"> </w:t>
      </w:r>
      <w:r w:rsidRPr="00C1180A">
        <w:rPr>
          <w:rStyle w:val="StyleUnderline"/>
          <w:highlight w:val="yellow"/>
        </w:rPr>
        <w:t>everything right</w:t>
      </w:r>
      <w:r w:rsidRPr="00E806C1">
        <w:rPr>
          <w:rStyle w:val="StyleUnderline"/>
        </w:rPr>
        <w:t xml:space="preserve"> in Asia, goes to the meetings, participates – </w:t>
      </w:r>
      <w:r w:rsidRPr="00C1180A">
        <w:rPr>
          <w:rStyle w:val="StyleUnderline"/>
          <w:highlight w:val="yellow"/>
        </w:rPr>
        <w:t>but</w:t>
      </w:r>
      <w:r w:rsidRPr="00E806C1">
        <w:rPr>
          <w:rStyle w:val="StyleUnderline"/>
        </w:rPr>
        <w:t xml:space="preserve"> we </w:t>
      </w:r>
      <w:r w:rsidRPr="00C1180A">
        <w:rPr>
          <w:rStyle w:val="StyleUnderline"/>
          <w:highlight w:val="yellow"/>
        </w:rPr>
        <w:t>don't get TPP</w:t>
      </w:r>
      <w:r w:rsidRPr="00E806C1">
        <w:rPr>
          <w:rStyle w:val="StyleUnderline"/>
        </w:rPr>
        <w:t xml:space="preserve"> done, </w:t>
      </w:r>
      <w:r w:rsidRPr="00C1180A">
        <w:rPr>
          <w:rStyle w:val="StyleUnderline"/>
          <w:highlight w:val="yellow"/>
        </w:rPr>
        <w:t>it's</w:t>
      </w:r>
      <w:r w:rsidRPr="00E806C1">
        <w:rPr>
          <w:rStyle w:val="StyleUnderline"/>
        </w:rPr>
        <w:t xml:space="preserve"> very </w:t>
      </w:r>
      <w:r w:rsidRPr="00C1180A">
        <w:rPr>
          <w:rStyle w:val="StyleUnderline"/>
          <w:highlight w:val="yellow"/>
        </w:rPr>
        <w:t>hard to succeed</w:t>
      </w:r>
      <w:r w:rsidRPr="00E806C1">
        <w:rPr>
          <w:sz w:val="16"/>
        </w:rPr>
        <w:t>," Campbell said in a speech in Washington last September. "</w:t>
      </w:r>
      <w:r w:rsidRPr="00C1180A">
        <w:rPr>
          <w:rStyle w:val="StyleUnderline"/>
          <w:highlight w:val="yellow"/>
        </w:rPr>
        <w:t>If we make</w:t>
      </w:r>
      <w:r w:rsidRPr="00E806C1">
        <w:rPr>
          <w:rStyle w:val="StyleUnderline"/>
        </w:rPr>
        <w:t xml:space="preserve"> a lot of </w:t>
      </w:r>
      <w:r w:rsidRPr="00C1180A">
        <w:rPr>
          <w:rStyle w:val="StyleUnderline"/>
          <w:highlight w:val="yellow"/>
        </w:rPr>
        <w:t>mistakes but get TPP</w:t>
      </w:r>
      <w:r w:rsidRPr="00E806C1">
        <w:rPr>
          <w:rStyle w:val="StyleUnderline"/>
        </w:rPr>
        <w:t xml:space="preserve"> done, </w:t>
      </w:r>
      <w:r w:rsidRPr="00C1180A">
        <w:rPr>
          <w:rStyle w:val="StyleUnderline"/>
          <w:highlight w:val="yellow"/>
        </w:rPr>
        <w:t>we can</w:t>
      </w:r>
      <w:r w:rsidRPr="00E806C1">
        <w:rPr>
          <w:rStyle w:val="StyleUnderline"/>
        </w:rPr>
        <w:t xml:space="preserve"> still </w:t>
      </w:r>
      <w:r w:rsidRPr="00C1180A">
        <w:rPr>
          <w:rStyle w:val="StyleUnderline"/>
          <w:highlight w:val="yellow"/>
        </w:rPr>
        <w:t>be successful</w:t>
      </w:r>
      <w:r w:rsidRPr="00E806C1">
        <w:rPr>
          <w:rStyle w:val="StyleUnderline"/>
        </w:rPr>
        <w:t xml:space="preserve"> in Asia. That's how important TPP is."</w:t>
      </w:r>
    </w:p>
    <w:p w:rsidR="00703A38" w:rsidRDefault="00703A38" w:rsidP="00B565E4">
      <w:pPr>
        <w:rPr>
          <w:rStyle w:val="StyleUnderline"/>
        </w:rPr>
      </w:pPr>
    </w:p>
    <w:p w:rsidR="00703A38" w:rsidRPr="00703A38" w:rsidRDefault="00703A38" w:rsidP="00703A38">
      <w:pPr>
        <w:pStyle w:val="Heading4"/>
      </w:pPr>
      <w:r>
        <w:t xml:space="preserve">Thumpers are </w:t>
      </w:r>
      <w:proofErr w:type="spellStart"/>
      <w:r>
        <w:t>irrel</w:t>
      </w:r>
      <w:proofErr w:type="spellEnd"/>
      <w:r>
        <w:t xml:space="preserve"> – TPP is the acid test</w:t>
      </w:r>
    </w:p>
    <w:p w:rsidR="00703A38" w:rsidRPr="00703A38" w:rsidRDefault="00703A38" w:rsidP="00B565E4">
      <w:pPr>
        <w:rPr>
          <w:rStyle w:val="Style13ptBold"/>
          <w:b w:val="0"/>
        </w:rPr>
      </w:pPr>
      <w:r>
        <w:rPr>
          <w:rStyle w:val="Style13ptBold"/>
        </w:rPr>
        <w:t xml:space="preserve">Pennington, 6/18 – </w:t>
      </w:r>
      <w:r w:rsidRPr="00703A38">
        <w:rPr>
          <w:rStyle w:val="Style13ptBold"/>
          <w:b w:val="0"/>
          <w:sz w:val="20"/>
          <w:szCs w:val="20"/>
        </w:rPr>
        <w:t>Mathew, Reporter on US -Asian affairs for The Associated Press, US News and World Report, 6/18/15, http://www.usnews.com/news/business/articles/2015/06/18/analysis-obama-asia-policy-faces-toughest-test-on-trade</w:t>
      </w:r>
    </w:p>
    <w:p w:rsidR="00703A38" w:rsidRPr="00703A38" w:rsidRDefault="00703A38" w:rsidP="00B565E4">
      <w:pPr>
        <w:rPr>
          <w:sz w:val="16"/>
        </w:rPr>
      </w:pPr>
      <w:r w:rsidRPr="00703A38">
        <w:rPr>
          <w:sz w:val="16"/>
        </w:rPr>
        <w:t xml:space="preserve">Analysis: </w:t>
      </w:r>
      <w:r w:rsidRPr="00703A38">
        <w:rPr>
          <w:rStyle w:val="StyleUnderline"/>
        </w:rPr>
        <w:t xml:space="preserve">Trade bill poses </w:t>
      </w:r>
      <w:r w:rsidRPr="00703A38">
        <w:rPr>
          <w:rStyle w:val="Emphasis"/>
        </w:rPr>
        <w:t>toughest test to credibility of Obama's Asia policy</w:t>
      </w:r>
      <w:r>
        <w:rPr>
          <w:rStyle w:val="Emphasis"/>
        </w:rPr>
        <w:t xml:space="preserve"> </w:t>
      </w:r>
      <w:r w:rsidRPr="00703A38">
        <w:rPr>
          <w:rStyle w:val="StyleUnderline"/>
        </w:rPr>
        <w:t>Critics have long predicted that</w:t>
      </w:r>
      <w:r w:rsidRPr="00703A38">
        <w:rPr>
          <w:sz w:val="16"/>
        </w:rPr>
        <w:t xml:space="preserve"> President Barack </w:t>
      </w:r>
      <w:r w:rsidRPr="00703A38">
        <w:rPr>
          <w:rStyle w:val="StyleUnderline"/>
        </w:rPr>
        <w:t xml:space="preserve">Obama's policy to shift America's focus toward Asia is doomed. The legislative battle over his trade agenda could </w:t>
      </w:r>
      <w:r w:rsidRPr="00703A38">
        <w:rPr>
          <w:rStyle w:val="Emphasis"/>
        </w:rPr>
        <w:t>prove the acid test.</w:t>
      </w:r>
      <w:r w:rsidRPr="00703A38">
        <w:rPr>
          <w:sz w:val="16"/>
        </w:rPr>
        <w:t xml:space="preserve"> Legislation to smooth the way </w:t>
      </w:r>
      <w:r w:rsidRPr="00703A38">
        <w:rPr>
          <w:rStyle w:val="StyleUnderline"/>
        </w:rPr>
        <w:t>for a free-trade pact with 11 other Asia-Pacific nations</w:t>
      </w:r>
      <w:r w:rsidRPr="00703A38">
        <w:rPr>
          <w:sz w:val="16"/>
        </w:rPr>
        <w:t xml:space="preserve"> hit a wall in Congress last week, but was given new life Thursday as the House took a first step to reverse the setback as soon as the July 4 national holiday. </w:t>
      </w:r>
      <w:r w:rsidRPr="00703A38">
        <w:rPr>
          <w:rStyle w:val="StyleUnderline"/>
        </w:rPr>
        <w:t>Tough obstacles remain — principally, opposition from Obama's fellow Democrats who believe trade deals cost American jobs.</w:t>
      </w:r>
      <w:r>
        <w:rPr>
          <w:rStyle w:val="StyleUnderline"/>
        </w:rPr>
        <w:t xml:space="preserve"> </w:t>
      </w:r>
      <w:r w:rsidRPr="00703A38">
        <w:rPr>
          <w:rStyle w:val="StyleUnderline"/>
        </w:rPr>
        <w:t xml:space="preserve">The Obama administration itself has </w:t>
      </w:r>
      <w:r w:rsidRPr="00703A38">
        <w:rPr>
          <w:rStyle w:val="Emphasis"/>
        </w:rPr>
        <w:t>always presented the Trans-Pacific Partnership as crucial to its "pivot</w:t>
      </w:r>
      <w:r w:rsidRPr="00703A38">
        <w:rPr>
          <w:rStyle w:val="StyleUnderline"/>
        </w:rPr>
        <w:t>"</w:t>
      </w:r>
      <w:r w:rsidRPr="00703A38">
        <w:rPr>
          <w:sz w:val="16"/>
        </w:rPr>
        <w:t xml:space="preserve"> toward the increasingly prosperous Asian region, after a post-9/11 preoccupation with wars in Afghanistan and Iraq. O</w:t>
      </w:r>
      <w:r w:rsidRPr="00703A38">
        <w:rPr>
          <w:rStyle w:val="StyleUnderline"/>
        </w:rPr>
        <w:t xml:space="preserve">fficials have been at pains to point out the policy means </w:t>
      </w:r>
      <w:r w:rsidRPr="00703A38">
        <w:rPr>
          <w:rStyle w:val="Emphasis"/>
        </w:rPr>
        <w:t>more than ramping up America's military presence</w:t>
      </w:r>
      <w:r w:rsidRPr="00703A38">
        <w:rPr>
          <w:rStyle w:val="StyleUnderline"/>
        </w:rPr>
        <w:t xml:space="preserve"> t</w:t>
      </w:r>
      <w:r w:rsidRPr="00703A38">
        <w:rPr>
          <w:sz w:val="16"/>
        </w:rPr>
        <w:t>o counter rising power China. But the administration was slow off the blocks in the politically prickly task of getting congressional support for "fast track" authority for the president to negotiate trade pacts that lawmakers can approve or reject but not amend. That's viewed as essential for winning eventual U.S. ratification for TPP. The upshot was a logjam in Congress that Obama and his legislative allies — which in this case are mostly Republicans — are seeking to break. The House voted in favor of fast track on Thursday, but uncertainties remain on the path ahead. That stand-alone measure now goes to the Senate. A companion bill to provide federal aid for workers harmed by imports awaits action in both houses in the coming days. The two measures were originally combined into one, to sweeten the deal for union-backed Democrats who voted against it anyway last Friday — a political setback that was greeted with anguish by Asia experts in Washington and former administration officials. Larry Summers, a former director of the National Economic Council in the Obama White House, wrote then that unless the trade legislation votes were successfully revisited, it would "</w:t>
      </w:r>
      <w:r w:rsidRPr="00703A38">
        <w:rPr>
          <w:rStyle w:val="StyleUnderline"/>
        </w:rPr>
        <w:t>doom" the TPP</w:t>
      </w:r>
      <w:r w:rsidRPr="00703A38">
        <w:rPr>
          <w:sz w:val="16"/>
        </w:rPr>
        <w:t xml:space="preserve">. "It </w:t>
      </w:r>
      <w:r w:rsidRPr="00703A38">
        <w:rPr>
          <w:rStyle w:val="StyleUnderline"/>
        </w:rPr>
        <w:t xml:space="preserve">would leave the grand strategy of rebalancing U.S. foreign policy toward Asia with </w:t>
      </w:r>
      <w:r w:rsidRPr="00703A38">
        <w:rPr>
          <w:rStyle w:val="Emphasis"/>
        </w:rPr>
        <w:t>no meaningful nonmilitary component,</w:t>
      </w:r>
      <w:r w:rsidRPr="00703A38">
        <w:rPr>
          <w:sz w:val="16"/>
        </w:rPr>
        <w:t xml:space="preserve">" he said. Obama, who was born in Hawaii and spent some of his childhood in Indonesia, has described himself as "America's first Pacific President." He took office believing that in no small measure, </w:t>
      </w:r>
      <w:r w:rsidRPr="00703A38">
        <w:rPr>
          <w:rStyle w:val="StyleUnderline"/>
        </w:rPr>
        <w:t>America's future is tied to Asia's, as the center of global economic growth has shifted</w:t>
      </w:r>
      <w:r w:rsidRPr="00703A38">
        <w:rPr>
          <w:sz w:val="16"/>
        </w:rPr>
        <w:t xml:space="preserve"> eastward. </w:t>
      </w:r>
      <w:r w:rsidRPr="00703A38">
        <w:rPr>
          <w:rStyle w:val="StyleUnderline"/>
        </w:rPr>
        <w:t>His grand strategy to elevate America's profile in the region has been welcomed both in Washington and in Asia, where China's assertive behavior in disputed maritime territories has unnerved its neighbors.</w:t>
      </w:r>
      <w:r>
        <w:rPr>
          <w:rStyle w:val="StyleUnderline"/>
        </w:rPr>
        <w:t xml:space="preserve"> </w:t>
      </w:r>
      <w:r w:rsidRPr="00703A38">
        <w:rPr>
          <w:rStyle w:val="StyleUnderline"/>
        </w:rPr>
        <w:t>But skepticism has grown.</w:t>
      </w:r>
      <w:r>
        <w:rPr>
          <w:rStyle w:val="StyleUnderline"/>
        </w:rPr>
        <w:t xml:space="preserve"> </w:t>
      </w:r>
      <w:r w:rsidRPr="00703A38">
        <w:rPr>
          <w:rStyle w:val="StyleUnderline"/>
        </w:rPr>
        <w:t xml:space="preserve">Preoccupation with crises in the Mideast, cuts to the U.S. aid and defense budgets, and domestic political woes have all been held out as reasons for Obama's signature foreign policy to fail. The pivot has variously been described by critical U.S.-based commentators as "defunct," suffering a "slow death," ''shrinking" or in need of </w:t>
      </w:r>
      <w:r w:rsidRPr="00703A38">
        <w:rPr>
          <w:sz w:val="16"/>
        </w:rPr>
        <w:t>a serious "</w:t>
      </w:r>
      <w:r w:rsidRPr="00703A38">
        <w:rPr>
          <w:rStyle w:val="StyleUnderline"/>
        </w:rPr>
        <w:t>rethink."</w:t>
      </w:r>
      <w:r w:rsidRPr="00703A38">
        <w:rPr>
          <w:sz w:val="16"/>
        </w:rPr>
        <w:t xml:space="preserve"> </w:t>
      </w:r>
      <w:r w:rsidRPr="00703A38">
        <w:rPr>
          <w:rStyle w:val="Emphasis"/>
        </w:rPr>
        <w:t>This time, however, the crisis of confidence is more acute in the Asia-Pacific itself.</w:t>
      </w:r>
      <w:r>
        <w:rPr>
          <w:rStyle w:val="Emphasis"/>
        </w:rPr>
        <w:t xml:space="preserve"> </w:t>
      </w:r>
      <w:r w:rsidRPr="00703A38">
        <w:rPr>
          <w:sz w:val="16"/>
        </w:rPr>
        <w:t xml:space="preserve">Australian Trade Minister Andrew Robb told Australian Broadcasting Corp. on Wednesday </w:t>
      </w:r>
      <w:r w:rsidRPr="00703A38">
        <w:rPr>
          <w:rStyle w:val="StyleUnderline"/>
        </w:rPr>
        <w:t xml:space="preserve">that TPP nations could be just one week's negotiation away from completing the agreement, </w:t>
      </w:r>
      <w:r w:rsidRPr="00703A38">
        <w:rPr>
          <w:sz w:val="16"/>
        </w:rPr>
        <w:t xml:space="preserve">but if fast track isn't resolved in the next two or three weeks, "I think we've got a real problem with the future of the TPP." New Zealand Trade Negotiations Minister Tim </w:t>
      </w:r>
      <w:proofErr w:type="spellStart"/>
      <w:r w:rsidRPr="00703A38">
        <w:rPr>
          <w:sz w:val="16"/>
        </w:rPr>
        <w:t>Groser</w:t>
      </w:r>
      <w:proofErr w:type="spellEnd"/>
      <w:r w:rsidRPr="00703A38">
        <w:rPr>
          <w:sz w:val="16"/>
        </w:rPr>
        <w:t xml:space="preserve"> said the </w:t>
      </w:r>
      <w:r w:rsidRPr="00703A38">
        <w:rPr>
          <w:rStyle w:val="StyleUnderline"/>
        </w:rPr>
        <w:t>problems in Congress could stall the agreement</w:t>
      </w:r>
      <w:r w:rsidRPr="00703A38">
        <w:rPr>
          <w:sz w:val="16"/>
        </w:rPr>
        <w:t xml:space="preserve"> until 2018. </w:t>
      </w:r>
      <w:r w:rsidRPr="00703A38">
        <w:rPr>
          <w:rStyle w:val="StyleUnderline"/>
        </w:rPr>
        <w:t>Singapore's Foreign Minister</w:t>
      </w:r>
      <w:r w:rsidRPr="00703A38">
        <w:rPr>
          <w:sz w:val="16"/>
        </w:rPr>
        <w:t xml:space="preserve"> K </w:t>
      </w:r>
      <w:proofErr w:type="spellStart"/>
      <w:r w:rsidRPr="00703A38">
        <w:rPr>
          <w:sz w:val="16"/>
        </w:rPr>
        <w:t>Shanmugam</w:t>
      </w:r>
      <w:proofErr w:type="spellEnd"/>
      <w:r w:rsidRPr="00703A38">
        <w:rPr>
          <w:sz w:val="16"/>
        </w:rPr>
        <w:t xml:space="preserve"> </w:t>
      </w:r>
      <w:r w:rsidRPr="00703A38">
        <w:rPr>
          <w:rStyle w:val="StyleUnderline"/>
        </w:rPr>
        <w:t>put the U.S. dilemma in broader but starker terms.</w:t>
      </w:r>
      <w:r>
        <w:rPr>
          <w:rStyle w:val="StyleUnderline"/>
        </w:rPr>
        <w:t xml:space="preserve"> </w:t>
      </w:r>
      <w:r w:rsidRPr="00703A38">
        <w:rPr>
          <w:rStyle w:val="StyleUnderline"/>
        </w:rPr>
        <w:t>"Do you want to be part of the region or you want to be out of the region?</w:t>
      </w:r>
      <w:r w:rsidRPr="00703A38">
        <w:rPr>
          <w:sz w:val="16"/>
        </w:rPr>
        <w:t>" he told a Washington audience this week.</w:t>
      </w:r>
    </w:p>
    <w:p w:rsidR="00B565E4" w:rsidRDefault="00B565E4" w:rsidP="00B565E4"/>
    <w:p w:rsidR="00322CE9" w:rsidRDefault="00322CE9" w:rsidP="00322CE9">
      <w:pPr>
        <w:pStyle w:val="Heading4"/>
      </w:pPr>
      <w:r>
        <w:t xml:space="preserve">TPP is top Obama agenda priority – failure is a </w:t>
      </w:r>
      <w:r w:rsidRPr="00A93318">
        <w:rPr>
          <w:i/>
          <w:u w:val="single"/>
        </w:rPr>
        <w:t>death blow</w:t>
      </w:r>
      <w:r>
        <w:t xml:space="preserve"> for Asia pivot and US leadership in Asia – outweighs all other issues</w:t>
      </w:r>
    </w:p>
    <w:p w:rsidR="00322CE9" w:rsidRDefault="00322CE9" w:rsidP="00322CE9">
      <w:proofErr w:type="spellStart"/>
      <w:r>
        <w:rPr>
          <w:rStyle w:val="Style13ptBold"/>
        </w:rPr>
        <w:t>LaFranchi</w:t>
      </w:r>
      <w:proofErr w:type="spellEnd"/>
      <w:r>
        <w:rPr>
          <w:rStyle w:val="Style13ptBold"/>
        </w:rPr>
        <w:t xml:space="preserve">, 6/16/15 -- </w:t>
      </w:r>
      <w:r>
        <w:t xml:space="preserve">Howard </w:t>
      </w:r>
      <w:proofErr w:type="spellStart"/>
      <w:r>
        <w:t>LaFranchi</w:t>
      </w:r>
      <w:proofErr w:type="spellEnd"/>
      <w:r>
        <w:t xml:space="preserve"> has been the </w:t>
      </w:r>
      <w:proofErr w:type="spellStart"/>
      <w:r>
        <w:t>Christean</w:t>
      </w:r>
      <w:proofErr w:type="spellEnd"/>
      <w:r>
        <w:t xml:space="preserve"> Science Monitor's diplomacy correspondent in DC since 2001. Previously, he spent 12 years as a reporter in the field; serving five years as the Monitor's Paris bureau chief from 1989 to 1994, and as a Latin America correspondent in Mexico City from 1994 to 2001, Christian Science Monitor, http://www.csmonitor.com/USA/Foreign-Policy/2015/0616/How-Asia-trade-deal-could-make-or-break-Obama-s-foreign-policy-vision-video</w:t>
      </w:r>
    </w:p>
    <w:p w:rsidR="00322CE9" w:rsidRPr="00263F7B" w:rsidRDefault="00322CE9" w:rsidP="00322CE9">
      <w:pPr>
        <w:rPr>
          <w:sz w:val="16"/>
        </w:rPr>
      </w:pPr>
      <w:r w:rsidRPr="00263F7B">
        <w:rPr>
          <w:sz w:val="16"/>
        </w:rPr>
        <w:t xml:space="preserve">The Trans-Pacific Partnership, or </w:t>
      </w:r>
      <w:r w:rsidRPr="00263F7B">
        <w:rPr>
          <w:rStyle w:val="StyleUnderline"/>
        </w:rPr>
        <w:t>TPP,</w:t>
      </w:r>
      <w:r w:rsidRPr="00263F7B">
        <w:rPr>
          <w:sz w:val="16"/>
        </w:rPr>
        <w:t xml:space="preserve"> that Obama had hoped to conclude by the end of the year with 11 other Pacific Basin countries – most critically Japan </w:t>
      </w:r>
      <w:r w:rsidRPr="00263F7B">
        <w:rPr>
          <w:rStyle w:val="StyleUnderline"/>
        </w:rPr>
        <w:t xml:space="preserve">– is currently at the </w:t>
      </w:r>
      <w:r w:rsidRPr="00263F7B">
        <w:rPr>
          <w:rStyle w:val="Emphasis"/>
        </w:rPr>
        <w:t>top of Obama’s agenda</w:t>
      </w:r>
      <w:r w:rsidRPr="00263F7B">
        <w:rPr>
          <w:rStyle w:val="StyleUnderline"/>
        </w:rPr>
        <w:t xml:space="preserve"> because of what it means for his Asia strategy.</w:t>
      </w:r>
      <w:r>
        <w:rPr>
          <w:rStyle w:val="StyleUnderline"/>
        </w:rPr>
        <w:t xml:space="preserve"> </w:t>
      </w:r>
      <w:r w:rsidRPr="00263F7B">
        <w:rPr>
          <w:sz w:val="16"/>
        </w:rPr>
        <w:t xml:space="preserve">Without TPA – the ability to negotiate trade deals with the assurance that Congress will only be allowed a simple yes or no, non-amendable vote on a concluded trade accord – Obama has virtually no chance of securing a TPP deal. And </w:t>
      </w:r>
      <w:r w:rsidRPr="00263F7B">
        <w:rPr>
          <w:rStyle w:val="StyleUnderline"/>
        </w:rPr>
        <w:t>without TPP, the “Asia pivot” in US strategic interests</w:t>
      </w:r>
      <w:r w:rsidRPr="00263F7B">
        <w:rPr>
          <w:sz w:val="16"/>
        </w:rPr>
        <w:t xml:space="preserve"> that Obama has been pushing since taking office in 2009 </w:t>
      </w:r>
      <w:r w:rsidRPr="00263F7B">
        <w:rPr>
          <w:rStyle w:val="StyleUnderline"/>
        </w:rPr>
        <w:t xml:space="preserve">will be </w:t>
      </w:r>
      <w:r w:rsidRPr="00263F7B">
        <w:rPr>
          <w:rStyle w:val="Emphasis"/>
        </w:rPr>
        <w:t>halted in its still tentative tracks</w:t>
      </w:r>
      <w:r w:rsidRPr="00263F7B">
        <w:rPr>
          <w:rStyle w:val="StyleUnderline"/>
        </w:rPr>
        <w:t xml:space="preserve"> – reduced largely to the aspirational rhetoric that critics claim it has been all along.</w:t>
      </w:r>
      <w:r>
        <w:rPr>
          <w:rStyle w:val="StyleUnderline"/>
        </w:rPr>
        <w:t xml:space="preserve"> </w:t>
      </w:r>
      <w:r w:rsidRPr="00263F7B">
        <w:rPr>
          <w:sz w:val="16"/>
        </w:rPr>
        <w:t xml:space="preserve">For Obama administration officials, </w:t>
      </w:r>
      <w:r w:rsidRPr="00263F7B">
        <w:rPr>
          <w:rStyle w:val="StyleUnderline"/>
        </w:rPr>
        <w:t>the Asia pivot – or what they prefer to call a “rebalancing” of US interests towards a dynamic and fast-growing Asia – is not just about the number of US forces stationed in the region</w:t>
      </w:r>
      <w:r w:rsidRPr="00263F7B">
        <w:rPr>
          <w:sz w:val="16"/>
        </w:rPr>
        <w:t xml:space="preserve"> (Two pieces of the rebalancing so far have been accords to rotate troops into Australia and the Philippines). Perhaps </w:t>
      </w:r>
      <w:r w:rsidRPr="00263F7B">
        <w:rPr>
          <w:rStyle w:val="Emphasis"/>
        </w:rPr>
        <w:t>even more important is the economic dimension</w:t>
      </w:r>
      <w:r w:rsidRPr="00263F7B">
        <w:rPr>
          <w:sz w:val="16"/>
        </w:rPr>
        <w:t xml:space="preserve"> </w:t>
      </w:r>
      <w:r w:rsidRPr="00263F7B">
        <w:rPr>
          <w:rStyle w:val="StyleUnderline"/>
        </w:rPr>
        <w:t xml:space="preserve">of the turn to Asia. Not only does Obama underscore at every turn possible the importance of securing America’s stake in the booming Asian economy, he also notes that some power is going to </w:t>
      </w:r>
      <w:r w:rsidRPr="00263F7B">
        <w:rPr>
          <w:rStyle w:val="Emphasis"/>
        </w:rPr>
        <w:t>determine the rules of the road for the world’s most dynamic trading region</w:t>
      </w:r>
      <w:r w:rsidRPr="00263F7B">
        <w:rPr>
          <w:sz w:val="16"/>
        </w:rPr>
        <w:t xml:space="preserve">. (The insinuation being that it’s much better that it be the US and not China, the region’s other dominant power.) </w:t>
      </w:r>
      <w:r w:rsidRPr="00263F7B">
        <w:rPr>
          <w:rStyle w:val="StyleUnderline"/>
        </w:rPr>
        <w:t xml:space="preserve">The challenge to Obama’s Asia policy – and the </w:t>
      </w:r>
      <w:r w:rsidRPr="00263F7B">
        <w:rPr>
          <w:rStyle w:val="Emphasis"/>
        </w:rPr>
        <w:t>death blow that failure to move ahead on TPP would deliver to it – is not lost on the region’s leaders.</w:t>
      </w:r>
      <w:r>
        <w:rPr>
          <w:rStyle w:val="StyleUnderline"/>
        </w:rPr>
        <w:t xml:space="preserve"> </w:t>
      </w:r>
      <w:r w:rsidRPr="00263F7B">
        <w:rPr>
          <w:sz w:val="16"/>
        </w:rPr>
        <w:t>“</w:t>
      </w:r>
      <w:r w:rsidRPr="00263F7B">
        <w:rPr>
          <w:rStyle w:val="StyleUnderline"/>
        </w:rPr>
        <w:t>If you don’t do this deal, what are your levers of power?” Singapore’s foreign minister</w:t>
      </w:r>
      <w:r w:rsidRPr="00263F7B">
        <w:rPr>
          <w:sz w:val="16"/>
        </w:rPr>
        <w:t xml:space="preserve">, K. </w:t>
      </w:r>
      <w:proofErr w:type="spellStart"/>
      <w:r w:rsidRPr="00263F7B">
        <w:rPr>
          <w:sz w:val="16"/>
        </w:rPr>
        <w:t>Shanmugam</w:t>
      </w:r>
      <w:proofErr w:type="spellEnd"/>
      <w:r w:rsidRPr="00263F7B">
        <w:rPr>
          <w:sz w:val="16"/>
        </w:rPr>
        <w:t xml:space="preserve">, </w:t>
      </w:r>
      <w:r w:rsidRPr="00263F7B">
        <w:rPr>
          <w:rStyle w:val="StyleUnderline"/>
        </w:rPr>
        <w:t>said in a warning</w:t>
      </w:r>
      <w:r w:rsidRPr="00263F7B">
        <w:rPr>
          <w:sz w:val="16"/>
        </w:rPr>
        <w:t xml:space="preserve"> issued in a Washington speech Monday. “</w:t>
      </w:r>
      <w:r w:rsidRPr="00263F7B">
        <w:rPr>
          <w:rStyle w:val="StyleUnderline"/>
        </w:rPr>
        <w:t xml:space="preserve">The </w:t>
      </w:r>
      <w:r w:rsidRPr="00263F7B">
        <w:rPr>
          <w:rStyle w:val="Emphasis"/>
        </w:rPr>
        <w:t>choice is a very stark one,”</w:t>
      </w:r>
      <w:r w:rsidRPr="00263F7B">
        <w:rPr>
          <w:rStyle w:val="StyleUnderline"/>
        </w:rPr>
        <w:t xml:space="preserve"> he said</w:t>
      </w:r>
      <w:r w:rsidRPr="00263F7B">
        <w:rPr>
          <w:sz w:val="16"/>
        </w:rPr>
        <w:t xml:space="preserve"> in remarks delivered </w:t>
      </w:r>
      <w:r w:rsidRPr="00263F7B">
        <w:rPr>
          <w:rStyle w:val="StyleUnderline"/>
        </w:rPr>
        <w:t>at the Center for Strategic and International Studies</w:t>
      </w:r>
      <w:r w:rsidRPr="00263F7B">
        <w:rPr>
          <w:sz w:val="16"/>
        </w:rPr>
        <w:t xml:space="preserve"> in Washington. “</w:t>
      </w:r>
      <w:r w:rsidRPr="00263F7B">
        <w:rPr>
          <w:rStyle w:val="Emphasis"/>
        </w:rPr>
        <w:t>Do you want to be part of the region, or do you want to be out of the region?”</w:t>
      </w:r>
      <w:r>
        <w:rPr>
          <w:rStyle w:val="Emphasis"/>
        </w:rPr>
        <w:t xml:space="preserve"> </w:t>
      </w:r>
      <w:r w:rsidRPr="00263F7B">
        <w:rPr>
          <w:sz w:val="16"/>
        </w:rPr>
        <w:t xml:space="preserve">Singapore’s top diplomat – his tiny but booming island country is one of the 12 TPP countries – noted that </w:t>
      </w:r>
      <w:r w:rsidRPr="00263F7B">
        <w:rPr>
          <w:rStyle w:val="StyleUnderline"/>
        </w:rPr>
        <w:t xml:space="preserve">without the economic dimension to its Asia policy, the US is reduced to primarily a military power in the region. But in a part of the globe where </w:t>
      </w:r>
      <w:r w:rsidRPr="00B13677">
        <w:rPr>
          <w:rStyle w:val="Emphasis"/>
        </w:rPr>
        <w:t>trade and economic prosperity are the focus</w:t>
      </w:r>
      <w:r w:rsidRPr="00263F7B">
        <w:rPr>
          <w:sz w:val="16"/>
        </w:rPr>
        <w:t>, he added, “</w:t>
      </w:r>
      <w:r w:rsidRPr="00263F7B">
        <w:rPr>
          <w:rStyle w:val="StyleUnderline"/>
        </w:rPr>
        <w:t xml:space="preserve">that’s </w:t>
      </w:r>
      <w:r w:rsidRPr="00B13677">
        <w:rPr>
          <w:rStyle w:val="Emphasis"/>
        </w:rPr>
        <w:t>not the lever you want to use</w:t>
      </w:r>
      <w:r w:rsidRPr="00263F7B">
        <w:rPr>
          <w:sz w:val="16"/>
        </w:rPr>
        <w:t xml:space="preserve">.” Noting that </w:t>
      </w:r>
      <w:r w:rsidRPr="00263F7B">
        <w:rPr>
          <w:rStyle w:val="StyleUnderline"/>
        </w:rPr>
        <w:t>the 40-percent share of global GDP that the region represents is only expected to grow,</w:t>
      </w:r>
      <w:r w:rsidRPr="00263F7B">
        <w:rPr>
          <w:sz w:val="16"/>
        </w:rPr>
        <w:t xml:space="preserve"> Mr. </w:t>
      </w:r>
      <w:proofErr w:type="spellStart"/>
      <w:r w:rsidRPr="00263F7B">
        <w:rPr>
          <w:sz w:val="16"/>
        </w:rPr>
        <w:t>Shanmugam</w:t>
      </w:r>
      <w:proofErr w:type="spellEnd"/>
      <w:r w:rsidRPr="00263F7B">
        <w:rPr>
          <w:sz w:val="16"/>
        </w:rPr>
        <w:t xml:space="preserve"> said, “</w:t>
      </w:r>
      <w:r w:rsidRPr="00263F7B">
        <w:rPr>
          <w:rStyle w:val="StyleUnderline"/>
        </w:rPr>
        <w:t>In all of this, where is the United States</w:t>
      </w:r>
      <w:r w:rsidRPr="00263F7B">
        <w:rPr>
          <w:sz w:val="16"/>
        </w:rPr>
        <w:t xml:space="preserve">?” </w:t>
      </w:r>
      <w:r w:rsidRPr="00263F7B">
        <w:rPr>
          <w:rStyle w:val="StyleUnderline"/>
        </w:rPr>
        <w:t xml:space="preserve">The Asian diplomat sounded almost like he could have been speaking from White House talking points, suggesting that </w:t>
      </w:r>
      <w:r w:rsidRPr="00263F7B">
        <w:rPr>
          <w:rStyle w:val="Emphasis"/>
        </w:rPr>
        <w:t>if the US chooses not to lead that Asian countries will have no choice but to look elsewhere.</w:t>
      </w:r>
      <w:r>
        <w:rPr>
          <w:rStyle w:val="Emphasis"/>
        </w:rPr>
        <w:t xml:space="preserve"> </w:t>
      </w:r>
      <w:r w:rsidRPr="00263F7B">
        <w:rPr>
          <w:rStyle w:val="StyleUnderline"/>
        </w:rPr>
        <w:t xml:space="preserve">That argument </w:t>
      </w:r>
      <w:r w:rsidRPr="00263F7B">
        <w:rPr>
          <w:rStyle w:val="Emphasis"/>
        </w:rPr>
        <w:t>may not sway Congress</w:t>
      </w:r>
      <w:r w:rsidRPr="00263F7B">
        <w:rPr>
          <w:rStyle w:val="StyleUnderline"/>
        </w:rPr>
        <w:t xml:space="preserve">, however, which some see as </w:t>
      </w:r>
      <w:r w:rsidRPr="00263F7B">
        <w:rPr>
          <w:rStyle w:val="Emphasis"/>
        </w:rPr>
        <w:t>too inwardly focused</w:t>
      </w:r>
      <w:r w:rsidRPr="00263F7B">
        <w:rPr>
          <w:rStyle w:val="StyleUnderline"/>
        </w:rPr>
        <w:t xml:space="preserve"> to grasp the changes going on in the world. “We are shifting into a more multipolar world, but it’s not clear Washington realizes that</w:t>
      </w:r>
      <w:r w:rsidRPr="00263F7B">
        <w:rPr>
          <w:sz w:val="16"/>
        </w:rPr>
        <w:t xml:space="preserve">,” says Mr. </w:t>
      </w:r>
      <w:proofErr w:type="spellStart"/>
      <w:r w:rsidRPr="00263F7B">
        <w:rPr>
          <w:sz w:val="16"/>
        </w:rPr>
        <w:t>Hulsman</w:t>
      </w:r>
      <w:proofErr w:type="spellEnd"/>
      <w:r w:rsidRPr="00263F7B">
        <w:rPr>
          <w:sz w:val="16"/>
        </w:rPr>
        <w:t xml:space="preserve">, who is president of John C. </w:t>
      </w:r>
      <w:proofErr w:type="spellStart"/>
      <w:r w:rsidRPr="00263F7B">
        <w:rPr>
          <w:sz w:val="16"/>
        </w:rPr>
        <w:t>Hulsman</w:t>
      </w:r>
      <w:proofErr w:type="spellEnd"/>
      <w:r w:rsidRPr="00263F7B">
        <w:rPr>
          <w:sz w:val="16"/>
        </w:rPr>
        <w:t xml:space="preserve"> Enterprises, a global political risk firm.</w:t>
      </w:r>
    </w:p>
    <w:p w:rsidR="00703A38" w:rsidRDefault="00703A38" w:rsidP="00703A38">
      <w:pPr>
        <w:pStyle w:val="Heading4"/>
      </w:pPr>
      <w:r>
        <w:t>TPP rights the U.S. ship in Asia – overcomes all of the other problems with the pivot</w:t>
      </w:r>
    </w:p>
    <w:p w:rsidR="00703A38" w:rsidRPr="00DB4388" w:rsidRDefault="00703A38" w:rsidP="00703A38">
      <w:pPr>
        <w:rPr>
          <w:b/>
          <w:sz w:val="24"/>
        </w:rPr>
      </w:pPr>
      <w:r w:rsidRPr="00DB4388">
        <w:rPr>
          <w:rStyle w:val="Style13ptBold"/>
        </w:rPr>
        <w:t>Cronin, 3-18-15</w:t>
      </w:r>
      <w:r>
        <w:rPr>
          <w:b/>
          <w:sz w:val="24"/>
        </w:rPr>
        <w:t xml:space="preserve"> -- </w:t>
      </w:r>
      <w:r>
        <w:t>Patrick, Senior Director of the Asia-Pacific Security Program at the Center for a New American Security,  The Straits Times, lexis)</w:t>
      </w:r>
    </w:p>
    <w:p w:rsidR="00703A38" w:rsidRPr="00DB4388" w:rsidRDefault="00703A38" w:rsidP="00703A38">
      <w:pPr>
        <w:rPr>
          <w:sz w:val="12"/>
        </w:rPr>
      </w:pPr>
      <w:r w:rsidRPr="00D818A5">
        <w:rPr>
          <w:rStyle w:val="StyleUnderline"/>
        </w:rPr>
        <w:t>SOME business analysts are stressing that the pending</w:t>
      </w:r>
      <w:r w:rsidRPr="00DB4388">
        <w:rPr>
          <w:sz w:val="12"/>
        </w:rPr>
        <w:t xml:space="preserve"> Trans-Pacific Partnership (</w:t>
      </w:r>
      <w:r w:rsidRPr="00D818A5">
        <w:rPr>
          <w:rStyle w:val="StyleUnderline"/>
        </w:rPr>
        <w:t>TPP</w:t>
      </w:r>
      <w:r w:rsidRPr="00DB4388">
        <w:rPr>
          <w:sz w:val="12"/>
        </w:rPr>
        <w:t xml:space="preserve">) between the United States and 11 other countries </w:t>
      </w:r>
      <w:r w:rsidRPr="00D818A5">
        <w:rPr>
          <w:rStyle w:val="StyleUnderline"/>
        </w:rPr>
        <w:t xml:space="preserve">promises smaller rewards - if also fewer risks - than previous multilateral efforts to </w:t>
      </w:r>
      <w:proofErr w:type="spellStart"/>
      <w:r w:rsidRPr="00D818A5">
        <w:rPr>
          <w:rStyle w:val="StyleUnderline"/>
        </w:rPr>
        <w:t>liberalise</w:t>
      </w:r>
      <w:proofErr w:type="spellEnd"/>
      <w:r w:rsidRPr="00D818A5">
        <w:rPr>
          <w:rStyle w:val="StyleUnderline"/>
        </w:rPr>
        <w:t xml:space="preserve"> trade. </w:t>
      </w:r>
      <w:r w:rsidRPr="00DB4388">
        <w:rPr>
          <w:sz w:val="12"/>
        </w:rPr>
        <w:t xml:space="preserve">But </w:t>
      </w:r>
      <w:r w:rsidRPr="00D818A5">
        <w:rPr>
          <w:rStyle w:val="StyleUnderline"/>
        </w:rPr>
        <w:t xml:space="preserve">such a judgment omits altogether the national security reasons for </w:t>
      </w:r>
      <w:proofErr w:type="spellStart"/>
      <w:r w:rsidRPr="00D818A5">
        <w:rPr>
          <w:rStyle w:val="StyleUnderline"/>
        </w:rPr>
        <w:t>finalising</w:t>
      </w:r>
      <w:proofErr w:type="spellEnd"/>
      <w:r w:rsidRPr="00D818A5">
        <w:rPr>
          <w:rStyle w:val="StyleUnderline"/>
        </w:rPr>
        <w:t xml:space="preserve"> both the trade pact </w:t>
      </w:r>
      <w:r w:rsidRPr="00DB4388">
        <w:rPr>
          <w:sz w:val="12"/>
        </w:rPr>
        <w:t xml:space="preserve">and the Trade Promotion Authority </w:t>
      </w:r>
      <w:r w:rsidRPr="00D818A5">
        <w:rPr>
          <w:rStyle w:val="StyleUnderline"/>
        </w:rPr>
        <w:t xml:space="preserve">that would strengthen the role of the US President in advancing regional commerce. </w:t>
      </w:r>
      <w:r w:rsidRPr="00DB4388">
        <w:rPr>
          <w:sz w:val="12"/>
        </w:rPr>
        <w:t xml:space="preserve">First, </w:t>
      </w:r>
      <w:r w:rsidRPr="00D818A5">
        <w:rPr>
          <w:rStyle w:val="Emphasis"/>
        </w:rPr>
        <w:t>the TPP would help to reverse the impression that the US is a declining and one-dimensional military power</w:t>
      </w:r>
      <w:r w:rsidRPr="00DB4388">
        <w:rPr>
          <w:sz w:val="12"/>
        </w:rPr>
        <w:t xml:space="preserve">. </w:t>
      </w:r>
      <w:r w:rsidRPr="00D818A5">
        <w:rPr>
          <w:rStyle w:val="StyleUnderline"/>
        </w:rPr>
        <w:t xml:space="preserve">Whatever the image of US power in North America, </w:t>
      </w:r>
      <w:r w:rsidRPr="00DB4388">
        <w:rPr>
          <w:rStyle w:val="Emphasis"/>
        </w:rPr>
        <w:t xml:space="preserve">Asia-Pacific countries continue to </w:t>
      </w:r>
      <w:proofErr w:type="spellStart"/>
      <w:r w:rsidRPr="00DB4388">
        <w:rPr>
          <w:rStyle w:val="Emphasis"/>
        </w:rPr>
        <w:t>harbour</w:t>
      </w:r>
      <w:proofErr w:type="spellEnd"/>
      <w:r w:rsidRPr="00DB4388">
        <w:rPr>
          <w:rStyle w:val="Emphasis"/>
        </w:rPr>
        <w:t xml:space="preserve"> considerable doubt about American staying power and strength relative to a rising China</w:t>
      </w:r>
      <w:r w:rsidRPr="00D818A5">
        <w:rPr>
          <w:rStyle w:val="StyleUnderline"/>
        </w:rPr>
        <w:t>. Even our closest allies in the region are enhancing their economic and development ties with China.</w:t>
      </w:r>
      <w:r w:rsidRPr="00DB4388">
        <w:rPr>
          <w:sz w:val="12"/>
        </w:rPr>
        <w:t xml:space="preserve"> At the same time, </w:t>
      </w:r>
      <w:r w:rsidRPr="00D818A5">
        <w:rPr>
          <w:rStyle w:val="StyleUnderline"/>
        </w:rPr>
        <w:t xml:space="preserve">they and others fear what continued US military dominance could bring to the region in dealing with the increasing tension among major powers. A multilateral trade pact </w:t>
      </w:r>
      <w:r w:rsidRPr="00DB4388">
        <w:rPr>
          <w:rStyle w:val="Emphasis"/>
        </w:rPr>
        <w:t>accentuates the dimension of US power and interest that appeals to all actors</w:t>
      </w:r>
      <w:r w:rsidRPr="00D818A5">
        <w:rPr>
          <w:rStyle w:val="StyleUnderline"/>
        </w:rPr>
        <w:t xml:space="preserve"> in the Asia-Pacific region</w:t>
      </w:r>
      <w:r w:rsidRPr="00DB4388">
        <w:rPr>
          <w:sz w:val="12"/>
        </w:rPr>
        <w:t xml:space="preserve">. </w:t>
      </w:r>
      <w:r w:rsidRPr="00D818A5">
        <w:rPr>
          <w:rStyle w:val="Emphasis"/>
        </w:rPr>
        <w:t>In Asia, trade is the coin of the realm.</w:t>
      </w:r>
      <w:r w:rsidRPr="00DB4388">
        <w:rPr>
          <w:sz w:val="12"/>
        </w:rPr>
        <w:t xml:space="preserve"> </w:t>
      </w:r>
      <w:r w:rsidRPr="00D818A5">
        <w:rPr>
          <w:rStyle w:val="StyleUnderline"/>
        </w:rPr>
        <w:t xml:space="preserve">The TPP </w:t>
      </w:r>
      <w:r w:rsidRPr="00DB4388">
        <w:rPr>
          <w:rStyle w:val="Emphasis"/>
        </w:rPr>
        <w:t>rebrands America</w:t>
      </w:r>
      <w:r w:rsidRPr="00D818A5">
        <w:rPr>
          <w:rStyle w:val="StyleUnderline"/>
        </w:rPr>
        <w:t xml:space="preserve"> as a leading market power, rather than just a security guarantor that brings big guns to settle local disputes</w:t>
      </w:r>
      <w:r w:rsidRPr="00DB4388">
        <w:rPr>
          <w:sz w:val="12"/>
        </w:rPr>
        <w:t xml:space="preserve">. In addition, </w:t>
      </w:r>
      <w:r w:rsidRPr="00D818A5">
        <w:rPr>
          <w:rStyle w:val="StyleUnderline"/>
        </w:rPr>
        <w:t xml:space="preserve">the TPP bolsters a model of sustainable economic growth that is </w:t>
      </w:r>
      <w:r w:rsidRPr="00DB4388">
        <w:rPr>
          <w:rStyle w:val="Emphasis"/>
        </w:rPr>
        <w:t>essential to maintaining our long-term security posture</w:t>
      </w:r>
      <w:r w:rsidRPr="00D818A5">
        <w:rPr>
          <w:rStyle w:val="StyleUnderline"/>
        </w:rPr>
        <w:t xml:space="preserve">, both with respect to </w:t>
      </w:r>
      <w:proofErr w:type="spellStart"/>
      <w:r w:rsidRPr="00D818A5">
        <w:rPr>
          <w:rStyle w:val="StyleUnderline"/>
        </w:rPr>
        <w:t>defence</w:t>
      </w:r>
      <w:proofErr w:type="spellEnd"/>
      <w:r w:rsidRPr="00D818A5">
        <w:rPr>
          <w:rStyle w:val="StyleUnderline"/>
        </w:rPr>
        <w:t xml:space="preserve"> spending and forward military presence. </w:t>
      </w:r>
      <w:r w:rsidRPr="00DB4388">
        <w:rPr>
          <w:sz w:val="12"/>
        </w:rPr>
        <w:t xml:space="preserve">Second, </w:t>
      </w:r>
      <w:r w:rsidRPr="00D818A5">
        <w:rPr>
          <w:rStyle w:val="Emphasis"/>
        </w:rPr>
        <w:t>the Pacific trade pact would do more to reassure our key allies than simply tinkering on the margins of our military presence</w:t>
      </w:r>
      <w:r w:rsidRPr="00DB4388">
        <w:rPr>
          <w:sz w:val="12"/>
        </w:rPr>
        <w:t xml:space="preserve">. Our </w:t>
      </w:r>
      <w:r w:rsidRPr="00D818A5">
        <w:rPr>
          <w:rStyle w:val="StyleUnderline"/>
        </w:rPr>
        <w:t xml:space="preserve">presence is vital. But </w:t>
      </w:r>
      <w:r w:rsidRPr="00D818A5">
        <w:rPr>
          <w:rStyle w:val="Emphasis"/>
        </w:rPr>
        <w:t>if we want to signal that we are serious</w:t>
      </w:r>
      <w:r w:rsidRPr="00D818A5">
        <w:rPr>
          <w:rStyle w:val="StyleUnderline"/>
        </w:rPr>
        <w:t xml:space="preserve"> about being a permanent Pacific power, then </w:t>
      </w:r>
      <w:r w:rsidRPr="00D818A5">
        <w:rPr>
          <w:rStyle w:val="Emphasis"/>
        </w:rPr>
        <w:t>long-term trade frameworks are more compelling</w:t>
      </w:r>
      <w:r w:rsidRPr="00DB4388">
        <w:rPr>
          <w:rStyle w:val="StyleUnderline"/>
        </w:rPr>
        <w:t xml:space="preserve">. Despite our military activity, Japan and Australia </w:t>
      </w:r>
      <w:r w:rsidRPr="009E1F2D">
        <w:rPr>
          <w:rStyle w:val="Emphasis"/>
        </w:rPr>
        <w:t>remain anxious about our future intentions.</w:t>
      </w:r>
      <w:r w:rsidRPr="00DB4388">
        <w:rPr>
          <w:rStyle w:val="StyleUnderline"/>
        </w:rPr>
        <w:t xml:space="preserve"> That is not good, given how important these allies are</w:t>
      </w:r>
      <w:r w:rsidRPr="00DB4388">
        <w:rPr>
          <w:sz w:val="12"/>
        </w:rPr>
        <w:t xml:space="preserve">. Indeed, Australia is becoming increasingly important for rotational presence and exercising, and the only other country beyond Japan and South Korea where we can imagine being prepared to conduct "Phase 2" combined operations designed to "seize the initiative". </w:t>
      </w:r>
      <w:r w:rsidRPr="00DB4388">
        <w:rPr>
          <w:rStyle w:val="StyleUnderline"/>
        </w:rPr>
        <w:t xml:space="preserve">The converse of reassurance would be an action - or in this case, inaction - that would </w:t>
      </w:r>
      <w:r w:rsidRPr="009E1F2D">
        <w:rPr>
          <w:rStyle w:val="Emphasis"/>
        </w:rPr>
        <w:t>sow great doubt on American credibility</w:t>
      </w:r>
      <w:r w:rsidRPr="00DB4388">
        <w:rPr>
          <w:rStyle w:val="StyleUnderline"/>
        </w:rPr>
        <w:t xml:space="preserve">. The failure to complete this trade pact would strike a </w:t>
      </w:r>
      <w:r w:rsidRPr="00DB4388">
        <w:rPr>
          <w:rStyle w:val="Emphasis"/>
        </w:rPr>
        <w:t>serious blow to our reputation, and one from which it would be difficult to recover</w:t>
      </w:r>
      <w:r w:rsidRPr="00DB4388">
        <w:rPr>
          <w:sz w:val="12"/>
        </w:rPr>
        <w:t xml:space="preserve">. </w:t>
      </w:r>
      <w:r w:rsidRPr="00DB4388">
        <w:rPr>
          <w:rStyle w:val="StyleUnderline"/>
        </w:rPr>
        <w:t xml:space="preserve">The TPP </w:t>
      </w:r>
      <w:r w:rsidRPr="00DB4388">
        <w:rPr>
          <w:rStyle w:val="Emphasis"/>
        </w:rPr>
        <w:t>anchors our future interests in the region</w:t>
      </w:r>
      <w:r w:rsidRPr="00DB4388">
        <w:rPr>
          <w:rStyle w:val="StyleUnderline"/>
        </w:rPr>
        <w:t xml:space="preserve"> that speaks to Tokyo, Seoul, Canberra and others worried about US power and purpose in the wake of events such as the protracted post-9/11 diversion or the impact of</w:t>
      </w:r>
      <w:r w:rsidRPr="00DB4388">
        <w:rPr>
          <w:sz w:val="12"/>
        </w:rPr>
        <w:t xml:space="preserve"> the 2008 Lehman Brothers' </w:t>
      </w:r>
      <w:r w:rsidRPr="00DB4388">
        <w:rPr>
          <w:rStyle w:val="StyleUnderline"/>
        </w:rPr>
        <w:t xml:space="preserve">bankruptcy on regional calculations. </w:t>
      </w:r>
      <w:r w:rsidRPr="00DB4388">
        <w:rPr>
          <w:sz w:val="12"/>
        </w:rPr>
        <w:t xml:space="preserve">A third and related national interest in completing the </w:t>
      </w:r>
      <w:r w:rsidRPr="00DB4388">
        <w:rPr>
          <w:rStyle w:val="StyleUnderline"/>
        </w:rPr>
        <w:t xml:space="preserve">TPP </w:t>
      </w:r>
      <w:r w:rsidRPr="00DB4388">
        <w:rPr>
          <w:sz w:val="12"/>
        </w:rPr>
        <w:t xml:space="preserve">is that it </w:t>
      </w:r>
      <w:r w:rsidRPr="00DB4388">
        <w:rPr>
          <w:rStyle w:val="StyleUnderline"/>
        </w:rPr>
        <w:t xml:space="preserve">would </w:t>
      </w:r>
      <w:r w:rsidRPr="009E1F2D">
        <w:rPr>
          <w:rStyle w:val="Emphasis"/>
        </w:rPr>
        <w:t>allow the US to entrench itself</w:t>
      </w:r>
      <w:r w:rsidRPr="00DB4388">
        <w:rPr>
          <w:rStyle w:val="StyleUnderline"/>
        </w:rPr>
        <w:t xml:space="preserve"> in the world's most dynamic world and thereby reach out to new partners in non-military ways. This simultaneously </w:t>
      </w:r>
      <w:r w:rsidRPr="00DB4388">
        <w:rPr>
          <w:rStyle w:val="Emphasis"/>
        </w:rPr>
        <w:t>enables such new engagement and lowers the transaction costs on our security cooperation throughout the region</w:t>
      </w:r>
      <w:r w:rsidRPr="00DB4388">
        <w:rPr>
          <w:rStyle w:val="StyleUnderline"/>
        </w:rPr>
        <w:t>. Importantly, among the other initial stakeholders in the TPP are three of the four South-east Asian countries with disputed claims in the South China Sea</w:t>
      </w:r>
      <w:r w:rsidRPr="00DB4388">
        <w:rPr>
          <w:sz w:val="12"/>
        </w:rPr>
        <w:t xml:space="preserve">. The fourth, the Philippines, is already a treaty ally of the US. But </w:t>
      </w:r>
      <w:r w:rsidRPr="00DB4388">
        <w:rPr>
          <w:rStyle w:val="StyleUnderline"/>
        </w:rPr>
        <w:t>with this trade pact, the US would be able to tighten cooperation</w:t>
      </w:r>
      <w:r w:rsidRPr="00DB4388">
        <w:rPr>
          <w:sz w:val="12"/>
        </w:rPr>
        <w:t xml:space="preserve"> with Vietnam, Malaysia and Brunei </w:t>
      </w:r>
      <w:r w:rsidRPr="00DB4388">
        <w:rPr>
          <w:rStyle w:val="StyleUnderline"/>
        </w:rPr>
        <w:t xml:space="preserve">without having to focus exclusively on maritime </w:t>
      </w:r>
      <w:proofErr w:type="spellStart"/>
      <w:r w:rsidRPr="00DB4388">
        <w:rPr>
          <w:rStyle w:val="StyleUnderline"/>
        </w:rPr>
        <w:t>defence</w:t>
      </w:r>
      <w:proofErr w:type="spellEnd"/>
      <w:r w:rsidRPr="00DB4388">
        <w:rPr>
          <w:rStyle w:val="StyleUnderline"/>
        </w:rPr>
        <w:t xml:space="preserve"> issues</w:t>
      </w:r>
      <w:r w:rsidRPr="00DB4388">
        <w:rPr>
          <w:sz w:val="12"/>
        </w:rPr>
        <w:t xml:space="preserve">. In addition, the TPP would also solidify US ties with Chile and Peru, two key South American economies with a Pacific orientation. Thus, </w:t>
      </w:r>
      <w:r w:rsidRPr="00DB4388">
        <w:rPr>
          <w:rStyle w:val="StyleUnderline"/>
        </w:rPr>
        <w:t xml:space="preserve">we can expand our regional partners while </w:t>
      </w:r>
      <w:r w:rsidRPr="00DB4388">
        <w:rPr>
          <w:rStyle w:val="Emphasis"/>
        </w:rPr>
        <w:t>underscoring our broad Pacific role</w:t>
      </w:r>
      <w:r w:rsidRPr="00DB4388">
        <w:rPr>
          <w:sz w:val="12"/>
        </w:rPr>
        <w:t xml:space="preserve">. Fourth, </w:t>
      </w:r>
      <w:r w:rsidRPr="00D818A5">
        <w:rPr>
          <w:rStyle w:val="StyleUnderline"/>
        </w:rPr>
        <w:t xml:space="preserve">the TPP gives us leverage in the decade ahead as we begin negotiations on second-round entrants. This could be a </w:t>
      </w:r>
      <w:r w:rsidRPr="00DB4388">
        <w:rPr>
          <w:rStyle w:val="Emphasis"/>
        </w:rPr>
        <w:t>major tool for engaging China,</w:t>
      </w:r>
      <w:r w:rsidRPr="00D818A5">
        <w:rPr>
          <w:rStyle w:val="StyleUnderline"/>
        </w:rPr>
        <w:t xml:space="preserve"> given that our clear objective is to </w:t>
      </w:r>
      <w:r w:rsidRPr="009E1F2D">
        <w:rPr>
          <w:rStyle w:val="Emphasis"/>
        </w:rPr>
        <w:t>integrate a rising China, not to contain it</w:t>
      </w:r>
      <w:r w:rsidRPr="00D818A5">
        <w:rPr>
          <w:rStyle w:val="StyleUnderline"/>
        </w:rPr>
        <w:t>.</w:t>
      </w:r>
      <w:r w:rsidRPr="00DB4388">
        <w:rPr>
          <w:sz w:val="12"/>
        </w:rPr>
        <w:t xml:space="preserve"> </w:t>
      </w:r>
      <w:r w:rsidRPr="00D818A5">
        <w:rPr>
          <w:rStyle w:val="StyleUnderline"/>
        </w:rPr>
        <w:t xml:space="preserve">It also gives us a potential </w:t>
      </w:r>
      <w:r w:rsidRPr="00DB4388">
        <w:rPr>
          <w:rStyle w:val="Emphasis"/>
        </w:rPr>
        <w:t>tool for managing Taiwan</w:t>
      </w:r>
      <w:r w:rsidRPr="00D818A5">
        <w:rPr>
          <w:rStyle w:val="StyleUnderline"/>
        </w:rPr>
        <w:t xml:space="preserve">, whose growing dependence on the mainland is leaving it little international space for avoiding coercion. </w:t>
      </w:r>
      <w:r w:rsidRPr="00DB4388">
        <w:rPr>
          <w:sz w:val="12"/>
        </w:rPr>
        <w:t xml:space="preserve">Other allies, notably South Korea, would like to join, and ought to be at the front of the queue. The US-Thai alliance has been undermined by political instability in Thailand, and trade may provide a path toward alliance renewal. Finally, other key regional actors, especially Indonesia, could be prepared for admission in a second round, making the TPP a dominant trade framework for the region. Fifth, </w:t>
      </w:r>
      <w:r w:rsidRPr="00D818A5">
        <w:rPr>
          <w:rStyle w:val="StyleUnderline"/>
        </w:rPr>
        <w:t>a regional trade pact would preserve and adapt a largely US-created regional architecture as we compete to shape the 21st century global order. What we want is what all nations in the region should want: namely, unfettered access to trade and the global commons. The TPP would reinforce a regional coalition around common high-standard trade norms and rules,</w:t>
      </w:r>
      <w:r w:rsidRPr="00DB4388">
        <w:rPr>
          <w:sz w:val="12"/>
        </w:rPr>
        <w:t xml:space="preserve"> and thereby balance against alternative rule sets that, for instance, </w:t>
      </w:r>
      <w:proofErr w:type="spellStart"/>
      <w:r w:rsidRPr="00DB4388">
        <w:rPr>
          <w:sz w:val="12"/>
        </w:rPr>
        <w:t>favour</w:t>
      </w:r>
      <w:proofErr w:type="spellEnd"/>
      <w:r w:rsidRPr="00DB4388">
        <w:rPr>
          <w:sz w:val="12"/>
        </w:rPr>
        <w:t xml:space="preserve"> state-owned enterprises. </w:t>
      </w:r>
      <w:r w:rsidRPr="00D818A5">
        <w:rPr>
          <w:rStyle w:val="StyleUnderline"/>
        </w:rPr>
        <w:t>The aim is not US primacy so much as the primacy of a rules-based system. For all of these reasons, beyond the obvious economic ones of expanding trade in relatively new sectors as well as services, the TPP is squarely in the national security interest of the US and the Asia-Pacific region</w:t>
      </w:r>
      <w:r w:rsidRPr="00DB4388">
        <w:rPr>
          <w:sz w:val="12"/>
        </w:rPr>
        <w:t>.</w:t>
      </w:r>
    </w:p>
    <w:p w:rsidR="00322CE9" w:rsidRDefault="00322CE9" w:rsidP="00B565E4"/>
    <w:p w:rsidR="00B565E4" w:rsidRDefault="00B565E4" w:rsidP="00B565E4">
      <w:pPr>
        <w:pStyle w:val="Heading4"/>
      </w:pPr>
      <w:r>
        <w:t xml:space="preserve">Passage of the TPP key to make the pivot effective – </w:t>
      </w:r>
      <w:r w:rsidRPr="00810A6E">
        <w:rPr>
          <w:i/>
          <w:u w:val="single"/>
        </w:rPr>
        <w:t>embeds US presence</w:t>
      </w:r>
      <w:r>
        <w:t xml:space="preserve"> in region and </w:t>
      </w:r>
      <w:r w:rsidR="00810A6E">
        <w:t xml:space="preserve">vital to </w:t>
      </w:r>
      <w:r w:rsidR="00810A6E" w:rsidRPr="00810A6E">
        <w:rPr>
          <w:i/>
          <w:u w:val="single"/>
        </w:rPr>
        <w:t>regional perceptions</w:t>
      </w:r>
    </w:p>
    <w:p w:rsidR="00B565E4" w:rsidRPr="007427BD" w:rsidRDefault="00B565E4" w:rsidP="00B565E4">
      <w:pPr>
        <w:rPr>
          <w:sz w:val="16"/>
          <w:szCs w:val="16"/>
        </w:rPr>
      </w:pPr>
      <w:r w:rsidRPr="007427BD">
        <w:rPr>
          <w:rStyle w:val="Style13ptBold"/>
        </w:rPr>
        <w:t>Miller and Goodman 15</w:t>
      </w:r>
      <w:r w:rsidRPr="007427BD">
        <w:rPr>
          <w:sz w:val="16"/>
          <w:szCs w:val="16"/>
        </w:rPr>
        <w:t>. [Scott, senior adviser and holds the William M. Scholl Chair in International Business at CSIS, Matthew, William E. Simon Chair in Political Economy at CSIS, "Conclude the Trans-Pacific Partnership" CSIS -- January -- csis.org/files/publication/141223_Green_Pivot_Web.pdf]</w:t>
      </w:r>
    </w:p>
    <w:p w:rsidR="00B565E4" w:rsidRDefault="00B565E4" w:rsidP="00B565E4">
      <w:pPr>
        <w:rPr>
          <w:sz w:val="16"/>
        </w:rPr>
      </w:pPr>
      <w:r w:rsidRPr="007427BD">
        <w:rPr>
          <w:sz w:val="16"/>
        </w:rPr>
        <w:t>The Trans-Pacific Partnership (</w:t>
      </w:r>
      <w:r w:rsidRPr="004B6777">
        <w:rPr>
          <w:rStyle w:val="StyleUnderline"/>
          <w:highlight w:val="yellow"/>
        </w:rPr>
        <w:t>TPP) is</w:t>
      </w:r>
      <w:r w:rsidRPr="007427BD">
        <w:rPr>
          <w:rStyle w:val="StyleUnderline"/>
        </w:rPr>
        <w:t xml:space="preserve"> the </w:t>
      </w:r>
      <w:r w:rsidRPr="004B6777">
        <w:rPr>
          <w:rStyle w:val="StyleUnderline"/>
          <w:highlight w:val="yellow"/>
        </w:rPr>
        <w:t>central</w:t>
      </w:r>
      <w:r w:rsidRPr="007427BD">
        <w:rPr>
          <w:rStyle w:val="StyleUnderline"/>
        </w:rPr>
        <w:t xml:space="preserve"> </w:t>
      </w:r>
      <w:r w:rsidRPr="004B6777">
        <w:rPr>
          <w:rStyle w:val="StyleUnderline"/>
          <w:highlight w:val="yellow"/>
        </w:rPr>
        <w:t>economic</w:t>
      </w:r>
      <w:r w:rsidRPr="007427BD">
        <w:rPr>
          <w:rStyle w:val="StyleUnderline"/>
        </w:rPr>
        <w:t xml:space="preserve"> </w:t>
      </w:r>
      <w:r w:rsidRPr="004B6777">
        <w:rPr>
          <w:rStyle w:val="StyleUnderline"/>
          <w:highlight w:val="yellow"/>
        </w:rPr>
        <w:t>component of the</w:t>
      </w:r>
      <w:r w:rsidRPr="007427BD">
        <w:rPr>
          <w:rStyle w:val="StyleUnderline"/>
          <w:sz w:val="12"/>
        </w:rPr>
        <w:t xml:space="preserve">∂ </w:t>
      </w:r>
      <w:r w:rsidRPr="007427BD">
        <w:rPr>
          <w:rStyle w:val="StyleUnderline"/>
        </w:rPr>
        <w:t xml:space="preserve">administration’s </w:t>
      </w:r>
      <w:r w:rsidRPr="004B6777">
        <w:rPr>
          <w:rStyle w:val="StyleUnderline"/>
          <w:highlight w:val="yellow"/>
        </w:rPr>
        <w:t>pivot</w:t>
      </w:r>
      <w:r w:rsidRPr="007427BD">
        <w:rPr>
          <w:sz w:val="16"/>
        </w:rPr>
        <w:t xml:space="preserve">, or rebalance, </w:t>
      </w:r>
      <w:r w:rsidRPr="007427BD">
        <w:rPr>
          <w:rStyle w:val="StyleUnderline"/>
        </w:rPr>
        <w:t>to Asia</w:t>
      </w:r>
      <w:r w:rsidRPr="007427BD">
        <w:rPr>
          <w:sz w:val="16"/>
        </w:rPr>
        <w:t xml:space="preserve">. </w:t>
      </w:r>
      <w:r w:rsidRPr="00B1770E">
        <w:rPr>
          <w:rStyle w:val="StyleUnderline"/>
        </w:rPr>
        <w:t>A completed TPP would create the largest∂ free-trade area in which the United States participates, representing 40 percent of all∂ U.S. merchandise trade, with potential for expansion to other regional economies</w:t>
      </w:r>
      <w:r w:rsidRPr="007427BD">
        <w:rPr>
          <w:sz w:val="16"/>
        </w:rPr>
        <w:t xml:space="preserve">. </w:t>
      </w:r>
      <w:r w:rsidRPr="004B6777">
        <w:rPr>
          <w:rStyle w:val="StyleUnderline"/>
          <w:highlight w:val="yellow"/>
        </w:rPr>
        <w:t>TPP</w:t>
      </w:r>
      <w:r w:rsidRPr="007427BD">
        <w:rPr>
          <w:rStyle w:val="StyleUnderline"/>
          <w:sz w:val="12"/>
        </w:rPr>
        <w:t xml:space="preserve">∂ </w:t>
      </w:r>
      <w:r w:rsidRPr="007427BD">
        <w:rPr>
          <w:rStyle w:val="StyleUnderline"/>
        </w:rPr>
        <w:t xml:space="preserve">would help </w:t>
      </w:r>
      <w:r w:rsidRPr="004B6777">
        <w:rPr>
          <w:rStyle w:val="StyleUnderline"/>
          <w:highlight w:val="yellow"/>
        </w:rPr>
        <w:t>establish</w:t>
      </w:r>
      <w:r w:rsidRPr="007427BD">
        <w:rPr>
          <w:rStyle w:val="StyleUnderline"/>
        </w:rPr>
        <w:t xml:space="preserve"> a modern set of </w:t>
      </w:r>
      <w:r w:rsidRPr="004B6777">
        <w:rPr>
          <w:rStyle w:val="StyleUnderline"/>
          <w:highlight w:val="yellow"/>
        </w:rPr>
        <w:t>commercial rules for</w:t>
      </w:r>
      <w:r w:rsidRPr="007427BD">
        <w:rPr>
          <w:rStyle w:val="StyleUnderline"/>
        </w:rPr>
        <w:t xml:space="preserve"> the </w:t>
      </w:r>
      <w:r w:rsidRPr="004B6777">
        <w:rPr>
          <w:rStyle w:val="StyleUnderline"/>
          <w:highlight w:val="yellow"/>
        </w:rPr>
        <w:t>Asia</w:t>
      </w:r>
      <w:r w:rsidRPr="007427BD">
        <w:rPr>
          <w:rStyle w:val="StyleUnderline"/>
        </w:rPr>
        <w:t xml:space="preserve"> Pacific, </w:t>
      </w:r>
      <w:r w:rsidRPr="004B6777">
        <w:rPr>
          <w:rStyle w:val="StyleUnderline"/>
          <w:highlight w:val="yellow"/>
        </w:rPr>
        <w:t>where U.S</w:t>
      </w:r>
      <w:r w:rsidRPr="007427BD">
        <w:rPr>
          <w:rStyle w:val="StyleUnderline"/>
        </w:rPr>
        <w:t>.</w:t>
      </w:r>
      <w:r w:rsidRPr="007427BD">
        <w:rPr>
          <w:rStyle w:val="StyleUnderline"/>
          <w:sz w:val="12"/>
        </w:rPr>
        <w:t xml:space="preserve">∂ </w:t>
      </w:r>
      <w:r w:rsidRPr="007427BD">
        <w:rPr>
          <w:rStyle w:val="StyleUnderline"/>
        </w:rPr>
        <w:t xml:space="preserve">firms </w:t>
      </w:r>
      <w:r w:rsidRPr="004B6777">
        <w:rPr>
          <w:rStyle w:val="StyleUnderline"/>
          <w:highlight w:val="yellow"/>
        </w:rPr>
        <w:t>have a large</w:t>
      </w:r>
      <w:r w:rsidRPr="007427BD">
        <w:rPr>
          <w:rStyle w:val="StyleUnderline"/>
        </w:rPr>
        <w:t xml:space="preserve"> and </w:t>
      </w:r>
      <w:r w:rsidRPr="004B6777">
        <w:rPr>
          <w:rStyle w:val="StyleUnderline"/>
          <w:highlight w:val="yellow"/>
        </w:rPr>
        <w:t>growing stake</w:t>
      </w:r>
      <w:r w:rsidRPr="007427BD">
        <w:rPr>
          <w:sz w:val="16"/>
        </w:rPr>
        <w:t xml:space="preserve">. And </w:t>
      </w:r>
      <w:r w:rsidRPr="00810A6E">
        <w:rPr>
          <w:rStyle w:val="Emphasis"/>
          <w:highlight w:val="yellow"/>
        </w:rPr>
        <w:t>TPP reinforces</w:t>
      </w:r>
      <w:r w:rsidRPr="00810A6E">
        <w:rPr>
          <w:rStyle w:val="Emphasis"/>
        </w:rPr>
        <w:t xml:space="preserve"> the </w:t>
      </w:r>
      <w:r w:rsidRPr="00810A6E">
        <w:rPr>
          <w:rStyle w:val="Emphasis"/>
          <w:highlight w:val="yellow"/>
        </w:rPr>
        <w:t>American presence</w:t>
      </w:r>
      <w:r w:rsidRPr="00810A6E">
        <w:rPr>
          <w:rStyle w:val="Emphasis"/>
        </w:rPr>
        <w:t xml:space="preserve"> in∂ the region, “</w:t>
      </w:r>
      <w:r w:rsidRPr="00810A6E">
        <w:rPr>
          <w:rStyle w:val="Emphasis"/>
          <w:highlight w:val="yellow"/>
        </w:rPr>
        <w:t>embedding</w:t>
      </w:r>
      <w:r w:rsidRPr="00810A6E">
        <w:rPr>
          <w:rStyle w:val="Emphasis"/>
        </w:rPr>
        <w:t xml:space="preserve">” the </w:t>
      </w:r>
      <w:r w:rsidRPr="00810A6E">
        <w:rPr>
          <w:rStyle w:val="Emphasis"/>
          <w:highlight w:val="yellow"/>
        </w:rPr>
        <w:t>U</w:t>
      </w:r>
      <w:r w:rsidRPr="00810A6E">
        <w:rPr>
          <w:rStyle w:val="Emphasis"/>
        </w:rPr>
        <w:t xml:space="preserve">nited </w:t>
      </w:r>
      <w:r w:rsidRPr="00810A6E">
        <w:rPr>
          <w:rStyle w:val="Emphasis"/>
          <w:highlight w:val="yellow"/>
        </w:rPr>
        <w:t>S</w:t>
      </w:r>
      <w:r w:rsidRPr="00810A6E">
        <w:rPr>
          <w:rStyle w:val="Emphasis"/>
        </w:rPr>
        <w:t xml:space="preserve">tates as a Pacific </w:t>
      </w:r>
      <w:r w:rsidRPr="00810A6E">
        <w:rPr>
          <w:rStyle w:val="Emphasis"/>
          <w:highlight w:val="yellow"/>
        </w:rPr>
        <w:t>power</w:t>
      </w:r>
      <w:r w:rsidRPr="00810A6E">
        <w:rPr>
          <w:rStyle w:val="Emphasis"/>
        </w:rPr>
        <w:t>.</w:t>
      </w:r>
      <w:r w:rsidRPr="007427BD">
        <w:rPr>
          <w:sz w:val="16"/>
        </w:rPr>
        <w:t xml:space="preserve"> </w:t>
      </w:r>
      <w:r w:rsidRPr="004B6777">
        <w:rPr>
          <w:rStyle w:val="Emphasis"/>
          <w:highlight w:val="yellow"/>
        </w:rPr>
        <w:t>Without TPP, regional</w:t>
      </w:r>
      <w:r w:rsidRPr="004B6777">
        <w:rPr>
          <w:rStyle w:val="Emphasis"/>
          <w:sz w:val="12"/>
          <w:highlight w:val="yellow"/>
          <w:u w:val="none"/>
        </w:rPr>
        <w:t>∂</w:t>
      </w:r>
      <w:r w:rsidRPr="004B6777">
        <w:rPr>
          <w:rStyle w:val="Emphasis"/>
          <w:sz w:val="12"/>
          <w:highlight w:val="yellow"/>
        </w:rPr>
        <w:t xml:space="preserve"> </w:t>
      </w:r>
      <w:r w:rsidRPr="004B6777">
        <w:rPr>
          <w:rStyle w:val="Emphasis"/>
          <w:highlight w:val="yellow"/>
        </w:rPr>
        <w:t>actors</w:t>
      </w:r>
      <w:r w:rsidRPr="007427BD">
        <w:rPr>
          <w:rStyle w:val="Emphasis"/>
        </w:rPr>
        <w:t xml:space="preserve"> will </w:t>
      </w:r>
      <w:r w:rsidRPr="004B6777">
        <w:rPr>
          <w:rStyle w:val="Emphasis"/>
          <w:highlight w:val="yellow"/>
        </w:rPr>
        <w:t>view the pivot with skepticism, as</w:t>
      </w:r>
      <w:r w:rsidRPr="007427BD">
        <w:rPr>
          <w:rStyle w:val="Emphasis"/>
        </w:rPr>
        <w:t xml:space="preserve"> primarily </w:t>
      </w:r>
      <w:r w:rsidRPr="004B6777">
        <w:rPr>
          <w:rStyle w:val="Emphasis"/>
          <w:highlight w:val="yellow"/>
        </w:rPr>
        <w:t>a military endeavor</w:t>
      </w:r>
      <w:r w:rsidRPr="007427BD">
        <w:rPr>
          <w:sz w:val="16"/>
        </w:rPr>
        <w:t>.</w:t>
      </w:r>
    </w:p>
    <w:p w:rsidR="009E1F2D" w:rsidRPr="00CD0AF4" w:rsidRDefault="009E1F2D" w:rsidP="009E1F2D"/>
    <w:p w:rsidR="009E1F2D" w:rsidRDefault="009E1F2D" w:rsidP="009E1F2D">
      <w:pPr>
        <w:pStyle w:val="Heading4"/>
      </w:pPr>
      <w:r>
        <w:t xml:space="preserve">TPP solidify US commitment to Asia – overwhelms alt causes. </w:t>
      </w:r>
    </w:p>
    <w:p w:rsidR="009E1F2D" w:rsidRPr="00DB4388" w:rsidRDefault="009E1F2D" w:rsidP="009E1F2D">
      <w:pPr>
        <w:rPr>
          <w:rStyle w:val="Style13ptBold"/>
        </w:rPr>
      </w:pPr>
      <w:r w:rsidRPr="00DB4388">
        <w:rPr>
          <w:rStyle w:val="Style13ptBold"/>
        </w:rPr>
        <w:t>Flournoy, Center for a New American Security chief executive, 3-8-15</w:t>
      </w:r>
    </w:p>
    <w:p w:rsidR="009E1F2D" w:rsidRDefault="009E1F2D" w:rsidP="009E1F2D">
      <w:r>
        <w:t xml:space="preserve">(Michele, “A Trade Deal With a Bonus For National Security,” </w:t>
      </w:r>
      <w:hyperlink r:id="rId14" w:history="1">
        <w:r w:rsidRPr="00467052">
          <w:rPr>
            <w:rStyle w:val="Hyperlink"/>
          </w:rPr>
          <w:t>http://www.wsj.com/articles/michele-flournoy-and-ely-ratner-a-trade-deal-with-a-bonus-for-national-security-1425854510</w:t>
        </w:r>
      </w:hyperlink>
      <w:r>
        <w:t>)</w:t>
      </w:r>
    </w:p>
    <w:p w:rsidR="009E1F2D" w:rsidRDefault="009E1F2D" w:rsidP="009E1F2D"/>
    <w:p w:rsidR="009E1F2D" w:rsidRPr="009E1F2D" w:rsidRDefault="009E1F2D" w:rsidP="009E1F2D">
      <w:pPr>
        <w:rPr>
          <w:sz w:val="14"/>
        </w:rPr>
      </w:pPr>
      <w:r w:rsidRPr="009E1F2D">
        <w:rPr>
          <w:sz w:val="14"/>
        </w:rPr>
        <w:t xml:space="preserve">On the Big Island of Hawaii beginning Monday, </w:t>
      </w:r>
      <w:r w:rsidRPr="00D818A5">
        <w:rPr>
          <w:rStyle w:val="StyleUnderline"/>
        </w:rPr>
        <w:t>U.S. officials will host trade negotiators from 11 nations spanning Asia and the Americas to work toward completing what could be the most significant trade deal in a generation.</w:t>
      </w:r>
      <w:r w:rsidRPr="009E1F2D">
        <w:rPr>
          <w:sz w:val="14"/>
        </w:rPr>
        <w:t xml:space="preserve"> Five years in the making, the Trans-Pacific Partnership (</w:t>
      </w:r>
      <w:r w:rsidRPr="00D818A5">
        <w:rPr>
          <w:rStyle w:val="StyleUnderline"/>
        </w:rPr>
        <w:t>TPP</w:t>
      </w:r>
      <w:r w:rsidRPr="009E1F2D">
        <w:rPr>
          <w:sz w:val="14"/>
        </w:rPr>
        <w:t xml:space="preserve">) </w:t>
      </w:r>
      <w:r w:rsidRPr="00D818A5">
        <w:rPr>
          <w:rStyle w:val="StyleUnderline"/>
        </w:rPr>
        <w:t xml:space="preserve">would cover 40% of global gross domestic product and a third of world trade. </w:t>
      </w:r>
      <w:r w:rsidRPr="009E1F2D">
        <w:rPr>
          <w:sz w:val="14"/>
        </w:rPr>
        <w:t xml:space="preserve">Any such deal ultimately will have to make it through the U.S. Congress. In order to prevent lawmakers from amending the agreement and undoing years of international negotiations, Congress will first have to provide President Obama with trade promotion authority, also known as “fast-track,” that allows a yes-or-no vote on the package. </w:t>
      </w:r>
      <w:r w:rsidRPr="00D818A5">
        <w:rPr>
          <w:rStyle w:val="StyleUnderline"/>
        </w:rPr>
        <w:t xml:space="preserve">This is the time for advocates on both sides to move beyond the usual economic arguments and consider the extraordinary geopolitical stakes involved. </w:t>
      </w:r>
      <w:r w:rsidRPr="00D818A5">
        <w:rPr>
          <w:rStyle w:val="Emphasis"/>
        </w:rPr>
        <w:t>Not every trade agreement puts America’s prestige, influence and leadership on the line, but the TPP does</w:t>
      </w:r>
      <w:r w:rsidRPr="00D818A5">
        <w:rPr>
          <w:rStyle w:val="StyleUnderline"/>
        </w:rPr>
        <w:t xml:space="preserve">. Much of the history of the 21st century will be written in Asia, and no region will affect U.S. prosperity and security more in the coming decades. </w:t>
      </w:r>
      <w:r w:rsidRPr="00D818A5">
        <w:rPr>
          <w:rStyle w:val="Emphasis"/>
        </w:rPr>
        <w:t>Few in the region doubt the foundations of American powe</w:t>
      </w:r>
      <w:r w:rsidRPr="00D818A5">
        <w:rPr>
          <w:rStyle w:val="StyleUnderline"/>
        </w:rPr>
        <w:t>r</w:t>
      </w:r>
      <w:r w:rsidRPr="009E1F2D">
        <w:rPr>
          <w:sz w:val="14"/>
        </w:rPr>
        <w:t xml:space="preserve">—favorable </w:t>
      </w:r>
      <w:r w:rsidRPr="00D818A5">
        <w:rPr>
          <w:rStyle w:val="StyleUnderline"/>
        </w:rPr>
        <w:t>geography, abundant energy and resources, healthy demographics, diversity and immigration, cutting-edge technology and education, and a penchant for innovation</w:t>
      </w:r>
      <w:r w:rsidRPr="009E1F2D">
        <w:rPr>
          <w:sz w:val="14"/>
        </w:rPr>
        <w:t xml:space="preserve">. But </w:t>
      </w:r>
      <w:r w:rsidRPr="00D818A5">
        <w:rPr>
          <w:rStyle w:val="StyleUnderline"/>
        </w:rPr>
        <w:t>it’s less clear that Washington can govern effectively and sustain America’s traditional global role.</w:t>
      </w:r>
      <w:r w:rsidRPr="009E1F2D">
        <w:rPr>
          <w:sz w:val="14"/>
        </w:rPr>
        <w:t xml:space="preserve"> Bipartisan congressional action on fast-track authority would provide a welcome counter to skeptics who question the U.S. commitment to the Asia-Pacific.</w:t>
      </w:r>
      <w:r w:rsidRPr="00D818A5">
        <w:rPr>
          <w:rStyle w:val="Emphasis"/>
        </w:rPr>
        <w:t xml:space="preserve"> </w:t>
      </w:r>
      <w:r w:rsidRPr="00D818A5">
        <w:rPr>
          <w:rStyle w:val="StyleUnderline"/>
        </w:rPr>
        <w:t xml:space="preserve">By opening new opportunities for trade and leveling the playing field for American businesses and workers, the </w:t>
      </w:r>
      <w:r w:rsidRPr="00D818A5">
        <w:rPr>
          <w:rStyle w:val="Emphasis"/>
        </w:rPr>
        <w:t xml:space="preserve">TPP would further fuel America’s economic recovery and support long-term growth. A healthier fiscal environment would in turn help Washington reverse defense cuts </w:t>
      </w:r>
      <w:r w:rsidRPr="00D818A5">
        <w:rPr>
          <w:rStyle w:val="StyleUnderline"/>
        </w:rPr>
        <w:t>that threaten to undermine the U.S. military’s readiness and technological edge when we need them more than ever</w:t>
      </w:r>
      <w:r w:rsidRPr="009E1F2D">
        <w:rPr>
          <w:sz w:val="14"/>
        </w:rPr>
        <w:t xml:space="preserve">. </w:t>
      </w:r>
      <w:r w:rsidRPr="00D818A5">
        <w:rPr>
          <w:rStyle w:val="StyleUnderline"/>
        </w:rPr>
        <w:t xml:space="preserve">Deeper economic engagement in Asia would also help </w:t>
      </w:r>
      <w:r w:rsidRPr="009E1F2D">
        <w:rPr>
          <w:rStyle w:val="Emphasis"/>
        </w:rPr>
        <w:t>strengthen America’s security ties</w:t>
      </w:r>
      <w:r w:rsidRPr="00D818A5">
        <w:rPr>
          <w:rStyle w:val="StyleUnderline"/>
        </w:rPr>
        <w:t xml:space="preserve">, which are a </w:t>
      </w:r>
      <w:r w:rsidRPr="009E1F2D">
        <w:rPr>
          <w:rStyle w:val="Emphasis"/>
        </w:rPr>
        <w:t>unique and central feature of U.S. global power.</w:t>
      </w:r>
      <w:r w:rsidRPr="009E1F2D">
        <w:rPr>
          <w:sz w:val="14"/>
        </w:rPr>
        <w:t xml:space="preserve"> </w:t>
      </w:r>
      <w:r w:rsidRPr="00D818A5">
        <w:rPr>
          <w:rStyle w:val="StyleUnderline"/>
        </w:rPr>
        <w:t xml:space="preserve">These critical partnerships are at their </w:t>
      </w:r>
      <w:r w:rsidRPr="00D818A5">
        <w:rPr>
          <w:rStyle w:val="Emphasis"/>
        </w:rPr>
        <w:t>strongest and most durable when military cooperation rests on a foundation of shared economic interests.</w:t>
      </w:r>
      <w:r w:rsidRPr="009E1F2D">
        <w:rPr>
          <w:sz w:val="14"/>
        </w:rPr>
        <w:t xml:space="preserve"> </w:t>
      </w:r>
      <w:r w:rsidRPr="00D818A5">
        <w:rPr>
          <w:rStyle w:val="StyleUnderline"/>
        </w:rPr>
        <w:t xml:space="preserve">Wealthier partners benefiting from a more open regional trading system would be able to devote </w:t>
      </w:r>
      <w:r w:rsidRPr="009E1F2D">
        <w:rPr>
          <w:rStyle w:val="Emphasis"/>
        </w:rPr>
        <w:t>greater resources to helping the U.S. address global and regional security challenges</w:t>
      </w:r>
      <w:r w:rsidRPr="00D818A5">
        <w:rPr>
          <w:rStyle w:val="StyleUnderline"/>
        </w:rPr>
        <w:t>, from counterterrorism and maritime security to humanitarian assistance and disaster relief. The TPP also represents an unprecedented opportunity</w:t>
      </w:r>
      <w:r w:rsidRPr="009E1F2D">
        <w:rPr>
          <w:sz w:val="14"/>
        </w:rPr>
        <w:t>—and one that may not return for decades—</w:t>
      </w:r>
      <w:r w:rsidRPr="00D818A5">
        <w:rPr>
          <w:rStyle w:val="StyleUnderline"/>
        </w:rPr>
        <w:t xml:space="preserve">to establish widespread trade rules in Asia that advance U.S. values and interests. </w:t>
      </w:r>
      <w:r w:rsidRPr="009E1F2D">
        <w:rPr>
          <w:sz w:val="14"/>
        </w:rPr>
        <w:t xml:space="preserve">The agreement would lock in stronger labor and environmental protections, while establishing new rules on intellectual property rights and curbing unfair government subsidies to state-owned enterprises. Ensuring that countries like Japan, Malaysia and Vietnam elevate their practices to meet these higher standards would yield economic and social reforms that the U.S. has long sought to advance in Asia. This wave of reform would continue as other countries line up to join the pact in future rounds. Critics of free trade in general, and the TPP in particular, claim these standards don't go far enough. Perhaps, but the perfect should not be the enemy of the good. Given the painstaking negotiations and the diversity of countries involved, disrupting the deal now would likely lead to no deal at all. </w:t>
      </w:r>
      <w:r w:rsidRPr="00D818A5">
        <w:rPr>
          <w:rStyle w:val="StyleUnderline"/>
        </w:rPr>
        <w:t xml:space="preserve">In that event the leadership vacuum left by the U.S. would quickly be filled by other powers, most likely China, which would be more than happy to set laxer rules and lower standards for global trade. How would the U.S. benefit from such a race to the bottom? </w:t>
      </w:r>
      <w:r w:rsidRPr="009E1F2D">
        <w:rPr>
          <w:sz w:val="14"/>
        </w:rPr>
        <w:t xml:space="preserve">The good news is that </w:t>
      </w:r>
      <w:r w:rsidRPr="00D818A5">
        <w:rPr>
          <w:rStyle w:val="Emphasis"/>
        </w:rPr>
        <w:t>this contest is Washington’s to lose</w:t>
      </w:r>
      <w:r w:rsidRPr="009E1F2D">
        <w:rPr>
          <w:sz w:val="14"/>
        </w:rPr>
        <w:t xml:space="preserve">. Polls show that more than two-thirds of Americans support increased trade ties overseas, and </w:t>
      </w:r>
      <w:r w:rsidRPr="00D818A5">
        <w:rPr>
          <w:rStyle w:val="StyleUnderline"/>
        </w:rPr>
        <w:t>there remains a strong bipartisan consensus for U.S. engagement in Asia. Now it is up to lawmakers on Capitol Hill to ensure that the U.S. reaps the national security windfall of the TPP. To fail would be a historic strategic folly</w:t>
      </w:r>
      <w:r w:rsidRPr="009E1F2D">
        <w:rPr>
          <w:sz w:val="14"/>
        </w:rPr>
        <w:t>.</w:t>
      </w:r>
    </w:p>
    <w:p w:rsidR="009E1F2D" w:rsidRDefault="009E1F2D" w:rsidP="00B565E4">
      <w:pPr>
        <w:rPr>
          <w:sz w:val="16"/>
        </w:rPr>
      </w:pPr>
    </w:p>
    <w:p w:rsidR="00537D04" w:rsidRDefault="00537D04" w:rsidP="00537D04">
      <w:pPr>
        <w:rPr>
          <w:sz w:val="16"/>
        </w:rPr>
      </w:pPr>
    </w:p>
    <w:p w:rsidR="00537D04" w:rsidRDefault="00537D04" w:rsidP="00537D04">
      <w:pPr>
        <w:pStyle w:val="Heading4"/>
      </w:pPr>
      <w:r>
        <w:t xml:space="preserve">Key to </w:t>
      </w:r>
      <w:proofErr w:type="spellStart"/>
      <w:r>
        <w:t>asia</w:t>
      </w:r>
      <w:proofErr w:type="spellEnd"/>
      <w:r>
        <w:t xml:space="preserve"> stability and pivot – shores up current weaknesses and swamps alt causes</w:t>
      </w:r>
    </w:p>
    <w:p w:rsidR="00537D04" w:rsidRPr="00C835AB" w:rsidRDefault="00537D04" w:rsidP="00537D04">
      <w:pPr>
        <w:rPr>
          <w:sz w:val="16"/>
          <w:szCs w:val="16"/>
        </w:rPr>
      </w:pPr>
      <w:r w:rsidRPr="000934BB">
        <w:rPr>
          <w:rStyle w:val="Style13ptBold"/>
        </w:rPr>
        <w:t xml:space="preserve">Brown and </w:t>
      </w:r>
      <w:proofErr w:type="spellStart"/>
      <w:r w:rsidRPr="000934BB">
        <w:rPr>
          <w:rStyle w:val="Style13ptBold"/>
        </w:rPr>
        <w:t>Oudraat</w:t>
      </w:r>
      <w:proofErr w:type="spellEnd"/>
      <w:r w:rsidRPr="000934BB">
        <w:rPr>
          <w:rStyle w:val="Style13ptBold"/>
        </w:rPr>
        <w:t xml:space="preserve"> 2-6</w:t>
      </w:r>
      <w:r w:rsidRPr="000934BB">
        <w:rPr>
          <w:sz w:val="16"/>
          <w:szCs w:val="16"/>
        </w:rPr>
        <w:t xml:space="preserve">. [Michael, dean of the Elliott School of Int'l Affairs @ George Washing, Chantal de </w:t>
      </w:r>
      <w:proofErr w:type="spellStart"/>
      <w:r w:rsidRPr="000934BB">
        <w:rPr>
          <w:sz w:val="16"/>
          <w:szCs w:val="16"/>
        </w:rPr>
        <w:t>JOnge</w:t>
      </w:r>
      <w:proofErr w:type="spellEnd"/>
      <w:r w:rsidRPr="000934BB">
        <w:rPr>
          <w:sz w:val="16"/>
          <w:szCs w:val="16"/>
        </w:rPr>
        <w:t xml:space="preserve"> </w:t>
      </w:r>
      <w:proofErr w:type="spellStart"/>
      <w:r w:rsidRPr="000934BB">
        <w:rPr>
          <w:sz w:val="16"/>
          <w:szCs w:val="16"/>
        </w:rPr>
        <w:t>Oudraat</w:t>
      </w:r>
      <w:proofErr w:type="spellEnd"/>
      <w:r w:rsidRPr="000934BB">
        <w:rPr>
          <w:sz w:val="16"/>
          <w:szCs w:val="16"/>
        </w:rPr>
        <w:t>, president of Women in International Security, "Trade, power and opportunity" Washington Post -- www.washingtonpost.com/blogs/monkey-cage/wp/2015/02/06/trade-partnerships-are-an-opportunity-not-to-be-missed/]</w:t>
      </w:r>
    </w:p>
    <w:p w:rsidR="00537D04" w:rsidRPr="009E1F2D" w:rsidRDefault="00537D04" w:rsidP="00537D04">
      <w:pPr>
        <w:rPr>
          <w:sz w:val="14"/>
        </w:rPr>
      </w:pPr>
      <w:r w:rsidRPr="000F4CFC">
        <w:rPr>
          <w:sz w:val="14"/>
        </w:rPr>
        <w:t xml:space="preserve">Second, </w:t>
      </w:r>
      <w:r w:rsidRPr="003A7C5A">
        <w:rPr>
          <w:rStyle w:val="StyleUnderline"/>
        </w:rPr>
        <w:t xml:space="preserve">turning to the Pacific, the </w:t>
      </w:r>
      <w:r w:rsidRPr="003A7C5A">
        <w:rPr>
          <w:rStyle w:val="StyleUnderline"/>
          <w:highlight w:val="yellow"/>
        </w:rPr>
        <w:t>rise of China is the great balance of power challenge</w:t>
      </w:r>
      <w:r w:rsidRPr="003A7C5A">
        <w:rPr>
          <w:rStyle w:val="StyleUnderline"/>
        </w:rPr>
        <w:t xml:space="preserve"> of our time. The </w:t>
      </w:r>
      <w:r w:rsidRPr="003A7C5A">
        <w:rPr>
          <w:rStyle w:val="StyleUnderline"/>
          <w:highlight w:val="yellow"/>
        </w:rPr>
        <w:t>TPP</w:t>
      </w:r>
      <w:r w:rsidRPr="003A7C5A">
        <w:rPr>
          <w:rStyle w:val="StyleUnderline"/>
        </w:rPr>
        <w:t xml:space="preserve"> isn’t a Pacific panacea, but it </w:t>
      </w:r>
      <w:r w:rsidRPr="000F4CFC">
        <w:rPr>
          <w:rStyle w:val="StyleUnderline"/>
          <w:highlight w:val="yellow"/>
        </w:rPr>
        <w:t>is an important part of the equation</w:t>
      </w:r>
      <w:r w:rsidRPr="003A7C5A">
        <w:rPr>
          <w:rStyle w:val="StyleUnderline"/>
        </w:rPr>
        <w:t xml:space="preserve">. It </w:t>
      </w:r>
      <w:r w:rsidRPr="003A7C5A">
        <w:rPr>
          <w:rStyle w:val="StyleUnderline"/>
          <w:highlight w:val="yellow"/>
        </w:rPr>
        <w:t>would reinforce</w:t>
      </w:r>
      <w:r w:rsidRPr="003A7C5A">
        <w:rPr>
          <w:rStyle w:val="StyleUnderline"/>
        </w:rPr>
        <w:t xml:space="preserve"> the </w:t>
      </w:r>
      <w:r w:rsidRPr="003A7C5A">
        <w:rPr>
          <w:rStyle w:val="StyleUnderline"/>
          <w:highlight w:val="yellow"/>
        </w:rPr>
        <w:t>U</w:t>
      </w:r>
      <w:r w:rsidRPr="003A7C5A">
        <w:rPr>
          <w:rStyle w:val="StyleUnderline"/>
        </w:rPr>
        <w:t xml:space="preserve">nited </w:t>
      </w:r>
      <w:r w:rsidRPr="003A7C5A">
        <w:rPr>
          <w:rStyle w:val="StyleUnderline"/>
          <w:highlight w:val="yellow"/>
        </w:rPr>
        <w:t>S</w:t>
      </w:r>
      <w:r w:rsidRPr="003A7C5A">
        <w:rPr>
          <w:rStyle w:val="StyleUnderline"/>
        </w:rPr>
        <w:t xml:space="preserve">tates’ </w:t>
      </w:r>
      <w:r w:rsidRPr="003A7C5A">
        <w:rPr>
          <w:rStyle w:val="StyleUnderline"/>
          <w:highlight w:val="yellow"/>
        </w:rPr>
        <w:t>position</w:t>
      </w:r>
      <w:r w:rsidRPr="003A7C5A">
        <w:rPr>
          <w:rStyle w:val="StyleUnderline"/>
        </w:rPr>
        <w:t xml:space="preserve"> in the </w:t>
      </w:r>
      <w:r w:rsidRPr="000F4CFC">
        <w:rPr>
          <w:rStyle w:val="StyleUnderline"/>
        </w:rPr>
        <w:t xml:space="preserve">region </w:t>
      </w:r>
      <w:r w:rsidRPr="00124A89">
        <w:rPr>
          <w:rStyle w:val="StyleUnderline"/>
          <w:highlight w:val="yellow"/>
        </w:rPr>
        <w:t>and provide strategic reassurance to</w:t>
      </w:r>
      <w:r w:rsidRPr="000F4CFC">
        <w:rPr>
          <w:rStyle w:val="StyleUnderline"/>
        </w:rPr>
        <w:t xml:space="preserve"> the </w:t>
      </w:r>
      <w:r w:rsidRPr="00124A89">
        <w:rPr>
          <w:rStyle w:val="StyleUnderline"/>
          <w:highlight w:val="yellow"/>
        </w:rPr>
        <w:t>many</w:t>
      </w:r>
      <w:r w:rsidRPr="000F4CFC">
        <w:rPr>
          <w:rStyle w:val="Emphasis"/>
        </w:rPr>
        <w:t xml:space="preserve"> </w:t>
      </w:r>
      <w:r w:rsidRPr="00124A89">
        <w:rPr>
          <w:rStyle w:val="StyleUnderline"/>
          <w:highlight w:val="yellow"/>
        </w:rPr>
        <w:t>Asia</w:t>
      </w:r>
      <w:r w:rsidRPr="000F4CFC">
        <w:rPr>
          <w:rStyle w:val="StyleUnderline"/>
        </w:rPr>
        <w:t xml:space="preserve">-Pacific </w:t>
      </w:r>
      <w:r w:rsidRPr="00124A89">
        <w:rPr>
          <w:rStyle w:val="StyleUnderline"/>
          <w:highlight w:val="yellow"/>
        </w:rPr>
        <w:t>countries that worry about China’s rise</w:t>
      </w:r>
      <w:r w:rsidRPr="000F4CFC">
        <w:rPr>
          <w:sz w:val="14"/>
        </w:rPr>
        <w:t xml:space="preserve"> </w:t>
      </w:r>
      <w:r w:rsidRPr="000F4CFC">
        <w:rPr>
          <w:rStyle w:val="StyleUnderline"/>
        </w:rPr>
        <w:t>– th</w:t>
      </w:r>
      <w:r w:rsidRPr="003A7C5A">
        <w:rPr>
          <w:rStyle w:val="StyleUnderline"/>
        </w:rPr>
        <w:t xml:space="preserve">at is, </w:t>
      </w:r>
      <w:r w:rsidRPr="00124A89">
        <w:rPr>
          <w:rStyle w:val="StyleUnderline"/>
          <w:highlight w:val="yellow"/>
        </w:rPr>
        <w:t>everyone</w:t>
      </w:r>
      <w:r w:rsidRPr="000F4CFC">
        <w:rPr>
          <w:sz w:val="14"/>
        </w:rPr>
        <w:t xml:space="preserve"> except North Korea. </w:t>
      </w:r>
      <w:r w:rsidRPr="003A7C5A">
        <w:rPr>
          <w:rStyle w:val="StyleUnderline"/>
        </w:rPr>
        <w:t xml:space="preserve">It would be </w:t>
      </w:r>
      <w:r w:rsidRPr="00124A89">
        <w:rPr>
          <w:rStyle w:val="StyleUnderline"/>
          <w:highlight w:val="yellow"/>
        </w:rPr>
        <w:t>a new, strong multilateral accord in a region that very much needs more multilateral frameworks. These would be stability-enhancing</w:t>
      </w:r>
      <w:r w:rsidRPr="003A7C5A">
        <w:rPr>
          <w:rStyle w:val="StyleUnderline"/>
        </w:rPr>
        <w:t xml:space="preserve"> developments</w:t>
      </w:r>
      <w:r w:rsidRPr="000F4CFC">
        <w:rPr>
          <w:sz w:val="14"/>
        </w:rPr>
        <w:t xml:space="preserve">.∂ Third, </w:t>
      </w:r>
      <w:r w:rsidRPr="00C835AB">
        <w:rPr>
          <w:rStyle w:val="StyleUnderline"/>
          <w:highlight w:val="yellow"/>
        </w:rPr>
        <w:t xml:space="preserve">TPP </w:t>
      </w:r>
      <w:r w:rsidRPr="000F4CFC">
        <w:rPr>
          <w:sz w:val="14"/>
        </w:rPr>
        <w:t>and TTIP</w:t>
      </w:r>
      <w:r w:rsidRPr="003A7C5A">
        <w:rPr>
          <w:rStyle w:val="StyleUnderline"/>
        </w:rPr>
        <w:t xml:space="preserve"> pacts </w:t>
      </w:r>
      <w:r w:rsidRPr="00C835AB">
        <w:rPr>
          <w:rStyle w:val="StyleUnderline"/>
          <w:highlight w:val="yellow"/>
        </w:rPr>
        <w:t>would strengthen Obama’s</w:t>
      </w:r>
      <w:r w:rsidRPr="00127597">
        <w:rPr>
          <w:rStyle w:val="StyleUnderline"/>
        </w:rPr>
        <w:t xml:space="preserve"> personal </w:t>
      </w:r>
      <w:r w:rsidRPr="00C835AB">
        <w:rPr>
          <w:rStyle w:val="StyleUnderline"/>
          <w:highlight w:val="yellow"/>
        </w:rPr>
        <w:t>credibility</w:t>
      </w:r>
      <w:r w:rsidRPr="00127597">
        <w:rPr>
          <w:rStyle w:val="StyleUnderline"/>
        </w:rPr>
        <w:t xml:space="preserve"> </w:t>
      </w:r>
      <w:r w:rsidRPr="003A7C5A">
        <w:rPr>
          <w:rStyle w:val="StyleUnderline"/>
          <w:highlight w:val="yellow"/>
        </w:rPr>
        <w:t>and</w:t>
      </w:r>
      <w:r w:rsidRPr="00127597">
        <w:rPr>
          <w:rStyle w:val="StyleUnderline"/>
        </w:rPr>
        <w:t xml:space="preserve"> the </w:t>
      </w:r>
      <w:r w:rsidRPr="003A7C5A">
        <w:rPr>
          <w:rStyle w:val="StyleUnderline"/>
          <w:highlight w:val="yellow"/>
        </w:rPr>
        <w:t>U</w:t>
      </w:r>
      <w:r w:rsidRPr="00127597">
        <w:rPr>
          <w:rStyle w:val="StyleUnderline"/>
        </w:rPr>
        <w:t xml:space="preserve">nited </w:t>
      </w:r>
      <w:r w:rsidRPr="003A7C5A">
        <w:rPr>
          <w:rStyle w:val="StyleUnderline"/>
          <w:highlight w:val="yellow"/>
        </w:rPr>
        <w:t>S</w:t>
      </w:r>
      <w:r w:rsidRPr="00127597">
        <w:rPr>
          <w:rStyle w:val="StyleUnderline"/>
        </w:rPr>
        <w:t xml:space="preserve">tates’ </w:t>
      </w:r>
      <w:r w:rsidRPr="003A7C5A">
        <w:rPr>
          <w:rStyle w:val="StyleUnderline"/>
          <w:highlight w:val="yellow"/>
        </w:rPr>
        <w:t>international leadership position</w:t>
      </w:r>
      <w:r w:rsidRPr="000F4CFC">
        <w:rPr>
          <w:sz w:val="14"/>
        </w:rPr>
        <w:t xml:space="preserve">. </w:t>
      </w:r>
      <w:r w:rsidRPr="00C835AB">
        <w:rPr>
          <w:rStyle w:val="StyleUnderline"/>
          <w:highlight w:val="yellow"/>
        </w:rPr>
        <w:t>Obama’s failure to enforce his “red line” on</w:t>
      </w:r>
      <w:r w:rsidRPr="00127597">
        <w:rPr>
          <w:rStyle w:val="StyleUnderline"/>
        </w:rPr>
        <w:t xml:space="preserve"> the use of </w:t>
      </w:r>
      <w:r w:rsidRPr="00C835AB">
        <w:rPr>
          <w:rStyle w:val="StyleUnderline"/>
          <w:highlight w:val="yellow"/>
        </w:rPr>
        <w:t>chemical weapons</w:t>
      </w:r>
      <w:r w:rsidRPr="00127597">
        <w:rPr>
          <w:rStyle w:val="StyleUnderline"/>
        </w:rPr>
        <w:t xml:space="preserve"> by</w:t>
      </w:r>
      <w:r w:rsidRPr="000F4CFC">
        <w:rPr>
          <w:sz w:val="14"/>
        </w:rPr>
        <w:t xml:space="preserve"> the regime of Syrian President Bashar al-</w:t>
      </w:r>
      <w:r w:rsidRPr="00127597">
        <w:rPr>
          <w:rStyle w:val="StyleUnderline"/>
        </w:rPr>
        <w:t>Assad</w:t>
      </w:r>
      <w:r w:rsidRPr="000F4CFC">
        <w:rPr>
          <w:sz w:val="14"/>
        </w:rPr>
        <w:t xml:space="preserve"> </w:t>
      </w:r>
      <w:r w:rsidRPr="00C835AB">
        <w:rPr>
          <w:rStyle w:val="StyleUnderline"/>
          <w:highlight w:val="yellow"/>
        </w:rPr>
        <w:t>has done real damage</w:t>
      </w:r>
      <w:r w:rsidRPr="00127597">
        <w:rPr>
          <w:rStyle w:val="StyleUnderline"/>
        </w:rPr>
        <w:t xml:space="preserve"> to his credibility </w:t>
      </w:r>
      <w:r w:rsidRPr="003A7C5A">
        <w:rPr>
          <w:rStyle w:val="StyleUnderline"/>
          <w:highlight w:val="yellow"/>
        </w:rPr>
        <w:t>in the Middle East, Asia and around the world</w:t>
      </w:r>
      <w:r w:rsidRPr="00127597">
        <w:rPr>
          <w:rStyle w:val="StyleUnderline"/>
        </w:rPr>
        <w:t xml:space="preserve">. </w:t>
      </w:r>
      <w:r w:rsidRPr="00C835AB">
        <w:rPr>
          <w:rStyle w:val="StyleUnderline"/>
          <w:highlight w:val="yellow"/>
        </w:rPr>
        <w:t>Effective presidential leadership</w:t>
      </w:r>
      <w:r w:rsidRPr="00127597">
        <w:rPr>
          <w:rStyle w:val="StyleUnderline"/>
        </w:rPr>
        <w:t xml:space="preserve"> in these trade negotiations </w:t>
      </w:r>
      <w:r w:rsidRPr="00C835AB">
        <w:rPr>
          <w:rStyle w:val="StyleUnderline"/>
          <w:highlight w:val="yellow"/>
        </w:rPr>
        <w:t>would help to restore Obama’s</w:t>
      </w:r>
      <w:r w:rsidRPr="00127597">
        <w:rPr>
          <w:rStyle w:val="StyleUnderline"/>
        </w:rPr>
        <w:t xml:space="preserve"> </w:t>
      </w:r>
      <w:r w:rsidRPr="00C835AB">
        <w:rPr>
          <w:rStyle w:val="StyleUnderline"/>
          <w:highlight w:val="yellow"/>
        </w:rPr>
        <w:t>international credibility</w:t>
      </w:r>
      <w:r w:rsidRPr="000F4CFC">
        <w:rPr>
          <w:sz w:val="14"/>
        </w:rPr>
        <w:t xml:space="preserve">. </w:t>
      </w:r>
      <w:r w:rsidRPr="00C835AB">
        <w:rPr>
          <w:rStyle w:val="StyleUnderline"/>
          <w:highlight w:val="yellow"/>
        </w:rPr>
        <w:t xml:space="preserve">A TPP agreement would </w:t>
      </w:r>
      <w:r w:rsidRPr="003A7C5A">
        <w:rPr>
          <w:rStyle w:val="StyleUnderline"/>
        </w:rPr>
        <w:t>also</w:t>
      </w:r>
      <w:r w:rsidRPr="00C835AB">
        <w:rPr>
          <w:rStyle w:val="StyleUnderline"/>
          <w:highlight w:val="yellow"/>
        </w:rPr>
        <w:t xml:space="preserve"> solidify the economic pillar of Obama’s “pivot</w:t>
      </w:r>
      <w:r w:rsidRPr="00127597">
        <w:rPr>
          <w:rStyle w:val="StyleUnderline"/>
        </w:rPr>
        <w:t>” to Asia – a geostrategic priority</w:t>
      </w:r>
      <w:r w:rsidRPr="000F4CFC">
        <w:rPr>
          <w:sz w:val="14"/>
        </w:rPr>
        <w:t xml:space="preserve">. More generally, </w:t>
      </w:r>
      <w:r w:rsidRPr="000F4CFC">
        <w:rPr>
          <w:rStyle w:val="StyleUnderline"/>
        </w:rPr>
        <w:t xml:space="preserve">effective U.S. leadership on TPP </w:t>
      </w:r>
      <w:r w:rsidRPr="000F4CFC">
        <w:rPr>
          <w:sz w:val="14"/>
        </w:rPr>
        <w:t>and TTIP</w:t>
      </w:r>
      <w:r w:rsidRPr="000F4CFC">
        <w:rPr>
          <w:rStyle w:val="StyleUnderline"/>
        </w:rPr>
        <w:t xml:space="preserve"> would </w:t>
      </w:r>
      <w:r w:rsidRPr="00C835AB">
        <w:rPr>
          <w:rStyle w:val="StyleUnderline"/>
          <w:highlight w:val="yellow"/>
        </w:rPr>
        <w:t>enhance</w:t>
      </w:r>
      <w:r w:rsidRPr="000F4CFC">
        <w:rPr>
          <w:rStyle w:val="StyleUnderline"/>
        </w:rPr>
        <w:t xml:space="preserve"> the </w:t>
      </w:r>
      <w:r w:rsidRPr="00C835AB">
        <w:rPr>
          <w:rStyle w:val="StyleUnderline"/>
          <w:highlight w:val="yellow"/>
        </w:rPr>
        <w:t>U</w:t>
      </w:r>
      <w:r w:rsidRPr="000F4CFC">
        <w:rPr>
          <w:rStyle w:val="StyleUnderline"/>
        </w:rPr>
        <w:t xml:space="preserve">nited </w:t>
      </w:r>
      <w:r w:rsidRPr="00C835AB">
        <w:rPr>
          <w:rStyle w:val="StyleUnderline"/>
          <w:highlight w:val="yellow"/>
        </w:rPr>
        <w:t>S</w:t>
      </w:r>
      <w:r w:rsidRPr="000F4CFC">
        <w:rPr>
          <w:rStyle w:val="StyleUnderline"/>
        </w:rPr>
        <w:t>tates’</w:t>
      </w:r>
      <w:r w:rsidRPr="00C835AB">
        <w:rPr>
          <w:rStyle w:val="StyleUnderline"/>
          <w:highlight w:val="yellow"/>
        </w:rPr>
        <w:t xml:space="preserve"> standing </w:t>
      </w:r>
      <w:r w:rsidRPr="000F4CFC">
        <w:rPr>
          <w:rStyle w:val="StyleUnderline"/>
        </w:rPr>
        <w:t xml:space="preserve">in an era </w:t>
      </w:r>
      <w:r w:rsidRPr="00C835AB">
        <w:rPr>
          <w:rStyle w:val="StyleUnderline"/>
          <w:highlight w:val="yellow"/>
        </w:rPr>
        <w:t xml:space="preserve">when many countries need </w:t>
      </w:r>
      <w:r w:rsidRPr="00124A89">
        <w:rPr>
          <w:rStyle w:val="StyleUnderline"/>
        </w:rPr>
        <w:t xml:space="preserve">strategic </w:t>
      </w:r>
      <w:r w:rsidRPr="00C835AB">
        <w:rPr>
          <w:rStyle w:val="StyleUnderline"/>
          <w:highlight w:val="yellow"/>
        </w:rPr>
        <w:t>reassurance and want U.S. engagement</w:t>
      </w:r>
      <w:r w:rsidRPr="00127597">
        <w:rPr>
          <w:rStyle w:val="StyleUnderline"/>
        </w:rPr>
        <w:t>.</w:t>
      </w:r>
      <w:r w:rsidRPr="00127597">
        <w:rPr>
          <w:rStyle w:val="StyleUnderline"/>
          <w:sz w:val="12"/>
        </w:rPr>
        <w:t>∂</w:t>
      </w:r>
      <w:r w:rsidRPr="000F4CFC">
        <w:rPr>
          <w:sz w:val="14"/>
        </w:rPr>
        <w:t xml:space="preserve"> Fourth and last, </w:t>
      </w:r>
      <w:r w:rsidRPr="000F4CFC">
        <w:rPr>
          <w:rStyle w:val="StyleUnderline"/>
          <w:highlight w:val="yellow"/>
        </w:rPr>
        <w:t xml:space="preserve">economic strength is </w:t>
      </w:r>
      <w:r w:rsidRPr="000F4CFC">
        <w:rPr>
          <w:rStyle w:val="StyleUnderline"/>
        </w:rPr>
        <w:t xml:space="preserve">one of </w:t>
      </w:r>
      <w:r w:rsidRPr="000F4CFC">
        <w:rPr>
          <w:rStyle w:val="StyleUnderline"/>
          <w:highlight w:val="yellow"/>
        </w:rPr>
        <w:t xml:space="preserve">the fundamentals of </w:t>
      </w:r>
      <w:r w:rsidRPr="000F4CFC">
        <w:rPr>
          <w:rStyle w:val="StyleUnderline"/>
        </w:rPr>
        <w:t xml:space="preserve">national and </w:t>
      </w:r>
      <w:r w:rsidRPr="000F4CFC">
        <w:rPr>
          <w:rStyle w:val="StyleUnderline"/>
          <w:highlight w:val="yellow"/>
        </w:rPr>
        <w:t>international pow</w:t>
      </w:r>
      <w:r w:rsidRPr="00127597">
        <w:rPr>
          <w:rStyle w:val="StyleUnderline"/>
        </w:rPr>
        <w:t>er</w:t>
      </w:r>
      <w:r w:rsidRPr="000F4CFC">
        <w:rPr>
          <w:sz w:val="14"/>
        </w:rPr>
        <w:t xml:space="preserve">. This has been true for hundreds of years, and it might apply with even more force today, given the emergence of a truly global economy. </w:t>
      </w:r>
      <w:r w:rsidRPr="00127597">
        <w:rPr>
          <w:rStyle w:val="StyleUnderline"/>
        </w:rPr>
        <w:t xml:space="preserve">In a world where national power and balance of power considerations are still important – where some states are failing and others are flailing – </w:t>
      </w:r>
      <w:r w:rsidRPr="00C835AB">
        <w:rPr>
          <w:rStyle w:val="StyleUnderline"/>
          <w:highlight w:val="yellow"/>
        </w:rPr>
        <w:t>it is essential for the U</w:t>
      </w:r>
      <w:r w:rsidRPr="000F4CFC">
        <w:rPr>
          <w:rStyle w:val="StyleUnderline"/>
        </w:rPr>
        <w:t>nited</w:t>
      </w:r>
      <w:r w:rsidRPr="00C835AB">
        <w:rPr>
          <w:rStyle w:val="StyleUnderline"/>
          <w:highlight w:val="yellow"/>
        </w:rPr>
        <w:t xml:space="preserve"> S</w:t>
      </w:r>
      <w:r w:rsidRPr="000F4CFC">
        <w:rPr>
          <w:rStyle w:val="StyleUnderline"/>
        </w:rPr>
        <w:t xml:space="preserve">tates </w:t>
      </w:r>
      <w:r w:rsidRPr="00C835AB">
        <w:rPr>
          <w:rStyle w:val="StyleUnderline"/>
          <w:highlight w:val="yellow"/>
        </w:rPr>
        <w:t>and its allies to strengthen their economic fundamentals and e</w:t>
      </w:r>
      <w:r w:rsidRPr="000F4CFC">
        <w:rPr>
          <w:rStyle w:val="StyleUnderline"/>
        </w:rPr>
        <w:t>conomic</w:t>
      </w:r>
      <w:r w:rsidRPr="00C835AB">
        <w:rPr>
          <w:rStyle w:val="StyleUnderline"/>
          <w:highlight w:val="yellow"/>
        </w:rPr>
        <w:t xml:space="preserve"> ties</w:t>
      </w:r>
      <w:r w:rsidRPr="00127597">
        <w:rPr>
          <w:rStyle w:val="StyleUnderline"/>
        </w:rPr>
        <w:t xml:space="preserve">. TPP </w:t>
      </w:r>
      <w:r w:rsidRPr="000F4CFC">
        <w:rPr>
          <w:sz w:val="14"/>
        </w:rPr>
        <w:t>and TTIP agreements</w:t>
      </w:r>
      <w:r w:rsidRPr="00127597">
        <w:rPr>
          <w:rStyle w:val="StyleUnderline"/>
        </w:rPr>
        <w:t xml:space="preserve"> would help.</w:t>
      </w:r>
      <w:r w:rsidRPr="00127597">
        <w:rPr>
          <w:rStyle w:val="StyleUnderline"/>
          <w:sz w:val="12"/>
        </w:rPr>
        <w:t>∂</w:t>
      </w:r>
      <w:r w:rsidRPr="000F4CFC">
        <w:rPr>
          <w:sz w:val="14"/>
        </w:rPr>
        <w:t xml:space="preserve"> </w:t>
      </w:r>
    </w:p>
    <w:p w:rsidR="00537D04" w:rsidRDefault="00537D04" w:rsidP="00B565E4">
      <w:pPr>
        <w:rPr>
          <w:sz w:val="16"/>
        </w:rPr>
      </w:pPr>
    </w:p>
    <w:p w:rsidR="00EC6F0F" w:rsidRDefault="00EC6F0F" w:rsidP="00B565E4">
      <w:pPr>
        <w:rPr>
          <w:sz w:val="16"/>
        </w:rPr>
      </w:pPr>
    </w:p>
    <w:p w:rsidR="00EC6F0F" w:rsidRDefault="00EC6F0F" w:rsidP="00EC6F0F">
      <w:pPr>
        <w:pStyle w:val="Heading4"/>
      </w:pPr>
      <w:r>
        <w:t xml:space="preserve">TPP is sin quo </w:t>
      </w:r>
      <w:proofErr w:type="spellStart"/>
      <w:r>
        <w:t>non of</w:t>
      </w:r>
      <w:proofErr w:type="spellEnd"/>
      <w:r>
        <w:t xml:space="preserve"> Asia Pivot Success and US regional leadership</w:t>
      </w:r>
    </w:p>
    <w:p w:rsidR="00EC6F0F" w:rsidRPr="00EC6F0F" w:rsidRDefault="00EC6F0F" w:rsidP="00EC6F0F">
      <w:pPr>
        <w:rPr>
          <w:rStyle w:val="Style13ptBold"/>
        </w:rPr>
      </w:pPr>
      <w:r w:rsidRPr="00EC6F0F">
        <w:rPr>
          <w:rStyle w:val="Style13ptBold"/>
        </w:rPr>
        <w:t xml:space="preserve">Goodman, Simon Chair in Political Economy at CSIS, 2013 </w:t>
      </w:r>
    </w:p>
    <w:p w:rsidR="00EC6F0F" w:rsidRPr="004039ED" w:rsidRDefault="00EC6F0F" w:rsidP="00EC6F0F">
      <w:r>
        <w:t>(Matthew, December, “</w:t>
      </w:r>
      <w:r w:rsidRPr="003D3FBD">
        <w:t>economics and the rebalance</w:t>
      </w:r>
      <w:r>
        <w:t xml:space="preserve">,” </w:t>
      </w:r>
      <w:hyperlink r:id="rId15" w:history="1">
        <w:r w:rsidRPr="00467052">
          <w:rPr>
            <w:rStyle w:val="Hyperlink"/>
          </w:rPr>
          <w:t>http://csis.org/files/publication/131220_Global_Economics_Monthly_v2issue12.pdf</w:t>
        </w:r>
      </w:hyperlink>
      <w:r>
        <w:t>)</w:t>
      </w:r>
    </w:p>
    <w:p w:rsidR="00EC6F0F" w:rsidRDefault="00EC6F0F" w:rsidP="00EC6F0F">
      <w:pPr>
        <w:rPr>
          <w:sz w:val="16"/>
        </w:rPr>
      </w:pPr>
      <w:r w:rsidRPr="008C31F2">
        <w:rPr>
          <w:rStyle w:val="StyleUnderline"/>
        </w:rPr>
        <w:t>Economics is at the heart of U.S. involvement in the Asia Pacific</w:t>
      </w:r>
      <w:r w:rsidRPr="004039ED">
        <w:rPr>
          <w:rStyle w:val="IntenseEmphasis"/>
        </w:rPr>
        <w:t>.</w:t>
      </w:r>
      <w:r w:rsidRPr="004039ED">
        <w:rPr>
          <w:rStyle w:val="IntenseEmphasis"/>
          <w:sz w:val="12"/>
        </w:rPr>
        <w:t xml:space="preserve"> </w:t>
      </w:r>
      <w:r w:rsidRPr="008C31F2">
        <w:rPr>
          <w:sz w:val="16"/>
        </w:rPr>
        <w:t xml:space="preserve">This statement is as true today as it was in 1784, when the first U.S. merchant ship bound for Canton set sail from New York. </w:t>
      </w:r>
      <w:r w:rsidRPr="008C31F2">
        <w:rPr>
          <w:rStyle w:val="StyleUnderline"/>
        </w:rPr>
        <w:t>Trade</w:t>
      </w:r>
      <w:r w:rsidRPr="008C31F2">
        <w:rPr>
          <w:sz w:val="16"/>
        </w:rPr>
        <w:t>, investment, and other economic ties across the Pacific today are measured in the trillions of dollars, support millions of American jobs, and underpin our national security</w:t>
      </w:r>
      <w:r w:rsidRPr="004039ED">
        <w:rPr>
          <w:rStyle w:val="IntenseEmphasis"/>
        </w:rPr>
        <w:t>.</w:t>
      </w:r>
      <w:r w:rsidRPr="004039ED">
        <w:rPr>
          <w:b/>
          <w:u w:val="single"/>
        </w:rPr>
        <w:t xml:space="preserve"> </w:t>
      </w:r>
      <w:r w:rsidRPr="008C31F2">
        <w:rPr>
          <w:sz w:val="16"/>
        </w:rPr>
        <w:t xml:space="preserve">Like administrations before it, the Obama administration </w:t>
      </w:r>
      <w:r w:rsidRPr="008C31F2">
        <w:rPr>
          <w:rStyle w:val="StyleUnderline"/>
        </w:rPr>
        <w:t>has put economics at the center of its Asia-Pacific strategy. But it has arguably raised the stakes by making the overall success of its policy of “rebalancing” to Asia contingent on a successful economic strategy, in particular completion of</w:t>
      </w:r>
      <w:r w:rsidRPr="004039ED">
        <w:rPr>
          <w:rStyle w:val="IntenseEmphasis"/>
        </w:rPr>
        <w:t xml:space="preserve"> </w:t>
      </w:r>
      <w:r w:rsidRPr="008C31F2">
        <w:rPr>
          <w:sz w:val="16"/>
        </w:rPr>
        <w:t xml:space="preserve">a high-standard Trans-Pacific Partnership </w:t>
      </w:r>
      <w:r w:rsidRPr="008C31F2">
        <w:rPr>
          <w:rStyle w:val="StyleUnderline"/>
        </w:rPr>
        <w:t>(TPP</w:t>
      </w:r>
      <w:r w:rsidRPr="008C31F2">
        <w:rPr>
          <w:sz w:val="16"/>
        </w:rPr>
        <w:t xml:space="preserve">) trade agreement. The </w:t>
      </w:r>
      <w:r w:rsidRPr="008C31F2">
        <w:rPr>
          <w:rStyle w:val="StyleUnderline"/>
        </w:rPr>
        <w:t>economic leg of the rebalance is driven by three broad objectives: promoting growth and jobs, upholding and updating the rules of the international trading system, and supporting America’s long-term presence in the region</w:t>
      </w:r>
      <w:r w:rsidRPr="008C31F2">
        <w:rPr>
          <w:sz w:val="16"/>
        </w:rPr>
        <w:t xml:space="preserve">. It is worth noting that </w:t>
      </w:r>
      <w:r w:rsidRPr="008C31F2">
        <w:rPr>
          <w:rStyle w:val="StyleUnderline"/>
        </w:rPr>
        <w:t>these objectives get to both sides of the coin regarding the relationship between economics and foreign policy: using diplomatic tools to support better economic outcomes</w:t>
      </w:r>
      <w:r w:rsidRPr="008C31F2">
        <w:rPr>
          <w:sz w:val="16"/>
        </w:rPr>
        <w:t xml:space="preserve">, such as more growth and jobs; </w:t>
      </w:r>
      <w:r w:rsidRPr="008C31F2">
        <w:rPr>
          <w:rStyle w:val="StyleUnderline"/>
        </w:rPr>
        <w:t>and</w:t>
      </w:r>
      <w:r w:rsidRPr="008C31F2">
        <w:rPr>
          <w:sz w:val="16"/>
        </w:rPr>
        <w:t>—arguably more challenging—</w:t>
      </w:r>
      <w:r w:rsidRPr="008C31F2">
        <w:rPr>
          <w:rStyle w:val="StyleUnderline"/>
        </w:rPr>
        <w:t>using economic tools in a strategic way to support foreign policy objectives, s</w:t>
      </w:r>
      <w:r w:rsidRPr="008C31F2">
        <w:rPr>
          <w:sz w:val="16"/>
        </w:rPr>
        <w:t xml:space="preserve">uch as strengthening the rules and supporting our presence in the region. In pursuit of these objectives, the Obama administration has used a multilayered approach to economic engagement in the Asia Pacific. This has bilateral, regional, and global strands, from the Strategic &amp; Economic Dialogue with China, to TPP and the Asia-Pacific Economic Cooperation (APEC) forum, to the G-20, half of whose members are Asia-Pacific countries. And it encompasses all aspects of economic policy, including promotion of strong </w:t>
      </w:r>
      <w:proofErr w:type="spellStart"/>
      <w:r w:rsidRPr="008C31F2">
        <w:rPr>
          <w:sz w:val="16"/>
        </w:rPr>
        <w:t>domesticdemand</w:t>
      </w:r>
      <w:proofErr w:type="spellEnd"/>
      <w:r w:rsidRPr="008C31F2">
        <w:rPr>
          <w:sz w:val="16"/>
        </w:rPr>
        <w:t xml:space="preserve">- led growth in large Asian surplus economies; negotiation of bilateral investment treaties; and strategic use of development assistance. But trade—and </w:t>
      </w:r>
      <w:r w:rsidRPr="004039ED">
        <w:rPr>
          <w:rStyle w:val="IntenseEmphasis"/>
        </w:rPr>
        <w:t>TPP</w:t>
      </w:r>
      <w:r w:rsidRPr="008C31F2">
        <w:rPr>
          <w:sz w:val="16"/>
        </w:rPr>
        <w:t xml:space="preserve"> in particular—is </w:t>
      </w:r>
      <w:r w:rsidRPr="004039ED">
        <w:rPr>
          <w:rStyle w:val="IntenseEmphasis"/>
        </w:rPr>
        <w:t xml:space="preserve">the </w:t>
      </w:r>
      <w:r w:rsidRPr="004039ED">
        <w:rPr>
          <w:rStyle w:val="Emphasis"/>
        </w:rPr>
        <w:t>sharp end of the spear</w:t>
      </w:r>
      <w:r w:rsidRPr="004039ED">
        <w:rPr>
          <w:rStyle w:val="IntenseEmphasis"/>
        </w:rPr>
        <w:t xml:space="preserve"> when it comes to Obama economic strategy in</w:t>
      </w:r>
      <w:r w:rsidRPr="004039ED">
        <w:rPr>
          <w:rStyle w:val="IntenseEmphasis"/>
          <w:sz w:val="12"/>
        </w:rPr>
        <w:t xml:space="preserve"> </w:t>
      </w:r>
      <w:r w:rsidRPr="004039ED">
        <w:rPr>
          <w:rStyle w:val="IntenseEmphasis"/>
        </w:rPr>
        <w:t>Asia</w:t>
      </w:r>
      <w:r w:rsidRPr="008C31F2">
        <w:rPr>
          <w:sz w:val="16"/>
        </w:rPr>
        <w:t xml:space="preserve">. </w:t>
      </w:r>
      <w:r w:rsidRPr="004039ED">
        <w:rPr>
          <w:rStyle w:val="IntenseEmphasis"/>
        </w:rPr>
        <w:t>Through TPP, the administration seeks to advance all three objectives mentioned above, with an accent</w:t>
      </w:r>
      <w:r w:rsidRPr="004039ED">
        <w:rPr>
          <w:rStyle w:val="IntenseEmphasis"/>
          <w:sz w:val="12"/>
        </w:rPr>
        <w:t xml:space="preserve"> </w:t>
      </w:r>
      <w:r w:rsidRPr="004039ED">
        <w:rPr>
          <w:rStyle w:val="IntenseEmphasis"/>
        </w:rPr>
        <w:t>on updating the rules</w:t>
      </w:r>
      <w:r w:rsidRPr="008C31F2">
        <w:rPr>
          <w:sz w:val="16"/>
        </w:rPr>
        <w:t xml:space="preserve">. TPP aims to establish disciplines on an array of behind-the-border impediments, such as excessive or nontransparent regulation; preferences for domestic, especially state-owned, enterprises; and inadequate intellectual property protection. The administration’s aim appears to be making a successful TPP the driver and de facto template for a new multilateral system of rules. Failure to reach a TPP deal at this month’s ministerial meeting in Singapore was disappointing but not fatal. Trade talks are always darkest—and noisiest—before the dawn, as differences are narrowed to the most politically contentious issues. There are still grounds for optimism that a basic TPP deal can be reached by the time of President Obama’s planned trip to Asia next April. </w:t>
      </w:r>
      <w:r w:rsidRPr="008C31F2">
        <w:rPr>
          <w:rStyle w:val="StyleUnderline"/>
        </w:rPr>
        <w:t xml:space="preserve">The stakes could not be higher for the White House. </w:t>
      </w:r>
      <w:r w:rsidRPr="008C31F2">
        <w:rPr>
          <w:rStyle w:val="Emphasis"/>
        </w:rPr>
        <w:t>Conclusion of TPP is the sine qua non of success for the Asia rebalancing strategy</w:t>
      </w:r>
      <w:r w:rsidRPr="008C31F2">
        <w:rPr>
          <w:rStyle w:val="StyleUnderline"/>
        </w:rPr>
        <w:t xml:space="preserve">. In addition to its economic benefits, a successful agreement would </w:t>
      </w:r>
      <w:r w:rsidRPr="008C31F2">
        <w:rPr>
          <w:rStyle w:val="Emphasis"/>
        </w:rPr>
        <w:t>anchor the United States more firmly in the Asia Pacific and bolster American leadership ther</w:t>
      </w:r>
      <w:r w:rsidRPr="008C31F2">
        <w:rPr>
          <w:rStyle w:val="StyleUnderline"/>
        </w:rPr>
        <w:t>e</w:t>
      </w:r>
      <w:r w:rsidRPr="008C31F2">
        <w:rPr>
          <w:sz w:val="16"/>
        </w:rPr>
        <w:t xml:space="preserve">. </w:t>
      </w:r>
      <w:r w:rsidRPr="009E1F2D">
        <w:rPr>
          <w:rStyle w:val="Emphasis"/>
        </w:rPr>
        <w:t>Without TPP, the rebalance would contain little of substance that is new and would be perceived in the region as driven primarily by military considerations</w:t>
      </w:r>
      <w:r w:rsidRPr="008C31F2">
        <w:rPr>
          <w:rStyle w:val="StyleUnderline"/>
        </w:rPr>
        <w:t>.</w:t>
      </w:r>
      <w:r w:rsidRPr="004039ED">
        <w:rPr>
          <w:b/>
          <w:u w:val="single"/>
        </w:rPr>
        <w:t xml:space="preserve"> </w:t>
      </w:r>
      <w:r w:rsidRPr="008C31F2">
        <w:rPr>
          <w:sz w:val="16"/>
        </w:rPr>
        <w:t>The U.S. Congress can support the economic leg of the rebalance in several important ways. First, enacting trade promotion authority legislation would give the administration the guidance and certainty it needs to close a high-standard TPP deal; without TPA, it is difficult to see how the Office of the U.S. Trade Representative (USTR) can persuade its counterparts that it can fulfill its end of the bargain.</w:t>
      </w:r>
    </w:p>
    <w:p w:rsidR="00322CE9" w:rsidRDefault="00322CE9" w:rsidP="00EC6F0F">
      <w:pPr>
        <w:rPr>
          <w:sz w:val="16"/>
        </w:rPr>
      </w:pPr>
    </w:p>
    <w:p w:rsidR="00322CE9" w:rsidRPr="003323FA" w:rsidRDefault="00322CE9" w:rsidP="00322CE9">
      <w:pPr>
        <w:pStyle w:val="Heading4"/>
      </w:pPr>
      <w:r>
        <w:t>TPP failure devastates pivot and credibility of US leadership in Asia – spills over throughout all US policy, Allies are already jittery</w:t>
      </w:r>
    </w:p>
    <w:p w:rsidR="00322CE9" w:rsidRPr="00070666" w:rsidRDefault="00322CE9" w:rsidP="00322CE9">
      <w:pPr>
        <w:rPr>
          <w:rStyle w:val="Style13ptBold"/>
          <w:b w:val="0"/>
        </w:rPr>
      </w:pPr>
      <w:r>
        <w:rPr>
          <w:rStyle w:val="Style13ptBold"/>
        </w:rPr>
        <w:t xml:space="preserve">Hudson, 6/12/15 – </w:t>
      </w:r>
      <w:r>
        <w:rPr>
          <w:rStyle w:val="Style13ptBold"/>
          <w:b w:val="0"/>
        </w:rPr>
        <w:t>John, senior reporter at Foreign Policy and co-author of the magazine's “The Cable” blog where he reports on diplomacy and U.S. national security issues, Foreign Policy, http://foreignpolicy.com/2015/06/12/obamas-trade-defeat-imperils-u-s-credibility-in-asia/</w:t>
      </w:r>
    </w:p>
    <w:p w:rsidR="00322CE9" w:rsidRDefault="00322CE9" w:rsidP="00322CE9">
      <w:pPr>
        <w:rPr>
          <w:rStyle w:val="Emphasis"/>
        </w:rPr>
      </w:pPr>
      <w:r w:rsidRPr="003323FA">
        <w:rPr>
          <w:sz w:val="16"/>
        </w:rPr>
        <w:t xml:space="preserve">Obama’s </w:t>
      </w:r>
      <w:r w:rsidRPr="00547720">
        <w:rPr>
          <w:rStyle w:val="StyleUnderline"/>
        </w:rPr>
        <w:t xml:space="preserve">Trade Defeat </w:t>
      </w:r>
      <w:r w:rsidRPr="00E57C61">
        <w:rPr>
          <w:rStyle w:val="Emphasis"/>
        </w:rPr>
        <w:t>Imperils U.S. Credibility in Asia</w:t>
      </w:r>
      <w:r w:rsidRPr="003323FA">
        <w:rPr>
          <w:sz w:val="16"/>
        </w:rPr>
        <w:t xml:space="preserve"> Congress’s </w:t>
      </w:r>
      <w:r w:rsidRPr="00547720">
        <w:rPr>
          <w:rStyle w:val="StyleUnderline"/>
        </w:rPr>
        <w:t>rejection of a far-reaching Pacific trade pact is more than just a political blow to the president.</w:t>
      </w:r>
      <w:r>
        <w:rPr>
          <w:rStyle w:val="StyleUnderline"/>
        </w:rPr>
        <w:t xml:space="preserve"> </w:t>
      </w:r>
      <w:r w:rsidRPr="003323FA">
        <w:rPr>
          <w:sz w:val="16"/>
        </w:rPr>
        <w:t xml:space="preserve">Lawmakers from both major American political parties joined forces Friday to defeat a trade bill that would have delivered a potentially legacy-defining victory for the president. But Friday’s lopsided vote wasn’t simply a humiliating blow for President Barack Obama, who invested significant amounts of political capital in a high-profile, last-minute lobbying effort that would help him complete a landmark trade pact with 11 other Pacific Rim nations. </w:t>
      </w:r>
      <w:r w:rsidRPr="00547720">
        <w:rPr>
          <w:rStyle w:val="StyleUnderline"/>
        </w:rPr>
        <w:t xml:space="preserve">The </w:t>
      </w:r>
      <w:r w:rsidRPr="00E57C61">
        <w:rPr>
          <w:rStyle w:val="Emphasis"/>
        </w:rPr>
        <w:t>biggest consequences</w:t>
      </w:r>
      <w:r w:rsidRPr="00547720">
        <w:rPr>
          <w:rStyle w:val="StyleUnderline"/>
        </w:rPr>
        <w:t xml:space="preserve"> could instead be felt in Asia, where </w:t>
      </w:r>
      <w:r w:rsidRPr="00547720">
        <w:rPr>
          <w:rStyle w:val="Emphasis"/>
        </w:rPr>
        <w:t>jittery U.S. allies are already afraid that Washington is neglecting the region</w:t>
      </w:r>
      <w:r w:rsidRPr="00547720">
        <w:rPr>
          <w:rStyle w:val="StyleUnderline"/>
        </w:rPr>
        <w:t xml:space="preserve"> </w:t>
      </w:r>
      <w:r w:rsidRPr="00E57C61">
        <w:rPr>
          <w:rStyle w:val="Emphasis"/>
        </w:rPr>
        <w:t>while China continues to expand its economic and military influence there</w:t>
      </w:r>
      <w:r w:rsidRPr="00547720">
        <w:rPr>
          <w:rStyle w:val="StyleUnderline"/>
        </w:rPr>
        <w:t xml:space="preserve">. The potential demise of the </w:t>
      </w:r>
      <w:r w:rsidRPr="003323FA">
        <w:rPr>
          <w:sz w:val="16"/>
        </w:rPr>
        <w:t>Trans-Pacific Partnership (</w:t>
      </w:r>
      <w:r w:rsidRPr="00547720">
        <w:rPr>
          <w:rStyle w:val="StyleUnderline"/>
        </w:rPr>
        <w:t xml:space="preserve">TPP) would </w:t>
      </w:r>
      <w:r w:rsidRPr="00547720">
        <w:rPr>
          <w:rStyle w:val="Emphasis"/>
        </w:rPr>
        <w:t>further embolden Pacific leaders who believe their countries would be better off siding with China</w:t>
      </w:r>
      <w:r w:rsidRPr="00547720">
        <w:rPr>
          <w:rStyle w:val="StyleUnderline"/>
        </w:rPr>
        <w:t xml:space="preserve"> than with a U</w:t>
      </w:r>
      <w:r w:rsidRPr="003323FA">
        <w:rPr>
          <w:sz w:val="16"/>
        </w:rPr>
        <w:t xml:space="preserve">nited </w:t>
      </w:r>
      <w:r w:rsidRPr="00547720">
        <w:rPr>
          <w:rStyle w:val="StyleUnderline"/>
        </w:rPr>
        <w:t>S</w:t>
      </w:r>
      <w:r w:rsidRPr="003323FA">
        <w:rPr>
          <w:sz w:val="16"/>
        </w:rPr>
        <w:t xml:space="preserve">tates </w:t>
      </w:r>
      <w:r w:rsidRPr="00E57C61">
        <w:rPr>
          <w:rStyle w:val="Emphasis"/>
        </w:rPr>
        <w:t>increasingly seen as rudderless and disengaged.</w:t>
      </w:r>
      <w:r>
        <w:rPr>
          <w:rStyle w:val="Emphasis"/>
        </w:rPr>
        <w:t xml:space="preserve"> </w:t>
      </w:r>
      <w:r w:rsidRPr="003323FA">
        <w:rPr>
          <w:sz w:val="16"/>
        </w:rPr>
        <w:t>“</w:t>
      </w:r>
      <w:r w:rsidRPr="00547720">
        <w:rPr>
          <w:rStyle w:val="StyleUnderline"/>
        </w:rPr>
        <w:t xml:space="preserve">This will be a </w:t>
      </w:r>
      <w:r w:rsidRPr="00547720">
        <w:rPr>
          <w:rStyle w:val="Emphasis"/>
        </w:rPr>
        <w:t>blow to American credibility beyond just trade</w:t>
      </w:r>
      <w:r w:rsidRPr="003323FA">
        <w:rPr>
          <w:sz w:val="16"/>
        </w:rPr>
        <w:t xml:space="preserve">,” Michael </w:t>
      </w:r>
      <w:r w:rsidRPr="00547720">
        <w:rPr>
          <w:rStyle w:val="StyleUnderline"/>
        </w:rPr>
        <w:t>Green, an Asia expert at</w:t>
      </w:r>
      <w:r w:rsidRPr="003323FA">
        <w:rPr>
          <w:sz w:val="16"/>
        </w:rPr>
        <w:t xml:space="preserve"> the </w:t>
      </w:r>
      <w:r w:rsidRPr="00547720">
        <w:rPr>
          <w:rStyle w:val="StyleUnderline"/>
        </w:rPr>
        <w:t>Center for Strategic and International Studies, told</w:t>
      </w:r>
      <w:r w:rsidRPr="003323FA">
        <w:rPr>
          <w:sz w:val="16"/>
        </w:rPr>
        <w:t xml:space="preserve"> Foreign Policy. “</w:t>
      </w:r>
      <w:r w:rsidRPr="00547720">
        <w:rPr>
          <w:rStyle w:val="Emphasis"/>
        </w:rPr>
        <w:t>Asian leaders will question whether the American political system has the ability to implement the Asia pivot.”</w:t>
      </w:r>
    </w:p>
    <w:p w:rsidR="00322CE9" w:rsidRDefault="00322CE9" w:rsidP="00322CE9">
      <w:pPr>
        <w:rPr>
          <w:rStyle w:val="Emphasis"/>
        </w:rPr>
      </w:pPr>
    </w:p>
    <w:p w:rsidR="00322CE9" w:rsidRDefault="00322CE9" w:rsidP="00322CE9">
      <w:pPr>
        <w:pStyle w:val="Heading4"/>
      </w:pPr>
      <w:r>
        <w:t xml:space="preserve">TPP key to successful pivot, US political and economic leadership in </w:t>
      </w:r>
      <w:proofErr w:type="spellStart"/>
      <w:r>
        <w:t>asia</w:t>
      </w:r>
      <w:proofErr w:type="spellEnd"/>
      <w:r>
        <w:t xml:space="preserve"> – thumpers and alt causes are a reason TPP matters MORE</w:t>
      </w:r>
    </w:p>
    <w:p w:rsidR="00322CE9" w:rsidRPr="003323FA" w:rsidRDefault="00322CE9" w:rsidP="00322CE9">
      <w:pPr>
        <w:rPr>
          <w:bCs/>
          <w:sz w:val="26"/>
        </w:rPr>
      </w:pPr>
      <w:r>
        <w:rPr>
          <w:rStyle w:val="Style13ptBold"/>
        </w:rPr>
        <w:t xml:space="preserve">Hudson, 6/12/15 – </w:t>
      </w:r>
      <w:r>
        <w:rPr>
          <w:rStyle w:val="Style13ptBold"/>
          <w:b w:val="0"/>
        </w:rPr>
        <w:t>John, senior reporter at Foreign Policy and co-author of the magazine's “The Cable” blog where he reports on diplomacy and U.S. national security issues, Foreign Policy, http://foreignpolicy.com/2015/06/12/obamas-trade-defeat-imperils-u-s-credibility-in-asia/</w:t>
      </w:r>
    </w:p>
    <w:p w:rsidR="00322CE9" w:rsidRPr="00547720" w:rsidRDefault="00322CE9" w:rsidP="00322CE9">
      <w:pPr>
        <w:rPr>
          <w:rStyle w:val="Emphasis"/>
        </w:rPr>
      </w:pPr>
      <w:r w:rsidRPr="00263F7B">
        <w:rPr>
          <w:sz w:val="14"/>
        </w:rPr>
        <w:t xml:space="preserve">Since the beginning of his presidency, </w:t>
      </w:r>
      <w:r w:rsidRPr="00547720">
        <w:rPr>
          <w:rStyle w:val="StyleUnderline"/>
        </w:rPr>
        <w:t>Obama has struggled to implement a planned strategic shift toward Asia, because crises in the Middle East and Eastern Europe have dominated his agenda</w:t>
      </w:r>
      <w:r w:rsidRPr="00263F7B">
        <w:rPr>
          <w:sz w:val="14"/>
        </w:rPr>
        <w:t xml:space="preserve"> and forced the administration to stay heavily engaged in parts of the world where it had hoped to gradually reduce Washington’s political and military involvement. </w:t>
      </w:r>
      <w:r w:rsidRPr="00547720">
        <w:rPr>
          <w:rStyle w:val="StyleUnderline"/>
        </w:rPr>
        <w:t xml:space="preserve">The president had pitched the TPP pact as a way to </w:t>
      </w:r>
      <w:r w:rsidRPr="00547720">
        <w:rPr>
          <w:rStyle w:val="Emphasis"/>
        </w:rPr>
        <w:t>establish rules to guarantee America’s economic primacy across a region</w:t>
      </w:r>
      <w:r w:rsidRPr="00547720">
        <w:rPr>
          <w:rStyle w:val="StyleUnderline"/>
        </w:rPr>
        <w:t xml:space="preserve"> that covers 40 percent of the world’s gross domestic product.</w:t>
      </w:r>
      <w:r>
        <w:rPr>
          <w:rStyle w:val="StyleUnderline"/>
        </w:rPr>
        <w:t xml:space="preserve"> </w:t>
      </w:r>
      <w:r w:rsidRPr="00547720">
        <w:rPr>
          <w:rStyle w:val="StyleUnderline"/>
        </w:rPr>
        <w:t xml:space="preserve">The sprawling pact — one of the biggest trade deals in the world — was also meant to </w:t>
      </w:r>
      <w:r w:rsidRPr="00547720">
        <w:rPr>
          <w:rStyle w:val="Emphasis"/>
        </w:rPr>
        <w:t>forge greater economic alliances with Asian partners</w:t>
      </w:r>
      <w:r w:rsidRPr="00547720">
        <w:rPr>
          <w:rStyle w:val="StyleUnderline"/>
        </w:rPr>
        <w:t xml:space="preserve"> that would in turn en</w:t>
      </w:r>
      <w:r w:rsidRPr="00547720">
        <w:rPr>
          <w:rStyle w:val="Emphasis"/>
        </w:rPr>
        <w:t>hance America’s political standing in the region</w:t>
      </w:r>
      <w:r w:rsidRPr="00547720">
        <w:rPr>
          <w:rStyle w:val="StyleUnderline"/>
        </w:rPr>
        <w:t xml:space="preserve">. Experts fear </w:t>
      </w:r>
      <w:r w:rsidRPr="00263F7B">
        <w:rPr>
          <w:sz w:val="14"/>
        </w:rPr>
        <w:t xml:space="preserve">that the administration’s </w:t>
      </w:r>
      <w:r w:rsidRPr="00547720">
        <w:rPr>
          <w:rStyle w:val="StyleUnderline"/>
        </w:rPr>
        <w:t xml:space="preserve">failure to get the pact through Congress will </w:t>
      </w:r>
      <w:r w:rsidRPr="00547720">
        <w:rPr>
          <w:rStyle w:val="Emphasis"/>
        </w:rPr>
        <w:t>only serve to benefit China.</w:t>
      </w:r>
      <w:r>
        <w:rPr>
          <w:rStyle w:val="Emphasis"/>
        </w:rPr>
        <w:t xml:space="preserve"> </w:t>
      </w:r>
      <w:r w:rsidRPr="00263F7B">
        <w:rPr>
          <w:sz w:val="14"/>
        </w:rPr>
        <w:t>“</w:t>
      </w:r>
      <w:r w:rsidRPr="00547720">
        <w:rPr>
          <w:rStyle w:val="StyleUnderline"/>
        </w:rPr>
        <w:t xml:space="preserve">If there’s a </w:t>
      </w:r>
      <w:r w:rsidRPr="00547720">
        <w:rPr>
          <w:rStyle w:val="Emphasis"/>
        </w:rPr>
        <w:t>vacuum or perceived vacuum in Asia</w:t>
      </w:r>
      <w:r w:rsidRPr="00547720">
        <w:rPr>
          <w:rStyle w:val="StyleUnderline"/>
        </w:rPr>
        <w:t xml:space="preserve"> — </w:t>
      </w:r>
      <w:r w:rsidRPr="00547720">
        <w:rPr>
          <w:rStyle w:val="Emphasis"/>
        </w:rPr>
        <w:t>China is prepared to fill it</w:t>
      </w:r>
      <w:r w:rsidRPr="00547720">
        <w:rPr>
          <w:rStyle w:val="StyleUnderline"/>
        </w:rPr>
        <w:t>,”</w:t>
      </w:r>
      <w:r w:rsidRPr="00263F7B">
        <w:rPr>
          <w:sz w:val="14"/>
        </w:rPr>
        <w:t xml:space="preserve"> Scott </w:t>
      </w:r>
      <w:r w:rsidRPr="00547720">
        <w:rPr>
          <w:rStyle w:val="StyleUnderline"/>
        </w:rPr>
        <w:t>Snyder, director of the U.S.-Korea policy program at the Council on Foreign Relations, told</w:t>
      </w:r>
      <w:r w:rsidRPr="00263F7B">
        <w:rPr>
          <w:sz w:val="14"/>
        </w:rPr>
        <w:t xml:space="preserve"> FP. As an example, Snyder noted China’s success in establishing the Asian Infrastructure Investment Bank (AIIB), a multilateral financial institution Beijing formed in 2014. </w:t>
      </w:r>
      <w:r w:rsidRPr="00547720">
        <w:rPr>
          <w:rStyle w:val="StyleUnderline"/>
        </w:rPr>
        <w:t>The United States had long sought to satisfy Asia’s growing infrastructure needs through the World Bank, but in the last year, Beijing has succeeded in making the AIIB a major player throughout the region. Key American allies</w:t>
      </w:r>
      <w:r w:rsidRPr="00263F7B">
        <w:rPr>
          <w:sz w:val="14"/>
        </w:rPr>
        <w:t xml:space="preserve"> like Germany, Britain, and France </w:t>
      </w:r>
      <w:r w:rsidRPr="00547720">
        <w:rPr>
          <w:rStyle w:val="StyleUnderline"/>
        </w:rPr>
        <w:t>have joined</w:t>
      </w:r>
      <w:r w:rsidRPr="00263F7B">
        <w:rPr>
          <w:sz w:val="14"/>
        </w:rPr>
        <w:t xml:space="preserve"> the bank, which has an estimated $100 billion in assets. </w:t>
      </w:r>
      <w:r w:rsidRPr="00547720">
        <w:rPr>
          <w:rStyle w:val="StyleUnderline"/>
        </w:rPr>
        <w:t>Another factor that plays into China’s favor is the increasing irrelevance of the World Trade Organization, according to</w:t>
      </w:r>
      <w:r w:rsidRPr="00263F7B">
        <w:rPr>
          <w:sz w:val="14"/>
        </w:rPr>
        <w:t xml:space="preserve"> Mireya </w:t>
      </w:r>
      <w:r w:rsidRPr="00547720">
        <w:rPr>
          <w:rStyle w:val="StyleUnderline"/>
        </w:rPr>
        <w:t xml:space="preserve">Solis, a senior fellow at the Brookings Institution. Historically, the WTO has been the go-to body to set the rules on multilateral trade and investment. But for the last 20 years, political disputes at the WTO have rendered it largely futile, leaving regional clusters of nations to </w:t>
      </w:r>
      <w:r w:rsidRPr="003323FA">
        <w:rPr>
          <w:rStyle w:val="Emphasis"/>
        </w:rPr>
        <w:t>set the rules on key issues</w:t>
      </w:r>
      <w:r w:rsidRPr="00547720">
        <w:rPr>
          <w:rStyle w:val="StyleUnderline"/>
        </w:rPr>
        <w:t xml:space="preserve"> like intellectual property, telecommunications, and transportation. TPP provided a </w:t>
      </w:r>
      <w:r w:rsidRPr="00547720">
        <w:rPr>
          <w:rStyle w:val="Emphasis"/>
        </w:rPr>
        <w:t>major opportunity</w:t>
      </w:r>
      <w:r w:rsidRPr="00547720">
        <w:rPr>
          <w:rStyle w:val="StyleUnderline"/>
        </w:rPr>
        <w:t xml:space="preserve"> for the United States to </w:t>
      </w:r>
      <w:r w:rsidRPr="003323FA">
        <w:rPr>
          <w:rStyle w:val="Emphasis"/>
        </w:rPr>
        <w:t>integrate its economy into this cluster</w:t>
      </w:r>
      <w:r w:rsidRPr="00547720">
        <w:rPr>
          <w:rStyle w:val="StyleUnderline"/>
        </w:rPr>
        <w:t xml:space="preserve"> of Asian countries. </w:t>
      </w:r>
      <w:r w:rsidRPr="00547720">
        <w:rPr>
          <w:rStyle w:val="Emphasis"/>
        </w:rPr>
        <w:t>Without it, Beijing’s geographical proximity will help China consolidate its economic power throughout the region.</w:t>
      </w:r>
      <w:r>
        <w:rPr>
          <w:rStyle w:val="Emphasis"/>
        </w:rPr>
        <w:t xml:space="preserve"> </w:t>
      </w:r>
      <w:r w:rsidRPr="003323FA">
        <w:rPr>
          <w:rStyle w:val="Emphasis"/>
        </w:rPr>
        <w:t>“If we don’t write the rules on trade, China will,”</w:t>
      </w:r>
      <w:r w:rsidRPr="00547720">
        <w:rPr>
          <w:rStyle w:val="StyleUnderline"/>
        </w:rPr>
        <w:t xml:space="preserve"> Solis wrote</w:t>
      </w:r>
      <w:r w:rsidRPr="00263F7B">
        <w:rPr>
          <w:sz w:val="14"/>
        </w:rPr>
        <w:t xml:space="preserve"> in a piece for the think tank. “</w:t>
      </w:r>
      <w:r w:rsidRPr="00547720">
        <w:rPr>
          <w:rStyle w:val="StyleUnderline"/>
        </w:rPr>
        <w:t xml:space="preserve">Moreover, we will have </w:t>
      </w:r>
      <w:r w:rsidRPr="003323FA">
        <w:rPr>
          <w:rStyle w:val="Emphasis"/>
        </w:rPr>
        <w:t>no way to encourage China</w:t>
      </w:r>
      <w:r w:rsidRPr="00547720">
        <w:rPr>
          <w:rStyle w:val="StyleUnderline"/>
        </w:rPr>
        <w:t xml:space="preserve"> to move away from its </w:t>
      </w:r>
      <w:proofErr w:type="spellStart"/>
      <w:r w:rsidRPr="00547720">
        <w:rPr>
          <w:rStyle w:val="StyleUnderline"/>
        </w:rPr>
        <w:t>mercantilistic</w:t>
      </w:r>
      <w:proofErr w:type="spellEnd"/>
      <w:r w:rsidRPr="00547720">
        <w:rPr>
          <w:rStyle w:val="StyleUnderline"/>
        </w:rPr>
        <w:t xml:space="preserve"> practices.”</w:t>
      </w:r>
      <w:r>
        <w:rPr>
          <w:rStyle w:val="StyleUnderline"/>
        </w:rPr>
        <w:t xml:space="preserve"> </w:t>
      </w:r>
      <w:r w:rsidRPr="00263F7B">
        <w:rPr>
          <w:sz w:val="14"/>
        </w:rPr>
        <w:t xml:space="preserve">In any event, if Congress ultimately fails to grant Obama fast-track legislation, it could do lasting damage to </w:t>
      </w:r>
      <w:r w:rsidRPr="003323FA">
        <w:rPr>
          <w:rStyle w:val="StyleUnderline"/>
        </w:rPr>
        <w:t>a key pillar of Obama’s</w:t>
      </w:r>
      <w:r w:rsidRPr="00547720">
        <w:rPr>
          <w:rStyle w:val="StyleUnderline"/>
        </w:rPr>
        <w:t xml:space="preserve"> “Asia rebalance.”</w:t>
      </w:r>
      <w:r w:rsidRPr="00263F7B">
        <w:rPr>
          <w:sz w:val="14"/>
        </w:rPr>
        <w:t xml:space="preserve"> That </w:t>
      </w:r>
      <w:r w:rsidRPr="00547720">
        <w:rPr>
          <w:rStyle w:val="StyleUnderline"/>
        </w:rPr>
        <w:t>strategy,</w:t>
      </w:r>
      <w:r w:rsidRPr="00263F7B">
        <w:rPr>
          <w:sz w:val="14"/>
        </w:rPr>
        <w:t xml:space="preserve"> according to experts, </w:t>
      </w:r>
      <w:r w:rsidRPr="00547720">
        <w:rPr>
          <w:rStyle w:val="StyleUnderline"/>
        </w:rPr>
        <w:t>relied on three pillars of American power: economic, military, and diplomatic.</w:t>
      </w:r>
      <w:r>
        <w:rPr>
          <w:rStyle w:val="StyleUnderline"/>
        </w:rPr>
        <w:t xml:space="preserve"> </w:t>
      </w:r>
      <w:r w:rsidRPr="00547720">
        <w:rPr>
          <w:rStyle w:val="StyleUnderline"/>
        </w:rPr>
        <w:t>The first pillar involves an increase in active diplomacy in the region, a goal in which the Obama administration can credibly claim progress through the importance it has given to the Asia-Pacific Economic Cooperation forum and the East Asia Summit</w:t>
      </w:r>
      <w:r w:rsidRPr="00263F7B">
        <w:rPr>
          <w:sz w:val="14"/>
        </w:rPr>
        <w:t xml:space="preserve">, two regional meetings that focus on free trade and economic growth. The president and top cabinet officials, including Secretary of State John Kerry, have regularly attended these forums, which were given far less value during the George W. Bush and Bill Clinton presidencies. </w:t>
      </w:r>
      <w:r w:rsidRPr="00547720">
        <w:rPr>
          <w:rStyle w:val="StyleUnderline"/>
        </w:rPr>
        <w:t>The second pillar of strategy is raising America’s military profile in the region. On this front, it’s a mixed bag. The United States has increased military cooperation with Japan and Australia when it comes to air power and basing, but U.S. allies remain jittery because Beijing’s defense budget has increased</w:t>
      </w:r>
      <w:r w:rsidRPr="00263F7B">
        <w:rPr>
          <w:sz w:val="14"/>
        </w:rPr>
        <w:t xml:space="preserve"> by 10 percent every year as China buys a laundry list of military hardware. </w:t>
      </w:r>
      <w:r w:rsidRPr="00547720">
        <w:rPr>
          <w:rStyle w:val="StyleUnderline"/>
        </w:rPr>
        <w:t>The third pillar is greater economic engagement</w:t>
      </w:r>
      <w:r w:rsidRPr="00263F7B">
        <w:rPr>
          <w:sz w:val="14"/>
        </w:rPr>
        <w:t>, which seems far less likely now than it did before Friday’s vote. “</w:t>
      </w:r>
      <w:r w:rsidRPr="00547720">
        <w:rPr>
          <w:rStyle w:val="StyleUnderline"/>
        </w:rPr>
        <w:t xml:space="preserve">If the president can’t get a trade agreement through, it will </w:t>
      </w:r>
      <w:r w:rsidRPr="00547720">
        <w:rPr>
          <w:rStyle w:val="Emphasis"/>
        </w:rPr>
        <w:t>lead to questions about what Congress and by extension, the American political system, can get done,</w:t>
      </w:r>
      <w:r w:rsidRPr="00547720">
        <w:rPr>
          <w:rStyle w:val="StyleUnderline"/>
        </w:rPr>
        <w:t>” said Green</w:t>
      </w:r>
      <w:r w:rsidRPr="00263F7B">
        <w:rPr>
          <w:sz w:val="14"/>
        </w:rPr>
        <w:t xml:space="preserve">, the CSIS expert. </w:t>
      </w:r>
      <w:r w:rsidRPr="00547720">
        <w:rPr>
          <w:rStyle w:val="StyleUnderline"/>
        </w:rPr>
        <w:t xml:space="preserve">Those questions are </w:t>
      </w:r>
      <w:r w:rsidRPr="00547720">
        <w:rPr>
          <w:rStyle w:val="Emphasis"/>
        </w:rPr>
        <w:t>already being asked by Asian leaders</w:t>
      </w:r>
      <w:r w:rsidRPr="00547720">
        <w:rPr>
          <w:rStyle w:val="StyleUnderline"/>
        </w:rPr>
        <w:t xml:space="preserve"> </w:t>
      </w:r>
      <w:r w:rsidRPr="00547720">
        <w:rPr>
          <w:rStyle w:val="Emphasis"/>
        </w:rPr>
        <w:t>concerned about whether they could still see America as a reliable partner.</w:t>
      </w:r>
    </w:p>
    <w:p w:rsidR="00322CE9" w:rsidRPr="00547720" w:rsidRDefault="00322CE9" w:rsidP="00322CE9">
      <w:pPr>
        <w:rPr>
          <w:rStyle w:val="StyleUnderline"/>
        </w:rPr>
      </w:pPr>
    </w:p>
    <w:p w:rsidR="00322CE9" w:rsidRDefault="00322CE9" w:rsidP="00EC6F0F">
      <w:pPr>
        <w:rPr>
          <w:rStyle w:val="IntenseEmphasis"/>
        </w:rPr>
      </w:pPr>
    </w:p>
    <w:p w:rsidR="00BD5279" w:rsidRDefault="00BD5279" w:rsidP="00BD5279">
      <w:pPr>
        <w:pStyle w:val="Heading4"/>
      </w:pPr>
      <w:r>
        <w:t>TPP failure devastates US global power, Asia leadership, security guarantees, credibility and pivot</w:t>
      </w:r>
    </w:p>
    <w:p w:rsidR="00BD5279" w:rsidRPr="00FF445F" w:rsidRDefault="00BD5279" w:rsidP="00BD5279">
      <w:pPr>
        <w:rPr>
          <w:rStyle w:val="Style13ptBold"/>
          <w:b w:val="0"/>
        </w:rPr>
      </w:pPr>
      <w:r>
        <w:rPr>
          <w:rStyle w:val="Style13ptBold"/>
        </w:rPr>
        <w:t xml:space="preserve">Collinson, 6/16/15 – </w:t>
      </w:r>
      <w:r>
        <w:rPr>
          <w:rStyle w:val="Style13ptBold"/>
          <w:b w:val="0"/>
        </w:rPr>
        <w:t>Stephen, senior enterprise reporter for CNN Politics, CNN, http://www.cnn.com/2015/06/16/politics/obama-trade-china-asia-pivot/</w:t>
      </w:r>
    </w:p>
    <w:p w:rsidR="00BD5279" w:rsidRDefault="00BD5279" w:rsidP="00BD5279">
      <w:pPr>
        <w:rPr>
          <w:sz w:val="14"/>
        </w:rPr>
      </w:pPr>
      <w:r w:rsidRPr="00FF445F">
        <w:rPr>
          <w:rStyle w:val="StyleUnderline"/>
        </w:rPr>
        <w:t>There's more than</w:t>
      </w:r>
      <w:r w:rsidRPr="00FF445F">
        <w:rPr>
          <w:sz w:val="14"/>
        </w:rPr>
        <w:t xml:space="preserve"> President Barack </w:t>
      </w:r>
      <w:r w:rsidRPr="00FF445F">
        <w:rPr>
          <w:rStyle w:val="StyleUnderline"/>
        </w:rPr>
        <w:t>Obama's legacy</w:t>
      </w:r>
      <w:r w:rsidRPr="00FF445F">
        <w:rPr>
          <w:sz w:val="14"/>
        </w:rPr>
        <w:t xml:space="preserve">, or his wounded pride, </w:t>
      </w:r>
      <w:r w:rsidRPr="00FF445F">
        <w:rPr>
          <w:rStyle w:val="StyleUnderline"/>
        </w:rPr>
        <w:t>on the line in the showdown with Congress over a huge pan-Pacific trade deal.</w:t>
      </w:r>
      <w:r>
        <w:rPr>
          <w:rStyle w:val="StyleUnderline"/>
        </w:rPr>
        <w:t xml:space="preserve"> </w:t>
      </w:r>
      <w:r w:rsidRPr="00FF445F">
        <w:rPr>
          <w:sz w:val="14"/>
        </w:rPr>
        <w:t xml:space="preserve">As lawmakers appear ready to thwart Obama's renewed effort this week to secure the power to conclude pacts such as the 12-nation Trans-Pacific Partnership, </w:t>
      </w:r>
      <w:r w:rsidRPr="00FF445F">
        <w:rPr>
          <w:rStyle w:val="StyleUnderline"/>
        </w:rPr>
        <w:t xml:space="preserve">the </w:t>
      </w:r>
      <w:r w:rsidRPr="00FF445F">
        <w:rPr>
          <w:rStyle w:val="Emphasis"/>
        </w:rPr>
        <w:t xml:space="preserve">implications for U.S. global power and prestige could linger </w:t>
      </w:r>
      <w:r w:rsidRPr="00FF445F">
        <w:rPr>
          <w:rStyle w:val="StyleUnderline"/>
        </w:rPr>
        <w:t>long after</w:t>
      </w:r>
      <w:r w:rsidRPr="00FF445F">
        <w:rPr>
          <w:sz w:val="14"/>
        </w:rPr>
        <w:t xml:space="preserve"> he leaves office in January 2017. </w:t>
      </w:r>
      <w:r w:rsidRPr="00FF445F">
        <w:rPr>
          <w:rStyle w:val="StyleUnderline"/>
        </w:rPr>
        <w:t xml:space="preserve">With U.S. </w:t>
      </w:r>
      <w:r w:rsidRPr="00BD5279">
        <w:rPr>
          <w:rStyle w:val="Emphasis"/>
        </w:rPr>
        <w:t>regional allies anxious</w:t>
      </w:r>
      <w:r w:rsidRPr="00FF445F">
        <w:rPr>
          <w:rStyle w:val="StyleUnderline"/>
        </w:rPr>
        <w:t xml:space="preserve"> about China's rise and willingness to project military power, Obama has made</w:t>
      </w:r>
      <w:r w:rsidRPr="00FF445F">
        <w:rPr>
          <w:sz w:val="14"/>
        </w:rPr>
        <w:t xml:space="preserve"> what is known as his "</w:t>
      </w:r>
      <w:r w:rsidRPr="00FF445F">
        <w:rPr>
          <w:rStyle w:val="StyleUnderline"/>
        </w:rPr>
        <w:t>Asian pivot</w:t>
      </w:r>
      <w:r w:rsidRPr="00FF445F">
        <w:rPr>
          <w:sz w:val="14"/>
        </w:rPr>
        <w:t xml:space="preserve">" -- an increase in U.S. economic, military and diplomatic resources to the region -- </w:t>
      </w:r>
      <w:r w:rsidRPr="00FF445F">
        <w:rPr>
          <w:rStyle w:val="StyleUnderline"/>
        </w:rPr>
        <w:t>a central foreign policy priority.</w:t>
      </w:r>
      <w:r>
        <w:rPr>
          <w:rStyle w:val="StyleUnderline"/>
        </w:rPr>
        <w:t xml:space="preserve"> </w:t>
      </w:r>
      <w:r w:rsidRPr="00FF445F">
        <w:rPr>
          <w:rStyle w:val="StyleUnderline"/>
        </w:rPr>
        <w:t xml:space="preserve">The TPP is a </w:t>
      </w:r>
      <w:r w:rsidRPr="00B13677">
        <w:rPr>
          <w:rStyle w:val="Emphasis"/>
        </w:rPr>
        <w:t>cornerston</w:t>
      </w:r>
      <w:r w:rsidRPr="00FF445F">
        <w:rPr>
          <w:rStyle w:val="StyleUnderline"/>
        </w:rPr>
        <w:t>e of that process and is meant ensure the world's most dynamic emerging market evolves into a rules-based system that benefits all nations, and it's meant to check China's ability to bully smaller ones, such as America's friends in Southeast Asia.</w:t>
      </w:r>
      <w:r>
        <w:rPr>
          <w:rStyle w:val="StyleUnderline"/>
        </w:rPr>
        <w:t xml:space="preserve"> </w:t>
      </w:r>
      <w:r w:rsidRPr="00FF445F">
        <w:rPr>
          <w:sz w:val="14"/>
        </w:rPr>
        <w:t xml:space="preserve">But </w:t>
      </w:r>
      <w:r w:rsidRPr="00FF445F">
        <w:rPr>
          <w:rStyle w:val="StyleUnderline"/>
        </w:rPr>
        <w:t>if the TPP is thwarted, U</w:t>
      </w:r>
      <w:r w:rsidRPr="00FF445F">
        <w:rPr>
          <w:rStyle w:val="Emphasis"/>
        </w:rPr>
        <w:t>.S. credibility in Asia will suffer</w:t>
      </w:r>
      <w:r w:rsidRPr="00FF445F">
        <w:rPr>
          <w:rStyle w:val="StyleUnderline"/>
        </w:rPr>
        <w:t xml:space="preserve">, and </w:t>
      </w:r>
      <w:r w:rsidRPr="00FF445F">
        <w:rPr>
          <w:rStyle w:val="Emphasis"/>
        </w:rPr>
        <w:t>allies will again wonder</w:t>
      </w:r>
      <w:r w:rsidRPr="00FF445F">
        <w:rPr>
          <w:rStyle w:val="StyleUnderline"/>
        </w:rPr>
        <w:t xml:space="preserve"> whether Obama's assurances that the United States will remain an essential </w:t>
      </w:r>
      <w:r w:rsidRPr="00B13677">
        <w:rPr>
          <w:rStyle w:val="Emphasis"/>
        </w:rPr>
        <w:t>Pacific power and guarantor of security in the region</w:t>
      </w:r>
      <w:r w:rsidRPr="00FF445F">
        <w:rPr>
          <w:rStyle w:val="StyleUnderline"/>
        </w:rPr>
        <w:t xml:space="preserve"> will be fulfilled</w:t>
      </w:r>
      <w:r w:rsidRPr="00FF445F">
        <w:rPr>
          <w:sz w:val="14"/>
        </w:rPr>
        <w:t>. On Monday night, House Republicans appeared to be buying time as they planned to add an extension for a vote on trade adjustment assistance until July 30. "</w:t>
      </w:r>
      <w:r w:rsidRPr="00FF445F">
        <w:rPr>
          <w:rStyle w:val="StyleUnderline"/>
        </w:rPr>
        <w:t xml:space="preserve">You are </w:t>
      </w:r>
      <w:r w:rsidRPr="00B13677">
        <w:rPr>
          <w:rStyle w:val="Emphasis"/>
        </w:rPr>
        <w:t>either in or you are out</w:t>
      </w:r>
      <w:r w:rsidRPr="00FF445F">
        <w:rPr>
          <w:rStyle w:val="StyleUnderline"/>
        </w:rPr>
        <w:t xml:space="preserve">," stressed Singapore Foreign Minister K. </w:t>
      </w:r>
      <w:proofErr w:type="spellStart"/>
      <w:r w:rsidRPr="00FF445F">
        <w:rPr>
          <w:rStyle w:val="StyleUnderline"/>
        </w:rPr>
        <w:t>Shanmugam</w:t>
      </w:r>
      <w:proofErr w:type="spellEnd"/>
      <w:r w:rsidRPr="00FF445F">
        <w:rPr>
          <w:rStyle w:val="StyleUnderline"/>
        </w:rPr>
        <w:t xml:space="preserve"> at the Center for Strategic and International Studies </w:t>
      </w:r>
      <w:r w:rsidRPr="00FF445F">
        <w:rPr>
          <w:sz w:val="14"/>
        </w:rPr>
        <w:t xml:space="preserve">in Washington on Monday, </w:t>
      </w:r>
      <w:r w:rsidRPr="00FF445F">
        <w:rPr>
          <w:rStyle w:val="StyleUnderline"/>
        </w:rPr>
        <w:t>assessing the implications of a busted trade agreement for the U.S. role in Asia.</w:t>
      </w:r>
      <w:r>
        <w:rPr>
          <w:rStyle w:val="StyleUnderline"/>
        </w:rPr>
        <w:t xml:space="preserve"> </w:t>
      </w:r>
      <w:r w:rsidRPr="00FF445F">
        <w:rPr>
          <w:rStyle w:val="StyleUnderline"/>
        </w:rPr>
        <w:t>"It's very, very serious. The President wants it, everybody knows this is important, and you can't get it through</w:t>
      </w:r>
      <w:r w:rsidRPr="00B13677">
        <w:rPr>
          <w:rStyle w:val="Emphasis"/>
        </w:rPr>
        <w:t>. How credible are you going to be</w:t>
      </w:r>
      <w:r w:rsidRPr="00FF445F">
        <w:rPr>
          <w:sz w:val="14"/>
        </w:rPr>
        <w:t xml:space="preserve">? The world doesn't wait. Not even for the United States." A </w:t>
      </w:r>
      <w:r w:rsidRPr="00FF445F">
        <w:rPr>
          <w:rStyle w:val="StyleUnderline"/>
        </w:rPr>
        <w:t>stern warning from an Asian ally</w:t>
      </w:r>
      <w:r>
        <w:rPr>
          <w:rStyle w:val="StyleUnderline"/>
        </w:rPr>
        <w:t xml:space="preserve"> </w:t>
      </w:r>
      <w:proofErr w:type="spellStart"/>
      <w:r w:rsidRPr="00FF445F">
        <w:rPr>
          <w:rStyle w:val="StyleUnderline"/>
        </w:rPr>
        <w:t>Shanmugam's</w:t>
      </w:r>
      <w:proofErr w:type="spellEnd"/>
      <w:r w:rsidRPr="00FF445F">
        <w:rPr>
          <w:rStyle w:val="StyleUnderline"/>
        </w:rPr>
        <w:t xml:space="preserve"> remarks, coming from a senior official of an influential ally fully invested in Obama's policy of rebalancing U.S. power toward Asia, represented a </w:t>
      </w:r>
      <w:r w:rsidRPr="00B13677">
        <w:rPr>
          <w:rStyle w:val="Emphasis"/>
        </w:rPr>
        <w:t>stunning warning</w:t>
      </w:r>
      <w:r w:rsidRPr="00FF445F">
        <w:rPr>
          <w:rStyle w:val="StyleUnderline"/>
        </w:rPr>
        <w:t xml:space="preserve"> to the U</w:t>
      </w:r>
      <w:r w:rsidRPr="00FF445F">
        <w:rPr>
          <w:sz w:val="14"/>
        </w:rPr>
        <w:t xml:space="preserve">nited </w:t>
      </w:r>
      <w:r w:rsidRPr="00FF445F">
        <w:rPr>
          <w:rStyle w:val="StyleUnderline"/>
        </w:rPr>
        <w:t>S</w:t>
      </w:r>
      <w:r w:rsidRPr="00FF445F">
        <w:rPr>
          <w:sz w:val="14"/>
        </w:rPr>
        <w:t>tates.</w:t>
      </w:r>
    </w:p>
    <w:p w:rsidR="00004E2A" w:rsidRDefault="00004E2A" w:rsidP="00004E2A">
      <w:pPr>
        <w:pStyle w:val="Heading4"/>
      </w:pPr>
      <w:r>
        <w:t xml:space="preserve">Failure to pass the TPP will deck the pivot, US leadership, Japanese econ, Alliance, trade liberalization and boosts Chinese regional dominance. </w:t>
      </w:r>
    </w:p>
    <w:p w:rsidR="00004E2A" w:rsidRDefault="00004E2A" w:rsidP="00004E2A">
      <w:r w:rsidRPr="007619B5">
        <w:rPr>
          <w:rStyle w:val="Style13ptBold"/>
        </w:rPr>
        <w:t>Economist 3-28</w:t>
      </w:r>
      <w:r w:rsidRPr="007619B5">
        <w:t>-15. www.economist.com/news/asia/21647330-why-whiff-panic-has-entered-americas-pacific-trade-negotiations-whats-big-deal</w:t>
      </w:r>
    </w:p>
    <w:p w:rsidR="00004E2A" w:rsidRPr="007619B5" w:rsidRDefault="00004E2A" w:rsidP="00004E2A">
      <w:pPr>
        <w:rPr>
          <w:rStyle w:val="StyleUnderline"/>
        </w:rPr>
      </w:pPr>
      <w:proofErr w:type="spellStart"/>
      <w:r w:rsidRPr="007619B5">
        <w:rPr>
          <w:sz w:val="16"/>
        </w:rPr>
        <w:t>Mr</w:t>
      </w:r>
      <w:proofErr w:type="spellEnd"/>
      <w:r w:rsidRPr="007619B5">
        <w:rPr>
          <w:sz w:val="16"/>
        </w:rPr>
        <w:t xml:space="preserve"> Krugman is wrong there. </w:t>
      </w:r>
      <w:r w:rsidRPr="00D71439">
        <w:rPr>
          <w:rStyle w:val="StyleUnderline"/>
          <w:highlight w:val="yellow"/>
        </w:rPr>
        <w:t>Failure</w:t>
      </w:r>
      <w:r w:rsidRPr="00D71439">
        <w:rPr>
          <w:rStyle w:val="StyleUnderline"/>
        </w:rPr>
        <w:t xml:space="preserve"> to complet</w:t>
      </w:r>
      <w:r w:rsidRPr="007619B5">
        <w:rPr>
          <w:rStyle w:val="StyleUnderline"/>
        </w:rPr>
        <w:t xml:space="preserve">e it </w:t>
      </w:r>
      <w:r w:rsidRPr="00D71439">
        <w:rPr>
          <w:rStyle w:val="StyleUnderline"/>
          <w:highlight w:val="yellow"/>
        </w:rPr>
        <w:t>would be a terrible blow to American interests</w:t>
      </w:r>
      <w:r w:rsidRPr="007619B5">
        <w:rPr>
          <w:sz w:val="16"/>
        </w:rPr>
        <w:t xml:space="preserve">, for a number of reasons. </w:t>
      </w:r>
      <w:r w:rsidRPr="00004E2A">
        <w:rPr>
          <w:rStyle w:val="StyleUnderline"/>
          <w:highlight w:val="yellow"/>
        </w:rPr>
        <w:t xml:space="preserve">Trade </w:t>
      </w:r>
      <w:proofErr w:type="spellStart"/>
      <w:r w:rsidRPr="00004E2A">
        <w:rPr>
          <w:rStyle w:val="StyleUnderline"/>
          <w:highlight w:val="yellow"/>
        </w:rPr>
        <w:t>liberalisation</w:t>
      </w:r>
      <w:proofErr w:type="spellEnd"/>
      <w:r w:rsidRPr="007619B5">
        <w:rPr>
          <w:sz w:val="16"/>
        </w:rPr>
        <w:t xml:space="preserve"> itself </w:t>
      </w:r>
      <w:r w:rsidRPr="007619B5">
        <w:rPr>
          <w:rStyle w:val="StyleUnderline"/>
        </w:rPr>
        <w:t>is</w:t>
      </w:r>
      <w:r w:rsidRPr="007619B5">
        <w:rPr>
          <w:sz w:val="16"/>
        </w:rPr>
        <w:t xml:space="preserve"> of course </w:t>
      </w:r>
      <w:r w:rsidRPr="007619B5">
        <w:rPr>
          <w:rStyle w:val="StyleUnderline"/>
        </w:rPr>
        <w:t>one</w:t>
      </w:r>
      <w:r w:rsidRPr="007619B5">
        <w:rPr>
          <w:sz w:val="16"/>
        </w:rPr>
        <w:t xml:space="preserve">. </w:t>
      </w:r>
      <w:r w:rsidRPr="007619B5">
        <w:rPr>
          <w:rStyle w:val="StyleUnderline"/>
        </w:rPr>
        <w:t xml:space="preserve">With prospects of a global agreement at the World Trade </w:t>
      </w:r>
      <w:proofErr w:type="spellStart"/>
      <w:r w:rsidRPr="007619B5">
        <w:rPr>
          <w:rStyle w:val="StyleUnderline"/>
        </w:rPr>
        <w:t>Organisation</w:t>
      </w:r>
      <w:proofErr w:type="spellEnd"/>
      <w:r w:rsidRPr="007619B5">
        <w:rPr>
          <w:rStyle w:val="StyleUnderline"/>
        </w:rPr>
        <w:t xml:space="preserve"> vanishing, America’s </w:t>
      </w:r>
      <w:r w:rsidRPr="00004E2A">
        <w:rPr>
          <w:rStyle w:val="StyleUnderline"/>
          <w:highlight w:val="yellow"/>
        </w:rPr>
        <w:t>hopes lie in the TPP</w:t>
      </w:r>
      <w:r w:rsidRPr="007619B5">
        <w:rPr>
          <w:sz w:val="16"/>
        </w:rPr>
        <w:t xml:space="preserve"> and the more distant Transatlantic Trade and Investment Partnership with Europe. In his state-of-the-union speech to Congress in January, Barack Obama dwelt on “the world’s fastest-growing region”, </w:t>
      </w:r>
      <w:proofErr w:type="spellStart"/>
      <w:r w:rsidRPr="007619B5">
        <w:rPr>
          <w:sz w:val="16"/>
        </w:rPr>
        <w:t>ie</w:t>
      </w:r>
      <w:proofErr w:type="spellEnd"/>
      <w:r w:rsidRPr="007619B5">
        <w:rPr>
          <w:sz w:val="16"/>
        </w:rPr>
        <w:t>, Asia and the Pacific.</w:t>
      </w:r>
      <w:r w:rsidRPr="007619B5">
        <w:rPr>
          <w:sz w:val="12"/>
        </w:rPr>
        <w:t>∂</w:t>
      </w:r>
      <w:r w:rsidRPr="007619B5">
        <w:rPr>
          <w:sz w:val="16"/>
        </w:rPr>
        <w:t xml:space="preserve"> </w:t>
      </w:r>
      <w:r w:rsidRPr="00D71439">
        <w:rPr>
          <w:rStyle w:val="StyleUnderline"/>
          <w:highlight w:val="yellow"/>
        </w:rPr>
        <w:t>The TPP</w:t>
      </w:r>
      <w:r w:rsidRPr="007619B5">
        <w:rPr>
          <w:rStyle w:val="StyleUnderline"/>
        </w:rPr>
        <w:t xml:space="preserve"> </w:t>
      </w:r>
      <w:r w:rsidRPr="00D71439">
        <w:rPr>
          <w:rStyle w:val="StyleUnderline"/>
          <w:highlight w:val="yellow"/>
        </w:rPr>
        <w:t>has</w:t>
      </w:r>
      <w:r w:rsidRPr="007619B5">
        <w:rPr>
          <w:rStyle w:val="StyleUnderline"/>
        </w:rPr>
        <w:t xml:space="preserve"> also </w:t>
      </w:r>
      <w:r w:rsidRPr="00D71439">
        <w:rPr>
          <w:rStyle w:val="StyleUnderline"/>
          <w:highlight w:val="yellow"/>
        </w:rPr>
        <w:t>become central to</w:t>
      </w:r>
      <w:r w:rsidRPr="007619B5">
        <w:rPr>
          <w:rStyle w:val="StyleUnderline"/>
        </w:rPr>
        <w:t xml:space="preserve"> America’s most important </w:t>
      </w:r>
      <w:r w:rsidRPr="00D71439">
        <w:rPr>
          <w:rStyle w:val="StyleUnderline"/>
          <w:highlight w:val="yellow"/>
        </w:rPr>
        <w:t>alliance</w:t>
      </w:r>
      <w:r w:rsidRPr="00D71439">
        <w:rPr>
          <w:rStyle w:val="StyleUnderline"/>
        </w:rPr>
        <w:t xml:space="preserve"> in Asia</w:t>
      </w:r>
      <w:r w:rsidRPr="007619B5">
        <w:rPr>
          <w:rStyle w:val="StyleUnderline"/>
        </w:rPr>
        <w:t xml:space="preserve">, </w:t>
      </w:r>
      <w:r w:rsidRPr="00D71439">
        <w:rPr>
          <w:rStyle w:val="StyleUnderline"/>
          <w:highlight w:val="yellow"/>
        </w:rPr>
        <w:t>with Japan</w:t>
      </w:r>
      <w:r w:rsidRPr="007619B5">
        <w:rPr>
          <w:sz w:val="16"/>
        </w:rPr>
        <w:t xml:space="preserve">. </w:t>
      </w:r>
      <w:r w:rsidRPr="007619B5">
        <w:rPr>
          <w:rStyle w:val="StyleUnderline"/>
        </w:rPr>
        <w:t xml:space="preserve">Concluding it would show that the two countries can overcome the trade irritants that have always tested the relationship. It is also seen as a </w:t>
      </w:r>
      <w:r w:rsidRPr="00B565E4">
        <w:rPr>
          <w:rStyle w:val="StyleUnderline"/>
          <w:highlight w:val="yellow"/>
        </w:rPr>
        <w:t>vital</w:t>
      </w:r>
      <w:r w:rsidRPr="007619B5">
        <w:rPr>
          <w:rStyle w:val="StyleUnderline"/>
        </w:rPr>
        <w:t xml:space="preserve"> part of </w:t>
      </w:r>
      <w:proofErr w:type="spellStart"/>
      <w:r w:rsidRPr="007619B5">
        <w:rPr>
          <w:rStyle w:val="StyleUnderline"/>
        </w:rPr>
        <w:t>Mr</w:t>
      </w:r>
      <w:proofErr w:type="spellEnd"/>
      <w:r w:rsidRPr="007619B5">
        <w:rPr>
          <w:rStyle w:val="StyleUnderline"/>
        </w:rPr>
        <w:t xml:space="preserve"> Abe’s strategy</w:t>
      </w:r>
      <w:r w:rsidRPr="007619B5">
        <w:rPr>
          <w:sz w:val="16"/>
        </w:rPr>
        <w:t xml:space="preserve"> </w:t>
      </w:r>
      <w:r w:rsidRPr="00B565E4">
        <w:rPr>
          <w:rStyle w:val="StyleUnderline"/>
          <w:highlight w:val="yellow"/>
        </w:rPr>
        <w:t>to</w:t>
      </w:r>
      <w:r w:rsidRPr="00B565E4">
        <w:rPr>
          <w:rStyle w:val="StyleUnderline"/>
        </w:rPr>
        <w:t xml:space="preserve"> shake the </w:t>
      </w:r>
      <w:r w:rsidRPr="00B565E4">
        <w:rPr>
          <w:rStyle w:val="StyleUnderline"/>
          <w:highlight w:val="yellow"/>
        </w:rPr>
        <w:t>Japanese economy</w:t>
      </w:r>
      <w:r w:rsidRPr="00B565E4">
        <w:rPr>
          <w:rStyle w:val="StyleUnderline"/>
        </w:rPr>
        <w:t xml:space="preserve"> out of its prolonged torpor, in part by forcing structural reform upon it</w:t>
      </w:r>
      <w:r w:rsidRPr="007619B5">
        <w:rPr>
          <w:sz w:val="16"/>
        </w:rPr>
        <w:t xml:space="preserve">. This week </w:t>
      </w:r>
      <w:proofErr w:type="spellStart"/>
      <w:r w:rsidRPr="007619B5">
        <w:rPr>
          <w:sz w:val="16"/>
        </w:rPr>
        <w:t>Mr</w:t>
      </w:r>
      <w:proofErr w:type="spellEnd"/>
      <w:r w:rsidRPr="007619B5">
        <w:rPr>
          <w:sz w:val="16"/>
        </w:rPr>
        <w:t xml:space="preserve"> Obama confirmed an invitation to </w:t>
      </w:r>
      <w:proofErr w:type="spellStart"/>
      <w:r w:rsidRPr="007619B5">
        <w:rPr>
          <w:sz w:val="16"/>
        </w:rPr>
        <w:t>Mr</w:t>
      </w:r>
      <w:proofErr w:type="spellEnd"/>
      <w:r w:rsidRPr="007619B5">
        <w:rPr>
          <w:sz w:val="16"/>
        </w:rPr>
        <w:t xml:space="preserve"> Abe to the White House on April 28th. </w:t>
      </w:r>
      <w:proofErr w:type="spellStart"/>
      <w:r w:rsidRPr="007619B5">
        <w:rPr>
          <w:sz w:val="16"/>
        </w:rPr>
        <w:t>Mr</w:t>
      </w:r>
      <w:proofErr w:type="spellEnd"/>
      <w:r w:rsidRPr="007619B5">
        <w:rPr>
          <w:sz w:val="16"/>
        </w:rPr>
        <w:t xml:space="preserve"> Abe will also make a speech to Congress. But </w:t>
      </w:r>
      <w:r w:rsidRPr="00D71439">
        <w:rPr>
          <w:rStyle w:val="StyleUnderline"/>
          <w:highlight w:val="yellow"/>
        </w:rPr>
        <w:t>an inability to conclude the TPP</w:t>
      </w:r>
      <w:r w:rsidRPr="007619B5">
        <w:rPr>
          <w:rStyle w:val="StyleUnderline"/>
        </w:rPr>
        <w:t xml:space="preserve">, combined with renewed difficulties over moving a controversial American marine base on the southern Japanese island of Okinawa, </w:t>
      </w:r>
      <w:r w:rsidRPr="00D71439">
        <w:rPr>
          <w:rStyle w:val="StyleUnderline"/>
          <w:highlight w:val="yellow"/>
        </w:rPr>
        <w:t xml:space="preserve">could make the inevitable professions of eternal friendship ring </w:t>
      </w:r>
      <w:r w:rsidRPr="00D71439">
        <w:rPr>
          <w:rStyle w:val="StyleUnderline"/>
        </w:rPr>
        <w:t>a</w:t>
      </w:r>
      <w:r w:rsidRPr="007619B5">
        <w:rPr>
          <w:rStyle w:val="StyleUnderline"/>
        </w:rPr>
        <w:t xml:space="preserve"> little </w:t>
      </w:r>
      <w:r w:rsidRPr="00D71439">
        <w:rPr>
          <w:rStyle w:val="StyleUnderline"/>
          <w:highlight w:val="yellow"/>
        </w:rPr>
        <w:t>hollow</w:t>
      </w:r>
      <w:r w:rsidRPr="007619B5">
        <w:rPr>
          <w:sz w:val="16"/>
        </w:rPr>
        <w:t>.</w:t>
      </w:r>
      <w:r w:rsidRPr="007619B5">
        <w:rPr>
          <w:sz w:val="12"/>
        </w:rPr>
        <w:t>∂</w:t>
      </w:r>
      <w:r w:rsidRPr="007619B5">
        <w:rPr>
          <w:sz w:val="16"/>
        </w:rPr>
        <w:t xml:space="preserve"> </w:t>
      </w:r>
      <w:r w:rsidRPr="007619B5">
        <w:rPr>
          <w:rStyle w:val="StyleUnderline"/>
        </w:rPr>
        <w:t xml:space="preserve">More broadly, </w:t>
      </w:r>
      <w:r w:rsidRPr="00D71439">
        <w:rPr>
          <w:rStyle w:val="StyleUnderline"/>
          <w:highlight w:val="yellow"/>
        </w:rPr>
        <w:t>so would</w:t>
      </w:r>
      <w:r w:rsidRPr="007619B5">
        <w:rPr>
          <w:rStyle w:val="StyleUnderline"/>
        </w:rPr>
        <w:t xml:space="preserve"> another central boast of </w:t>
      </w:r>
      <w:proofErr w:type="spellStart"/>
      <w:r w:rsidRPr="007619B5">
        <w:rPr>
          <w:rStyle w:val="StyleUnderline"/>
        </w:rPr>
        <w:t>Mr</w:t>
      </w:r>
      <w:proofErr w:type="spellEnd"/>
      <w:r w:rsidRPr="007619B5">
        <w:rPr>
          <w:rStyle w:val="StyleUnderline"/>
        </w:rPr>
        <w:t xml:space="preserve"> Obama’s diplomacy, </w:t>
      </w:r>
      <w:r w:rsidRPr="00D71439">
        <w:rPr>
          <w:rStyle w:val="StyleUnderline"/>
          <w:highlight w:val="yellow"/>
        </w:rPr>
        <w:t>the “pivot”</w:t>
      </w:r>
      <w:r w:rsidRPr="007619B5">
        <w:rPr>
          <w:rStyle w:val="StyleUnderline"/>
        </w:rPr>
        <w:t xml:space="preserve"> or “rebalancing” of American interests towards Asia</w:t>
      </w:r>
      <w:r w:rsidRPr="007619B5">
        <w:rPr>
          <w:sz w:val="16"/>
        </w:rPr>
        <w:t xml:space="preserve">. Diplomatically, this has always looked a little perfunctory, as crises in the Middle East and Europe have distracted America. The military component has so far not seemed very significant. </w:t>
      </w:r>
      <w:r w:rsidRPr="007619B5">
        <w:rPr>
          <w:rStyle w:val="StyleUnderline"/>
        </w:rPr>
        <w:t xml:space="preserve">And so more and more emphasis has been placed on the economic element—the TPP. </w:t>
      </w:r>
      <w:r w:rsidRPr="00D71439">
        <w:rPr>
          <w:rStyle w:val="StyleUnderline"/>
          <w:highlight w:val="yellow"/>
        </w:rPr>
        <w:t>Having advertised it as a symbol of their country’s enduring role as a regional leader,</w:t>
      </w:r>
      <w:r w:rsidRPr="007619B5">
        <w:rPr>
          <w:rStyle w:val="StyleUnderline"/>
        </w:rPr>
        <w:t xml:space="preserve"> </w:t>
      </w:r>
      <w:r w:rsidRPr="00D71439">
        <w:rPr>
          <w:rStyle w:val="StyleUnderline"/>
          <w:highlight w:val="yellow"/>
        </w:rPr>
        <w:t>Americans can hardly complain if other countries choose to interpret it that wa</w:t>
      </w:r>
      <w:r w:rsidRPr="007619B5">
        <w:rPr>
          <w:rStyle w:val="StyleUnderline"/>
        </w:rPr>
        <w:t>y</w:t>
      </w:r>
      <w:r w:rsidRPr="007619B5">
        <w:rPr>
          <w:sz w:val="16"/>
        </w:rPr>
        <w:t>.</w:t>
      </w:r>
      <w:r w:rsidRPr="007619B5">
        <w:rPr>
          <w:sz w:val="12"/>
        </w:rPr>
        <w:t>∂</w:t>
      </w:r>
      <w:r w:rsidRPr="007619B5">
        <w:rPr>
          <w:sz w:val="16"/>
        </w:rPr>
        <w:t xml:space="preserve"> Yet </w:t>
      </w:r>
      <w:r w:rsidRPr="007619B5">
        <w:rPr>
          <w:rStyle w:val="StyleUnderline"/>
        </w:rPr>
        <w:t>when</w:t>
      </w:r>
      <w:r w:rsidRPr="007619B5">
        <w:rPr>
          <w:sz w:val="16"/>
        </w:rPr>
        <w:t xml:space="preserve"> </w:t>
      </w:r>
      <w:proofErr w:type="spellStart"/>
      <w:r w:rsidRPr="007619B5">
        <w:rPr>
          <w:sz w:val="16"/>
        </w:rPr>
        <w:t>Mr</w:t>
      </w:r>
      <w:proofErr w:type="spellEnd"/>
      <w:r w:rsidRPr="007619B5">
        <w:rPr>
          <w:sz w:val="16"/>
        </w:rPr>
        <w:t xml:space="preserve"> </w:t>
      </w:r>
      <w:r w:rsidRPr="00D71439">
        <w:rPr>
          <w:rStyle w:val="StyleUnderline"/>
          <w:highlight w:val="yellow"/>
        </w:rPr>
        <w:t>Obama</w:t>
      </w:r>
      <w:r w:rsidRPr="007619B5">
        <w:rPr>
          <w:rStyle w:val="StyleUnderline"/>
        </w:rPr>
        <w:t xml:space="preserve"> made his</w:t>
      </w:r>
      <w:r w:rsidRPr="007619B5">
        <w:rPr>
          <w:sz w:val="16"/>
        </w:rPr>
        <w:t xml:space="preserve"> </w:t>
      </w:r>
      <w:r w:rsidRPr="007619B5">
        <w:rPr>
          <w:rStyle w:val="StyleUnderline"/>
        </w:rPr>
        <w:t>pitch</w:t>
      </w:r>
      <w:r w:rsidRPr="007619B5">
        <w:rPr>
          <w:sz w:val="16"/>
        </w:rPr>
        <w:t xml:space="preserve"> in his state-of-the-union speech for support for TPA, he did not make the argument as one about global trade, the Japanese alliance or “rebalancing” to Asia. Rather, </w:t>
      </w:r>
      <w:r w:rsidRPr="007619B5">
        <w:rPr>
          <w:rStyle w:val="StyleUnderline"/>
        </w:rPr>
        <w:t xml:space="preserve">he </w:t>
      </w:r>
      <w:r w:rsidRPr="00D71439">
        <w:rPr>
          <w:rStyle w:val="StyleUnderline"/>
          <w:highlight w:val="yellow"/>
        </w:rPr>
        <w:t>argued it was needed to</w:t>
      </w:r>
      <w:r w:rsidRPr="007619B5">
        <w:rPr>
          <w:rStyle w:val="StyleUnderline"/>
        </w:rPr>
        <w:t xml:space="preserve"> </w:t>
      </w:r>
      <w:r w:rsidRPr="00D71439">
        <w:rPr>
          <w:rStyle w:val="StyleUnderline"/>
          <w:highlight w:val="yellow"/>
        </w:rPr>
        <w:t>protect the interests of American workers and businesses against strategic competition from China</w:t>
      </w:r>
      <w:r w:rsidRPr="007619B5">
        <w:rPr>
          <w:rStyle w:val="StyleUnderline"/>
        </w:rPr>
        <w:t>, which, he said, wants to “set the rules” in the region</w:t>
      </w:r>
      <w:r w:rsidRPr="007619B5">
        <w:rPr>
          <w:sz w:val="16"/>
        </w:rPr>
        <w:t>.</w:t>
      </w:r>
      <w:r w:rsidRPr="007619B5">
        <w:rPr>
          <w:sz w:val="12"/>
        </w:rPr>
        <w:t>∂</w:t>
      </w:r>
      <w:r w:rsidRPr="007619B5">
        <w:rPr>
          <w:sz w:val="16"/>
        </w:rPr>
        <w:t xml:space="preserve"> China is at present excluded from TPP, but is engaged in talks with 15 other countries, including the ten members of the Association of South-East Asian Nations, as well as India and Japan, on what looks like a rival trade agreement, known as the RCEP. China has long suspected that the TPP is designed to keep it out—one part of an American policy of containment. Why, for example, its scholars ask, is Vietnam included? Its economy, too, is lacking in transparency and distorted by state-owned industry.</w:t>
      </w:r>
      <w:r w:rsidRPr="007619B5">
        <w:rPr>
          <w:sz w:val="12"/>
        </w:rPr>
        <w:t>∂</w:t>
      </w:r>
      <w:r w:rsidRPr="007619B5">
        <w:rPr>
          <w:sz w:val="16"/>
        </w:rPr>
        <w:t xml:space="preserve"> The zero-sum illusion</w:t>
      </w:r>
      <w:r w:rsidRPr="007619B5">
        <w:rPr>
          <w:sz w:val="12"/>
        </w:rPr>
        <w:t>∂</w:t>
      </w:r>
      <w:r w:rsidRPr="007619B5">
        <w:rPr>
          <w:sz w:val="16"/>
        </w:rPr>
        <w:t xml:space="preserve"> So </w:t>
      </w:r>
      <w:r w:rsidRPr="007619B5">
        <w:rPr>
          <w:rStyle w:val="StyleUnderline"/>
        </w:rPr>
        <w:t>the struggle to complete trade agreements seems to have become yet another area of strategic competition between America and China as they tussle for regional influence</w:t>
      </w:r>
      <w:r w:rsidRPr="007619B5">
        <w:rPr>
          <w:sz w:val="16"/>
        </w:rPr>
        <w:t xml:space="preserve">. As with the AIIB fiasco, this is unwarranted: both countries would gain from the boost to the global economy that the TPP and RCEP would provide. And China is free to join the TPP if it accepts its standards, which it has not ruled out. The dream is that, in the end, the overlapping trade pacts will merge in a broad free-trade area including both America and China—under American-style rules. So each should be cheering the other’s efforts on. </w:t>
      </w:r>
      <w:r w:rsidRPr="00D71439">
        <w:rPr>
          <w:rStyle w:val="StyleUnderline"/>
          <w:highlight w:val="yellow"/>
        </w:rPr>
        <w:t>Failure to complete the TPP would be a serious defeat for American diplomacy</w:t>
      </w:r>
      <w:r w:rsidRPr="007619B5">
        <w:rPr>
          <w:rStyle w:val="StyleUnderline"/>
        </w:rPr>
        <w:t xml:space="preserve"> for many reasons. Portraying it as a way of countering China risks adding an unnecessary one: that </w:t>
      </w:r>
      <w:r w:rsidRPr="00D71439">
        <w:rPr>
          <w:rStyle w:val="StyleUnderline"/>
          <w:highlight w:val="yellow"/>
        </w:rPr>
        <w:t>it would look like a Chinese victory.</w:t>
      </w:r>
    </w:p>
    <w:p w:rsidR="00004E2A" w:rsidRPr="00FF445F" w:rsidRDefault="00004E2A" w:rsidP="00BD5279">
      <w:pPr>
        <w:rPr>
          <w:sz w:val="14"/>
        </w:rPr>
      </w:pPr>
    </w:p>
    <w:p w:rsidR="00EC6F0F" w:rsidRDefault="00EC6F0F" w:rsidP="00B565E4">
      <w:pPr>
        <w:rPr>
          <w:sz w:val="16"/>
        </w:rPr>
      </w:pPr>
    </w:p>
    <w:p w:rsidR="00BD5279" w:rsidRDefault="00BD5279" w:rsidP="00BD5279">
      <w:pPr>
        <w:pStyle w:val="Heading4"/>
      </w:pPr>
      <w:r>
        <w:t>Key to Asia Pivot, Japan Alliance, US leadership, trade and econ</w:t>
      </w:r>
    </w:p>
    <w:p w:rsidR="00BD5279" w:rsidRPr="00EC72C0" w:rsidRDefault="00BD5279" w:rsidP="00BD5279">
      <w:pPr>
        <w:rPr>
          <w:rStyle w:val="Style13ptBold"/>
          <w:b w:val="0"/>
        </w:rPr>
      </w:pPr>
      <w:r>
        <w:rPr>
          <w:rStyle w:val="Style13ptBold"/>
        </w:rPr>
        <w:t xml:space="preserve">Green and Goodman, 14 -- </w:t>
      </w:r>
      <w:r w:rsidRPr="00EC72C0">
        <w:rPr>
          <w:rStyle w:val="Style13ptBold"/>
          <w:b w:val="0"/>
          <w:sz w:val="18"/>
          <w:szCs w:val="18"/>
        </w:rPr>
        <w:t xml:space="preserve"> Michael Green is senior vice president for Asia at the Center for Strategic and International Studies and a professor at Georgetown University. He served on the National Security Council staff in the George W. Bush administration. Matthew P. Goodman, a former member of the NSC staff in the Obama administration, is chair in political economy at CSIS, 4/1, http://globalpublicsquare.blogs.cnn.com/2014/04/01/why-obama-and-abe-should-take-lead-on-tpp/</w:t>
      </w:r>
    </w:p>
    <w:p w:rsidR="00BD5279" w:rsidRPr="00A26D7E" w:rsidRDefault="00BD5279" w:rsidP="00BD5279">
      <w:pPr>
        <w:rPr>
          <w:sz w:val="16"/>
        </w:rPr>
      </w:pPr>
      <w:r w:rsidRPr="00A26D7E">
        <w:rPr>
          <w:sz w:val="16"/>
        </w:rPr>
        <w:t xml:space="preserve">Why Obama and Abe should take lead on TPP Barack Obama has described himself as America’s first Pacific president. Prime Minister </w:t>
      </w:r>
      <w:proofErr w:type="spellStart"/>
      <w:r w:rsidRPr="00A26D7E">
        <w:rPr>
          <w:sz w:val="16"/>
        </w:rPr>
        <w:t>Shinzo</w:t>
      </w:r>
      <w:proofErr w:type="spellEnd"/>
      <w:r w:rsidRPr="00A26D7E">
        <w:rPr>
          <w:sz w:val="16"/>
        </w:rPr>
        <w:t xml:space="preserve"> Abe has pledged that Japan “is not now and will never be a tier-two country.” Before they meet in Tokyo this month, the two </w:t>
      </w:r>
      <w:r w:rsidRPr="00C13448">
        <w:rPr>
          <w:rStyle w:val="StyleUnderline"/>
        </w:rPr>
        <w:t xml:space="preserve">leaders have a </w:t>
      </w:r>
      <w:r w:rsidRPr="000B64AA">
        <w:rPr>
          <w:rStyle w:val="Emphasis"/>
        </w:rPr>
        <w:t>unique opportunity</w:t>
      </w:r>
      <w:r w:rsidRPr="00A26D7E">
        <w:rPr>
          <w:sz w:val="16"/>
        </w:rPr>
        <w:t xml:space="preserve"> to prove these words true by </w:t>
      </w:r>
      <w:r w:rsidRPr="00C13448">
        <w:rPr>
          <w:rStyle w:val="StyleUnderline"/>
        </w:rPr>
        <w:t>resolving their differences over the</w:t>
      </w:r>
      <w:r w:rsidRPr="00A26D7E">
        <w:rPr>
          <w:sz w:val="16"/>
        </w:rPr>
        <w:t xml:space="preserve"> Trans-Pacific Partnership (</w:t>
      </w:r>
      <w:r w:rsidRPr="00C13448">
        <w:rPr>
          <w:rStyle w:val="StyleUnderline"/>
        </w:rPr>
        <w:t>TPP).</w:t>
      </w:r>
      <w:r>
        <w:rPr>
          <w:rStyle w:val="StyleUnderline"/>
        </w:rPr>
        <w:t xml:space="preserve"> </w:t>
      </w:r>
      <w:r w:rsidRPr="00A26D7E">
        <w:rPr>
          <w:sz w:val="16"/>
        </w:rPr>
        <w:t xml:space="preserve">The 12 Asia-Pacific economies in the TPP negotiations are working toward a comprehensive, high-standard, “21st century” trade agreement. </w:t>
      </w:r>
      <w:r w:rsidRPr="00C13448">
        <w:rPr>
          <w:rStyle w:val="StyleUnderline"/>
        </w:rPr>
        <w:t xml:space="preserve">A TPP deal among a group of countries representing some 40 percent of the world economy would give a </w:t>
      </w:r>
      <w:r w:rsidRPr="00C13448">
        <w:rPr>
          <w:rStyle w:val="Emphasis"/>
        </w:rPr>
        <w:t>significant boost to global growth and jobs and help shape the rules of the international trading system for years to come.</w:t>
      </w:r>
      <w:r>
        <w:rPr>
          <w:rStyle w:val="Emphasis"/>
        </w:rPr>
        <w:t xml:space="preserve"> </w:t>
      </w:r>
      <w:r w:rsidRPr="00C13448">
        <w:rPr>
          <w:rStyle w:val="StyleUnderline"/>
        </w:rPr>
        <w:t>The United States and Japan are by far the largest participants in TPP</w:t>
      </w:r>
      <w:r w:rsidRPr="00A26D7E">
        <w:rPr>
          <w:sz w:val="16"/>
        </w:rPr>
        <w:t xml:space="preserve">, accounting for three-quarters of the group’s economic heft. </w:t>
      </w:r>
      <w:r w:rsidRPr="00C13448">
        <w:rPr>
          <w:rStyle w:val="StyleUnderline"/>
        </w:rPr>
        <w:t xml:space="preserve">A TPP deal would effectively amount to a bilateral free trade agreement – a </w:t>
      </w:r>
      <w:r w:rsidRPr="000B64AA">
        <w:rPr>
          <w:rStyle w:val="Emphasis"/>
        </w:rPr>
        <w:t>prize that has eluded the two countries for decades as they have sparred over trade</w:t>
      </w:r>
      <w:r w:rsidRPr="00C13448">
        <w:rPr>
          <w:rStyle w:val="StyleUnderline"/>
        </w:rPr>
        <w:t xml:space="preserve"> and, more recently, pursued FTAs with other countries</w:t>
      </w:r>
      <w:r w:rsidRPr="00A26D7E">
        <w:rPr>
          <w:sz w:val="16"/>
        </w:rPr>
        <w:t xml:space="preserve">. </w:t>
      </w:r>
      <w:r w:rsidRPr="00C13448">
        <w:rPr>
          <w:rStyle w:val="StyleUnderline"/>
        </w:rPr>
        <w:t xml:space="preserve">The stakes for both Japan and the United States </w:t>
      </w:r>
      <w:r w:rsidRPr="00C13448">
        <w:rPr>
          <w:rStyle w:val="Emphasis"/>
        </w:rPr>
        <w:t>could not be higher</w:t>
      </w:r>
      <w:r w:rsidRPr="00C13448">
        <w:rPr>
          <w:rStyle w:val="StyleUnderline"/>
        </w:rPr>
        <w:t xml:space="preserve">. First, the </w:t>
      </w:r>
      <w:r w:rsidRPr="00C13448">
        <w:rPr>
          <w:rStyle w:val="Emphasis"/>
        </w:rPr>
        <w:t>economic benefits of a successful TPP agreement would be substantial</w:t>
      </w:r>
      <w:r w:rsidRPr="00C13448">
        <w:rPr>
          <w:rStyle w:val="StyleUnderline"/>
        </w:rPr>
        <w:t>. The Peterson Institute</w:t>
      </w:r>
      <w:r w:rsidRPr="00A26D7E">
        <w:rPr>
          <w:sz w:val="16"/>
        </w:rPr>
        <w:t xml:space="preserve"> for International Economics </w:t>
      </w:r>
      <w:r w:rsidRPr="00C13448">
        <w:rPr>
          <w:rStyle w:val="StyleUnderline"/>
        </w:rPr>
        <w:t>has estimated the annual income gains to the United States and Japan</w:t>
      </w:r>
      <w:r w:rsidRPr="00A26D7E">
        <w:rPr>
          <w:sz w:val="16"/>
        </w:rPr>
        <w:t xml:space="preserve"> by 2025 </w:t>
      </w:r>
      <w:r w:rsidRPr="00C13448">
        <w:rPr>
          <w:rStyle w:val="StyleUnderline"/>
        </w:rPr>
        <w:t>at $76.6 billion and $104.6 billion,</w:t>
      </w:r>
      <w:r w:rsidRPr="00A26D7E">
        <w:rPr>
          <w:sz w:val="16"/>
        </w:rPr>
        <w:t xml:space="preserve"> respectively. Second, </w:t>
      </w:r>
      <w:r w:rsidRPr="00C13448">
        <w:rPr>
          <w:rStyle w:val="StyleUnderline"/>
        </w:rPr>
        <w:t xml:space="preserve">both countries have a shared interest in updating and </w:t>
      </w:r>
      <w:r w:rsidRPr="00C13448">
        <w:rPr>
          <w:rStyle w:val="Emphasis"/>
        </w:rPr>
        <w:t>upholding the rules of international trade and investment to meet 21st century realities</w:t>
      </w:r>
      <w:r w:rsidRPr="00C13448">
        <w:rPr>
          <w:rStyle w:val="StyleUnderline"/>
        </w:rPr>
        <w:t xml:space="preserve">. Washington and Tokyo have long been champions of </w:t>
      </w:r>
      <w:r w:rsidRPr="00A26D7E">
        <w:rPr>
          <w:sz w:val="16"/>
        </w:rPr>
        <w:t>intellectual property rights (</w:t>
      </w:r>
      <w:r w:rsidRPr="00C13448">
        <w:rPr>
          <w:rStyle w:val="StyleUnderline"/>
        </w:rPr>
        <w:t xml:space="preserve">IPR) protection, strong labor and environmental standards, and transparent regulatory practices. Through TPP, they have a chance </w:t>
      </w:r>
      <w:r w:rsidRPr="00C13448">
        <w:rPr>
          <w:rStyle w:val="Emphasis"/>
        </w:rPr>
        <w:t>not only to strengthen global rules in these areas, but also to create disciplines on new issues</w:t>
      </w:r>
      <w:r w:rsidRPr="00C13448">
        <w:rPr>
          <w:rStyle w:val="StyleUnderline"/>
        </w:rPr>
        <w:t xml:space="preserve"> such as digital commerce and</w:t>
      </w:r>
      <w:r w:rsidRPr="00A26D7E">
        <w:rPr>
          <w:sz w:val="16"/>
        </w:rPr>
        <w:t xml:space="preserve"> state-owned enterprises (</w:t>
      </w:r>
      <w:r w:rsidRPr="00C13448">
        <w:rPr>
          <w:rStyle w:val="StyleUnderline"/>
        </w:rPr>
        <w:t>SOEs).</w:t>
      </w:r>
      <w:r w:rsidRPr="00A26D7E">
        <w:rPr>
          <w:sz w:val="16"/>
        </w:rPr>
        <w:t xml:space="preserve"> Finally, </w:t>
      </w:r>
      <w:r w:rsidRPr="00C13448">
        <w:rPr>
          <w:rStyle w:val="StyleUnderline"/>
        </w:rPr>
        <w:t xml:space="preserve">TPP has </w:t>
      </w:r>
      <w:r w:rsidRPr="00C13448">
        <w:rPr>
          <w:rStyle w:val="Emphasis"/>
        </w:rPr>
        <w:t>enormous strategic significance</w:t>
      </w:r>
      <w:r w:rsidRPr="00C13448">
        <w:rPr>
          <w:rStyle w:val="StyleUnderline"/>
        </w:rPr>
        <w:t xml:space="preserve"> for both countries. It would </w:t>
      </w:r>
      <w:r w:rsidRPr="00C13448">
        <w:rPr>
          <w:rStyle w:val="Emphasis"/>
        </w:rPr>
        <w:t>strengthen the U.S.-Japan alliance, embed the United States more deeply in the Asia-Pacific region, and underscore American and Japanese leadership in the region</w:t>
      </w:r>
      <w:r w:rsidRPr="00C13448">
        <w:rPr>
          <w:rStyle w:val="StyleUnderline"/>
        </w:rPr>
        <w:t xml:space="preserve">. By </w:t>
      </w:r>
      <w:r w:rsidRPr="00C13448">
        <w:rPr>
          <w:rStyle w:val="Emphasis"/>
        </w:rPr>
        <w:t>setting the gold standard</w:t>
      </w:r>
      <w:r w:rsidRPr="00C13448">
        <w:rPr>
          <w:rStyle w:val="StyleUnderline"/>
        </w:rPr>
        <w:t xml:space="preserve"> for other major trade negotiations, including the Transatlantic Trade and Investment Partnership, as well as </w:t>
      </w:r>
      <w:r w:rsidRPr="00C13448">
        <w:rPr>
          <w:rStyle w:val="Emphasis"/>
        </w:rPr>
        <w:t>multilateral talks</w:t>
      </w:r>
      <w:r w:rsidRPr="00C13448">
        <w:rPr>
          <w:rStyle w:val="StyleUnderline"/>
        </w:rPr>
        <w:t xml:space="preserve"> in Geneva, it would also </w:t>
      </w:r>
      <w:r w:rsidRPr="00C13448">
        <w:rPr>
          <w:rStyle w:val="Emphasis"/>
        </w:rPr>
        <w:t>reinforce the two countries’ leadership on the global stage</w:t>
      </w:r>
      <w:r w:rsidRPr="00C13448">
        <w:rPr>
          <w:rStyle w:val="StyleUnderline"/>
        </w:rPr>
        <w:t>.</w:t>
      </w:r>
      <w:r w:rsidRPr="00A26D7E">
        <w:rPr>
          <w:sz w:val="16"/>
        </w:rPr>
        <w:t xml:space="preserve"> The TPP negotiations have been slow going, with over 20 rounds and several missed deadlines since the talks were launched four years ago. Substantial progress has been made across most of the agreement’s 29 chapters, but differences remain on IPR protection, state-owned enterprises disciplines, environmental standards, and market access. One of the biggest remaining issues – of importance to most countries in the room – is greater access to Japan’s protected agriculture market. The domestic politics of TPP are difficult for all 12 participating countries, not least Japan and the United States. Abe faces a formidable agriculture lobby and an array of pressing policy challenges, from restarting nuclear power to carrying out structural reform under his program of “</w:t>
      </w:r>
      <w:proofErr w:type="spellStart"/>
      <w:r w:rsidRPr="00A26D7E">
        <w:rPr>
          <w:sz w:val="16"/>
        </w:rPr>
        <w:t>Abenomics</w:t>
      </w:r>
      <w:proofErr w:type="spellEnd"/>
      <w:r w:rsidRPr="00A26D7E">
        <w:rPr>
          <w:sz w:val="16"/>
        </w:rPr>
        <w:t xml:space="preserve">,” each of which will cost substantial political capital. For his part, President Obama faces a U.S. Congress where the leadership of his own party has made clear they aren’t yet willing to give him trade promotion authority to complete TPP and where relations with the Republican leadership are toxic. The president has been reluctant to push for TPA ahead of mid-term elections in November, when the Democratic majority in the Senate is on the line. But despite the difficult politics, now is the time for the two leaders to spend some political capital on TPP. They should both renew their commitment to the deal and show the flexibility needed to close the remaining gaps in the negotiating room. President Obama should signal publicly – ideally through a speech on U.S. soil before he travels to Asia in late April – that </w:t>
      </w:r>
      <w:r w:rsidRPr="00C13448">
        <w:rPr>
          <w:rStyle w:val="StyleUnderline"/>
        </w:rPr>
        <w:t xml:space="preserve">TPP is </w:t>
      </w:r>
      <w:r w:rsidRPr="000B64AA">
        <w:rPr>
          <w:rStyle w:val="Emphasis"/>
        </w:rPr>
        <w:t>critical to his strategy of “rebalancing” to the Asia Pacific</w:t>
      </w:r>
      <w:r w:rsidRPr="00A26D7E">
        <w:rPr>
          <w:sz w:val="16"/>
        </w:rPr>
        <w:t xml:space="preserve"> and that he’s willing to push Congress for TPA after the mid-terms. </w:t>
      </w:r>
      <w:r w:rsidRPr="00C13448">
        <w:rPr>
          <w:rStyle w:val="StyleUnderline"/>
        </w:rPr>
        <w:t>This would reassure those at home and in the region who doubt his commitment to the rebalance and to trade,</w:t>
      </w:r>
      <w:r w:rsidRPr="00A26D7E">
        <w:rPr>
          <w:sz w:val="16"/>
        </w:rPr>
        <w:t xml:space="preserve"> and also give other TPP negotiating partners confidence that Washington will uphold its end of the bargain if they reveal their bottom line now.</w:t>
      </w:r>
    </w:p>
    <w:p w:rsidR="00BD5279" w:rsidRDefault="00BD5279" w:rsidP="00B565E4">
      <w:pPr>
        <w:rPr>
          <w:sz w:val="16"/>
        </w:rPr>
      </w:pPr>
    </w:p>
    <w:p w:rsidR="00810A6E" w:rsidRDefault="00810A6E" w:rsidP="00B565E4">
      <w:pPr>
        <w:rPr>
          <w:sz w:val="16"/>
        </w:rPr>
      </w:pPr>
    </w:p>
    <w:p w:rsidR="00261D40" w:rsidRDefault="00261D40" w:rsidP="00261D40">
      <w:pPr>
        <w:pStyle w:val="Heading4"/>
      </w:pPr>
      <w:r>
        <w:t xml:space="preserve">TPP vital to </w:t>
      </w:r>
      <w:proofErr w:type="spellStart"/>
      <w:r>
        <w:t>asia</w:t>
      </w:r>
      <w:proofErr w:type="spellEnd"/>
      <w:r>
        <w:t xml:space="preserve"> pivot and US leadership in Asia – reassures regional partners and counter-balances china - commercial diplomacy key, overcomes alt causes</w:t>
      </w:r>
    </w:p>
    <w:p w:rsidR="00261D40" w:rsidRPr="00261D40" w:rsidRDefault="00810A6E" w:rsidP="00261D40">
      <w:proofErr w:type="spellStart"/>
      <w:r w:rsidRPr="00261D40">
        <w:rPr>
          <w:rStyle w:val="Style13ptBold"/>
        </w:rPr>
        <w:t>Marczak</w:t>
      </w:r>
      <w:proofErr w:type="spellEnd"/>
      <w:r w:rsidRPr="00261D40">
        <w:rPr>
          <w:rStyle w:val="Style13ptBold"/>
        </w:rPr>
        <w:t xml:space="preserve"> and Workman 14.</w:t>
      </w:r>
      <w:r w:rsidRPr="00261D40">
        <w:t xml:space="preserve"> Jason </w:t>
      </w:r>
      <w:proofErr w:type="spellStart"/>
      <w:r w:rsidRPr="00261D40">
        <w:t>Marczak</w:t>
      </w:r>
      <w:proofErr w:type="spellEnd"/>
      <w:r w:rsidRPr="00261D40">
        <w:t xml:space="preserve"> is deputy director of the Atlantic Council’s Adrienne </w:t>
      </w:r>
      <w:proofErr w:type="spellStart"/>
      <w:r w:rsidRPr="00261D40">
        <w:t>Arsht</w:t>
      </w:r>
      <w:proofErr w:type="spellEnd"/>
      <w:r w:rsidRPr="00261D40">
        <w:t xml:space="preserve"> Latin America Center. Garrett Workman is associate director of the Atlantic Council’s Global Business and Economics Program (2014, TPA critical for US leadership in the Pacific, Aug 1 -- </w:t>
      </w:r>
      <w:hyperlink r:id="rId16" w:history="1">
        <w:r w:rsidR="00261D40" w:rsidRPr="00261D40">
          <w:rPr>
            <w:rStyle w:val="Hyperlink"/>
          </w:rPr>
          <w:t>http://thehill.com/blogs/congress-blog/foreign-policy/213955-tpa-critical-for-us-leadership-in-the-pacific</w:t>
        </w:r>
      </w:hyperlink>
      <w:r w:rsidRPr="00261D40">
        <w:t>)</w:t>
      </w:r>
    </w:p>
    <w:p w:rsidR="00810A6E" w:rsidRDefault="00810A6E" w:rsidP="00810A6E">
      <w:pPr>
        <w:rPr>
          <w:sz w:val="16"/>
        </w:rPr>
      </w:pPr>
      <w:r w:rsidRPr="00810A6E">
        <w:rPr>
          <w:sz w:val="16"/>
          <w:szCs w:val="16"/>
        </w:rPr>
        <w:br/>
      </w:r>
      <w:r w:rsidRPr="00D86861">
        <w:rPr>
          <w:highlight w:val="cyan"/>
          <w:u w:val="single"/>
        </w:rPr>
        <w:t xml:space="preserve">Securing </w:t>
      </w:r>
      <w:r w:rsidRPr="00FD2A2F">
        <w:rPr>
          <w:u w:val="single"/>
        </w:rPr>
        <w:t xml:space="preserve">U.S. </w:t>
      </w:r>
      <w:r w:rsidRPr="00E82A43">
        <w:rPr>
          <w:u w:val="single"/>
        </w:rPr>
        <w:t xml:space="preserve">economic and strategic </w:t>
      </w:r>
      <w:r w:rsidRPr="00810A6E">
        <w:rPr>
          <w:highlight w:val="cyan"/>
          <w:u w:val="single"/>
        </w:rPr>
        <w:t>leadership across the Pacific depends on</w:t>
      </w:r>
      <w:r w:rsidRPr="00E82A43">
        <w:rPr>
          <w:u w:val="single"/>
        </w:rPr>
        <w:t xml:space="preserve"> </w:t>
      </w:r>
      <w:r w:rsidRPr="00E82A43">
        <w:rPr>
          <w:highlight w:val="cyan"/>
          <w:u w:val="single"/>
        </w:rPr>
        <w:t>effective</w:t>
      </w:r>
      <w:r w:rsidRPr="00D86861">
        <w:rPr>
          <w:u w:val="single"/>
        </w:rPr>
        <w:t xml:space="preserve"> </w:t>
      </w:r>
      <w:r w:rsidRPr="00D86861">
        <w:rPr>
          <w:highlight w:val="cyan"/>
          <w:u w:val="single"/>
        </w:rPr>
        <w:t>commercial diplomacy</w:t>
      </w:r>
      <w:r w:rsidRPr="00D86861">
        <w:rPr>
          <w:u w:val="single"/>
        </w:rPr>
        <w:t xml:space="preserve"> underpinned by a clear twenty-first </w:t>
      </w:r>
      <w:r w:rsidRPr="00E82A43">
        <w:rPr>
          <w:u w:val="single"/>
        </w:rPr>
        <w:t>century geopolitical strateg</w:t>
      </w:r>
      <w:r w:rsidRPr="00810A6E">
        <w:rPr>
          <w:sz w:val="16"/>
        </w:rPr>
        <w:t xml:space="preserve">y. </w:t>
      </w:r>
      <w:r w:rsidRPr="00E82A43">
        <w:rPr>
          <w:u w:val="single"/>
        </w:rPr>
        <w:t xml:space="preserve">Congress should be a </w:t>
      </w:r>
      <w:r w:rsidRPr="00810A6E">
        <w:rPr>
          <w:highlight w:val="cyan"/>
          <w:u w:val="single"/>
        </w:rPr>
        <w:t>vital</w:t>
      </w:r>
      <w:r w:rsidRPr="00E82A43">
        <w:rPr>
          <w:u w:val="single"/>
        </w:rPr>
        <w:t xml:space="preserve"> partner </w:t>
      </w:r>
      <w:r w:rsidRPr="00810A6E">
        <w:rPr>
          <w:highlight w:val="cyan"/>
          <w:u w:val="single"/>
        </w:rPr>
        <w:t>in</w:t>
      </w:r>
      <w:r w:rsidRPr="00E82A43">
        <w:rPr>
          <w:u w:val="single"/>
        </w:rPr>
        <w:t xml:space="preserve"> the ongoing </w:t>
      </w:r>
      <w:r w:rsidRPr="00810A6E">
        <w:rPr>
          <w:highlight w:val="cyan"/>
          <w:u w:val="single"/>
        </w:rPr>
        <w:t>American “rebalance</w:t>
      </w:r>
      <w:r w:rsidRPr="00E82A43">
        <w:rPr>
          <w:u w:val="single"/>
        </w:rPr>
        <w:t xml:space="preserve">” to Asia </w:t>
      </w:r>
      <w:r w:rsidRPr="00810A6E">
        <w:rPr>
          <w:sz w:val="16"/>
        </w:rPr>
        <w:t xml:space="preserve">and doing so requires the timely passage of trade promotion authority (TPA). Only with TPA—a demonstration of Congress’ commitment to conclude an ambitious Trans-Pacific Partnership (TPP) agreement—will the administration be able to negotiate the best possible deal. TPA is essential so that other countries take US positions seriously and agree to a deal that benefits US workers and consumers. If successful, </w:t>
      </w:r>
      <w:r w:rsidRPr="00D86861">
        <w:rPr>
          <w:u w:val="single"/>
        </w:rPr>
        <w:t>T</w:t>
      </w:r>
      <w:r w:rsidRPr="00D86861">
        <w:rPr>
          <w:highlight w:val="cyan"/>
          <w:u w:val="single"/>
        </w:rPr>
        <w:t xml:space="preserve">PP could catapult </w:t>
      </w:r>
      <w:r w:rsidRPr="0001452D">
        <w:rPr>
          <w:u w:val="single"/>
        </w:rPr>
        <w:t xml:space="preserve">the </w:t>
      </w:r>
      <w:r w:rsidRPr="0001452D">
        <w:rPr>
          <w:highlight w:val="cyan"/>
          <w:u w:val="single"/>
        </w:rPr>
        <w:t>U</w:t>
      </w:r>
      <w:r w:rsidRPr="0001452D">
        <w:rPr>
          <w:u w:val="single"/>
        </w:rPr>
        <w:t xml:space="preserve">nited </w:t>
      </w:r>
      <w:r w:rsidRPr="0001452D">
        <w:rPr>
          <w:highlight w:val="cyan"/>
          <w:u w:val="single"/>
        </w:rPr>
        <w:t>S</w:t>
      </w:r>
      <w:r w:rsidRPr="0001452D">
        <w:rPr>
          <w:u w:val="single"/>
        </w:rPr>
        <w:t xml:space="preserve">tates </w:t>
      </w:r>
      <w:r w:rsidRPr="0001452D">
        <w:rPr>
          <w:highlight w:val="cyan"/>
          <w:u w:val="single"/>
        </w:rPr>
        <w:t>into</w:t>
      </w:r>
      <w:r w:rsidRPr="0001452D">
        <w:rPr>
          <w:u w:val="single"/>
        </w:rPr>
        <w:t xml:space="preserve"> </w:t>
      </w:r>
      <w:r w:rsidRPr="00D86861">
        <w:rPr>
          <w:highlight w:val="cyan"/>
          <w:u w:val="single"/>
        </w:rPr>
        <w:t xml:space="preserve">a new era of partnership </w:t>
      </w:r>
      <w:r w:rsidRPr="00E82A43">
        <w:rPr>
          <w:highlight w:val="cyan"/>
          <w:u w:val="single"/>
        </w:rPr>
        <w:t xml:space="preserve">with </w:t>
      </w:r>
      <w:r w:rsidRPr="00810A6E">
        <w:rPr>
          <w:u w:val="single"/>
        </w:rPr>
        <w:t xml:space="preserve">Latin America and </w:t>
      </w:r>
      <w:r w:rsidRPr="00810A6E">
        <w:rPr>
          <w:highlight w:val="cyan"/>
          <w:u w:val="single"/>
        </w:rPr>
        <w:t>countries across the</w:t>
      </w:r>
      <w:r w:rsidRPr="00E82A43">
        <w:rPr>
          <w:u w:val="single"/>
        </w:rPr>
        <w:t xml:space="preserve"> Asia-</w:t>
      </w:r>
      <w:r w:rsidRPr="00810A6E">
        <w:rPr>
          <w:highlight w:val="cyan"/>
          <w:u w:val="single"/>
        </w:rPr>
        <w:t>Pacific</w:t>
      </w:r>
      <w:r w:rsidRPr="00810A6E">
        <w:rPr>
          <w:sz w:val="16"/>
        </w:rPr>
        <w:t xml:space="preserve">. </w:t>
      </w:r>
      <w:r w:rsidRPr="00E82A43">
        <w:rPr>
          <w:u w:val="single"/>
        </w:rPr>
        <w:t xml:space="preserve">As </w:t>
      </w:r>
      <w:r w:rsidRPr="0001452D">
        <w:rPr>
          <w:u w:val="single"/>
        </w:rPr>
        <w:t xml:space="preserve">the fastest-growing U.S. trade partner, Latin America’s presence in a </w:t>
      </w:r>
      <w:r w:rsidRPr="00261D40">
        <w:rPr>
          <w:u w:val="single"/>
        </w:rPr>
        <w:t>successful TPP could lead to a new era of economic integration in the hemisphere</w:t>
      </w:r>
      <w:r w:rsidRPr="00261D40">
        <w:rPr>
          <w:sz w:val="16"/>
        </w:rPr>
        <w:t xml:space="preserve">. Such an agreement </w:t>
      </w:r>
      <w:r w:rsidRPr="00261D40">
        <w:rPr>
          <w:u w:val="single"/>
        </w:rPr>
        <w:t xml:space="preserve">could broaden U.S. relationships with economies on the rise and with markets close to U.S. ports. Expanding close trade and investment relationships with Mexico, Canada, Chile, and Peru will provide immediate benefits and job-creating growth in the United States. </w:t>
      </w:r>
      <w:r w:rsidRPr="00261D40">
        <w:rPr>
          <w:sz w:val="16"/>
        </w:rPr>
        <w:t>Launched in 2004 as a small but forward-thinking agreement</w:t>
      </w:r>
      <w:r w:rsidRPr="00810A6E">
        <w:rPr>
          <w:sz w:val="16"/>
        </w:rPr>
        <w:t xml:space="preserve"> to liberalize trade and investment, </w:t>
      </w:r>
      <w:r w:rsidRPr="00810A6E">
        <w:rPr>
          <w:rStyle w:val="StyleUnderline"/>
        </w:rPr>
        <w:t>TPP has grown to include twelve member countries that represent 40 percent of global GDP, 26 percent of global trade, and 40 percent of US trade</w:t>
      </w:r>
      <w:r w:rsidRPr="00810A6E">
        <w:rPr>
          <w:sz w:val="16"/>
        </w:rPr>
        <w:t>. Along with the Transatlantic Trade and Investment Partnership (TTIP),</w:t>
      </w:r>
      <w:r w:rsidRPr="00FD2A2F">
        <w:rPr>
          <w:u w:val="single"/>
        </w:rPr>
        <w:t xml:space="preserve"> TPP has become one </w:t>
      </w:r>
      <w:r w:rsidRPr="00261D40">
        <w:rPr>
          <w:highlight w:val="cyan"/>
          <w:u w:val="single"/>
        </w:rPr>
        <w:t>pillar</w:t>
      </w:r>
      <w:r w:rsidRPr="00FD2A2F">
        <w:rPr>
          <w:u w:val="single"/>
        </w:rPr>
        <w:t xml:space="preserve"> of a US policy objective to</w:t>
      </w:r>
      <w:r w:rsidRPr="00D86861">
        <w:rPr>
          <w:highlight w:val="cyan"/>
          <w:u w:val="single"/>
        </w:rPr>
        <w:t xml:space="preserve"> foster international support </w:t>
      </w:r>
      <w:r w:rsidRPr="008550E7">
        <w:rPr>
          <w:u w:val="single"/>
        </w:rPr>
        <w:t xml:space="preserve">for </w:t>
      </w:r>
      <w:r w:rsidRPr="00D86861">
        <w:rPr>
          <w:highlight w:val="cyan"/>
          <w:u w:val="single"/>
        </w:rPr>
        <w:t>new rules of global economic governance</w:t>
      </w:r>
      <w:r w:rsidRPr="00D86861">
        <w:rPr>
          <w:u w:val="single"/>
        </w:rPr>
        <w:t xml:space="preserve">. </w:t>
      </w:r>
      <w:r w:rsidRPr="00D86861">
        <w:rPr>
          <w:highlight w:val="cyan"/>
          <w:u w:val="single"/>
        </w:rPr>
        <w:t xml:space="preserve">The imperative of broadening </w:t>
      </w:r>
      <w:r w:rsidRPr="0001452D">
        <w:rPr>
          <w:u w:val="single"/>
        </w:rPr>
        <w:t xml:space="preserve">America’s </w:t>
      </w:r>
      <w:r w:rsidRPr="00D86861">
        <w:rPr>
          <w:highlight w:val="cyan"/>
          <w:u w:val="single"/>
        </w:rPr>
        <w:t xml:space="preserve">commercial ties </w:t>
      </w:r>
      <w:r w:rsidRPr="00E82A43">
        <w:rPr>
          <w:highlight w:val="cyan"/>
          <w:u w:val="single"/>
        </w:rPr>
        <w:t>in Latin America</w:t>
      </w:r>
      <w:r w:rsidRPr="00FD2A2F">
        <w:rPr>
          <w:u w:val="single"/>
        </w:rPr>
        <w:t xml:space="preserve"> and </w:t>
      </w:r>
      <w:r w:rsidRPr="00E82A43">
        <w:rPr>
          <w:u w:val="single"/>
        </w:rPr>
        <w:t xml:space="preserve">Asia </w:t>
      </w:r>
      <w:r w:rsidRPr="00D86861">
        <w:rPr>
          <w:highlight w:val="cyan"/>
          <w:u w:val="single"/>
        </w:rPr>
        <w:t>is critica</w:t>
      </w:r>
      <w:r w:rsidRPr="00D86861">
        <w:rPr>
          <w:u w:val="single"/>
        </w:rPr>
        <w:t>l</w:t>
      </w:r>
      <w:r w:rsidRPr="00810A6E">
        <w:rPr>
          <w:sz w:val="16"/>
        </w:rPr>
        <w:t xml:space="preserve">, </w:t>
      </w:r>
      <w:r w:rsidRPr="008550E7">
        <w:rPr>
          <w:rStyle w:val="StyleUnderline"/>
        </w:rPr>
        <w:t xml:space="preserve">but the </w:t>
      </w:r>
      <w:r w:rsidRPr="008550E7">
        <w:rPr>
          <w:rStyle w:val="StyleUnderline"/>
          <w:highlight w:val="cyan"/>
        </w:rPr>
        <w:t>geostrategic benefits</w:t>
      </w:r>
      <w:r w:rsidRPr="00810A6E">
        <w:rPr>
          <w:sz w:val="16"/>
        </w:rPr>
        <w:t xml:space="preserve"> of signing a trade agreement with eleven partners </w:t>
      </w:r>
      <w:r w:rsidRPr="00810A6E">
        <w:rPr>
          <w:rStyle w:val="StyleUnderline"/>
        </w:rPr>
        <w:t>on both sides of the Pacific</w:t>
      </w:r>
      <w:r w:rsidRPr="00810A6E">
        <w:rPr>
          <w:sz w:val="16"/>
        </w:rPr>
        <w:t xml:space="preserve"> </w:t>
      </w:r>
      <w:r w:rsidRPr="00810A6E">
        <w:rPr>
          <w:rStyle w:val="StyleUnderline"/>
          <w:highlight w:val="cyan"/>
        </w:rPr>
        <w:t>are</w:t>
      </w:r>
      <w:r w:rsidRPr="0001452D">
        <w:rPr>
          <w:rStyle w:val="StyleUnderline"/>
        </w:rPr>
        <w:t xml:space="preserve"> perhaps </w:t>
      </w:r>
      <w:r w:rsidRPr="00810A6E">
        <w:rPr>
          <w:rStyle w:val="StyleUnderline"/>
          <w:highlight w:val="cyan"/>
        </w:rPr>
        <w:t>even more significant</w:t>
      </w:r>
      <w:r w:rsidRPr="00810A6E">
        <w:rPr>
          <w:sz w:val="16"/>
        </w:rPr>
        <w:t xml:space="preserve">. </w:t>
      </w:r>
      <w:r w:rsidRPr="00702A45">
        <w:rPr>
          <w:rStyle w:val="StyleUnderline"/>
        </w:rPr>
        <w:t>Congress should be mindful of TPP's major security-policy implications</w:t>
      </w:r>
      <w:r w:rsidRPr="00810A6E">
        <w:rPr>
          <w:sz w:val="16"/>
        </w:rPr>
        <w:t xml:space="preserve">. </w:t>
      </w:r>
      <w:r w:rsidRPr="0001452D">
        <w:rPr>
          <w:u w:val="single"/>
        </w:rPr>
        <w:t xml:space="preserve">Through increased economic ties, </w:t>
      </w:r>
      <w:r w:rsidRPr="00810A6E">
        <w:rPr>
          <w:highlight w:val="cyan"/>
          <w:u w:val="single"/>
        </w:rPr>
        <w:t>TPP will reassure US partners</w:t>
      </w:r>
      <w:r w:rsidRPr="0001452D">
        <w:rPr>
          <w:u w:val="single"/>
        </w:rPr>
        <w:t xml:space="preserve"> </w:t>
      </w:r>
      <w:r w:rsidRPr="00810A6E">
        <w:rPr>
          <w:highlight w:val="cyan"/>
          <w:u w:val="single"/>
        </w:rPr>
        <w:t>across the Pacific</w:t>
      </w:r>
      <w:r w:rsidRPr="0001452D">
        <w:rPr>
          <w:u w:val="single"/>
        </w:rPr>
        <w:t xml:space="preserve"> Rim </w:t>
      </w:r>
      <w:r w:rsidRPr="00810A6E">
        <w:rPr>
          <w:highlight w:val="cyan"/>
          <w:u w:val="single"/>
        </w:rPr>
        <w:t>and act as a counterbalance to China</w:t>
      </w:r>
      <w:r w:rsidRPr="00E82A43">
        <w:rPr>
          <w:u w:val="single"/>
        </w:rPr>
        <w:t xml:space="preserve">. </w:t>
      </w:r>
      <w:r w:rsidRPr="00810A6E">
        <w:rPr>
          <w:sz w:val="16"/>
        </w:rPr>
        <w:t xml:space="preserve">U.S. policymakers need to accept that the </w:t>
      </w:r>
      <w:r w:rsidRPr="00E82A43">
        <w:rPr>
          <w:rStyle w:val="StyleUnderline"/>
        </w:rPr>
        <w:t xml:space="preserve">United States is the de facto TPP leader. </w:t>
      </w:r>
      <w:r w:rsidRPr="00E82A43">
        <w:rPr>
          <w:rStyle w:val="StyleUnderline"/>
          <w:highlight w:val="cyan"/>
        </w:rPr>
        <w:t xml:space="preserve">Countries across the Western Hemisphere would </w:t>
      </w:r>
      <w:r w:rsidRPr="008550E7">
        <w:rPr>
          <w:rStyle w:val="Emphasis"/>
          <w:highlight w:val="cyan"/>
        </w:rPr>
        <w:t>suffer major economic and diplomatic setbacks should TPP fail</w:t>
      </w:r>
      <w:r w:rsidRPr="00D86861">
        <w:rPr>
          <w:u w:val="single"/>
        </w:rPr>
        <w:t xml:space="preserve">. </w:t>
      </w:r>
      <w:r w:rsidRPr="00810A6E">
        <w:rPr>
          <w:sz w:val="16"/>
        </w:rPr>
        <w:t xml:space="preserve">By the end of 2014, Congress must pass TPA to give U.S. negotiators the backing to complete the talks. A key element of this process will demand that the Senate Finance Committee release a new draft TPA bill that can command bipartisan support. </w:t>
      </w:r>
      <w:r w:rsidRPr="00702A45">
        <w:rPr>
          <w:rStyle w:val="StyleUnderline"/>
        </w:rPr>
        <w:t>For</w:t>
      </w:r>
      <w:r w:rsidRPr="00810A6E">
        <w:rPr>
          <w:sz w:val="16"/>
        </w:rPr>
        <w:t xml:space="preserve"> President </w:t>
      </w:r>
      <w:r w:rsidRPr="00702A45">
        <w:rPr>
          <w:rStyle w:val="StyleUnderline"/>
        </w:rPr>
        <w:t>Obama, an important first step is to publicly and convincingly convey the benefits of his international trade agenda to the American people and members of Congress</w:t>
      </w:r>
      <w:r w:rsidRPr="00810A6E">
        <w:rPr>
          <w:sz w:val="16"/>
        </w:rPr>
        <w:t>. Many have rightly concluded that more transparency is needed in the TPP process. With full congressional buy-in, the TPP negotiating process can be made more transparent without sacrificing the confidentiality that characterizes all international negotiations. Congress should see granting TPA as the best way to defend and even strengthen already high US product safety, environmental, and labor standards in a fast-changing global economy</w:t>
      </w:r>
      <w:r w:rsidRPr="00D86861">
        <w:rPr>
          <w:u w:val="single"/>
        </w:rPr>
        <w:t>.</w:t>
      </w:r>
      <w:r w:rsidRPr="00810A6E">
        <w:rPr>
          <w:sz w:val="16"/>
        </w:rPr>
        <w:t xml:space="preserve"> </w:t>
      </w:r>
      <w:r w:rsidRPr="00D86861">
        <w:rPr>
          <w:u w:val="single"/>
        </w:rPr>
        <w:t xml:space="preserve">Multilateral trade agreements are </w:t>
      </w:r>
      <w:r w:rsidRPr="008550E7">
        <w:rPr>
          <w:highlight w:val="cyan"/>
          <w:u w:val="single"/>
        </w:rPr>
        <w:t>an unmatched vehicle</w:t>
      </w:r>
      <w:r w:rsidRPr="00D86861">
        <w:rPr>
          <w:u w:val="single"/>
        </w:rPr>
        <w:t xml:space="preserve"> for </w:t>
      </w:r>
      <w:r w:rsidRPr="008550E7">
        <w:rPr>
          <w:highlight w:val="cyan"/>
          <w:u w:val="single"/>
        </w:rPr>
        <w:t>promoting rules</w:t>
      </w:r>
      <w:r w:rsidRPr="00D86861">
        <w:rPr>
          <w:u w:val="single"/>
        </w:rPr>
        <w:t xml:space="preserve"> that reflect our </w:t>
      </w:r>
      <w:r w:rsidRPr="008550E7">
        <w:rPr>
          <w:highlight w:val="cyan"/>
          <w:u w:val="single"/>
        </w:rPr>
        <w:t>democratic values</w:t>
      </w:r>
      <w:r w:rsidRPr="00D86861">
        <w:rPr>
          <w:u w:val="single"/>
        </w:rPr>
        <w:t>: the United States needs to be in the driver’s seat</w:t>
      </w:r>
      <w:r w:rsidRPr="00810A6E">
        <w:rPr>
          <w:sz w:val="16"/>
        </w:rPr>
        <w:t xml:space="preserve">. </w:t>
      </w:r>
      <w:r w:rsidRPr="00D86861">
        <w:rPr>
          <w:u w:val="single"/>
        </w:rPr>
        <w:t xml:space="preserve">TPP's </w:t>
      </w:r>
      <w:r w:rsidRPr="00810A6E">
        <w:rPr>
          <w:u w:val="single"/>
        </w:rPr>
        <w:t>potential benefits for the United States are monumental. As we embark further into America's Pacific age, and in tandem with Latin American partners,</w:t>
      </w:r>
      <w:r w:rsidRPr="008550E7">
        <w:rPr>
          <w:highlight w:val="cyan"/>
          <w:u w:val="single"/>
        </w:rPr>
        <w:t xml:space="preserve"> TPP has </w:t>
      </w:r>
      <w:r w:rsidRPr="0001452D">
        <w:rPr>
          <w:u w:val="single"/>
        </w:rPr>
        <w:t xml:space="preserve">the </w:t>
      </w:r>
      <w:r w:rsidRPr="008550E7">
        <w:rPr>
          <w:highlight w:val="cyan"/>
          <w:u w:val="single"/>
        </w:rPr>
        <w:t>unmatched possibility to serve as the found</w:t>
      </w:r>
      <w:r w:rsidRPr="00D86861">
        <w:rPr>
          <w:highlight w:val="cyan"/>
          <w:u w:val="single"/>
        </w:rPr>
        <w:t xml:space="preserve">ation for cooperation </w:t>
      </w:r>
      <w:r w:rsidRPr="00810A6E">
        <w:rPr>
          <w:rStyle w:val="StyleUnderline"/>
        </w:rPr>
        <w:t>around the Pacific</w:t>
      </w:r>
      <w:r w:rsidRPr="00810A6E">
        <w:rPr>
          <w:sz w:val="16"/>
        </w:rPr>
        <w:t xml:space="preserve"> Rim. </w:t>
      </w:r>
      <w:r w:rsidRPr="008550E7">
        <w:rPr>
          <w:rStyle w:val="StyleUnderline"/>
          <w:highlight w:val="cyan"/>
        </w:rPr>
        <w:t>Neither American business nor</w:t>
      </w:r>
      <w:r w:rsidRPr="008550E7">
        <w:rPr>
          <w:rStyle w:val="StyleUnderline"/>
        </w:rPr>
        <w:t xml:space="preserve"> American </w:t>
      </w:r>
      <w:r w:rsidRPr="008550E7">
        <w:rPr>
          <w:rStyle w:val="StyleUnderline"/>
          <w:highlight w:val="cyan"/>
        </w:rPr>
        <w:t>national security can afford to miss</w:t>
      </w:r>
      <w:r w:rsidRPr="008550E7">
        <w:rPr>
          <w:rStyle w:val="StyleUnderline"/>
        </w:rPr>
        <w:t xml:space="preserve"> this opportunity</w:t>
      </w:r>
      <w:r w:rsidRPr="00810A6E">
        <w:rPr>
          <w:sz w:val="16"/>
        </w:rPr>
        <w:t>.</w:t>
      </w:r>
    </w:p>
    <w:p w:rsidR="003862EC" w:rsidRDefault="003862EC" w:rsidP="00810A6E">
      <w:pPr>
        <w:rPr>
          <w:sz w:val="16"/>
        </w:rPr>
      </w:pPr>
    </w:p>
    <w:p w:rsidR="003862EC" w:rsidRDefault="003862EC" w:rsidP="003862EC">
      <w:pPr>
        <w:pStyle w:val="Heading4"/>
      </w:pPr>
      <w:r>
        <w:t xml:space="preserve">TPP key to successful </w:t>
      </w:r>
      <w:proofErr w:type="spellStart"/>
      <w:r>
        <w:t>asia</w:t>
      </w:r>
      <w:proofErr w:type="spellEnd"/>
      <w:r>
        <w:t xml:space="preserve"> pivot and overall US leadership</w:t>
      </w:r>
    </w:p>
    <w:p w:rsidR="003862EC" w:rsidRPr="00B524F5" w:rsidRDefault="003862EC" w:rsidP="003862EC">
      <w:pPr>
        <w:rPr>
          <w:bCs/>
          <w:sz w:val="26"/>
        </w:rPr>
      </w:pPr>
      <w:r>
        <w:rPr>
          <w:rStyle w:val="Style13ptBold"/>
        </w:rPr>
        <w:t xml:space="preserve">Nakamura, 15  </w:t>
      </w:r>
      <w:r>
        <w:rPr>
          <w:rStyle w:val="Style13ptBold"/>
          <w:b w:val="0"/>
        </w:rPr>
        <w:t>-- David, White House Reporter @ Washington Post, 4/15, http://www.washingtonpost.com/politics/obamas-evolution-on-trade-will-put-him-at-war-with-his-party/2015/04/15/dabd42f4-ccc8-11e4-a2a7-9517a3a70506_story.html</w:t>
      </w:r>
    </w:p>
    <w:p w:rsidR="003862EC" w:rsidRPr="00B524F5" w:rsidRDefault="003862EC" w:rsidP="003862EC">
      <w:pPr>
        <w:rPr>
          <w:sz w:val="16"/>
        </w:rPr>
      </w:pPr>
      <w:r w:rsidRPr="00B524F5">
        <w:rPr>
          <w:sz w:val="16"/>
        </w:rPr>
        <w:t xml:space="preserve">Obama aides were initially doubtful about whether the economic benefits would justify the level of political capital and presidential attention that would be necessary to complete the deal. But the </w:t>
      </w:r>
      <w:r w:rsidRPr="00795A91">
        <w:rPr>
          <w:rStyle w:val="StyleUnderline"/>
        </w:rPr>
        <w:t xml:space="preserve">TPP increasingly came to be viewed </w:t>
      </w:r>
      <w:r w:rsidRPr="00B524F5">
        <w:t xml:space="preserve">inside the West Wing </w:t>
      </w:r>
      <w:r w:rsidRPr="00795A91">
        <w:rPr>
          <w:rStyle w:val="StyleUnderline"/>
        </w:rPr>
        <w:t xml:space="preserve">as having </w:t>
      </w:r>
      <w:r w:rsidRPr="00B524F5">
        <w:rPr>
          <w:rStyle w:val="Emphasis"/>
        </w:rPr>
        <w:t>broader strategic significance</w:t>
      </w:r>
      <w:r w:rsidRPr="00795A91">
        <w:rPr>
          <w:rStyle w:val="StyleUnderline"/>
        </w:rPr>
        <w:t xml:space="preserve"> as a cornerstone of the administration’s “Asia pivot,” a rebalancing of U.S. foreign policy attention to confront an ascendant China.</w:t>
      </w:r>
      <w:r>
        <w:rPr>
          <w:rStyle w:val="StyleUnderline"/>
        </w:rPr>
        <w:t xml:space="preserve"> </w:t>
      </w:r>
      <w:r w:rsidRPr="00795A91">
        <w:rPr>
          <w:rStyle w:val="StyleUnderline"/>
        </w:rPr>
        <w:t>The trade deal would offset the Pentagon’s military buildup</w:t>
      </w:r>
      <w:r w:rsidRPr="00B524F5">
        <w:rPr>
          <w:sz w:val="16"/>
        </w:rPr>
        <w:t xml:space="preserve">, White House advisers believed, </w:t>
      </w:r>
      <w:r w:rsidRPr="00795A91">
        <w:rPr>
          <w:rStyle w:val="StyleUnderline"/>
        </w:rPr>
        <w:t xml:space="preserve">and </w:t>
      </w:r>
      <w:r w:rsidRPr="00B524F5">
        <w:rPr>
          <w:rStyle w:val="Emphasis"/>
        </w:rPr>
        <w:t>reassure the region of the administration’s intentions</w:t>
      </w:r>
      <w:r w:rsidRPr="00795A91">
        <w:rPr>
          <w:rStyle w:val="StyleUnderline"/>
        </w:rPr>
        <w:t>.</w:t>
      </w:r>
      <w:r>
        <w:rPr>
          <w:rStyle w:val="StyleUnderline"/>
        </w:rPr>
        <w:t xml:space="preserve"> </w:t>
      </w:r>
      <w:r w:rsidRPr="00B524F5">
        <w:rPr>
          <w:sz w:val="16"/>
        </w:rPr>
        <w:t>“</w:t>
      </w:r>
      <w:r w:rsidRPr="00B524F5">
        <w:t>The argument was:</w:t>
      </w:r>
      <w:r w:rsidRPr="00795A91">
        <w:rPr>
          <w:rStyle w:val="StyleUnderline"/>
        </w:rPr>
        <w:t xml:space="preserve"> This is an </w:t>
      </w:r>
      <w:r w:rsidRPr="0007485B">
        <w:rPr>
          <w:rStyle w:val="Emphasis"/>
        </w:rPr>
        <w:t>important leadership moment for the United States</w:t>
      </w:r>
      <w:r w:rsidRPr="00795A91">
        <w:rPr>
          <w:rStyle w:val="StyleUnderline"/>
        </w:rPr>
        <w:t>,” said former national security adviser</w:t>
      </w:r>
      <w:r w:rsidRPr="00B524F5">
        <w:rPr>
          <w:sz w:val="16"/>
        </w:rPr>
        <w:t xml:space="preserve"> Thomas E. </w:t>
      </w:r>
      <w:proofErr w:type="spellStart"/>
      <w:r w:rsidRPr="00795A91">
        <w:rPr>
          <w:rStyle w:val="StyleUnderline"/>
        </w:rPr>
        <w:t>Donilon</w:t>
      </w:r>
      <w:proofErr w:type="spellEnd"/>
      <w:r w:rsidRPr="00B524F5">
        <w:rPr>
          <w:sz w:val="16"/>
        </w:rPr>
        <w:t>, who left in 2013. “</w:t>
      </w:r>
      <w:r w:rsidRPr="00795A91">
        <w:rPr>
          <w:rStyle w:val="StyleUnderline"/>
        </w:rPr>
        <w:t xml:space="preserve">If the U.S. pushed hard and indicated its commitment to the trade agreement, it would have a </w:t>
      </w:r>
      <w:r w:rsidRPr="00B524F5">
        <w:rPr>
          <w:rStyle w:val="Emphasis"/>
        </w:rPr>
        <w:t>magnetic effect</w:t>
      </w:r>
      <w:r w:rsidRPr="00795A91">
        <w:rPr>
          <w:rStyle w:val="StyleUnderline"/>
        </w:rPr>
        <w:t xml:space="preserve"> and draw in other countries</w:t>
      </w:r>
      <w:r w:rsidRPr="00B524F5">
        <w:rPr>
          <w:sz w:val="16"/>
        </w:rPr>
        <w:t xml:space="preserve">.” In December 2009 — a month after Obama’s first visit to Asia, during which he called himself “America’s first Pacific president” — Kirk notified Congress that the administration would engage in the TPP negotiations. To build confidence on Capitol Hill, the administration in 2010 reopened three smaller trade deals — with South Korea, Colombia and Panama — that had been signed by Bush but not yet approved by lawmakers. After Obama aides negotiated new provisions to each — including worker protections with Colombia and better access to Korea’s automotive market — Congress approved all three deals on the same day in October 2011. The following month, Obama flew to an international economic summit in Hawaii, where </w:t>
      </w:r>
      <w:r w:rsidRPr="00795A91">
        <w:rPr>
          <w:rStyle w:val="StyleUnderline"/>
        </w:rPr>
        <w:t xml:space="preserve">he touted the TPP as part of </w:t>
      </w:r>
      <w:r w:rsidRPr="0007485B">
        <w:rPr>
          <w:rStyle w:val="Emphasis"/>
        </w:rPr>
        <w:t>renewed U.S. leadership in Asia</w:t>
      </w:r>
      <w:r w:rsidRPr="00B524F5">
        <w:rPr>
          <w:sz w:val="16"/>
        </w:rPr>
        <w:t xml:space="preserve"> and challenged then-Chinese President Hu Jintao to start “playing by the rules” of the emerging regional order. Over the next two years, Mexico, Canada and Japan entered the talks, making good, administration officials said, on Obama’s campaign pledge to renegotiate NAFTA. </w:t>
      </w:r>
      <w:r w:rsidRPr="00795A91">
        <w:rPr>
          <w:rStyle w:val="StyleUnderline"/>
        </w:rPr>
        <w:t>The 12-nation pact now covers countries that represent 40 percent of the world’s gross domestic product</w:t>
      </w:r>
      <w:r w:rsidRPr="00B524F5">
        <w:rPr>
          <w:sz w:val="16"/>
        </w:rPr>
        <w:t>, though China remains on the outside.</w:t>
      </w:r>
    </w:p>
    <w:p w:rsidR="003862EC" w:rsidRPr="00810A6E" w:rsidRDefault="003862EC" w:rsidP="00810A6E">
      <w:pPr>
        <w:rPr>
          <w:sz w:val="16"/>
        </w:rPr>
      </w:pPr>
    </w:p>
    <w:p w:rsidR="00B565E4" w:rsidRDefault="00B565E4" w:rsidP="00B565E4"/>
    <w:p w:rsidR="00810A6E" w:rsidRDefault="00810A6E" w:rsidP="00810A6E">
      <w:pPr>
        <w:pStyle w:val="Heading4"/>
      </w:pPr>
      <w:r>
        <w:t xml:space="preserve">Asia Pivot will fail without the TPP – jacks US leadership. </w:t>
      </w:r>
    </w:p>
    <w:p w:rsidR="00810A6E" w:rsidRPr="006D6F76" w:rsidRDefault="00810A6E" w:rsidP="00810A6E">
      <w:pPr>
        <w:rPr>
          <w:sz w:val="16"/>
          <w:szCs w:val="16"/>
        </w:rPr>
      </w:pPr>
      <w:r w:rsidRPr="006D6F76">
        <w:rPr>
          <w:rStyle w:val="Style13ptBold"/>
        </w:rPr>
        <w:t>Solis 3-13</w:t>
      </w:r>
      <w:r w:rsidRPr="006D6F76">
        <w:rPr>
          <w:sz w:val="16"/>
          <w:szCs w:val="16"/>
        </w:rPr>
        <w:t>. [Mireya, Philip Knight Chair in Japan Studies and senior fellow at the Brookings Center for East Asia Policy Studies, "The geopolitical importance of the Trans-Pacific Partnership: At stake, a liberal economic order" Brookings -- www.brookings.edu/blogs/order-from-chaos/posts/2015/03/13-geopolitical-importance-transpacific-partnership]</w:t>
      </w:r>
    </w:p>
    <w:p w:rsidR="00810A6E" w:rsidRDefault="00810A6E" w:rsidP="00810A6E">
      <w:pPr>
        <w:rPr>
          <w:sz w:val="14"/>
        </w:rPr>
      </w:pPr>
      <w:r w:rsidRPr="006D6F76">
        <w:rPr>
          <w:rStyle w:val="StyleUnderline"/>
        </w:rPr>
        <w:t>The return of geopolitics is all around us</w:t>
      </w:r>
      <w:r w:rsidRPr="00DB0C01">
        <w:rPr>
          <w:sz w:val="14"/>
        </w:rPr>
        <w:t>. Civil wars in the Middle East and Russian aggression in Ukraine properly dominate the headlines. But more quietly</w:t>
      </w:r>
      <w:r w:rsidRPr="00D71439">
        <w:rPr>
          <w:sz w:val="14"/>
          <w:highlight w:val="yellow"/>
        </w:rPr>
        <w:t xml:space="preserve">, </w:t>
      </w:r>
      <w:r w:rsidRPr="00D71439">
        <w:rPr>
          <w:rStyle w:val="StyleUnderline"/>
          <w:highlight w:val="yellow"/>
        </w:rPr>
        <w:t>a</w:t>
      </w:r>
      <w:r w:rsidRPr="006D6F76">
        <w:rPr>
          <w:rStyle w:val="StyleUnderline"/>
        </w:rPr>
        <w:t xml:space="preserve"> potentially more consequential </w:t>
      </w:r>
      <w:r w:rsidRPr="00D71439">
        <w:rPr>
          <w:rStyle w:val="StyleUnderline"/>
          <w:highlight w:val="yellow"/>
        </w:rPr>
        <w:t>strategic defeat looms for the United States</w:t>
      </w:r>
      <w:r w:rsidRPr="006D6F76">
        <w:rPr>
          <w:rStyle w:val="StyleUnderline"/>
        </w:rPr>
        <w:t xml:space="preserve">: </w:t>
      </w:r>
      <w:r w:rsidRPr="00D71439">
        <w:rPr>
          <w:rStyle w:val="StyleUnderline"/>
          <w:highlight w:val="yellow"/>
        </w:rPr>
        <w:t>the</w:t>
      </w:r>
      <w:r w:rsidRPr="006D6F76">
        <w:rPr>
          <w:rStyle w:val="StyleUnderline"/>
        </w:rPr>
        <w:t xml:space="preserve"> Trans-Pacific Partnership (</w:t>
      </w:r>
      <w:r w:rsidRPr="00D71439">
        <w:rPr>
          <w:rStyle w:val="StyleUnderline"/>
          <w:highlight w:val="yellow"/>
        </w:rPr>
        <w:t>TPP</w:t>
      </w:r>
      <w:r w:rsidRPr="006D6F76">
        <w:rPr>
          <w:rStyle w:val="StyleUnderline"/>
        </w:rPr>
        <w:t>) may fail</w:t>
      </w:r>
      <w:r w:rsidRPr="00DB0C01">
        <w:rPr>
          <w:sz w:val="14"/>
        </w:rPr>
        <w:t xml:space="preserve">. </w:t>
      </w:r>
      <w:r w:rsidRPr="006D6F76">
        <w:rPr>
          <w:rStyle w:val="StyleUnderline"/>
        </w:rPr>
        <w:t>Why should we care</w:t>
      </w:r>
      <w:r w:rsidRPr="00DB0C01">
        <w:rPr>
          <w:sz w:val="14"/>
        </w:rPr>
        <w:t xml:space="preserve"> that some trade pact we have barely heard of collapses into ignominy? Quite simply: </w:t>
      </w:r>
      <w:r w:rsidRPr="006D6F76">
        <w:rPr>
          <w:rStyle w:val="StyleUnderline"/>
        </w:rPr>
        <w:t xml:space="preserve">the negotiation’s failure </w:t>
      </w:r>
      <w:r w:rsidRPr="00D71439">
        <w:rPr>
          <w:rStyle w:val="StyleUnderline"/>
          <w:highlight w:val="yellow"/>
        </w:rPr>
        <w:t>would have devastating consequences for U.S. leadership</w:t>
      </w:r>
      <w:r w:rsidRPr="006D6F76">
        <w:rPr>
          <w:rStyle w:val="StyleUnderline"/>
        </w:rPr>
        <w:t xml:space="preserve">, </w:t>
      </w:r>
      <w:r w:rsidRPr="00D71439">
        <w:rPr>
          <w:rStyle w:val="StyleUnderline"/>
          <w:highlight w:val="yellow"/>
        </w:rPr>
        <w:t>for</w:t>
      </w:r>
      <w:r w:rsidRPr="006D6F76">
        <w:rPr>
          <w:rStyle w:val="StyleUnderline"/>
        </w:rPr>
        <w:t xml:space="preserve"> the deepening of key </w:t>
      </w:r>
      <w:r w:rsidRPr="00D71439">
        <w:rPr>
          <w:rStyle w:val="StyleUnderline"/>
          <w:highlight w:val="yellow"/>
        </w:rPr>
        <w:t>partnerships</w:t>
      </w:r>
      <w:r w:rsidRPr="006D6F76">
        <w:rPr>
          <w:rStyle w:val="StyleUnderline"/>
        </w:rPr>
        <w:t xml:space="preserve"> in strategic regions</w:t>
      </w:r>
      <w:r w:rsidRPr="00D71439">
        <w:rPr>
          <w:rStyle w:val="StyleUnderline"/>
          <w:highlight w:val="yellow"/>
        </w:rPr>
        <w:t>, for the promotion of market reforms</w:t>
      </w:r>
      <w:r w:rsidRPr="006D6F76">
        <w:rPr>
          <w:rStyle w:val="StyleUnderline"/>
        </w:rPr>
        <w:t xml:space="preserve"> in emerging economies, </w:t>
      </w:r>
      <w:r w:rsidRPr="00D71439">
        <w:rPr>
          <w:rStyle w:val="StyleUnderline"/>
          <w:highlight w:val="yellow"/>
        </w:rPr>
        <w:t>and for the future of the trade agenda.</w:t>
      </w:r>
      <w:r w:rsidRPr="00DB0C01">
        <w:rPr>
          <w:sz w:val="14"/>
        </w:rPr>
        <w:t xml:space="preserve"> Consider the following:</w:t>
      </w:r>
      <w:r w:rsidRPr="00DB0C01">
        <w:rPr>
          <w:sz w:val="12"/>
        </w:rPr>
        <w:t>∂</w:t>
      </w:r>
      <w:r w:rsidRPr="00DB0C01">
        <w:rPr>
          <w:sz w:val="14"/>
        </w:rPr>
        <w:t xml:space="preserve"> </w:t>
      </w:r>
      <w:r w:rsidRPr="00810A6E">
        <w:rPr>
          <w:rStyle w:val="StyleUnderline"/>
        </w:rPr>
        <w:t xml:space="preserve">The </w:t>
      </w:r>
      <w:r w:rsidRPr="00810A6E">
        <w:rPr>
          <w:rStyle w:val="StyleUnderline"/>
          <w:highlight w:val="yellow"/>
        </w:rPr>
        <w:t>U</w:t>
      </w:r>
      <w:r w:rsidRPr="00810A6E">
        <w:rPr>
          <w:rStyle w:val="StyleUnderline"/>
        </w:rPr>
        <w:t xml:space="preserve">nited </w:t>
      </w:r>
      <w:r w:rsidRPr="00810A6E">
        <w:rPr>
          <w:rStyle w:val="StyleUnderline"/>
          <w:highlight w:val="yellow"/>
        </w:rPr>
        <w:t>S</w:t>
      </w:r>
      <w:r w:rsidRPr="00810A6E">
        <w:rPr>
          <w:rStyle w:val="StyleUnderline"/>
        </w:rPr>
        <w:t xml:space="preserve">tates </w:t>
      </w:r>
      <w:r w:rsidRPr="00810A6E">
        <w:rPr>
          <w:rStyle w:val="StyleUnderline"/>
          <w:highlight w:val="yellow"/>
        </w:rPr>
        <w:t>would lose</w:t>
      </w:r>
      <w:r w:rsidRPr="00810A6E">
        <w:rPr>
          <w:rStyle w:val="StyleUnderline"/>
        </w:rPr>
        <w:t xml:space="preserve"> the </w:t>
      </w:r>
      <w:r w:rsidRPr="00810A6E">
        <w:rPr>
          <w:rStyle w:val="StyleUnderline"/>
          <w:highlight w:val="yellow"/>
        </w:rPr>
        <w:t>ability to make the rules</w:t>
      </w:r>
      <w:r w:rsidRPr="00810A6E">
        <w:rPr>
          <w:rStyle w:val="StyleUnderline"/>
        </w:rPr>
        <w:t xml:space="preserve"> in international trade. The World Trade Organization (WTO) has been unable to update the multilateral rules on trade and investment for the past 20 years. In the meantime, </w:t>
      </w:r>
      <w:r w:rsidRPr="00810A6E">
        <w:rPr>
          <w:rStyle w:val="StyleUnderline"/>
          <w:highlight w:val="yellow"/>
        </w:rPr>
        <w:t>global supply chains have profoundly altered</w:t>
      </w:r>
      <w:r w:rsidRPr="00810A6E">
        <w:rPr>
          <w:rStyle w:val="StyleUnderline"/>
        </w:rPr>
        <w:t xml:space="preserve"> patterns of international </w:t>
      </w:r>
      <w:r w:rsidRPr="00810A6E">
        <w:rPr>
          <w:rStyle w:val="StyleUnderline"/>
          <w:highlight w:val="yellow"/>
        </w:rPr>
        <w:t>production and trade</w:t>
      </w:r>
      <w:r w:rsidRPr="00810A6E">
        <w:rPr>
          <w:rStyle w:val="StyleUnderline"/>
        </w:rPr>
        <w:t>. Deep free trade agreements</w:t>
      </w:r>
      <w:r w:rsidRPr="00DB0C01">
        <w:rPr>
          <w:sz w:val="14"/>
        </w:rPr>
        <w:t xml:space="preserve"> (FTAs) </w:t>
      </w:r>
      <w:r w:rsidRPr="00810A6E">
        <w:rPr>
          <w:rStyle w:val="StyleUnderline"/>
        </w:rPr>
        <w:t xml:space="preserve">like </w:t>
      </w:r>
      <w:r w:rsidRPr="00810A6E">
        <w:rPr>
          <w:rStyle w:val="StyleUnderline"/>
          <w:highlight w:val="yellow"/>
        </w:rPr>
        <w:t>TPP</w:t>
      </w:r>
      <w:r w:rsidRPr="00810A6E">
        <w:rPr>
          <w:rStyle w:val="StyleUnderline"/>
        </w:rPr>
        <w:t xml:space="preserve"> </w:t>
      </w:r>
      <w:r w:rsidRPr="00810A6E">
        <w:t xml:space="preserve">seek to </w:t>
      </w:r>
      <w:r w:rsidRPr="00810A6E">
        <w:rPr>
          <w:rStyle w:val="StyleUnderline"/>
          <w:highlight w:val="yellow"/>
        </w:rPr>
        <w:t>provide new rules that match the realities</w:t>
      </w:r>
      <w:r w:rsidRPr="00810A6E">
        <w:rPr>
          <w:rStyle w:val="StyleUnderline"/>
        </w:rPr>
        <w:t xml:space="preserve"> of 21st century trade. They focus on the liberalization of services </w:t>
      </w:r>
      <w:r w:rsidRPr="00810A6E">
        <w:rPr>
          <w:rStyle w:val="StyleUnderline"/>
          <w:highlight w:val="yellow"/>
        </w:rPr>
        <w:t>that are critical</w:t>
      </w:r>
      <w:r w:rsidRPr="00810A6E">
        <w:rPr>
          <w:rStyle w:val="StyleUnderline"/>
        </w:rPr>
        <w:t xml:space="preserve"> to the efficient management of dispersed production chains</w:t>
      </w:r>
      <w:r w:rsidRPr="00DB0C01">
        <w:rPr>
          <w:sz w:val="14"/>
        </w:rPr>
        <w:t xml:space="preserve"> (telecommunications, transportation, etc.), </w:t>
      </w:r>
      <w:r w:rsidRPr="00810A6E">
        <w:rPr>
          <w:rStyle w:val="StyleUnderline"/>
        </w:rPr>
        <w:t>the protection of foreign investments and intellectual property rights, and avoiding predatory market behavior of state-owned enterprises. With the stagnation of the WTO, we have moved to a system of decentralized competition where different clusters of countries seek to define the standards for economic integration</w:t>
      </w:r>
      <w:r w:rsidRPr="00DB0C01">
        <w:rPr>
          <w:sz w:val="14"/>
        </w:rPr>
        <w:t xml:space="preserve">. </w:t>
      </w:r>
      <w:r w:rsidRPr="006D6F76">
        <w:rPr>
          <w:rStyle w:val="StyleUnderline"/>
        </w:rPr>
        <w:t xml:space="preserve">As President Obama has warned, if </w:t>
      </w:r>
      <w:r w:rsidRPr="00D71439">
        <w:rPr>
          <w:rStyle w:val="StyleUnderline"/>
          <w:highlight w:val="yellow"/>
        </w:rPr>
        <w:t>we don’t write the rules</w:t>
      </w:r>
      <w:r w:rsidRPr="006D6F76">
        <w:rPr>
          <w:rStyle w:val="StyleUnderline"/>
        </w:rPr>
        <w:t xml:space="preserve"> on trade, </w:t>
      </w:r>
      <w:r w:rsidRPr="00D71439">
        <w:rPr>
          <w:rStyle w:val="StyleUnderline"/>
          <w:highlight w:val="yellow"/>
        </w:rPr>
        <w:t>China will.</w:t>
      </w:r>
      <w:r w:rsidRPr="006D6F76">
        <w:rPr>
          <w:rStyle w:val="StyleUnderline"/>
        </w:rPr>
        <w:t xml:space="preserve"> Moreover, we will have no way to encourage China to move away from its </w:t>
      </w:r>
      <w:proofErr w:type="spellStart"/>
      <w:r w:rsidRPr="006D6F76">
        <w:rPr>
          <w:rStyle w:val="StyleUnderline"/>
        </w:rPr>
        <w:t>mercantilistic</w:t>
      </w:r>
      <w:proofErr w:type="spellEnd"/>
      <w:r w:rsidRPr="006D6F76">
        <w:rPr>
          <w:rStyle w:val="StyleUnderline"/>
        </w:rPr>
        <w:t xml:space="preserve"> practices. </w:t>
      </w:r>
      <w:r w:rsidRPr="00DB0C01">
        <w:rPr>
          <w:rStyle w:val="StyleUnderline"/>
          <w:sz w:val="12"/>
        </w:rPr>
        <w:t>∂</w:t>
      </w:r>
      <w:r w:rsidRPr="00DB0C01">
        <w:rPr>
          <w:sz w:val="14"/>
        </w:rPr>
        <w:t xml:space="preserve"> </w:t>
      </w:r>
      <w:r w:rsidRPr="00D71439">
        <w:rPr>
          <w:rStyle w:val="Emphasis"/>
          <w:highlight w:val="yellow"/>
        </w:rPr>
        <w:t>The rebalance to Asia will stall</w:t>
      </w:r>
      <w:r w:rsidRPr="00D71439">
        <w:rPr>
          <w:sz w:val="14"/>
          <w:highlight w:val="yellow"/>
        </w:rPr>
        <w:t xml:space="preserve">. </w:t>
      </w:r>
      <w:r w:rsidRPr="00D71439">
        <w:rPr>
          <w:rStyle w:val="StyleUnderline"/>
          <w:highlight w:val="yellow"/>
        </w:rPr>
        <w:t>TPP is the second leg</w:t>
      </w:r>
      <w:r w:rsidRPr="00DB0C01">
        <w:rPr>
          <w:sz w:val="14"/>
        </w:rPr>
        <w:t xml:space="preserve"> (after a reorientation of military resources) </w:t>
      </w:r>
      <w:r w:rsidRPr="006D6F76">
        <w:rPr>
          <w:rStyle w:val="StyleUnderline"/>
        </w:rPr>
        <w:t>of the policy of rebalancing to Asia</w:t>
      </w:r>
      <w:r w:rsidRPr="00DB0C01">
        <w:rPr>
          <w:sz w:val="14"/>
        </w:rPr>
        <w:t xml:space="preserve">. As such, </w:t>
      </w:r>
      <w:r w:rsidRPr="00D71439">
        <w:rPr>
          <w:rStyle w:val="StyleUnderline"/>
        </w:rPr>
        <w:t>its fate will determine whether this strategy advances or just limps along.</w:t>
      </w:r>
      <w:r w:rsidRPr="006D6F76">
        <w:rPr>
          <w:rStyle w:val="StyleUnderline"/>
        </w:rPr>
        <w:t xml:space="preserve"> </w:t>
      </w:r>
      <w:r w:rsidRPr="00D71439">
        <w:rPr>
          <w:rStyle w:val="StyleUnderline"/>
          <w:highlight w:val="yellow"/>
        </w:rPr>
        <w:t>If TPP fails</w:t>
      </w:r>
      <w:r w:rsidRPr="006D6F76">
        <w:rPr>
          <w:rStyle w:val="StyleUnderline"/>
        </w:rPr>
        <w:t xml:space="preserve">, </w:t>
      </w:r>
      <w:r w:rsidRPr="00810A6E">
        <w:rPr>
          <w:rStyle w:val="Emphasis"/>
          <w:highlight w:val="yellow"/>
        </w:rPr>
        <w:t>doubts about the staying power of the United States will</w:t>
      </w:r>
      <w:r w:rsidRPr="00810A6E">
        <w:rPr>
          <w:rStyle w:val="Emphasis"/>
        </w:rPr>
        <w:t xml:space="preserve"> once again </w:t>
      </w:r>
      <w:r w:rsidRPr="00810A6E">
        <w:rPr>
          <w:rStyle w:val="Emphasis"/>
          <w:highlight w:val="yellow"/>
        </w:rPr>
        <w:t>rear their ugly head</w:t>
      </w:r>
      <w:r w:rsidRPr="00DB0C01">
        <w:rPr>
          <w:sz w:val="14"/>
        </w:rPr>
        <w:t xml:space="preserve">. </w:t>
      </w:r>
      <w:r w:rsidRPr="00810A6E">
        <w:rPr>
          <w:rStyle w:val="Emphasis"/>
          <w:highlight w:val="yellow"/>
        </w:rPr>
        <w:t>The</w:t>
      </w:r>
      <w:r w:rsidRPr="00810A6E">
        <w:rPr>
          <w:rStyle w:val="Emphasis"/>
        </w:rPr>
        <w:t xml:space="preserve"> signature U.S. </w:t>
      </w:r>
      <w:r w:rsidRPr="00810A6E">
        <w:rPr>
          <w:rStyle w:val="Emphasis"/>
          <w:highlight w:val="yellow"/>
        </w:rPr>
        <w:t>policy</w:t>
      </w:r>
      <w:r w:rsidRPr="00810A6E">
        <w:rPr>
          <w:rStyle w:val="Emphasis"/>
        </w:rPr>
        <w:t xml:space="preserve"> </w:t>
      </w:r>
      <w:r w:rsidRPr="00810A6E">
        <w:rPr>
          <w:rStyle w:val="Emphasis"/>
          <w:highlight w:val="yellow"/>
        </w:rPr>
        <w:t xml:space="preserve">to remain </w:t>
      </w:r>
      <w:r w:rsidRPr="00810A6E">
        <w:rPr>
          <w:rStyle w:val="Emphasis"/>
        </w:rPr>
        <w:t xml:space="preserve">vitally </w:t>
      </w:r>
      <w:r w:rsidRPr="00810A6E">
        <w:rPr>
          <w:rStyle w:val="Emphasis"/>
          <w:highlight w:val="yellow"/>
        </w:rPr>
        <w:t>connected</w:t>
      </w:r>
      <w:r w:rsidRPr="00810A6E">
        <w:rPr>
          <w:rStyle w:val="Emphasis"/>
        </w:rPr>
        <w:t xml:space="preserve"> </w:t>
      </w:r>
      <w:r w:rsidRPr="00810A6E">
        <w:rPr>
          <w:rStyle w:val="Emphasis"/>
          <w:highlight w:val="yellow"/>
        </w:rPr>
        <w:t>to the world’s most dynamic economic region will come to</w:t>
      </w:r>
      <w:r w:rsidRPr="00810A6E">
        <w:rPr>
          <w:rStyle w:val="Emphasis"/>
        </w:rPr>
        <w:t xml:space="preserve"> </w:t>
      </w:r>
      <w:r w:rsidRPr="00810A6E">
        <w:rPr>
          <w:rStyle w:val="Emphasis"/>
          <w:highlight w:val="yellow"/>
        </w:rPr>
        <w:t>naught</w:t>
      </w:r>
      <w:r w:rsidRPr="006D6F76">
        <w:rPr>
          <w:rStyle w:val="StyleUnderline"/>
        </w:rPr>
        <w:t xml:space="preserve">. Let’s not forget that </w:t>
      </w:r>
      <w:r w:rsidRPr="00810A6E">
        <w:rPr>
          <w:rStyle w:val="StyleUnderline"/>
          <w:highlight w:val="yellow"/>
        </w:rPr>
        <w:t>prior to</w:t>
      </w:r>
      <w:r w:rsidRPr="006D6F76">
        <w:rPr>
          <w:rStyle w:val="StyleUnderline"/>
        </w:rPr>
        <w:t xml:space="preserve"> the advent of </w:t>
      </w:r>
      <w:r w:rsidRPr="00810A6E">
        <w:rPr>
          <w:rStyle w:val="StyleUnderline"/>
          <w:highlight w:val="yellow"/>
        </w:rPr>
        <w:t>TPP</w:t>
      </w:r>
      <w:r w:rsidRPr="006D6F76">
        <w:rPr>
          <w:rStyle w:val="StyleUnderline"/>
        </w:rPr>
        <w:t xml:space="preserve">, the </w:t>
      </w:r>
      <w:r w:rsidRPr="00810A6E">
        <w:rPr>
          <w:rStyle w:val="StyleUnderline"/>
          <w:highlight w:val="yellow"/>
        </w:rPr>
        <w:t>U</w:t>
      </w:r>
      <w:r w:rsidRPr="006D6F76">
        <w:rPr>
          <w:rStyle w:val="StyleUnderline"/>
        </w:rPr>
        <w:t xml:space="preserve">nited </w:t>
      </w:r>
      <w:r w:rsidRPr="00810A6E">
        <w:rPr>
          <w:rStyle w:val="StyleUnderline"/>
          <w:highlight w:val="yellow"/>
        </w:rPr>
        <w:t>S</w:t>
      </w:r>
      <w:r w:rsidRPr="006D6F76">
        <w:rPr>
          <w:rStyle w:val="StyleUnderline"/>
        </w:rPr>
        <w:t xml:space="preserve">tates </w:t>
      </w:r>
      <w:r w:rsidRPr="00810A6E">
        <w:rPr>
          <w:rStyle w:val="StyleUnderline"/>
          <w:highlight w:val="yellow"/>
        </w:rPr>
        <w:t>appeared poised to be marginalized from</w:t>
      </w:r>
      <w:r w:rsidRPr="006D6F76">
        <w:rPr>
          <w:rStyle w:val="StyleUnderline"/>
        </w:rPr>
        <w:t xml:space="preserve"> the process of regionalism in </w:t>
      </w:r>
      <w:r w:rsidRPr="00810A6E">
        <w:rPr>
          <w:rStyle w:val="StyleUnderline"/>
          <w:highlight w:val="yellow"/>
        </w:rPr>
        <w:t>Asia.</w:t>
      </w:r>
      <w:r w:rsidRPr="00810A6E">
        <w:rPr>
          <w:rStyle w:val="StyleUnderline"/>
          <w:sz w:val="12"/>
          <w:highlight w:val="yellow"/>
        </w:rPr>
        <w:t>∂</w:t>
      </w:r>
      <w:r w:rsidRPr="00DB0C01">
        <w:rPr>
          <w:rStyle w:val="StyleUnderline"/>
          <w:sz w:val="12"/>
        </w:rPr>
        <w:t xml:space="preserve"> </w:t>
      </w:r>
      <w:r w:rsidRPr="00D71439">
        <w:rPr>
          <w:rStyle w:val="StyleUnderline"/>
          <w:highlight w:val="yellow"/>
        </w:rPr>
        <w:t>The U.S.-Japan alliance will lose a critical pillar</w:t>
      </w:r>
      <w:r w:rsidRPr="00DB0C01">
        <w:rPr>
          <w:sz w:val="14"/>
        </w:rPr>
        <w:t xml:space="preserve">. Trade has in the past been a divisive issue for the two allies. </w:t>
      </w:r>
      <w:r w:rsidRPr="00DB0C01">
        <w:rPr>
          <w:rStyle w:val="StyleUnderline"/>
        </w:rPr>
        <w:t xml:space="preserve">If TPP fails, </w:t>
      </w:r>
      <w:r w:rsidRPr="00D71439">
        <w:rPr>
          <w:rStyle w:val="StyleUnderline"/>
          <w:highlight w:val="yellow"/>
        </w:rPr>
        <w:t>it will demonstrate that the United States and Japan cannot move past frictions</w:t>
      </w:r>
      <w:r w:rsidRPr="00DB0C01">
        <w:rPr>
          <w:sz w:val="14"/>
        </w:rPr>
        <w:t xml:space="preserve"> over market access in agriculture and automobiles </w:t>
      </w:r>
      <w:r w:rsidRPr="00DB0C01">
        <w:rPr>
          <w:rStyle w:val="StyleUnderline"/>
        </w:rPr>
        <w:t>to work in areas</w:t>
      </w:r>
      <w:r w:rsidRPr="00DB0C01">
        <w:rPr>
          <w:sz w:val="14"/>
        </w:rPr>
        <w:t xml:space="preserve"> such as internationalization of financial services, protection of intellectual property, and governance of the internet economy </w:t>
      </w:r>
      <w:r w:rsidRPr="00DB0C01">
        <w:rPr>
          <w:rStyle w:val="StyleUnderline"/>
        </w:rPr>
        <w:t>that are central to the 21st century economy</w:t>
      </w:r>
      <w:r w:rsidRPr="00DB0C01">
        <w:rPr>
          <w:sz w:val="14"/>
        </w:rPr>
        <w:t xml:space="preserve">.  </w:t>
      </w:r>
    </w:p>
    <w:p w:rsidR="00810A6E" w:rsidRDefault="00810A6E" w:rsidP="00B565E4"/>
    <w:p w:rsidR="00B565E4" w:rsidRDefault="00B565E4" w:rsidP="00B565E4">
      <w:pPr>
        <w:pStyle w:val="Heading4"/>
      </w:pPr>
      <w:r>
        <w:t xml:space="preserve">Successful TPP key to Asia pivot and US leadership. </w:t>
      </w:r>
    </w:p>
    <w:p w:rsidR="00B565E4" w:rsidRPr="00155863" w:rsidRDefault="00B565E4" w:rsidP="00B565E4">
      <w:pPr>
        <w:rPr>
          <w:sz w:val="16"/>
          <w:szCs w:val="16"/>
        </w:rPr>
      </w:pPr>
      <w:r w:rsidRPr="00155863">
        <w:rPr>
          <w:rStyle w:val="Style13ptBold"/>
        </w:rPr>
        <w:t>Klein 3-13</w:t>
      </w:r>
      <w:r w:rsidRPr="00155863">
        <w:rPr>
          <w:sz w:val="16"/>
          <w:szCs w:val="16"/>
        </w:rPr>
        <w:t xml:space="preserve">. [Ezra, economics reporter, "Why the Obama administration is fighting for a trade deal its liberal allies hate" </w:t>
      </w:r>
      <w:proofErr w:type="spellStart"/>
      <w:r w:rsidRPr="00155863">
        <w:rPr>
          <w:sz w:val="16"/>
          <w:szCs w:val="16"/>
        </w:rPr>
        <w:t>Vox</w:t>
      </w:r>
      <w:proofErr w:type="spellEnd"/>
      <w:r w:rsidRPr="00155863">
        <w:rPr>
          <w:sz w:val="16"/>
          <w:szCs w:val="16"/>
        </w:rPr>
        <w:t xml:space="preserve"> -- www.vox.com/2015/3/13/8208017/obama-trans-pacific-partnership]</w:t>
      </w:r>
    </w:p>
    <w:p w:rsidR="00B565E4" w:rsidRPr="00155863" w:rsidRDefault="00B565E4" w:rsidP="00B565E4">
      <w:pPr>
        <w:rPr>
          <w:rStyle w:val="StyleUnderline"/>
        </w:rPr>
      </w:pPr>
      <w:r w:rsidRPr="00155863">
        <w:rPr>
          <w:sz w:val="16"/>
        </w:rPr>
        <w:t xml:space="preserve">6. </w:t>
      </w:r>
      <w:r w:rsidRPr="00155863">
        <w:rPr>
          <w:rStyle w:val="StyleUnderline"/>
        </w:rPr>
        <w:t>There's</w:t>
      </w:r>
      <w:r w:rsidRPr="00155863">
        <w:rPr>
          <w:sz w:val="16"/>
        </w:rPr>
        <w:t xml:space="preserve"> also a bigger foreign policy objective </w:t>
      </w:r>
      <w:r w:rsidRPr="00155863">
        <w:rPr>
          <w:rStyle w:val="StyleUnderline"/>
        </w:rPr>
        <w:t>here</w:t>
      </w:r>
      <w:r w:rsidRPr="00155863">
        <w:rPr>
          <w:sz w:val="16"/>
        </w:rPr>
        <w:t xml:space="preserve">. </w:t>
      </w:r>
      <w:r w:rsidRPr="00D71439">
        <w:rPr>
          <w:rStyle w:val="StyleUnderline"/>
          <w:highlight w:val="yellow"/>
        </w:rPr>
        <w:t>TPP is central to</w:t>
      </w:r>
      <w:r w:rsidRPr="00155863">
        <w:rPr>
          <w:rStyle w:val="StyleUnderline"/>
        </w:rPr>
        <w:t xml:space="preserve"> the </w:t>
      </w:r>
      <w:r w:rsidRPr="00D71439">
        <w:rPr>
          <w:rStyle w:val="StyleUnderline"/>
          <w:highlight w:val="yellow"/>
        </w:rPr>
        <w:t>Obama</w:t>
      </w:r>
      <w:r w:rsidRPr="00155863">
        <w:rPr>
          <w:rStyle w:val="StyleUnderline"/>
        </w:rPr>
        <w:t xml:space="preserve"> administration's long-heralded "</w:t>
      </w:r>
      <w:r w:rsidRPr="00D71439">
        <w:rPr>
          <w:rStyle w:val="StyleUnderline"/>
          <w:highlight w:val="yellow"/>
        </w:rPr>
        <w:t>pivot to Asia</w:t>
      </w:r>
      <w:r w:rsidRPr="00155863">
        <w:rPr>
          <w:rStyle w:val="StyleUnderline"/>
        </w:rPr>
        <w:t>."</w:t>
      </w:r>
      <w:r w:rsidRPr="00155863">
        <w:rPr>
          <w:sz w:val="16"/>
        </w:rPr>
        <w:t xml:space="preserve"> </w:t>
      </w:r>
      <w:r w:rsidRPr="00155863">
        <w:rPr>
          <w:rStyle w:val="StyleUnderline"/>
        </w:rPr>
        <w:t>Trade deals tend to get coded as economic policy rather than foreign policy, but the Obama administration sees that as a function of the Cold War</w:t>
      </w:r>
      <w:r w:rsidRPr="00155863">
        <w:rPr>
          <w:sz w:val="16"/>
        </w:rPr>
        <w:t xml:space="preserve"> and the post-9/11 era militarizing foreign policy. </w:t>
      </w:r>
      <w:r w:rsidRPr="00155863">
        <w:rPr>
          <w:rStyle w:val="StyleUnderline"/>
        </w:rPr>
        <w:t xml:space="preserve">Americans need to realize that </w:t>
      </w:r>
      <w:r w:rsidRPr="00D71439">
        <w:rPr>
          <w:rStyle w:val="StyleUnderline"/>
          <w:highlight w:val="yellow"/>
        </w:rPr>
        <w:t>the competition with China</w:t>
      </w:r>
      <w:r w:rsidRPr="00155863">
        <w:rPr>
          <w:rStyle w:val="StyleUnderline"/>
        </w:rPr>
        <w:t xml:space="preserve">, etc., </w:t>
      </w:r>
      <w:r w:rsidRPr="00D71439">
        <w:rPr>
          <w:rStyle w:val="StyleUnderline"/>
          <w:highlight w:val="yellow"/>
        </w:rPr>
        <w:t>will be about using economic policy</w:t>
      </w:r>
      <w:r w:rsidRPr="00155863">
        <w:rPr>
          <w:rStyle w:val="StyleUnderline"/>
        </w:rPr>
        <w:t xml:space="preserve"> as an effective tool of statecraft.</w:t>
      </w:r>
      <w:r w:rsidRPr="00155863">
        <w:rPr>
          <w:rStyle w:val="StyleUnderline"/>
          <w:sz w:val="12"/>
        </w:rPr>
        <w:t xml:space="preserve">∂ </w:t>
      </w:r>
      <w:r w:rsidRPr="00155863">
        <w:rPr>
          <w:sz w:val="16"/>
        </w:rPr>
        <w:t xml:space="preserve">7. </w:t>
      </w:r>
      <w:r w:rsidRPr="00D71439">
        <w:rPr>
          <w:rStyle w:val="StyleUnderline"/>
          <w:highlight w:val="yellow"/>
        </w:rPr>
        <w:t>This is</w:t>
      </w:r>
      <w:r w:rsidRPr="00155863">
        <w:rPr>
          <w:sz w:val="16"/>
        </w:rPr>
        <w:t>, the Obama administration thinks</w:t>
      </w:r>
      <w:r w:rsidRPr="00155863">
        <w:rPr>
          <w:rStyle w:val="StyleUnderline"/>
        </w:rPr>
        <w:t xml:space="preserve">, </w:t>
      </w:r>
      <w:r w:rsidRPr="00D71439">
        <w:rPr>
          <w:rStyle w:val="StyleUnderline"/>
          <w:highlight w:val="yellow"/>
        </w:rPr>
        <w:t>a "put up or shut up" moment for America</w:t>
      </w:r>
      <w:r w:rsidRPr="00155863">
        <w:rPr>
          <w:sz w:val="16"/>
        </w:rPr>
        <w:t xml:space="preserve">. </w:t>
      </w:r>
      <w:r w:rsidRPr="00D71439">
        <w:rPr>
          <w:rStyle w:val="StyleUnderline"/>
          <w:highlight w:val="yellow"/>
        </w:rPr>
        <w:t>We talk a big game</w:t>
      </w:r>
      <w:r w:rsidRPr="00155863">
        <w:rPr>
          <w:rStyle w:val="StyleUnderline"/>
        </w:rPr>
        <w:t xml:space="preserve"> </w:t>
      </w:r>
      <w:r w:rsidRPr="00D71439">
        <w:rPr>
          <w:rStyle w:val="StyleUnderline"/>
          <w:highlight w:val="yellow"/>
        </w:rPr>
        <w:t>about wanting to be the global leader and fearing</w:t>
      </w:r>
      <w:r w:rsidRPr="00155863">
        <w:rPr>
          <w:rStyle w:val="StyleUnderline"/>
        </w:rPr>
        <w:t xml:space="preserve"> that </w:t>
      </w:r>
      <w:r w:rsidRPr="00D71439">
        <w:rPr>
          <w:rStyle w:val="StyleUnderline"/>
          <w:highlight w:val="yellow"/>
        </w:rPr>
        <w:t>China</w:t>
      </w:r>
      <w:r w:rsidRPr="00155863">
        <w:rPr>
          <w:rStyle w:val="StyleUnderline"/>
        </w:rPr>
        <w:t>, with its autocratic government and abysmal labor and environmental standards, will supersede our influence in other developing countries</w:t>
      </w:r>
      <w:r w:rsidRPr="00155863">
        <w:rPr>
          <w:sz w:val="16"/>
        </w:rPr>
        <w:t xml:space="preserve">. But </w:t>
      </w:r>
      <w:r w:rsidRPr="00155863">
        <w:rPr>
          <w:rStyle w:val="StyleUnderline"/>
        </w:rPr>
        <w:t xml:space="preserve">if </w:t>
      </w:r>
      <w:r w:rsidRPr="00D71439">
        <w:rPr>
          <w:rStyle w:val="StyleUnderline"/>
          <w:highlight w:val="yellow"/>
        </w:rPr>
        <w:t>we're going to stop that, we need our leadership to be more than talk. If America's trade deal collapses</w:t>
      </w:r>
      <w:r w:rsidRPr="00155863">
        <w:rPr>
          <w:sz w:val="16"/>
        </w:rPr>
        <w:t xml:space="preserve"> while China's succeeds, </w:t>
      </w:r>
      <w:r w:rsidRPr="00D71439">
        <w:rPr>
          <w:rStyle w:val="StyleUnderline"/>
          <w:highlight w:val="yellow"/>
        </w:rPr>
        <w:t>it will convince a lot of these countries that America's political system doesn't work</w:t>
      </w:r>
      <w:r w:rsidRPr="00155863">
        <w:rPr>
          <w:rStyle w:val="StyleUnderline"/>
        </w:rPr>
        <w:t xml:space="preserve"> smoothly enough </w:t>
      </w:r>
      <w:r w:rsidRPr="00D71439">
        <w:rPr>
          <w:rStyle w:val="StyleUnderline"/>
          <w:highlight w:val="yellow"/>
        </w:rPr>
        <w:t>to provide</w:t>
      </w:r>
      <w:r w:rsidRPr="00155863">
        <w:rPr>
          <w:rStyle w:val="StyleUnderline"/>
        </w:rPr>
        <w:t xml:space="preserve"> the kind of </w:t>
      </w:r>
      <w:r w:rsidRPr="00D71439">
        <w:rPr>
          <w:rStyle w:val="StyleUnderline"/>
          <w:highlight w:val="yellow"/>
        </w:rPr>
        <w:t>leadership</w:t>
      </w:r>
      <w:r w:rsidRPr="00155863">
        <w:rPr>
          <w:rStyle w:val="StyleUnderline"/>
        </w:rPr>
        <w:t xml:space="preserve"> we once did.</w:t>
      </w:r>
    </w:p>
    <w:p w:rsidR="00B565E4" w:rsidRDefault="00B565E4" w:rsidP="00B565E4"/>
    <w:p w:rsidR="00B565E4" w:rsidRDefault="00B565E4" w:rsidP="00261D40"/>
    <w:p w:rsidR="007D1CB5" w:rsidRDefault="007D1CB5" w:rsidP="00261D40">
      <w:pPr>
        <w:pStyle w:val="Heading3"/>
      </w:pPr>
      <w:r>
        <w:t xml:space="preserve">I/L:  China </w:t>
      </w:r>
      <w:proofErr w:type="spellStart"/>
      <w:r>
        <w:t>Miscalc</w:t>
      </w:r>
      <w:proofErr w:type="spellEnd"/>
    </w:p>
    <w:p w:rsidR="007D1CB5" w:rsidRDefault="007D1CB5" w:rsidP="007D1CB5"/>
    <w:p w:rsidR="007D1CB5" w:rsidRPr="00B13677" w:rsidRDefault="007D1CB5" w:rsidP="007D1CB5">
      <w:pPr>
        <w:pStyle w:val="Heading4"/>
      </w:pPr>
      <w:r>
        <w:t xml:space="preserve">TPP failure dooms </w:t>
      </w:r>
      <w:r>
        <w:rPr>
          <w:i/>
          <w:u w:val="single"/>
        </w:rPr>
        <w:t xml:space="preserve">effective </w:t>
      </w:r>
      <w:r>
        <w:t xml:space="preserve"> US </w:t>
      </w:r>
      <w:proofErr w:type="spellStart"/>
      <w:r>
        <w:t>asia</w:t>
      </w:r>
      <w:proofErr w:type="spellEnd"/>
      <w:r>
        <w:t xml:space="preserve"> strategy - forcing  </w:t>
      </w:r>
      <w:r>
        <w:rPr>
          <w:i/>
          <w:u w:val="single"/>
        </w:rPr>
        <w:t xml:space="preserve">over-reliance on military means </w:t>
      </w:r>
      <w:r>
        <w:t xml:space="preserve">– triggers rising China tensions, </w:t>
      </w:r>
      <w:proofErr w:type="spellStart"/>
      <w:r>
        <w:t>miscalc</w:t>
      </w:r>
      <w:proofErr w:type="spellEnd"/>
      <w:r>
        <w:t xml:space="preserve"> and escalating US-China military confrontation</w:t>
      </w:r>
    </w:p>
    <w:p w:rsidR="007D1CB5" w:rsidRPr="00B13677" w:rsidRDefault="007D1CB5" w:rsidP="007D1CB5">
      <w:pPr>
        <w:rPr>
          <w:bCs/>
          <w:sz w:val="26"/>
        </w:rPr>
      </w:pPr>
      <w:r>
        <w:rPr>
          <w:rStyle w:val="Style13ptBold"/>
        </w:rPr>
        <w:t xml:space="preserve">Collinson, 6/16/15 – </w:t>
      </w:r>
      <w:r>
        <w:rPr>
          <w:rStyle w:val="Style13ptBold"/>
          <w:b w:val="0"/>
        </w:rPr>
        <w:t>Stephen, senior enterprise reporter for CNN Politics, CNN, http://www.cnn.com/2015/06/16/politics/obama-trade-china-asia-pivot/</w:t>
      </w:r>
    </w:p>
    <w:p w:rsidR="007D1CB5" w:rsidRPr="00B13677" w:rsidRDefault="007D1CB5" w:rsidP="007D1CB5">
      <w:pPr>
        <w:rPr>
          <w:rStyle w:val="StyleUnderline"/>
        </w:rPr>
      </w:pPr>
      <w:r w:rsidRPr="00B13677">
        <w:rPr>
          <w:sz w:val="14"/>
        </w:rPr>
        <w:t xml:space="preserve">But </w:t>
      </w:r>
      <w:r w:rsidRPr="00FF445F">
        <w:rPr>
          <w:rStyle w:val="StyleUnderline"/>
        </w:rPr>
        <w:t xml:space="preserve">many foreign policy hands in Washington fear </w:t>
      </w:r>
      <w:r w:rsidRPr="00FF445F">
        <w:rPr>
          <w:rStyle w:val="Emphasis"/>
        </w:rPr>
        <w:t>short-term political implications could harm long-term U.S. interests.</w:t>
      </w:r>
      <w:r>
        <w:rPr>
          <w:rStyle w:val="Emphasis"/>
        </w:rPr>
        <w:t xml:space="preserve"> </w:t>
      </w:r>
      <w:r w:rsidRPr="00B13677">
        <w:rPr>
          <w:sz w:val="14"/>
        </w:rPr>
        <w:t>"</w:t>
      </w:r>
      <w:r w:rsidRPr="00FF445F">
        <w:rPr>
          <w:rStyle w:val="StyleUnderline"/>
        </w:rPr>
        <w:t xml:space="preserve">The repudiation of the TPP would </w:t>
      </w:r>
      <w:r w:rsidRPr="00FF445F">
        <w:rPr>
          <w:rStyle w:val="Emphasis"/>
        </w:rPr>
        <w:t>neuter the U.S. presidency</w:t>
      </w:r>
      <w:r w:rsidRPr="00FF445F">
        <w:rPr>
          <w:rStyle w:val="StyleUnderline"/>
        </w:rPr>
        <w:t xml:space="preserve"> for the next 19 months," said</w:t>
      </w:r>
      <w:r w:rsidRPr="00B13677">
        <w:rPr>
          <w:sz w:val="14"/>
        </w:rPr>
        <w:t xml:space="preserve"> former Obama senior economic adviser Lawrence </w:t>
      </w:r>
      <w:r w:rsidRPr="00FF445F">
        <w:rPr>
          <w:rStyle w:val="StyleUnderline"/>
        </w:rPr>
        <w:t>Summers</w:t>
      </w:r>
      <w:r w:rsidRPr="00B13677">
        <w:rPr>
          <w:sz w:val="14"/>
        </w:rPr>
        <w:t xml:space="preserve"> in an op-ed piece in Monday's Washington Post. </w:t>
      </w:r>
      <w:r w:rsidRPr="00FF445F">
        <w:rPr>
          <w:rStyle w:val="StyleUnderline"/>
        </w:rPr>
        <w:t xml:space="preserve">The </w:t>
      </w:r>
      <w:r w:rsidRPr="00B13677">
        <w:rPr>
          <w:rStyle w:val="Emphasis"/>
        </w:rPr>
        <w:t>pivot strategy in jeopardy</w:t>
      </w:r>
      <w:r>
        <w:rPr>
          <w:rStyle w:val="Emphasis"/>
        </w:rPr>
        <w:t xml:space="preserve"> </w:t>
      </w:r>
      <w:r w:rsidRPr="00B13677">
        <w:rPr>
          <w:sz w:val="14"/>
        </w:rPr>
        <w:t xml:space="preserve">In not convincing his party on this point, Obama's entire Asia pivot strategy is in jeopardy. While Obama has struggled to stamp his authority on the globe, </w:t>
      </w:r>
      <w:r w:rsidRPr="00FF445F">
        <w:rPr>
          <w:rStyle w:val="StyleUnderline"/>
        </w:rPr>
        <w:t>his Asia policy had until now been seen as a bright spot</w:t>
      </w:r>
      <w:r w:rsidRPr="00B13677">
        <w:rPr>
          <w:sz w:val="14"/>
        </w:rPr>
        <w:t xml:space="preserve"> given the fracturing of nations in the Middle East, the rise of extremist groups such as ISIS and the return of Cold War-style hostilities with Russia. </w:t>
      </w:r>
      <w:r w:rsidRPr="00FF445F">
        <w:rPr>
          <w:rStyle w:val="StyleUnderline"/>
        </w:rPr>
        <w:t xml:space="preserve">His promise to channel power and resources toward Asia was </w:t>
      </w:r>
      <w:r w:rsidRPr="00B13677">
        <w:rPr>
          <w:rStyle w:val="Emphasis"/>
        </w:rPr>
        <w:t>widely welcomed in the region</w:t>
      </w:r>
      <w:r w:rsidRPr="00FF445F">
        <w:rPr>
          <w:rStyle w:val="StyleUnderline"/>
        </w:rPr>
        <w:t xml:space="preserve"> as an antidote to China's rising might among allies deeply concerned about Beijing's territorial ambitions on the East and South China seas.</w:t>
      </w:r>
      <w:r>
        <w:rPr>
          <w:rStyle w:val="StyleUnderline"/>
        </w:rPr>
        <w:t xml:space="preserve"> </w:t>
      </w:r>
      <w:r w:rsidRPr="00B13677">
        <w:rPr>
          <w:sz w:val="14"/>
        </w:rPr>
        <w:t xml:space="preserve">Japan, for instance, was deeply appreciative of Obama's forceful statement in April 2014 that U.S. treaty commitments to its ally were "absolute" amidst rising territorial tensions between Tokyo and Beijing. While denying that he was trying to contain China, </w:t>
      </w:r>
      <w:r w:rsidRPr="00FF445F">
        <w:rPr>
          <w:rStyle w:val="StyleUnderline"/>
        </w:rPr>
        <w:t>Obama upped the U.S. military footprint in the region, sending Marines</w:t>
      </w:r>
      <w:r w:rsidRPr="00B13677">
        <w:rPr>
          <w:sz w:val="14"/>
        </w:rPr>
        <w:t xml:space="preserve"> to Australia </w:t>
      </w:r>
      <w:r w:rsidRPr="00FF445F">
        <w:rPr>
          <w:rStyle w:val="StyleUnderline"/>
        </w:rPr>
        <w:t>and signing a defense agreement that will allow U.S. troops access to bases</w:t>
      </w:r>
      <w:r w:rsidRPr="00B13677">
        <w:rPr>
          <w:sz w:val="14"/>
        </w:rPr>
        <w:t xml:space="preserve"> in the Philippines. The administration helped lure Myanmar, once in China's orbit, out of isolation, despite a rocky transition that has not yet led to democracy. </w:t>
      </w:r>
      <w:r w:rsidRPr="00FF445F">
        <w:rPr>
          <w:rStyle w:val="StyleUnderline"/>
        </w:rPr>
        <w:t>He repaired ragged U.S. relations with Malaysia and played upon his ties with regional giant Indonesia</w:t>
      </w:r>
      <w:r w:rsidRPr="00B13677">
        <w:rPr>
          <w:sz w:val="14"/>
        </w:rPr>
        <w:t xml:space="preserve"> after spending four years living there as a boy. </w:t>
      </w:r>
      <w:r w:rsidRPr="00FF445F">
        <w:rPr>
          <w:rStyle w:val="StyleUnderline"/>
        </w:rPr>
        <w:t xml:space="preserve">But supporters of the TPP argue that if the U.S. falls short of its trade goals in Asia, its capacity to project power will be </w:t>
      </w:r>
      <w:r w:rsidRPr="00FF445F">
        <w:rPr>
          <w:rStyle w:val="Emphasis"/>
        </w:rPr>
        <w:t>overly reliant on military means</w:t>
      </w:r>
      <w:r w:rsidRPr="00FF445F">
        <w:rPr>
          <w:rStyle w:val="StyleUnderline"/>
        </w:rPr>
        <w:t xml:space="preserve">, a factor that could </w:t>
      </w:r>
      <w:r w:rsidRPr="00FF445F">
        <w:rPr>
          <w:rStyle w:val="Emphasis"/>
        </w:rPr>
        <w:t>further increase tensions with Beijing.</w:t>
      </w:r>
      <w:r>
        <w:rPr>
          <w:rStyle w:val="Emphasis"/>
        </w:rPr>
        <w:t xml:space="preserve"> </w:t>
      </w:r>
      <w:r w:rsidRPr="00B13677">
        <w:rPr>
          <w:sz w:val="14"/>
        </w:rPr>
        <w:t>"</w:t>
      </w:r>
      <w:r w:rsidRPr="00FF445F">
        <w:rPr>
          <w:rStyle w:val="StyleUnderline"/>
        </w:rPr>
        <w:t xml:space="preserve">If you are out of the region ... not playing a useful role, your </w:t>
      </w:r>
      <w:r w:rsidRPr="00FF445F">
        <w:rPr>
          <w:rStyle w:val="Emphasis"/>
        </w:rPr>
        <w:t>only lever</w:t>
      </w:r>
      <w:r w:rsidRPr="00FF445F">
        <w:rPr>
          <w:rStyle w:val="StyleUnderline"/>
        </w:rPr>
        <w:t xml:space="preserve"> to shape the architecture, to shape the region, to influence events is the </w:t>
      </w:r>
      <w:r w:rsidRPr="00FF445F">
        <w:rPr>
          <w:rStyle w:val="Emphasis"/>
        </w:rPr>
        <w:t>Seventh Fleet</w:t>
      </w:r>
      <w:r w:rsidRPr="00FF445F">
        <w:rPr>
          <w:rStyle w:val="StyleUnderline"/>
        </w:rPr>
        <w:t xml:space="preserve">. That is </w:t>
      </w:r>
      <w:r w:rsidRPr="00FF445F">
        <w:rPr>
          <w:rStyle w:val="Emphasis"/>
        </w:rPr>
        <w:t>not the lever you want to use</w:t>
      </w:r>
      <w:r w:rsidRPr="00B13677">
        <w:rPr>
          <w:sz w:val="14"/>
        </w:rPr>
        <w:t xml:space="preserve">," said </w:t>
      </w:r>
      <w:proofErr w:type="spellStart"/>
      <w:r w:rsidRPr="00B13677">
        <w:rPr>
          <w:sz w:val="14"/>
        </w:rPr>
        <w:t>Shanmugam</w:t>
      </w:r>
      <w:proofErr w:type="spellEnd"/>
      <w:r w:rsidRPr="00B13677">
        <w:rPr>
          <w:sz w:val="14"/>
        </w:rPr>
        <w:t xml:space="preserve">. As it is, </w:t>
      </w:r>
      <w:r w:rsidRPr="00FF445F">
        <w:rPr>
          <w:rStyle w:val="StyleUnderline"/>
        </w:rPr>
        <w:t xml:space="preserve">growing territorial tensions in East Asia are sparking fears of a </w:t>
      </w:r>
      <w:r w:rsidRPr="00B13677">
        <w:rPr>
          <w:rStyle w:val="Emphasis"/>
        </w:rPr>
        <w:t>military miscalculation</w:t>
      </w:r>
      <w:r w:rsidRPr="00FF445F">
        <w:rPr>
          <w:rStyle w:val="StyleUnderline"/>
        </w:rPr>
        <w:t xml:space="preserve"> </w:t>
      </w:r>
      <w:r w:rsidRPr="00B13677">
        <w:rPr>
          <w:sz w:val="14"/>
        </w:rPr>
        <w:t xml:space="preserve">between China's forces and U.S. ships and aircraft deployed in the region. </w:t>
      </w:r>
      <w:r w:rsidRPr="00B13677">
        <w:rPr>
          <w:rStyle w:val="Emphasis"/>
        </w:rPr>
        <w:t>Fears of a military confrontation</w:t>
      </w:r>
      <w:r>
        <w:rPr>
          <w:rStyle w:val="Emphasis"/>
        </w:rPr>
        <w:t xml:space="preserve"> </w:t>
      </w:r>
      <w:r w:rsidRPr="00FF445F">
        <w:rPr>
          <w:rStyle w:val="StyleUnderline"/>
        </w:rPr>
        <w:t>Beijing's recently announced that it wants to build a navy that can project power far from its own shores, at the same time that China is trading accusations with Washington over its expansion of</w:t>
      </w:r>
      <w:r w:rsidRPr="00B13677">
        <w:rPr>
          <w:sz w:val="14"/>
        </w:rPr>
        <w:t xml:space="preserve"> man-made </w:t>
      </w:r>
      <w:r w:rsidRPr="00B13677">
        <w:rPr>
          <w:rStyle w:val="StyleUnderline"/>
        </w:rPr>
        <w:t>islands among South China Sea navigational routes</w:t>
      </w:r>
      <w:r w:rsidRPr="00B13677">
        <w:rPr>
          <w:sz w:val="14"/>
        </w:rPr>
        <w:t xml:space="preserve"> crucial to the global economy. </w:t>
      </w:r>
      <w:r w:rsidRPr="00B13677">
        <w:rPr>
          <w:rStyle w:val="StyleUnderline"/>
        </w:rPr>
        <w:t xml:space="preserve">There are fears of an </w:t>
      </w:r>
      <w:r w:rsidRPr="00B13677">
        <w:rPr>
          <w:rStyle w:val="Emphasis"/>
        </w:rPr>
        <w:t>unintentional clash between U.S. and Chinese</w:t>
      </w:r>
      <w:r w:rsidRPr="00B13677">
        <w:rPr>
          <w:rStyle w:val="StyleUnderline"/>
        </w:rPr>
        <w:t xml:space="preserve"> ships and planes in the region.</w:t>
      </w:r>
    </w:p>
    <w:p w:rsidR="007D1CB5" w:rsidRPr="007D1CB5" w:rsidRDefault="007D1CB5" w:rsidP="007D1CB5"/>
    <w:p w:rsidR="00261D40" w:rsidRDefault="00261D40" w:rsidP="00261D40">
      <w:pPr>
        <w:pStyle w:val="Heading3"/>
      </w:pPr>
      <w:r>
        <w:t>I/L:  Asia Conflict</w:t>
      </w:r>
    </w:p>
    <w:p w:rsidR="00261D40" w:rsidRDefault="00261D40" w:rsidP="00261D40">
      <w:pPr>
        <w:rPr>
          <w:sz w:val="14"/>
        </w:rPr>
      </w:pPr>
    </w:p>
    <w:p w:rsidR="00261D40" w:rsidRDefault="00261D40" w:rsidP="00261D40">
      <w:pPr>
        <w:pStyle w:val="Heading4"/>
      </w:pPr>
      <w:r>
        <w:t>TPP good – key to Asia power projection and de-escalating conflict in the East and South China Seas.</w:t>
      </w:r>
    </w:p>
    <w:p w:rsidR="00261D40" w:rsidRPr="00DD2D13" w:rsidRDefault="00261D40" w:rsidP="00261D40">
      <w:pPr>
        <w:rPr>
          <w:rStyle w:val="Style13ptBold"/>
        </w:rPr>
      </w:pPr>
      <w:proofErr w:type="spellStart"/>
      <w:r w:rsidRPr="00DD2D13">
        <w:rPr>
          <w:rStyle w:val="Style13ptBold"/>
        </w:rPr>
        <w:t>Froman</w:t>
      </w:r>
      <w:proofErr w:type="spellEnd"/>
      <w:r w:rsidRPr="00DD2D13">
        <w:rPr>
          <w:rStyle w:val="Style13ptBold"/>
        </w:rPr>
        <w:t>, United States Trade Representative, 2014</w:t>
      </w:r>
    </w:p>
    <w:p w:rsidR="00261D40" w:rsidRDefault="00261D40" w:rsidP="00261D40">
      <w:r>
        <w:t xml:space="preserve">[Michael, Nov/Dec 2014, “The Strategic Logic of Trade New Rules of the Road for the Global Market” </w:t>
      </w:r>
      <w:hyperlink r:id="rId17" w:history="1">
        <w:r w:rsidRPr="00041439">
          <w:rPr>
            <w:rStyle w:val="Hyperlink"/>
          </w:rPr>
          <w:t>http://www.foreignaffairs.com/articles/142198/michael-b-froman/the-strategic-logic-of-trade</w:t>
        </w:r>
      </w:hyperlink>
      <w:r>
        <w:t>]</w:t>
      </w:r>
    </w:p>
    <w:p w:rsidR="00261D40" w:rsidRDefault="00261D40" w:rsidP="00261D40"/>
    <w:p w:rsidR="00261D40" w:rsidRPr="00420ACE" w:rsidRDefault="00261D40" w:rsidP="00261D40">
      <w:pPr>
        <w:rPr>
          <w:rStyle w:val="StyleUnderline"/>
        </w:rPr>
      </w:pPr>
      <w:r w:rsidRPr="00804CC6">
        <w:rPr>
          <w:rStyle w:val="StyleUnderline"/>
        </w:rPr>
        <w:t xml:space="preserve">The Trans-Pacific Partnership presents an unprecedented opportunity to update the rules of the road. </w:t>
      </w:r>
      <w:r w:rsidRPr="00AB3B27">
        <w:rPr>
          <w:rStyle w:val="StyleUnderline"/>
          <w:highlight w:val="cyan"/>
        </w:rPr>
        <w:t>An ambitious and comprehensive</w:t>
      </w:r>
      <w:r w:rsidRPr="00804CC6">
        <w:rPr>
          <w:rStyle w:val="StyleUnderline"/>
        </w:rPr>
        <w:t xml:space="preserve"> trade </w:t>
      </w:r>
      <w:r w:rsidRPr="00AB3B27">
        <w:rPr>
          <w:rStyle w:val="StyleUnderline"/>
          <w:highlight w:val="cyan"/>
        </w:rPr>
        <w:t>agreement</w:t>
      </w:r>
      <w:r w:rsidRPr="00804CC6">
        <w:rPr>
          <w:rStyle w:val="StyleUnderline"/>
        </w:rPr>
        <w:t xml:space="preserve"> that the United States is currently negotiating with 11 countries in the Asia-Pacific region, </w:t>
      </w:r>
      <w:r w:rsidRPr="00AB3B27">
        <w:rPr>
          <w:rStyle w:val="StyleUnderline"/>
          <w:highlight w:val="cyan"/>
        </w:rPr>
        <w:t>the TPP represents a main pillar</w:t>
      </w:r>
      <w:r w:rsidRPr="00804CC6">
        <w:rPr>
          <w:rStyle w:val="StyleUnderline"/>
        </w:rPr>
        <w:t xml:space="preserve"> of the Obama administration’s broader strategy </w:t>
      </w:r>
      <w:r w:rsidRPr="00AB3B27">
        <w:rPr>
          <w:rStyle w:val="StyleUnderline"/>
          <w:highlight w:val="cyan"/>
        </w:rPr>
        <w:t xml:space="preserve">of </w:t>
      </w:r>
      <w:r w:rsidRPr="00AB3B27">
        <w:rPr>
          <w:rStyle w:val="Emphasis"/>
          <w:highlight w:val="cyan"/>
        </w:rPr>
        <w:t>rebalancing toward Asia</w:t>
      </w:r>
      <w:r w:rsidRPr="00DD2D13">
        <w:rPr>
          <w:sz w:val="16"/>
        </w:rPr>
        <w:t xml:space="preserve">. Taken together, </w:t>
      </w:r>
      <w:r w:rsidRPr="00804CC6">
        <w:rPr>
          <w:rStyle w:val="StyleUnderline"/>
        </w:rPr>
        <w:t>the parties negotiating the TPP represent nearly 40 percent of the world’s GDP and account for roughly a third of all global trade.</w:t>
      </w:r>
      <w:r>
        <w:rPr>
          <w:rStyle w:val="StyleUnderline"/>
        </w:rPr>
        <w:t xml:space="preserve"> </w:t>
      </w:r>
      <w:r w:rsidRPr="00AB3B27">
        <w:rPr>
          <w:rStyle w:val="StyleUnderline"/>
          <w:highlight w:val="cyan"/>
        </w:rPr>
        <w:t>This agreement would level the playing field of international trade</w:t>
      </w:r>
      <w:r w:rsidRPr="00804CC6">
        <w:rPr>
          <w:rStyle w:val="StyleUnderline"/>
        </w:rPr>
        <w:t xml:space="preserve"> by establishing the strongest environmental and labor standards of any trade agreement in U.S. history</w:t>
      </w:r>
      <w:r w:rsidRPr="00DD2D13">
        <w:rPr>
          <w:sz w:val="16"/>
        </w:rPr>
        <w:t xml:space="preserve">. For example, the United States is pressing other countries to address forced labor and child labor and to maintain acceptable working conditions. </w:t>
      </w:r>
      <w:r w:rsidRPr="00804CC6">
        <w:rPr>
          <w:rStyle w:val="StyleUnderline"/>
        </w:rPr>
        <w:t>The United States has also broken new ground with proposals that would address illicit wildlife trafficking, illegal logging, and subsidies that contribute to dangerous overfishing. Rules limiting such activities would help ensure that trade remains sustainable and that its benefits are broadly shared. The TPP countries are also working to ensure fair competition between private firms and state-owned enterprises</w:t>
      </w:r>
      <w:r w:rsidRPr="00DD2D13">
        <w:rPr>
          <w:sz w:val="16"/>
        </w:rPr>
        <w:t xml:space="preserve"> that receive subsidies or other preferences. </w:t>
      </w:r>
      <w:r w:rsidRPr="00804CC6">
        <w:rPr>
          <w:rStyle w:val="StyleUnderline"/>
        </w:rPr>
        <w:t>And Washington is pushing to protect unrestricted access to the Internet and the free flow of data so that small and medium-sized businesses around the world will be able to access global markets efficiently</w:t>
      </w:r>
      <w:r w:rsidRPr="00DD2D13">
        <w:rPr>
          <w:sz w:val="16"/>
        </w:rPr>
        <w:t xml:space="preserve">. As the need for new rules has grown, so, too, has the difficulty of reaching agreement on the details. </w:t>
      </w:r>
      <w:r w:rsidRPr="00804CC6">
        <w:rPr>
          <w:rStyle w:val="StyleUnderline"/>
        </w:rPr>
        <w:t>Emerging economies such as China and India have pressed for a stronger voice in international matters, but they have been reluctant to take on responsibilities commensurate with their increasing role in the global econom</w:t>
      </w:r>
      <w:r w:rsidRPr="00DD2D13">
        <w:rPr>
          <w:sz w:val="16"/>
        </w:rPr>
        <w:t xml:space="preserve">y. Earlier this year, for example, </w:t>
      </w:r>
      <w:r w:rsidRPr="00804CC6">
        <w:rPr>
          <w:rStyle w:val="StyleUnderline"/>
        </w:rPr>
        <w:t>a handful of countries led by India blocked the implementation of the WTO’s Trade Facilitation Agreement, which seeks to eliminate red tape in border and customs disputes and therefore contribute significantly to economic activity, especially in developing countries. In this and other areas, the United States will continue to press ahead, working with those countries willing to adopt stronger rules and, in doing so, hopefully giving new momentum to the WTO’s multilateral efforts</w:t>
      </w:r>
      <w:r w:rsidRPr="00DD2D13">
        <w:rPr>
          <w:sz w:val="16"/>
        </w:rPr>
        <w:t xml:space="preserve">. STRENGTHENING </w:t>
      </w:r>
      <w:r w:rsidRPr="000C50D5">
        <w:rPr>
          <w:sz w:val="16"/>
        </w:rPr>
        <w:t xml:space="preserve">PARTNERS </w:t>
      </w:r>
      <w:r w:rsidRPr="000C50D5">
        <w:rPr>
          <w:rStyle w:val="StyleUnderline"/>
        </w:rPr>
        <w:t>Trade has played a leading role in many of the most important chapters of U.S. history, often as a tool for strengthening international partnerships and alliances</w:t>
      </w:r>
      <w:r w:rsidRPr="000C50D5">
        <w:rPr>
          <w:sz w:val="16"/>
        </w:rPr>
        <w:t>. The best-known example of this occ</w:t>
      </w:r>
      <w:r w:rsidRPr="00DD2D13">
        <w:rPr>
          <w:sz w:val="16"/>
        </w:rPr>
        <w:t xml:space="preserve">urred in the wake of World War II, when the United States provided more access to Western European countries and Japan than it received from them, in an attempt to speed their reconstruction and solidify their integration into an open, rules-based international order. </w:t>
      </w:r>
      <w:r w:rsidRPr="00804CC6">
        <w:rPr>
          <w:rStyle w:val="StyleUnderline"/>
        </w:rPr>
        <w:t xml:space="preserve">Trade also </w:t>
      </w:r>
      <w:r w:rsidRPr="000C50D5">
        <w:rPr>
          <w:rStyle w:val="StyleUnderline"/>
        </w:rPr>
        <w:t>serves as an effective way to send signals to allies and rivals. Signaling was the primary motivation behind the United Kingdom’s push for the trade agreement it signed with the United States in 1</w:t>
      </w:r>
      <w:r w:rsidRPr="00804CC6">
        <w:rPr>
          <w:rStyle w:val="StyleUnderline"/>
        </w:rPr>
        <w:t>938</w:t>
      </w:r>
      <w:r w:rsidRPr="00DD2D13">
        <w:rPr>
          <w:sz w:val="16"/>
        </w:rPr>
        <w:t xml:space="preserve">, just before the outbreak of World War II. The British gained little economically, but the deal bolstered the appearance of Anglo-American solidarity. </w:t>
      </w:r>
      <w:r w:rsidRPr="00804CC6">
        <w:rPr>
          <w:rStyle w:val="StyleUnderline"/>
        </w:rPr>
        <w:t>Similarly, signaling was as important as economics to the United States’ first-ever free-trade agreement, which was concluded with Israel in 1985</w:t>
      </w:r>
      <w:r w:rsidRPr="00DD2D13">
        <w:rPr>
          <w:sz w:val="16"/>
        </w:rPr>
        <w:t xml:space="preserve">. If anyone doubts the strategic importance of trade, consider Russia’s reaction during the past year to the prospect of Ukraine deepening its trade ties with the West. </w:t>
      </w:r>
      <w:r w:rsidRPr="00AB3B27">
        <w:rPr>
          <w:rStyle w:val="StyleUnderline"/>
          <w:highlight w:val="cyan"/>
        </w:rPr>
        <w:t xml:space="preserve">The global trading system also provides avenues for </w:t>
      </w:r>
      <w:r w:rsidRPr="00AB3B27">
        <w:rPr>
          <w:rStyle w:val="Emphasis"/>
          <w:highlight w:val="cyan"/>
        </w:rPr>
        <w:t>peaceful competition and mechanisms for resolving grievances</w:t>
      </w:r>
      <w:r w:rsidRPr="00AB3B27">
        <w:rPr>
          <w:rStyle w:val="StyleUnderline"/>
          <w:highlight w:val="cyan"/>
        </w:rPr>
        <w:t xml:space="preserve"> that might</w:t>
      </w:r>
      <w:r w:rsidRPr="00420ACE">
        <w:rPr>
          <w:rStyle w:val="StyleUnderline"/>
        </w:rPr>
        <w:t xml:space="preserve"> otherwise </w:t>
      </w:r>
      <w:r w:rsidRPr="00AB3B27">
        <w:rPr>
          <w:rStyle w:val="StyleUnderline"/>
          <w:highlight w:val="cyan"/>
        </w:rPr>
        <w:t>escalate</w:t>
      </w:r>
      <w:r w:rsidRPr="00420ACE">
        <w:rPr>
          <w:rStyle w:val="StyleUnderline"/>
        </w:rPr>
        <w:t>. Over time, the habits of cooperation shaped through trade can reduce misperceptions, build trust, and increase cooperation between states on other issues -- creating “an atmosphere congenial to the preservation of peace</w:t>
      </w:r>
      <w:r w:rsidRPr="00DD2D13">
        <w:rPr>
          <w:sz w:val="16"/>
        </w:rPr>
        <w:t xml:space="preserve">,” as U.S. President Harry Truman put it in 1947, while making the case for the creation of an early international trade organization. </w:t>
      </w:r>
      <w:r w:rsidRPr="00AB3B27">
        <w:rPr>
          <w:rStyle w:val="StyleUnderline"/>
          <w:highlight w:val="cyan"/>
        </w:rPr>
        <w:t>Given recent developments</w:t>
      </w:r>
      <w:r w:rsidRPr="00420ACE">
        <w:rPr>
          <w:rStyle w:val="StyleUnderline"/>
        </w:rPr>
        <w:t xml:space="preserve"> in Asia and Europe -- </w:t>
      </w:r>
      <w:r w:rsidRPr="00AB3B27">
        <w:rPr>
          <w:rStyle w:val="StyleUnderline"/>
          <w:highlight w:val="cyan"/>
        </w:rPr>
        <w:t xml:space="preserve">tensions over the </w:t>
      </w:r>
      <w:r w:rsidRPr="00AB3B27">
        <w:rPr>
          <w:rStyle w:val="Emphasis"/>
          <w:highlight w:val="cyan"/>
        </w:rPr>
        <w:t>East China and South China seas</w:t>
      </w:r>
      <w:r w:rsidRPr="00420ACE">
        <w:rPr>
          <w:rStyle w:val="StyleUnderline"/>
        </w:rPr>
        <w:t xml:space="preserve">, the crisis in Ukraine -- the </w:t>
      </w:r>
      <w:r w:rsidRPr="00AB3B27">
        <w:rPr>
          <w:rStyle w:val="StyleUnderline"/>
          <w:highlight w:val="cyan"/>
        </w:rPr>
        <w:t>strategic implications of U.S. trade policy have rarely been clearer</w:t>
      </w:r>
      <w:r w:rsidRPr="00420ACE">
        <w:rPr>
          <w:rStyle w:val="StyleUnderline"/>
        </w:rPr>
        <w:t xml:space="preserve">. For many of the countries that would be party to the TPP, the economic benefits of the agreement are further sweetened by expectations that the United States will become more deeply embedded in the region. And just as </w:t>
      </w:r>
      <w:r w:rsidRPr="00AB3B27">
        <w:rPr>
          <w:rStyle w:val="StyleUnderline"/>
          <w:highlight w:val="cyan"/>
        </w:rPr>
        <w:t>completing</w:t>
      </w:r>
      <w:r w:rsidRPr="00420ACE">
        <w:rPr>
          <w:rStyle w:val="StyleUnderline"/>
        </w:rPr>
        <w:t xml:space="preserve"> the </w:t>
      </w:r>
      <w:r w:rsidRPr="00AB3B27">
        <w:rPr>
          <w:rStyle w:val="StyleUnderline"/>
          <w:highlight w:val="cyan"/>
        </w:rPr>
        <w:t>TPP would underscore Washington’s commitment to</w:t>
      </w:r>
      <w:r w:rsidRPr="00420ACE">
        <w:rPr>
          <w:rStyle w:val="StyleUnderline"/>
        </w:rPr>
        <w:t xml:space="preserve"> development and stability in </w:t>
      </w:r>
      <w:r w:rsidRPr="00AB3B27">
        <w:rPr>
          <w:rStyle w:val="StyleUnderline"/>
          <w:highlight w:val="cyan"/>
        </w:rPr>
        <w:t>Asia during a time of flux</w:t>
      </w:r>
      <w:r w:rsidRPr="00420ACE">
        <w:rPr>
          <w:rStyle w:val="StyleUnderline"/>
        </w:rPr>
        <w:t>, finalizing the Transatlantic Trade and Investment Partnership (T-TIP) would send an unmistakable signal to the world about the strength of the U.S.-European bond -- a timely reminder, as the crisis in Ukraine has triggered deep unease across the continent.</w:t>
      </w:r>
    </w:p>
    <w:p w:rsidR="00261D40" w:rsidRDefault="00261D40" w:rsidP="00261D40"/>
    <w:p w:rsidR="00261D40" w:rsidRPr="00B21CBB" w:rsidRDefault="00261D40" w:rsidP="00261D40">
      <w:pPr>
        <w:pStyle w:val="Heading4"/>
      </w:pPr>
      <w:r w:rsidRPr="00B21CBB">
        <w:t>TPP key to As</w:t>
      </w:r>
      <w:r w:rsidRPr="00810341">
        <w:t>i</w:t>
      </w:r>
      <w:r w:rsidRPr="00B21CBB">
        <w:t>an stability.</w:t>
      </w:r>
    </w:p>
    <w:p w:rsidR="00261D40" w:rsidRPr="004120F3" w:rsidRDefault="00261D40" w:rsidP="00261D40">
      <w:r w:rsidRPr="004120F3">
        <w:rPr>
          <w:rStyle w:val="Style13ptBold"/>
        </w:rPr>
        <w:t>Brown</w:t>
      </w:r>
      <w:r w:rsidRPr="004120F3">
        <w:t xml:space="preserve">, George Washington University Elliott School of International Affairs dean, and De </w:t>
      </w:r>
      <w:proofErr w:type="spellStart"/>
      <w:r w:rsidRPr="004120F3">
        <w:t>Jonge</w:t>
      </w:r>
      <w:proofErr w:type="spellEnd"/>
      <w:r w:rsidRPr="004120F3">
        <w:t xml:space="preserve"> </w:t>
      </w:r>
      <w:proofErr w:type="spellStart"/>
      <w:r w:rsidRPr="004120F3">
        <w:t>Oudraat</w:t>
      </w:r>
      <w:proofErr w:type="spellEnd"/>
      <w:r w:rsidRPr="004120F3">
        <w:t>, Women In International Security president, 2-6-</w:t>
      </w:r>
      <w:r w:rsidRPr="004120F3">
        <w:rPr>
          <w:rStyle w:val="Style13ptBold"/>
        </w:rPr>
        <w:t>15</w:t>
      </w:r>
    </w:p>
    <w:p w:rsidR="00261D40" w:rsidRPr="00B21CBB" w:rsidRDefault="00261D40" w:rsidP="00261D40">
      <w:r w:rsidRPr="00B21CBB">
        <w:t xml:space="preserve">[Michael and Chantal, “Trade, power and opportunity” </w:t>
      </w:r>
      <w:hyperlink r:id="rId18" w:history="1">
        <w:r w:rsidRPr="00B21CBB">
          <w:rPr>
            <w:rStyle w:val="Hyperlink"/>
          </w:rPr>
          <w:t>http://www.washingtonpost.com/blogs/monkey-cage/wp/2015/02/06/trade-partnerships-are-an-opportunity-not-to-be-missed/</w:t>
        </w:r>
      </w:hyperlink>
      <w:r>
        <w:t>]</w:t>
      </w:r>
    </w:p>
    <w:p w:rsidR="00261D40" w:rsidRPr="00B21CBB" w:rsidRDefault="00261D40" w:rsidP="00261D40"/>
    <w:p w:rsidR="00261D40" w:rsidRPr="00B21CBB" w:rsidRDefault="00261D40" w:rsidP="00261D40">
      <w:r w:rsidRPr="00B21CBB">
        <w:t xml:space="preserve">Second, </w:t>
      </w:r>
      <w:r w:rsidRPr="00B21CBB">
        <w:rPr>
          <w:rStyle w:val="StyleUnderline"/>
        </w:rPr>
        <w:t xml:space="preserve">turning to the Pacific, the rise of China is the great balance of power challenge of our time. The TPP isn’t a Pacific panacea, but it is an important part of the equation. It would reinforce the United States’ position in the region and provide strategic reassurance to the many Asia-Pacific countries that worry about China’s rise </w:t>
      </w:r>
      <w:r w:rsidRPr="00B21CBB">
        <w:t xml:space="preserve">– that is, everyone except North Korea. </w:t>
      </w:r>
      <w:r w:rsidRPr="00B21CBB">
        <w:rPr>
          <w:rStyle w:val="StyleUnderline"/>
        </w:rPr>
        <w:t>It would be a new, strong multilateral accord in a region that very much needs more multilateral frameworks. These would be stability-enhancing developments</w:t>
      </w:r>
      <w:r>
        <w:t>.</w:t>
      </w:r>
    </w:p>
    <w:p w:rsidR="00BD5279" w:rsidRDefault="00BD5279" w:rsidP="00261D40">
      <w:pPr>
        <w:pStyle w:val="Heading3"/>
      </w:pPr>
      <w:r>
        <w:t>I/L:  Japan Econ</w:t>
      </w:r>
    </w:p>
    <w:p w:rsidR="00BD5279" w:rsidRDefault="00BD5279" w:rsidP="00BD5279"/>
    <w:p w:rsidR="00BD5279" w:rsidRDefault="00BD5279" w:rsidP="00BD5279">
      <w:pPr>
        <w:pStyle w:val="Heading4"/>
      </w:pPr>
      <w:r>
        <w:t xml:space="preserve">TPP key to global trading system and Japanese economy –  massive short and long term effects, their </w:t>
      </w:r>
      <w:proofErr w:type="spellStart"/>
      <w:r>
        <w:t>ev</w:t>
      </w:r>
      <w:proofErr w:type="spellEnd"/>
      <w:r>
        <w:t xml:space="preserve"> doesn’t account for confidence and stock boom</w:t>
      </w:r>
    </w:p>
    <w:p w:rsidR="00BD5279" w:rsidRPr="00E57C61" w:rsidRDefault="00BD5279" w:rsidP="00BD5279">
      <w:pPr>
        <w:rPr>
          <w:bCs/>
          <w:sz w:val="26"/>
        </w:rPr>
      </w:pPr>
      <w:r>
        <w:rPr>
          <w:rStyle w:val="Style13ptBold"/>
        </w:rPr>
        <w:t xml:space="preserve">Green and Goodman, 14 -- </w:t>
      </w:r>
      <w:r w:rsidRPr="00EC72C0">
        <w:rPr>
          <w:rStyle w:val="Style13ptBold"/>
          <w:b w:val="0"/>
          <w:sz w:val="18"/>
          <w:szCs w:val="18"/>
        </w:rPr>
        <w:t xml:space="preserve"> Michael Green is senior vice president for Asia at the Center for Strategic and International Studies and a professor at Georgetown University. He served on the National Security Council staff in the George W. Bush administration. Matthew P. Goodman, a former member of the NSC staff in the Obama administration, is chair in political economy at CSIS, 4/1, http://globalpublicsquare.blogs.cnn.com/2014/04/01/why-obama-and-abe-should-take-lead-on-tpp/</w:t>
      </w:r>
    </w:p>
    <w:p w:rsidR="00BD5279" w:rsidRDefault="00BD5279" w:rsidP="00BD5279">
      <w:pPr>
        <w:rPr>
          <w:rStyle w:val="StyleUnderline"/>
        </w:rPr>
      </w:pPr>
      <w:r w:rsidRPr="00E57C61">
        <w:rPr>
          <w:sz w:val="16"/>
        </w:rPr>
        <w:t xml:space="preserve">Meanwhile, </w:t>
      </w:r>
      <w:r w:rsidRPr="00C13448">
        <w:rPr>
          <w:rStyle w:val="StyleUnderline"/>
        </w:rPr>
        <w:t>letting TPP drag on indefinitely doesn’t serve the interests of Abe</w:t>
      </w:r>
      <w:r w:rsidRPr="000B64AA">
        <w:rPr>
          <w:rStyle w:val="StyleUnderline"/>
        </w:rPr>
        <w:t>. His popularity</w:t>
      </w:r>
      <w:r w:rsidRPr="00E57C61">
        <w:rPr>
          <w:sz w:val="16"/>
        </w:rPr>
        <w:t xml:space="preserve">, though still strong by Japanese standards, </w:t>
      </w:r>
      <w:r w:rsidRPr="000B64AA">
        <w:rPr>
          <w:rStyle w:val="StyleUnderline"/>
        </w:rPr>
        <w:t xml:space="preserve">is already declining and likely to sink further as a </w:t>
      </w:r>
      <w:r w:rsidRPr="00E57C61">
        <w:rPr>
          <w:rStyle w:val="Emphasis"/>
        </w:rPr>
        <w:t>consumption tax hike takes effect</w:t>
      </w:r>
      <w:r w:rsidRPr="000B64AA">
        <w:rPr>
          <w:rStyle w:val="StyleUnderline"/>
        </w:rPr>
        <w:t xml:space="preserve"> in April and he moves ahead on nuclear power</w:t>
      </w:r>
      <w:r w:rsidRPr="00E57C61">
        <w:rPr>
          <w:sz w:val="16"/>
        </w:rPr>
        <w:t xml:space="preserve">. </w:t>
      </w:r>
      <w:r w:rsidRPr="00C13448">
        <w:rPr>
          <w:rStyle w:val="StyleUnderline"/>
        </w:rPr>
        <w:t xml:space="preserve">Abe should instruct his negotiators to move </w:t>
      </w:r>
      <w:r w:rsidRPr="00E57C61">
        <w:rPr>
          <w:rStyle w:val="Emphasis"/>
        </w:rPr>
        <w:t>substantially closer to TPP’s principle of comprehensive liberalization</w:t>
      </w:r>
      <w:r w:rsidRPr="00E57C61">
        <w:rPr>
          <w:sz w:val="16"/>
        </w:rPr>
        <w:t xml:space="preserve">, especially on agriculture, </w:t>
      </w:r>
      <w:r w:rsidRPr="00C13448">
        <w:rPr>
          <w:rStyle w:val="StyleUnderline"/>
        </w:rPr>
        <w:t>while he and his government have the political capital to do so</w:t>
      </w:r>
      <w:r w:rsidRPr="00E57C61">
        <w:rPr>
          <w:sz w:val="16"/>
        </w:rPr>
        <w:t xml:space="preserve">. In doing this, </w:t>
      </w:r>
      <w:r w:rsidRPr="000B64AA">
        <w:rPr>
          <w:rStyle w:val="StyleUnderline"/>
        </w:rPr>
        <w:t xml:space="preserve">Abe can take comfort that the </w:t>
      </w:r>
      <w:r w:rsidRPr="000B64AA">
        <w:rPr>
          <w:rStyle w:val="Emphasis"/>
        </w:rPr>
        <w:t>near-term economic benefits of TPP are greater than widely believed.</w:t>
      </w:r>
      <w:r w:rsidRPr="00C13448">
        <w:rPr>
          <w:rStyle w:val="StyleUnderline"/>
        </w:rPr>
        <w:t xml:space="preserve"> In addition to </w:t>
      </w:r>
      <w:r w:rsidRPr="00E57C61">
        <w:rPr>
          <w:rStyle w:val="Emphasis"/>
        </w:rPr>
        <w:t>improving Japan’s long-term competitiveness</w:t>
      </w:r>
      <w:r w:rsidRPr="00C13448">
        <w:rPr>
          <w:rStyle w:val="StyleUnderline"/>
        </w:rPr>
        <w:t xml:space="preserve">, a TPP deal would give a </w:t>
      </w:r>
      <w:r w:rsidRPr="000B64AA">
        <w:rPr>
          <w:rStyle w:val="Emphasis"/>
        </w:rPr>
        <w:t>substantial boost to confidence</w:t>
      </w:r>
      <w:r w:rsidRPr="00C13448">
        <w:rPr>
          <w:rStyle w:val="StyleUnderline"/>
        </w:rPr>
        <w:t xml:space="preserve">, likely causing the Japanese </w:t>
      </w:r>
      <w:r w:rsidRPr="000B64AA">
        <w:rPr>
          <w:rStyle w:val="Emphasis"/>
        </w:rPr>
        <w:t>stock market to soar</w:t>
      </w:r>
      <w:r w:rsidRPr="00C13448">
        <w:rPr>
          <w:rStyle w:val="StyleUnderline"/>
        </w:rPr>
        <w:t xml:space="preserve"> </w:t>
      </w:r>
      <w:r w:rsidRPr="00B13677">
        <w:rPr>
          <w:rStyle w:val="Emphasis"/>
        </w:rPr>
        <w:t>as foreign investors who have</w:t>
      </w:r>
      <w:r w:rsidRPr="00C13448">
        <w:rPr>
          <w:rStyle w:val="StyleUnderline"/>
        </w:rPr>
        <w:t xml:space="preserve"> </w:t>
      </w:r>
      <w:r w:rsidRPr="000B64AA">
        <w:rPr>
          <w:rStyle w:val="Emphasis"/>
        </w:rPr>
        <w:t>become increasingly disillusioned</w:t>
      </w:r>
      <w:r w:rsidRPr="00C13448">
        <w:rPr>
          <w:rStyle w:val="StyleUnderline"/>
        </w:rPr>
        <w:t xml:space="preserve"> with </w:t>
      </w:r>
      <w:proofErr w:type="spellStart"/>
      <w:r w:rsidRPr="00C13448">
        <w:rPr>
          <w:rStyle w:val="StyleUnderline"/>
        </w:rPr>
        <w:t>Abenomics</w:t>
      </w:r>
      <w:proofErr w:type="spellEnd"/>
      <w:r w:rsidRPr="00C13448">
        <w:rPr>
          <w:rStyle w:val="StyleUnderline"/>
        </w:rPr>
        <w:t xml:space="preserve"> pile back into the market.</w:t>
      </w:r>
      <w:r>
        <w:rPr>
          <w:rStyle w:val="StyleUnderline"/>
        </w:rPr>
        <w:t xml:space="preserve"> </w:t>
      </w:r>
      <w:r w:rsidRPr="00C13448">
        <w:rPr>
          <w:rStyle w:val="StyleUnderline"/>
        </w:rPr>
        <w:t>Political leaders rarely have as promising an opportunity</w:t>
      </w:r>
      <w:r w:rsidRPr="00E57C61">
        <w:rPr>
          <w:sz w:val="16"/>
        </w:rPr>
        <w:t xml:space="preserve"> to achieve multiple objectives </w:t>
      </w:r>
      <w:r w:rsidRPr="00C13448">
        <w:rPr>
          <w:rStyle w:val="StyleUnderline"/>
        </w:rPr>
        <w:t>as</w:t>
      </w:r>
      <w:r w:rsidRPr="00E57C61">
        <w:rPr>
          <w:sz w:val="16"/>
        </w:rPr>
        <w:t xml:space="preserve"> President </w:t>
      </w:r>
      <w:r w:rsidRPr="00C13448">
        <w:rPr>
          <w:rStyle w:val="StyleUnderline"/>
        </w:rPr>
        <w:t>Obama</w:t>
      </w:r>
      <w:r w:rsidRPr="00E57C61">
        <w:rPr>
          <w:sz w:val="16"/>
        </w:rPr>
        <w:t xml:space="preserve"> and Prime Minister Abe have over the next few weeks. </w:t>
      </w:r>
      <w:r w:rsidRPr="00C13448">
        <w:rPr>
          <w:rStyle w:val="StyleUnderline"/>
        </w:rPr>
        <w:t xml:space="preserve">Coming together on TPP would help </w:t>
      </w:r>
      <w:r w:rsidRPr="00E57C61">
        <w:rPr>
          <w:rStyle w:val="Emphasis"/>
        </w:rPr>
        <w:t>create growth and jobs in both countries, uphold the global rules-based order</w:t>
      </w:r>
      <w:r w:rsidRPr="00C13448">
        <w:rPr>
          <w:rStyle w:val="StyleUnderline"/>
        </w:rPr>
        <w:t>, and secure the two</w:t>
      </w:r>
      <w:r w:rsidRPr="00E57C61">
        <w:rPr>
          <w:sz w:val="16"/>
        </w:rPr>
        <w:t xml:space="preserve"> men’s </w:t>
      </w:r>
      <w:r w:rsidRPr="00C13448">
        <w:rPr>
          <w:rStyle w:val="StyleUnderline"/>
        </w:rPr>
        <w:t>legacies as visionary Asia-Pacific leaders.</w:t>
      </w:r>
    </w:p>
    <w:p w:rsidR="00BD5279" w:rsidRPr="00BD5279" w:rsidRDefault="00BD5279" w:rsidP="00BD5279"/>
    <w:p w:rsidR="00261D40" w:rsidRPr="00D86861" w:rsidRDefault="00261D40" w:rsidP="00261D40">
      <w:pPr>
        <w:pStyle w:val="Heading3"/>
      </w:pPr>
      <w:r w:rsidRPr="00D86861">
        <w:t>A2:  Sequestration thumps Asia Pivot</w:t>
      </w:r>
      <w:r>
        <w:t xml:space="preserve"> – or any thumpers</w:t>
      </w:r>
    </w:p>
    <w:p w:rsidR="00261D40" w:rsidRPr="00D86861" w:rsidRDefault="00261D40" w:rsidP="00261D40"/>
    <w:p w:rsidR="00261D40" w:rsidRPr="00D86861" w:rsidRDefault="00261D40" w:rsidP="00261D40"/>
    <w:p w:rsidR="00261D40" w:rsidRDefault="00261D40" w:rsidP="00261D40">
      <w:pPr>
        <w:pStyle w:val="Heading4"/>
      </w:pPr>
      <w:r>
        <w:t xml:space="preserve">Asia Pivot working now – TPP passage key to sustain it. </w:t>
      </w:r>
    </w:p>
    <w:p w:rsidR="00261D40" w:rsidRPr="000A00C2" w:rsidRDefault="00261D40" w:rsidP="00261D40">
      <w:pPr>
        <w:rPr>
          <w:sz w:val="16"/>
          <w:szCs w:val="16"/>
        </w:rPr>
      </w:pPr>
      <w:proofErr w:type="spellStart"/>
      <w:r w:rsidRPr="000A00C2">
        <w:rPr>
          <w:rStyle w:val="Style13ptBold"/>
        </w:rPr>
        <w:t>Dhakal</w:t>
      </w:r>
      <w:proofErr w:type="spellEnd"/>
      <w:r w:rsidRPr="000A00C2">
        <w:rPr>
          <w:rStyle w:val="Style13ptBold"/>
        </w:rPr>
        <w:t xml:space="preserve"> 3-4</w:t>
      </w:r>
      <w:r w:rsidRPr="000A00C2">
        <w:rPr>
          <w:sz w:val="16"/>
          <w:szCs w:val="16"/>
        </w:rPr>
        <w:t>. [</w:t>
      </w:r>
      <w:proofErr w:type="spellStart"/>
      <w:r w:rsidRPr="000A00C2">
        <w:rPr>
          <w:sz w:val="16"/>
          <w:szCs w:val="16"/>
        </w:rPr>
        <w:t>TIka</w:t>
      </w:r>
      <w:proofErr w:type="spellEnd"/>
      <w:r w:rsidRPr="000A00C2">
        <w:rPr>
          <w:sz w:val="16"/>
          <w:szCs w:val="16"/>
        </w:rPr>
        <w:t>, political scientist and commentator in Kathmandu, "America pivots to Asia" Nepal Foreign Affairs -- nepalforeignaffairs.com/</w:t>
      </w:r>
      <w:proofErr w:type="spellStart"/>
      <w:r w:rsidRPr="000A00C2">
        <w:rPr>
          <w:sz w:val="16"/>
          <w:szCs w:val="16"/>
        </w:rPr>
        <w:t>america</w:t>
      </w:r>
      <w:proofErr w:type="spellEnd"/>
      <w:r w:rsidRPr="000A00C2">
        <w:rPr>
          <w:sz w:val="16"/>
          <w:szCs w:val="16"/>
        </w:rPr>
        <w:t>-pivots-to-</w:t>
      </w:r>
      <w:proofErr w:type="spellStart"/>
      <w:r w:rsidRPr="000A00C2">
        <w:rPr>
          <w:sz w:val="16"/>
          <w:szCs w:val="16"/>
        </w:rPr>
        <w:t>asia</w:t>
      </w:r>
      <w:proofErr w:type="spellEnd"/>
      <w:r w:rsidRPr="000A00C2">
        <w:rPr>
          <w:sz w:val="16"/>
          <w:szCs w:val="16"/>
        </w:rPr>
        <w:t>/]</w:t>
      </w:r>
    </w:p>
    <w:p w:rsidR="00261D40" w:rsidRPr="000A00C2" w:rsidRDefault="00261D40" w:rsidP="00261D40">
      <w:pPr>
        <w:rPr>
          <w:sz w:val="16"/>
        </w:rPr>
      </w:pPr>
      <w:r w:rsidRPr="000A00C2">
        <w:rPr>
          <w:rStyle w:val="StyleUnderline"/>
        </w:rPr>
        <w:t>If one would ask what could be the most significant foreign policy initiative of</w:t>
      </w:r>
      <w:r w:rsidRPr="000A00C2">
        <w:rPr>
          <w:sz w:val="16"/>
        </w:rPr>
        <w:t xml:space="preserve"> US president Barack </w:t>
      </w:r>
      <w:r w:rsidRPr="00004788">
        <w:rPr>
          <w:rStyle w:val="StyleUnderline"/>
          <w:highlight w:val="yellow"/>
        </w:rPr>
        <w:t>Obama</w:t>
      </w:r>
      <w:r w:rsidRPr="000A00C2">
        <w:rPr>
          <w:sz w:val="16"/>
        </w:rPr>
        <w:t xml:space="preserve"> during his seven years in the White House, and may be his entire </w:t>
      </w:r>
      <w:proofErr w:type="spellStart"/>
      <w:r w:rsidRPr="000A00C2">
        <w:rPr>
          <w:sz w:val="16"/>
        </w:rPr>
        <w:t>term;an</w:t>
      </w:r>
      <w:proofErr w:type="spellEnd"/>
      <w:r w:rsidRPr="000A00C2">
        <w:rPr>
          <w:sz w:val="16"/>
        </w:rPr>
        <w:t xml:space="preserve"> obvious answer is certain to be the “American Pivot to Asia”.</w:t>
      </w:r>
      <w:r w:rsidRPr="000A00C2">
        <w:rPr>
          <w:sz w:val="12"/>
        </w:rPr>
        <w:t>∂</w:t>
      </w:r>
      <w:r w:rsidRPr="000A00C2">
        <w:rPr>
          <w:sz w:val="16"/>
        </w:rPr>
        <w:t xml:space="preserve"> No doubt, </w:t>
      </w:r>
      <w:r w:rsidRPr="000A00C2">
        <w:rPr>
          <w:rStyle w:val="StyleUnderline"/>
        </w:rPr>
        <w:t xml:space="preserve">his administration </w:t>
      </w:r>
      <w:r w:rsidRPr="00004788">
        <w:rPr>
          <w:rStyle w:val="StyleUnderline"/>
          <w:highlight w:val="yellow"/>
        </w:rPr>
        <w:t>moved</w:t>
      </w:r>
      <w:r w:rsidRPr="000A00C2">
        <w:rPr>
          <w:rStyle w:val="StyleUnderline"/>
        </w:rPr>
        <w:t xml:space="preserve"> America’s </w:t>
      </w:r>
      <w:r w:rsidRPr="00004788">
        <w:rPr>
          <w:rStyle w:val="StyleUnderline"/>
          <w:highlight w:val="yellow"/>
        </w:rPr>
        <w:t>military</w:t>
      </w:r>
      <w:r w:rsidRPr="000A00C2">
        <w:rPr>
          <w:rStyle w:val="StyleUnderline"/>
        </w:rPr>
        <w:t xml:space="preserve"> presence </w:t>
      </w:r>
      <w:r w:rsidRPr="00004788">
        <w:rPr>
          <w:rStyle w:val="StyleUnderline"/>
          <w:highlight w:val="yellow"/>
        </w:rPr>
        <w:t>out of Iraq</w:t>
      </w:r>
      <w:r w:rsidRPr="000A00C2">
        <w:rPr>
          <w:rStyle w:val="StyleUnderline"/>
        </w:rPr>
        <w:t xml:space="preserve"> as promised, </w:t>
      </w:r>
      <w:r w:rsidRPr="00004788">
        <w:rPr>
          <w:rStyle w:val="StyleUnderline"/>
          <w:highlight w:val="yellow"/>
        </w:rPr>
        <w:t>charted</w:t>
      </w:r>
      <w:r w:rsidRPr="000A00C2">
        <w:rPr>
          <w:rStyle w:val="StyleUnderline"/>
        </w:rPr>
        <w:t xml:space="preserve"> an effective and workable </w:t>
      </w:r>
      <w:r w:rsidRPr="00004788">
        <w:rPr>
          <w:rStyle w:val="StyleUnderline"/>
          <w:highlight w:val="yellow"/>
        </w:rPr>
        <w:t>exit strategy from Afghanistan and continued to</w:t>
      </w:r>
      <w:r w:rsidRPr="000A00C2">
        <w:rPr>
          <w:rStyle w:val="StyleUnderline"/>
        </w:rPr>
        <w:t xml:space="preserve"> </w:t>
      </w:r>
      <w:r w:rsidRPr="00004788">
        <w:rPr>
          <w:rStyle w:val="StyleUnderline"/>
          <w:highlight w:val="yellow"/>
        </w:rPr>
        <w:t>counterbalance Russia’s belligerence in</w:t>
      </w:r>
      <w:r w:rsidRPr="000A00C2">
        <w:rPr>
          <w:rStyle w:val="StyleUnderline"/>
        </w:rPr>
        <w:t xml:space="preserve"> the </w:t>
      </w:r>
      <w:r w:rsidRPr="00004788">
        <w:rPr>
          <w:rStyle w:val="StyleUnderline"/>
          <w:highlight w:val="yellow"/>
        </w:rPr>
        <w:t>Eurasia</w:t>
      </w:r>
      <w:r w:rsidRPr="000A00C2">
        <w:rPr>
          <w:rStyle w:val="StyleUnderline"/>
        </w:rPr>
        <w:t>n region as well as in the global stage.</w:t>
      </w:r>
      <w:r w:rsidRPr="000A00C2">
        <w:rPr>
          <w:rStyle w:val="StyleUnderline"/>
          <w:sz w:val="12"/>
        </w:rPr>
        <w:t>∂</w:t>
      </w:r>
      <w:r w:rsidRPr="000A00C2">
        <w:rPr>
          <w:sz w:val="16"/>
        </w:rPr>
        <w:t xml:space="preserve"> In the case of Iraq and Afghanistan, these measures bailed the USA out of an enmeshing war initiated by his predecessor George W. Bush; and with regards to Russia, Obama Administration’s policy marked continuation of a conservative US bottom line: stand by the European </w:t>
      </w:r>
      <w:proofErr w:type="spellStart"/>
      <w:r w:rsidRPr="000A00C2">
        <w:rPr>
          <w:sz w:val="16"/>
        </w:rPr>
        <w:t>allies.Wading</w:t>
      </w:r>
      <w:proofErr w:type="spellEnd"/>
      <w:r w:rsidRPr="000A00C2">
        <w:rPr>
          <w:sz w:val="16"/>
        </w:rPr>
        <w:t xml:space="preserve"> through the Arab Spring, liberating Libya from the dictatorship of Gadhafi and Egypt of Mubarak happened in response to the local churning.</w:t>
      </w:r>
      <w:r w:rsidRPr="000A00C2">
        <w:rPr>
          <w:sz w:val="12"/>
        </w:rPr>
        <w:t>∂</w:t>
      </w:r>
      <w:r w:rsidRPr="000A00C2">
        <w:rPr>
          <w:sz w:val="16"/>
        </w:rPr>
        <w:t xml:space="preserve"> Therefore, </w:t>
      </w:r>
      <w:r w:rsidRPr="000A00C2">
        <w:rPr>
          <w:rStyle w:val="StyleUnderline"/>
        </w:rPr>
        <w:t xml:space="preserve">the </w:t>
      </w:r>
      <w:r w:rsidRPr="00004788">
        <w:rPr>
          <w:rStyle w:val="StyleUnderline"/>
          <w:highlight w:val="yellow"/>
        </w:rPr>
        <w:t>most original contribution of</w:t>
      </w:r>
      <w:r w:rsidRPr="000A00C2">
        <w:rPr>
          <w:rStyle w:val="StyleUnderline"/>
        </w:rPr>
        <w:t xml:space="preserve"> President Barack </w:t>
      </w:r>
      <w:r w:rsidRPr="00004788">
        <w:rPr>
          <w:rStyle w:val="StyleUnderline"/>
          <w:highlight w:val="yellow"/>
        </w:rPr>
        <w:t>Obama</w:t>
      </w:r>
      <w:r w:rsidRPr="000A00C2">
        <w:rPr>
          <w:rStyle w:val="StyleUnderline"/>
        </w:rPr>
        <w:t xml:space="preserve"> to the American foreign policy </w:t>
      </w:r>
      <w:r w:rsidRPr="00004788">
        <w:rPr>
          <w:rStyle w:val="StyleUnderline"/>
          <w:highlight w:val="yellow"/>
        </w:rPr>
        <w:t>is the</w:t>
      </w:r>
      <w:r w:rsidRPr="000A00C2">
        <w:rPr>
          <w:rStyle w:val="StyleUnderline"/>
        </w:rPr>
        <w:t xml:space="preserve"> Asia </w:t>
      </w:r>
      <w:r w:rsidRPr="00004788">
        <w:rPr>
          <w:rStyle w:val="StyleUnderline"/>
          <w:highlight w:val="yellow"/>
        </w:rPr>
        <w:t>Pivot</w:t>
      </w:r>
      <w:r w:rsidRPr="000A00C2">
        <w:rPr>
          <w:rStyle w:val="StyleUnderline"/>
        </w:rPr>
        <w:t xml:space="preserve">, </w:t>
      </w:r>
      <w:r w:rsidRPr="00004788">
        <w:rPr>
          <w:rStyle w:val="StyleUnderline"/>
          <w:highlight w:val="yellow"/>
        </w:rPr>
        <w:t>which</w:t>
      </w:r>
      <w:r w:rsidRPr="000A00C2">
        <w:rPr>
          <w:rStyle w:val="StyleUnderline"/>
        </w:rPr>
        <w:t xml:space="preserve"> has </w:t>
      </w:r>
      <w:r w:rsidRPr="00004788">
        <w:rPr>
          <w:rStyle w:val="StyleUnderline"/>
          <w:highlight w:val="yellow"/>
        </w:rPr>
        <w:t>already started re-balancing</w:t>
      </w:r>
      <w:r w:rsidRPr="000A00C2">
        <w:rPr>
          <w:rStyle w:val="StyleUnderline"/>
        </w:rPr>
        <w:t xml:space="preserve"> Asia-Pacific’s </w:t>
      </w:r>
      <w:r w:rsidRPr="00004788">
        <w:rPr>
          <w:rStyle w:val="StyleUnderline"/>
          <w:highlight w:val="yellow"/>
        </w:rPr>
        <w:t>political and security landscape</w:t>
      </w:r>
      <w:r w:rsidRPr="000A00C2">
        <w:rPr>
          <w:rStyle w:val="StyleUnderline"/>
        </w:rPr>
        <w:t xml:space="preserve"> albeit in a lower yet increasingly longer-term profile</w:t>
      </w:r>
      <w:r w:rsidRPr="000A00C2">
        <w:rPr>
          <w:sz w:val="16"/>
        </w:rPr>
        <w:t xml:space="preserve">. </w:t>
      </w:r>
      <w:r w:rsidRPr="000A00C2">
        <w:rPr>
          <w:rStyle w:val="StyleUnderline"/>
        </w:rPr>
        <w:t>This policy</w:t>
      </w:r>
      <w:r w:rsidRPr="000A00C2">
        <w:rPr>
          <w:sz w:val="16"/>
        </w:rPr>
        <w:t xml:space="preserve">, on the one hand, </w:t>
      </w:r>
      <w:r w:rsidRPr="000A00C2">
        <w:rPr>
          <w:rStyle w:val="StyleUnderline"/>
        </w:rPr>
        <w:t xml:space="preserve">acknowledges longstanding US and Asia-Pacific relationship, and </w:t>
      </w:r>
      <w:r w:rsidRPr="000A00C2">
        <w:rPr>
          <w:sz w:val="16"/>
        </w:rPr>
        <w:t xml:space="preserve">on the other, </w:t>
      </w:r>
      <w:r w:rsidRPr="000A00C2">
        <w:rPr>
          <w:rStyle w:val="StyleUnderline"/>
        </w:rPr>
        <w:t xml:space="preserve">prepares platform for future policy configurations in </w:t>
      </w:r>
      <w:proofErr w:type="spellStart"/>
      <w:r w:rsidRPr="000A00C2">
        <w:rPr>
          <w:rStyle w:val="StyleUnderline"/>
        </w:rPr>
        <w:t>favour</w:t>
      </w:r>
      <w:proofErr w:type="spellEnd"/>
      <w:r w:rsidRPr="000A00C2">
        <w:rPr>
          <w:rStyle w:val="StyleUnderline"/>
        </w:rPr>
        <w:t xml:space="preserve"> of the current world order.</w:t>
      </w:r>
      <w:r w:rsidRPr="000A00C2">
        <w:rPr>
          <w:rStyle w:val="StyleUnderline"/>
          <w:sz w:val="12"/>
        </w:rPr>
        <w:t>∂</w:t>
      </w:r>
      <w:r w:rsidRPr="000A00C2">
        <w:rPr>
          <w:sz w:val="16"/>
        </w:rPr>
        <w:t xml:space="preserve"> This article attempts to briefly examine the key operational ingredients of the construct of Asia Pivot and tries to touch upon what implications it will have in store for smaller and less powerful countries like Nepal.</w:t>
      </w:r>
      <w:r w:rsidRPr="000A00C2">
        <w:rPr>
          <w:sz w:val="12"/>
        </w:rPr>
        <w:t>∂</w:t>
      </w:r>
      <w:r w:rsidRPr="000A00C2">
        <w:rPr>
          <w:sz w:val="16"/>
        </w:rPr>
        <w:t xml:space="preserve"> The cogs of the pivot</w:t>
      </w:r>
      <w:r w:rsidRPr="000A00C2">
        <w:rPr>
          <w:sz w:val="12"/>
        </w:rPr>
        <w:t>∂</w:t>
      </w:r>
      <w:r w:rsidRPr="000A00C2">
        <w:rPr>
          <w:sz w:val="16"/>
        </w:rPr>
        <w:t xml:space="preserve"> </w:t>
      </w:r>
      <w:r w:rsidRPr="000A00C2">
        <w:rPr>
          <w:rStyle w:val="StyleUnderline"/>
        </w:rPr>
        <w:t xml:space="preserve">America’s Asia </w:t>
      </w:r>
      <w:r w:rsidRPr="00004788">
        <w:rPr>
          <w:rStyle w:val="StyleUnderline"/>
          <w:highlight w:val="yellow"/>
        </w:rPr>
        <w:t>Pivot involves</w:t>
      </w:r>
      <w:r w:rsidRPr="000A00C2">
        <w:rPr>
          <w:rStyle w:val="StyleUnderline"/>
        </w:rPr>
        <w:t xml:space="preserve"> two basic components of </w:t>
      </w:r>
      <w:r w:rsidRPr="00004788">
        <w:rPr>
          <w:rStyle w:val="StyleUnderline"/>
          <w:highlight w:val="yellow"/>
        </w:rPr>
        <w:t>trade and defense,</w:t>
      </w:r>
      <w:r>
        <w:rPr>
          <w:rStyle w:val="StyleUnderline"/>
        </w:rPr>
        <w:t xml:space="preserve"> </w:t>
      </w:r>
      <w:r w:rsidRPr="00004788">
        <w:rPr>
          <w:rStyle w:val="StyleUnderline"/>
        </w:rPr>
        <w:t>bo</w:t>
      </w:r>
      <w:r w:rsidRPr="000A00C2">
        <w:rPr>
          <w:rStyle w:val="StyleUnderline"/>
        </w:rPr>
        <w:t xml:space="preserve">th </w:t>
      </w:r>
      <w:r w:rsidRPr="00004788">
        <w:rPr>
          <w:rStyle w:val="StyleUnderline"/>
          <w:highlight w:val="yellow"/>
        </w:rPr>
        <w:t>complementing one another</w:t>
      </w:r>
      <w:r w:rsidRPr="000A00C2">
        <w:rPr>
          <w:sz w:val="16"/>
        </w:rPr>
        <w:t xml:space="preserve">. Properly explaining this policy entails understanding Asian input to the postwar world order that saw Japan and South Korea emerge as the indispensable partners of the US-led democratic coalition. As the two Asian powers economically progressed from the rubble of the Second World War, their trade relations with the US jumped up. </w:t>
      </w:r>
      <w:r w:rsidRPr="000A00C2">
        <w:rPr>
          <w:rStyle w:val="StyleUnderline"/>
        </w:rPr>
        <w:t>Australia, another natural US ally in the Pacific, remained a part of this equation right from the beginning, leading eventually to the recent free trade arrangement between democratic Asia and the Americas under Trans-Pacific Partnership</w:t>
      </w:r>
      <w:r w:rsidRPr="000A00C2">
        <w:rPr>
          <w:sz w:val="16"/>
        </w:rPr>
        <w:t>.</w:t>
      </w:r>
      <w:r w:rsidRPr="000A00C2">
        <w:rPr>
          <w:sz w:val="12"/>
        </w:rPr>
        <w:t>∂</w:t>
      </w:r>
      <w:r w:rsidRPr="000A00C2">
        <w:rPr>
          <w:sz w:val="16"/>
        </w:rPr>
        <w:t xml:space="preserve"> Apart from laying the foundation of political and economic transformation in the Asian continent, the Second World War also reshaped defense relations between the US and the Asia-Pacific. American military bases in the Philippines, South Korea and Japan guarded Asian frontiers during the Cold War, and now seek to offer deterrence to the Chinese assertion in the South China Sea and </w:t>
      </w:r>
      <w:proofErr w:type="spellStart"/>
      <w:r w:rsidRPr="000A00C2">
        <w:rPr>
          <w:sz w:val="16"/>
        </w:rPr>
        <w:t>Senkaku</w:t>
      </w:r>
      <w:proofErr w:type="spellEnd"/>
      <w:r w:rsidRPr="000A00C2">
        <w:rPr>
          <w:sz w:val="16"/>
        </w:rPr>
        <w:t xml:space="preserve"> Islands. Giving additional impetus to its existing military engagements in the Pacific, the US in early 2013, moved its 3,000 Marines to a base near the city of </w:t>
      </w:r>
      <w:proofErr w:type="spellStart"/>
      <w:r w:rsidRPr="000A00C2">
        <w:rPr>
          <w:sz w:val="16"/>
        </w:rPr>
        <w:t>Darwin,Australia</w:t>
      </w:r>
      <w:proofErr w:type="spellEnd"/>
      <w:r w:rsidRPr="000A00C2">
        <w:rPr>
          <w:sz w:val="16"/>
        </w:rPr>
        <w:t>.</w:t>
      </w:r>
      <w:r w:rsidRPr="000A00C2">
        <w:rPr>
          <w:sz w:val="12"/>
        </w:rPr>
        <w:t>∂</w:t>
      </w:r>
      <w:r w:rsidRPr="000A00C2">
        <w:rPr>
          <w:sz w:val="16"/>
        </w:rPr>
        <w:t xml:space="preserve"> “Major operational forces of the Asia Pivot are Japan, South Korea and Australia. While China is treated as a competing power and a likely challenger, confusion persists regarding the enlistment of India despite both sides willing.”</w:t>
      </w:r>
      <w:r w:rsidRPr="000A00C2">
        <w:rPr>
          <w:sz w:val="12"/>
        </w:rPr>
        <w:t>∂</w:t>
      </w:r>
      <w:r w:rsidRPr="000A00C2">
        <w:rPr>
          <w:sz w:val="16"/>
        </w:rPr>
        <w:t xml:space="preserve"> </w:t>
      </w:r>
      <w:r w:rsidRPr="000A00C2">
        <w:rPr>
          <w:rStyle w:val="StyleUnderline"/>
        </w:rPr>
        <w:t>The most immediate motivation behind Asia Pivot seems to be the Obama Administration’s desire to end the George Bush era fixation with the Middle East. Moving away from overstretching hard-power in the name of fighting terrorism, Barack Obama tries to balance his foreign policy moves by a careful mixture of hard and soft powers, with an overarching objective of preserving the postwar world order, in which the USA is left as the lone superpower</w:t>
      </w:r>
      <w:r w:rsidRPr="000A00C2">
        <w:rPr>
          <w:sz w:val="16"/>
        </w:rPr>
        <w:t>.</w:t>
      </w:r>
    </w:p>
    <w:p w:rsidR="00261D40" w:rsidRDefault="00261D40" w:rsidP="00261D40">
      <w:pPr>
        <w:pStyle w:val="Heading4"/>
      </w:pPr>
      <w:r>
        <w:t xml:space="preserve">Obama’s newest military budget shows focus on Asia Pivot – no thumpers. </w:t>
      </w:r>
    </w:p>
    <w:p w:rsidR="00261D40" w:rsidRPr="00B67BF6" w:rsidRDefault="00261D40" w:rsidP="00261D40">
      <w:pPr>
        <w:rPr>
          <w:sz w:val="16"/>
          <w:szCs w:val="16"/>
        </w:rPr>
      </w:pPr>
      <w:proofErr w:type="spellStart"/>
      <w:r w:rsidRPr="00B67BF6">
        <w:rPr>
          <w:rStyle w:val="Style13ptBold"/>
        </w:rPr>
        <w:t>Ratnam</w:t>
      </w:r>
      <w:proofErr w:type="spellEnd"/>
      <w:r w:rsidRPr="00B67BF6">
        <w:rPr>
          <w:rStyle w:val="Style13ptBold"/>
        </w:rPr>
        <w:t xml:space="preserve"> and </w:t>
      </w:r>
      <w:proofErr w:type="spellStart"/>
      <w:r w:rsidRPr="00B67BF6">
        <w:rPr>
          <w:rStyle w:val="Style13ptBold"/>
        </w:rPr>
        <w:t>Brannen</w:t>
      </w:r>
      <w:proofErr w:type="spellEnd"/>
      <w:r w:rsidRPr="00B67BF6">
        <w:rPr>
          <w:rStyle w:val="Style13ptBold"/>
        </w:rPr>
        <w:t xml:space="preserve"> 2-2</w:t>
      </w:r>
      <w:r w:rsidRPr="00B67BF6">
        <w:rPr>
          <w:sz w:val="16"/>
          <w:szCs w:val="16"/>
        </w:rPr>
        <w:t>. [Gopal, senior staff writer, Kate, senior reporter covering the Pentagon, "Against Other Threats, Obama’s Security Budget Sticks to Asia-Pacific Pivot" Foreign Policy -- foreignpolicy.com/2015/02/02/793982budget-asia-pacific-syria-iraq-russia-ukraine/]</w:t>
      </w:r>
    </w:p>
    <w:p w:rsidR="00261D40" w:rsidRPr="00B67BF6" w:rsidRDefault="00261D40" w:rsidP="00261D40">
      <w:pPr>
        <w:rPr>
          <w:sz w:val="16"/>
        </w:rPr>
      </w:pPr>
      <w:r w:rsidRPr="00B67BF6">
        <w:rPr>
          <w:sz w:val="16"/>
        </w:rPr>
        <w:t xml:space="preserve">President Barack </w:t>
      </w:r>
      <w:r w:rsidRPr="001838E9">
        <w:rPr>
          <w:rStyle w:val="StyleUnderline"/>
          <w:highlight w:val="yellow"/>
        </w:rPr>
        <w:t>Obama’s 2016 budget</w:t>
      </w:r>
      <w:r w:rsidRPr="00B67BF6">
        <w:rPr>
          <w:rStyle w:val="StyleUnderline"/>
        </w:rPr>
        <w:t xml:space="preserve"> for national security </w:t>
      </w:r>
      <w:r w:rsidRPr="001838E9">
        <w:rPr>
          <w:rStyle w:val="StyleUnderline"/>
          <w:highlight w:val="yellow"/>
        </w:rPr>
        <w:t>is a reflection of the</w:t>
      </w:r>
      <w:r w:rsidRPr="00B67BF6">
        <w:rPr>
          <w:rStyle w:val="StyleUnderline"/>
        </w:rPr>
        <w:t xml:space="preserve"> administration’s desire to hold fast to its </w:t>
      </w:r>
      <w:r w:rsidRPr="001838E9">
        <w:rPr>
          <w:rStyle w:val="StyleUnderline"/>
          <w:highlight w:val="yellow"/>
        </w:rPr>
        <w:t>Asia</w:t>
      </w:r>
      <w:r w:rsidRPr="00B67BF6">
        <w:rPr>
          <w:rStyle w:val="StyleUnderline"/>
        </w:rPr>
        <w:t xml:space="preserve">-Pacific </w:t>
      </w:r>
      <w:r w:rsidRPr="001838E9">
        <w:rPr>
          <w:rStyle w:val="StyleUnderline"/>
          <w:highlight w:val="yellow"/>
        </w:rPr>
        <w:t>pivot strat</w:t>
      </w:r>
      <w:r w:rsidRPr="00B67BF6">
        <w:rPr>
          <w:rStyle w:val="StyleUnderline"/>
        </w:rPr>
        <w:t>egy</w:t>
      </w:r>
      <w:r w:rsidRPr="00B67BF6">
        <w:rPr>
          <w:sz w:val="16"/>
        </w:rPr>
        <w:t xml:space="preserve"> even as newer threats like the rise of the Islamic State and Russia’s aggression in Europe impose new spending demands on various U.S. agencies.</w:t>
      </w:r>
      <w:r w:rsidRPr="00B67BF6">
        <w:rPr>
          <w:sz w:val="12"/>
        </w:rPr>
        <w:t>∂</w:t>
      </w:r>
      <w:r w:rsidRPr="00B67BF6">
        <w:rPr>
          <w:sz w:val="16"/>
        </w:rPr>
        <w:t xml:space="preserve"> </w:t>
      </w:r>
      <w:r w:rsidRPr="00B67BF6">
        <w:rPr>
          <w:rStyle w:val="StyleUnderline"/>
        </w:rPr>
        <w:t>The Obama administration’s $4 trillion budget for 2016 includes $619 billion for a broad set of defense programs and another $54 billion for all the U.S. intelligence agencies to meet both long-term challenges</w:t>
      </w:r>
      <w:r w:rsidRPr="00B67BF6">
        <w:rPr>
          <w:sz w:val="16"/>
        </w:rPr>
        <w:t xml:space="preserve"> and more immediate threats that have emerged in the last two years.</w:t>
      </w:r>
      <w:r w:rsidRPr="00B67BF6">
        <w:rPr>
          <w:sz w:val="12"/>
        </w:rPr>
        <w:t>∂</w:t>
      </w:r>
      <w:r w:rsidRPr="00B67BF6">
        <w:rPr>
          <w:sz w:val="16"/>
        </w:rPr>
        <w:t xml:space="preserve"> The State Department sought another $50.3 billion — an increase of 6 percent from last year — including $7 billion for ongoing operations in the Middle East and Central Asia, and $8.6 billion for international security assistance that pays for a range of programs including counter-narcotics, peacekeeping, and training foreign militaries.</w:t>
      </w:r>
      <w:r w:rsidRPr="00B67BF6">
        <w:rPr>
          <w:sz w:val="12"/>
        </w:rPr>
        <w:t>∂</w:t>
      </w:r>
      <w:r w:rsidRPr="00B67BF6">
        <w:rPr>
          <w:sz w:val="16"/>
        </w:rPr>
        <w:t xml:space="preserve"> Obama’s budget calls for raising taxes on multinational corporations and rich Americans while overhauling the country’s immigration system to boost the economy with newly legal workers. The spending proposal, which ignores caps set by law, will likely face a barrage of opposition in Congress, where there’s no consensus on how to pay for increasing costs without raising revenues.</w:t>
      </w:r>
      <w:r w:rsidRPr="00B67BF6">
        <w:rPr>
          <w:sz w:val="12"/>
        </w:rPr>
        <w:t>∂</w:t>
      </w:r>
      <w:r w:rsidRPr="00B67BF6">
        <w:rPr>
          <w:sz w:val="16"/>
        </w:rPr>
        <w:t xml:space="preserve"> Speaking at the Homeland Security Department’s headquarters Monday, Obama said his spending plan “recognizes that our economy flourishes when America is safe and secure.” He said it aims to support American troops, bolster U.S. borders from threats, and help confront global crises including the Islamic State and Russia’s violent </w:t>
      </w:r>
      <w:proofErr w:type="spellStart"/>
      <w:r w:rsidRPr="00B67BF6">
        <w:rPr>
          <w:sz w:val="16"/>
        </w:rPr>
        <w:t>o</w:t>
      </w:r>
      <w:r>
        <w:rPr>
          <w:sz w:val="16"/>
        </w:rPr>
        <w:t>t</w:t>
      </w:r>
      <w:r w:rsidRPr="00B67BF6">
        <w:rPr>
          <w:sz w:val="16"/>
        </w:rPr>
        <w:t>verreach</w:t>
      </w:r>
      <w:proofErr w:type="spellEnd"/>
      <w:r w:rsidRPr="00B67BF6">
        <w:rPr>
          <w:sz w:val="16"/>
        </w:rPr>
        <w:t xml:space="preserve"> in Ukraine.</w:t>
      </w:r>
      <w:r w:rsidRPr="00B67BF6">
        <w:rPr>
          <w:sz w:val="12"/>
        </w:rPr>
        <w:t>∂</w:t>
      </w:r>
      <w:r w:rsidRPr="00B67BF6">
        <w:rPr>
          <w:sz w:val="16"/>
        </w:rPr>
        <w:t xml:space="preserve"> </w:t>
      </w:r>
      <w:r w:rsidRPr="00B67BF6">
        <w:rPr>
          <w:rStyle w:val="StyleUnderline"/>
        </w:rPr>
        <w:t>Underscoring the focus on Asia</w:t>
      </w:r>
      <w:r w:rsidRPr="00B67BF6">
        <w:rPr>
          <w:sz w:val="16"/>
        </w:rPr>
        <w:t xml:space="preserve">, Secretary of State John </w:t>
      </w:r>
      <w:r w:rsidRPr="003C14CF">
        <w:rPr>
          <w:rStyle w:val="StyleUnderline"/>
          <w:highlight w:val="yellow"/>
        </w:rPr>
        <w:t>Kerry</w:t>
      </w:r>
      <w:r w:rsidRPr="00B67BF6">
        <w:rPr>
          <w:sz w:val="16"/>
        </w:rPr>
        <w:t xml:space="preserve">, in his department’s budget submission, </w:t>
      </w:r>
      <w:r w:rsidRPr="003C14CF">
        <w:rPr>
          <w:rStyle w:val="StyleUnderline"/>
          <w:highlight w:val="yellow"/>
        </w:rPr>
        <w:t>called the pivot</w:t>
      </w:r>
      <w:r w:rsidRPr="00B67BF6">
        <w:rPr>
          <w:rStyle w:val="StyleUnderline"/>
        </w:rPr>
        <w:t xml:space="preserve"> to the Asia-Pacific region</w:t>
      </w:r>
      <w:r w:rsidRPr="00B67BF6">
        <w:rPr>
          <w:sz w:val="16"/>
        </w:rPr>
        <w:t xml:space="preserve"> “</w:t>
      </w:r>
      <w:r w:rsidRPr="003C14CF">
        <w:rPr>
          <w:rStyle w:val="Emphasis"/>
          <w:highlight w:val="yellow"/>
        </w:rPr>
        <w:t>a top priority</w:t>
      </w:r>
      <w:r w:rsidRPr="003C14CF">
        <w:rPr>
          <w:sz w:val="16"/>
          <w:highlight w:val="yellow"/>
        </w:rPr>
        <w:t xml:space="preserve"> </w:t>
      </w:r>
      <w:r w:rsidRPr="003C14CF">
        <w:rPr>
          <w:rStyle w:val="StyleUnderline"/>
          <w:highlight w:val="yellow"/>
        </w:rPr>
        <w:t>for</w:t>
      </w:r>
      <w:r w:rsidRPr="00B67BF6">
        <w:rPr>
          <w:rStyle w:val="StyleUnderline"/>
        </w:rPr>
        <w:t xml:space="preserve"> every one of us in [</w:t>
      </w:r>
      <w:r w:rsidRPr="003C14CF">
        <w:rPr>
          <w:rStyle w:val="StyleUnderline"/>
          <w:highlight w:val="yellow"/>
        </w:rPr>
        <w:t>Obama</w:t>
      </w:r>
      <w:r w:rsidRPr="003C14CF">
        <w:rPr>
          <w:rStyle w:val="StyleUnderline"/>
        </w:rPr>
        <w:t>’s]</w:t>
      </w:r>
      <w:r w:rsidRPr="00B67BF6">
        <w:rPr>
          <w:rStyle w:val="StyleUnderline"/>
        </w:rPr>
        <w:t xml:space="preserve"> administration.”</w:t>
      </w:r>
      <w:r w:rsidRPr="00B67BF6">
        <w:rPr>
          <w:rStyle w:val="StyleUnderline"/>
          <w:sz w:val="12"/>
        </w:rPr>
        <w:t>∂</w:t>
      </w:r>
      <w:r w:rsidRPr="00B67BF6">
        <w:rPr>
          <w:sz w:val="16"/>
        </w:rPr>
        <w:t xml:space="preserve"> And </w:t>
      </w:r>
      <w:r w:rsidRPr="00B67BF6">
        <w:rPr>
          <w:rStyle w:val="StyleUnderline"/>
        </w:rPr>
        <w:t>at the Pentagon, Deputy Defense Secretary</w:t>
      </w:r>
      <w:r w:rsidRPr="00B67BF6">
        <w:rPr>
          <w:sz w:val="16"/>
        </w:rPr>
        <w:t xml:space="preserve"> Bob </w:t>
      </w:r>
      <w:r w:rsidRPr="00B67BF6">
        <w:rPr>
          <w:rStyle w:val="StyleUnderline"/>
        </w:rPr>
        <w:t>Work said the focus on Asia remains at the top of the military’s five main priorities for the upcoming year</w:t>
      </w:r>
      <w:r w:rsidRPr="00B67BF6">
        <w:rPr>
          <w:sz w:val="16"/>
        </w:rPr>
        <w:t xml:space="preserve">. </w:t>
      </w:r>
      <w:r w:rsidRPr="003C14CF">
        <w:rPr>
          <w:rStyle w:val="StyleUnderline"/>
          <w:highlight w:val="yellow"/>
        </w:rPr>
        <w:t>At the top of the list</w:t>
      </w:r>
      <w:r w:rsidRPr="00B67BF6">
        <w:rPr>
          <w:sz w:val="16"/>
        </w:rPr>
        <w:t xml:space="preserve">, Work told reporters, </w:t>
      </w:r>
      <w:r w:rsidRPr="003C14CF">
        <w:rPr>
          <w:rStyle w:val="StyleUnderline"/>
          <w:highlight w:val="yellow"/>
        </w:rPr>
        <w:t>are efforts to</w:t>
      </w:r>
      <w:r w:rsidRPr="00B67BF6">
        <w:rPr>
          <w:rStyle w:val="StyleUnderline"/>
        </w:rPr>
        <w:t xml:space="preserve"> “continue to </w:t>
      </w:r>
      <w:r w:rsidRPr="003C14CF">
        <w:rPr>
          <w:rStyle w:val="StyleUnderline"/>
          <w:highlight w:val="yellow"/>
        </w:rPr>
        <w:t>rebalance</w:t>
      </w:r>
      <w:r w:rsidRPr="00B67BF6">
        <w:rPr>
          <w:rStyle w:val="StyleUnderline"/>
        </w:rPr>
        <w:t xml:space="preserve"> to the </w:t>
      </w:r>
      <w:r w:rsidRPr="003C14CF">
        <w:rPr>
          <w:rStyle w:val="StyleUnderline"/>
          <w:highlight w:val="yellow"/>
        </w:rPr>
        <w:t>Asia-Pacific</w:t>
      </w:r>
      <w:r w:rsidRPr="00B67BF6">
        <w:rPr>
          <w:rStyle w:val="StyleUnderline"/>
        </w:rPr>
        <w:t xml:space="preserve"> region. We continue to do that.”</w:t>
      </w:r>
      <w:r w:rsidRPr="00B67BF6">
        <w:rPr>
          <w:rStyle w:val="StyleUnderline"/>
          <w:sz w:val="12"/>
        </w:rPr>
        <w:t>∂</w:t>
      </w:r>
      <w:r w:rsidRPr="00B67BF6">
        <w:rPr>
          <w:sz w:val="16"/>
        </w:rPr>
        <w:t xml:space="preserve"> The Obama administration said the Pentagon’s budget is driven by the 2014 Quadrennial Defense Review, a once-in-four-year strategy document that mostly focused American forces toward the Asia-Pacific region while aiding allies in developing defenses to deal with regional crises on their own. The strategy calls for spending heavily on long-range bombers, new fighter aircraft like the F-35 Joint Strike Fighters, and naval vessels, as well as cybersecurity efforts.</w:t>
      </w:r>
      <w:r w:rsidRPr="00B67BF6">
        <w:rPr>
          <w:sz w:val="12"/>
        </w:rPr>
        <w:t>∂</w:t>
      </w:r>
      <w:r w:rsidRPr="00B67BF6">
        <w:rPr>
          <w:sz w:val="16"/>
        </w:rPr>
        <w:t xml:space="preserve"> The Pentagon’s budget includes $534.3 billion for regular Defense Department operations — an 8 percent increase over what Congress approved for 2015 — and an additional $50.9 billion for Overseas Contingency Operations that pays for ongoing wars and conflicts. That fund was reduced from the $64.2 billion Congress approved for last year, largely because of the drawdown of forces from Afghanistan.</w:t>
      </w:r>
      <w:r w:rsidRPr="00B67BF6">
        <w:rPr>
          <w:sz w:val="12"/>
        </w:rPr>
        <w:t>∂</w:t>
      </w:r>
      <w:r w:rsidRPr="00B67BF6">
        <w:rPr>
          <w:sz w:val="16"/>
        </w:rPr>
        <w:t xml:space="preserve"> “</w:t>
      </w:r>
      <w:r w:rsidRPr="00B67BF6">
        <w:rPr>
          <w:rStyle w:val="StyleUnderline"/>
        </w:rPr>
        <w:t xml:space="preserve">If your </w:t>
      </w:r>
      <w:r w:rsidRPr="003C14CF">
        <w:rPr>
          <w:rStyle w:val="StyleUnderline"/>
          <w:highlight w:val="yellow"/>
        </w:rPr>
        <w:t>budget is a truest indicator of where your strategy is headed,</w:t>
      </w:r>
      <w:r w:rsidRPr="00B67BF6">
        <w:rPr>
          <w:rStyle w:val="StyleUnderline"/>
        </w:rPr>
        <w:t xml:space="preserve"> then what the </w:t>
      </w:r>
      <w:r w:rsidRPr="003C14CF">
        <w:rPr>
          <w:rStyle w:val="StyleUnderline"/>
          <w:highlight w:val="yellow"/>
        </w:rPr>
        <w:t>budget is telling us</w:t>
      </w:r>
      <w:r w:rsidRPr="00B67BF6">
        <w:rPr>
          <w:rStyle w:val="StyleUnderline"/>
        </w:rPr>
        <w:t xml:space="preserve"> is a </w:t>
      </w:r>
      <w:r w:rsidRPr="003C14CF">
        <w:rPr>
          <w:rStyle w:val="StyleUnderline"/>
          <w:highlight w:val="yellow"/>
        </w:rPr>
        <w:t>pivot</w:t>
      </w:r>
      <w:r w:rsidRPr="00B67BF6">
        <w:rPr>
          <w:rStyle w:val="StyleUnderline"/>
        </w:rPr>
        <w:t xml:space="preserve"> to [the] Asia-Pacific” </w:t>
      </w:r>
      <w:r w:rsidRPr="003C14CF">
        <w:rPr>
          <w:rStyle w:val="StyleUnderline"/>
          <w:highlight w:val="yellow"/>
        </w:rPr>
        <w:t>remains the</w:t>
      </w:r>
      <w:r w:rsidRPr="00B67BF6">
        <w:rPr>
          <w:rStyle w:val="StyleUnderline"/>
        </w:rPr>
        <w:t xml:space="preserve"> Obama administration’s </w:t>
      </w:r>
      <w:r w:rsidRPr="003C14CF">
        <w:rPr>
          <w:rStyle w:val="StyleUnderline"/>
          <w:highlight w:val="yellow"/>
        </w:rPr>
        <w:t>focus</w:t>
      </w:r>
      <w:r w:rsidRPr="00B67BF6">
        <w:rPr>
          <w:sz w:val="16"/>
        </w:rPr>
        <w:t xml:space="preserve"> while “the current conflicts in Iraq, Syria, and in Ukraine are more near-term challenges” that are funded on an annual basis, said Todd Harrison, a budget analyst at the Center for Strategic and Budgetary Assessments.</w:t>
      </w:r>
    </w:p>
    <w:p w:rsidR="00261D40" w:rsidRDefault="00261D40" w:rsidP="00261D40"/>
    <w:p w:rsidR="00261D40" w:rsidRDefault="00261D40" w:rsidP="00261D40">
      <w:pPr>
        <w:pStyle w:val="Heading4"/>
      </w:pPr>
      <w:r>
        <w:t>New Security Strategy doubles down on the pivot – shift to diplomatic emphasis supercharges importance of TPP.</w:t>
      </w:r>
    </w:p>
    <w:p w:rsidR="00261D40" w:rsidRPr="00560832" w:rsidRDefault="00261D40" w:rsidP="00261D40">
      <w:pPr>
        <w:rPr>
          <w:sz w:val="16"/>
          <w:szCs w:val="16"/>
        </w:rPr>
      </w:pPr>
      <w:r w:rsidRPr="00560832">
        <w:rPr>
          <w:rStyle w:val="Style13ptBold"/>
        </w:rPr>
        <w:t>Shen 2-10</w:t>
      </w:r>
      <w:r w:rsidRPr="00560832">
        <w:rPr>
          <w:sz w:val="16"/>
          <w:szCs w:val="16"/>
        </w:rPr>
        <w:t>. [</w:t>
      </w:r>
      <w:proofErr w:type="spellStart"/>
      <w:r w:rsidRPr="00560832">
        <w:rPr>
          <w:sz w:val="16"/>
          <w:szCs w:val="16"/>
        </w:rPr>
        <w:t>Dingli</w:t>
      </w:r>
      <w:proofErr w:type="spellEnd"/>
      <w:r w:rsidRPr="00560832">
        <w:rPr>
          <w:sz w:val="16"/>
          <w:szCs w:val="16"/>
        </w:rPr>
        <w:t xml:space="preserve">, </w:t>
      </w:r>
      <w:proofErr w:type="spellStart"/>
      <w:r w:rsidRPr="00560832">
        <w:rPr>
          <w:sz w:val="16"/>
          <w:szCs w:val="16"/>
        </w:rPr>
        <w:t>rofessor</w:t>
      </w:r>
      <w:proofErr w:type="spellEnd"/>
      <w:r w:rsidRPr="00560832">
        <w:rPr>
          <w:sz w:val="16"/>
          <w:szCs w:val="16"/>
        </w:rPr>
        <w:t xml:space="preserve"> and associate dean at Institute of International Studies, </w:t>
      </w:r>
      <w:proofErr w:type="spellStart"/>
      <w:r w:rsidRPr="00560832">
        <w:rPr>
          <w:sz w:val="16"/>
          <w:szCs w:val="16"/>
        </w:rPr>
        <w:t>Fudan</w:t>
      </w:r>
      <w:proofErr w:type="spellEnd"/>
      <w:r w:rsidRPr="00560832">
        <w:rPr>
          <w:sz w:val="16"/>
          <w:szCs w:val="16"/>
        </w:rPr>
        <w:t xml:space="preserve"> University, “US dominance not right way of pivot to Asia” China Daily -- usa.chinadaily.com.cn/opinion/2015-02/10/content_19535923.htm]</w:t>
      </w:r>
    </w:p>
    <w:p w:rsidR="00261D40" w:rsidRDefault="00261D40" w:rsidP="00261D40">
      <w:pPr>
        <w:rPr>
          <w:rStyle w:val="Emphasis"/>
        </w:rPr>
      </w:pPr>
      <w:r w:rsidRPr="00AE2023">
        <w:rPr>
          <w:rStyle w:val="StyleUnderline"/>
        </w:rPr>
        <w:t xml:space="preserve">The </w:t>
      </w:r>
      <w:r w:rsidRPr="00342181">
        <w:rPr>
          <w:rStyle w:val="StyleUnderline"/>
          <w:highlight w:val="yellow"/>
        </w:rPr>
        <w:t>US</w:t>
      </w:r>
      <w:r w:rsidRPr="00AE2023">
        <w:rPr>
          <w:rStyle w:val="StyleUnderline"/>
        </w:rPr>
        <w:t xml:space="preserve"> government has </w:t>
      </w:r>
      <w:r w:rsidRPr="00342181">
        <w:rPr>
          <w:rStyle w:val="StyleUnderline"/>
          <w:highlight w:val="yellow"/>
        </w:rPr>
        <w:t>just released</w:t>
      </w:r>
      <w:r w:rsidRPr="00AE2023">
        <w:rPr>
          <w:rStyle w:val="StyleUnderline"/>
        </w:rPr>
        <w:t xml:space="preserve"> its </w:t>
      </w:r>
      <w:r w:rsidRPr="00342181">
        <w:rPr>
          <w:rStyle w:val="StyleUnderline"/>
          <w:highlight w:val="yellow"/>
        </w:rPr>
        <w:t>new National Security Strategy</w:t>
      </w:r>
      <w:r w:rsidRPr="00AE2023">
        <w:rPr>
          <w:rStyle w:val="StyleUnderline"/>
        </w:rPr>
        <w:t xml:space="preserve"> </w:t>
      </w:r>
      <w:r w:rsidRPr="00AE2023">
        <w:rPr>
          <w:sz w:val="16"/>
        </w:rPr>
        <w:t>which stresses four main features, namely national security, economic development, American values, and the international order. There is nothing dramatically new in the first three, as US presidents always emphasize security, the economy, and democracy, the only difference is the priority given them depending on the circumstances at different times.</w:t>
      </w:r>
      <w:r w:rsidRPr="00AE2023">
        <w:rPr>
          <w:sz w:val="12"/>
        </w:rPr>
        <w:t>∂</w:t>
      </w:r>
      <w:r w:rsidRPr="00AE2023">
        <w:rPr>
          <w:sz w:val="16"/>
        </w:rPr>
        <w:t xml:space="preserve"> However, this time, </w:t>
      </w:r>
      <w:r w:rsidRPr="00AE2023">
        <w:rPr>
          <w:rStyle w:val="StyleUnderline"/>
        </w:rPr>
        <w:t>the White House has added the fourth element to this document, the international order</w:t>
      </w:r>
      <w:r w:rsidRPr="00AE2023">
        <w:rPr>
          <w:sz w:val="16"/>
        </w:rPr>
        <w:t>. It is good that the US seems more willing to accommodate the United Nations and other multilateral organizations to promote world peace and security, as well as global economic prosperity. In the face of the US' domestic situation, the Obama administration has to focus more on partnerships and cooperation for his remaining two years in the White House.</w:t>
      </w:r>
      <w:r w:rsidRPr="00AE2023">
        <w:rPr>
          <w:sz w:val="12"/>
        </w:rPr>
        <w:t>∂</w:t>
      </w:r>
      <w:r w:rsidRPr="00AE2023">
        <w:rPr>
          <w:sz w:val="16"/>
        </w:rPr>
        <w:t xml:space="preserve"> </w:t>
      </w:r>
      <w:r w:rsidRPr="00AE2023">
        <w:rPr>
          <w:rStyle w:val="StyleUnderline"/>
        </w:rPr>
        <w:t>The new National Security Strategy</w:t>
      </w:r>
      <w:r w:rsidRPr="00AE2023">
        <w:rPr>
          <w:sz w:val="16"/>
        </w:rPr>
        <w:t xml:space="preserve">, however, </w:t>
      </w:r>
      <w:r w:rsidRPr="00AE2023">
        <w:rPr>
          <w:rStyle w:val="StyleUnderline"/>
        </w:rPr>
        <w:t>has not forgotten the US' "rebalancing to Asia and the Pacific</w:t>
      </w:r>
      <w:r w:rsidRPr="00AE2023">
        <w:rPr>
          <w:sz w:val="16"/>
        </w:rPr>
        <w:t xml:space="preserve">". The Obama administration's first National Security Strategy of May 2010 used the term "rebalancing" four times, but none of them applied to the Asia-Pacific region. Indeed, Obama first raised the notion of rebalancing to the Asia-Pacific in 2011. However, </w:t>
      </w:r>
      <w:r w:rsidRPr="00AE2023">
        <w:rPr>
          <w:rStyle w:val="StyleUnderline"/>
        </w:rPr>
        <w:t xml:space="preserve">given the opportunity presented by drawing up a new National Security Strategy, the </w:t>
      </w:r>
      <w:r w:rsidRPr="00CE777F">
        <w:rPr>
          <w:rStyle w:val="StyleUnderline"/>
          <w:highlight w:val="yellow"/>
        </w:rPr>
        <w:t>White House</w:t>
      </w:r>
      <w:r w:rsidRPr="00AE2023">
        <w:rPr>
          <w:rStyle w:val="StyleUnderline"/>
        </w:rPr>
        <w:t xml:space="preserve"> national security team has </w:t>
      </w:r>
      <w:r w:rsidRPr="00CE777F">
        <w:rPr>
          <w:rStyle w:val="StyleUnderline"/>
          <w:highlight w:val="yellow"/>
        </w:rPr>
        <w:t>reaffirmed</w:t>
      </w:r>
      <w:r w:rsidRPr="00AE2023">
        <w:rPr>
          <w:rStyle w:val="StyleUnderline"/>
        </w:rPr>
        <w:t xml:space="preserve"> the US' </w:t>
      </w:r>
      <w:r w:rsidRPr="00CE777F">
        <w:rPr>
          <w:rStyle w:val="StyleUnderline"/>
          <w:highlight w:val="yellow"/>
        </w:rPr>
        <w:t>commitment to</w:t>
      </w:r>
      <w:r w:rsidRPr="00AE2023">
        <w:rPr>
          <w:rStyle w:val="StyleUnderline"/>
        </w:rPr>
        <w:t xml:space="preserve"> rebalancing to </w:t>
      </w:r>
      <w:r w:rsidRPr="00CE777F">
        <w:rPr>
          <w:rStyle w:val="StyleUnderline"/>
          <w:highlight w:val="yellow"/>
        </w:rPr>
        <w:t>the region</w:t>
      </w:r>
      <w:r w:rsidRPr="00AE2023">
        <w:rPr>
          <w:rStyle w:val="StyleUnderline"/>
        </w:rPr>
        <w:t>.</w:t>
      </w:r>
      <w:r w:rsidRPr="00AE2023">
        <w:rPr>
          <w:rStyle w:val="StyleUnderline"/>
          <w:sz w:val="12"/>
        </w:rPr>
        <w:t xml:space="preserve">∂ </w:t>
      </w:r>
      <w:r w:rsidRPr="00AE2023">
        <w:rPr>
          <w:rStyle w:val="StyleUnderline"/>
        </w:rPr>
        <w:t xml:space="preserve">According to the latest National Security Strategy, the </w:t>
      </w:r>
      <w:r w:rsidRPr="00CE777F">
        <w:rPr>
          <w:rStyle w:val="StyleUnderline"/>
          <w:highlight w:val="yellow"/>
        </w:rPr>
        <w:t>US will employ a combination of tools in its rebalancing, including "</w:t>
      </w:r>
      <w:r w:rsidRPr="00AE2023">
        <w:rPr>
          <w:rStyle w:val="StyleUnderline"/>
        </w:rPr>
        <w:t xml:space="preserve">increased </w:t>
      </w:r>
      <w:r w:rsidRPr="00CE777F">
        <w:rPr>
          <w:rStyle w:val="StyleUnderline"/>
          <w:highlight w:val="yellow"/>
        </w:rPr>
        <w:t>diplomacy</w:t>
      </w:r>
      <w:r w:rsidRPr="00AE2023">
        <w:rPr>
          <w:rStyle w:val="StyleUnderline"/>
        </w:rPr>
        <w:t xml:space="preserve">, stronger </w:t>
      </w:r>
      <w:r w:rsidRPr="00CE777F">
        <w:rPr>
          <w:rStyle w:val="StyleUnderline"/>
          <w:highlight w:val="yellow"/>
        </w:rPr>
        <w:t xml:space="preserve">alliances </w:t>
      </w:r>
      <w:r w:rsidRPr="00CE777F">
        <w:rPr>
          <w:rStyle w:val="StyleUnderline"/>
        </w:rPr>
        <w:t xml:space="preserve">and </w:t>
      </w:r>
      <w:r w:rsidRPr="00CE777F">
        <w:rPr>
          <w:rStyle w:val="StyleUnderline"/>
          <w:highlight w:val="yellow"/>
        </w:rPr>
        <w:t>partnerships</w:t>
      </w:r>
      <w:r w:rsidRPr="00AE2023">
        <w:rPr>
          <w:rStyle w:val="StyleUnderline"/>
        </w:rPr>
        <w:t xml:space="preserve">, </w:t>
      </w:r>
      <w:r w:rsidRPr="00CE777F">
        <w:rPr>
          <w:rStyle w:val="StyleUnderline"/>
          <w:highlight w:val="yellow"/>
        </w:rPr>
        <w:t>expanded trade and investment, and</w:t>
      </w:r>
      <w:r w:rsidRPr="00AE2023">
        <w:rPr>
          <w:rStyle w:val="StyleUnderline"/>
        </w:rPr>
        <w:t xml:space="preserve"> a </w:t>
      </w:r>
      <w:r w:rsidRPr="00CE777F">
        <w:rPr>
          <w:rStyle w:val="StyleUnderline"/>
          <w:highlight w:val="yellow"/>
        </w:rPr>
        <w:t>diverse security posture</w:t>
      </w:r>
      <w:r w:rsidRPr="00CE777F">
        <w:rPr>
          <w:sz w:val="16"/>
          <w:highlight w:val="yellow"/>
        </w:rPr>
        <w:t>"</w:t>
      </w:r>
      <w:r w:rsidRPr="00AE2023">
        <w:rPr>
          <w:sz w:val="16"/>
        </w:rPr>
        <w:t xml:space="preserve">. In this context, the US National Security Advisor Susan Rice has announced that the Chinese, Japanese, South Korean and Indonesian leaders have been invited to visit the US this year, when she inaugurated the release of the new National Security Strategy. </w:t>
      </w:r>
      <w:r w:rsidRPr="00CE777F">
        <w:rPr>
          <w:rStyle w:val="Emphasis"/>
          <w:highlight w:val="yellow"/>
        </w:rPr>
        <w:t>This was a clear signal that the US is diplomatically committed</w:t>
      </w:r>
      <w:r w:rsidRPr="00AE2023">
        <w:rPr>
          <w:rStyle w:val="Emphasis"/>
        </w:rPr>
        <w:t xml:space="preserve"> to its rebalancing to East Asia.</w:t>
      </w:r>
    </w:p>
    <w:p w:rsidR="00261D40" w:rsidRPr="00D86861" w:rsidRDefault="00261D40" w:rsidP="00261D40">
      <w:pPr>
        <w:pStyle w:val="Heading4"/>
      </w:pPr>
      <w:r w:rsidRPr="00D86861">
        <w:t xml:space="preserve">Sequestration doesn’t thump pivot – </w:t>
      </w:r>
      <w:r>
        <w:rPr>
          <w:i/>
          <w:u w:val="single"/>
        </w:rPr>
        <w:t xml:space="preserve">core </w:t>
      </w:r>
      <w:r>
        <w:t xml:space="preserve"> pivot </w:t>
      </w:r>
      <w:r w:rsidRPr="00D86861">
        <w:t xml:space="preserve">platforms remain strong, cuts </w:t>
      </w:r>
      <w:r>
        <w:t xml:space="preserve">only spurring </w:t>
      </w:r>
      <w:r w:rsidRPr="00D86861">
        <w:t xml:space="preserve">momentum for </w:t>
      </w:r>
      <w:r w:rsidRPr="00D86861">
        <w:rPr>
          <w:i/>
          <w:u w:val="single"/>
        </w:rPr>
        <w:t>modernization</w:t>
      </w:r>
      <w:r w:rsidRPr="00D86861">
        <w:t xml:space="preserve"> and </w:t>
      </w:r>
      <w:r w:rsidRPr="00D86861">
        <w:rPr>
          <w:i/>
          <w:u w:val="single"/>
        </w:rPr>
        <w:t xml:space="preserve">focus </w:t>
      </w:r>
      <w:r w:rsidRPr="00D86861">
        <w:t xml:space="preserve"> that </w:t>
      </w:r>
      <w:r w:rsidRPr="00D86861">
        <w:rPr>
          <w:i/>
          <w:u w:val="single"/>
        </w:rPr>
        <w:t xml:space="preserve">increase </w:t>
      </w:r>
      <w:r w:rsidRPr="00D86861">
        <w:t xml:space="preserve"> pivot effectiveness, shifts </w:t>
      </w:r>
      <w:r>
        <w:t xml:space="preserve">are </w:t>
      </w:r>
      <w:r w:rsidRPr="00D86861">
        <w:t xml:space="preserve">from </w:t>
      </w:r>
      <w:r w:rsidRPr="00D86861">
        <w:rPr>
          <w:i/>
          <w:u w:val="single"/>
        </w:rPr>
        <w:t>flawed</w:t>
      </w:r>
      <w:r w:rsidRPr="00D86861">
        <w:t xml:space="preserve"> and </w:t>
      </w:r>
      <w:proofErr w:type="spellStart"/>
      <w:r w:rsidRPr="00D86861">
        <w:rPr>
          <w:i/>
          <w:u w:val="single"/>
        </w:rPr>
        <w:t>peripherial</w:t>
      </w:r>
      <w:proofErr w:type="spellEnd"/>
      <w:r w:rsidRPr="00D86861">
        <w:t xml:space="preserve"> missions and platforms </w:t>
      </w:r>
    </w:p>
    <w:p w:rsidR="00261D40" w:rsidRPr="00FD2A2F" w:rsidRDefault="00261D40" w:rsidP="00261D40">
      <w:pPr>
        <w:pStyle w:val="Heading4"/>
        <w:rPr>
          <w:b w:val="0"/>
          <w:szCs w:val="20"/>
        </w:rPr>
      </w:pPr>
      <w:r w:rsidRPr="00D86861">
        <w:t>The Diplomat, 13 --</w:t>
      </w:r>
      <w:r w:rsidRPr="00D86861">
        <w:rPr>
          <w:szCs w:val="20"/>
        </w:rPr>
        <w:t xml:space="preserve"> </w:t>
      </w:r>
      <w:r w:rsidRPr="00D86861">
        <w:rPr>
          <w:b w:val="0"/>
          <w:szCs w:val="20"/>
        </w:rPr>
        <w:t xml:space="preserve">10/4, The Diplomat is the premier international current-affairs magazine for the Asia-Pacific region, The Diplomat reaches an influential audience of commentators, policymakers and academics with its in-depth treatment of regional issues. The Diplomat provides expert coverage on: • Geo-political trends throughout the Asia-Pacific • Defense and intelligence • Environment, human security and development </w:t>
      </w:r>
      <w:hyperlink r:id="rId19" w:history="1">
        <w:r w:rsidRPr="00D86861">
          <w:rPr>
            <w:rStyle w:val="Hyperlink"/>
            <w:b w:val="0"/>
            <w:szCs w:val="20"/>
          </w:rPr>
          <w:t>http://thediplomat.com/2013/10/us-air-force-embraces-sequestration-and-asia/</w:t>
        </w:r>
      </w:hyperlink>
    </w:p>
    <w:p w:rsidR="00261D40" w:rsidRPr="00D86861" w:rsidRDefault="00261D40" w:rsidP="00261D40">
      <w:pPr>
        <w:rPr>
          <w:rStyle w:val="StyleUnderline"/>
        </w:rPr>
      </w:pPr>
      <w:r w:rsidRPr="00D86861">
        <w:rPr>
          <w:rStyle w:val="StyleUnderline"/>
        </w:rPr>
        <w:t xml:space="preserve">US Air Force Embraces Sequestration and Asia Every problem represents an opportunity. For the USAF, </w:t>
      </w:r>
      <w:r w:rsidRPr="00051068">
        <w:rPr>
          <w:rStyle w:val="StyleUnderline"/>
          <w:highlight w:val="yellow"/>
        </w:rPr>
        <w:t xml:space="preserve">the </w:t>
      </w:r>
      <w:r w:rsidRPr="00051068">
        <w:rPr>
          <w:rStyle w:val="Emphasis"/>
          <w:highlight w:val="yellow"/>
        </w:rPr>
        <w:t>sequester problem is being used to pivot to Asia.</w:t>
      </w:r>
      <w:r w:rsidRPr="00D86861">
        <w:rPr>
          <w:rStyle w:val="Emphasis"/>
        </w:rPr>
        <w:t xml:space="preserve"> </w:t>
      </w:r>
      <w:r w:rsidRPr="00D86861">
        <w:rPr>
          <w:sz w:val="16"/>
        </w:rPr>
        <w:t xml:space="preserve">The decision of the U.S. House of Representatives to hurtle head-long into a government shutdown highlights the current reluctance of the U.S. government to develop any kind of coherent plan for funding its commitments. While the shutdown itself likely won’t have a long-term effect on military readiness, the already-existing sequester and the upcoming debt ceiling fight just might. At the same time, the U.S. military is undergoing a significant strategic and geographic shift. Combining these two projects seems like a bad idea, but then, as they say, every problem represents an opportunity. Last week, at the Air Force Association’s Air and Space Conference, questions about the impact of the sequester on the future of American airpower loomed large. </w:t>
      </w:r>
      <w:r w:rsidRPr="00D86861">
        <w:rPr>
          <w:rStyle w:val="StyleUnderline"/>
        </w:rPr>
        <w:t>The Pacific Pivot</w:t>
      </w:r>
      <w:r w:rsidRPr="00D86861">
        <w:rPr>
          <w:sz w:val="16"/>
        </w:rPr>
        <w:t xml:space="preserve"> and the associated development of </w:t>
      </w:r>
      <w:proofErr w:type="spellStart"/>
      <w:r w:rsidRPr="00D86861">
        <w:rPr>
          <w:sz w:val="16"/>
        </w:rPr>
        <w:t>AirSea</w:t>
      </w:r>
      <w:proofErr w:type="spellEnd"/>
      <w:r w:rsidRPr="00D86861">
        <w:rPr>
          <w:sz w:val="16"/>
        </w:rPr>
        <w:t xml:space="preserve"> Battle (ASB), </w:t>
      </w:r>
      <w:r w:rsidRPr="00D86861">
        <w:rPr>
          <w:rStyle w:val="StyleUnderline"/>
        </w:rPr>
        <w:t>commits</w:t>
      </w:r>
      <w:r w:rsidRPr="00D86861">
        <w:rPr>
          <w:sz w:val="16"/>
        </w:rPr>
        <w:t xml:space="preserve"> the U.S. Air Force (USAF) </w:t>
      </w:r>
      <w:r w:rsidRPr="00D86861">
        <w:rPr>
          <w:rStyle w:val="StyleUnderline"/>
        </w:rPr>
        <w:t>to an extensive set of doctrinal and procurement targets, targets that the sequester may endanger. It’s hardly unreasonable to be concerned about how cuts in funding</w:t>
      </w:r>
      <w:r w:rsidRPr="00D86861">
        <w:rPr>
          <w:sz w:val="16"/>
        </w:rPr>
        <w:t xml:space="preserve"> (especially haphazard cuts </w:t>
      </w:r>
      <w:r w:rsidRPr="00D86861">
        <w:rPr>
          <w:rStyle w:val="StyleUnderline"/>
        </w:rPr>
        <w:t xml:space="preserve">like the sequester) could affect the ability of the service to meet these targets. </w:t>
      </w:r>
      <w:r w:rsidRPr="00D86861">
        <w:rPr>
          <w:rStyle w:val="Emphasis"/>
        </w:rPr>
        <w:t>However</w:t>
      </w:r>
      <w:r w:rsidRPr="00D86861">
        <w:rPr>
          <w:rStyle w:val="StyleUnderline"/>
        </w:rPr>
        <w:t xml:space="preserve">, </w:t>
      </w:r>
      <w:r w:rsidRPr="00051068">
        <w:rPr>
          <w:rStyle w:val="StyleUnderline"/>
          <w:highlight w:val="yellow"/>
        </w:rPr>
        <w:t xml:space="preserve">with respect to the </w:t>
      </w:r>
      <w:r w:rsidRPr="00051068">
        <w:rPr>
          <w:rStyle w:val="StyleUnderline"/>
        </w:rPr>
        <w:t xml:space="preserve">platforms that will form the </w:t>
      </w:r>
      <w:r w:rsidRPr="00051068">
        <w:rPr>
          <w:rStyle w:val="Emphasis"/>
          <w:highlight w:val="yellow"/>
        </w:rPr>
        <w:t xml:space="preserve">core </w:t>
      </w:r>
      <w:r w:rsidRPr="00051068">
        <w:rPr>
          <w:rStyle w:val="StyleUnderline"/>
          <w:highlight w:val="yellow"/>
        </w:rPr>
        <w:t xml:space="preserve">of the USAF’s contribution to the </w:t>
      </w:r>
      <w:r w:rsidRPr="00051068">
        <w:rPr>
          <w:rStyle w:val="StyleUnderline"/>
        </w:rPr>
        <w:t>Pacific</w:t>
      </w:r>
      <w:r w:rsidRPr="00D86861">
        <w:rPr>
          <w:rStyle w:val="StyleUnderline"/>
        </w:rPr>
        <w:t xml:space="preserve"> </w:t>
      </w:r>
      <w:r w:rsidRPr="00051068">
        <w:rPr>
          <w:rStyle w:val="StyleUnderline"/>
          <w:highlight w:val="yellow"/>
        </w:rPr>
        <w:t>Pivot</w:t>
      </w:r>
      <w:r w:rsidRPr="00D86861">
        <w:rPr>
          <w:rStyle w:val="StyleUnderline"/>
        </w:rPr>
        <w:t xml:space="preserve">, </w:t>
      </w:r>
      <w:r w:rsidRPr="00051068">
        <w:rPr>
          <w:rStyle w:val="StyleUnderline"/>
          <w:highlight w:val="yellow"/>
        </w:rPr>
        <w:t>the Air Force’s commitment</w:t>
      </w:r>
      <w:r w:rsidRPr="00D86861">
        <w:rPr>
          <w:sz w:val="16"/>
        </w:rPr>
        <w:t xml:space="preserve"> appears to </w:t>
      </w:r>
      <w:r w:rsidRPr="00051068">
        <w:rPr>
          <w:rStyle w:val="Emphasis"/>
          <w:highlight w:val="yellow"/>
        </w:rPr>
        <w:t>remain strong</w:t>
      </w:r>
      <w:r w:rsidRPr="00D86861">
        <w:rPr>
          <w:sz w:val="16"/>
        </w:rPr>
        <w:t xml:space="preserve">. Despite the growing concerns about </w:t>
      </w:r>
      <w:r w:rsidRPr="00051068">
        <w:rPr>
          <w:sz w:val="16"/>
        </w:rPr>
        <w:t xml:space="preserve">the </w:t>
      </w:r>
      <w:r w:rsidRPr="00051068">
        <w:rPr>
          <w:rStyle w:val="StyleUnderline"/>
          <w:highlight w:val="yellow"/>
        </w:rPr>
        <w:t>F-35</w:t>
      </w:r>
      <w:r w:rsidRPr="00D86861">
        <w:rPr>
          <w:rStyle w:val="StyleUnderline"/>
        </w:rPr>
        <w:t>,</w:t>
      </w:r>
      <w:r w:rsidRPr="00D86861">
        <w:rPr>
          <w:sz w:val="16"/>
        </w:rPr>
        <w:t xml:space="preserve"> the service has not wavered in its insistence that large numbers Lightning IIs are </w:t>
      </w:r>
      <w:r w:rsidRPr="00051068">
        <w:rPr>
          <w:rStyle w:val="StyleUnderline"/>
          <w:highlight w:val="yellow"/>
        </w:rPr>
        <w:t>necessary to maintaining air supremacy</w:t>
      </w:r>
      <w:r w:rsidRPr="00D86861">
        <w:rPr>
          <w:rStyle w:val="StyleUnderline"/>
        </w:rPr>
        <w:t>.</w:t>
      </w:r>
      <w:r w:rsidRPr="00D86861">
        <w:rPr>
          <w:sz w:val="16"/>
        </w:rPr>
        <w:t xml:space="preserve"> Similarly, Air Force leaders have consistently maintained that the </w:t>
      </w:r>
      <w:r w:rsidRPr="00051068">
        <w:rPr>
          <w:rStyle w:val="StyleUnderline"/>
          <w:highlight w:val="yellow"/>
        </w:rPr>
        <w:t>K-46 tanker and the Long Range Strike Bomber</w:t>
      </w:r>
      <w:r w:rsidRPr="00D86861">
        <w:rPr>
          <w:sz w:val="16"/>
        </w:rPr>
        <w:t xml:space="preserve"> (LRSB) </w:t>
      </w:r>
      <w:r w:rsidRPr="00051068">
        <w:rPr>
          <w:rStyle w:val="StyleUnderline"/>
          <w:highlight w:val="yellow"/>
        </w:rPr>
        <w:t xml:space="preserve">will </w:t>
      </w:r>
      <w:r w:rsidRPr="00051068">
        <w:rPr>
          <w:rStyle w:val="Emphasis"/>
          <w:highlight w:val="yellow"/>
        </w:rPr>
        <w:t>form the foundation</w:t>
      </w:r>
      <w:r w:rsidRPr="00D86861">
        <w:rPr>
          <w:rStyle w:val="StyleUnderline"/>
        </w:rPr>
        <w:t xml:space="preserve"> of USAF capabilities long into the 21st century. All of these platforms have </w:t>
      </w:r>
      <w:r w:rsidRPr="00D86861">
        <w:rPr>
          <w:rStyle w:val="Emphasis"/>
        </w:rPr>
        <w:t>obvious applicability</w:t>
      </w:r>
      <w:r w:rsidRPr="00D86861">
        <w:rPr>
          <w:rStyle w:val="StyleUnderline"/>
        </w:rPr>
        <w:t xml:space="preserve"> to the USAF’s </w:t>
      </w:r>
      <w:r w:rsidRPr="00D86861">
        <w:rPr>
          <w:rStyle w:val="Emphasis"/>
        </w:rPr>
        <w:t xml:space="preserve">ability to project force along the Pacific Rim. </w:t>
      </w:r>
      <w:r w:rsidRPr="00D86861">
        <w:rPr>
          <w:rStyle w:val="StyleUnderline"/>
        </w:rPr>
        <w:t>Services are often saddled with weapons and missions that they don’t want, but that they must accept because of Congressional pressure</w:t>
      </w:r>
      <w:r w:rsidRPr="00D86861">
        <w:rPr>
          <w:sz w:val="16"/>
        </w:rPr>
        <w:t xml:space="preserve">, executive pressure or the demands of inter-service comity. Sometimes, </w:t>
      </w:r>
      <w:r w:rsidRPr="00051068">
        <w:rPr>
          <w:rStyle w:val="StyleUnderline"/>
          <w:highlight w:val="yellow"/>
        </w:rPr>
        <w:t xml:space="preserve">budget crunches can provide an opportunity for services to </w:t>
      </w:r>
      <w:r w:rsidRPr="00051068">
        <w:rPr>
          <w:rStyle w:val="Emphasis"/>
          <w:highlight w:val="yellow"/>
        </w:rPr>
        <w:t>discard their unwanted bits</w:t>
      </w:r>
      <w:r w:rsidRPr="00D86861">
        <w:rPr>
          <w:rStyle w:val="Emphasis"/>
        </w:rPr>
        <w:t xml:space="preserve">. </w:t>
      </w:r>
      <w:r w:rsidRPr="00D86861">
        <w:rPr>
          <w:rStyle w:val="StyleUnderline"/>
        </w:rPr>
        <w:t>Most notably, the Air Force has suggested ridding itself of the A-10 Warthog</w:t>
      </w:r>
      <w:r w:rsidRPr="00D86861">
        <w:rPr>
          <w:sz w:val="16"/>
        </w:rPr>
        <w:t xml:space="preserve">, an attack aircraft that is exceptionally popular with the Army but less so with the USAF. </w:t>
      </w:r>
      <w:r w:rsidRPr="00D86861">
        <w:rPr>
          <w:rStyle w:val="StyleUnderline"/>
        </w:rPr>
        <w:t xml:space="preserve">The Air Force considers the A-10 problematic because it is a single-mission aircraft designed to perform a job that the USAF </w:t>
      </w:r>
      <w:r w:rsidRPr="00D86861">
        <w:rPr>
          <w:rStyle w:val="Emphasis"/>
        </w:rPr>
        <w:t>doesn’t consider central or critical to its mission</w:t>
      </w:r>
      <w:r w:rsidRPr="00D86861">
        <w:rPr>
          <w:rStyle w:val="StyleUnderline"/>
        </w:rPr>
        <w:t xml:space="preserve">. </w:t>
      </w:r>
      <w:r w:rsidRPr="00051068">
        <w:rPr>
          <w:rStyle w:val="StyleUnderline"/>
          <w:highlight w:val="yellow"/>
        </w:rPr>
        <w:t xml:space="preserve">The combination of the sequester and the Pacific Pivot may finally give the USAF the </w:t>
      </w:r>
      <w:r w:rsidRPr="00051068">
        <w:rPr>
          <w:rStyle w:val="Emphasis"/>
          <w:highlight w:val="yellow"/>
        </w:rPr>
        <w:t>momentum</w:t>
      </w:r>
      <w:r w:rsidRPr="00051068">
        <w:rPr>
          <w:rStyle w:val="StyleUnderline"/>
          <w:highlight w:val="yellow"/>
        </w:rPr>
        <w:t xml:space="preserve"> it needs</w:t>
      </w:r>
      <w:r w:rsidRPr="00D86861">
        <w:rPr>
          <w:rStyle w:val="StyleUnderline"/>
        </w:rPr>
        <w:t xml:space="preserve"> to dispose of the A-10 permanently, </w:t>
      </w:r>
      <w:r w:rsidRPr="00051068">
        <w:rPr>
          <w:rStyle w:val="Emphasis"/>
          <w:highlight w:val="yellow"/>
        </w:rPr>
        <w:t>redirecting its efforts towards more modern, multi-mission aircraft</w:t>
      </w:r>
      <w:r w:rsidRPr="00D86861">
        <w:rPr>
          <w:rStyle w:val="Emphasis"/>
        </w:rPr>
        <w:t xml:space="preserve">. </w:t>
      </w:r>
      <w:r w:rsidRPr="00D86861">
        <w:rPr>
          <w:sz w:val="16"/>
        </w:rPr>
        <w:t xml:space="preserve">Interestingly enough, some analysts have also suggested major </w:t>
      </w:r>
      <w:r w:rsidRPr="00D86861">
        <w:rPr>
          <w:rStyle w:val="StyleUnderline"/>
        </w:rPr>
        <w:t>cuts in the USAF’s current bomber fleet,</w:t>
      </w:r>
      <w:r w:rsidRPr="00D86861">
        <w:rPr>
          <w:sz w:val="16"/>
        </w:rPr>
        <w:t xml:space="preserve"> including retirement of the B-1B force and possibly of the B-2 and B-52 forces, as well. These cuts </w:t>
      </w:r>
      <w:r w:rsidRPr="00D86861">
        <w:rPr>
          <w:rStyle w:val="StyleUnderline"/>
        </w:rPr>
        <w:t>would allow the Air Force to concentrate its efforts on the next generation of strike aircraft,</w:t>
      </w:r>
      <w:r w:rsidRPr="00D86861">
        <w:rPr>
          <w:sz w:val="16"/>
        </w:rPr>
        <w:t xml:space="preserve"> but would certainly detract in the near term from the project of re-developing maritime roles for the USAF’s bomber force . The commitment of the service to drones remains in some question. General Mike Hostage noted that “Predators and Reapers are useless in a contested environment,” which is precisely the environment the Air Force expects to find in a conflict with China. The Air Force has also made its lack of enthusiasm for the Global Hawk clear, which would appear altogether sensible were it not for the bevy of similar problems associated with the F-35. </w:t>
      </w:r>
      <w:r w:rsidRPr="00D86861">
        <w:rPr>
          <w:rStyle w:val="StyleUnderline"/>
        </w:rPr>
        <w:t xml:space="preserve">In short, </w:t>
      </w:r>
      <w:r w:rsidRPr="00051068">
        <w:rPr>
          <w:rStyle w:val="StyleUnderline"/>
          <w:highlight w:val="yellow"/>
        </w:rPr>
        <w:t>while the sequester</w:t>
      </w:r>
      <w:r w:rsidRPr="00D86861">
        <w:rPr>
          <w:rStyle w:val="StyleUnderline"/>
        </w:rPr>
        <w:t xml:space="preserve"> will continue to have an effect on </w:t>
      </w:r>
      <w:r w:rsidRPr="00D86861">
        <w:rPr>
          <w:rStyle w:val="Emphasis"/>
        </w:rPr>
        <w:t xml:space="preserve">how </w:t>
      </w:r>
      <w:r w:rsidRPr="00D86861">
        <w:rPr>
          <w:rStyle w:val="StyleUnderline"/>
        </w:rPr>
        <w:t xml:space="preserve">the USAF pivots, it also </w:t>
      </w:r>
      <w:r w:rsidRPr="00051068">
        <w:rPr>
          <w:rStyle w:val="Emphasis"/>
          <w:highlight w:val="yellow"/>
        </w:rPr>
        <w:t>provides an opportunity for the service to remake itself</w:t>
      </w:r>
      <w:r w:rsidRPr="00051068">
        <w:rPr>
          <w:rStyle w:val="StyleUnderline"/>
          <w:highlight w:val="yellow"/>
        </w:rPr>
        <w:t>.</w:t>
      </w:r>
      <w:r w:rsidRPr="00D86861">
        <w:rPr>
          <w:rStyle w:val="StyleUnderline"/>
        </w:rPr>
        <w:t xml:space="preserve"> </w:t>
      </w:r>
      <w:r w:rsidRPr="00051068">
        <w:rPr>
          <w:rStyle w:val="StyleUnderline"/>
          <w:highlight w:val="yellow"/>
        </w:rPr>
        <w:t xml:space="preserve">The USAF </w:t>
      </w:r>
      <w:r w:rsidRPr="00051068">
        <w:rPr>
          <w:rStyle w:val="Emphasis"/>
          <w:highlight w:val="yellow"/>
        </w:rPr>
        <w:t xml:space="preserve">continues </w:t>
      </w:r>
      <w:r w:rsidRPr="00051068">
        <w:rPr>
          <w:rStyle w:val="StyleUnderline"/>
          <w:highlight w:val="yellow"/>
        </w:rPr>
        <w:t xml:space="preserve">to see its future in </w:t>
      </w:r>
      <w:r w:rsidRPr="00051068">
        <w:rPr>
          <w:rStyle w:val="Emphasis"/>
          <w:highlight w:val="yellow"/>
        </w:rPr>
        <w:t>preparing for high intensity conflict in Asia</w:t>
      </w:r>
      <w:r w:rsidRPr="00051068">
        <w:rPr>
          <w:rStyle w:val="StyleUnderline"/>
          <w:highlight w:val="yellow"/>
        </w:rPr>
        <w:t xml:space="preserve">, most likely in </w:t>
      </w:r>
      <w:r w:rsidRPr="00051068">
        <w:rPr>
          <w:rStyle w:val="Emphasis"/>
          <w:highlight w:val="yellow"/>
        </w:rPr>
        <w:t>close collaboration with the U.S. Navy</w:t>
      </w:r>
      <w:r w:rsidRPr="00051068">
        <w:rPr>
          <w:rStyle w:val="StyleUnderline"/>
          <w:highlight w:val="yellow"/>
        </w:rPr>
        <w:t xml:space="preserve">. This represents a </w:t>
      </w:r>
      <w:r w:rsidRPr="00051068">
        <w:rPr>
          <w:rStyle w:val="Emphasis"/>
          <w:highlight w:val="yellow"/>
        </w:rPr>
        <w:t>welcome shift</w:t>
      </w:r>
      <w:r w:rsidRPr="00D86861">
        <w:rPr>
          <w:rStyle w:val="StyleUnderline"/>
        </w:rPr>
        <w:t xml:space="preserve"> from</w:t>
      </w:r>
      <w:r w:rsidRPr="00D86861">
        <w:rPr>
          <w:sz w:val="16"/>
        </w:rPr>
        <w:t xml:space="preserve"> </w:t>
      </w:r>
      <w:r w:rsidRPr="00D86861">
        <w:rPr>
          <w:rStyle w:val="StyleUnderline"/>
        </w:rPr>
        <w:t>the last decade</w:t>
      </w:r>
      <w:r w:rsidRPr="00D86861">
        <w:rPr>
          <w:sz w:val="16"/>
        </w:rPr>
        <w:t xml:space="preserve">, in which the requirements of the War on Terror meant </w:t>
      </w:r>
      <w:r w:rsidRPr="00D86861">
        <w:rPr>
          <w:rStyle w:val="StyleUnderline"/>
        </w:rPr>
        <w:t xml:space="preserve">conducting missions that the service considered </w:t>
      </w:r>
      <w:r w:rsidRPr="00D86861">
        <w:rPr>
          <w:rStyle w:val="Emphasis"/>
        </w:rPr>
        <w:t>peripheral</w:t>
      </w:r>
      <w:r w:rsidRPr="00D86861">
        <w:rPr>
          <w:rStyle w:val="StyleUnderline"/>
        </w:rPr>
        <w:t xml:space="preserve"> with aircraft that it </w:t>
      </w:r>
      <w:r w:rsidRPr="00D86861">
        <w:rPr>
          <w:rStyle w:val="Emphasis"/>
        </w:rPr>
        <w:t>didn’t particularly like</w:t>
      </w:r>
      <w:r w:rsidRPr="00D86861">
        <w:rPr>
          <w:rStyle w:val="StyleUnderline"/>
        </w:rPr>
        <w:t>.</w:t>
      </w:r>
    </w:p>
    <w:p w:rsidR="00261D40" w:rsidRPr="00D86861" w:rsidRDefault="00261D40" w:rsidP="00261D40"/>
    <w:p w:rsidR="00261D40" w:rsidRPr="00D86861" w:rsidRDefault="00261D40" w:rsidP="00261D40">
      <w:pPr>
        <w:pStyle w:val="Heading4"/>
      </w:pPr>
      <w:r w:rsidRPr="00D86861">
        <w:t xml:space="preserve">Their </w:t>
      </w:r>
      <w:proofErr w:type="spellStart"/>
      <w:r w:rsidRPr="00D86861">
        <w:t>ev</w:t>
      </w:r>
      <w:proofErr w:type="spellEnd"/>
      <w:r w:rsidRPr="00D86861">
        <w:t xml:space="preserve"> only says sequestration creates uncertainty – only makes TPA more important signal of commitment</w:t>
      </w:r>
    </w:p>
    <w:p w:rsidR="00261D40" w:rsidRPr="00D86861" w:rsidRDefault="00261D40" w:rsidP="00261D40"/>
    <w:p w:rsidR="00261D40" w:rsidRPr="00D86861" w:rsidRDefault="00261D40" w:rsidP="00261D40">
      <w:pPr>
        <w:pStyle w:val="Heading4"/>
      </w:pPr>
      <w:r w:rsidRPr="00D86861">
        <w:t>TPA and TPP Generates uniqueness – shores up signal, confidence and effectiveness of Asia Pivot – but failure guarantees complete and utter collapse – outweighs military components and key to perceived effectiveness of our military alliances anyway</w:t>
      </w:r>
    </w:p>
    <w:p w:rsidR="00261D40" w:rsidRPr="00D86861" w:rsidRDefault="00261D40" w:rsidP="00261D40">
      <w:pPr>
        <w:rPr>
          <w:bCs/>
          <w:sz w:val="26"/>
        </w:rPr>
      </w:pPr>
      <w:r w:rsidRPr="00D86861">
        <w:rPr>
          <w:rStyle w:val="Style13ptBold"/>
        </w:rPr>
        <w:t xml:space="preserve">Economist, 11/15 --- </w:t>
      </w:r>
      <w:r w:rsidRPr="00237D59">
        <w:rPr>
          <w:rStyle w:val="Style13ptBold"/>
          <w:b w:val="0"/>
          <w:sz w:val="20"/>
          <w:szCs w:val="20"/>
        </w:rPr>
        <w:t>http://www.economist.com/news/special-report/21631797-america-needs-push-free-trade-pact-pacific-more-vigorously-americas-big-bet</w:t>
      </w:r>
    </w:p>
    <w:p w:rsidR="00261D40" w:rsidRPr="00D86861" w:rsidRDefault="00261D40" w:rsidP="00261D40">
      <w:pPr>
        <w:rPr>
          <w:sz w:val="14"/>
        </w:rPr>
      </w:pPr>
      <w:r w:rsidRPr="00D86861">
        <w:rPr>
          <w:sz w:val="14"/>
        </w:rPr>
        <w:t xml:space="preserve">In September, </w:t>
      </w:r>
      <w:r w:rsidRPr="00D86861">
        <w:rPr>
          <w:rStyle w:val="StyleUnderline"/>
        </w:rPr>
        <w:t>just days after</w:t>
      </w:r>
      <w:r w:rsidRPr="00D86861">
        <w:rPr>
          <w:sz w:val="14"/>
        </w:rPr>
        <w:t xml:space="preserve"> </w:t>
      </w:r>
      <w:proofErr w:type="spellStart"/>
      <w:r w:rsidRPr="00D86861">
        <w:rPr>
          <w:sz w:val="14"/>
        </w:rPr>
        <w:t>Mr</w:t>
      </w:r>
      <w:proofErr w:type="spellEnd"/>
      <w:r w:rsidRPr="00D86861">
        <w:rPr>
          <w:sz w:val="14"/>
        </w:rPr>
        <w:t xml:space="preserve"> Abe r</w:t>
      </w:r>
      <w:r w:rsidRPr="00D86861">
        <w:rPr>
          <w:rStyle w:val="StyleUnderline"/>
        </w:rPr>
        <w:t xml:space="preserve">eiterated </w:t>
      </w:r>
      <w:r w:rsidRPr="00D86861">
        <w:rPr>
          <w:sz w:val="14"/>
        </w:rPr>
        <w:t xml:space="preserve">in America that </w:t>
      </w:r>
      <w:r w:rsidRPr="00D86861">
        <w:rPr>
          <w:rStyle w:val="StyleUnderline"/>
        </w:rPr>
        <w:t>TPP was crucial</w:t>
      </w:r>
      <w:r w:rsidRPr="00D86861">
        <w:rPr>
          <w:sz w:val="14"/>
        </w:rPr>
        <w:t xml:space="preserve"> for raising Japan’s agricultural competitiveness and helping it adjust to an ageing society, TPP </w:t>
      </w:r>
      <w:r w:rsidRPr="00D86861">
        <w:rPr>
          <w:rStyle w:val="StyleUnderline"/>
        </w:rPr>
        <w:t xml:space="preserve">talks </w:t>
      </w:r>
      <w:r w:rsidRPr="00D86861">
        <w:rPr>
          <w:sz w:val="14"/>
        </w:rPr>
        <w:t xml:space="preserve">between the two countries abruptly </w:t>
      </w:r>
      <w:r w:rsidRPr="00D86861">
        <w:rPr>
          <w:rStyle w:val="StyleUnderline"/>
        </w:rPr>
        <w:t>broke down.</w:t>
      </w:r>
      <w:r w:rsidRPr="00D86861">
        <w:rPr>
          <w:sz w:val="14"/>
        </w:rPr>
        <w:t xml:space="preserve"> Each side blamed the other, though Americans continue to suspect that the problem is not </w:t>
      </w:r>
      <w:proofErr w:type="spellStart"/>
      <w:r w:rsidRPr="00D86861">
        <w:rPr>
          <w:sz w:val="14"/>
        </w:rPr>
        <w:t>Mr</w:t>
      </w:r>
      <w:proofErr w:type="spellEnd"/>
      <w:r w:rsidRPr="00D86861">
        <w:rPr>
          <w:sz w:val="14"/>
        </w:rPr>
        <w:t xml:space="preserve"> Abe’s own commitment but the weight the farmers carry with his bureaucrats. </w:t>
      </w:r>
      <w:r w:rsidRPr="00D86861">
        <w:rPr>
          <w:rStyle w:val="StyleUnderline"/>
        </w:rPr>
        <w:t>The Japanese</w:t>
      </w:r>
      <w:r w:rsidRPr="00D86861">
        <w:rPr>
          <w:sz w:val="14"/>
        </w:rPr>
        <w:t xml:space="preserve">, for their part, </w:t>
      </w:r>
      <w:proofErr w:type="spellStart"/>
      <w:r w:rsidRPr="00D86861">
        <w:rPr>
          <w:rStyle w:val="StyleUnderline"/>
        </w:rPr>
        <w:t>realise</w:t>
      </w:r>
      <w:proofErr w:type="spellEnd"/>
      <w:r w:rsidRPr="00D86861">
        <w:rPr>
          <w:sz w:val="14"/>
        </w:rPr>
        <w:t xml:space="preserve"> that </w:t>
      </w:r>
      <w:r w:rsidRPr="00D86861">
        <w:rPr>
          <w:rStyle w:val="StyleUnderline"/>
        </w:rPr>
        <w:t xml:space="preserve">their best offer may never be good enough for Congress, so </w:t>
      </w:r>
      <w:r w:rsidRPr="00D86861">
        <w:rPr>
          <w:rStyle w:val="Emphasis"/>
        </w:rPr>
        <w:t>without TPA there is unlikely to be TPP.</w:t>
      </w:r>
      <w:r w:rsidRPr="00D86861">
        <w:rPr>
          <w:rStyle w:val="StyleUnderline"/>
        </w:rPr>
        <w:t xml:space="preserve"> </w:t>
      </w:r>
      <w:proofErr w:type="spellStart"/>
      <w:r w:rsidRPr="00D86861">
        <w:rPr>
          <w:sz w:val="14"/>
        </w:rPr>
        <w:t>Mr</w:t>
      </w:r>
      <w:proofErr w:type="spellEnd"/>
      <w:r w:rsidRPr="00D86861">
        <w:rPr>
          <w:sz w:val="14"/>
        </w:rPr>
        <w:t xml:space="preserve"> </w:t>
      </w:r>
      <w:proofErr w:type="spellStart"/>
      <w:r w:rsidRPr="00D86861">
        <w:rPr>
          <w:sz w:val="14"/>
        </w:rPr>
        <w:t>Froman</w:t>
      </w:r>
      <w:proofErr w:type="spellEnd"/>
      <w:r w:rsidRPr="00D86861">
        <w:rPr>
          <w:sz w:val="14"/>
        </w:rPr>
        <w:t xml:space="preserve">, the trade tsar, </w:t>
      </w:r>
      <w:r w:rsidRPr="00D86861">
        <w:rPr>
          <w:rStyle w:val="StyleUnderline"/>
        </w:rPr>
        <w:t xml:space="preserve">puts </w:t>
      </w:r>
      <w:r w:rsidRPr="00051068">
        <w:rPr>
          <w:rStyle w:val="StyleUnderline"/>
          <w:highlight w:val="yellow"/>
        </w:rPr>
        <w:t>TPP</w:t>
      </w:r>
      <w:r w:rsidRPr="00D86861">
        <w:rPr>
          <w:rStyle w:val="StyleUnderline"/>
        </w:rPr>
        <w:t xml:space="preserve"> into a dauntingly ambitious context</w:t>
      </w:r>
      <w:r w:rsidRPr="00D86861">
        <w:rPr>
          <w:sz w:val="14"/>
        </w:rPr>
        <w:t xml:space="preserve">. He calls it </w:t>
      </w:r>
      <w:r w:rsidRPr="00051068">
        <w:rPr>
          <w:rStyle w:val="Emphasis"/>
          <w:highlight w:val="yellow"/>
        </w:rPr>
        <w:t>central to America’s pivot to Asia</w:t>
      </w:r>
      <w:r w:rsidRPr="00D86861">
        <w:rPr>
          <w:sz w:val="14"/>
        </w:rPr>
        <w:t xml:space="preserve">, </w:t>
      </w:r>
      <w:r w:rsidRPr="00D86861">
        <w:rPr>
          <w:rStyle w:val="StyleUnderline"/>
        </w:rPr>
        <w:t xml:space="preserve">a chance to </w:t>
      </w:r>
      <w:r w:rsidRPr="00051068">
        <w:rPr>
          <w:rStyle w:val="Emphasis"/>
          <w:highlight w:val="yellow"/>
        </w:rPr>
        <w:t>show the country’s commitment</w:t>
      </w:r>
      <w:r w:rsidRPr="00051068">
        <w:rPr>
          <w:rStyle w:val="StyleUnderline"/>
          <w:highlight w:val="yellow"/>
        </w:rPr>
        <w:t xml:space="preserve"> to </w:t>
      </w:r>
      <w:r w:rsidRPr="00051068">
        <w:rPr>
          <w:rStyle w:val="Emphasis"/>
          <w:highlight w:val="yellow"/>
        </w:rPr>
        <w:t>creating institutions</w:t>
      </w:r>
      <w:r w:rsidRPr="00051068">
        <w:rPr>
          <w:rStyle w:val="StyleUnderline"/>
          <w:highlight w:val="yellow"/>
        </w:rPr>
        <w:t xml:space="preserve"> that </w:t>
      </w:r>
      <w:r w:rsidRPr="00051068">
        <w:rPr>
          <w:rStyle w:val="Emphasis"/>
          <w:highlight w:val="yellow"/>
        </w:rPr>
        <w:t>moderate territorial disputes</w:t>
      </w:r>
      <w:r w:rsidRPr="00051068">
        <w:rPr>
          <w:rStyle w:val="StyleUnderline"/>
          <w:highlight w:val="yellow"/>
        </w:rPr>
        <w:t>,</w:t>
      </w:r>
      <w:r w:rsidRPr="00D86861">
        <w:rPr>
          <w:rStyle w:val="StyleUnderline"/>
        </w:rPr>
        <w:t xml:space="preserve"> </w:t>
      </w:r>
      <w:r w:rsidRPr="00051068">
        <w:rPr>
          <w:rStyle w:val="StyleUnderline"/>
          <w:highlight w:val="yellow"/>
        </w:rPr>
        <w:t>and an opportunity to show emerging economies</w:t>
      </w:r>
      <w:r w:rsidRPr="00D86861">
        <w:rPr>
          <w:rStyle w:val="StyleUnderline"/>
        </w:rPr>
        <w:t xml:space="preserve"> (meaning China) what economic </w:t>
      </w:r>
      <w:r w:rsidRPr="00051068">
        <w:rPr>
          <w:rStyle w:val="Emphasis"/>
          <w:highlight w:val="yellow"/>
        </w:rPr>
        <w:t>rules the global economy should follow</w:t>
      </w:r>
      <w:r w:rsidRPr="00D86861">
        <w:rPr>
          <w:sz w:val="14"/>
        </w:rPr>
        <w:t>. “</w:t>
      </w:r>
      <w:r w:rsidRPr="00D86861">
        <w:rPr>
          <w:rStyle w:val="StyleUnderline"/>
        </w:rPr>
        <w:t xml:space="preserve">At a time when there is </w:t>
      </w:r>
      <w:r w:rsidRPr="00D86861">
        <w:rPr>
          <w:rStyle w:val="Emphasis"/>
        </w:rPr>
        <w:t>uncertainty about the direction of the global trading system</w:t>
      </w:r>
      <w:r w:rsidRPr="00D86861">
        <w:rPr>
          <w:rStyle w:val="StyleUnderline"/>
        </w:rPr>
        <w:t xml:space="preserve">, </w:t>
      </w:r>
      <w:r w:rsidRPr="00051068">
        <w:rPr>
          <w:rStyle w:val="StyleUnderline"/>
          <w:highlight w:val="yellow"/>
        </w:rPr>
        <w:t xml:space="preserve">TPP can play a </w:t>
      </w:r>
      <w:r w:rsidRPr="00051068">
        <w:rPr>
          <w:rStyle w:val="Emphasis"/>
          <w:highlight w:val="yellow"/>
        </w:rPr>
        <w:t>central role in setting rules of the road</w:t>
      </w:r>
      <w:r w:rsidRPr="00D86861">
        <w:rPr>
          <w:rStyle w:val="StyleUnderline"/>
        </w:rPr>
        <w:t xml:space="preserve"> for a </w:t>
      </w:r>
      <w:r w:rsidRPr="00D86861">
        <w:rPr>
          <w:rStyle w:val="Emphasis"/>
        </w:rPr>
        <w:t>critical region</w:t>
      </w:r>
      <w:r w:rsidRPr="00D86861">
        <w:rPr>
          <w:rStyle w:val="StyleUnderline"/>
        </w:rPr>
        <w:t xml:space="preserve"> in flux,”</w:t>
      </w:r>
      <w:r w:rsidRPr="00D86861">
        <w:rPr>
          <w:sz w:val="14"/>
        </w:rPr>
        <w:t xml:space="preserve"> he says. </w:t>
      </w:r>
      <w:r w:rsidRPr="00D86861">
        <w:rPr>
          <w:rStyle w:val="StyleUnderline"/>
        </w:rPr>
        <w:t xml:space="preserve">The flipside </w:t>
      </w:r>
      <w:r w:rsidRPr="00D86861">
        <w:rPr>
          <w:sz w:val="14"/>
        </w:rPr>
        <w:t xml:space="preserve">of this </w:t>
      </w:r>
      <w:r w:rsidRPr="00D86861">
        <w:rPr>
          <w:rStyle w:val="StyleUnderline"/>
        </w:rPr>
        <w:t xml:space="preserve">is that </w:t>
      </w:r>
      <w:r w:rsidRPr="00051068">
        <w:rPr>
          <w:rStyle w:val="Emphasis"/>
          <w:highlight w:val="yellow"/>
        </w:rPr>
        <w:t>failure becomes an even bigger risk</w:t>
      </w:r>
      <w:r w:rsidRPr="00051068">
        <w:rPr>
          <w:sz w:val="14"/>
          <w:highlight w:val="yellow"/>
        </w:rPr>
        <w:t>,</w:t>
      </w:r>
      <w:r w:rsidRPr="00D86861">
        <w:rPr>
          <w:sz w:val="14"/>
        </w:rPr>
        <w:t xml:space="preserve"> which </w:t>
      </w:r>
      <w:proofErr w:type="spellStart"/>
      <w:r w:rsidRPr="00D86861">
        <w:rPr>
          <w:sz w:val="14"/>
        </w:rPr>
        <w:t>Mr</w:t>
      </w:r>
      <w:proofErr w:type="spellEnd"/>
      <w:r w:rsidRPr="00D86861">
        <w:rPr>
          <w:sz w:val="14"/>
        </w:rPr>
        <w:t xml:space="preserve"> </w:t>
      </w:r>
      <w:proofErr w:type="spellStart"/>
      <w:r w:rsidRPr="00D86861">
        <w:rPr>
          <w:sz w:val="14"/>
        </w:rPr>
        <w:t>Froman</w:t>
      </w:r>
      <w:proofErr w:type="spellEnd"/>
      <w:r w:rsidRPr="00D86861">
        <w:rPr>
          <w:sz w:val="14"/>
        </w:rPr>
        <w:t xml:space="preserve"> acknowledges. Perhaps in an effort to prod a somnolent, introspective Congress into action, he makes the dramatic claim that failure could mean </w:t>
      </w:r>
      <w:r w:rsidRPr="00051068">
        <w:rPr>
          <w:rStyle w:val="Emphasis"/>
          <w:highlight w:val="yellow"/>
        </w:rPr>
        <w:t xml:space="preserve">America “would forfeit its seat at the </w:t>
      </w:r>
      <w:proofErr w:type="spellStart"/>
      <w:r w:rsidRPr="00051068">
        <w:rPr>
          <w:rStyle w:val="Emphasis"/>
          <w:highlight w:val="yellow"/>
        </w:rPr>
        <w:t>centre</w:t>
      </w:r>
      <w:proofErr w:type="spellEnd"/>
      <w:r w:rsidRPr="00051068">
        <w:rPr>
          <w:rStyle w:val="Emphasis"/>
          <w:highlight w:val="yellow"/>
        </w:rPr>
        <w:t xml:space="preserve"> of the global economy</w:t>
      </w:r>
      <w:r w:rsidRPr="00D86861">
        <w:rPr>
          <w:rStyle w:val="Emphasis"/>
        </w:rPr>
        <w:t xml:space="preserve">”. </w:t>
      </w:r>
      <w:r w:rsidRPr="00D86861">
        <w:rPr>
          <w:rStyle w:val="StyleUnderline"/>
        </w:rPr>
        <w:t xml:space="preserve">Many </w:t>
      </w:r>
      <w:r w:rsidRPr="00D86861">
        <w:rPr>
          <w:sz w:val="14"/>
        </w:rPr>
        <w:t xml:space="preserve">pundits in Washington </w:t>
      </w:r>
      <w:r w:rsidRPr="00D86861">
        <w:rPr>
          <w:rStyle w:val="StyleUnderline"/>
        </w:rPr>
        <w:t xml:space="preserve">agree that </w:t>
      </w:r>
      <w:r w:rsidRPr="00D86861">
        <w:rPr>
          <w:rStyle w:val="Emphasis"/>
        </w:rPr>
        <w:t>American leadership in Asia is on the table</w:t>
      </w:r>
      <w:r w:rsidRPr="00D86861">
        <w:rPr>
          <w:sz w:val="14"/>
        </w:rPr>
        <w:t xml:space="preserve">. Michael </w:t>
      </w:r>
      <w:r w:rsidRPr="00D86861">
        <w:rPr>
          <w:rStyle w:val="StyleUnderline"/>
        </w:rPr>
        <w:t>Green of</w:t>
      </w:r>
      <w:r w:rsidRPr="00D86861">
        <w:rPr>
          <w:sz w:val="14"/>
        </w:rPr>
        <w:t xml:space="preserve"> the </w:t>
      </w:r>
      <w:r w:rsidRPr="00D86861">
        <w:rPr>
          <w:rStyle w:val="StyleUnderline"/>
        </w:rPr>
        <w:t>C</w:t>
      </w:r>
      <w:r w:rsidRPr="00D86861">
        <w:rPr>
          <w:sz w:val="14"/>
        </w:rPr>
        <w:t xml:space="preserve">entre for </w:t>
      </w:r>
      <w:r w:rsidRPr="00D86861">
        <w:rPr>
          <w:rStyle w:val="StyleUnderline"/>
        </w:rPr>
        <w:t>S</w:t>
      </w:r>
      <w:r w:rsidRPr="00D86861">
        <w:rPr>
          <w:sz w:val="14"/>
        </w:rPr>
        <w:t xml:space="preserve">trategic and </w:t>
      </w:r>
      <w:r w:rsidRPr="00D86861">
        <w:rPr>
          <w:rStyle w:val="StyleUnderline"/>
        </w:rPr>
        <w:t>I</w:t>
      </w:r>
      <w:r w:rsidRPr="00D86861">
        <w:rPr>
          <w:sz w:val="14"/>
        </w:rPr>
        <w:t xml:space="preserve">nternational </w:t>
      </w:r>
      <w:r w:rsidRPr="00D86861">
        <w:rPr>
          <w:rStyle w:val="StyleUnderline"/>
        </w:rPr>
        <w:t>S</w:t>
      </w:r>
      <w:r w:rsidRPr="00D86861">
        <w:rPr>
          <w:sz w:val="14"/>
        </w:rPr>
        <w:t xml:space="preserve">tudies </w:t>
      </w:r>
      <w:r w:rsidRPr="00D86861">
        <w:rPr>
          <w:rStyle w:val="StyleUnderline"/>
        </w:rPr>
        <w:t>says TPP failure would “</w:t>
      </w:r>
      <w:r w:rsidRPr="00D86861">
        <w:rPr>
          <w:rStyle w:val="Emphasis"/>
        </w:rPr>
        <w:t>undermine the impression of the United States as a Pacific power and look like an abdication of leadership</w:t>
      </w:r>
      <w:r w:rsidRPr="00D86861">
        <w:rPr>
          <w:rStyle w:val="StyleUnderline"/>
        </w:rPr>
        <w:t>”. It would also take pressure off Japan and China to reform their economies</w:t>
      </w:r>
      <w:r w:rsidRPr="00D86861">
        <w:rPr>
          <w:sz w:val="14"/>
        </w:rPr>
        <w:t xml:space="preserve">. Mireya </w:t>
      </w:r>
      <w:proofErr w:type="spellStart"/>
      <w:r w:rsidRPr="00D86861">
        <w:rPr>
          <w:rStyle w:val="StyleUnderline"/>
        </w:rPr>
        <w:t>Solís</w:t>
      </w:r>
      <w:proofErr w:type="spellEnd"/>
      <w:r w:rsidRPr="00D86861">
        <w:rPr>
          <w:rStyle w:val="StyleUnderline"/>
        </w:rPr>
        <w:t>, a Japan expert at</w:t>
      </w:r>
      <w:r w:rsidRPr="00D86861">
        <w:rPr>
          <w:sz w:val="14"/>
        </w:rPr>
        <w:t xml:space="preserve"> the </w:t>
      </w:r>
      <w:r w:rsidRPr="00D86861">
        <w:rPr>
          <w:rStyle w:val="StyleUnderline"/>
        </w:rPr>
        <w:t xml:space="preserve">Brookings </w:t>
      </w:r>
      <w:r w:rsidRPr="00D86861">
        <w:rPr>
          <w:sz w:val="14"/>
        </w:rPr>
        <w:t xml:space="preserve">Institution, </w:t>
      </w:r>
      <w:r w:rsidRPr="00D86861">
        <w:rPr>
          <w:rStyle w:val="StyleUnderline"/>
        </w:rPr>
        <w:t>says it would be a “</w:t>
      </w:r>
      <w:r w:rsidRPr="00051068">
        <w:rPr>
          <w:rStyle w:val="Emphasis"/>
          <w:highlight w:val="yellow"/>
        </w:rPr>
        <w:t>devastating blow to the United States’ credibility</w:t>
      </w:r>
      <w:r w:rsidRPr="00051068">
        <w:rPr>
          <w:sz w:val="14"/>
          <w:highlight w:val="yellow"/>
        </w:rPr>
        <w:t>”.</w:t>
      </w:r>
      <w:r w:rsidRPr="00D86861">
        <w:rPr>
          <w:sz w:val="14"/>
        </w:rPr>
        <w:t xml:space="preserve"> </w:t>
      </w:r>
      <w:r w:rsidRPr="00D86861">
        <w:rPr>
          <w:rStyle w:val="StyleUnderline"/>
        </w:rPr>
        <w:t>Those views are echoed in East Asia</w:t>
      </w:r>
      <w:r w:rsidRPr="00D86861">
        <w:rPr>
          <w:sz w:val="14"/>
        </w:rPr>
        <w:t xml:space="preserve">. </w:t>
      </w:r>
      <w:proofErr w:type="spellStart"/>
      <w:r w:rsidRPr="00D86861">
        <w:rPr>
          <w:sz w:val="14"/>
        </w:rPr>
        <w:t>Mr</w:t>
      </w:r>
      <w:proofErr w:type="spellEnd"/>
      <w:r w:rsidRPr="00D86861">
        <w:rPr>
          <w:sz w:val="14"/>
        </w:rPr>
        <w:t xml:space="preserve"> </w:t>
      </w:r>
      <w:proofErr w:type="spellStart"/>
      <w:r w:rsidRPr="00D86861">
        <w:rPr>
          <w:sz w:val="14"/>
        </w:rPr>
        <w:t>Tay</w:t>
      </w:r>
      <w:proofErr w:type="spellEnd"/>
      <w:r w:rsidRPr="00D86861">
        <w:rPr>
          <w:sz w:val="14"/>
        </w:rPr>
        <w:t xml:space="preserve"> in Singapore says </w:t>
      </w:r>
      <w:r w:rsidRPr="00051068">
        <w:rPr>
          <w:rStyle w:val="StyleUnderline"/>
          <w:highlight w:val="yellow"/>
        </w:rPr>
        <w:t>TPP</w:t>
      </w:r>
      <w:r w:rsidRPr="00D86861">
        <w:rPr>
          <w:rStyle w:val="StyleUnderline"/>
        </w:rPr>
        <w:t xml:space="preserve"> </w:t>
      </w:r>
      <w:r w:rsidRPr="00051068">
        <w:rPr>
          <w:rStyle w:val="Emphasis"/>
          <w:highlight w:val="yellow"/>
        </w:rPr>
        <w:t>failure would be a disaster</w:t>
      </w:r>
      <w:r w:rsidRPr="00D86861">
        <w:rPr>
          <w:rStyle w:val="Emphasis"/>
        </w:rPr>
        <w:t>:</w:t>
      </w:r>
      <w:r w:rsidRPr="00D86861">
        <w:rPr>
          <w:rStyle w:val="StyleUnderline"/>
        </w:rPr>
        <w:t xml:space="preserve"> “If the domestic issues of these two countries cannot be resolved, there is </w:t>
      </w:r>
      <w:r w:rsidRPr="00D86861">
        <w:rPr>
          <w:rStyle w:val="Emphasis"/>
        </w:rPr>
        <w:t>no sense that the US-Japan alliance can provide any kind of steerage for the region.”</w:t>
      </w:r>
      <w:r w:rsidRPr="00D86861">
        <w:rPr>
          <w:sz w:val="14"/>
        </w:rPr>
        <w:t xml:space="preserve"> Deborah Elms, head of the Singapore-based Asian Trade Centre, suggests that so far the American pivot has manifested itself mainly as an extra 1,000 marines stationed in Australia. “</w:t>
      </w:r>
      <w:r w:rsidRPr="00051068">
        <w:rPr>
          <w:rStyle w:val="Emphasis"/>
          <w:highlight w:val="yellow"/>
        </w:rPr>
        <w:t>Without TPP, all the pivot amounts to is a few extra boots on the ground</w:t>
      </w:r>
      <w:r w:rsidRPr="00D86861">
        <w:rPr>
          <w:sz w:val="14"/>
        </w:rPr>
        <w:t xml:space="preserve"> in Darwin,” she says. </w:t>
      </w:r>
      <w:r w:rsidRPr="00D86861">
        <w:rPr>
          <w:rStyle w:val="StyleUnderline"/>
        </w:rPr>
        <w:t xml:space="preserve">Even </w:t>
      </w:r>
      <w:r w:rsidRPr="00D86861">
        <w:rPr>
          <w:sz w:val="14"/>
        </w:rPr>
        <w:t xml:space="preserve">members of </w:t>
      </w:r>
      <w:r w:rsidRPr="00D86861">
        <w:rPr>
          <w:rStyle w:val="StyleUnderline"/>
        </w:rPr>
        <w:t xml:space="preserve">America’s </w:t>
      </w:r>
      <w:r w:rsidRPr="00D86861">
        <w:rPr>
          <w:rStyle w:val="Emphasis"/>
        </w:rPr>
        <w:t>armed forces are worried</w:t>
      </w:r>
      <w:r w:rsidRPr="00D86861">
        <w:rPr>
          <w:rStyle w:val="StyleUnderline"/>
        </w:rPr>
        <w:t>.</w:t>
      </w:r>
      <w:r w:rsidRPr="00D86861">
        <w:rPr>
          <w:sz w:val="14"/>
        </w:rPr>
        <w:t xml:space="preserve"> </w:t>
      </w:r>
      <w:r w:rsidRPr="00D86861">
        <w:rPr>
          <w:rStyle w:val="StyleUnderline"/>
        </w:rPr>
        <w:t>A</w:t>
      </w:r>
      <w:r w:rsidRPr="00D86861">
        <w:rPr>
          <w:sz w:val="14"/>
        </w:rPr>
        <w:t xml:space="preserve">s one </w:t>
      </w:r>
      <w:r w:rsidRPr="00D86861">
        <w:rPr>
          <w:rStyle w:val="StyleUnderline"/>
        </w:rPr>
        <w:t xml:space="preserve">senior </w:t>
      </w:r>
      <w:r w:rsidRPr="00D86861">
        <w:rPr>
          <w:sz w:val="14"/>
        </w:rPr>
        <w:t xml:space="preserve">serving </w:t>
      </w:r>
      <w:r w:rsidRPr="00D86861">
        <w:rPr>
          <w:rStyle w:val="StyleUnderline"/>
        </w:rPr>
        <w:t xml:space="preserve">officer in the Pacific puts it, “the </w:t>
      </w:r>
      <w:r w:rsidRPr="00051068">
        <w:rPr>
          <w:rStyle w:val="StyleUnderline"/>
          <w:highlight w:val="yellow"/>
        </w:rPr>
        <w:t>TPP</w:t>
      </w:r>
      <w:r w:rsidRPr="00D86861">
        <w:rPr>
          <w:rStyle w:val="StyleUnderline"/>
        </w:rPr>
        <w:t xml:space="preserve"> </w:t>
      </w:r>
      <w:r w:rsidRPr="00051068">
        <w:rPr>
          <w:rStyle w:val="Emphasis"/>
          <w:highlight w:val="yellow"/>
        </w:rPr>
        <w:t>unites countries</w:t>
      </w:r>
      <w:r w:rsidRPr="00D86861">
        <w:rPr>
          <w:rStyle w:val="StyleUnderline"/>
        </w:rPr>
        <w:t xml:space="preserve"> </w:t>
      </w:r>
      <w:r w:rsidRPr="00051068">
        <w:rPr>
          <w:rStyle w:val="StyleUnderline"/>
          <w:highlight w:val="yellow"/>
        </w:rPr>
        <w:t>that</w:t>
      </w:r>
      <w:r w:rsidRPr="00D86861">
        <w:rPr>
          <w:rStyle w:val="StyleUnderline"/>
        </w:rPr>
        <w:t xml:space="preserve"> </w:t>
      </w:r>
      <w:r w:rsidRPr="00051068">
        <w:rPr>
          <w:rStyle w:val="StyleUnderline"/>
          <w:highlight w:val="yellow"/>
        </w:rPr>
        <w:t>are</w:t>
      </w:r>
      <w:r w:rsidRPr="00D86861">
        <w:rPr>
          <w:rStyle w:val="StyleUnderline"/>
        </w:rPr>
        <w:t xml:space="preserve"> </w:t>
      </w:r>
      <w:r w:rsidRPr="00051068">
        <w:rPr>
          <w:rStyle w:val="Emphasis"/>
          <w:highlight w:val="yellow"/>
        </w:rPr>
        <w:t>committed to a trade</w:t>
      </w:r>
      <w:r w:rsidRPr="00D86861">
        <w:rPr>
          <w:rStyle w:val="Emphasis"/>
        </w:rPr>
        <w:t>-based future</w:t>
      </w:r>
      <w:r w:rsidRPr="00D86861">
        <w:rPr>
          <w:rStyle w:val="StyleUnderline"/>
        </w:rPr>
        <w:t xml:space="preserve">, transparency and the rule of law. It is the </w:t>
      </w:r>
      <w:r w:rsidRPr="00D86861">
        <w:rPr>
          <w:rStyle w:val="Emphasis"/>
        </w:rPr>
        <w:t xml:space="preserve">model </w:t>
      </w:r>
      <w:r w:rsidRPr="00D86861">
        <w:rPr>
          <w:rStyle w:val="StyleUnderline"/>
        </w:rPr>
        <w:t>that the United States and Europe have advanced versus</w:t>
      </w:r>
      <w:r w:rsidRPr="00D86861">
        <w:rPr>
          <w:sz w:val="14"/>
        </w:rPr>
        <w:t xml:space="preserve"> that advanced by </w:t>
      </w:r>
      <w:r w:rsidRPr="00D86861">
        <w:rPr>
          <w:rStyle w:val="StyleUnderline"/>
        </w:rPr>
        <w:t xml:space="preserve">China. It </w:t>
      </w:r>
      <w:r w:rsidRPr="00051068">
        <w:rPr>
          <w:rStyle w:val="StyleUnderline"/>
          <w:highlight w:val="yellow"/>
        </w:rPr>
        <w:t xml:space="preserve">is an opportunity to </w:t>
      </w:r>
      <w:r w:rsidRPr="00051068">
        <w:rPr>
          <w:rStyle w:val="Emphasis"/>
          <w:highlight w:val="yellow"/>
        </w:rPr>
        <w:t>move the arc of Chinese development,</w:t>
      </w:r>
      <w:r w:rsidRPr="00051068">
        <w:rPr>
          <w:rStyle w:val="StyleUnderline"/>
          <w:highlight w:val="yellow"/>
        </w:rPr>
        <w:t xml:space="preserve"> o</w:t>
      </w:r>
      <w:r w:rsidRPr="00D86861">
        <w:rPr>
          <w:rStyle w:val="StyleUnderline"/>
        </w:rPr>
        <w:t xml:space="preserve">r identify it as a non-participant.” </w:t>
      </w:r>
      <w:r w:rsidRPr="00D86861">
        <w:rPr>
          <w:sz w:val="14"/>
        </w:rPr>
        <w:t xml:space="preserve">Yet when </w:t>
      </w:r>
      <w:proofErr w:type="spellStart"/>
      <w:r w:rsidRPr="00D86861">
        <w:rPr>
          <w:sz w:val="14"/>
        </w:rPr>
        <w:t>Mr</w:t>
      </w:r>
      <w:proofErr w:type="spellEnd"/>
      <w:r w:rsidRPr="00D86861">
        <w:rPr>
          <w:sz w:val="14"/>
        </w:rPr>
        <w:t xml:space="preserve"> Obama mentions TPP, he talks mostly about protecting American jobs rather than safeguarding America’s place in the world. </w:t>
      </w:r>
      <w:r w:rsidRPr="00D86861">
        <w:rPr>
          <w:rStyle w:val="StyleUnderline"/>
        </w:rPr>
        <w:t xml:space="preserve">The president has never fully </w:t>
      </w:r>
      <w:r w:rsidRPr="00D86861">
        <w:rPr>
          <w:rStyle w:val="Emphasis"/>
        </w:rPr>
        <w:t>put his back into forcing a congressional vote on TPA</w:t>
      </w:r>
      <w:r w:rsidRPr="00D86861">
        <w:rPr>
          <w:rStyle w:val="StyleUnderline"/>
        </w:rPr>
        <w:t xml:space="preserve">. There is </w:t>
      </w:r>
      <w:r w:rsidRPr="00D86861">
        <w:rPr>
          <w:rStyle w:val="Emphasis"/>
        </w:rPr>
        <w:t>still time</w:t>
      </w:r>
      <w:r w:rsidRPr="00D86861">
        <w:rPr>
          <w:rStyle w:val="StyleUnderline"/>
        </w:rPr>
        <w:t xml:space="preserve"> for him</w:t>
      </w:r>
      <w:r w:rsidRPr="00D86861">
        <w:rPr>
          <w:sz w:val="14"/>
        </w:rPr>
        <w:t xml:space="preserve"> and </w:t>
      </w:r>
      <w:proofErr w:type="spellStart"/>
      <w:r w:rsidRPr="00D86861">
        <w:rPr>
          <w:sz w:val="14"/>
        </w:rPr>
        <w:t>Mr</w:t>
      </w:r>
      <w:proofErr w:type="spellEnd"/>
      <w:r w:rsidRPr="00D86861">
        <w:rPr>
          <w:sz w:val="14"/>
        </w:rPr>
        <w:t xml:space="preserve"> Abe to rescue the trade talks. </w:t>
      </w:r>
      <w:r w:rsidRPr="00D86861">
        <w:rPr>
          <w:rStyle w:val="StyleUnderline"/>
        </w:rPr>
        <w:t xml:space="preserve">But </w:t>
      </w:r>
      <w:r w:rsidRPr="00051068">
        <w:rPr>
          <w:rStyle w:val="Emphasis"/>
          <w:highlight w:val="yellow"/>
        </w:rPr>
        <w:t>unless</w:t>
      </w:r>
      <w:r w:rsidRPr="00D86861">
        <w:rPr>
          <w:rStyle w:val="Emphasis"/>
        </w:rPr>
        <w:t xml:space="preserve"> </w:t>
      </w:r>
      <w:proofErr w:type="spellStart"/>
      <w:r w:rsidRPr="00D86861">
        <w:rPr>
          <w:rStyle w:val="Emphasis"/>
        </w:rPr>
        <w:t>Mr</w:t>
      </w:r>
      <w:proofErr w:type="spellEnd"/>
      <w:r w:rsidRPr="00D86861">
        <w:rPr>
          <w:rStyle w:val="Emphasis"/>
        </w:rPr>
        <w:t xml:space="preserve"> </w:t>
      </w:r>
      <w:r w:rsidRPr="00051068">
        <w:rPr>
          <w:rStyle w:val="Emphasis"/>
          <w:highlight w:val="yellow"/>
        </w:rPr>
        <w:t>Obama leads from the front, America’s own leadership in the Pacific will seem less convincing</w:t>
      </w:r>
      <w:r w:rsidRPr="00D86861">
        <w:rPr>
          <w:sz w:val="14"/>
        </w:rPr>
        <w:t xml:space="preserve"> than he has repeatedly promised.</w:t>
      </w:r>
    </w:p>
    <w:p w:rsidR="00261D40" w:rsidRPr="00D86861" w:rsidRDefault="00261D40" w:rsidP="00261D40">
      <w:pPr>
        <w:rPr>
          <w:sz w:val="16"/>
        </w:rPr>
      </w:pPr>
    </w:p>
    <w:p w:rsidR="00261D40" w:rsidRPr="00D86861" w:rsidRDefault="00261D40" w:rsidP="00261D40">
      <w:pPr>
        <w:pStyle w:val="Heading4"/>
      </w:pPr>
      <w:r w:rsidRPr="00D86861">
        <w:t>No Alt Causes – Commercial Diplomacy Key</w:t>
      </w:r>
      <w:r>
        <w:t xml:space="preserve"> to Pivot</w:t>
      </w:r>
    </w:p>
    <w:p w:rsidR="00261D40" w:rsidRPr="00D86861" w:rsidRDefault="00261D40" w:rsidP="00261D40">
      <w:pPr>
        <w:rPr>
          <w:sz w:val="16"/>
        </w:rPr>
      </w:pPr>
      <w:proofErr w:type="spellStart"/>
      <w:r w:rsidRPr="00D86861">
        <w:rPr>
          <w:rStyle w:val="Style13ptBold"/>
        </w:rPr>
        <w:t>Marczak</w:t>
      </w:r>
      <w:proofErr w:type="spellEnd"/>
      <w:r w:rsidRPr="00D86861">
        <w:rPr>
          <w:rStyle w:val="Style13ptBold"/>
        </w:rPr>
        <w:t xml:space="preserve"> and Workman 14.</w:t>
      </w:r>
      <w:r w:rsidRPr="00D86861">
        <w:rPr>
          <w:b/>
        </w:rPr>
        <w:t xml:space="preserve"> </w:t>
      </w:r>
      <w:r w:rsidRPr="00D86861">
        <w:rPr>
          <w:sz w:val="16"/>
          <w:szCs w:val="16"/>
        </w:rPr>
        <w:t xml:space="preserve">Jason </w:t>
      </w:r>
      <w:proofErr w:type="spellStart"/>
      <w:r w:rsidRPr="00D86861">
        <w:rPr>
          <w:sz w:val="16"/>
          <w:szCs w:val="16"/>
        </w:rPr>
        <w:t>Marczak</w:t>
      </w:r>
      <w:proofErr w:type="spellEnd"/>
      <w:r w:rsidRPr="00D86861">
        <w:rPr>
          <w:sz w:val="16"/>
          <w:szCs w:val="16"/>
        </w:rPr>
        <w:t xml:space="preserve"> is deputy director of the Atlantic Council’s Adrienne </w:t>
      </w:r>
      <w:proofErr w:type="spellStart"/>
      <w:r w:rsidRPr="00D86861">
        <w:rPr>
          <w:sz w:val="16"/>
          <w:szCs w:val="16"/>
        </w:rPr>
        <w:t>Arsht</w:t>
      </w:r>
      <w:proofErr w:type="spellEnd"/>
      <w:r w:rsidRPr="00D86861">
        <w:rPr>
          <w:sz w:val="16"/>
          <w:szCs w:val="16"/>
        </w:rPr>
        <w:t xml:space="preserve"> Latin America Center. Garrett Workman is associate director of the Atlantic Council’s Global Business and Economics Program (2014, TPA critical for US leadership in the Pacific, Aug 1 -- http://thehill.com/blogs/congress-blog/foreign-policy/213955-tpa-critical-for-us-leadership-in-the-pacific)</w:t>
      </w:r>
      <w:r w:rsidRPr="00D86861">
        <w:rPr>
          <w:sz w:val="16"/>
          <w:szCs w:val="16"/>
        </w:rPr>
        <w:br/>
      </w:r>
      <w:r w:rsidRPr="00D86861">
        <w:rPr>
          <w:highlight w:val="cyan"/>
          <w:u w:val="single"/>
        </w:rPr>
        <w:t xml:space="preserve">Securing </w:t>
      </w:r>
      <w:r w:rsidRPr="00FD2A2F">
        <w:rPr>
          <w:u w:val="single"/>
        </w:rPr>
        <w:t xml:space="preserve">U.S. economic and strategic </w:t>
      </w:r>
      <w:r w:rsidRPr="00D86861">
        <w:rPr>
          <w:highlight w:val="cyan"/>
          <w:u w:val="single"/>
        </w:rPr>
        <w:t>leadership across the Pacific depends on</w:t>
      </w:r>
      <w:r w:rsidRPr="00D86861">
        <w:rPr>
          <w:u w:val="single"/>
        </w:rPr>
        <w:t xml:space="preserve"> effective </w:t>
      </w:r>
      <w:r w:rsidRPr="00D86861">
        <w:rPr>
          <w:highlight w:val="cyan"/>
          <w:u w:val="single"/>
        </w:rPr>
        <w:t>commercial diplomacy</w:t>
      </w:r>
      <w:r w:rsidRPr="00D86861">
        <w:rPr>
          <w:u w:val="single"/>
        </w:rPr>
        <w:t xml:space="preserve"> underpinned by a clear twenty-first century geopolitical </w:t>
      </w:r>
      <w:r w:rsidRPr="00FD2A2F">
        <w:rPr>
          <w:u w:val="single"/>
        </w:rPr>
        <w:t>strateg</w:t>
      </w:r>
      <w:r w:rsidRPr="00FD2A2F">
        <w:rPr>
          <w:sz w:val="16"/>
        </w:rPr>
        <w:t xml:space="preserve">y. </w:t>
      </w:r>
      <w:r w:rsidRPr="00FD2A2F">
        <w:rPr>
          <w:u w:val="single"/>
        </w:rPr>
        <w:t>Congress should be a vital partner in the ongoing American</w:t>
      </w:r>
      <w:r w:rsidRPr="00D86861">
        <w:rPr>
          <w:u w:val="single"/>
        </w:rPr>
        <w:t xml:space="preserve"> “</w:t>
      </w:r>
      <w:r w:rsidRPr="00D86861">
        <w:rPr>
          <w:highlight w:val="cyan"/>
          <w:u w:val="single"/>
        </w:rPr>
        <w:t>rebalance” to Asia</w:t>
      </w:r>
      <w:r w:rsidRPr="00D86861">
        <w:rPr>
          <w:u w:val="single"/>
        </w:rPr>
        <w:t xml:space="preserve"> </w:t>
      </w:r>
      <w:r w:rsidRPr="00FD2A2F">
        <w:rPr>
          <w:u w:val="single"/>
        </w:rPr>
        <w:t xml:space="preserve">and doing so </w:t>
      </w:r>
      <w:r w:rsidRPr="00D86861">
        <w:rPr>
          <w:highlight w:val="cyan"/>
          <w:u w:val="single"/>
        </w:rPr>
        <w:t xml:space="preserve">requires </w:t>
      </w:r>
      <w:r w:rsidRPr="00FD2A2F">
        <w:rPr>
          <w:u w:val="single"/>
        </w:rPr>
        <w:t>the timely passage of trade</w:t>
      </w:r>
      <w:r w:rsidRPr="00D86861">
        <w:rPr>
          <w:u w:val="single"/>
        </w:rPr>
        <w:t xml:space="preserve"> promotion authority (</w:t>
      </w:r>
      <w:r w:rsidRPr="00D86861">
        <w:rPr>
          <w:highlight w:val="cyan"/>
          <w:u w:val="single"/>
        </w:rPr>
        <w:t>TPA</w:t>
      </w:r>
      <w:r w:rsidRPr="00FD2A2F">
        <w:rPr>
          <w:sz w:val="16"/>
        </w:rPr>
        <w:t xml:space="preserve">). </w:t>
      </w:r>
      <w:r w:rsidRPr="00FD2A2F">
        <w:rPr>
          <w:u w:val="single"/>
        </w:rPr>
        <w:t>Only with TPA</w:t>
      </w:r>
      <w:r w:rsidRPr="00FD2A2F">
        <w:rPr>
          <w:sz w:val="16"/>
        </w:rPr>
        <w:t>—</w:t>
      </w:r>
      <w:r w:rsidRPr="00FD2A2F">
        <w:rPr>
          <w:u w:val="single"/>
        </w:rPr>
        <w:t xml:space="preserve">a demonstration of Congress’ commitment to conclude an ambitious Trans-Pacific Partnership (TPP) agreement—will the administration be able </w:t>
      </w:r>
      <w:r w:rsidRPr="00D86861">
        <w:rPr>
          <w:highlight w:val="cyan"/>
          <w:u w:val="single"/>
        </w:rPr>
        <w:t>to negotiate</w:t>
      </w:r>
      <w:r w:rsidRPr="00D86861">
        <w:rPr>
          <w:u w:val="single"/>
        </w:rPr>
        <w:t xml:space="preserve"> the best </w:t>
      </w:r>
      <w:r w:rsidRPr="00FD2A2F">
        <w:rPr>
          <w:u w:val="single"/>
        </w:rPr>
        <w:t>possible deal</w:t>
      </w:r>
      <w:r w:rsidRPr="00FD2A2F">
        <w:rPr>
          <w:sz w:val="16"/>
        </w:rPr>
        <w:t xml:space="preserve">. </w:t>
      </w:r>
      <w:r w:rsidRPr="00FD2A2F">
        <w:rPr>
          <w:u w:val="single"/>
        </w:rPr>
        <w:t xml:space="preserve">TPA is essential </w:t>
      </w:r>
      <w:r w:rsidRPr="00D86861">
        <w:rPr>
          <w:highlight w:val="cyan"/>
          <w:u w:val="single"/>
        </w:rPr>
        <w:t>so that other countries take US positions seriously</w:t>
      </w:r>
      <w:r w:rsidRPr="00D86861">
        <w:rPr>
          <w:u w:val="single"/>
        </w:rPr>
        <w:t xml:space="preserve"> </w:t>
      </w:r>
      <w:r w:rsidRPr="00D86861">
        <w:rPr>
          <w:sz w:val="16"/>
        </w:rPr>
        <w:t xml:space="preserve">and agree to a deal that benefits US workers and consumers. If successful, </w:t>
      </w:r>
      <w:r w:rsidRPr="00D86861">
        <w:rPr>
          <w:u w:val="single"/>
        </w:rPr>
        <w:t>T</w:t>
      </w:r>
      <w:r w:rsidRPr="00D86861">
        <w:rPr>
          <w:highlight w:val="cyan"/>
          <w:u w:val="single"/>
        </w:rPr>
        <w:t xml:space="preserve">PP could catapult the United States into a new era of partnership </w:t>
      </w:r>
      <w:r w:rsidRPr="00FD2A2F">
        <w:rPr>
          <w:u w:val="single"/>
        </w:rPr>
        <w:t>with Latin America and countries</w:t>
      </w:r>
      <w:r w:rsidRPr="00D86861">
        <w:rPr>
          <w:u w:val="single"/>
        </w:rPr>
        <w:t xml:space="preserve"> </w:t>
      </w:r>
      <w:r w:rsidRPr="00FD2A2F">
        <w:rPr>
          <w:highlight w:val="cyan"/>
          <w:u w:val="single"/>
        </w:rPr>
        <w:t>across t</w:t>
      </w:r>
      <w:r w:rsidRPr="00D86861">
        <w:rPr>
          <w:highlight w:val="cyan"/>
          <w:u w:val="single"/>
        </w:rPr>
        <w:t>he Asia-Pacific</w:t>
      </w:r>
      <w:r w:rsidRPr="00D86861">
        <w:rPr>
          <w:sz w:val="16"/>
        </w:rPr>
        <w:t xml:space="preserve">. </w:t>
      </w:r>
      <w:r w:rsidRPr="00D86861">
        <w:rPr>
          <w:u w:val="single"/>
        </w:rPr>
        <w:t xml:space="preserve">As the fastest-growing U.S. trade partner, Latin America’s presence in a successful TPP could lead to a new </w:t>
      </w:r>
      <w:r w:rsidRPr="00FD2A2F">
        <w:rPr>
          <w:u w:val="single"/>
        </w:rPr>
        <w:t>era of economic integration in the hemisphere</w:t>
      </w:r>
      <w:r w:rsidRPr="00FD2A2F">
        <w:rPr>
          <w:sz w:val="16"/>
        </w:rPr>
        <w:t xml:space="preserve">. Such an agreement </w:t>
      </w:r>
      <w:r w:rsidRPr="00FD2A2F">
        <w:rPr>
          <w:u w:val="single"/>
        </w:rPr>
        <w:t>could</w:t>
      </w:r>
      <w:r w:rsidRPr="00D86861">
        <w:rPr>
          <w:highlight w:val="cyan"/>
          <w:u w:val="single"/>
        </w:rPr>
        <w:t xml:space="preserve"> broaden</w:t>
      </w:r>
      <w:r w:rsidRPr="00D86861">
        <w:rPr>
          <w:u w:val="single"/>
        </w:rPr>
        <w:t xml:space="preserve"> U.S. </w:t>
      </w:r>
      <w:r w:rsidRPr="00D86861">
        <w:rPr>
          <w:highlight w:val="cyan"/>
          <w:u w:val="single"/>
        </w:rPr>
        <w:t>relationships with economies on the rise</w:t>
      </w:r>
      <w:r w:rsidRPr="00D86861">
        <w:rPr>
          <w:u w:val="single"/>
        </w:rPr>
        <w:t xml:space="preserve"> and with markets close to U.S. ports. Expanding close trade and investment relationships with Mexico, Canada, Chile, and Peru will provide immediate benefits and job-creating growth in the United States. </w:t>
      </w:r>
      <w:r w:rsidRPr="00D86861">
        <w:rPr>
          <w:sz w:val="16"/>
        </w:rPr>
        <w:t xml:space="preserve">Launched in 2004 as a small but forward-thinking agreement to liberalize </w:t>
      </w:r>
      <w:r w:rsidRPr="00FD2A2F">
        <w:rPr>
          <w:sz w:val="16"/>
        </w:rPr>
        <w:t xml:space="preserve">trade and investment, TPP has grown to include twelve member countries that </w:t>
      </w:r>
      <w:r w:rsidRPr="00FD2A2F">
        <w:rPr>
          <w:u w:val="single"/>
        </w:rPr>
        <w:t>represent 40 percent of global GDP</w:t>
      </w:r>
      <w:r w:rsidRPr="00FD2A2F">
        <w:rPr>
          <w:sz w:val="16"/>
        </w:rPr>
        <w:t xml:space="preserve">, 26 percent of global trade, and 40 percent of US trade. </w:t>
      </w:r>
      <w:r w:rsidRPr="00FD2A2F">
        <w:rPr>
          <w:u w:val="single"/>
        </w:rPr>
        <w:t>Along with the Transatlantic Trade and Investment Partnership (TTIP), TPP has become one pillar of a US policy objective to</w:t>
      </w:r>
      <w:r w:rsidRPr="00D86861">
        <w:rPr>
          <w:highlight w:val="cyan"/>
          <w:u w:val="single"/>
        </w:rPr>
        <w:t xml:space="preserve"> foster international support for new rules of global economic governance</w:t>
      </w:r>
      <w:r w:rsidRPr="00D86861">
        <w:rPr>
          <w:u w:val="single"/>
        </w:rPr>
        <w:t xml:space="preserve">. </w:t>
      </w:r>
      <w:r w:rsidRPr="00D86861">
        <w:rPr>
          <w:highlight w:val="cyan"/>
          <w:u w:val="single"/>
        </w:rPr>
        <w:t xml:space="preserve">The imperative of broadening America’s commercial ties in </w:t>
      </w:r>
      <w:r w:rsidRPr="00FD2A2F">
        <w:rPr>
          <w:u w:val="single"/>
        </w:rPr>
        <w:t xml:space="preserve">Latin America and </w:t>
      </w:r>
      <w:r w:rsidRPr="00D86861">
        <w:rPr>
          <w:highlight w:val="cyan"/>
          <w:u w:val="single"/>
        </w:rPr>
        <w:t>Asia is critica</w:t>
      </w:r>
      <w:r w:rsidRPr="00D86861">
        <w:rPr>
          <w:u w:val="single"/>
        </w:rPr>
        <w:t>l</w:t>
      </w:r>
      <w:r w:rsidRPr="00D86861">
        <w:rPr>
          <w:sz w:val="16"/>
        </w:rPr>
        <w:t xml:space="preserve">, but the geostrategic benefits of signing a trade agreement with eleven partners on both sides of the Pacific are perhaps even more significant. Congress should be mindful of TPP's major security-policy implications. </w:t>
      </w:r>
      <w:r w:rsidRPr="00D86861">
        <w:rPr>
          <w:u w:val="single"/>
        </w:rPr>
        <w:t xml:space="preserve">Through increased economic ties, </w:t>
      </w:r>
      <w:r w:rsidRPr="00D86861">
        <w:rPr>
          <w:highlight w:val="cyan"/>
          <w:u w:val="single"/>
        </w:rPr>
        <w:t>TPP will reassure US partners across the Pacific Rim and act as a counterbalance to China</w:t>
      </w:r>
      <w:r w:rsidRPr="00D86861">
        <w:rPr>
          <w:u w:val="single"/>
        </w:rPr>
        <w:t xml:space="preserve">. </w:t>
      </w:r>
      <w:r w:rsidRPr="00D86861">
        <w:rPr>
          <w:sz w:val="16"/>
        </w:rPr>
        <w:t xml:space="preserve">U.S. policymakers need to accept that the United States is the de facto TPP leader. </w:t>
      </w:r>
      <w:r w:rsidRPr="00D86861">
        <w:rPr>
          <w:u w:val="single"/>
        </w:rPr>
        <w:t xml:space="preserve">Countries across the Western Hemisphere would suffer major economic and diplomatic setbacks should TPP fail. </w:t>
      </w:r>
      <w:r w:rsidRPr="00D86861">
        <w:rPr>
          <w:sz w:val="16"/>
        </w:rPr>
        <w:t xml:space="preserve">By the end of 2014, </w:t>
      </w:r>
      <w:r w:rsidRPr="00D86861">
        <w:rPr>
          <w:highlight w:val="cyan"/>
          <w:u w:val="single"/>
        </w:rPr>
        <w:t>Congress must pass TPA to give U.S. negotiators the backing to complete the talk</w:t>
      </w:r>
      <w:r w:rsidRPr="00D86861">
        <w:rPr>
          <w:sz w:val="16"/>
          <w:highlight w:val="cyan"/>
        </w:rPr>
        <w:t>s</w:t>
      </w:r>
      <w:r w:rsidRPr="00D86861">
        <w:rPr>
          <w:sz w:val="16"/>
        </w:rPr>
        <w:t xml:space="preserve">. A key element of this process will demand that the Senate Finance Committee release a new draft TPA bill that can command bipartisan support. For President Obama, an important first step is to publicly and convincingly convey the benefits of his international trade agenda to the American people and members of Congress. Many have rightly concluded that more transparency is needed in the TPP process. With full congressional buy-in, the </w:t>
      </w:r>
      <w:r w:rsidRPr="00D86861">
        <w:rPr>
          <w:highlight w:val="cyan"/>
          <w:u w:val="single"/>
        </w:rPr>
        <w:t>TPP negotiating process can be made more transparent</w:t>
      </w:r>
      <w:r w:rsidRPr="00D86861">
        <w:rPr>
          <w:u w:val="single"/>
        </w:rPr>
        <w:t xml:space="preserve"> </w:t>
      </w:r>
      <w:r w:rsidRPr="00D86861">
        <w:rPr>
          <w:sz w:val="16"/>
        </w:rPr>
        <w:t xml:space="preserve">without sacrificing the confidentiality that characterizes all international negotiations. Congress should see granting </w:t>
      </w:r>
      <w:r w:rsidRPr="00D86861">
        <w:rPr>
          <w:u w:val="single"/>
        </w:rPr>
        <w:t xml:space="preserve">TPA as the best way to defend </w:t>
      </w:r>
      <w:r w:rsidRPr="00D86861">
        <w:rPr>
          <w:sz w:val="16"/>
        </w:rPr>
        <w:t>and even strengthen already high US p</w:t>
      </w:r>
      <w:r w:rsidRPr="00D86861">
        <w:rPr>
          <w:u w:val="single"/>
        </w:rPr>
        <w:t>roduct safety, environmental, and labor standards in a fast-changing global economy.</w:t>
      </w:r>
      <w:r w:rsidRPr="00D86861">
        <w:rPr>
          <w:sz w:val="16"/>
        </w:rPr>
        <w:t xml:space="preserve"> </w:t>
      </w:r>
      <w:r w:rsidRPr="00D86861">
        <w:rPr>
          <w:u w:val="single"/>
        </w:rPr>
        <w:t>Multilateral trade agreements are an unmatched vehicle for promoting rules that reflect our democratic values: the United States needs to be in the driver’s seat</w:t>
      </w:r>
      <w:r w:rsidRPr="00D86861">
        <w:rPr>
          <w:sz w:val="16"/>
        </w:rPr>
        <w:t xml:space="preserve">. </w:t>
      </w:r>
      <w:r w:rsidRPr="00D86861">
        <w:rPr>
          <w:u w:val="single"/>
        </w:rPr>
        <w:t xml:space="preserve">TPP's potential benefits for the United States are monumental. As we embark further into America's Pacific age, and in tandem with Latin American partners, </w:t>
      </w:r>
      <w:r w:rsidRPr="00D86861">
        <w:rPr>
          <w:highlight w:val="cyan"/>
          <w:u w:val="single"/>
        </w:rPr>
        <w:t>TPP has the unmatched possibility to serve as the foundation for cooperation around the Pacific Rim</w:t>
      </w:r>
      <w:r w:rsidRPr="00D86861">
        <w:rPr>
          <w:sz w:val="16"/>
        </w:rPr>
        <w:t>. Neither American business nor American national security can afford to miss this opportunity.</w:t>
      </w:r>
    </w:p>
    <w:p w:rsidR="00261D40" w:rsidRPr="00D86861" w:rsidRDefault="00261D40" w:rsidP="00261D40">
      <w:pPr>
        <w:rPr>
          <w:sz w:val="16"/>
        </w:rPr>
      </w:pPr>
    </w:p>
    <w:p w:rsidR="00261D40" w:rsidRPr="00D86861" w:rsidRDefault="00261D40" w:rsidP="00261D40">
      <w:pPr>
        <w:pStyle w:val="Heading4"/>
      </w:pPr>
      <w:r w:rsidRPr="00D86861">
        <w:t>Military Pivot on track now – despite budget cuts</w:t>
      </w:r>
    </w:p>
    <w:p w:rsidR="00261D40" w:rsidRPr="00D86861" w:rsidRDefault="00261D40" w:rsidP="00261D40">
      <w:r w:rsidRPr="00D86861">
        <w:rPr>
          <w:rStyle w:val="Style13ptBold"/>
        </w:rPr>
        <w:t xml:space="preserve">Davidson, 14 -- </w:t>
      </w:r>
      <w:r w:rsidRPr="00D86861">
        <w:t>Janine Davidson is senior fellow for defense policy at the Council on Foreign Relations. Her areas of expertise include defense strategy and policy, military operations, national security, and civil-military relations, 10/3/14, http://www.defenseone.com/threats/2014/10/why-isil-hasnt-derailed-americas-pivot-pacific/95783/</w:t>
      </w:r>
    </w:p>
    <w:p w:rsidR="00261D40" w:rsidRPr="00D86861" w:rsidRDefault="00261D40" w:rsidP="00261D40">
      <w:pPr>
        <w:rPr>
          <w:sz w:val="16"/>
        </w:rPr>
      </w:pPr>
      <w:r w:rsidRPr="00D86861">
        <w:rPr>
          <w:sz w:val="16"/>
        </w:rPr>
        <w:t xml:space="preserve">The Council on Foreign Relations hosted Deputy Secretary of Defense Robert O. Work on September 30 for one of his first public events since his confirmation five months ago. Work, an experienced hand in maritime strategy and force disposition, explained the quiet steps by which the </w:t>
      </w:r>
      <w:r w:rsidRPr="00051068">
        <w:rPr>
          <w:rStyle w:val="StyleUnderline"/>
          <w:highlight w:val="yellow"/>
        </w:rPr>
        <w:t>military rebalance to the Asia-Pacific has continued on course</w:t>
      </w:r>
      <w:r w:rsidRPr="00D86861">
        <w:rPr>
          <w:sz w:val="16"/>
        </w:rPr>
        <w:t xml:space="preserve">. Amid the loud headlines out of Iraq, Syria, and Ukraine, it is easy to forget that much of U.S. foreign policy is still being developed in anticipation of a “Pacific Century.” While </w:t>
      </w:r>
      <w:r w:rsidRPr="00D86861">
        <w:rPr>
          <w:rStyle w:val="StyleUnderline"/>
        </w:rPr>
        <w:t>unexpected contingencies</w:t>
      </w:r>
      <w:r w:rsidRPr="00D86861">
        <w:rPr>
          <w:sz w:val="16"/>
        </w:rPr>
        <w:t xml:space="preserve"> like ISIS have dictated the tempo </w:t>
      </w:r>
      <w:r w:rsidRPr="00D86861">
        <w:rPr>
          <w:rStyle w:val="StyleUnderline"/>
        </w:rPr>
        <w:t xml:space="preserve">and </w:t>
      </w:r>
      <w:r w:rsidRPr="00051068">
        <w:rPr>
          <w:rStyle w:val="StyleUnderline"/>
          <w:highlight w:val="yellow"/>
        </w:rPr>
        <w:t>focus of deployed troops</w:t>
      </w:r>
      <w:r w:rsidRPr="00D86861">
        <w:rPr>
          <w:rStyle w:val="StyleUnderline"/>
        </w:rPr>
        <w:t>,</w:t>
      </w:r>
      <w:r w:rsidRPr="00D86861">
        <w:rPr>
          <w:sz w:val="16"/>
        </w:rPr>
        <w:t xml:space="preserve"> they </w:t>
      </w:r>
      <w:r w:rsidRPr="00051068">
        <w:rPr>
          <w:rStyle w:val="StyleUnderline"/>
          <w:highlight w:val="yellow"/>
        </w:rPr>
        <w:t>have</w:t>
      </w:r>
      <w:r w:rsidRPr="00D86861">
        <w:rPr>
          <w:sz w:val="16"/>
        </w:rPr>
        <w:t xml:space="preserve">, according to Deputy Secretary Work, </w:t>
      </w:r>
      <w:r w:rsidRPr="00D86861">
        <w:rPr>
          <w:rStyle w:val="StyleUnderline"/>
        </w:rPr>
        <w:t xml:space="preserve">not hindered the overall rebalance, which </w:t>
      </w:r>
      <w:r w:rsidRPr="00051068">
        <w:rPr>
          <w:rStyle w:val="Emphasis"/>
          <w:highlight w:val="yellow"/>
        </w:rPr>
        <w:t>largely continues apace</w:t>
      </w:r>
      <w:r w:rsidRPr="00D86861">
        <w:rPr>
          <w:rStyle w:val="Emphasis"/>
        </w:rPr>
        <w:t>.</w:t>
      </w:r>
      <w:r w:rsidRPr="00D86861">
        <w:rPr>
          <w:rStyle w:val="StyleUnderline"/>
        </w:rPr>
        <w:t xml:space="preserve"> </w:t>
      </w:r>
      <w:r w:rsidRPr="00D86861">
        <w:rPr>
          <w:sz w:val="16"/>
        </w:rPr>
        <w:t xml:space="preserve">What are some of the most tangible military steps taken since 2011? Work explains (emphasis added): By 2020, both the </w:t>
      </w:r>
      <w:r w:rsidRPr="00D86861">
        <w:rPr>
          <w:rStyle w:val="StyleUnderline"/>
        </w:rPr>
        <w:t xml:space="preserve">Navy and the Air Force will have 60 percent of </w:t>
      </w:r>
      <w:r w:rsidRPr="00D86861">
        <w:rPr>
          <w:sz w:val="16"/>
        </w:rPr>
        <w:t xml:space="preserve">their </w:t>
      </w:r>
      <w:r w:rsidRPr="00D86861">
        <w:rPr>
          <w:rStyle w:val="StyleUnderline"/>
        </w:rPr>
        <w:t>forces in the</w:t>
      </w:r>
      <w:r w:rsidRPr="00D86861">
        <w:rPr>
          <w:sz w:val="16"/>
        </w:rPr>
        <w:t xml:space="preserve"> Asia Pacific </w:t>
      </w:r>
      <w:r w:rsidRPr="00D86861">
        <w:rPr>
          <w:rStyle w:val="StyleUnderline"/>
        </w:rPr>
        <w:t>region.</w:t>
      </w:r>
      <w:r w:rsidRPr="00D86861">
        <w:rPr>
          <w:sz w:val="16"/>
        </w:rPr>
        <w:t xml:space="preserve"> We may not have as many forces as we would like, but 60 percent of the forces will be in the Asia Pacific region. At the same time, </w:t>
      </w:r>
      <w:r w:rsidRPr="00D86861">
        <w:rPr>
          <w:rStyle w:val="StyleUnderline"/>
        </w:rPr>
        <w:t>PACOM is regaining Army units</w:t>
      </w:r>
      <w:r w:rsidRPr="00D86861">
        <w:rPr>
          <w:sz w:val="16"/>
        </w:rPr>
        <w:t xml:space="preserve"> that were rotating through Afghanistan, and they’re returning with all of their equipment now, such as attack aviation assets like Apaches in Korea. The army will have more than 100,000 soldiers when all is said and done in the Asia Pacific region, including those on the West Coast … in Hawaii and Alaska and Japan. And at the same time, the </w:t>
      </w:r>
      <w:r w:rsidRPr="00051068">
        <w:rPr>
          <w:rStyle w:val="StyleUnderline"/>
          <w:highlight w:val="yellow"/>
        </w:rPr>
        <w:t>Marines are distributing</w:t>
      </w:r>
      <w:r w:rsidRPr="00D86861">
        <w:rPr>
          <w:sz w:val="16"/>
        </w:rPr>
        <w:t xml:space="preserve"> and having four </w:t>
      </w:r>
      <w:r w:rsidRPr="00051068">
        <w:rPr>
          <w:rStyle w:val="StyleUnderline"/>
          <w:highlight w:val="yellow"/>
        </w:rPr>
        <w:t>powerful</w:t>
      </w:r>
      <w:r w:rsidRPr="00D86861">
        <w:rPr>
          <w:rStyle w:val="StyleUnderline"/>
        </w:rPr>
        <w:t xml:space="preserve"> </w:t>
      </w:r>
      <w:r w:rsidRPr="00D86861">
        <w:rPr>
          <w:sz w:val="16"/>
        </w:rPr>
        <w:t xml:space="preserve">Marine </w:t>
      </w:r>
      <w:r w:rsidRPr="00D86861">
        <w:rPr>
          <w:rStyle w:val="StyleUnderline"/>
        </w:rPr>
        <w:t>air-</w:t>
      </w:r>
      <w:r w:rsidRPr="00051068">
        <w:rPr>
          <w:rStyle w:val="StyleUnderline"/>
          <w:highlight w:val="yellow"/>
        </w:rPr>
        <w:t xml:space="preserve">ground task force[s] geographically dispersed around the Pacific. All of those plans </w:t>
      </w:r>
      <w:r w:rsidRPr="00051068">
        <w:rPr>
          <w:rStyle w:val="Emphasis"/>
          <w:highlight w:val="yellow"/>
        </w:rPr>
        <w:t>continue apace, regardless of how stressed we are in the budget</w:t>
      </w:r>
      <w:r w:rsidRPr="00D86861">
        <w:rPr>
          <w:rStyle w:val="Emphasis"/>
        </w:rPr>
        <w:t xml:space="preserve">. </w:t>
      </w:r>
      <w:r w:rsidRPr="00D86861">
        <w:rPr>
          <w:sz w:val="16"/>
        </w:rPr>
        <w:t xml:space="preserve">… The four biggest construction projects since the end of the Cold War are going on in the Pacific. There’s Camp Humphreys in Korea, where the Army is moving south of Seoul. That’s a $10 billion construction project. The </w:t>
      </w:r>
      <w:proofErr w:type="spellStart"/>
      <w:r w:rsidRPr="00D86861">
        <w:rPr>
          <w:sz w:val="16"/>
        </w:rPr>
        <w:t>Futenma</w:t>
      </w:r>
      <w:proofErr w:type="spellEnd"/>
      <w:r w:rsidRPr="00D86861">
        <w:rPr>
          <w:sz w:val="16"/>
        </w:rPr>
        <w:t xml:space="preserve"> Replacement Facility in Okinawa, which will allow the Marines to concentrate into the North and become more politically sustainable on the island is now moving forward. Guam is already starting. That will ultimately house 5,000 Marines at a new base there. And </w:t>
      </w:r>
      <w:proofErr w:type="spellStart"/>
      <w:r w:rsidRPr="00D86861">
        <w:rPr>
          <w:sz w:val="16"/>
        </w:rPr>
        <w:t>Iwakuni</w:t>
      </w:r>
      <w:proofErr w:type="spellEnd"/>
      <w:r w:rsidRPr="00D86861">
        <w:rPr>
          <w:sz w:val="16"/>
        </w:rPr>
        <w:t xml:space="preserve">, Japan, what an incredible place. Literally, the Japanese government shaved the top off of a nearby mountain, </w:t>
      </w:r>
      <w:proofErr w:type="spellStart"/>
      <w:r w:rsidRPr="00D86861">
        <w:rPr>
          <w:sz w:val="16"/>
        </w:rPr>
        <w:t>conveyored</w:t>
      </w:r>
      <w:proofErr w:type="spellEnd"/>
      <w:r w:rsidRPr="00D86861">
        <w:rPr>
          <w:sz w:val="16"/>
        </w:rPr>
        <w:t xml:space="preserve"> the dirt down to a bay, put it on barges, and went around and reclaimed an enormous part, expanding the area so that the Navy’s carrier air wing that’s right now in Atsugi can move down there. The Asia-</w:t>
      </w:r>
      <w:r w:rsidRPr="00D86861">
        <w:rPr>
          <w:rStyle w:val="StyleUnderline"/>
        </w:rPr>
        <w:t>Pacific also remains first priority for</w:t>
      </w:r>
      <w:r w:rsidRPr="00D86861">
        <w:rPr>
          <w:sz w:val="16"/>
        </w:rPr>
        <w:t xml:space="preserve"> the United States’ </w:t>
      </w:r>
      <w:r w:rsidRPr="00D86861">
        <w:rPr>
          <w:rStyle w:val="Emphasis"/>
        </w:rPr>
        <w:t>most sophisticated military hardware.</w:t>
      </w:r>
      <w:r w:rsidRPr="00D86861">
        <w:rPr>
          <w:sz w:val="16"/>
        </w:rPr>
        <w:t xml:space="preserve"> This includes the F-35 Joint Strike Fighter, a deployment of the </w:t>
      </w:r>
      <w:proofErr w:type="spellStart"/>
      <w:r w:rsidRPr="00D86861">
        <w:rPr>
          <w:sz w:val="16"/>
        </w:rPr>
        <w:t>Zumwalt</w:t>
      </w:r>
      <w:proofErr w:type="spellEnd"/>
      <w:r w:rsidRPr="00D86861">
        <w:rPr>
          <w:sz w:val="16"/>
        </w:rPr>
        <w:t xml:space="preserve"> destroyer class by 2018, and more THAAD and Patriot batteries to key locations. This also includes the Navy’s new P-8 maritime patrol aircraft and expanded Army electronic warfare capabilities that will be focused heavily in Korea.</w:t>
      </w:r>
    </w:p>
    <w:p w:rsidR="00261D40" w:rsidRPr="00D86861" w:rsidRDefault="00261D40" w:rsidP="00261D40">
      <w:pPr>
        <w:pStyle w:val="Heading3"/>
      </w:pPr>
      <w:r w:rsidRPr="00D86861">
        <w:t xml:space="preserve">A2:  ISIS/Ukraine Thump </w:t>
      </w:r>
      <w:r>
        <w:t xml:space="preserve">Asia </w:t>
      </w:r>
      <w:r w:rsidRPr="00D86861">
        <w:t>Pivot</w:t>
      </w:r>
    </w:p>
    <w:p w:rsidR="00261D40" w:rsidRPr="00D86861" w:rsidRDefault="00261D40" w:rsidP="00261D40"/>
    <w:p w:rsidR="00261D40" w:rsidRPr="00D86861" w:rsidRDefault="00261D40" w:rsidP="00261D40">
      <w:pPr>
        <w:pStyle w:val="Heading4"/>
      </w:pPr>
      <w:r w:rsidRPr="00D86861">
        <w:t>Military Pivot on track now – ISIS, Ukraine and Budget don’t thump</w:t>
      </w:r>
    </w:p>
    <w:p w:rsidR="00261D40" w:rsidRPr="00D86861" w:rsidRDefault="00261D40" w:rsidP="00261D40">
      <w:r w:rsidRPr="00D86861">
        <w:rPr>
          <w:rStyle w:val="Style13ptBold"/>
        </w:rPr>
        <w:t xml:space="preserve">Davidson, 14 -- </w:t>
      </w:r>
      <w:r w:rsidRPr="00D86861">
        <w:t>Janine Davidson is senior fellow for defense policy at the Council on Foreign Relations. Her areas of expertise include defense strategy and policy, military operations, national security, and civil-military relations, 10/3/14, http://www.defenseone.com/threats/2014/10/why-isil-hasnt-derailed-americas-pivot-pacific/95783/</w:t>
      </w:r>
    </w:p>
    <w:p w:rsidR="00261D40" w:rsidRPr="00D86861" w:rsidRDefault="00261D40" w:rsidP="00261D40">
      <w:pPr>
        <w:rPr>
          <w:sz w:val="16"/>
        </w:rPr>
      </w:pPr>
      <w:r w:rsidRPr="00D86861">
        <w:rPr>
          <w:sz w:val="16"/>
        </w:rPr>
        <w:t xml:space="preserve">The Council on Foreign Relations hosted Deputy Secretary of Defense Robert O. Work on September 30 for one of his first public events since his confirmation five months ago. Work, an experienced hand in maritime strategy and force disposition, explained the quiet steps by which the </w:t>
      </w:r>
      <w:r w:rsidRPr="00051068">
        <w:rPr>
          <w:rStyle w:val="StyleUnderline"/>
          <w:highlight w:val="yellow"/>
        </w:rPr>
        <w:t>military rebalance to the Asia-Pacific has continued on course</w:t>
      </w:r>
      <w:r w:rsidRPr="00D86861">
        <w:rPr>
          <w:rStyle w:val="StyleUnderline"/>
        </w:rPr>
        <w:t>. Amid the loud headlines out of Iraq, Syria, and Ukraine, it is easy to forget that much of U.S. foreign policy is still being developed in anticipation of a “Pacific Century</w:t>
      </w:r>
      <w:r w:rsidRPr="00D86861">
        <w:rPr>
          <w:sz w:val="16"/>
        </w:rPr>
        <w:t xml:space="preserve">.” While </w:t>
      </w:r>
      <w:r w:rsidRPr="00051068">
        <w:rPr>
          <w:rStyle w:val="StyleUnderline"/>
          <w:highlight w:val="yellow"/>
        </w:rPr>
        <w:t>unexpected contingencies like ISIS</w:t>
      </w:r>
      <w:r w:rsidRPr="00D86861">
        <w:rPr>
          <w:rStyle w:val="StyleUnderline"/>
        </w:rPr>
        <w:t xml:space="preserve"> have dictated the tempo</w:t>
      </w:r>
      <w:r w:rsidRPr="00D86861">
        <w:rPr>
          <w:sz w:val="16"/>
        </w:rPr>
        <w:t xml:space="preserve"> </w:t>
      </w:r>
      <w:r w:rsidRPr="00D86861">
        <w:rPr>
          <w:rStyle w:val="StyleUnderline"/>
        </w:rPr>
        <w:t>and focus of deployed troops, they</w:t>
      </w:r>
      <w:r w:rsidRPr="00D86861">
        <w:rPr>
          <w:sz w:val="16"/>
        </w:rPr>
        <w:t xml:space="preserve"> </w:t>
      </w:r>
      <w:r w:rsidRPr="00051068">
        <w:rPr>
          <w:rStyle w:val="StyleUnderline"/>
          <w:highlight w:val="yellow"/>
        </w:rPr>
        <w:t>have</w:t>
      </w:r>
      <w:r w:rsidRPr="00D86861">
        <w:rPr>
          <w:sz w:val="16"/>
        </w:rPr>
        <w:t xml:space="preserve">, according to Deputy Secretary Work, </w:t>
      </w:r>
      <w:r w:rsidRPr="00051068">
        <w:rPr>
          <w:rStyle w:val="StyleUnderline"/>
          <w:highlight w:val="yellow"/>
        </w:rPr>
        <w:t>not hindered the overall rebalance</w:t>
      </w:r>
      <w:r w:rsidRPr="00D86861">
        <w:rPr>
          <w:rStyle w:val="StyleUnderline"/>
        </w:rPr>
        <w:t xml:space="preserve">, which </w:t>
      </w:r>
      <w:r w:rsidRPr="00D86861">
        <w:rPr>
          <w:rStyle w:val="Emphasis"/>
        </w:rPr>
        <w:t>largely continues apace.</w:t>
      </w:r>
      <w:r w:rsidRPr="00D86861">
        <w:rPr>
          <w:rStyle w:val="StyleUnderline"/>
        </w:rPr>
        <w:t xml:space="preserve"> </w:t>
      </w:r>
      <w:r w:rsidRPr="00D86861">
        <w:rPr>
          <w:sz w:val="16"/>
        </w:rPr>
        <w:t xml:space="preserve">What are some of the most tangible military steps taken since 2011? Work explains (emphasis added): </w:t>
      </w:r>
      <w:r w:rsidRPr="00D86861">
        <w:rPr>
          <w:rStyle w:val="StyleUnderline"/>
        </w:rPr>
        <w:t>By 2020, both</w:t>
      </w:r>
      <w:r w:rsidRPr="00D86861">
        <w:rPr>
          <w:sz w:val="16"/>
        </w:rPr>
        <w:t xml:space="preserve"> the </w:t>
      </w:r>
      <w:r w:rsidRPr="00D86861">
        <w:rPr>
          <w:rStyle w:val="StyleUnderline"/>
        </w:rPr>
        <w:t xml:space="preserve">Navy and the Air Force will have 60 percent of </w:t>
      </w:r>
      <w:r w:rsidRPr="00D86861">
        <w:rPr>
          <w:sz w:val="16"/>
        </w:rPr>
        <w:t xml:space="preserve">their </w:t>
      </w:r>
      <w:r w:rsidRPr="00D86861">
        <w:rPr>
          <w:rStyle w:val="StyleUnderline"/>
        </w:rPr>
        <w:t>forces in the</w:t>
      </w:r>
      <w:r w:rsidRPr="00D86861">
        <w:rPr>
          <w:sz w:val="16"/>
        </w:rPr>
        <w:t xml:space="preserve"> Asia Pacific </w:t>
      </w:r>
      <w:r w:rsidRPr="00D86861">
        <w:rPr>
          <w:rStyle w:val="StyleUnderline"/>
        </w:rPr>
        <w:t>region.</w:t>
      </w:r>
      <w:r w:rsidRPr="00D86861">
        <w:rPr>
          <w:sz w:val="16"/>
        </w:rPr>
        <w:t xml:space="preserve"> We may not have as many forces as we would like, but 60 percent of the forces will be in the Asia Pacific region. At the same time, </w:t>
      </w:r>
      <w:r w:rsidRPr="00D86861">
        <w:rPr>
          <w:rStyle w:val="StyleUnderline"/>
        </w:rPr>
        <w:t>PACOM is regaining Army units</w:t>
      </w:r>
      <w:r w:rsidRPr="00D86861">
        <w:rPr>
          <w:sz w:val="16"/>
        </w:rPr>
        <w:t xml:space="preserve"> that were rotating through Afghanistan, and they’re returning with all of their equipment now, such as attack aviation assets like Apaches in Korea. </w:t>
      </w:r>
      <w:r w:rsidRPr="00D86861">
        <w:rPr>
          <w:rStyle w:val="StyleUnderline"/>
        </w:rPr>
        <w:t>The army will have more than 100,000 soldiers</w:t>
      </w:r>
      <w:r w:rsidRPr="00D86861">
        <w:rPr>
          <w:sz w:val="16"/>
        </w:rPr>
        <w:t xml:space="preserve"> when all is said and done </w:t>
      </w:r>
      <w:r w:rsidRPr="00D86861">
        <w:rPr>
          <w:rStyle w:val="StyleUnderline"/>
        </w:rPr>
        <w:t xml:space="preserve">in the Asia Pacific </w:t>
      </w:r>
      <w:r w:rsidRPr="00D86861">
        <w:rPr>
          <w:sz w:val="16"/>
        </w:rPr>
        <w:t xml:space="preserve">region, including those on the West Coast … in Hawaii and Alaska and Japan. And at the same time, the </w:t>
      </w:r>
      <w:r w:rsidRPr="00D86861">
        <w:rPr>
          <w:rStyle w:val="StyleUnderline"/>
        </w:rPr>
        <w:t>Marines are distributing</w:t>
      </w:r>
      <w:r w:rsidRPr="00D86861">
        <w:rPr>
          <w:sz w:val="16"/>
        </w:rPr>
        <w:t xml:space="preserve"> and having four </w:t>
      </w:r>
      <w:r w:rsidRPr="00D86861">
        <w:rPr>
          <w:rStyle w:val="StyleUnderline"/>
        </w:rPr>
        <w:t xml:space="preserve">powerful </w:t>
      </w:r>
      <w:r w:rsidRPr="00D86861">
        <w:rPr>
          <w:sz w:val="16"/>
        </w:rPr>
        <w:t xml:space="preserve">Marine </w:t>
      </w:r>
      <w:r w:rsidRPr="00D86861">
        <w:rPr>
          <w:rStyle w:val="StyleUnderline"/>
        </w:rPr>
        <w:t xml:space="preserve">air-ground task force[s] geographically dispersed around the Pacific. All </w:t>
      </w:r>
      <w:r w:rsidRPr="00051068">
        <w:rPr>
          <w:rStyle w:val="StyleUnderline"/>
          <w:highlight w:val="yellow"/>
        </w:rPr>
        <w:t xml:space="preserve">of those plans </w:t>
      </w:r>
      <w:r w:rsidRPr="00051068">
        <w:rPr>
          <w:rStyle w:val="Emphasis"/>
          <w:highlight w:val="yellow"/>
        </w:rPr>
        <w:t>continue apace, regardless of how stressed we are in the budget</w:t>
      </w:r>
      <w:r w:rsidRPr="00D86861">
        <w:rPr>
          <w:rStyle w:val="Emphasis"/>
        </w:rPr>
        <w:t xml:space="preserve">. </w:t>
      </w:r>
      <w:r w:rsidRPr="00D86861">
        <w:rPr>
          <w:rStyle w:val="StyleUnderline"/>
        </w:rPr>
        <w:t>… The four biggest construction projects since the end of the Cold War are going on in the Pacific</w:t>
      </w:r>
      <w:r w:rsidRPr="00D86861">
        <w:rPr>
          <w:sz w:val="16"/>
        </w:rPr>
        <w:t xml:space="preserve">. There’s Camp Humphreys in Korea, where the Army is moving south of Seoul. That’s a $10 billion construction project. The </w:t>
      </w:r>
      <w:proofErr w:type="spellStart"/>
      <w:r w:rsidRPr="00D86861">
        <w:rPr>
          <w:sz w:val="16"/>
        </w:rPr>
        <w:t>Futenma</w:t>
      </w:r>
      <w:proofErr w:type="spellEnd"/>
      <w:r w:rsidRPr="00D86861">
        <w:rPr>
          <w:sz w:val="16"/>
        </w:rPr>
        <w:t xml:space="preserve"> Replacement Facility in Okinawa, which will allow the Marines to concentrate into the North and become more politically sustainable on the island is now moving forward. Guam is already starting. That will ultimately house 5,000 Marines at a new base there. And </w:t>
      </w:r>
      <w:proofErr w:type="spellStart"/>
      <w:r w:rsidRPr="00D86861">
        <w:rPr>
          <w:sz w:val="16"/>
        </w:rPr>
        <w:t>Iwakuni</w:t>
      </w:r>
      <w:proofErr w:type="spellEnd"/>
      <w:r w:rsidRPr="00D86861">
        <w:rPr>
          <w:sz w:val="16"/>
        </w:rPr>
        <w:t xml:space="preserve">, Japan, what an incredible place. Literally, the Japanese government shaved the top off of a nearby mountain, </w:t>
      </w:r>
      <w:proofErr w:type="spellStart"/>
      <w:r w:rsidRPr="00D86861">
        <w:rPr>
          <w:sz w:val="16"/>
        </w:rPr>
        <w:t>conveyored</w:t>
      </w:r>
      <w:proofErr w:type="spellEnd"/>
      <w:r w:rsidRPr="00D86861">
        <w:rPr>
          <w:sz w:val="16"/>
        </w:rPr>
        <w:t xml:space="preserve"> the dirt down to a bay, put it on barges, and went around and reclaimed an enormous part, expanding the area so that the Navy’s carrier air wing that’s right now in Atsugi can move down there. The Asia-</w:t>
      </w:r>
      <w:r w:rsidRPr="00D86861">
        <w:rPr>
          <w:rStyle w:val="StyleUnderline"/>
        </w:rPr>
        <w:t>Pacific also remains first priority for</w:t>
      </w:r>
      <w:r w:rsidRPr="00D86861">
        <w:rPr>
          <w:sz w:val="16"/>
        </w:rPr>
        <w:t xml:space="preserve"> </w:t>
      </w:r>
      <w:r w:rsidRPr="00D86861">
        <w:rPr>
          <w:rStyle w:val="StyleUnderline"/>
        </w:rPr>
        <w:t>the United States’</w:t>
      </w:r>
      <w:r w:rsidRPr="00D86861">
        <w:rPr>
          <w:sz w:val="16"/>
        </w:rPr>
        <w:t xml:space="preserve"> </w:t>
      </w:r>
      <w:r w:rsidRPr="00D86861">
        <w:rPr>
          <w:rStyle w:val="Emphasis"/>
        </w:rPr>
        <w:t>most sophisticated military hardware.</w:t>
      </w:r>
      <w:r w:rsidRPr="00D86861">
        <w:rPr>
          <w:sz w:val="16"/>
        </w:rPr>
        <w:t xml:space="preserve"> This includes the F-35 Joint Strike Fighter, a deployment of the </w:t>
      </w:r>
      <w:proofErr w:type="spellStart"/>
      <w:r w:rsidRPr="00D86861">
        <w:rPr>
          <w:sz w:val="16"/>
        </w:rPr>
        <w:t>Zumwalt</w:t>
      </w:r>
      <w:proofErr w:type="spellEnd"/>
      <w:r w:rsidRPr="00D86861">
        <w:rPr>
          <w:sz w:val="16"/>
        </w:rPr>
        <w:t xml:space="preserve"> destroyer class by 2018, and more THAAD and Patriot batteries to key locations. This also includes the Navy’s new P-8 maritime patrol aircraft and expanded Army electronic warfare capabilities that will be focused heavily in Korea.</w:t>
      </w:r>
    </w:p>
    <w:p w:rsidR="00261D40" w:rsidRDefault="00261D40" w:rsidP="00261D40"/>
    <w:p w:rsidR="00261D40" w:rsidRDefault="00261D40" w:rsidP="00261D40">
      <w:pPr>
        <w:pStyle w:val="Heading4"/>
      </w:pPr>
      <w:r>
        <w:t>Ukraine won’t derail the pivot</w:t>
      </w:r>
    </w:p>
    <w:p w:rsidR="00261D40" w:rsidRDefault="00261D40" w:rsidP="00261D40">
      <w:r w:rsidRPr="00606416">
        <w:rPr>
          <w:rStyle w:val="Style13ptBold"/>
        </w:rPr>
        <w:t>Chen 14</w:t>
      </w:r>
      <w:r>
        <w:t xml:space="preserve"> – Chen </w:t>
      </w:r>
      <w:proofErr w:type="spellStart"/>
      <w:r>
        <w:t>Xiangyang</w:t>
      </w:r>
      <w:proofErr w:type="spellEnd"/>
      <w:r>
        <w:t>, Deputy Director of Institute of World Political Studies, China Institutes of Contemporary International Relations, “Do Not Exaggerate the Ukraine Crisis’ Impact on the US Pivot to Asia”, China-US Focus, 4-16, http://www.chinausfocus.com/finance-economy/no-exaggerating-the-ukraine-crisis-impact-on-the-us-pivot-to-asia/</w:t>
      </w:r>
    </w:p>
    <w:p w:rsidR="00261D40" w:rsidRPr="00BC7D3D" w:rsidRDefault="00261D40" w:rsidP="00261D40">
      <w:pPr>
        <w:rPr>
          <w:sz w:val="16"/>
        </w:rPr>
      </w:pPr>
      <w:r w:rsidRPr="00BC7D3D">
        <w:rPr>
          <w:sz w:val="16"/>
        </w:rPr>
        <w:t xml:space="preserve">With the </w:t>
      </w:r>
      <w:r w:rsidRPr="004A0F2B">
        <w:rPr>
          <w:rStyle w:val="StyleUnderline"/>
          <w:highlight w:val="cyan"/>
        </w:rPr>
        <w:t>Ukraine</w:t>
      </w:r>
      <w:r w:rsidRPr="00BC7D3D">
        <w:rPr>
          <w:sz w:val="16"/>
        </w:rPr>
        <w:t xml:space="preserve"> crisis continuing to ferment, its international strategic impacts are gradually presenting themselves. </w:t>
      </w:r>
      <w:r w:rsidRPr="00606416">
        <w:rPr>
          <w:rStyle w:val="StyleUnderline"/>
        </w:rPr>
        <w:t xml:space="preserve">Many wonder to what extent the crisis will influence the </w:t>
      </w:r>
      <w:r w:rsidRPr="00606416">
        <w:rPr>
          <w:rStyle w:val="Emphasis"/>
        </w:rPr>
        <w:t>U</w:t>
      </w:r>
      <w:r w:rsidRPr="00BC7D3D">
        <w:rPr>
          <w:sz w:val="16"/>
        </w:rPr>
        <w:t xml:space="preserve">nited </w:t>
      </w:r>
      <w:r w:rsidRPr="00606416">
        <w:rPr>
          <w:rStyle w:val="Emphasis"/>
        </w:rPr>
        <w:t>S</w:t>
      </w:r>
      <w:r w:rsidRPr="00BC7D3D">
        <w:rPr>
          <w:sz w:val="16"/>
        </w:rPr>
        <w:t xml:space="preserve">tates’ </w:t>
      </w:r>
      <w:r w:rsidRPr="00606416">
        <w:rPr>
          <w:rStyle w:val="StyleUnderline"/>
        </w:rPr>
        <w:t>“pivoting” to</w:t>
      </w:r>
      <w:r w:rsidRPr="00BC7D3D">
        <w:rPr>
          <w:sz w:val="16"/>
        </w:rPr>
        <w:t xml:space="preserve"> the </w:t>
      </w:r>
      <w:r w:rsidRPr="00606416">
        <w:rPr>
          <w:rStyle w:val="StyleUnderline"/>
        </w:rPr>
        <w:t>Asia</w:t>
      </w:r>
      <w:r w:rsidRPr="00BC7D3D">
        <w:rPr>
          <w:sz w:val="16"/>
        </w:rPr>
        <w:t xml:space="preserve">-Pacific. </w:t>
      </w:r>
      <w:r w:rsidRPr="00606416">
        <w:rPr>
          <w:rStyle w:val="StyleUnderline"/>
        </w:rPr>
        <w:t>This</w:t>
      </w:r>
      <w:r w:rsidRPr="00BC7D3D">
        <w:rPr>
          <w:sz w:val="16"/>
        </w:rPr>
        <w:t xml:space="preserve"> question </w:t>
      </w:r>
      <w:r w:rsidRPr="004A0F2B">
        <w:rPr>
          <w:rStyle w:val="StyleUnderline"/>
          <w:highlight w:val="cyan"/>
        </w:rPr>
        <w:t xml:space="preserve">calls for </w:t>
      </w:r>
      <w:r w:rsidRPr="004A0F2B">
        <w:rPr>
          <w:rStyle w:val="Emphasis"/>
          <w:highlight w:val="cyan"/>
        </w:rPr>
        <w:t>cool-headed observation</w:t>
      </w:r>
      <w:r w:rsidRPr="00BC7D3D">
        <w:rPr>
          <w:sz w:val="16"/>
        </w:rPr>
        <w:t xml:space="preserve"> and precise assessment. </w:t>
      </w:r>
      <w:r w:rsidRPr="00BC7D3D">
        <w:rPr>
          <w:sz w:val="12"/>
        </w:rPr>
        <w:t>∂</w:t>
      </w:r>
      <w:r w:rsidRPr="00BC7D3D">
        <w:rPr>
          <w:sz w:val="16"/>
        </w:rPr>
        <w:t xml:space="preserve"> The </w:t>
      </w:r>
      <w:r w:rsidRPr="00606416">
        <w:rPr>
          <w:rStyle w:val="StyleUnderline"/>
        </w:rPr>
        <w:t>Ukraine</w:t>
      </w:r>
      <w:r w:rsidRPr="00BC7D3D">
        <w:rPr>
          <w:sz w:val="16"/>
        </w:rPr>
        <w:t xml:space="preserve"> crisis </w:t>
      </w:r>
      <w:r w:rsidRPr="00606416">
        <w:rPr>
          <w:rStyle w:val="StyleUnderline"/>
        </w:rPr>
        <w:t>has undeniably distracted</w:t>
      </w:r>
      <w:r w:rsidRPr="00BC7D3D">
        <w:rPr>
          <w:sz w:val="16"/>
        </w:rPr>
        <w:t xml:space="preserve"> the United States strategically. On the surface, it is composed and continues high-profile involvement in the Asia-Pacific. </w:t>
      </w:r>
      <w:r w:rsidRPr="00606416">
        <w:rPr>
          <w:rStyle w:val="StyleUnderline"/>
        </w:rPr>
        <w:t>Yet it is actually restless at heart</w:t>
      </w:r>
      <w:r w:rsidRPr="00BC7D3D">
        <w:rPr>
          <w:sz w:val="16"/>
        </w:rPr>
        <w:t xml:space="preserve">. The United States has become deeply involved in the Ukraine crisis, engaging in a sustained rivalry with Russia. On one hand, the US stubbornly confronts Russia, imposing pressures through sanctions. Furthermore, it has assisted Ukraine’s interim government, has enhanced military support for East European allies, as well as strengthened NATO’s collective defense; it has terminated NATO cooperation with Russia; and has helped the EU reduce reliance on Russian energy supplies. On the other hand, it has bargained continuously with Russia. The heads of state of the two countries have talked repeatedly on the phone, and their foreign ministers have met frequently, trying to strike a deal. The US is obviously worried about the evolution of the Ukraine crisis. </w:t>
      </w:r>
      <w:r w:rsidRPr="00BC7D3D">
        <w:rPr>
          <w:sz w:val="12"/>
        </w:rPr>
        <w:t>∂</w:t>
      </w:r>
      <w:r w:rsidRPr="00BC7D3D">
        <w:rPr>
          <w:sz w:val="16"/>
        </w:rPr>
        <w:t xml:space="preserve"> Even so, it is important to see that the </w:t>
      </w:r>
      <w:r w:rsidRPr="00606416">
        <w:rPr>
          <w:rStyle w:val="StyleUnderline"/>
        </w:rPr>
        <w:t>US is striving to simultaneously take care of the Asia</w:t>
      </w:r>
      <w:r w:rsidRPr="00BC7D3D">
        <w:rPr>
          <w:sz w:val="16"/>
        </w:rPr>
        <w:t xml:space="preserve">-Pacific, </w:t>
      </w:r>
      <w:r w:rsidRPr="00606416">
        <w:rPr>
          <w:rStyle w:val="StyleUnderline"/>
        </w:rPr>
        <w:t>Middle East, and Eastern Europe</w:t>
      </w:r>
      <w:r w:rsidRPr="00BC7D3D">
        <w:rPr>
          <w:sz w:val="16"/>
        </w:rPr>
        <w:t xml:space="preserve">. Among them, the Middle East is “depreciating” because the US is approaching “energy independence.” </w:t>
      </w:r>
      <w:r w:rsidRPr="00606416">
        <w:rPr>
          <w:rStyle w:val="StyleUnderline"/>
        </w:rPr>
        <w:t>Eastern Europe has been “appreciating”</w:t>
      </w:r>
      <w:r w:rsidRPr="00BC7D3D">
        <w:rPr>
          <w:sz w:val="16"/>
        </w:rPr>
        <w:t xml:space="preserve"> in the short-term due to the overnight worsening of the Ukraine crisis. And finally, as for the </w:t>
      </w:r>
      <w:r w:rsidRPr="004A0F2B">
        <w:rPr>
          <w:rStyle w:val="Emphasis"/>
          <w:highlight w:val="cyan"/>
        </w:rPr>
        <w:t>Asia</w:t>
      </w:r>
      <w:r w:rsidRPr="00BC7D3D">
        <w:rPr>
          <w:sz w:val="16"/>
        </w:rPr>
        <w:t xml:space="preserve">-Pacific, it </w:t>
      </w:r>
      <w:r w:rsidRPr="004A0F2B">
        <w:rPr>
          <w:rStyle w:val="Emphasis"/>
          <w:highlight w:val="cyan"/>
        </w:rPr>
        <w:t>remains the</w:t>
      </w:r>
      <w:r w:rsidRPr="00606416">
        <w:rPr>
          <w:rStyle w:val="Emphasis"/>
        </w:rPr>
        <w:t xml:space="preserve"> US’ </w:t>
      </w:r>
      <w:r w:rsidRPr="004A0F2B">
        <w:rPr>
          <w:rStyle w:val="Emphasis"/>
          <w:highlight w:val="cyan"/>
        </w:rPr>
        <w:t>“priority of priorities,”</w:t>
      </w:r>
      <w:r w:rsidRPr="00BC7D3D">
        <w:rPr>
          <w:sz w:val="16"/>
        </w:rPr>
        <w:t xml:space="preserve"> whose strategic values keep “appreciating.” The following three points are proof. </w:t>
      </w:r>
      <w:r w:rsidRPr="00BC7D3D">
        <w:rPr>
          <w:sz w:val="12"/>
        </w:rPr>
        <w:t>∂</w:t>
      </w:r>
      <w:r w:rsidRPr="00BC7D3D">
        <w:rPr>
          <w:sz w:val="16"/>
        </w:rPr>
        <w:t xml:space="preserve"> </w:t>
      </w:r>
      <w:r w:rsidRPr="00606416">
        <w:rPr>
          <w:rStyle w:val="StyleUnderline"/>
        </w:rPr>
        <w:t xml:space="preserve">Firstly, the </w:t>
      </w:r>
      <w:r w:rsidRPr="004A0F2B">
        <w:rPr>
          <w:rStyle w:val="StyleUnderline"/>
          <w:highlight w:val="cyan"/>
        </w:rPr>
        <w:t xml:space="preserve">US </w:t>
      </w:r>
      <w:r w:rsidRPr="004A0F2B">
        <w:rPr>
          <w:rStyle w:val="Emphasis"/>
          <w:highlight w:val="cyan"/>
        </w:rPr>
        <w:t>continues to strengthen</w:t>
      </w:r>
      <w:r w:rsidRPr="004A0F2B">
        <w:rPr>
          <w:rStyle w:val="StyleUnderline"/>
          <w:highlight w:val="cyan"/>
        </w:rPr>
        <w:t xml:space="preserve"> military deployment</w:t>
      </w:r>
      <w:r w:rsidRPr="00606416">
        <w:rPr>
          <w:rStyle w:val="StyleUnderline"/>
        </w:rPr>
        <w:t xml:space="preserve"> in</w:t>
      </w:r>
      <w:r w:rsidRPr="00BC7D3D">
        <w:rPr>
          <w:sz w:val="16"/>
        </w:rPr>
        <w:t xml:space="preserve"> the </w:t>
      </w:r>
      <w:r w:rsidRPr="00606416">
        <w:rPr>
          <w:rStyle w:val="StyleUnderline"/>
        </w:rPr>
        <w:t>Asia</w:t>
      </w:r>
      <w:r w:rsidRPr="00BC7D3D">
        <w:rPr>
          <w:sz w:val="16"/>
        </w:rPr>
        <w:t xml:space="preserve">-Pacific. The Wall Street Journal recently published a story titled “US Marines Rebuilding Capacity in Asia-Pacific,” disclosing that, </w:t>
      </w:r>
      <w:r w:rsidRPr="00606416">
        <w:rPr>
          <w:rStyle w:val="StyleUnderline"/>
        </w:rPr>
        <w:t>with tensions in East Asia escalating</w:t>
      </w:r>
      <w:r w:rsidRPr="00BC7D3D">
        <w:rPr>
          <w:sz w:val="16"/>
        </w:rPr>
        <w:t xml:space="preserve"> in the sea, </w:t>
      </w:r>
      <w:r w:rsidRPr="00606416">
        <w:rPr>
          <w:rStyle w:val="StyleUnderline"/>
        </w:rPr>
        <w:t>the</w:t>
      </w:r>
      <w:r w:rsidRPr="00BC7D3D">
        <w:rPr>
          <w:sz w:val="16"/>
        </w:rPr>
        <w:t xml:space="preserve"> US </w:t>
      </w:r>
      <w:r w:rsidRPr="004A0F2B">
        <w:rPr>
          <w:rStyle w:val="StyleUnderline"/>
          <w:highlight w:val="cyan"/>
        </w:rPr>
        <w:t>Marine Corps is reinforcing its presence</w:t>
      </w:r>
      <w:r w:rsidRPr="00BC7D3D">
        <w:rPr>
          <w:sz w:val="16"/>
        </w:rPr>
        <w:t xml:space="preserve"> in the region </w:t>
      </w:r>
      <w:r w:rsidRPr="00606416">
        <w:rPr>
          <w:rStyle w:val="StyleUnderline"/>
        </w:rPr>
        <w:t>by upgrading</w:t>
      </w:r>
      <w:r w:rsidRPr="00BC7D3D">
        <w:rPr>
          <w:sz w:val="16"/>
        </w:rPr>
        <w:t xml:space="preserve"> its </w:t>
      </w:r>
      <w:r w:rsidRPr="00606416">
        <w:rPr>
          <w:rStyle w:val="StyleUnderline"/>
        </w:rPr>
        <w:t>amphibious capabilities</w:t>
      </w:r>
      <w:r w:rsidRPr="00BC7D3D">
        <w:rPr>
          <w:sz w:val="16"/>
        </w:rPr>
        <w:t xml:space="preserve">, which have been weakened owing to the Iraq and Afghan wars. Although the Pentagon is cutting expenditures, US Marine Corps is still enhancing deployment in the Asia-Pacific. It already has 19,000 </w:t>
      </w:r>
      <w:r w:rsidRPr="004A0F2B">
        <w:rPr>
          <w:rStyle w:val="StyleUnderline"/>
          <w:highlight w:val="cyan"/>
        </w:rPr>
        <w:t>troops</w:t>
      </w:r>
      <w:r w:rsidRPr="00BC7D3D">
        <w:rPr>
          <w:sz w:val="16"/>
        </w:rPr>
        <w:t xml:space="preserve"> stationed in the area, and the number </w:t>
      </w:r>
      <w:r w:rsidRPr="004A0F2B">
        <w:rPr>
          <w:rStyle w:val="StyleUnderline"/>
          <w:highlight w:val="cyan"/>
        </w:rPr>
        <w:t>will</w:t>
      </w:r>
      <w:r w:rsidRPr="00606416">
        <w:rPr>
          <w:rStyle w:val="StyleUnderline"/>
        </w:rPr>
        <w:t xml:space="preserve"> reach a </w:t>
      </w:r>
      <w:r w:rsidRPr="004A0F2B">
        <w:rPr>
          <w:rStyle w:val="StyleUnderline"/>
          <w:highlight w:val="cyan"/>
        </w:rPr>
        <w:t>“peak”</w:t>
      </w:r>
      <w:r w:rsidRPr="00606416">
        <w:rPr>
          <w:rStyle w:val="StyleUnderline"/>
        </w:rPr>
        <w:t xml:space="preserve"> </w:t>
      </w:r>
      <w:r w:rsidRPr="00BC7D3D">
        <w:rPr>
          <w:sz w:val="16"/>
        </w:rPr>
        <w:t xml:space="preserve">of 22,000 </w:t>
      </w:r>
      <w:r w:rsidRPr="004A0F2B">
        <w:rPr>
          <w:rStyle w:val="StyleUnderline"/>
          <w:highlight w:val="cyan"/>
        </w:rPr>
        <w:t>by 2017</w:t>
      </w:r>
      <w:r w:rsidRPr="00BC7D3D">
        <w:rPr>
          <w:sz w:val="16"/>
        </w:rPr>
        <w:t xml:space="preserve">. And it has been coordinating closely with the Philippines and Japan in order to formulate a so-called deterrence. </w:t>
      </w:r>
      <w:r w:rsidRPr="00BC7D3D">
        <w:rPr>
          <w:sz w:val="12"/>
        </w:rPr>
        <w:t>∂</w:t>
      </w:r>
      <w:r w:rsidRPr="00BC7D3D">
        <w:rPr>
          <w:sz w:val="16"/>
        </w:rPr>
        <w:t xml:space="preserve"> </w:t>
      </w:r>
      <w:r w:rsidRPr="00606416">
        <w:rPr>
          <w:rStyle w:val="StyleUnderline"/>
        </w:rPr>
        <w:t xml:space="preserve">Secondly, </w:t>
      </w:r>
      <w:r w:rsidRPr="004A0F2B">
        <w:rPr>
          <w:rStyle w:val="Emphasis"/>
          <w:highlight w:val="cyan"/>
        </w:rPr>
        <w:t>even at the crucial moment in</w:t>
      </w:r>
      <w:r w:rsidRPr="00606416">
        <w:rPr>
          <w:rStyle w:val="Emphasis"/>
        </w:rPr>
        <w:t xml:space="preserve"> the </w:t>
      </w:r>
      <w:r w:rsidRPr="004A0F2B">
        <w:rPr>
          <w:rStyle w:val="Emphasis"/>
          <w:highlight w:val="cyan"/>
        </w:rPr>
        <w:t>Ukraine</w:t>
      </w:r>
      <w:r w:rsidRPr="00606416">
        <w:rPr>
          <w:rStyle w:val="Emphasis"/>
        </w:rPr>
        <w:t xml:space="preserve"> crisis</w:t>
      </w:r>
      <w:r w:rsidRPr="00606416">
        <w:rPr>
          <w:rStyle w:val="StyleUnderline"/>
        </w:rPr>
        <w:t xml:space="preserve">, </w:t>
      </w:r>
      <w:r w:rsidRPr="004A0F2B">
        <w:rPr>
          <w:rStyle w:val="StyleUnderline"/>
          <w:highlight w:val="cyan"/>
        </w:rPr>
        <w:t>senior</w:t>
      </w:r>
      <w:r w:rsidRPr="00606416">
        <w:rPr>
          <w:rStyle w:val="StyleUnderline"/>
        </w:rPr>
        <w:t xml:space="preserve"> US military and political </w:t>
      </w:r>
      <w:r w:rsidRPr="004A0F2B">
        <w:rPr>
          <w:rStyle w:val="StyleUnderline"/>
          <w:highlight w:val="cyan"/>
        </w:rPr>
        <w:t>leaders continued to pay</w:t>
      </w:r>
      <w:r w:rsidRPr="00606416">
        <w:rPr>
          <w:rStyle w:val="StyleUnderline"/>
        </w:rPr>
        <w:t xml:space="preserve"> frequent </w:t>
      </w:r>
      <w:r w:rsidRPr="004A0F2B">
        <w:rPr>
          <w:rStyle w:val="StyleUnderline"/>
          <w:highlight w:val="cyan"/>
        </w:rPr>
        <w:t>visits to</w:t>
      </w:r>
      <w:r w:rsidRPr="00BC7D3D">
        <w:rPr>
          <w:sz w:val="16"/>
        </w:rPr>
        <w:t xml:space="preserve"> the </w:t>
      </w:r>
      <w:r w:rsidRPr="004A0F2B">
        <w:rPr>
          <w:rStyle w:val="StyleUnderline"/>
          <w:highlight w:val="cyan"/>
        </w:rPr>
        <w:t>Asia</w:t>
      </w:r>
      <w:r w:rsidRPr="00BC7D3D">
        <w:rPr>
          <w:sz w:val="16"/>
        </w:rPr>
        <w:t xml:space="preserve">-Pacific, </w:t>
      </w:r>
      <w:r w:rsidRPr="00606416">
        <w:rPr>
          <w:rStyle w:val="StyleUnderline"/>
        </w:rPr>
        <w:t>placing considerable emphasis on military diplomacy and taking advantage of its conspicuous superiority in the security area</w:t>
      </w:r>
      <w:r w:rsidRPr="00BC7D3D">
        <w:rPr>
          <w:sz w:val="16"/>
        </w:rPr>
        <w:t xml:space="preserve">. US Defense Secretary Chuck Hagel has begun his fourth Asia-Pacific trip in early April. Starting with the first “US-ASEAN Defense Forum” in Hawaii, where defense ministers of all 10 ASEAN nations were present, he highlighted “humanitarian assistance and disaster response.” The Los Angeles Times reported that Hagel insisted there would be no wavering in the strategy of “pivoting” to the Asia-Pacific. Hagel went to Hawaii for the meeting, even while Russia was deploying heavy military presence on Ukraine’s eastern borders, because the US continues to take the Asia-Pacific as its foremost concern in foreign policies. </w:t>
      </w:r>
      <w:r w:rsidRPr="004A0F2B">
        <w:rPr>
          <w:rStyle w:val="Emphasis"/>
          <w:highlight w:val="cyan"/>
        </w:rPr>
        <w:t>Responding to</w:t>
      </w:r>
      <w:r w:rsidRPr="00BC7D3D">
        <w:rPr>
          <w:sz w:val="16"/>
        </w:rPr>
        <w:t xml:space="preserve"> some people’s </w:t>
      </w:r>
      <w:r w:rsidRPr="004A0F2B">
        <w:rPr>
          <w:rStyle w:val="Emphasis"/>
          <w:highlight w:val="cyan"/>
        </w:rPr>
        <w:t>proposal</w:t>
      </w:r>
      <w:r w:rsidRPr="00BC7D3D">
        <w:rPr>
          <w:sz w:val="16"/>
        </w:rPr>
        <w:t xml:space="preserve"> that the </w:t>
      </w:r>
      <w:r w:rsidRPr="004A0F2B">
        <w:rPr>
          <w:rStyle w:val="Emphasis"/>
          <w:highlight w:val="cyan"/>
        </w:rPr>
        <w:t>Ukraine</w:t>
      </w:r>
      <w:r w:rsidRPr="00BC7D3D">
        <w:rPr>
          <w:sz w:val="16"/>
        </w:rPr>
        <w:t xml:space="preserve"> crisis </w:t>
      </w:r>
      <w:r w:rsidRPr="004A0F2B">
        <w:rPr>
          <w:rStyle w:val="Emphasis"/>
          <w:highlight w:val="cyan"/>
        </w:rPr>
        <w:t>means</w:t>
      </w:r>
      <w:r w:rsidRPr="00606416">
        <w:rPr>
          <w:rStyle w:val="Emphasis"/>
        </w:rPr>
        <w:t xml:space="preserve"> the </w:t>
      </w:r>
      <w:r w:rsidRPr="004A0F2B">
        <w:rPr>
          <w:rStyle w:val="Emphasis"/>
          <w:highlight w:val="cyan"/>
        </w:rPr>
        <w:t>US should postpone</w:t>
      </w:r>
      <w:r w:rsidRPr="00BC7D3D">
        <w:rPr>
          <w:sz w:val="16"/>
        </w:rPr>
        <w:t xml:space="preserve"> its </w:t>
      </w:r>
      <w:r w:rsidRPr="004A0F2B">
        <w:rPr>
          <w:rStyle w:val="Emphasis"/>
          <w:highlight w:val="cyan"/>
        </w:rPr>
        <w:t>“pivoting”</w:t>
      </w:r>
      <w:r w:rsidRPr="00BC7D3D">
        <w:rPr>
          <w:sz w:val="16"/>
        </w:rPr>
        <w:t xml:space="preserve"> to Asia, or to shift its strategic emphasis back towards Europe, </w:t>
      </w:r>
      <w:r w:rsidRPr="004A0F2B">
        <w:rPr>
          <w:rStyle w:val="Emphasis"/>
          <w:highlight w:val="cyan"/>
        </w:rPr>
        <w:t>Hagel said that</w:t>
      </w:r>
      <w:r w:rsidRPr="00606416">
        <w:rPr>
          <w:rStyle w:val="Emphasis"/>
        </w:rPr>
        <w:t xml:space="preserve"> simply </w:t>
      </w:r>
      <w:r w:rsidRPr="004A0F2B">
        <w:rPr>
          <w:rStyle w:val="Emphasis"/>
          <w:highlight w:val="cyan"/>
        </w:rPr>
        <w:t>wouldn’t happen</w:t>
      </w:r>
      <w:r w:rsidRPr="00BC7D3D">
        <w:rPr>
          <w:sz w:val="16"/>
        </w:rPr>
        <w:t xml:space="preserve">. </w:t>
      </w:r>
      <w:r w:rsidRPr="00606416">
        <w:rPr>
          <w:rStyle w:val="StyleUnderline"/>
        </w:rPr>
        <w:t xml:space="preserve">He stressed that the US would support its NATO allies in conflicts with Russia, yet it has no intention to increase military presence in Europe. </w:t>
      </w:r>
      <w:r w:rsidRPr="004A0F2B">
        <w:rPr>
          <w:rStyle w:val="StyleUnderline"/>
          <w:highlight w:val="cyan"/>
        </w:rPr>
        <w:t>The reason is</w:t>
      </w:r>
      <w:r w:rsidRPr="00606416">
        <w:rPr>
          <w:rStyle w:val="StyleUnderline"/>
        </w:rPr>
        <w:t xml:space="preserve"> very </w:t>
      </w:r>
      <w:r w:rsidRPr="004A0F2B">
        <w:rPr>
          <w:rStyle w:val="StyleUnderline"/>
          <w:highlight w:val="cyan"/>
        </w:rPr>
        <w:t>simple</w:t>
      </w:r>
      <w:r w:rsidRPr="00BC7D3D">
        <w:rPr>
          <w:sz w:val="16"/>
        </w:rPr>
        <w:t xml:space="preserve"> – in a larger context and in the long term - the </w:t>
      </w:r>
      <w:r w:rsidRPr="004A0F2B">
        <w:rPr>
          <w:rStyle w:val="StyleUnderline"/>
          <w:highlight w:val="cyan"/>
        </w:rPr>
        <w:t>Asia</w:t>
      </w:r>
      <w:r w:rsidRPr="00BC7D3D">
        <w:rPr>
          <w:sz w:val="16"/>
        </w:rPr>
        <w:t xml:space="preserve">-Pacific </w:t>
      </w:r>
      <w:r w:rsidRPr="004A0F2B">
        <w:rPr>
          <w:rStyle w:val="StyleUnderline"/>
          <w:highlight w:val="cyan"/>
        </w:rPr>
        <w:t>is</w:t>
      </w:r>
      <w:r w:rsidRPr="00606416">
        <w:rPr>
          <w:rStyle w:val="StyleUnderline"/>
        </w:rPr>
        <w:t xml:space="preserve"> the </w:t>
      </w:r>
      <w:r w:rsidRPr="004A0F2B">
        <w:rPr>
          <w:rStyle w:val="Emphasis"/>
          <w:highlight w:val="cyan"/>
        </w:rPr>
        <w:t>most important</w:t>
      </w:r>
      <w:r w:rsidRPr="00606416">
        <w:rPr>
          <w:rStyle w:val="Emphasis"/>
        </w:rPr>
        <w:t xml:space="preserve"> area</w:t>
      </w:r>
      <w:r w:rsidRPr="00BC7D3D">
        <w:rPr>
          <w:sz w:val="16"/>
        </w:rPr>
        <w:t xml:space="preserve"> of interests for the United States. </w:t>
      </w:r>
      <w:r w:rsidRPr="00BC7D3D">
        <w:rPr>
          <w:sz w:val="12"/>
        </w:rPr>
        <w:t>∂</w:t>
      </w:r>
      <w:r w:rsidRPr="00BC7D3D">
        <w:rPr>
          <w:sz w:val="16"/>
        </w:rPr>
        <w:t xml:space="preserve"> Furthermore, President Obama will make a high-profile trip to four Asia-Pacific countries (Japan, Republic of Korea, the Philippines, Malaysia), where he will further emphasize the “strategic adherence” to “rebalancing” to the Asia-Pacific. </w:t>
      </w:r>
      <w:r w:rsidRPr="00BC7D3D">
        <w:rPr>
          <w:sz w:val="12"/>
        </w:rPr>
        <w:t>∂</w:t>
      </w:r>
      <w:r w:rsidRPr="00BC7D3D">
        <w:rPr>
          <w:sz w:val="16"/>
        </w:rPr>
        <w:t xml:space="preserve"> </w:t>
      </w:r>
      <w:r w:rsidRPr="00606416">
        <w:rPr>
          <w:rStyle w:val="StyleUnderline"/>
        </w:rPr>
        <w:t xml:space="preserve">Thirdly, the </w:t>
      </w:r>
      <w:r w:rsidRPr="004A0F2B">
        <w:rPr>
          <w:rStyle w:val="StyleUnderline"/>
          <w:highlight w:val="cyan"/>
        </w:rPr>
        <w:t xml:space="preserve">US has </w:t>
      </w:r>
      <w:r w:rsidRPr="004A0F2B">
        <w:rPr>
          <w:rStyle w:val="Emphasis"/>
          <w:highlight w:val="cyan"/>
        </w:rPr>
        <w:t>more forcefully intervene</w:t>
      </w:r>
      <w:r w:rsidRPr="004A0F2B">
        <w:rPr>
          <w:rStyle w:val="StyleUnderline"/>
          <w:highlight w:val="cyan"/>
        </w:rPr>
        <w:t xml:space="preserve"> in</w:t>
      </w:r>
      <w:r w:rsidRPr="00606416">
        <w:rPr>
          <w:rStyle w:val="StyleUnderline"/>
        </w:rPr>
        <w:t xml:space="preserve"> marine disputes in East </w:t>
      </w:r>
      <w:r w:rsidRPr="004A0F2B">
        <w:rPr>
          <w:rStyle w:val="StyleUnderline"/>
          <w:highlight w:val="cyan"/>
        </w:rPr>
        <w:t>Asia</w:t>
      </w:r>
      <w:r w:rsidRPr="00BC7D3D">
        <w:rPr>
          <w:sz w:val="16"/>
        </w:rPr>
        <w:t xml:space="preserve">, continuing to side with its allies. On the South China Sea issues, it connives at Philippine provocations, including the latter’s logistical supplies for the stranded naval vessel and occupation of the </w:t>
      </w:r>
      <w:proofErr w:type="spellStart"/>
      <w:r w:rsidRPr="00BC7D3D">
        <w:rPr>
          <w:sz w:val="16"/>
        </w:rPr>
        <w:t>Ren’ai</w:t>
      </w:r>
      <w:proofErr w:type="spellEnd"/>
      <w:r w:rsidRPr="00BC7D3D">
        <w:rPr>
          <w:sz w:val="16"/>
        </w:rPr>
        <w:t xml:space="preserve"> Reef of China’s </w:t>
      </w:r>
      <w:proofErr w:type="spellStart"/>
      <w:r w:rsidRPr="00BC7D3D">
        <w:rPr>
          <w:sz w:val="16"/>
        </w:rPr>
        <w:t>Nansha</w:t>
      </w:r>
      <w:proofErr w:type="spellEnd"/>
      <w:r w:rsidRPr="00BC7D3D">
        <w:rPr>
          <w:sz w:val="16"/>
        </w:rPr>
        <w:t xml:space="preserve"> Islands. While instigating the Philippines to stage the farce of proposing “international arbitration,” it has persistently been bad-mouthing China’s rightful responses to safeguard its territorial integrity. On the </w:t>
      </w:r>
      <w:proofErr w:type="spellStart"/>
      <w:r w:rsidRPr="00BC7D3D">
        <w:rPr>
          <w:sz w:val="16"/>
        </w:rPr>
        <w:t>Diaoyu</w:t>
      </w:r>
      <w:proofErr w:type="spellEnd"/>
      <w:r w:rsidRPr="00BC7D3D">
        <w:rPr>
          <w:sz w:val="16"/>
        </w:rPr>
        <w:t xml:space="preserve"> Islands dispute in the East China Sea, it has obviously been loosening the grip on the dangerous potential of an increasingly rightist Japan. It turned a blind eye to </w:t>
      </w:r>
      <w:proofErr w:type="spellStart"/>
      <w:r w:rsidRPr="00BC7D3D">
        <w:rPr>
          <w:sz w:val="16"/>
        </w:rPr>
        <w:t>Shinzo</w:t>
      </w:r>
      <w:proofErr w:type="spellEnd"/>
      <w:r w:rsidRPr="00BC7D3D">
        <w:rPr>
          <w:sz w:val="16"/>
        </w:rPr>
        <w:t xml:space="preserve"> Abe’s rightist stunts, hastened the pace of revising the Guidelines for US-Japan Defense Cooperation and enhances US-Japan joint operations. </w:t>
      </w:r>
      <w:r w:rsidRPr="00BC7D3D">
        <w:rPr>
          <w:sz w:val="12"/>
        </w:rPr>
        <w:t>∂</w:t>
      </w:r>
      <w:r w:rsidRPr="00BC7D3D">
        <w:rPr>
          <w:sz w:val="16"/>
        </w:rPr>
        <w:t xml:space="preserve"> It is necessary to notice that the international strategic impacts of the Ukraine crisis are mainly on big-power relations, including changes in “principal contradictions,” but not on geopolitics. Specifically, the Ukraine crisis has resulted in the relative escalation of the contradictions between Russia and major western powers. US-Russia contradictions have sharpened and become prominent, while the contradictions between China and major western powers have relatively eased. Furthermore, Sino-US contradictions have more or less loosened, appearing less prominent. </w:t>
      </w:r>
      <w:r w:rsidRPr="00BC7D3D">
        <w:rPr>
          <w:sz w:val="12"/>
        </w:rPr>
        <w:t>∂</w:t>
      </w:r>
      <w:r w:rsidRPr="00BC7D3D">
        <w:rPr>
          <w:sz w:val="16"/>
        </w:rPr>
        <w:t xml:space="preserve"> </w:t>
      </w:r>
      <w:r w:rsidRPr="00606416">
        <w:rPr>
          <w:rStyle w:val="StyleUnderline"/>
        </w:rPr>
        <w:t xml:space="preserve">The crisis’ </w:t>
      </w:r>
      <w:r w:rsidRPr="004A0F2B">
        <w:rPr>
          <w:rStyle w:val="StyleUnderline"/>
          <w:highlight w:val="cyan"/>
        </w:rPr>
        <w:t>impacts on</w:t>
      </w:r>
      <w:r w:rsidRPr="00606416">
        <w:rPr>
          <w:rStyle w:val="StyleUnderline"/>
        </w:rPr>
        <w:t xml:space="preserve"> the US </w:t>
      </w:r>
      <w:r w:rsidRPr="004A0F2B">
        <w:rPr>
          <w:rStyle w:val="StyleUnderline"/>
          <w:highlight w:val="cyan"/>
        </w:rPr>
        <w:t>“pivoting”</w:t>
      </w:r>
      <w:r w:rsidRPr="00606416">
        <w:rPr>
          <w:rStyle w:val="StyleUnderline"/>
        </w:rPr>
        <w:t xml:space="preserve"> to</w:t>
      </w:r>
      <w:r w:rsidRPr="00BC7D3D">
        <w:rPr>
          <w:sz w:val="16"/>
        </w:rPr>
        <w:t xml:space="preserve"> the </w:t>
      </w:r>
      <w:r w:rsidRPr="00606416">
        <w:rPr>
          <w:rStyle w:val="StyleUnderline"/>
        </w:rPr>
        <w:t>Asia</w:t>
      </w:r>
      <w:r w:rsidRPr="00BC7D3D">
        <w:rPr>
          <w:sz w:val="16"/>
        </w:rPr>
        <w:t xml:space="preserve">-Pacific, however, </w:t>
      </w:r>
      <w:r w:rsidRPr="004A0F2B">
        <w:rPr>
          <w:rStyle w:val="StyleUnderline"/>
          <w:highlight w:val="cyan"/>
        </w:rPr>
        <w:t xml:space="preserve">are </w:t>
      </w:r>
      <w:r w:rsidRPr="004A0F2B">
        <w:rPr>
          <w:rStyle w:val="Emphasis"/>
          <w:highlight w:val="cyan"/>
        </w:rPr>
        <w:t>nothing more than</w:t>
      </w:r>
      <w:r w:rsidRPr="00606416">
        <w:rPr>
          <w:rStyle w:val="Emphasis"/>
        </w:rPr>
        <w:t xml:space="preserve"> a strategic </w:t>
      </w:r>
      <w:r w:rsidRPr="004A0F2B">
        <w:rPr>
          <w:rStyle w:val="Emphasis"/>
          <w:highlight w:val="cyan"/>
        </w:rPr>
        <w:t>“distraction,”</w:t>
      </w:r>
      <w:r w:rsidRPr="004A0F2B">
        <w:rPr>
          <w:rStyle w:val="StyleUnderline"/>
          <w:highlight w:val="cyan"/>
        </w:rPr>
        <w:t xml:space="preserve"> which would </w:t>
      </w:r>
      <w:r w:rsidRPr="004A0F2B">
        <w:rPr>
          <w:rStyle w:val="Emphasis"/>
          <w:highlight w:val="cyan"/>
        </w:rPr>
        <w:t>hardly contain</w:t>
      </w:r>
      <w:r w:rsidRPr="004A0F2B">
        <w:rPr>
          <w:rStyle w:val="StyleUnderline"/>
          <w:highlight w:val="cyan"/>
        </w:rPr>
        <w:t xml:space="preserve"> or </w:t>
      </w:r>
      <w:r w:rsidRPr="004A0F2B">
        <w:rPr>
          <w:rStyle w:val="Emphasis"/>
          <w:highlight w:val="cyan"/>
        </w:rPr>
        <w:t>even postpone</w:t>
      </w:r>
      <w:r w:rsidRPr="00606416">
        <w:rPr>
          <w:rStyle w:val="StyleUnderline"/>
        </w:rPr>
        <w:t xml:space="preserve"> its </w:t>
      </w:r>
      <w:r w:rsidRPr="004A0F2B">
        <w:rPr>
          <w:rStyle w:val="StyleUnderline"/>
          <w:highlight w:val="cyan"/>
        </w:rPr>
        <w:t>“rebalancing”</w:t>
      </w:r>
      <w:r w:rsidRPr="00606416">
        <w:rPr>
          <w:rStyle w:val="StyleUnderline"/>
        </w:rPr>
        <w:t xml:space="preserve"> at this point. </w:t>
      </w:r>
      <w:r w:rsidRPr="004A0F2B">
        <w:rPr>
          <w:rStyle w:val="StyleUnderline"/>
          <w:highlight w:val="cyan"/>
        </w:rPr>
        <w:t xml:space="preserve">There has been </w:t>
      </w:r>
      <w:r w:rsidRPr="004A0F2B">
        <w:rPr>
          <w:rStyle w:val="Emphasis"/>
          <w:highlight w:val="cyan"/>
        </w:rPr>
        <w:t>no sign of abate</w:t>
      </w:r>
      <w:r w:rsidRPr="004A0F2B">
        <w:rPr>
          <w:rStyle w:val="StyleUnderline"/>
          <w:highlight w:val="cyan"/>
        </w:rPr>
        <w:t xml:space="preserve"> in</w:t>
      </w:r>
      <w:r w:rsidRPr="00606416">
        <w:rPr>
          <w:rStyle w:val="StyleUnderline"/>
        </w:rPr>
        <w:t xml:space="preserve"> the US’ </w:t>
      </w:r>
      <w:r w:rsidRPr="004A0F2B">
        <w:rPr>
          <w:rStyle w:val="StyleUnderline"/>
          <w:highlight w:val="cyan"/>
        </w:rPr>
        <w:t>“pivoting”</w:t>
      </w:r>
      <w:r w:rsidRPr="00606416">
        <w:rPr>
          <w:rStyle w:val="StyleUnderline"/>
        </w:rPr>
        <w:t xml:space="preserve"> to the region</w:t>
      </w:r>
      <w:r w:rsidRPr="00BC7D3D">
        <w:rPr>
          <w:sz w:val="16"/>
        </w:rPr>
        <w:t xml:space="preserve">. Only that the approach will be adjusted, becoming more speculative through taking advantage of contradictions in the area. The US will place more emphasis on using its Asia-Pacific allies, particularly the Abe administration of Japan and </w:t>
      </w:r>
      <w:proofErr w:type="spellStart"/>
      <w:r w:rsidRPr="00BC7D3D">
        <w:rPr>
          <w:sz w:val="16"/>
        </w:rPr>
        <w:t>Benigno</w:t>
      </w:r>
      <w:proofErr w:type="spellEnd"/>
      <w:r w:rsidRPr="00BC7D3D">
        <w:rPr>
          <w:sz w:val="16"/>
        </w:rPr>
        <w:t xml:space="preserve"> Aquino III of the Philippines, the two major trouble-makers, to provoke troubles and create confusion. It will take advantage of the maritime disputes between China and Japan, as well as China and the Philippines, profit from such disputes and thus “contain China with its neighbors.” </w:t>
      </w:r>
      <w:r w:rsidRPr="00BC7D3D">
        <w:rPr>
          <w:sz w:val="12"/>
        </w:rPr>
        <w:t>∂</w:t>
      </w:r>
      <w:r w:rsidRPr="00BC7D3D">
        <w:rPr>
          <w:sz w:val="16"/>
        </w:rPr>
        <w:t xml:space="preserve"> Of course, the Ukraine crisis is still unfolding. The extent of its impacts on US “return” to the Asia-Pacific hinges on the outcomes of the ongoing contest between Russia and Ukraine. Therefore further observation is necessary. However, one thing is for sure, </w:t>
      </w:r>
      <w:r w:rsidRPr="00606416">
        <w:rPr>
          <w:rStyle w:val="StyleUnderline"/>
        </w:rPr>
        <w:t xml:space="preserve">this </w:t>
      </w:r>
      <w:r w:rsidRPr="004A0F2B">
        <w:rPr>
          <w:rStyle w:val="StyleUnderline"/>
          <w:highlight w:val="cyan"/>
        </w:rPr>
        <w:t xml:space="preserve">crisis </w:t>
      </w:r>
      <w:r w:rsidRPr="004A0F2B">
        <w:rPr>
          <w:rStyle w:val="Emphasis"/>
          <w:highlight w:val="cyan"/>
        </w:rPr>
        <w:t>does not suffice to reverse</w:t>
      </w:r>
      <w:r w:rsidRPr="00606416">
        <w:rPr>
          <w:rStyle w:val="StyleUnderline"/>
        </w:rPr>
        <w:t xml:space="preserve"> the US strategy of </w:t>
      </w:r>
      <w:r w:rsidRPr="004A0F2B">
        <w:rPr>
          <w:rStyle w:val="StyleUnderline"/>
          <w:highlight w:val="cyan"/>
        </w:rPr>
        <w:t>“rebalancing”</w:t>
      </w:r>
      <w:r w:rsidRPr="00606416">
        <w:rPr>
          <w:rStyle w:val="StyleUnderline"/>
        </w:rPr>
        <w:t xml:space="preserve"> to the Asia-pacific</w:t>
      </w:r>
      <w:r w:rsidRPr="00BC7D3D">
        <w:rPr>
          <w:sz w:val="16"/>
        </w:rPr>
        <w:t xml:space="preserve">. The “eastward shift” of the center of gravity is a preset guideline of the Obama administration, and has been reflected in the latest “Quadrennial Defense Review.” </w:t>
      </w:r>
    </w:p>
    <w:p w:rsidR="00261D40" w:rsidRDefault="00261D40" w:rsidP="00261D40">
      <w:pPr>
        <w:pStyle w:val="Heading4"/>
      </w:pPr>
      <w:r>
        <w:t>Neither will ISIS</w:t>
      </w:r>
    </w:p>
    <w:p w:rsidR="00261D40" w:rsidRDefault="00261D40" w:rsidP="00261D40">
      <w:r w:rsidRPr="002E35C2">
        <w:rPr>
          <w:rStyle w:val="Style13ptBold"/>
        </w:rPr>
        <w:t>Wang 9-29</w:t>
      </w:r>
      <w:r>
        <w:t xml:space="preserve"> – Wang </w:t>
      </w:r>
      <w:proofErr w:type="spellStart"/>
      <w:r>
        <w:t>Wenfeng</w:t>
      </w:r>
      <w:proofErr w:type="spellEnd"/>
      <w:r>
        <w:t>, Associate Professor at the China Institute of Contemporary International Relations, “Will ISIS Battle Force U.S. to Pivot Away From Asia?”, Huffington Post, 2014, http://www.huffingtonpost.com/wang-wenfeng/isis-us-china-relations_b_5900732.html</w:t>
      </w:r>
    </w:p>
    <w:p w:rsidR="00261D40" w:rsidRPr="00BC7D3D" w:rsidRDefault="00261D40" w:rsidP="00261D40">
      <w:pPr>
        <w:rPr>
          <w:sz w:val="16"/>
        </w:rPr>
      </w:pPr>
      <w:r w:rsidRPr="002E35C2">
        <w:rPr>
          <w:rStyle w:val="StyleUnderline"/>
        </w:rPr>
        <w:t>There is a strong call for a massive military assault on ISIS, as well as a "Pivot to Middle East."</w:t>
      </w:r>
      <w:r w:rsidRPr="00BC7D3D">
        <w:rPr>
          <w:rStyle w:val="StyleUnderline"/>
          <w:sz w:val="12"/>
        </w:rPr>
        <w:t xml:space="preserve">∂ </w:t>
      </w:r>
      <w:r w:rsidRPr="00BC7D3D">
        <w:rPr>
          <w:sz w:val="16"/>
        </w:rPr>
        <w:t xml:space="preserve">So under this circumstance, </w:t>
      </w:r>
      <w:r w:rsidRPr="002E35C2">
        <w:rPr>
          <w:rStyle w:val="StyleUnderline"/>
        </w:rPr>
        <w:t>it seems legitimate to ask whether America can maintain it strategic rebalance toward Asia</w:t>
      </w:r>
      <w:r w:rsidRPr="00BC7D3D">
        <w:rPr>
          <w:sz w:val="16"/>
        </w:rPr>
        <w:t>, and what the implication is for China.</w:t>
      </w:r>
      <w:r w:rsidRPr="00BC7D3D">
        <w:rPr>
          <w:sz w:val="12"/>
        </w:rPr>
        <w:t>∂</w:t>
      </w:r>
      <w:r w:rsidRPr="00BC7D3D">
        <w:rPr>
          <w:sz w:val="16"/>
        </w:rPr>
        <w:t xml:space="preserve"> It takes deeper analysis to give good answers to those questions.</w:t>
      </w:r>
      <w:r w:rsidRPr="00BC7D3D">
        <w:rPr>
          <w:sz w:val="12"/>
        </w:rPr>
        <w:t>∂</w:t>
      </w:r>
      <w:r w:rsidRPr="00BC7D3D">
        <w:rPr>
          <w:sz w:val="16"/>
        </w:rPr>
        <w:t xml:space="preserve"> First, how serious is the Islamic State's threat to America? Do people really believe that it just cannot be overstated, as Senator Feinstein put it?</w:t>
      </w:r>
      <w:r w:rsidRPr="00BC7D3D">
        <w:rPr>
          <w:sz w:val="12"/>
        </w:rPr>
        <w:t>∂</w:t>
      </w:r>
      <w:r w:rsidRPr="00BC7D3D">
        <w:rPr>
          <w:sz w:val="16"/>
        </w:rPr>
        <w:t xml:space="preserve"> As a matter of fact, </w:t>
      </w:r>
      <w:r w:rsidRPr="002E35C2">
        <w:rPr>
          <w:rStyle w:val="StyleUnderline"/>
        </w:rPr>
        <w:t>U.S. intelligence agencies</w:t>
      </w:r>
      <w:r w:rsidRPr="00BC7D3D">
        <w:rPr>
          <w:sz w:val="16"/>
        </w:rPr>
        <w:t xml:space="preserve">, as recently reported, </w:t>
      </w:r>
      <w:r w:rsidRPr="002E35C2">
        <w:rPr>
          <w:rStyle w:val="StyleUnderline"/>
        </w:rPr>
        <w:t>still see a lot of uncertainty in the danger that ISIS poses</w:t>
      </w:r>
      <w:r w:rsidRPr="00BC7D3D">
        <w:rPr>
          <w:sz w:val="16"/>
        </w:rPr>
        <w:t xml:space="preserve">. According to some experts, </w:t>
      </w:r>
      <w:r w:rsidRPr="0082520F">
        <w:rPr>
          <w:rStyle w:val="StyleUnderline"/>
          <w:highlight w:val="cyan"/>
        </w:rPr>
        <w:t>ISIS's ability to carry out</w:t>
      </w:r>
      <w:r w:rsidRPr="002E35C2">
        <w:rPr>
          <w:rStyle w:val="StyleUnderline"/>
        </w:rPr>
        <w:t xml:space="preserve"> complex, </w:t>
      </w:r>
      <w:r w:rsidRPr="0082520F">
        <w:rPr>
          <w:rStyle w:val="StyleUnderline"/>
          <w:highlight w:val="cyan"/>
        </w:rPr>
        <w:t>large</w:t>
      </w:r>
      <w:r w:rsidRPr="002E35C2">
        <w:rPr>
          <w:rStyle w:val="StyleUnderline"/>
        </w:rPr>
        <w:t xml:space="preserve">-scale </w:t>
      </w:r>
      <w:r w:rsidRPr="0082520F">
        <w:rPr>
          <w:rStyle w:val="StyleUnderline"/>
          <w:highlight w:val="cyan"/>
        </w:rPr>
        <w:t>attacks</w:t>
      </w:r>
      <w:r w:rsidRPr="00BC7D3D">
        <w:rPr>
          <w:sz w:val="16"/>
        </w:rPr>
        <w:t xml:space="preserve"> in America and other Western countries </w:t>
      </w:r>
      <w:r w:rsidRPr="0082520F">
        <w:rPr>
          <w:rStyle w:val="StyleUnderline"/>
          <w:highlight w:val="cyan"/>
        </w:rPr>
        <w:t>is</w:t>
      </w:r>
      <w:r w:rsidRPr="002E35C2">
        <w:rPr>
          <w:rStyle w:val="StyleUnderline"/>
        </w:rPr>
        <w:t xml:space="preserve"> currently </w:t>
      </w:r>
      <w:r w:rsidRPr="0082520F">
        <w:rPr>
          <w:rStyle w:val="StyleUnderline"/>
          <w:highlight w:val="cyan"/>
        </w:rPr>
        <w:t>limited</w:t>
      </w:r>
      <w:r w:rsidRPr="00BC7D3D">
        <w:rPr>
          <w:sz w:val="16"/>
        </w:rPr>
        <w:t>. So it is one thing that some people compare ISIS to al-Qaeda and warn against the threat of terrorist attacks; it is quite another that America should or should not be on extremely high alert.</w:t>
      </w:r>
      <w:r w:rsidRPr="00BC7D3D">
        <w:rPr>
          <w:sz w:val="12"/>
        </w:rPr>
        <w:t>∂</w:t>
      </w:r>
      <w:r w:rsidRPr="00BC7D3D">
        <w:rPr>
          <w:sz w:val="16"/>
        </w:rPr>
        <w:t xml:space="preserve"> Maybe it is understandable that </w:t>
      </w:r>
      <w:r w:rsidRPr="0082520F">
        <w:rPr>
          <w:rStyle w:val="StyleUnderline"/>
          <w:highlight w:val="cyan"/>
        </w:rPr>
        <w:t>Obama hasn't rushed into</w:t>
      </w:r>
      <w:r w:rsidRPr="002E35C2">
        <w:rPr>
          <w:rStyle w:val="StyleUnderline"/>
        </w:rPr>
        <w:t xml:space="preserve"> announcing a war</w:t>
      </w:r>
      <w:r w:rsidRPr="00BC7D3D">
        <w:rPr>
          <w:sz w:val="16"/>
        </w:rPr>
        <w:t xml:space="preserve"> against the Islamic State. He has reason to believe that his principle of "</w:t>
      </w:r>
      <w:r w:rsidRPr="002E35C2">
        <w:rPr>
          <w:rStyle w:val="StyleUnderline"/>
        </w:rPr>
        <w:t>not sending</w:t>
      </w:r>
      <w:r w:rsidRPr="00BC7D3D">
        <w:rPr>
          <w:sz w:val="16"/>
        </w:rPr>
        <w:t xml:space="preserve"> battle </w:t>
      </w:r>
      <w:r w:rsidRPr="0082520F">
        <w:rPr>
          <w:rStyle w:val="StyleUnderline"/>
          <w:highlight w:val="cyan"/>
        </w:rPr>
        <w:t>troops</w:t>
      </w:r>
      <w:r w:rsidRPr="00BC7D3D">
        <w:rPr>
          <w:sz w:val="16"/>
        </w:rPr>
        <w:t xml:space="preserve"> back to the Middle East" </w:t>
      </w:r>
      <w:r w:rsidRPr="002E35C2">
        <w:rPr>
          <w:rStyle w:val="StyleUnderline"/>
        </w:rPr>
        <w:t>can be achieved</w:t>
      </w:r>
      <w:r w:rsidRPr="00BC7D3D">
        <w:rPr>
          <w:sz w:val="16"/>
        </w:rPr>
        <w:t xml:space="preserve"> by implementing his four-point strategy.</w:t>
      </w:r>
      <w:r w:rsidRPr="00BC7D3D">
        <w:rPr>
          <w:sz w:val="12"/>
        </w:rPr>
        <w:t>∂</w:t>
      </w:r>
      <w:r w:rsidRPr="00BC7D3D">
        <w:rPr>
          <w:sz w:val="16"/>
        </w:rPr>
        <w:t xml:space="preserve"> If Obama is correct, it means that </w:t>
      </w:r>
      <w:r w:rsidRPr="002E35C2">
        <w:rPr>
          <w:rStyle w:val="Emphasis"/>
        </w:rPr>
        <w:t xml:space="preserve">the </w:t>
      </w:r>
      <w:r w:rsidRPr="0082520F">
        <w:rPr>
          <w:rStyle w:val="Emphasis"/>
          <w:highlight w:val="cyan"/>
        </w:rPr>
        <w:t>U.S. doesn't need to shift</w:t>
      </w:r>
      <w:r w:rsidRPr="002E35C2">
        <w:rPr>
          <w:rStyle w:val="Emphasis"/>
        </w:rPr>
        <w:t xml:space="preserve"> its strategic emphasis back </w:t>
      </w:r>
      <w:r w:rsidRPr="0082520F">
        <w:rPr>
          <w:rStyle w:val="Emphasis"/>
          <w:highlight w:val="cyan"/>
        </w:rPr>
        <w:t>to the Mid</w:t>
      </w:r>
      <w:r w:rsidRPr="002E35C2">
        <w:rPr>
          <w:rStyle w:val="Emphasis"/>
        </w:rPr>
        <w:t xml:space="preserve">dle </w:t>
      </w:r>
      <w:r w:rsidRPr="0082520F">
        <w:rPr>
          <w:rStyle w:val="Emphasis"/>
          <w:highlight w:val="cyan"/>
        </w:rPr>
        <w:t>East</w:t>
      </w:r>
      <w:r w:rsidRPr="00BC7D3D">
        <w:rPr>
          <w:sz w:val="16"/>
        </w:rPr>
        <w:t xml:space="preserve">, it is not necessary to do another pivot, and </w:t>
      </w:r>
      <w:r w:rsidRPr="0082520F">
        <w:rPr>
          <w:rStyle w:val="Emphasis"/>
          <w:highlight w:val="cyan"/>
        </w:rPr>
        <w:t>rebalancing</w:t>
      </w:r>
      <w:r w:rsidRPr="002E35C2">
        <w:rPr>
          <w:rStyle w:val="Emphasis"/>
        </w:rPr>
        <w:t xml:space="preserve"> towards Asia </w:t>
      </w:r>
      <w:r w:rsidRPr="0082520F">
        <w:rPr>
          <w:rStyle w:val="Emphasis"/>
          <w:highlight w:val="cyan"/>
        </w:rPr>
        <w:t>will not be</w:t>
      </w:r>
      <w:r w:rsidRPr="002E35C2">
        <w:rPr>
          <w:rStyle w:val="Emphasis"/>
        </w:rPr>
        <w:t xml:space="preserve"> significantly </w:t>
      </w:r>
      <w:r w:rsidRPr="0082520F">
        <w:rPr>
          <w:rStyle w:val="Emphasis"/>
          <w:highlight w:val="cyan"/>
        </w:rPr>
        <w:t>affected</w:t>
      </w:r>
      <w:r w:rsidRPr="00BC7D3D">
        <w:rPr>
          <w:sz w:val="16"/>
        </w:rPr>
        <w:t>.</w:t>
      </w:r>
      <w:r w:rsidRPr="00BC7D3D">
        <w:rPr>
          <w:sz w:val="12"/>
        </w:rPr>
        <w:t>∂</w:t>
      </w:r>
      <w:r w:rsidRPr="00BC7D3D">
        <w:rPr>
          <w:sz w:val="16"/>
        </w:rPr>
        <w:t xml:space="preserve"> </w:t>
      </w:r>
      <w:r w:rsidRPr="0082520F">
        <w:rPr>
          <w:rStyle w:val="StyleUnderline"/>
          <w:highlight w:val="cyan"/>
        </w:rPr>
        <w:t>Even if America does</w:t>
      </w:r>
      <w:r w:rsidRPr="002E35C2">
        <w:rPr>
          <w:rStyle w:val="StyleUnderline"/>
        </w:rPr>
        <w:t xml:space="preserve"> need to </w:t>
      </w:r>
      <w:r w:rsidRPr="0082520F">
        <w:rPr>
          <w:rStyle w:val="StyleUnderline"/>
          <w:highlight w:val="cyan"/>
        </w:rPr>
        <w:t>send</w:t>
      </w:r>
      <w:r w:rsidRPr="00BC7D3D">
        <w:rPr>
          <w:sz w:val="16"/>
        </w:rPr>
        <w:t xml:space="preserve"> some ground </w:t>
      </w:r>
      <w:r w:rsidRPr="0082520F">
        <w:rPr>
          <w:rStyle w:val="StyleUnderline"/>
          <w:highlight w:val="cyan"/>
        </w:rPr>
        <w:t>troops</w:t>
      </w:r>
      <w:r w:rsidRPr="00BC7D3D">
        <w:rPr>
          <w:sz w:val="16"/>
        </w:rPr>
        <w:t xml:space="preserve"> to Iraq </w:t>
      </w:r>
      <w:r w:rsidRPr="002E35C2">
        <w:rPr>
          <w:rStyle w:val="StyleUnderline"/>
        </w:rPr>
        <w:t>to fight ISIS</w:t>
      </w:r>
      <w:r w:rsidRPr="00BC7D3D">
        <w:rPr>
          <w:sz w:val="16"/>
        </w:rPr>
        <w:t xml:space="preserve">, let's </w:t>
      </w:r>
      <w:r w:rsidRPr="002E35C2">
        <w:rPr>
          <w:rStyle w:val="StyleUnderline"/>
        </w:rPr>
        <w:t>remember</w:t>
      </w:r>
      <w:r w:rsidRPr="00BC7D3D">
        <w:rPr>
          <w:sz w:val="16"/>
        </w:rPr>
        <w:t xml:space="preserve"> that </w:t>
      </w:r>
      <w:r w:rsidRPr="0082520F">
        <w:rPr>
          <w:rStyle w:val="StyleUnderline"/>
          <w:highlight w:val="cyan"/>
        </w:rPr>
        <w:t>it was during</w:t>
      </w:r>
      <w:r w:rsidRPr="00BC7D3D">
        <w:rPr>
          <w:sz w:val="16"/>
        </w:rPr>
        <w:t xml:space="preserve"> the process of </w:t>
      </w:r>
      <w:r w:rsidRPr="002E35C2">
        <w:rPr>
          <w:rStyle w:val="StyleUnderline"/>
        </w:rPr>
        <w:t>withdrawing</w:t>
      </w:r>
      <w:r w:rsidRPr="00BC7D3D">
        <w:rPr>
          <w:sz w:val="16"/>
        </w:rPr>
        <w:t xml:space="preserve"> U.S. troops </w:t>
      </w:r>
      <w:r w:rsidRPr="002E35C2">
        <w:rPr>
          <w:rStyle w:val="StyleUnderline"/>
        </w:rPr>
        <w:t xml:space="preserve">from </w:t>
      </w:r>
      <w:r w:rsidRPr="0082520F">
        <w:rPr>
          <w:rStyle w:val="StyleUnderline"/>
          <w:highlight w:val="cyan"/>
        </w:rPr>
        <w:t>Iraq and Afghanistan</w:t>
      </w:r>
      <w:r w:rsidRPr="002E35C2">
        <w:rPr>
          <w:rStyle w:val="StyleUnderline"/>
        </w:rPr>
        <w:t xml:space="preserve"> that </w:t>
      </w:r>
      <w:r w:rsidRPr="0082520F">
        <w:rPr>
          <w:rStyle w:val="StyleUnderline"/>
          <w:highlight w:val="cyan"/>
        </w:rPr>
        <w:t>Obama began</w:t>
      </w:r>
      <w:r w:rsidRPr="002E35C2">
        <w:rPr>
          <w:rStyle w:val="StyleUnderline"/>
        </w:rPr>
        <w:t xml:space="preserve"> to</w:t>
      </w:r>
      <w:r w:rsidRPr="00BC7D3D">
        <w:rPr>
          <w:sz w:val="16"/>
        </w:rPr>
        <w:t xml:space="preserve"> implement his </w:t>
      </w:r>
      <w:r w:rsidRPr="002E35C2">
        <w:rPr>
          <w:rStyle w:val="StyleUnderline"/>
        </w:rPr>
        <w:t xml:space="preserve">rebalance toward Asia, </w:t>
      </w:r>
      <w:r w:rsidRPr="0082520F">
        <w:rPr>
          <w:rStyle w:val="StyleUnderline"/>
          <w:highlight w:val="cyan"/>
        </w:rPr>
        <w:t>meaning</w:t>
      </w:r>
      <w:r w:rsidRPr="00BC7D3D">
        <w:rPr>
          <w:sz w:val="16"/>
        </w:rPr>
        <w:t xml:space="preserve"> that </w:t>
      </w:r>
      <w:r w:rsidRPr="002E35C2">
        <w:rPr>
          <w:rStyle w:val="Emphasis"/>
        </w:rPr>
        <w:t xml:space="preserve">having </w:t>
      </w:r>
      <w:r w:rsidRPr="0082520F">
        <w:rPr>
          <w:rStyle w:val="Emphasis"/>
          <w:highlight w:val="cyan"/>
        </w:rPr>
        <w:t>troops</w:t>
      </w:r>
      <w:r w:rsidRPr="002E35C2">
        <w:rPr>
          <w:rStyle w:val="Emphasis"/>
        </w:rPr>
        <w:t xml:space="preserve"> fighting </w:t>
      </w:r>
      <w:r w:rsidRPr="0082520F">
        <w:rPr>
          <w:rStyle w:val="Emphasis"/>
          <w:highlight w:val="cyan"/>
        </w:rPr>
        <w:t>in other places doesn't influence</w:t>
      </w:r>
      <w:r w:rsidRPr="002E35C2">
        <w:rPr>
          <w:rStyle w:val="Emphasis"/>
        </w:rPr>
        <w:t xml:space="preserve"> his </w:t>
      </w:r>
      <w:r w:rsidRPr="0082520F">
        <w:rPr>
          <w:rStyle w:val="Emphasis"/>
          <w:highlight w:val="cyan"/>
        </w:rPr>
        <w:t>rebalance in a serious way</w:t>
      </w:r>
      <w:r w:rsidRPr="00BC7D3D">
        <w:rPr>
          <w:sz w:val="16"/>
        </w:rPr>
        <w:t>.</w:t>
      </w:r>
    </w:p>
    <w:p w:rsidR="00261D40" w:rsidRPr="008C1B2E" w:rsidRDefault="00261D40" w:rsidP="00261D40"/>
    <w:p w:rsidR="00261D40" w:rsidRPr="00D86861" w:rsidRDefault="00261D40" w:rsidP="00261D40"/>
    <w:p w:rsidR="00261D40" w:rsidRDefault="00261D40" w:rsidP="00261D40">
      <w:pPr>
        <w:pStyle w:val="Heading3"/>
      </w:pPr>
      <w:r>
        <w:t>A2: Ukraine Thumps Pivot</w:t>
      </w:r>
    </w:p>
    <w:p w:rsidR="00261D40" w:rsidRDefault="00261D40" w:rsidP="00261D40">
      <w:pPr>
        <w:pStyle w:val="Heading4"/>
      </w:pPr>
      <w:r>
        <w:t>No link – this is about military part of pivot --- not our internal link --- economic engagement solves best</w:t>
      </w:r>
    </w:p>
    <w:p w:rsidR="00261D40" w:rsidRDefault="00261D40" w:rsidP="00261D40">
      <w:pPr>
        <w:pStyle w:val="Heading4"/>
      </w:pPr>
      <w:r>
        <w:t>Ukraine won’t derail the pivot</w:t>
      </w:r>
    </w:p>
    <w:p w:rsidR="00261D40" w:rsidRDefault="00261D40" w:rsidP="00261D40">
      <w:r w:rsidRPr="00606416">
        <w:rPr>
          <w:rStyle w:val="Style13ptBold"/>
        </w:rPr>
        <w:t>Chen 14</w:t>
      </w:r>
      <w:r>
        <w:t xml:space="preserve"> – Chen </w:t>
      </w:r>
      <w:proofErr w:type="spellStart"/>
      <w:r>
        <w:t>Xiangyang</w:t>
      </w:r>
      <w:proofErr w:type="spellEnd"/>
      <w:r>
        <w:t>, Deputy Director of Institute of World Political Studies, China Institutes of Contemporary International Relations, “Do Not Exaggerate the Ukraine Crisis’ Impact on the US Pivot to Asia”, China-US Focus, 4-16, http://www.chinausfocus.com/finance-economy/no-exaggerating-the-ukraine-crisis-impact-on-the-us-pivot-to-asia/</w:t>
      </w:r>
    </w:p>
    <w:p w:rsidR="00261D40" w:rsidRPr="00140935" w:rsidRDefault="00261D40" w:rsidP="00261D40">
      <w:pPr>
        <w:rPr>
          <w:sz w:val="16"/>
        </w:rPr>
      </w:pPr>
      <w:r w:rsidRPr="00140935">
        <w:rPr>
          <w:sz w:val="16"/>
        </w:rPr>
        <w:t xml:space="preserve">With the </w:t>
      </w:r>
      <w:r w:rsidRPr="004A0F2B">
        <w:rPr>
          <w:rStyle w:val="StyleUnderline"/>
          <w:highlight w:val="cyan"/>
        </w:rPr>
        <w:t>Ukraine</w:t>
      </w:r>
      <w:r w:rsidRPr="00140935">
        <w:rPr>
          <w:sz w:val="16"/>
        </w:rPr>
        <w:t xml:space="preserve"> crisis continuing to ferment, its international strategic impacts are gradually presenting themselves. </w:t>
      </w:r>
      <w:r w:rsidRPr="00606416">
        <w:rPr>
          <w:rStyle w:val="StyleUnderline"/>
        </w:rPr>
        <w:t xml:space="preserve">Many wonder to what extent the crisis will influence the </w:t>
      </w:r>
      <w:r w:rsidRPr="00606416">
        <w:rPr>
          <w:rStyle w:val="Emphasis"/>
        </w:rPr>
        <w:t>U</w:t>
      </w:r>
      <w:r w:rsidRPr="00140935">
        <w:rPr>
          <w:sz w:val="16"/>
        </w:rPr>
        <w:t xml:space="preserve">nited </w:t>
      </w:r>
      <w:r w:rsidRPr="00606416">
        <w:rPr>
          <w:rStyle w:val="Emphasis"/>
        </w:rPr>
        <w:t>S</w:t>
      </w:r>
      <w:r w:rsidRPr="00140935">
        <w:rPr>
          <w:sz w:val="16"/>
        </w:rPr>
        <w:t xml:space="preserve">tates’ </w:t>
      </w:r>
      <w:r w:rsidRPr="00606416">
        <w:rPr>
          <w:rStyle w:val="StyleUnderline"/>
        </w:rPr>
        <w:t>“pivoting” to</w:t>
      </w:r>
      <w:r w:rsidRPr="00140935">
        <w:rPr>
          <w:sz w:val="16"/>
        </w:rPr>
        <w:t xml:space="preserve"> the </w:t>
      </w:r>
      <w:r w:rsidRPr="00606416">
        <w:rPr>
          <w:rStyle w:val="StyleUnderline"/>
        </w:rPr>
        <w:t>Asia</w:t>
      </w:r>
      <w:r w:rsidRPr="00140935">
        <w:rPr>
          <w:sz w:val="16"/>
        </w:rPr>
        <w:t xml:space="preserve">-Pacific. </w:t>
      </w:r>
      <w:r w:rsidRPr="00606416">
        <w:rPr>
          <w:rStyle w:val="StyleUnderline"/>
        </w:rPr>
        <w:t>This</w:t>
      </w:r>
      <w:r w:rsidRPr="00140935">
        <w:rPr>
          <w:sz w:val="16"/>
        </w:rPr>
        <w:t xml:space="preserve"> question </w:t>
      </w:r>
      <w:r w:rsidRPr="004A0F2B">
        <w:rPr>
          <w:rStyle w:val="StyleUnderline"/>
          <w:highlight w:val="cyan"/>
        </w:rPr>
        <w:t xml:space="preserve">calls for </w:t>
      </w:r>
      <w:r w:rsidRPr="004A0F2B">
        <w:rPr>
          <w:rStyle w:val="Emphasis"/>
          <w:highlight w:val="cyan"/>
        </w:rPr>
        <w:t>cool-headed observation</w:t>
      </w:r>
      <w:r w:rsidRPr="00140935">
        <w:rPr>
          <w:sz w:val="16"/>
        </w:rPr>
        <w:t xml:space="preserve"> and precise assessment. The </w:t>
      </w:r>
      <w:r w:rsidRPr="00606416">
        <w:rPr>
          <w:rStyle w:val="StyleUnderline"/>
        </w:rPr>
        <w:t>Ukraine</w:t>
      </w:r>
      <w:r w:rsidRPr="00140935">
        <w:rPr>
          <w:sz w:val="16"/>
        </w:rPr>
        <w:t xml:space="preserve"> crisis </w:t>
      </w:r>
      <w:r w:rsidRPr="00606416">
        <w:rPr>
          <w:rStyle w:val="StyleUnderline"/>
        </w:rPr>
        <w:t>has undeniably distracted</w:t>
      </w:r>
      <w:r w:rsidRPr="00140935">
        <w:rPr>
          <w:sz w:val="16"/>
        </w:rPr>
        <w:t xml:space="preserve"> the United States strategically. On the surface, it is composed and continues high-profile involvement in the Asia-Pacific. </w:t>
      </w:r>
      <w:r w:rsidRPr="00606416">
        <w:rPr>
          <w:rStyle w:val="StyleUnderline"/>
        </w:rPr>
        <w:t>Yet it is actually restless at heart</w:t>
      </w:r>
      <w:r w:rsidRPr="00140935">
        <w:rPr>
          <w:sz w:val="16"/>
        </w:rPr>
        <w:t xml:space="preserve">. The United States has become deeply involved in the Ukraine crisis, engaging in a sustained rivalry with Russia. On one hand, the US stubbornly confronts Russia, imposing pressures through sanctions. Furthermore, it has assisted Ukraine’s interim government, has enhanced military support for East European allies, as well as strengthened NATO’s collective defense; it has terminated NATO cooperation with Russia; and has helped the EU reduce reliance on Russian energy supplies. On the other hand, it has bargained continuously with Russia. The heads of state of the two countries have talked repeatedly on the phone, and their foreign ministers have met frequently, trying to strike a deal. The US is obviously worried about the evolution of the Ukraine crisis. Even so, it is important to see that the </w:t>
      </w:r>
      <w:r w:rsidRPr="00606416">
        <w:rPr>
          <w:rStyle w:val="StyleUnderline"/>
        </w:rPr>
        <w:t>US is striving to simultaneously take care of the Asia</w:t>
      </w:r>
      <w:r w:rsidRPr="00140935">
        <w:rPr>
          <w:sz w:val="16"/>
        </w:rPr>
        <w:t xml:space="preserve">-Pacific, </w:t>
      </w:r>
      <w:r w:rsidRPr="00606416">
        <w:rPr>
          <w:rStyle w:val="StyleUnderline"/>
        </w:rPr>
        <w:t>Middle East, and Eastern Europe</w:t>
      </w:r>
      <w:r w:rsidRPr="00140935">
        <w:rPr>
          <w:sz w:val="16"/>
        </w:rPr>
        <w:t xml:space="preserve">. Among them, the Middle East is “depreciating” because the US is approaching “energy independence.” </w:t>
      </w:r>
      <w:r w:rsidRPr="00606416">
        <w:rPr>
          <w:rStyle w:val="StyleUnderline"/>
        </w:rPr>
        <w:t>Eastern Europe has been “appreciating”</w:t>
      </w:r>
      <w:r w:rsidRPr="00140935">
        <w:rPr>
          <w:sz w:val="16"/>
        </w:rPr>
        <w:t xml:space="preserve"> in the short-term due to the overnight worsening of the Ukraine crisis. And finally, as for the </w:t>
      </w:r>
      <w:r w:rsidRPr="004A0F2B">
        <w:rPr>
          <w:rStyle w:val="Emphasis"/>
          <w:highlight w:val="cyan"/>
        </w:rPr>
        <w:t>Asia</w:t>
      </w:r>
      <w:r w:rsidRPr="00140935">
        <w:rPr>
          <w:sz w:val="16"/>
        </w:rPr>
        <w:t xml:space="preserve">-Pacific, it </w:t>
      </w:r>
      <w:r w:rsidRPr="004A0F2B">
        <w:rPr>
          <w:rStyle w:val="Emphasis"/>
          <w:highlight w:val="cyan"/>
        </w:rPr>
        <w:t>remains the</w:t>
      </w:r>
      <w:r w:rsidRPr="00606416">
        <w:rPr>
          <w:rStyle w:val="Emphasis"/>
        </w:rPr>
        <w:t xml:space="preserve"> US’ </w:t>
      </w:r>
      <w:r w:rsidRPr="004A0F2B">
        <w:rPr>
          <w:rStyle w:val="Emphasis"/>
          <w:highlight w:val="cyan"/>
        </w:rPr>
        <w:t>“priority of priorities,”</w:t>
      </w:r>
      <w:r w:rsidRPr="00140935">
        <w:rPr>
          <w:sz w:val="16"/>
        </w:rPr>
        <w:t xml:space="preserve"> whose strategic values keep “appreciating.” The following three points are proof. </w:t>
      </w:r>
      <w:r w:rsidRPr="00606416">
        <w:rPr>
          <w:rStyle w:val="StyleUnderline"/>
        </w:rPr>
        <w:t xml:space="preserve">Firstly, the </w:t>
      </w:r>
      <w:r w:rsidRPr="004A0F2B">
        <w:rPr>
          <w:rStyle w:val="StyleUnderline"/>
          <w:highlight w:val="cyan"/>
        </w:rPr>
        <w:t xml:space="preserve">US </w:t>
      </w:r>
      <w:r w:rsidRPr="004A0F2B">
        <w:rPr>
          <w:rStyle w:val="Emphasis"/>
          <w:highlight w:val="cyan"/>
        </w:rPr>
        <w:t>continues to strengthen</w:t>
      </w:r>
      <w:r w:rsidRPr="004A0F2B">
        <w:rPr>
          <w:rStyle w:val="StyleUnderline"/>
          <w:highlight w:val="cyan"/>
        </w:rPr>
        <w:t xml:space="preserve"> military deployment</w:t>
      </w:r>
      <w:r w:rsidRPr="00606416">
        <w:rPr>
          <w:rStyle w:val="StyleUnderline"/>
        </w:rPr>
        <w:t xml:space="preserve"> in</w:t>
      </w:r>
      <w:r w:rsidRPr="00140935">
        <w:rPr>
          <w:sz w:val="16"/>
        </w:rPr>
        <w:t xml:space="preserve"> the </w:t>
      </w:r>
      <w:r w:rsidRPr="00606416">
        <w:rPr>
          <w:rStyle w:val="StyleUnderline"/>
        </w:rPr>
        <w:t>Asia</w:t>
      </w:r>
      <w:r w:rsidRPr="00140935">
        <w:rPr>
          <w:sz w:val="16"/>
        </w:rPr>
        <w:t xml:space="preserve">-Pacific. The Wall Street Journal recently published a story titled “US Marines Rebuilding Capacity in Asia-Pacific,” disclosing that, </w:t>
      </w:r>
      <w:r w:rsidRPr="00606416">
        <w:rPr>
          <w:rStyle w:val="StyleUnderline"/>
        </w:rPr>
        <w:t>with tensions in East Asia escalating</w:t>
      </w:r>
      <w:r w:rsidRPr="00140935">
        <w:rPr>
          <w:sz w:val="16"/>
        </w:rPr>
        <w:t xml:space="preserve"> in the sea, </w:t>
      </w:r>
      <w:r w:rsidRPr="00606416">
        <w:rPr>
          <w:rStyle w:val="StyleUnderline"/>
        </w:rPr>
        <w:t>the</w:t>
      </w:r>
      <w:r w:rsidRPr="00140935">
        <w:rPr>
          <w:sz w:val="16"/>
        </w:rPr>
        <w:t xml:space="preserve"> US </w:t>
      </w:r>
      <w:r w:rsidRPr="004A0F2B">
        <w:rPr>
          <w:rStyle w:val="StyleUnderline"/>
          <w:highlight w:val="cyan"/>
        </w:rPr>
        <w:t>Marine Corps is reinforcing its presence</w:t>
      </w:r>
      <w:r w:rsidRPr="00140935">
        <w:rPr>
          <w:sz w:val="16"/>
        </w:rPr>
        <w:t xml:space="preserve"> in the region </w:t>
      </w:r>
      <w:r w:rsidRPr="00606416">
        <w:rPr>
          <w:rStyle w:val="StyleUnderline"/>
        </w:rPr>
        <w:t>by upgrading</w:t>
      </w:r>
      <w:r w:rsidRPr="00140935">
        <w:rPr>
          <w:sz w:val="16"/>
        </w:rPr>
        <w:t xml:space="preserve"> its </w:t>
      </w:r>
      <w:r w:rsidRPr="00606416">
        <w:rPr>
          <w:rStyle w:val="StyleUnderline"/>
        </w:rPr>
        <w:t>amphibious capabilities</w:t>
      </w:r>
      <w:r w:rsidRPr="00140935">
        <w:rPr>
          <w:sz w:val="16"/>
        </w:rPr>
        <w:t xml:space="preserve">, which have been weakened owing to the Iraq and Afghan wars. Although the Pentagon is cutting expenditures, US Marine Corps is still enhancing deployment in the Asia-Pacific. It already has 19,000 </w:t>
      </w:r>
      <w:r w:rsidRPr="004A0F2B">
        <w:rPr>
          <w:rStyle w:val="StyleUnderline"/>
          <w:highlight w:val="cyan"/>
        </w:rPr>
        <w:t>troops</w:t>
      </w:r>
      <w:r w:rsidRPr="00140935">
        <w:rPr>
          <w:sz w:val="16"/>
        </w:rPr>
        <w:t xml:space="preserve"> stationed in the area, and the number </w:t>
      </w:r>
      <w:r w:rsidRPr="004A0F2B">
        <w:rPr>
          <w:rStyle w:val="StyleUnderline"/>
          <w:highlight w:val="cyan"/>
        </w:rPr>
        <w:t>will</w:t>
      </w:r>
      <w:r w:rsidRPr="00606416">
        <w:rPr>
          <w:rStyle w:val="StyleUnderline"/>
        </w:rPr>
        <w:t xml:space="preserve"> reach a </w:t>
      </w:r>
      <w:r w:rsidRPr="004A0F2B">
        <w:rPr>
          <w:rStyle w:val="StyleUnderline"/>
          <w:highlight w:val="cyan"/>
        </w:rPr>
        <w:t>“peak”</w:t>
      </w:r>
      <w:r w:rsidRPr="00606416">
        <w:rPr>
          <w:rStyle w:val="StyleUnderline"/>
        </w:rPr>
        <w:t xml:space="preserve"> </w:t>
      </w:r>
      <w:r w:rsidRPr="00140935">
        <w:rPr>
          <w:sz w:val="16"/>
        </w:rPr>
        <w:t xml:space="preserve">of 22,000 </w:t>
      </w:r>
      <w:r w:rsidRPr="004A0F2B">
        <w:rPr>
          <w:rStyle w:val="StyleUnderline"/>
          <w:highlight w:val="cyan"/>
        </w:rPr>
        <w:t>by 2017</w:t>
      </w:r>
      <w:r w:rsidRPr="00140935">
        <w:rPr>
          <w:sz w:val="16"/>
        </w:rPr>
        <w:t xml:space="preserve">. And it has been coordinating closely with the Philippines and Japan in order to formulate a so-called deterrence. </w:t>
      </w:r>
      <w:r w:rsidRPr="00606416">
        <w:rPr>
          <w:rStyle w:val="StyleUnderline"/>
        </w:rPr>
        <w:t xml:space="preserve">Secondly, </w:t>
      </w:r>
      <w:r w:rsidRPr="004A0F2B">
        <w:rPr>
          <w:rStyle w:val="Emphasis"/>
          <w:highlight w:val="cyan"/>
        </w:rPr>
        <w:t>even at the crucial moment in</w:t>
      </w:r>
      <w:r w:rsidRPr="00606416">
        <w:rPr>
          <w:rStyle w:val="Emphasis"/>
        </w:rPr>
        <w:t xml:space="preserve"> the </w:t>
      </w:r>
      <w:r w:rsidRPr="004A0F2B">
        <w:rPr>
          <w:rStyle w:val="Emphasis"/>
          <w:highlight w:val="cyan"/>
        </w:rPr>
        <w:t>Ukraine</w:t>
      </w:r>
      <w:r w:rsidRPr="00606416">
        <w:rPr>
          <w:rStyle w:val="Emphasis"/>
        </w:rPr>
        <w:t xml:space="preserve"> crisis</w:t>
      </w:r>
      <w:r w:rsidRPr="00606416">
        <w:rPr>
          <w:rStyle w:val="StyleUnderline"/>
        </w:rPr>
        <w:t xml:space="preserve">, </w:t>
      </w:r>
      <w:r w:rsidRPr="004A0F2B">
        <w:rPr>
          <w:rStyle w:val="StyleUnderline"/>
          <w:highlight w:val="cyan"/>
        </w:rPr>
        <w:t>senior</w:t>
      </w:r>
      <w:r w:rsidRPr="00606416">
        <w:rPr>
          <w:rStyle w:val="StyleUnderline"/>
        </w:rPr>
        <w:t xml:space="preserve"> US military and political </w:t>
      </w:r>
      <w:r w:rsidRPr="004A0F2B">
        <w:rPr>
          <w:rStyle w:val="StyleUnderline"/>
          <w:highlight w:val="cyan"/>
        </w:rPr>
        <w:t>leaders continued to pay</w:t>
      </w:r>
      <w:r w:rsidRPr="00606416">
        <w:rPr>
          <w:rStyle w:val="StyleUnderline"/>
        </w:rPr>
        <w:t xml:space="preserve"> frequent </w:t>
      </w:r>
      <w:r w:rsidRPr="004A0F2B">
        <w:rPr>
          <w:rStyle w:val="StyleUnderline"/>
          <w:highlight w:val="cyan"/>
        </w:rPr>
        <w:t>visits to</w:t>
      </w:r>
      <w:r w:rsidRPr="00140935">
        <w:rPr>
          <w:sz w:val="16"/>
        </w:rPr>
        <w:t xml:space="preserve"> the </w:t>
      </w:r>
      <w:r w:rsidRPr="004A0F2B">
        <w:rPr>
          <w:rStyle w:val="StyleUnderline"/>
          <w:highlight w:val="cyan"/>
        </w:rPr>
        <w:t>Asia</w:t>
      </w:r>
      <w:r w:rsidRPr="00140935">
        <w:rPr>
          <w:sz w:val="16"/>
        </w:rPr>
        <w:t xml:space="preserve">-Pacific, </w:t>
      </w:r>
      <w:r w:rsidRPr="00606416">
        <w:rPr>
          <w:rStyle w:val="StyleUnderline"/>
        </w:rPr>
        <w:t>placing considerable emphasis on military diplomacy and taking advantage of its conspicuous superiority in the security area</w:t>
      </w:r>
      <w:r w:rsidRPr="00140935">
        <w:rPr>
          <w:sz w:val="16"/>
        </w:rPr>
        <w:t xml:space="preserve">. US Defense Secretary Chuck Hagel has begun his fourth Asia-Pacific trip in early April. Starting with the first “US-ASEAN Defense Forum” in Hawaii, where defense ministers of all 10 ASEAN nations were present, he highlighted “humanitarian assistance and disaster response.” The Los Angeles Times reported that Hagel insisted there would be no wavering in the strategy of “pivoting” to the Asia-Pacific. Hagel went to Hawaii for the meeting, even while Russia was deploying heavy military presence on Ukraine’s eastern borders, because the US continues to take the Asia-Pacific as its foremost concern in foreign policies. </w:t>
      </w:r>
      <w:r w:rsidRPr="004A0F2B">
        <w:rPr>
          <w:rStyle w:val="Emphasis"/>
          <w:highlight w:val="cyan"/>
        </w:rPr>
        <w:t>Responding to</w:t>
      </w:r>
      <w:r w:rsidRPr="00140935">
        <w:rPr>
          <w:sz w:val="16"/>
        </w:rPr>
        <w:t xml:space="preserve"> some people’s </w:t>
      </w:r>
      <w:r w:rsidRPr="004A0F2B">
        <w:rPr>
          <w:rStyle w:val="Emphasis"/>
          <w:highlight w:val="cyan"/>
        </w:rPr>
        <w:t>proposal</w:t>
      </w:r>
      <w:r w:rsidRPr="00140935">
        <w:rPr>
          <w:sz w:val="16"/>
        </w:rPr>
        <w:t xml:space="preserve"> that the </w:t>
      </w:r>
      <w:r w:rsidRPr="004A0F2B">
        <w:rPr>
          <w:rStyle w:val="Emphasis"/>
          <w:highlight w:val="cyan"/>
        </w:rPr>
        <w:t>Ukraine</w:t>
      </w:r>
      <w:r w:rsidRPr="00140935">
        <w:rPr>
          <w:sz w:val="16"/>
        </w:rPr>
        <w:t xml:space="preserve"> crisis </w:t>
      </w:r>
      <w:r w:rsidRPr="004A0F2B">
        <w:rPr>
          <w:rStyle w:val="Emphasis"/>
          <w:highlight w:val="cyan"/>
        </w:rPr>
        <w:t>means</w:t>
      </w:r>
      <w:r w:rsidRPr="00606416">
        <w:rPr>
          <w:rStyle w:val="Emphasis"/>
        </w:rPr>
        <w:t xml:space="preserve"> the </w:t>
      </w:r>
      <w:r w:rsidRPr="004A0F2B">
        <w:rPr>
          <w:rStyle w:val="Emphasis"/>
          <w:highlight w:val="cyan"/>
        </w:rPr>
        <w:t>US should postpone</w:t>
      </w:r>
      <w:r w:rsidRPr="00140935">
        <w:rPr>
          <w:sz w:val="16"/>
        </w:rPr>
        <w:t xml:space="preserve"> its </w:t>
      </w:r>
      <w:r w:rsidRPr="004A0F2B">
        <w:rPr>
          <w:rStyle w:val="Emphasis"/>
          <w:highlight w:val="cyan"/>
        </w:rPr>
        <w:t>“pivoting”</w:t>
      </w:r>
      <w:r w:rsidRPr="00140935">
        <w:rPr>
          <w:sz w:val="16"/>
        </w:rPr>
        <w:t xml:space="preserve"> to Asia, or to shift its strategic emphasis back towards Europe, </w:t>
      </w:r>
      <w:r w:rsidRPr="004A0F2B">
        <w:rPr>
          <w:rStyle w:val="Emphasis"/>
          <w:highlight w:val="cyan"/>
        </w:rPr>
        <w:t>Hagel said that</w:t>
      </w:r>
      <w:r w:rsidRPr="00606416">
        <w:rPr>
          <w:rStyle w:val="Emphasis"/>
        </w:rPr>
        <w:t xml:space="preserve"> simply </w:t>
      </w:r>
      <w:r w:rsidRPr="004A0F2B">
        <w:rPr>
          <w:rStyle w:val="Emphasis"/>
          <w:highlight w:val="cyan"/>
        </w:rPr>
        <w:t>wouldn’t happen</w:t>
      </w:r>
      <w:r w:rsidRPr="00140935">
        <w:rPr>
          <w:sz w:val="16"/>
        </w:rPr>
        <w:t xml:space="preserve">. </w:t>
      </w:r>
      <w:r w:rsidRPr="00606416">
        <w:rPr>
          <w:rStyle w:val="StyleUnderline"/>
        </w:rPr>
        <w:t xml:space="preserve">He stressed that the US would support its NATO allies in conflicts with Russia, yet it has no intention to increase military presence in Europe. </w:t>
      </w:r>
      <w:r w:rsidRPr="004A0F2B">
        <w:rPr>
          <w:rStyle w:val="StyleUnderline"/>
          <w:highlight w:val="cyan"/>
        </w:rPr>
        <w:t>The reason is</w:t>
      </w:r>
      <w:r w:rsidRPr="00606416">
        <w:rPr>
          <w:rStyle w:val="StyleUnderline"/>
        </w:rPr>
        <w:t xml:space="preserve"> very </w:t>
      </w:r>
      <w:r w:rsidRPr="004A0F2B">
        <w:rPr>
          <w:rStyle w:val="StyleUnderline"/>
          <w:highlight w:val="cyan"/>
        </w:rPr>
        <w:t>simple</w:t>
      </w:r>
      <w:r w:rsidRPr="00140935">
        <w:rPr>
          <w:sz w:val="16"/>
        </w:rPr>
        <w:t xml:space="preserve"> – in a larger context and in the long term - the </w:t>
      </w:r>
      <w:r w:rsidRPr="004A0F2B">
        <w:rPr>
          <w:rStyle w:val="StyleUnderline"/>
          <w:highlight w:val="cyan"/>
        </w:rPr>
        <w:t>Asia</w:t>
      </w:r>
      <w:r w:rsidRPr="00140935">
        <w:rPr>
          <w:sz w:val="16"/>
        </w:rPr>
        <w:t xml:space="preserve">-Pacific </w:t>
      </w:r>
      <w:r w:rsidRPr="004A0F2B">
        <w:rPr>
          <w:rStyle w:val="StyleUnderline"/>
          <w:highlight w:val="cyan"/>
        </w:rPr>
        <w:t>is</w:t>
      </w:r>
      <w:r w:rsidRPr="00606416">
        <w:rPr>
          <w:rStyle w:val="StyleUnderline"/>
        </w:rPr>
        <w:t xml:space="preserve"> the </w:t>
      </w:r>
      <w:r w:rsidRPr="004A0F2B">
        <w:rPr>
          <w:rStyle w:val="Emphasis"/>
          <w:highlight w:val="cyan"/>
        </w:rPr>
        <w:t>most important</w:t>
      </w:r>
      <w:r w:rsidRPr="00606416">
        <w:rPr>
          <w:rStyle w:val="Emphasis"/>
        </w:rPr>
        <w:t xml:space="preserve"> area</w:t>
      </w:r>
      <w:r w:rsidRPr="00140935">
        <w:rPr>
          <w:sz w:val="16"/>
        </w:rPr>
        <w:t xml:space="preserve"> of interests for the United States. Furthermore, President Obama will make a high-profile trip to four Asia-Pacific countries (Japan, Republic of Korea, the Philippines, Malaysia), where he will further emphasize the “strategic adherence” to “rebalancing” to the Asia-Pacific. </w:t>
      </w:r>
      <w:r w:rsidRPr="00606416">
        <w:rPr>
          <w:rStyle w:val="StyleUnderline"/>
        </w:rPr>
        <w:t xml:space="preserve">Thirdly, the </w:t>
      </w:r>
      <w:r w:rsidRPr="004A0F2B">
        <w:rPr>
          <w:rStyle w:val="StyleUnderline"/>
          <w:highlight w:val="cyan"/>
        </w:rPr>
        <w:t xml:space="preserve">US has </w:t>
      </w:r>
      <w:r w:rsidRPr="004A0F2B">
        <w:rPr>
          <w:rStyle w:val="Emphasis"/>
          <w:highlight w:val="cyan"/>
        </w:rPr>
        <w:t>more forcefully intervene</w:t>
      </w:r>
      <w:r w:rsidRPr="004A0F2B">
        <w:rPr>
          <w:rStyle w:val="StyleUnderline"/>
          <w:highlight w:val="cyan"/>
        </w:rPr>
        <w:t xml:space="preserve"> in</w:t>
      </w:r>
      <w:r w:rsidRPr="00606416">
        <w:rPr>
          <w:rStyle w:val="StyleUnderline"/>
        </w:rPr>
        <w:t xml:space="preserve"> marine disputes in East </w:t>
      </w:r>
      <w:r w:rsidRPr="004A0F2B">
        <w:rPr>
          <w:rStyle w:val="StyleUnderline"/>
          <w:highlight w:val="cyan"/>
        </w:rPr>
        <w:t>Asia</w:t>
      </w:r>
      <w:r w:rsidRPr="00140935">
        <w:rPr>
          <w:sz w:val="16"/>
        </w:rPr>
        <w:t xml:space="preserve">, continuing to side with its allies. On the South China Sea issues, it connives at Philippine provocations, including the latter’s logistical supplies for the stranded naval vessel and occupation of the </w:t>
      </w:r>
      <w:proofErr w:type="spellStart"/>
      <w:r w:rsidRPr="00140935">
        <w:rPr>
          <w:sz w:val="16"/>
        </w:rPr>
        <w:t>Ren’ai</w:t>
      </w:r>
      <w:proofErr w:type="spellEnd"/>
      <w:r w:rsidRPr="00140935">
        <w:rPr>
          <w:sz w:val="16"/>
        </w:rPr>
        <w:t xml:space="preserve"> Reef of China’s </w:t>
      </w:r>
      <w:proofErr w:type="spellStart"/>
      <w:r w:rsidRPr="00140935">
        <w:rPr>
          <w:sz w:val="16"/>
        </w:rPr>
        <w:t>Nansha</w:t>
      </w:r>
      <w:proofErr w:type="spellEnd"/>
      <w:r w:rsidRPr="00140935">
        <w:rPr>
          <w:sz w:val="16"/>
        </w:rPr>
        <w:t xml:space="preserve"> Islands. While instigating the Philippines to stage the farce of proposing “international arbitration,” it has persistently been bad-mouthing China’s rightful responses to safeguard its territorial integrity. On the </w:t>
      </w:r>
      <w:proofErr w:type="spellStart"/>
      <w:r w:rsidRPr="00140935">
        <w:rPr>
          <w:sz w:val="16"/>
        </w:rPr>
        <w:t>Diaoyu</w:t>
      </w:r>
      <w:proofErr w:type="spellEnd"/>
      <w:r w:rsidRPr="00140935">
        <w:rPr>
          <w:sz w:val="16"/>
        </w:rPr>
        <w:t xml:space="preserve"> Islands dispute in the East China Sea, it has obviously been loosening the grip on the dangerous potential of an increasingly rightist Japan. It turned a blind eye to </w:t>
      </w:r>
      <w:proofErr w:type="spellStart"/>
      <w:r w:rsidRPr="00140935">
        <w:rPr>
          <w:sz w:val="16"/>
        </w:rPr>
        <w:t>Shinzo</w:t>
      </w:r>
      <w:proofErr w:type="spellEnd"/>
      <w:r w:rsidRPr="00140935">
        <w:rPr>
          <w:sz w:val="16"/>
        </w:rPr>
        <w:t xml:space="preserve"> Abe’s rightist stunts, hastened the pace of revising the Guidelines for US-Japan Defense Cooperation and enhances US-Japan joint operations. It is necessary to notice that the international strategic impacts of the Ukraine crisis are mainly on big-power relations, including changes in “principal contradictions,” but not on geopolitics. Specifically, the Ukraine crisis has resulted in the relative escalation of the contradictions between Russia and major western powers. US-Russia contradictions have sharpened and become prominent, while the contradictions between China and major western powers have relatively eased. Furthermore, Sino-US contradictions have more or less loosened, appearing less prominent. </w:t>
      </w:r>
      <w:r w:rsidRPr="00606416">
        <w:rPr>
          <w:rStyle w:val="StyleUnderline"/>
        </w:rPr>
        <w:t xml:space="preserve">The crisis’ </w:t>
      </w:r>
      <w:r w:rsidRPr="004A0F2B">
        <w:rPr>
          <w:rStyle w:val="StyleUnderline"/>
          <w:highlight w:val="cyan"/>
        </w:rPr>
        <w:t>impacts on</w:t>
      </w:r>
      <w:r w:rsidRPr="00606416">
        <w:rPr>
          <w:rStyle w:val="StyleUnderline"/>
        </w:rPr>
        <w:t xml:space="preserve"> the US </w:t>
      </w:r>
      <w:r w:rsidRPr="004A0F2B">
        <w:rPr>
          <w:rStyle w:val="StyleUnderline"/>
          <w:highlight w:val="cyan"/>
        </w:rPr>
        <w:t>“pivoting”</w:t>
      </w:r>
      <w:r w:rsidRPr="00606416">
        <w:rPr>
          <w:rStyle w:val="StyleUnderline"/>
        </w:rPr>
        <w:t xml:space="preserve"> to</w:t>
      </w:r>
      <w:r w:rsidRPr="00140935">
        <w:rPr>
          <w:sz w:val="16"/>
        </w:rPr>
        <w:t xml:space="preserve"> the </w:t>
      </w:r>
      <w:r w:rsidRPr="00606416">
        <w:rPr>
          <w:rStyle w:val="StyleUnderline"/>
        </w:rPr>
        <w:t>Asia</w:t>
      </w:r>
      <w:r w:rsidRPr="00140935">
        <w:rPr>
          <w:sz w:val="16"/>
        </w:rPr>
        <w:t xml:space="preserve">-Pacific, however, </w:t>
      </w:r>
      <w:r w:rsidRPr="004A0F2B">
        <w:rPr>
          <w:rStyle w:val="StyleUnderline"/>
          <w:highlight w:val="cyan"/>
        </w:rPr>
        <w:t xml:space="preserve">are </w:t>
      </w:r>
      <w:r w:rsidRPr="004A0F2B">
        <w:rPr>
          <w:rStyle w:val="Emphasis"/>
          <w:highlight w:val="cyan"/>
        </w:rPr>
        <w:t>nothing more than</w:t>
      </w:r>
      <w:r w:rsidRPr="00606416">
        <w:rPr>
          <w:rStyle w:val="Emphasis"/>
        </w:rPr>
        <w:t xml:space="preserve"> a strategic </w:t>
      </w:r>
      <w:r w:rsidRPr="004A0F2B">
        <w:rPr>
          <w:rStyle w:val="Emphasis"/>
          <w:highlight w:val="cyan"/>
        </w:rPr>
        <w:t>“distraction,”</w:t>
      </w:r>
      <w:r w:rsidRPr="004A0F2B">
        <w:rPr>
          <w:rStyle w:val="StyleUnderline"/>
          <w:highlight w:val="cyan"/>
        </w:rPr>
        <w:t xml:space="preserve"> which would </w:t>
      </w:r>
      <w:r w:rsidRPr="004A0F2B">
        <w:rPr>
          <w:rStyle w:val="Emphasis"/>
          <w:highlight w:val="cyan"/>
        </w:rPr>
        <w:t>hardly contain</w:t>
      </w:r>
      <w:r w:rsidRPr="004A0F2B">
        <w:rPr>
          <w:rStyle w:val="StyleUnderline"/>
          <w:highlight w:val="cyan"/>
        </w:rPr>
        <w:t xml:space="preserve"> or </w:t>
      </w:r>
      <w:r w:rsidRPr="004A0F2B">
        <w:rPr>
          <w:rStyle w:val="Emphasis"/>
          <w:highlight w:val="cyan"/>
        </w:rPr>
        <w:t>even postpone</w:t>
      </w:r>
      <w:r w:rsidRPr="00606416">
        <w:rPr>
          <w:rStyle w:val="StyleUnderline"/>
        </w:rPr>
        <w:t xml:space="preserve"> its </w:t>
      </w:r>
      <w:r w:rsidRPr="004A0F2B">
        <w:rPr>
          <w:rStyle w:val="StyleUnderline"/>
          <w:highlight w:val="cyan"/>
        </w:rPr>
        <w:t>“rebalancing”</w:t>
      </w:r>
      <w:r w:rsidRPr="00606416">
        <w:rPr>
          <w:rStyle w:val="StyleUnderline"/>
        </w:rPr>
        <w:t xml:space="preserve"> at this point. </w:t>
      </w:r>
      <w:r w:rsidRPr="004A0F2B">
        <w:rPr>
          <w:rStyle w:val="StyleUnderline"/>
          <w:highlight w:val="cyan"/>
        </w:rPr>
        <w:t xml:space="preserve">There has been </w:t>
      </w:r>
      <w:r w:rsidRPr="004A0F2B">
        <w:rPr>
          <w:rStyle w:val="Emphasis"/>
          <w:highlight w:val="cyan"/>
        </w:rPr>
        <w:t>no sign of abate</w:t>
      </w:r>
      <w:r w:rsidRPr="004A0F2B">
        <w:rPr>
          <w:rStyle w:val="StyleUnderline"/>
          <w:highlight w:val="cyan"/>
        </w:rPr>
        <w:t xml:space="preserve"> in</w:t>
      </w:r>
      <w:r w:rsidRPr="00606416">
        <w:rPr>
          <w:rStyle w:val="StyleUnderline"/>
        </w:rPr>
        <w:t xml:space="preserve"> the US’ </w:t>
      </w:r>
      <w:r w:rsidRPr="004A0F2B">
        <w:rPr>
          <w:rStyle w:val="StyleUnderline"/>
          <w:highlight w:val="cyan"/>
        </w:rPr>
        <w:t>“pivoting”</w:t>
      </w:r>
      <w:r w:rsidRPr="00606416">
        <w:rPr>
          <w:rStyle w:val="StyleUnderline"/>
        </w:rPr>
        <w:t xml:space="preserve"> to the region</w:t>
      </w:r>
      <w:r w:rsidRPr="00140935">
        <w:rPr>
          <w:sz w:val="16"/>
        </w:rPr>
        <w:t xml:space="preserve">. Only that the approach will be adjusted, becoming more speculative through taking advantage of contradictions in the area. The US will place more emphasis on using its Asia-Pacific allies, particularly the Abe administration of Japan and </w:t>
      </w:r>
      <w:proofErr w:type="spellStart"/>
      <w:r w:rsidRPr="00140935">
        <w:rPr>
          <w:sz w:val="16"/>
        </w:rPr>
        <w:t>Benigno</w:t>
      </w:r>
      <w:proofErr w:type="spellEnd"/>
      <w:r w:rsidRPr="00140935">
        <w:rPr>
          <w:sz w:val="16"/>
        </w:rPr>
        <w:t xml:space="preserve"> Aquino III of the Philippines, the two major trouble-makers, to provoke troubles and create confusion. It will take advantage of the maritime disputes between China and Japan, as well as China and the Philippines, profit from such disputes and thus “contain China with its neighbors.” Of course, the Ukraine crisis is still unfolding. The extent of its impacts on US “return” to the Asia-Pacific hinges on the outcomes of the ongoing contest between Russia and Ukraine. Therefore further observation is necessary. However, one thing is for sure, </w:t>
      </w:r>
      <w:r w:rsidRPr="00606416">
        <w:rPr>
          <w:rStyle w:val="StyleUnderline"/>
        </w:rPr>
        <w:t xml:space="preserve">this </w:t>
      </w:r>
      <w:r w:rsidRPr="004A0F2B">
        <w:rPr>
          <w:rStyle w:val="StyleUnderline"/>
          <w:highlight w:val="cyan"/>
        </w:rPr>
        <w:t xml:space="preserve">crisis </w:t>
      </w:r>
      <w:r w:rsidRPr="004A0F2B">
        <w:rPr>
          <w:rStyle w:val="Emphasis"/>
          <w:highlight w:val="cyan"/>
        </w:rPr>
        <w:t>does not suffice to reverse</w:t>
      </w:r>
      <w:r w:rsidRPr="00606416">
        <w:rPr>
          <w:rStyle w:val="StyleUnderline"/>
        </w:rPr>
        <w:t xml:space="preserve"> the US strategy of </w:t>
      </w:r>
      <w:r w:rsidRPr="004A0F2B">
        <w:rPr>
          <w:rStyle w:val="StyleUnderline"/>
          <w:highlight w:val="cyan"/>
        </w:rPr>
        <w:t>“rebalancing”</w:t>
      </w:r>
      <w:r w:rsidRPr="00606416">
        <w:rPr>
          <w:rStyle w:val="StyleUnderline"/>
        </w:rPr>
        <w:t xml:space="preserve"> to the Asia-pacific</w:t>
      </w:r>
      <w:r w:rsidRPr="00140935">
        <w:rPr>
          <w:sz w:val="16"/>
        </w:rPr>
        <w:t xml:space="preserve">. The “eastward shift” of the center of gravity is a preset guideline of the Obama administration, and has been reflected in the latest “Quadrennial Defense Review.” </w:t>
      </w:r>
    </w:p>
    <w:p w:rsidR="00261D40" w:rsidRDefault="00261D40" w:rsidP="00261D40">
      <w:pPr>
        <w:pStyle w:val="Heading3"/>
      </w:pPr>
      <w:r>
        <w:t>A2: ISIS Thumps Pivot</w:t>
      </w:r>
    </w:p>
    <w:p w:rsidR="00261D40" w:rsidRDefault="00261D40" w:rsidP="00261D40">
      <w:pPr>
        <w:pStyle w:val="Heading4"/>
      </w:pPr>
      <w:r>
        <w:t>No link – this is about military part of pivot --- not our internal link --- economic engagement solves best</w:t>
      </w:r>
    </w:p>
    <w:p w:rsidR="00261D40" w:rsidRDefault="00261D40" w:rsidP="00261D40">
      <w:pPr>
        <w:pStyle w:val="Heading4"/>
      </w:pPr>
      <w:r>
        <w:t>Doesn’t thump</w:t>
      </w:r>
    </w:p>
    <w:p w:rsidR="00261D40" w:rsidRDefault="00261D40" w:rsidP="00261D40">
      <w:r w:rsidRPr="002E35C2">
        <w:rPr>
          <w:rStyle w:val="Style13ptBold"/>
        </w:rPr>
        <w:t>Wang 9-29</w:t>
      </w:r>
      <w:r>
        <w:t xml:space="preserve"> – Wang </w:t>
      </w:r>
      <w:proofErr w:type="spellStart"/>
      <w:r>
        <w:t>Wenfeng</w:t>
      </w:r>
      <w:proofErr w:type="spellEnd"/>
      <w:r>
        <w:t>, Associate Professor at the China Institute of Contemporary International Relations, “Will ISIS Battle Force U.S. to Pivot Away From Asia?”, Huffington Post, 2014, http://www.huffingtonpost.com/wang-wenfeng/isis-us-china-relations_b_5900732.html</w:t>
      </w:r>
    </w:p>
    <w:p w:rsidR="00261D40" w:rsidRPr="00140935" w:rsidRDefault="00261D40" w:rsidP="00261D40">
      <w:pPr>
        <w:rPr>
          <w:sz w:val="16"/>
        </w:rPr>
      </w:pPr>
      <w:r w:rsidRPr="002E35C2">
        <w:rPr>
          <w:rStyle w:val="StyleUnderline"/>
        </w:rPr>
        <w:t>There is a strong call for a massive military assault on ISIS, as well as a "Pivot to Middle East."</w:t>
      </w:r>
      <w:r>
        <w:rPr>
          <w:rStyle w:val="StyleUnderline"/>
        </w:rPr>
        <w:t xml:space="preserve"> </w:t>
      </w:r>
      <w:r w:rsidRPr="00140935">
        <w:rPr>
          <w:sz w:val="16"/>
        </w:rPr>
        <w:t xml:space="preserve">So under this circumstance, </w:t>
      </w:r>
      <w:r w:rsidRPr="002E35C2">
        <w:rPr>
          <w:rStyle w:val="StyleUnderline"/>
        </w:rPr>
        <w:t>it seems legitimate to ask whether America can maintain it strategic rebalance toward Asia</w:t>
      </w:r>
      <w:r w:rsidRPr="00140935">
        <w:rPr>
          <w:sz w:val="16"/>
        </w:rPr>
        <w:t xml:space="preserve">, and what the implication is for China. It takes deeper analysis to give good answers to those questions. First, how serious is the Islamic State's threat to America? Do people really believe that it just cannot be overstated, as Senator Feinstein put it? As a matter of fact, </w:t>
      </w:r>
      <w:r w:rsidRPr="002E35C2">
        <w:rPr>
          <w:rStyle w:val="StyleUnderline"/>
        </w:rPr>
        <w:t>U.S. intelligence agencies</w:t>
      </w:r>
      <w:r w:rsidRPr="00140935">
        <w:rPr>
          <w:sz w:val="16"/>
        </w:rPr>
        <w:t xml:space="preserve">, as recently reported, </w:t>
      </w:r>
      <w:r w:rsidRPr="002E35C2">
        <w:rPr>
          <w:rStyle w:val="StyleUnderline"/>
        </w:rPr>
        <w:t>still see a lot of uncertainty in the danger that ISIS poses</w:t>
      </w:r>
      <w:r w:rsidRPr="00140935">
        <w:rPr>
          <w:sz w:val="16"/>
        </w:rPr>
        <w:t xml:space="preserve">. According to some experts, </w:t>
      </w:r>
      <w:r w:rsidRPr="0082520F">
        <w:rPr>
          <w:rStyle w:val="StyleUnderline"/>
          <w:highlight w:val="cyan"/>
        </w:rPr>
        <w:t>ISIS's ability to carry out</w:t>
      </w:r>
      <w:r w:rsidRPr="002E35C2">
        <w:rPr>
          <w:rStyle w:val="StyleUnderline"/>
        </w:rPr>
        <w:t xml:space="preserve"> complex, </w:t>
      </w:r>
      <w:r w:rsidRPr="0082520F">
        <w:rPr>
          <w:rStyle w:val="StyleUnderline"/>
          <w:highlight w:val="cyan"/>
        </w:rPr>
        <w:t>large</w:t>
      </w:r>
      <w:r w:rsidRPr="002E35C2">
        <w:rPr>
          <w:rStyle w:val="StyleUnderline"/>
        </w:rPr>
        <w:t xml:space="preserve">-scale </w:t>
      </w:r>
      <w:r w:rsidRPr="0082520F">
        <w:rPr>
          <w:rStyle w:val="StyleUnderline"/>
          <w:highlight w:val="cyan"/>
        </w:rPr>
        <w:t>attacks</w:t>
      </w:r>
      <w:r w:rsidRPr="00140935">
        <w:rPr>
          <w:sz w:val="16"/>
        </w:rPr>
        <w:t xml:space="preserve"> in America and other Western countries </w:t>
      </w:r>
      <w:r w:rsidRPr="0082520F">
        <w:rPr>
          <w:rStyle w:val="StyleUnderline"/>
          <w:highlight w:val="cyan"/>
        </w:rPr>
        <w:t>is</w:t>
      </w:r>
      <w:r w:rsidRPr="002E35C2">
        <w:rPr>
          <w:rStyle w:val="StyleUnderline"/>
        </w:rPr>
        <w:t xml:space="preserve"> currently </w:t>
      </w:r>
      <w:r w:rsidRPr="0082520F">
        <w:rPr>
          <w:rStyle w:val="StyleUnderline"/>
          <w:highlight w:val="cyan"/>
        </w:rPr>
        <w:t>limited</w:t>
      </w:r>
      <w:r w:rsidRPr="00140935">
        <w:rPr>
          <w:sz w:val="16"/>
        </w:rPr>
        <w:t xml:space="preserve">. So it is one thing that some people compare ISIS to al-Qaeda and warn against the threat of terrorist attacks; it is quite another that America should or should not be on extremely high alert. Maybe it is understandable that </w:t>
      </w:r>
      <w:r w:rsidRPr="0082520F">
        <w:rPr>
          <w:rStyle w:val="StyleUnderline"/>
          <w:highlight w:val="cyan"/>
        </w:rPr>
        <w:t>Obama hasn't rushed into</w:t>
      </w:r>
      <w:r w:rsidRPr="002E35C2">
        <w:rPr>
          <w:rStyle w:val="StyleUnderline"/>
        </w:rPr>
        <w:t xml:space="preserve"> announcing a war</w:t>
      </w:r>
      <w:r w:rsidRPr="00140935">
        <w:rPr>
          <w:sz w:val="16"/>
        </w:rPr>
        <w:t xml:space="preserve"> against the Islamic State. He has reason to believe that his principle of "</w:t>
      </w:r>
      <w:r w:rsidRPr="002E35C2">
        <w:rPr>
          <w:rStyle w:val="StyleUnderline"/>
        </w:rPr>
        <w:t>not sending</w:t>
      </w:r>
      <w:r w:rsidRPr="00140935">
        <w:rPr>
          <w:sz w:val="16"/>
        </w:rPr>
        <w:t xml:space="preserve"> battle </w:t>
      </w:r>
      <w:r w:rsidRPr="0082520F">
        <w:rPr>
          <w:rStyle w:val="StyleUnderline"/>
          <w:highlight w:val="cyan"/>
        </w:rPr>
        <w:t>troops</w:t>
      </w:r>
      <w:r w:rsidRPr="00140935">
        <w:rPr>
          <w:sz w:val="16"/>
        </w:rPr>
        <w:t xml:space="preserve"> back to the Middle East" </w:t>
      </w:r>
      <w:r w:rsidRPr="002E35C2">
        <w:rPr>
          <w:rStyle w:val="StyleUnderline"/>
        </w:rPr>
        <w:t>can be achieved</w:t>
      </w:r>
      <w:r w:rsidRPr="00140935">
        <w:rPr>
          <w:sz w:val="16"/>
        </w:rPr>
        <w:t xml:space="preserve"> by implementing his four-point strategy. If Obama is correct, it means that </w:t>
      </w:r>
      <w:r w:rsidRPr="002E35C2">
        <w:rPr>
          <w:rStyle w:val="Emphasis"/>
        </w:rPr>
        <w:t xml:space="preserve">the </w:t>
      </w:r>
      <w:r w:rsidRPr="0082520F">
        <w:rPr>
          <w:rStyle w:val="Emphasis"/>
          <w:highlight w:val="cyan"/>
        </w:rPr>
        <w:t>U.S. doesn't need to shift</w:t>
      </w:r>
      <w:r w:rsidRPr="002E35C2">
        <w:rPr>
          <w:rStyle w:val="Emphasis"/>
        </w:rPr>
        <w:t xml:space="preserve"> its strategic emphasis back </w:t>
      </w:r>
      <w:r w:rsidRPr="0082520F">
        <w:rPr>
          <w:rStyle w:val="Emphasis"/>
          <w:highlight w:val="cyan"/>
        </w:rPr>
        <w:t>to the Mid</w:t>
      </w:r>
      <w:r w:rsidRPr="002E35C2">
        <w:rPr>
          <w:rStyle w:val="Emphasis"/>
        </w:rPr>
        <w:t xml:space="preserve">dle </w:t>
      </w:r>
      <w:r w:rsidRPr="0082520F">
        <w:rPr>
          <w:rStyle w:val="Emphasis"/>
          <w:highlight w:val="cyan"/>
        </w:rPr>
        <w:t>East</w:t>
      </w:r>
      <w:r w:rsidRPr="00140935">
        <w:rPr>
          <w:sz w:val="16"/>
        </w:rPr>
        <w:t xml:space="preserve">, it is not necessary to do another pivot, and </w:t>
      </w:r>
      <w:r w:rsidRPr="0082520F">
        <w:rPr>
          <w:rStyle w:val="Emphasis"/>
          <w:highlight w:val="cyan"/>
        </w:rPr>
        <w:t>rebalancing</w:t>
      </w:r>
      <w:r w:rsidRPr="002E35C2">
        <w:rPr>
          <w:rStyle w:val="Emphasis"/>
        </w:rPr>
        <w:t xml:space="preserve"> towards Asia </w:t>
      </w:r>
      <w:r w:rsidRPr="0082520F">
        <w:rPr>
          <w:rStyle w:val="Emphasis"/>
          <w:highlight w:val="cyan"/>
        </w:rPr>
        <w:t>will not be</w:t>
      </w:r>
      <w:r w:rsidRPr="002E35C2">
        <w:rPr>
          <w:rStyle w:val="Emphasis"/>
        </w:rPr>
        <w:t xml:space="preserve"> significantly </w:t>
      </w:r>
      <w:r w:rsidRPr="0082520F">
        <w:rPr>
          <w:rStyle w:val="Emphasis"/>
          <w:highlight w:val="cyan"/>
        </w:rPr>
        <w:t>affected</w:t>
      </w:r>
      <w:r w:rsidRPr="00140935">
        <w:rPr>
          <w:sz w:val="16"/>
        </w:rPr>
        <w:t xml:space="preserve">. </w:t>
      </w:r>
      <w:r w:rsidRPr="0082520F">
        <w:rPr>
          <w:rStyle w:val="StyleUnderline"/>
          <w:highlight w:val="cyan"/>
        </w:rPr>
        <w:t>Even if America does</w:t>
      </w:r>
      <w:r w:rsidRPr="002E35C2">
        <w:rPr>
          <w:rStyle w:val="StyleUnderline"/>
        </w:rPr>
        <w:t xml:space="preserve"> need to </w:t>
      </w:r>
      <w:r w:rsidRPr="0082520F">
        <w:rPr>
          <w:rStyle w:val="StyleUnderline"/>
          <w:highlight w:val="cyan"/>
        </w:rPr>
        <w:t>send</w:t>
      </w:r>
      <w:r w:rsidRPr="00140935">
        <w:rPr>
          <w:sz w:val="16"/>
        </w:rPr>
        <w:t xml:space="preserve"> some ground </w:t>
      </w:r>
      <w:r w:rsidRPr="0082520F">
        <w:rPr>
          <w:rStyle w:val="StyleUnderline"/>
          <w:highlight w:val="cyan"/>
        </w:rPr>
        <w:t>troops</w:t>
      </w:r>
      <w:r w:rsidRPr="00140935">
        <w:rPr>
          <w:sz w:val="16"/>
        </w:rPr>
        <w:t xml:space="preserve"> to Iraq </w:t>
      </w:r>
      <w:r w:rsidRPr="002E35C2">
        <w:rPr>
          <w:rStyle w:val="StyleUnderline"/>
        </w:rPr>
        <w:t>to fight ISIS</w:t>
      </w:r>
      <w:r w:rsidRPr="00140935">
        <w:rPr>
          <w:sz w:val="16"/>
        </w:rPr>
        <w:t xml:space="preserve">, let's </w:t>
      </w:r>
      <w:r w:rsidRPr="002E35C2">
        <w:rPr>
          <w:rStyle w:val="StyleUnderline"/>
        </w:rPr>
        <w:t>remember</w:t>
      </w:r>
      <w:r w:rsidRPr="00140935">
        <w:rPr>
          <w:sz w:val="16"/>
        </w:rPr>
        <w:t xml:space="preserve"> that </w:t>
      </w:r>
      <w:r w:rsidRPr="0082520F">
        <w:rPr>
          <w:rStyle w:val="StyleUnderline"/>
          <w:highlight w:val="cyan"/>
        </w:rPr>
        <w:t>it was during</w:t>
      </w:r>
      <w:r w:rsidRPr="00140935">
        <w:rPr>
          <w:sz w:val="16"/>
        </w:rPr>
        <w:t xml:space="preserve"> the process of </w:t>
      </w:r>
      <w:r w:rsidRPr="002E35C2">
        <w:rPr>
          <w:rStyle w:val="StyleUnderline"/>
        </w:rPr>
        <w:t>withdrawing</w:t>
      </w:r>
      <w:r w:rsidRPr="00140935">
        <w:rPr>
          <w:sz w:val="16"/>
        </w:rPr>
        <w:t xml:space="preserve"> U.S. troops </w:t>
      </w:r>
      <w:r w:rsidRPr="002E35C2">
        <w:rPr>
          <w:rStyle w:val="StyleUnderline"/>
        </w:rPr>
        <w:t xml:space="preserve">from </w:t>
      </w:r>
      <w:r w:rsidRPr="0082520F">
        <w:rPr>
          <w:rStyle w:val="StyleUnderline"/>
          <w:highlight w:val="cyan"/>
        </w:rPr>
        <w:t>Iraq and Afghanistan</w:t>
      </w:r>
      <w:r w:rsidRPr="002E35C2">
        <w:rPr>
          <w:rStyle w:val="StyleUnderline"/>
        </w:rPr>
        <w:t xml:space="preserve"> that </w:t>
      </w:r>
      <w:r w:rsidRPr="0082520F">
        <w:rPr>
          <w:rStyle w:val="StyleUnderline"/>
          <w:highlight w:val="cyan"/>
        </w:rPr>
        <w:t>Obama began</w:t>
      </w:r>
      <w:r w:rsidRPr="002E35C2">
        <w:rPr>
          <w:rStyle w:val="StyleUnderline"/>
        </w:rPr>
        <w:t xml:space="preserve"> to</w:t>
      </w:r>
      <w:r w:rsidRPr="00140935">
        <w:rPr>
          <w:sz w:val="16"/>
        </w:rPr>
        <w:t xml:space="preserve"> implement his </w:t>
      </w:r>
      <w:r w:rsidRPr="002E35C2">
        <w:rPr>
          <w:rStyle w:val="StyleUnderline"/>
        </w:rPr>
        <w:t xml:space="preserve">rebalance toward Asia, </w:t>
      </w:r>
      <w:r w:rsidRPr="0082520F">
        <w:rPr>
          <w:rStyle w:val="StyleUnderline"/>
          <w:highlight w:val="cyan"/>
        </w:rPr>
        <w:t>meaning</w:t>
      </w:r>
      <w:r w:rsidRPr="00140935">
        <w:rPr>
          <w:sz w:val="16"/>
        </w:rPr>
        <w:t xml:space="preserve"> that </w:t>
      </w:r>
      <w:r w:rsidRPr="002E35C2">
        <w:rPr>
          <w:rStyle w:val="Emphasis"/>
        </w:rPr>
        <w:t xml:space="preserve">having </w:t>
      </w:r>
      <w:r w:rsidRPr="0082520F">
        <w:rPr>
          <w:rStyle w:val="Emphasis"/>
          <w:highlight w:val="cyan"/>
        </w:rPr>
        <w:t>troops</w:t>
      </w:r>
      <w:r w:rsidRPr="002E35C2">
        <w:rPr>
          <w:rStyle w:val="Emphasis"/>
        </w:rPr>
        <w:t xml:space="preserve"> fighting </w:t>
      </w:r>
      <w:r w:rsidRPr="0082520F">
        <w:rPr>
          <w:rStyle w:val="Emphasis"/>
          <w:highlight w:val="cyan"/>
        </w:rPr>
        <w:t>in other places doesn't influence</w:t>
      </w:r>
      <w:r w:rsidRPr="002E35C2">
        <w:rPr>
          <w:rStyle w:val="Emphasis"/>
        </w:rPr>
        <w:t xml:space="preserve"> his </w:t>
      </w:r>
      <w:r w:rsidRPr="0082520F">
        <w:rPr>
          <w:rStyle w:val="Emphasis"/>
          <w:highlight w:val="cyan"/>
        </w:rPr>
        <w:t>rebalance in a serious way</w:t>
      </w:r>
      <w:r w:rsidRPr="00140935">
        <w:rPr>
          <w:sz w:val="16"/>
        </w:rPr>
        <w:t xml:space="preserve">. </w:t>
      </w:r>
    </w:p>
    <w:p w:rsidR="00261D40" w:rsidRDefault="00261D40" w:rsidP="00261D40"/>
    <w:p w:rsidR="00261D40" w:rsidRDefault="00261D40" w:rsidP="00261D40">
      <w:pPr>
        <w:pStyle w:val="Heading2"/>
      </w:pPr>
      <w:r>
        <w:t xml:space="preserve">--- Asia Impact Internals/AT: Impact D --- </w:t>
      </w:r>
    </w:p>
    <w:p w:rsidR="00261D40" w:rsidRPr="008B7898" w:rsidRDefault="00261D40" w:rsidP="00261D40"/>
    <w:p w:rsidR="00261D40" w:rsidRDefault="00261D40" w:rsidP="00261D40">
      <w:pPr>
        <w:pStyle w:val="Heading3"/>
      </w:pPr>
      <w:r w:rsidRPr="00885E46">
        <w:t xml:space="preserve">Impact Booster: Perception Key </w:t>
      </w:r>
    </w:p>
    <w:p w:rsidR="00261D40" w:rsidRDefault="00261D40" w:rsidP="00261D40"/>
    <w:p w:rsidR="00261D40" w:rsidRDefault="00261D40" w:rsidP="00261D40">
      <w:pPr>
        <w:pStyle w:val="Heading4"/>
      </w:pPr>
      <w:r>
        <w:t xml:space="preserve">Perception of Asia Pivot is key – perception of weakness sparks destabilizing arms races. </w:t>
      </w:r>
    </w:p>
    <w:p w:rsidR="00261D40" w:rsidRPr="00885E46" w:rsidRDefault="00261D40" w:rsidP="00261D40">
      <w:pPr>
        <w:rPr>
          <w:sz w:val="16"/>
          <w:szCs w:val="16"/>
        </w:rPr>
      </w:pPr>
      <w:r w:rsidRPr="008A4CBB">
        <w:rPr>
          <w:rStyle w:val="Style13ptBold"/>
        </w:rPr>
        <w:t xml:space="preserve">Whyte and </w:t>
      </w:r>
      <w:proofErr w:type="spellStart"/>
      <w:r w:rsidRPr="008A4CBB">
        <w:rPr>
          <w:rStyle w:val="Style13ptBold"/>
        </w:rPr>
        <w:t>Weitz</w:t>
      </w:r>
      <w:proofErr w:type="spellEnd"/>
      <w:r w:rsidRPr="008A4CBB">
        <w:rPr>
          <w:rStyle w:val="Style13ptBold"/>
        </w:rPr>
        <w:t xml:space="preserve"> 1-29</w:t>
      </w:r>
      <w:r w:rsidRPr="008A4CBB">
        <w:rPr>
          <w:sz w:val="16"/>
          <w:szCs w:val="16"/>
        </w:rPr>
        <w:t xml:space="preserve">. [Leon, MA candidate @ Fletcher School of Law and Diplomacy @ Tufts, Richard, Senior Fellow and Director of the Center for Political-Military Analysis at the Hudson Institute, non-resident Adjunct Senior Fellow @ Center for a New American </w:t>
      </w:r>
      <w:proofErr w:type="spellStart"/>
      <w:r w:rsidRPr="008A4CBB">
        <w:rPr>
          <w:sz w:val="16"/>
          <w:szCs w:val="16"/>
        </w:rPr>
        <w:t>Securitiy</w:t>
      </w:r>
      <w:proofErr w:type="spellEnd"/>
      <w:r w:rsidRPr="008A4CBB">
        <w:rPr>
          <w:sz w:val="16"/>
          <w:szCs w:val="16"/>
        </w:rPr>
        <w:t>, "Enough to go around? Money matters complicate US strategic rebalance to Asia-Pacific" Fletcher Security Review Vol 2 No 1 -- www.hudson.org/content/researchattachments/attachment/1455/2015_01_29_weitz_whyte.pdf]</w:t>
      </w:r>
    </w:p>
    <w:p w:rsidR="00261D40" w:rsidRPr="00885E46" w:rsidRDefault="00261D40" w:rsidP="00261D40">
      <w:pPr>
        <w:rPr>
          <w:sz w:val="16"/>
        </w:rPr>
      </w:pPr>
      <w:r w:rsidRPr="00885E46">
        <w:rPr>
          <w:sz w:val="16"/>
        </w:rPr>
        <w:t xml:space="preserve">In 2011, President Barack </w:t>
      </w:r>
      <w:r w:rsidRPr="00885E46">
        <w:rPr>
          <w:rStyle w:val="StyleUnderline"/>
        </w:rPr>
        <w:t>Obama told the Australian parliament that “reductions in U.S.</w:t>
      </w:r>
      <w:r w:rsidRPr="00885E46">
        <w:rPr>
          <w:rStyle w:val="StyleUnderline"/>
          <w:sz w:val="12"/>
        </w:rPr>
        <w:t xml:space="preserve">∂ </w:t>
      </w:r>
      <w:r w:rsidRPr="00885E46">
        <w:rPr>
          <w:rStyle w:val="StyleUnderline"/>
        </w:rPr>
        <w:t>defense spending will not – I repeat, will not – come at the expense of the Asia-Pacific</w:t>
      </w:r>
      <w:r w:rsidRPr="00885E46">
        <w:rPr>
          <w:sz w:val="16"/>
        </w:rPr>
        <w:t>.” 9</w:t>
      </w:r>
      <w:r w:rsidRPr="00885E46">
        <w:rPr>
          <w:sz w:val="12"/>
        </w:rPr>
        <w:t>∂</w:t>
      </w:r>
      <w:r w:rsidRPr="00885E46">
        <w:rPr>
          <w:sz w:val="16"/>
        </w:rPr>
        <w:t xml:space="preserve"> U.S. Secretary of Defense Chuck </w:t>
      </w:r>
      <w:r w:rsidRPr="00885E46">
        <w:rPr>
          <w:rStyle w:val="StyleUnderline"/>
        </w:rPr>
        <w:t>Hagel has reaffirmed this commitment</w:t>
      </w:r>
      <w:r w:rsidRPr="00885E46">
        <w:rPr>
          <w:sz w:val="16"/>
        </w:rPr>
        <w:t xml:space="preserve"> on several occasions,</w:t>
      </w:r>
      <w:r w:rsidRPr="00885E46">
        <w:rPr>
          <w:sz w:val="12"/>
        </w:rPr>
        <w:t>∂</w:t>
      </w:r>
      <w:r w:rsidRPr="00885E46">
        <w:rPr>
          <w:sz w:val="16"/>
        </w:rPr>
        <w:t xml:space="preserve"> including at the AUSMIN talks in Sydney in June 2014, when Hagel signed the Forces Posture</w:t>
      </w:r>
      <w:r w:rsidRPr="00885E46">
        <w:rPr>
          <w:sz w:val="12"/>
        </w:rPr>
        <w:t>∂</w:t>
      </w:r>
      <w:r w:rsidRPr="00885E46">
        <w:rPr>
          <w:sz w:val="16"/>
        </w:rPr>
        <w:t xml:space="preserve"> Agreement that will see US military assets expand in Australia for the next 25 years.10</w:t>
      </w:r>
      <w:r w:rsidRPr="00885E46">
        <w:rPr>
          <w:sz w:val="12"/>
        </w:rPr>
        <w:t>∂</w:t>
      </w:r>
      <w:r w:rsidRPr="00885E46">
        <w:rPr>
          <w:sz w:val="16"/>
        </w:rPr>
        <w:t xml:space="preserve"> </w:t>
      </w:r>
      <w:r w:rsidRPr="00885E46">
        <w:rPr>
          <w:rStyle w:val="StyleUnderline"/>
        </w:rPr>
        <w:t>This reassurance is important, as countries in Asia have come to depend on the United</w:t>
      </w:r>
      <w:r w:rsidRPr="00885E46">
        <w:rPr>
          <w:rStyle w:val="StyleUnderline"/>
          <w:sz w:val="12"/>
        </w:rPr>
        <w:t xml:space="preserve">∂ </w:t>
      </w:r>
      <w:r w:rsidRPr="00885E46">
        <w:rPr>
          <w:rStyle w:val="StyleUnderline"/>
        </w:rPr>
        <w:t>States to provide security and stability in the region</w:t>
      </w:r>
      <w:r w:rsidRPr="00885E46">
        <w:rPr>
          <w:sz w:val="16"/>
        </w:rPr>
        <w:t xml:space="preserve">. </w:t>
      </w:r>
      <w:r w:rsidRPr="00885E46">
        <w:rPr>
          <w:rStyle w:val="StyleUnderline"/>
        </w:rPr>
        <w:t>If they believe the United States is</w:t>
      </w:r>
      <w:r w:rsidRPr="00885E46">
        <w:rPr>
          <w:rStyle w:val="StyleUnderline"/>
          <w:sz w:val="12"/>
        </w:rPr>
        <w:t xml:space="preserve">∂ </w:t>
      </w:r>
      <w:r w:rsidRPr="00885E46">
        <w:rPr>
          <w:rStyle w:val="StyleUnderline"/>
        </w:rPr>
        <w:t>no longer capable of fulfilling this role,</w:t>
      </w:r>
      <w:r w:rsidRPr="00885E46">
        <w:rPr>
          <w:sz w:val="16"/>
        </w:rPr>
        <w:t xml:space="preserve"> </w:t>
      </w:r>
      <w:r w:rsidRPr="00885E46">
        <w:rPr>
          <w:rStyle w:val="Emphasis"/>
        </w:rPr>
        <w:t>the chances of Asian states engaging in destabilizing</w:t>
      </w:r>
      <w:r w:rsidRPr="00885E46">
        <w:rPr>
          <w:rStyle w:val="Emphasis"/>
          <w:sz w:val="12"/>
          <w:u w:val="none"/>
        </w:rPr>
        <w:t>∂</w:t>
      </w:r>
      <w:r w:rsidRPr="00885E46">
        <w:rPr>
          <w:rStyle w:val="Emphasis"/>
          <w:sz w:val="12"/>
        </w:rPr>
        <w:t xml:space="preserve"> </w:t>
      </w:r>
      <w:r w:rsidRPr="00885E46">
        <w:rPr>
          <w:rStyle w:val="Emphasis"/>
        </w:rPr>
        <w:t>regional arms races increases</w:t>
      </w:r>
      <w:r w:rsidRPr="00885E46">
        <w:rPr>
          <w:sz w:val="16"/>
        </w:rPr>
        <w:t>.11 In 2012, Asia outspent Europe on defense for the first</w:t>
      </w:r>
      <w:r w:rsidRPr="00885E46">
        <w:rPr>
          <w:sz w:val="12"/>
        </w:rPr>
        <w:t>∂</w:t>
      </w:r>
      <w:r w:rsidRPr="00885E46">
        <w:rPr>
          <w:sz w:val="16"/>
        </w:rPr>
        <w:t xml:space="preserve"> time, and that ratio is increasing.12 South Korea announced a 5.3 percent increase in defense</w:t>
      </w:r>
      <w:r w:rsidRPr="00885E46">
        <w:rPr>
          <w:sz w:val="12"/>
        </w:rPr>
        <w:t>∂</w:t>
      </w:r>
      <w:r w:rsidRPr="00885E46">
        <w:rPr>
          <w:sz w:val="16"/>
        </w:rPr>
        <w:t xml:space="preserve"> spending for 2015, which is the highest rate of defense growth since 2011.13 In Japan, the Abe</w:t>
      </w:r>
      <w:r w:rsidRPr="00885E46">
        <w:rPr>
          <w:sz w:val="12"/>
        </w:rPr>
        <w:t>∂</w:t>
      </w:r>
      <w:r w:rsidRPr="00885E46">
        <w:rPr>
          <w:sz w:val="16"/>
        </w:rPr>
        <w:t xml:space="preserve"> Administration is prioritizing Japanese defense capabilities, as evidenced by its submission</w:t>
      </w:r>
      <w:r w:rsidRPr="00885E46">
        <w:rPr>
          <w:sz w:val="12"/>
        </w:rPr>
        <w:t>∂</w:t>
      </w:r>
      <w:r w:rsidRPr="00885E46">
        <w:rPr>
          <w:sz w:val="16"/>
        </w:rPr>
        <w:t xml:space="preserve"> of the largest ever defense budget request this year.14 This increased defense spending can</w:t>
      </w:r>
      <w:r w:rsidRPr="00885E46">
        <w:rPr>
          <w:sz w:val="12"/>
        </w:rPr>
        <w:t>∂</w:t>
      </w:r>
      <w:r w:rsidRPr="00885E46">
        <w:rPr>
          <w:sz w:val="16"/>
        </w:rPr>
        <w:t xml:space="preserve"> trigger a regional security dilemma. This is especially true in the case of Japan, which has</w:t>
      </w:r>
      <w:r w:rsidRPr="00885E46">
        <w:rPr>
          <w:sz w:val="12"/>
        </w:rPr>
        <w:t>∂</w:t>
      </w:r>
      <w:r w:rsidRPr="00885E46">
        <w:rPr>
          <w:sz w:val="16"/>
        </w:rPr>
        <w:t xml:space="preserve"> historical antagonisms with both Koreas and China dating from Japan’s colonial period and</w:t>
      </w:r>
      <w:r w:rsidRPr="00885E46">
        <w:rPr>
          <w:sz w:val="12"/>
        </w:rPr>
        <w:t>∂</w:t>
      </w:r>
      <w:r w:rsidRPr="00885E46">
        <w:rPr>
          <w:sz w:val="16"/>
        </w:rPr>
        <w:t xml:space="preserve"> World War II-era atrocities.15 However, China spends more on its military than Japan, South</w:t>
      </w:r>
      <w:r w:rsidRPr="00885E46">
        <w:rPr>
          <w:sz w:val="12"/>
        </w:rPr>
        <w:t>∂</w:t>
      </w:r>
      <w:r w:rsidRPr="00885E46">
        <w:rPr>
          <w:sz w:val="16"/>
        </w:rPr>
        <w:t xml:space="preserve"> Korea, Taiwan, and Vietnam combined, and is continuing to increase military spending.16 17 </w:t>
      </w:r>
    </w:p>
    <w:p w:rsidR="00261D40" w:rsidRPr="00FF5E55" w:rsidRDefault="00261D40" w:rsidP="00261D40">
      <w:pPr>
        <w:pStyle w:val="Heading3"/>
      </w:pPr>
      <w:r>
        <w:t xml:space="preserve">2NC: US Cred/Commitment Impact </w:t>
      </w:r>
    </w:p>
    <w:p w:rsidR="00261D40" w:rsidRPr="00D86861" w:rsidRDefault="00261D40" w:rsidP="00261D40"/>
    <w:p w:rsidR="00261D40" w:rsidRPr="00D86861" w:rsidRDefault="00261D40" w:rsidP="00261D40">
      <w:pPr>
        <w:pStyle w:val="Heading4"/>
      </w:pPr>
      <w:r>
        <w:t>C</w:t>
      </w:r>
      <w:r w:rsidRPr="00D86861">
        <w:t>redibility and perception of US commitment is the crucial variable – Key to solve laundry list of Asian conflicts - other checks insufficient without it</w:t>
      </w:r>
    </w:p>
    <w:p w:rsidR="00261D40" w:rsidRPr="00D86861" w:rsidRDefault="00261D40" w:rsidP="00261D40">
      <w:r w:rsidRPr="00D86861">
        <w:rPr>
          <w:rStyle w:val="Style13ptBold"/>
        </w:rPr>
        <w:t>Goh, 8</w:t>
      </w:r>
      <w:r w:rsidRPr="00D86861">
        <w:t xml:space="preserve"> – Lecturer in International Relations in the Department of Politics and International Relations at the </w:t>
      </w:r>
      <w:proofErr w:type="spellStart"/>
      <w:r w:rsidRPr="00D86861">
        <w:t>Univ</w:t>
      </w:r>
      <w:proofErr w:type="spellEnd"/>
      <w:r w:rsidRPr="00D86861">
        <w:t xml:space="preserve"> of Oxford (Evelyn, International Relations of the Asia-Pacific, “Hierarchy and the role of the United States in the East Asian security order,” 2008 8(3):353-377, Oxford Journals Database)</w:t>
      </w:r>
    </w:p>
    <w:p w:rsidR="00261D40" w:rsidRPr="00D86861" w:rsidRDefault="00261D40" w:rsidP="00261D40">
      <w:r w:rsidRPr="00D86861">
        <w:rPr>
          <w:sz w:val="16"/>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w:t>
      </w:r>
      <w:r w:rsidRPr="00D86861">
        <w:rPr>
          <w:rStyle w:val="StyleUnderline"/>
        </w:rPr>
        <w:t>empirical analysis</w:t>
      </w:r>
      <w:r w:rsidRPr="00D86861">
        <w:rPr>
          <w:sz w:val="16"/>
        </w:rPr>
        <w:t xml:space="preserve"> in the next section </w:t>
      </w:r>
      <w:r w:rsidRPr="00D86861">
        <w:rPr>
          <w:rStyle w:val="StyleUnderline"/>
        </w:rPr>
        <w:t>shows</w:t>
      </w:r>
      <w:r w:rsidRPr="00D86861">
        <w:rPr>
          <w:sz w:val="16"/>
        </w:rPr>
        <w:t xml:space="preserve"> that </w:t>
      </w:r>
      <w:r w:rsidRPr="00051068">
        <w:rPr>
          <w:rStyle w:val="StyleUnderline"/>
          <w:highlight w:val="yellow"/>
        </w:rPr>
        <w:t>regional stability in East Asia</w:t>
      </w:r>
      <w:r w:rsidRPr="00D86861">
        <w:rPr>
          <w:sz w:val="16"/>
        </w:rPr>
        <w:t xml:space="preserve"> in the post-Second World War years </w:t>
      </w:r>
      <w:r w:rsidRPr="00051068">
        <w:rPr>
          <w:rStyle w:val="StyleUnderline"/>
          <w:highlight w:val="yellow"/>
        </w:rPr>
        <w:t>can be correlated to the degree of collective certainty about the US-led regional hierarchy</w:t>
      </w:r>
      <w:r w:rsidRPr="00D86861">
        <w:rPr>
          <w:rStyle w:val="StyleUnderline"/>
        </w:rPr>
        <w:t xml:space="preserve">. East Asian </w:t>
      </w:r>
      <w:r w:rsidRPr="00051068">
        <w:rPr>
          <w:rStyle w:val="StyleUnderline"/>
          <w:highlight w:val="yellow"/>
        </w:rPr>
        <w:t>stability</w:t>
      </w:r>
      <w:r w:rsidRPr="00D86861">
        <w:rPr>
          <w:rStyle w:val="StyleUnderline"/>
        </w:rPr>
        <w:t xml:space="preserve"> and instability </w:t>
      </w:r>
      <w:r w:rsidRPr="00051068">
        <w:rPr>
          <w:rStyle w:val="StyleUnderline"/>
          <w:highlight w:val="yellow"/>
        </w:rPr>
        <w:t>has been determined by U.S. assurances</w:t>
      </w:r>
      <w:r w:rsidRPr="00D86861">
        <w:rPr>
          <w:sz w:val="16"/>
        </w:rPr>
        <w:t xml:space="preserve">, self-confidence, and commitment to maintaining its primary position in the regional hierarchy; </w:t>
      </w:r>
      <w:r w:rsidRPr="00D86861">
        <w:rPr>
          <w:rStyle w:val="StyleUnderline"/>
        </w:rPr>
        <w:t xml:space="preserve">the perceptions </w:t>
      </w:r>
      <w:r w:rsidRPr="00051068">
        <w:rPr>
          <w:rStyle w:val="StyleUnderline"/>
          <w:highlight w:val="yellow"/>
        </w:rPr>
        <w:t>and</w:t>
      </w:r>
      <w:r w:rsidRPr="00D86861">
        <w:rPr>
          <w:rStyle w:val="StyleUnderline"/>
        </w:rPr>
        <w:t xml:space="preserve"> confidence of regional states about US </w:t>
      </w:r>
      <w:r w:rsidRPr="00051068">
        <w:rPr>
          <w:rStyle w:val="StyleUnderline"/>
          <w:highlight w:val="yellow"/>
        </w:rPr>
        <w:t>commitment</w:t>
      </w:r>
      <w:r w:rsidRPr="00D86861">
        <w:rPr>
          <w:sz w:val="16"/>
        </w:rPr>
        <w:t xml:space="preserve">; and the reactions of subordinate states in the region to the varied challengers to the regional hierarchical order. 4. Hierarchy and the East Asian security order Currently, the regional hierarchy in East Asia is still dominated by the United States.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w:t>
      </w:r>
      <w:r w:rsidRPr="00051068">
        <w:rPr>
          <w:rStyle w:val="StyleUnderline"/>
          <w:highlight w:val="yellow"/>
        </w:rPr>
        <w:t>US' role in East Asia</w:t>
      </w:r>
      <w:r w:rsidRPr="00D86861">
        <w:rPr>
          <w:sz w:val="16"/>
        </w:rPr>
        <w:t xml:space="preserve"> as the dominant state in the regional hierarchy helps to clarify three critical puzzles in the contemporary international and East Asian security landscape. First, it </w:t>
      </w:r>
      <w:r w:rsidRPr="00051068">
        <w:rPr>
          <w:rStyle w:val="StyleUnderline"/>
          <w:highlight w:val="yellow"/>
        </w:rPr>
        <w:t>contributes to explaining the lack of sustained challenges</w:t>
      </w:r>
      <w:r w:rsidRPr="00D86861">
        <w:rPr>
          <w:rStyle w:val="StyleUnderline"/>
        </w:rPr>
        <w:t xml:space="preserve"> to American global preponderance</w:t>
      </w:r>
      <w:r w:rsidRPr="00D86861">
        <w:rPr>
          <w:sz w:val="16"/>
        </w:rPr>
        <w:t xml:space="preserve"> after the end of the Cold War. </w:t>
      </w:r>
      <w:r w:rsidRPr="00051068">
        <w:rPr>
          <w:rStyle w:val="StyleUnderline"/>
          <w:highlight w:val="yellow"/>
        </w:rPr>
        <w:t>Three of the key potential global challengers</w:t>
      </w:r>
      <w:r w:rsidRPr="00D86861">
        <w:rPr>
          <w:rStyle w:val="StyleUnderline"/>
        </w:rPr>
        <w:t xml:space="preserve"> to US </w:t>
      </w:r>
      <w:proofErr w:type="spellStart"/>
      <w:r w:rsidRPr="00D86861">
        <w:rPr>
          <w:rStyle w:val="StyleUnderline"/>
        </w:rPr>
        <w:t>unipolarity</w:t>
      </w:r>
      <w:proofErr w:type="spellEnd"/>
      <w:r w:rsidRPr="00D86861">
        <w:rPr>
          <w:rStyle w:val="StyleUnderline"/>
        </w:rPr>
        <w:t xml:space="preserve"> </w:t>
      </w:r>
      <w:r w:rsidRPr="00051068">
        <w:rPr>
          <w:rStyle w:val="StyleUnderline"/>
          <w:highlight w:val="yellow"/>
        </w:rPr>
        <w:t>originate in Asia</w:t>
      </w:r>
      <w:r w:rsidRPr="00D86861">
        <w:rPr>
          <w:rStyle w:val="StyleUnderline"/>
        </w:rPr>
        <w:t xml:space="preserve"> (China, India, and Japan), and their support</w:t>
      </w:r>
      <w:r w:rsidRPr="00D86861">
        <w:rPr>
          <w:sz w:val="16"/>
        </w:rPr>
        <w:t xml:space="preserve"> for </w:t>
      </w:r>
      <w:r w:rsidRPr="00D86861">
        <w:rPr>
          <w:rStyle w:val="StyleUnderline"/>
        </w:rPr>
        <w:t xml:space="preserve">or acquiescence to, </w:t>
      </w:r>
      <w:r w:rsidRPr="00051068">
        <w:rPr>
          <w:rStyle w:val="StyleUnderline"/>
          <w:highlight w:val="yellow"/>
        </w:rPr>
        <w:t>US dominance have helped to stabilize its global leadership</w:t>
      </w:r>
      <w:r w:rsidRPr="00D86861">
        <w:rPr>
          <w:sz w:val="16"/>
        </w:rPr>
        <w:t xml:space="preserve">. </w:t>
      </w:r>
      <w:r w:rsidRPr="00D86861">
        <w:rPr>
          <w:rStyle w:val="StyleUnderline"/>
        </w:rPr>
        <w:t>Through its dominance of the Asian regional hierarchy, the U</w:t>
      </w:r>
      <w:r w:rsidRPr="00D86861">
        <w:rPr>
          <w:sz w:val="16"/>
        </w:rPr>
        <w:t xml:space="preserve">nited </w:t>
      </w:r>
      <w:r w:rsidRPr="00D86861">
        <w:rPr>
          <w:rStyle w:val="StyleUnderline"/>
        </w:rPr>
        <w:t>S</w:t>
      </w:r>
      <w:r w:rsidRPr="00D86861">
        <w:rPr>
          <w:sz w:val="16"/>
        </w:rPr>
        <w:t xml:space="preserve">tates </w:t>
      </w:r>
      <w:r w:rsidRPr="00051068">
        <w:rPr>
          <w:rStyle w:val="StyleUnderline"/>
          <w:highlight w:val="yellow"/>
        </w:rPr>
        <w:t>has been able to neutralize</w:t>
      </w:r>
      <w:r w:rsidRPr="00D86861">
        <w:rPr>
          <w:rStyle w:val="StyleUnderline"/>
        </w:rPr>
        <w:t xml:space="preserve"> the potential </w:t>
      </w:r>
      <w:r w:rsidRPr="00051068">
        <w:rPr>
          <w:rStyle w:val="StyleUnderline"/>
          <w:highlight w:val="yellow"/>
        </w:rPr>
        <w:t>threats</w:t>
      </w:r>
      <w:r w:rsidRPr="00D86861">
        <w:rPr>
          <w:rStyle w:val="StyleUnderline"/>
        </w:rPr>
        <w:t xml:space="preserve"> </w:t>
      </w:r>
      <w:r w:rsidRPr="00D86861">
        <w:rPr>
          <w:sz w:val="16"/>
        </w:rPr>
        <w:t>to its position from Japan via an alliance, from India by gradually identifying and pursuing mutual commercial and strategic interests, and</w:t>
      </w:r>
      <w:r w:rsidRPr="00D86861">
        <w:rPr>
          <w:rStyle w:val="StyleUnderline"/>
        </w:rPr>
        <w:t xml:space="preserve"> from China </w:t>
      </w:r>
      <w:r w:rsidRPr="00051068">
        <w:rPr>
          <w:rStyle w:val="StyleUnderline"/>
          <w:highlight w:val="yellow"/>
        </w:rPr>
        <w:t>by encircling and deterring it</w:t>
      </w:r>
      <w:r w:rsidRPr="00D86861">
        <w:rPr>
          <w:rStyle w:val="StyleUnderline"/>
        </w:rPr>
        <w:t xml:space="preserve"> with allied</w:t>
      </w:r>
      <w:r w:rsidRPr="00D86861">
        <w:rPr>
          <w:sz w:val="16"/>
        </w:rPr>
        <w:t xml:space="preserve"> and friendly </w:t>
      </w:r>
      <w:r w:rsidRPr="00D86861">
        <w:rPr>
          <w:rStyle w:val="StyleUnderline"/>
        </w:rPr>
        <w:t xml:space="preserve">states that support American preponderance. </w:t>
      </w:r>
      <w:r w:rsidRPr="00D86861">
        <w:rPr>
          <w:sz w:val="12"/>
          <w:szCs w:val="12"/>
        </w:rPr>
        <w:t xml:space="preserve">Secondly, recognizing US hierarchical preponderance further explains contemporary under-balancing in Asia, both against a rising China, and against incumbent American power. I have argued that one defining characteristic of a hierarchical system is voluntary subordination of lesser states to the dominant state, and that this goes beyond rationalistic </w:t>
      </w:r>
      <w:proofErr w:type="spellStart"/>
      <w:r w:rsidRPr="00D86861">
        <w:rPr>
          <w:sz w:val="12"/>
          <w:szCs w:val="12"/>
        </w:rPr>
        <w:t>bandwagoning</w:t>
      </w:r>
      <w:proofErr w:type="spellEnd"/>
      <w:r w:rsidRPr="00D86861">
        <w:rPr>
          <w:sz w:val="12"/>
          <w:szCs w:val="12"/>
        </w:rPr>
        <w:t xml:space="preserve"> because it is manifested in a social contract that comprises the related processes of hierarchical assurance and hierarchical deference. Critically, successful and sustainable hierarchical assurance and deference helps to explain why Japan is not yet a ‘normal’ country. Japan has experienced significant impetus to revise and expand the remit of its security forces in the last 15 years. Yet, these pressures continue to be insufficient to prompt a wholesale revision of its constitution and its remilitarization. The reason is that the United States extends its security umbrella over Japan through their alliance, which has led Tokyo not only to perceive no threat from US dominance, but has in fact helped to forge a security community between them (</w:t>
      </w:r>
      <w:proofErr w:type="spellStart"/>
      <w:r w:rsidRPr="00D86861">
        <w:rPr>
          <w:sz w:val="12"/>
          <w:szCs w:val="12"/>
        </w:rPr>
        <w:t>Nau</w:t>
      </w:r>
      <w:proofErr w:type="spellEnd"/>
      <w:r w:rsidRPr="00D86861">
        <w:rPr>
          <w:sz w:val="12"/>
          <w:szCs w:val="12"/>
        </w:rPr>
        <w:t>, 2003). Adjustments in burden sharing in this alliance since the 1990s have arisen not from greater independent Japanese strategic activism, but rather from periods of strategic uncertainty and crises for Japan when it appeared that American hierarchical assurance, along with US' position at the top of the regional hierarchy, was in question. Thus, the Japanese priority in taking on more responsibility for regional security has been to improve its ability to facilitate the US' central position, rather than to challenge it.13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Abandoning the alliance will entail Japan making a conscience choice not only to remove itself from the US-led hierarchy, but also to challenge the United States dominance directly.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w:t>
      </w:r>
      <w:proofErr w:type="spellStart"/>
      <w:r w:rsidRPr="00D86861">
        <w:rPr>
          <w:sz w:val="12"/>
          <w:szCs w:val="12"/>
        </w:rPr>
        <w:t>Eberstadt</w:t>
      </w:r>
      <w:proofErr w:type="spellEnd"/>
      <w:r w:rsidRPr="00D86861">
        <w:rPr>
          <w:sz w:val="12"/>
          <w:szCs w:val="12"/>
        </w:rPr>
        <w:t xml:space="preserve">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w:t>
      </w:r>
      <w:proofErr w:type="spellStart"/>
      <w:r w:rsidRPr="00D86861">
        <w:rPr>
          <w:sz w:val="12"/>
          <w:szCs w:val="12"/>
        </w:rPr>
        <w:t>i</w:t>
      </w:r>
      <w:proofErr w:type="spellEnd"/>
      <w:r w:rsidRPr="00D86861">
        <w:rPr>
          <w:sz w:val="12"/>
          <w:szCs w:val="12"/>
        </w:rPr>
        <w:t xml:space="preserve">)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051068">
        <w:rPr>
          <w:rStyle w:val="StyleUnderline"/>
          <w:highlight w:val="yellow"/>
        </w:rPr>
        <w:t>the East Asian regional order</w:t>
      </w:r>
      <w:r w:rsidRPr="00051068">
        <w:rPr>
          <w:rStyle w:val="StyleUnderline"/>
        </w:rPr>
        <w:t xml:space="preserve"> </w:t>
      </w:r>
      <w:r w:rsidRPr="00D86861">
        <w:rPr>
          <w:sz w:val="16"/>
        </w:rPr>
        <w:t xml:space="preserve">has been and still </w:t>
      </w:r>
      <w:r w:rsidRPr="00051068">
        <w:rPr>
          <w:rStyle w:val="StyleUnderline"/>
          <w:highlight w:val="yellow"/>
        </w:rPr>
        <w:t>is constituted by US hegemony</w:t>
      </w:r>
      <w:r w:rsidRPr="00D86861">
        <w:rPr>
          <w:rStyle w:val="StyleUnderline"/>
        </w:rPr>
        <w:t xml:space="preserve">, </w:t>
      </w:r>
      <w:r w:rsidRPr="00051068">
        <w:rPr>
          <w:rStyle w:val="StyleUnderline"/>
          <w:highlight w:val="yellow"/>
        </w:rPr>
        <w:t>and to change that could be extremely disruptive and may lead to regional actors acting in highly destabilizing ways</w:t>
      </w:r>
      <w:r w:rsidRPr="00D86861">
        <w:rPr>
          <w:rStyle w:val="StyleUnderline"/>
        </w:rPr>
        <w:t>. Rapid Japanese remilitarization, armed conflict across the Taiwan Straits, Indian nuclear brinksmanship directed toward Pakistan, or a highly destabilized Korean peninsula are all illustrative</w:t>
      </w:r>
      <w:r w:rsidRPr="00D86861">
        <w:rPr>
          <w:sz w:val="16"/>
        </w:rPr>
        <w:t xml:space="preserve"> of potential regional disruptions. 5. Conclusion To construct a coherent account of East Asia's evolving security order, I have suggested that the United States is the central force in constituting regional stability and order. The major patterns of equilibrium and turbulence in the region since 1945 can be explained by the relative stability of the US position at the top of the regional hierarchy, </w:t>
      </w:r>
      <w:r w:rsidRPr="00D86861">
        <w:rPr>
          <w:rStyle w:val="StyleUnderline"/>
        </w:rPr>
        <w:t>with periods of greatest insecurity being correlated with greatest uncertainty over the American commitment</w:t>
      </w:r>
      <w:r w:rsidRPr="00D86861">
        <w:rPr>
          <w:sz w:val="16"/>
        </w:rPr>
        <w:t xml:space="preserve"> to managing regional order.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051068">
        <w:rPr>
          <w:rStyle w:val="StyleUnderline"/>
          <w:highlight w:val="yellow"/>
        </w:rPr>
        <w:t>The future of the East Asian security order is tightly bound up with the durability of</w:t>
      </w:r>
      <w:r w:rsidRPr="00D86861">
        <w:rPr>
          <w:sz w:val="16"/>
        </w:rPr>
        <w:t xml:space="preserve"> the </w:t>
      </w:r>
      <w:r w:rsidRPr="00051068">
        <w:rPr>
          <w:rStyle w:val="StyleUnderline"/>
          <w:highlight w:val="yellow"/>
        </w:rPr>
        <w:t>U</w:t>
      </w:r>
      <w:r w:rsidRPr="00D86861">
        <w:rPr>
          <w:sz w:val="16"/>
        </w:rPr>
        <w:t xml:space="preserve">nited </w:t>
      </w:r>
      <w:r w:rsidRPr="00051068">
        <w:rPr>
          <w:rStyle w:val="StyleUnderline"/>
          <w:highlight w:val="yellow"/>
        </w:rPr>
        <w:t>S</w:t>
      </w:r>
      <w:r w:rsidRPr="00D86861">
        <w:rPr>
          <w:sz w:val="16"/>
        </w:rPr>
        <w:t xml:space="preserve">tates' global </w:t>
      </w:r>
      <w:r w:rsidRPr="00051068">
        <w:rPr>
          <w:rStyle w:val="StyleUnderline"/>
          <w:highlight w:val="yellow"/>
        </w:rPr>
        <w:t>leadership</w:t>
      </w:r>
      <w:r w:rsidRPr="00D86861">
        <w:rPr>
          <w:sz w:val="16"/>
        </w:rPr>
        <w:t xml:space="preserve"> and regional domination. At the regional level, the main scenarios of disruption are an outright Chinese challenge to US leadership, or the defection of key US allies, particularly Japan. Recent history suggests, and the preceding analysis has shown, that </w:t>
      </w:r>
      <w:r w:rsidRPr="00D86861">
        <w:rPr>
          <w:rStyle w:val="StyleUnderline"/>
        </w:rPr>
        <w:t>challenges to or defections from US leadership will come at junctures where it appears that the US commitment to the region is in doubt, which in turn destabilizes</w:t>
      </w:r>
      <w:r w:rsidRPr="00D86861">
        <w:rPr>
          <w:sz w:val="16"/>
        </w:rPr>
        <w:t xml:space="preserve"> the hierarchical order. At the global level, American geopolitical over-extension will be the key cause of change. </w:t>
      </w:r>
      <w:r w:rsidRPr="00D86861">
        <w:rPr>
          <w:rStyle w:val="StyleUnderline"/>
        </w:rPr>
        <w:t>This is the one factor that could lead to both greater regional and global turbulence,</w:t>
      </w:r>
      <w:r w:rsidRPr="00D86861">
        <w:rPr>
          <w:sz w:val="16"/>
        </w:rPr>
        <w:t xml:space="preserv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 </w:t>
      </w:r>
    </w:p>
    <w:p w:rsidR="00261D40" w:rsidRDefault="00261D40" w:rsidP="00261D40"/>
    <w:p w:rsidR="00261D40" w:rsidRDefault="00261D40" w:rsidP="00261D40">
      <w:pPr>
        <w:pStyle w:val="Heading3"/>
      </w:pPr>
      <w:r>
        <w:t>Asia Trade/Econ</w:t>
      </w:r>
    </w:p>
    <w:p w:rsidR="00261D40" w:rsidRPr="008B3A2D" w:rsidRDefault="00261D40" w:rsidP="00261D40"/>
    <w:p w:rsidR="00261D40" w:rsidRPr="00D86861" w:rsidRDefault="00261D40" w:rsidP="00261D40">
      <w:pPr>
        <w:pStyle w:val="Heading4"/>
      </w:pPr>
      <w:r w:rsidRPr="00D86861">
        <w:t>Overwhelms all constraints on conflict</w:t>
      </w:r>
    </w:p>
    <w:p w:rsidR="00261D40" w:rsidRPr="00D86861" w:rsidRDefault="00261D40" w:rsidP="00261D40">
      <w:pPr>
        <w:rPr>
          <w:rStyle w:val="Style13ptBold"/>
          <w:b w:val="0"/>
        </w:rPr>
      </w:pPr>
      <w:proofErr w:type="spellStart"/>
      <w:r w:rsidRPr="00D86861">
        <w:rPr>
          <w:rStyle w:val="Style13ptBold"/>
        </w:rPr>
        <w:t>Auslin</w:t>
      </w:r>
      <w:proofErr w:type="spellEnd"/>
      <w:r w:rsidRPr="00D86861">
        <w:rPr>
          <w:rStyle w:val="Style13ptBold"/>
        </w:rPr>
        <w:t xml:space="preserve">, 9  (Michael, Weekly Standard, 2/5, </w:t>
      </w:r>
      <w:hyperlink r:id="rId20" w:history="1">
        <w:r w:rsidRPr="00D86861">
          <w:rPr>
            <w:rStyle w:val="Hyperlink"/>
          </w:rPr>
          <w:t>http://www.weeklystandard.com/Content/Public/Articles/000/000/016/115jtnqw.asp</w:t>
        </w:r>
      </w:hyperlink>
      <w:r w:rsidRPr="00D86861">
        <w:rPr>
          <w:rStyle w:val="Style13ptBold"/>
        </w:rPr>
        <w:t>)</w:t>
      </w:r>
    </w:p>
    <w:p w:rsidR="00261D40" w:rsidRPr="00D86861" w:rsidRDefault="00261D40" w:rsidP="00261D40">
      <w:pPr>
        <w:rPr>
          <w:rStyle w:val="StyleUnderline"/>
        </w:rPr>
      </w:pPr>
      <w:r w:rsidRPr="00D86861">
        <w:rPr>
          <w:sz w:val="16"/>
        </w:rPr>
        <w:t xml:space="preserve">AS THEY DEAL WITH a collapsing world economy, policymakers in Washington and around the globe must not forget that </w:t>
      </w:r>
      <w:r w:rsidRPr="00D86861">
        <w:rPr>
          <w:rStyle w:val="StyleUnderline"/>
        </w:rPr>
        <w:t xml:space="preserve">when a depression strikes, war can follow. Nowhere is this truer than in Asia, the most heavily armed region on earth and riven with ancient hatreds and territorial rivalries. </w:t>
      </w:r>
      <w:r w:rsidRPr="00D86861">
        <w:rPr>
          <w:rStyle w:val="Emphasis"/>
          <w:highlight w:val="yellow"/>
        </w:rPr>
        <w:t xml:space="preserve">Collapsing trade flows </w:t>
      </w:r>
      <w:r w:rsidRPr="00D86861">
        <w:rPr>
          <w:rStyle w:val="StyleUnderline"/>
          <w:highlight w:val="yellow"/>
        </w:rPr>
        <w:t>can lead to political tension, nationalist outbursts,</w:t>
      </w:r>
      <w:r w:rsidRPr="00D86861">
        <w:rPr>
          <w:rStyle w:val="StyleUnderline"/>
        </w:rPr>
        <w:t xml:space="preserve"> growing </w:t>
      </w:r>
      <w:r w:rsidRPr="00D86861">
        <w:rPr>
          <w:rStyle w:val="StyleUnderline"/>
          <w:highlight w:val="yellow"/>
        </w:rPr>
        <w:t>distrust, and</w:t>
      </w:r>
      <w:r w:rsidRPr="00D86861">
        <w:rPr>
          <w:sz w:val="16"/>
        </w:rPr>
        <w:t xml:space="preserve"> ultimately, </w:t>
      </w:r>
      <w:r w:rsidRPr="00D86861">
        <w:rPr>
          <w:rStyle w:val="StyleUnderline"/>
          <w:highlight w:val="yellow"/>
        </w:rPr>
        <w:t>military miscalculation</w:t>
      </w:r>
      <w:r w:rsidRPr="00D86861">
        <w:rPr>
          <w:rStyle w:val="StyleUnderline"/>
        </w:rPr>
        <w:t xml:space="preserve">. </w:t>
      </w:r>
      <w:r w:rsidRPr="00D86861">
        <w:rPr>
          <w:rStyle w:val="StyleUnderline"/>
          <w:highlight w:val="yellow"/>
        </w:rPr>
        <w:t>The result would be disaster</w:t>
      </w:r>
      <w:r w:rsidRPr="00D86861">
        <w:rPr>
          <w:sz w:val="16"/>
        </w:rPr>
        <w:t xml:space="preserve"> on top of an already dire situation. No one should think that Asia is on the verge of conflict. But </w:t>
      </w:r>
      <w:r w:rsidRPr="00D86861">
        <w:rPr>
          <w:rStyle w:val="StyleUnderline"/>
        </w:rPr>
        <w:t>it is</w:t>
      </w:r>
      <w:r w:rsidRPr="00D86861">
        <w:rPr>
          <w:sz w:val="16"/>
        </w:rPr>
        <w:t xml:space="preserve"> also </w:t>
      </w:r>
      <w:r w:rsidRPr="00D86861">
        <w:rPr>
          <w:rStyle w:val="StyleUnderline"/>
        </w:rPr>
        <w:t xml:space="preserve">important to remember </w:t>
      </w:r>
      <w:r w:rsidRPr="00D86861">
        <w:rPr>
          <w:rStyle w:val="StyleUnderline"/>
          <w:highlight w:val="yellow"/>
        </w:rPr>
        <w:t>what has helped keep the peace in this regio</w:t>
      </w:r>
      <w:r w:rsidRPr="00D86861">
        <w:rPr>
          <w:rStyle w:val="StyleUnderline"/>
        </w:rPr>
        <w:t>n</w:t>
      </w:r>
      <w:r w:rsidRPr="00D86861">
        <w:rPr>
          <w:sz w:val="16"/>
        </w:rPr>
        <w:t xml:space="preserve"> for so long. Phenomenal </w:t>
      </w:r>
      <w:r w:rsidRPr="00D86861">
        <w:rPr>
          <w:rStyle w:val="StyleUnderline"/>
          <w:highlight w:val="yellow"/>
        </w:rPr>
        <w:t>growth rates</w:t>
      </w:r>
      <w:r w:rsidRPr="00D86861">
        <w:rPr>
          <w:sz w:val="16"/>
        </w:rPr>
        <w:t xml:space="preserve"> in Japan, South Korea, Hong Kong, Singapore, China and elsewhere since the 1960s </w:t>
      </w:r>
      <w:r w:rsidRPr="00D86861">
        <w:rPr>
          <w:rStyle w:val="StyleUnderline"/>
        </w:rPr>
        <w:t>have naturally turned national attention inward</w:t>
      </w:r>
      <w:r w:rsidRPr="00D86861">
        <w:rPr>
          <w:sz w:val="16"/>
        </w:rPr>
        <w:t xml:space="preserve">, to development and stability. This has gradually </w:t>
      </w:r>
      <w:r w:rsidRPr="00D86861">
        <w:rPr>
          <w:rStyle w:val="StyleUnderline"/>
        </w:rPr>
        <w:t>led to increased political confidence, diplomatic initiatives, and</w:t>
      </w:r>
      <w:r w:rsidRPr="00D86861">
        <w:rPr>
          <w:sz w:val="16"/>
        </w:rPr>
        <w:t xml:space="preserve"> in many nations the </w:t>
      </w:r>
      <w:r w:rsidRPr="00D86861">
        <w:rPr>
          <w:rStyle w:val="StyleUnderline"/>
        </w:rPr>
        <w:t xml:space="preserve">move toward more democratic systems. </w:t>
      </w:r>
      <w:r w:rsidRPr="00D86861">
        <w:rPr>
          <w:sz w:val="16"/>
        </w:rPr>
        <w:t xml:space="preserve">America has directly benefited as well, and not merely from years of lower consumer prices, but also from the general conditions of peace in Asia. Yet policymakers need to remember that even during these decades of growth, </w:t>
      </w:r>
      <w:r w:rsidRPr="00D86861">
        <w:rPr>
          <w:rStyle w:val="StyleUnderline"/>
          <w:highlight w:val="yellow"/>
        </w:rPr>
        <w:t>moments of economic shock</w:t>
      </w:r>
      <w:r w:rsidRPr="00D86861">
        <w:rPr>
          <w:sz w:val="16"/>
          <w:highlight w:val="yellow"/>
        </w:rPr>
        <w:t>,</w:t>
      </w:r>
      <w:r w:rsidRPr="00D86861">
        <w:rPr>
          <w:sz w:val="16"/>
        </w:rPr>
        <w:t xml:space="preserve"> such as the 1973 Oil Crisis, </w:t>
      </w:r>
      <w:r w:rsidRPr="00D86861">
        <w:rPr>
          <w:rStyle w:val="StyleUnderline"/>
          <w:highlight w:val="yellow"/>
        </w:rPr>
        <w:t>led to instability</w:t>
      </w:r>
      <w:r w:rsidRPr="00D86861">
        <w:rPr>
          <w:sz w:val="16"/>
        </w:rPr>
        <w:t xml:space="preserve"> and bursts of terrorist activity in Japan, while the uneven pace of growth in China has led to tens of thousands of armed clashes in the poor interior of the country. Now </w:t>
      </w:r>
      <w:r w:rsidRPr="00D86861">
        <w:rPr>
          <w:rStyle w:val="StyleUnderline"/>
        </w:rPr>
        <w:t>imagine such instability multiplied region-wide</w:t>
      </w:r>
      <w:r w:rsidRPr="00D86861">
        <w:rPr>
          <w:sz w:val="16"/>
        </w:rPr>
        <w:t xml:space="preserve">. The economic collapse Japan is facing, and China's potential slowdown, dwarfs any previous economic troubles, including the 1998 Asian Currency Crisis. Newly urbanized </w:t>
      </w:r>
      <w:r w:rsidRPr="00D86861">
        <w:rPr>
          <w:rStyle w:val="StyleUnderline"/>
          <w:highlight w:val="yellow"/>
        </w:rPr>
        <w:t>workers rioting</w:t>
      </w:r>
      <w:r w:rsidRPr="00D86861">
        <w:rPr>
          <w:sz w:val="16"/>
        </w:rPr>
        <w:t xml:space="preserve"> for jobs or living wages, </w:t>
      </w:r>
      <w:r w:rsidRPr="00D86861">
        <w:rPr>
          <w:rStyle w:val="StyleUnderline"/>
          <w:highlight w:val="yellow"/>
        </w:rPr>
        <w:t>conflict over natural resources</w:t>
      </w:r>
      <w:r w:rsidRPr="00D86861">
        <w:rPr>
          <w:sz w:val="16"/>
          <w:highlight w:val="yellow"/>
        </w:rPr>
        <w:t>,</w:t>
      </w:r>
      <w:r w:rsidRPr="00D86861">
        <w:rPr>
          <w:sz w:val="16"/>
        </w:rPr>
        <w:t xml:space="preserve"> further </w:t>
      </w:r>
      <w:r w:rsidRPr="00D86861">
        <w:rPr>
          <w:rStyle w:val="StyleUnderline"/>
          <w:highlight w:val="yellow"/>
        </w:rPr>
        <w:t>saber-rattling from North Korea</w:t>
      </w:r>
      <w:r w:rsidRPr="00D86861">
        <w:rPr>
          <w:rStyle w:val="StyleUnderline"/>
        </w:rPr>
        <w:t>,</w:t>
      </w:r>
      <w:r w:rsidRPr="00D86861">
        <w:rPr>
          <w:sz w:val="16"/>
        </w:rPr>
        <w:t xml:space="preserve"> all can take on lives of their own. </w:t>
      </w:r>
      <w:r w:rsidRPr="00D86861">
        <w:rPr>
          <w:rStyle w:val="StyleUnderline"/>
        </w:rPr>
        <w:t>This is the nightmare of governments in the region, and particularly of democracies</w:t>
      </w:r>
      <w:r w:rsidRPr="00D86861">
        <w:rPr>
          <w:sz w:val="16"/>
        </w:rPr>
        <w:t xml:space="preserve"> from newer ones like Thailand and Mongolia to established states like Japan and South Korea. </w:t>
      </w:r>
      <w:r w:rsidRPr="00D86861">
        <w:rPr>
          <w:rStyle w:val="StyleUnderline"/>
        </w:rPr>
        <w:t xml:space="preserve">How will overburdened political leaders react </w:t>
      </w:r>
      <w:r w:rsidRPr="00D86861">
        <w:rPr>
          <w:sz w:val="16"/>
        </w:rPr>
        <w:t xml:space="preserve">to internal unrest? What happens if Chinese shopkeepers in Indonesia are attacked, or a Japanese naval ship collides with a Korean fishing vessel? </w:t>
      </w:r>
      <w:r w:rsidRPr="00D86861">
        <w:rPr>
          <w:rStyle w:val="StyleUnderline"/>
        </w:rPr>
        <w:t xml:space="preserve">Quite simply, </w:t>
      </w:r>
      <w:r w:rsidRPr="00D86861">
        <w:rPr>
          <w:rStyle w:val="StyleUnderline"/>
          <w:highlight w:val="yellow"/>
        </w:rPr>
        <w:t>Asia's political infrastructure may not be strong enough to resist the slide towards confrontation and conflict</w:t>
      </w:r>
      <w:r w:rsidRPr="00D86861">
        <w:rPr>
          <w:sz w:val="16"/>
        </w:rPr>
        <w:t xml:space="preserve">. This would be a political and humanitarian disaster turning the clock back decades in Asia. </w:t>
      </w:r>
      <w:r w:rsidRPr="00D86861">
        <w:rPr>
          <w:rStyle w:val="StyleUnderline"/>
          <w:highlight w:val="yellow"/>
        </w:rPr>
        <w:t>It would</w:t>
      </w:r>
      <w:r w:rsidRPr="00D86861">
        <w:rPr>
          <w:rStyle w:val="StyleUnderline"/>
        </w:rPr>
        <w:t xml:space="preserve"> almost certainly </w:t>
      </w:r>
      <w:r w:rsidRPr="00D86861">
        <w:rPr>
          <w:rStyle w:val="StyleUnderline"/>
          <w:highlight w:val="yellow"/>
        </w:rPr>
        <w:t>drag America in</w:t>
      </w:r>
      <w:r w:rsidRPr="00D86861">
        <w:rPr>
          <w:rStyle w:val="StyleUnderline"/>
        </w:rPr>
        <w:t xml:space="preserve"> at some point</w:t>
      </w:r>
      <w:r w:rsidRPr="00D86861">
        <w:rPr>
          <w:sz w:val="16"/>
        </w:rPr>
        <w:t xml:space="preserve">, as well. First of all, </w:t>
      </w:r>
      <w:r w:rsidRPr="00D86861">
        <w:rPr>
          <w:rStyle w:val="StyleUnderline"/>
        </w:rPr>
        <w:t>we have alliance responsibilities</w:t>
      </w:r>
      <w:r w:rsidRPr="00D86861">
        <w:rPr>
          <w:sz w:val="16"/>
        </w:rPr>
        <w:t xml:space="preserve"> to Japan, South Korea, Australia, and the Philippines should any of them come under armed attack. </w:t>
      </w:r>
      <w:r w:rsidRPr="00D86861">
        <w:rPr>
          <w:rStyle w:val="StyleUnderline"/>
          <w:highlight w:val="yellow"/>
        </w:rPr>
        <w:t>Failure</w:t>
      </w:r>
      <w:r w:rsidRPr="00D86861">
        <w:rPr>
          <w:rStyle w:val="StyleUnderline"/>
        </w:rPr>
        <w:t xml:space="preserve"> </w:t>
      </w:r>
      <w:r w:rsidRPr="00D86861">
        <w:rPr>
          <w:sz w:val="16"/>
        </w:rPr>
        <w:t xml:space="preserve">on our part </w:t>
      </w:r>
      <w:r w:rsidRPr="00D86861">
        <w:rPr>
          <w:rStyle w:val="StyleUnderline"/>
        </w:rPr>
        <w:t xml:space="preserve">to live up to those responsibilities </w:t>
      </w:r>
      <w:r w:rsidRPr="00D86861">
        <w:rPr>
          <w:rStyle w:val="StyleUnderline"/>
          <w:highlight w:val="yellow"/>
        </w:rPr>
        <w:t>could mean the end of America's credibility in Asia</w:t>
      </w:r>
      <w:r w:rsidRPr="00D86861">
        <w:rPr>
          <w:sz w:val="16"/>
        </w:rPr>
        <w:t xml:space="preserve">. Secondly, </w:t>
      </w:r>
      <w:r w:rsidRPr="00D86861">
        <w:rPr>
          <w:rStyle w:val="StyleUnderline"/>
        </w:rPr>
        <w:t>peace in Asia has been kept in good measure by the continued U.S</w:t>
      </w:r>
      <w:r w:rsidRPr="00D86861">
        <w:rPr>
          <w:sz w:val="16"/>
        </w:rPr>
        <w:t xml:space="preserve">. military </w:t>
      </w:r>
      <w:r w:rsidRPr="00D86861">
        <w:rPr>
          <w:rStyle w:val="StyleUnderline"/>
        </w:rPr>
        <w:t>presence</w:t>
      </w:r>
      <w:r w:rsidRPr="00D86861">
        <w:rPr>
          <w:sz w:val="16"/>
        </w:rPr>
        <w:t xml:space="preserve"> since World War II. There have been terrible localized conflicts, of course, but </w:t>
      </w:r>
      <w:r w:rsidRPr="00D86861">
        <w:rPr>
          <w:rStyle w:val="StyleUnderline"/>
          <w:highlight w:val="yellow"/>
        </w:rPr>
        <w:t>nothing approaching a systemic conflagratio</w:t>
      </w:r>
      <w:r w:rsidRPr="00D86861">
        <w:rPr>
          <w:rStyle w:val="StyleUnderline"/>
        </w:rPr>
        <w:t>n</w:t>
      </w:r>
      <w:r w:rsidRPr="00D86861">
        <w:rPr>
          <w:sz w:val="16"/>
        </w:rPr>
        <w:t xml:space="preserve"> like the 1940s. </w:t>
      </w:r>
      <w:r w:rsidRPr="00D86861">
        <w:rPr>
          <w:rStyle w:val="StyleUnderline"/>
        </w:rPr>
        <w:t xml:space="preserve">Today, </w:t>
      </w:r>
      <w:r w:rsidRPr="00D86861">
        <w:rPr>
          <w:rStyle w:val="StyleUnderline"/>
          <w:highlight w:val="yellow"/>
        </w:rPr>
        <w:t>such a conflict would be</w:t>
      </w:r>
      <w:r w:rsidRPr="00D86861">
        <w:rPr>
          <w:rStyle w:val="StyleUnderline"/>
        </w:rPr>
        <w:t xml:space="preserve"> far more </w:t>
      </w:r>
      <w:r w:rsidRPr="00D86861">
        <w:rPr>
          <w:rStyle w:val="StyleUnderline"/>
          <w:highlight w:val="yellow"/>
        </w:rPr>
        <w:t>bloody</w:t>
      </w:r>
      <w:r w:rsidRPr="00D86861">
        <w:rPr>
          <w:rStyle w:val="StyleUnderline"/>
        </w:rPr>
        <w:t>, and it is unclear if the American military</w:t>
      </w:r>
      <w:r w:rsidRPr="00D86861">
        <w:rPr>
          <w:sz w:val="16"/>
        </w:rPr>
        <w:t xml:space="preserve">, already stretched too thin by wars in Afghanistan and Iraq, </w:t>
      </w:r>
      <w:r w:rsidRPr="00D86861">
        <w:rPr>
          <w:rStyle w:val="StyleUnderline"/>
        </w:rPr>
        <w:t>could contain the crisis</w:t>
      </w:r>
      <w:r w:rsidRPr="00D86861">
        <w:rPr>
          <w:sz w:val="16"/>
        </w:rPr>
        <w:t xml:space="preserve">.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this is guess-work, of course, but </w:t>
      </w:r>
      <w:r w:rsidRPr="00D86861">
        <w:rPr>
          <w:rStyle w:val="StyleUnderline"/>
        </w:rPr>
        <w:t>it has happened repeatedly throughout history. There is no reason to believe we are immune from the same types of miscalculation and greed that have destroyed international systems in the past.</w:t>
      </w:r>
    </w:p>
    <w:p w:rsidR="00261D40" w:rsidRPr="00D86861" w:rsidRDefault="00261D40" w:rsidP="00261D40">
      <w:pPr>
        <w:pStyle w:val="Heading3"/>
      </w:pPr>
      <w:r>
        <w:t>2NC: China Rise Impact</w:t>
      </w:r>
    </w:p>
    <w:p w:rsidR="00261D40" w:rsidRPr="00D86861" w:rsidRDefault="00261D40" w:rsidP="00261D40">
      <w:pPr>
        <w:pStyle w:val="Heading4"/>
      </w:pPr>
      <w:r>
        <w:t>A</w:t>
      </w:r>
      <w:r w:rsidRPr="00D86861">
        <w:t>lternative is global war</w:t>
      </w:r>
    </w:p>
    <w:p w:rsidR="00261D40" w:rsidRPr="008B7898" w:rsidRDefault="00261D40" w:rsidP="00261D40">
      <w:pPr>
        <w:rPr>
          <w:sz w:val="16"/>
          <w:szCs w:val="16"/>
        </w:rPr>
      </w:pPr>
      <w:proofErr w:type="spellStart"/>
      <w:r w:rsidRPr="008B7898">
        <w:rPr>
          <w:rStyle w:val="Style13ptBold"/>
        </w:rPr>
        <w:t>Ikenberry</w:t>
      </w:r>
      <w:proofErr w:type="spellEnd"/>
      <w:r w:rsidRPr="008B7898">
        <w:rPr>
          <w:rStyle w:val="Style13ptBold"/>
        </w:rPr>
        <w:t xml:space="preserve"> 08 </w:t>
      </w:r>
      <w:r w:rsidRPr="008B7898">
        <w:rPr>
          <w:sz w:val="16"/>
          <w:szCs w:val="16"/>
        </w:rPr>
        <w:t>G. JOHN IKENBERRY is Albert G. Milbank Professor of Politics and International Affairs at Princeton University, Foreign Affairs, January/February 2008, “The Rise of China and the Future of the West”, http://www.foreignaffairs.com/articles/63042/g-john-ikenberry/the-rise-of-china-and-the-future-of-the-west</w:t>
      </w:r>
    </w:p>
    <w:p w:rsidR="00261D40" w:rsidRPr="00D86861" w:rsidRDefault="00261D40" w:rsidP="00261D40">
      <w:pPr>
        <w:rPr>
          <w:rStyle w:val="Emphasis"/>
        </w:rPr>
      </w:pPr>
      <w:r w:rsidRPr="008B7898">
        <w:rPr>
          <w:sz w:val="16"/>
        </w:rPr>
        <w:t xml:space="preserve">The rise of China will undoubtedly be one of the great dramas of the twenty-first century. </w:t>
      </w:r>
      <w:r w:rsidRPr="00D86861">
        <w:rPr>
          <w:rStyle w:val="StyleUnderline"/>
        </w:rPr>
        <w:t>China's extraordinary</w:t>
      </w:r>
      <w:r w:rsidRPr="008B7898">
        <w:rPr>
          <w:sz w:val="16"/>
        </w:rPr>
        <w:t xml:space="preserve"> economic </w:t>
      </w:r>
      <w:r w:rsidRPr="00D86861">
        <w:rPr>
          <w:rStyle w:val="StyleUnderline"/>
        </w:rPr>
        <w:t>growth and</w:t>
      </w:r>
      <w:r w:rsidRPr="008B7898">
        <w:rPr>
          <w:sz w:val="16"/>
        </w:rPr>
        <w:t xml:space="preserve"> active </w:t>
      </w:r>
      <w:r w:rsidRPr="00D86861">
        <w:rPr>
          <w:rStyle w:val="StyleUnderline"/>
        </w:rPr>
        <w:t>diplomacy are</w:t>
      </w:r>
      <w:r w:rsidRPr="008B7898">
        <w:rPr>
          <w:sz w:val="16"/>
        </w:rPr>
        <w:t xml:space="preserve"> already </w:t>
      </w:r>
      <w:r w:rsidRPr="00D86861">
        <w:rPr>
          <w:rStyle w:val="Emphasis"/>
        </w:rPr>
        <w:t>transforming East Asia</w:t>
      </w:r>
      <w:r w:rsidRPr="008B7898">
        <w:rPr>
          <w:sz w:val="16"/>
        </w:rPr>
        <w:t xml:space="preserve">, and future decades will see even greater increases in Chinese power and influence. </w:t>
      </w:r>
      <w:r w:rsidRPr="00D86861">
        <w:rPr>
          <w:rStyle w:val="Emphasis"/>
        </w:rPr>
        <w:t>But</w:t>
      </w:r>
      <w:r w:rsidRPr="008B7898">
        <w:rPr>
          <w:sz w:val="16"/>
        </w:rPr>
        <w:t xml:space="preserve"> exactly </w:t>
      </w:r>
      <w:r w:rsidRPr="00D86861">
        <w:rPr>
          <w:rStyle w:val="Emphasis"/>
        </w:rPr>
        <w:t>how this drama will play out is an open question</w:t>
      </w:r>
      <w:r w:rsidRPr="008B7898">
        <w:rPr>
          <w:sz w:val="16"/>
        </w:rPr>
        <w:t xml:space="preserve">. </w:t>
      </w:r>
      <w:r w:rsidRPr="00D86861">
        <w:rPr>
          <w:rStyle w:val="Emphasis"/>
        </w:rPr>
        <w:t>Will China overthrow the existing order or become</w:t>
      </w:r>
      <w:r w:rsidRPr="008B7898">
        <w:rPr>
          <w:sz w:val="16"/>
        </w:rPr>
        <w:t xml:space="preserve"> a </w:t>
      </w:r>
      <w:r w:rsidRPr="00D86861">
        <w:rPr>
          <w:rStyle w:val="Emphasis"/>
        </w:rPr>
        <w:t>part of it?</w:t>
      </w:r>
      <w:r w:rsidRPr="008B7898">
        <w:rPr>
          <w:sz w:val="16"/>
        </w:rPr>
        <w:t xml:space="preserve"> And what, if anything, can the United States do to maintain its position as China rises?</w:t>
      </w:r>
      <w:r w:rsidRPr="008B7898">
        <w:rPr>
          <w:sz w:val="12"/>
        </w:rPr>
        <w:t>∂</w:t>
      </w:r>
      <w:r w:rsidRPr="008B7898">
        <w:rPr>
          <w:sz w:val="16"/>
        </w:rPr>
        <w:t xml:space="preserve"> Some observers believe that </w:t>
      </w:r>
      <w:r w:rsidRPr="00D86861">
        <w:rPr>
          <w:rStyle w:val="Emphasis"/>
          <w:highlight w:val="cyan"/>
        </w:rPr>
        <w:t>the American era is coming to an end</w:t>
      </w:r>
      <w:r w:rsidRPr="008B7898">
        <w:rPr>
          <w:sz w:val="16"/>
        </w:rPr>
        <w:t xml:space="preserve">, as the Western-oriented world order is replaced by one increasingly dominated by the East. The historian Niall Ferguson has written that the bloody twentieth century witnessed "the descent of the West" and "a reorientation of the world" toward the East. Realists go on to note that as China gets more powerful and the United States' position erodes, </w:t>
      </w:r>
      <w:r w:rsidRPr="00D86861">
        <w:rPr>
          <w:rStyle w:val="Emphasis"/>
        </w:rPr>
        <w:t>two things are likely</w:t>
      </w:r>
      <w:r w:rsidRPr="008B7898">
        <w:rPr>
          <w:sz w:val="16"/>
        </w:rPr>
        <w:t xml:space="preserve"> to happen: </w:t>
      </w:r>
      <w:r w:rsidRPr="00D86861">
        <w:rPr>
          <w:rStyle w:val="StyleUnderline"/>
        </w:rPr>
        <w:t>China will try to use its growing influence to</w:t>
      </w:r>
      <w:r w:rsidRPr="008B7898">
        <w:rPr>
          <w:sz w:val="16"/>
        </w:rPr>
        <w:t xml:space="preserve"> </w:t>
      </w:r>
      <w:r w:rsidRPr="00D86861">
        <w:rPr>
          <w:rStyle w:val="Emphasis"/>
        </w:rPr>
        <w:t>reshape the rules and institutions of the</w:t>
      </w:r>
      <w:r w:rsidRPr="008B7898">
        <w:rPr>
          <w:sz w:val="16"/>
        </w:rPr>
        <w:t xml:space="preserve"> international </w:t>
      </w:r>
      <w:r w:rsidRPr="00D86861">
        <w:rPr>
          <w:rStyle w:val="Emphasis"/>
        </w:rPr>
        <w:t>system</w:t>
      </w:r>
      <w:r w:rsidRPr="008B7898">
        <w:rPr>
          <w:sz w:val="16"/>
        </w:rPr>
        <w:t xml:space="preserve"> to better serve its interests, and other states in the system -- especially </w:t>
      </w:r>
      <w:r w:rsidRPr="00D86861">
        <w:rPr>
          <w:rStyle w:val="Emphasis"/>
          <w:highlight w:val="cyan"/>
        </w:rPr>
        <w:t>the</w:t>
      </w:r>
      <w:r w:rsidRPr="00D86861">
        <w:rPr>
          <w:rStyle w:val="Emphasis"/>
        </w:rPr>
        <w:t xml:space="preserve"> declining </w:t>
      </w:r>
      <w:r w:rsidRPr="00D86861">
        <w:rPr>
          <w:rStyle w:val="Emphasis"/>
          <w:highlight w:val="cyan"/>
        </w:rPr>
        <w:t>hegemon</w:t>
      </w:r>
      <w:r w:rsidRPr="008B7898">
        <w:rPr>
          <w:sz w:val="16"/>
        </w:rPr>
        <w:t xml:space="preserve"> -- </w:t>
      </w:r>
      <w:r w:rsidRPr="00D86861">
        <w:rPr>
          <w:rStyle w:val="Emphasis"/>
          <w:highlight w:val="cyan"/>
        </w:rPr>
        <w:t>will</w:t>
      </w:r>
      <w:r w:rsidRPr="008B7898">
        <w:rPr>
          <w:sz w:val="16"/>
        </w:rPr>
        <w:t xml:space="preserve"> start to </w:t>
      </w:r>
      <w:r w:rsidRPr="00D86861">
        <w:rPr>
          <w:rStyle w:val="Emphasis"/>
          <w:highlight w:val="cyan"/>
        </w:rPr>
        <w:t>see China as a</w:t>
      </w:r>
      <w:r w:rsidRPr="00D86861">
        <w:rPr>
          <w:rStyle w:val="Emphasis"/>
        </w:rPr>
        <w:t xml:space="preserve"> growing security </w:t>
      </w:r>
      <w:r w:rsidRPr="00D86861">
        <w:rPr>
          <w:rStyle w:val="Emphasis"/>
          <w:highlight w:val="cyan"/>
        </w:rPr>
        <w:t>threat. The result</w:t>
      </w:r>
      <w:r w:rsidRPr="008B7898">
        <w:rPr>
          <w:sz w:val="16"/>
        </w:rPr>
        <w:t xml:space="preserve"> of these developments, they predict, </w:t>
      </w:r>
      <w:r w:rsidRPr="00D86861">
        <w:rPr>
          <w:rStyle w:val="Emphasis"/>
          <w:highlight w:val="cyan"/>
        </w:rPr>
        <w:t>will be tension</w:t>
      </w:r>
      <w:r w:rsidRPr="00D86861">
        <w:rPr>
          <w:rStyle w:val="Emphasis"/>
        </w:rPr>
        <w:t xml:space="preserve">, distrust, </w:t>
      </w:r>
      <w:r w:rsidRPr="00D86861">
        <w:rPr>
          <w:rStyle w:val="Emphasis"/>
          <w:highlight w:val="cyan"/>
        </w:rPr>
        <w:t>and conflict</w:t>
      </w:r>
      <w:r w:rsidRPr="008B7898">
        <w:rPr>
          <w:sz w:val="16"/>
        </w:rPr>
        <w:t xml:space="preserve">, the </w:t>
      </w:r>
      <w:r w:rsidRPr="00D86861">
        <w:rPr>
          <w:rStyle w:val="StyleUnderline"/>
        </w:rPr>
        <w:t>typical features of a power transition.</w:t>
      </w:r>
      <w:r w:rsidRPr="008B7898">
        <w:rPr>
          <w:sz w:val="16"/>
        </w:rPr>
        <w:t xml:space="preserve"> In this view, the drama of China's rise will feature </w:t>
      </w:r>
      <w:r w:rsidRPr="00D86861">
        <w:rPr>
          <w:rStyle w:val="Emphasis"/>
        </w:rPr>
        <w:t>an increasingly powerful China and</w:t>
      </w:r>
      <w:r w:rsidRPr="008B7898">
        <w:rPr>
          <w:sz w:val="16"/>
        </w:rPr>
        <w:t xml:space="preserve"> a </w:t>
      </w:r>
      <w:r w:rsidRPr="00D86861">
        <w:rPr>
          <w:rStyle w:val="Emphasis"/>
        </w:rPr>
        <w:t>declining U</w:t>
      </w:r>
      <w:r w:rsidRPr="008B7898">
        <w:rPr>
          <w:sz w:val="16"/>
        </w:rPr>
        <w:t xml:space="preserve">nited </w:t>
      </w:r>
      <w:r w:rsidRPr="00D86861">
        <w:rPr>
          <w:rStyle w:val="Emphasis"/>
        </w:rPr>
        <w:t>S</w:t>
      </w:r>
      <w:r w:rsidRPr="008B7898">
        <w:rPr>
          <w:sz w:val="16"/>
        </w:rPr>
        <w:t xml:space="preserve">tates </w:t>
      </w:r>
      <w:r w:rsidRPr="00D86861">
        <w:rPr>
          <w:rStyle w:val="Emphasis"/>
        </w:rPr>
        <w:t>locked in an epic battle over</w:t>
      </w:r>
      <w:r w:rsidRPr="008B7898">
        <w:rPr>
          <w:sz w:val="16"/>
        </w:rPr>
        <w:t xml:space="preserve"> the </w:t>
      </w:r>
      <w:r w:rsidRPr="00D86861">
        <w:rPr>
          <w:rStyle w:val="Emphasis"/>
        </w:rPr>
        <w:t>rules and leadership of the</w:t>
      </w:r>
      <w:r w:rsidRPr="008B7898">
        <w:rPr>
          <w:sz w:val="16"/>
        </w:rPr>
        <w:t xml:space="preserve"> international </w:t>
      </w:r>
      <w:r w:rsidRPr="00D86861">
        <w:rPr>
          <w:rStyle w:val="Emphasis"/>
        </w:rPr>
        <w:t>system</w:t>
      </w:r>
      <w:r w:rsidRPr="008B7898">
        <w:rPr>
          <w:sz w:val="16"/>
        </w:rPr>
        <w:t>. And as the world's largest country emerges not from within but outside the established post-World War II international order, it is a drama that will end with the grand ascendance of China and the onset of an Asian-centered world order.</w:t>
      </w:r>
      <w:r w:rsidRPr="008B7898">
        <w:rPr>
          <w:sz w:val="12"/>
        </w:rPr>
        <w:t>∂</w:t>
      </w:r>
      <w:r w:rsidRPr="008B7898">
        <w:rPr>
          <w:sz w:val="16"/>
        </w:rPr>
        <w:t xml:space="preserve"> </w:t>
      </w:r>
      <w:r w:rsidRPr="00D86861">
        <w:rPr>
          <w:rStyle w:val="Emphasis"/>
          <w:highlight w:val="cyan"/>
        </w:rPr>
        <w:t>That</w:t>
      </w:r>
      <w:r w:rsidRPr="008B7898">
        <w:rPr>
          <w:sz w:val="16"/>
        </w:rPr>
        <w:t xml:space="preserve"> course, however, </w:t>
      </w:r>
      <w:r w:rsidRPr="00D86861">
        <w:rPr>
          <w:rStyle w:val="Emphasis"/>
          <w:highlight w:val="cyan"/>
        </w:rPr>
        <w:t>is not inevitable</w:t>
      </w:r>
      <w:r w:rsidRPr="00D86861">
        <w:rPr>
          <w:rStyle w:val="Emphasis"/>
        </w:rPr>
        <w:t>.</w:t>
      </w:r>
      <w:r w:rsidRPr="008B7898">
        <w:rPr>
          <w:sz w:val="16"/>
        </w:rPr>
        <w:t xml:space="preserve"> The </w:t>
      </w:r>
      <w:r w:rsidRPr="00D86861">
        <w:rPr>
          <w:rStyle w:val="Emphasis"/>
        </w:rPr>
        <w:t>rise of China does not have to trigger a wrenching hegemonic transition</w:t>
      </w:r>
      <w:r w:rsidRPr="008B7898">
        <w:rPr>
          <w:sz w:val="16"/>
        </w:rPr>
        <w:t xml:space="preserve">. </w:t>
      </w:r>
      <w:r w:rsidRPr="00D86861">
        <w:rPr>
          <w:rStyle w:val="StyleUnderline"/>
          <w:highlight w:val="cyan"/>
        </w:rPr>
        <w:t>The U.S.-Chinese</w:t>
      </w:r>
      <w:r w:rsidRPr="00D86861">
        <w:rPr>
          <w:rStyle w:val="StyleUnderline"/>
        </w:rPr>
        <w:t xml:space="preserve"> power </w:t>
      </w:r>
      <w:r w:rsidRPr="00D86861">
        <w:rPr>
          <w:rStyle w:val="StyleUnderline"/>
          <w:highlight w:val="cyan"/>
        </w:rPr>
        <w:t>transition can be</w:t>
      </w:r>
      <w:r w:rsidRPr="008B7898">
        <w:rPr>
          <w:sz w:val="16"/>
          <w:highlight w:val="cyan"/>
        </w:rPr>
        <w:t xml:space="preserve"> </w:t>
      </w:r>
      <w:r w:rsidRPr="00D86861">
        <w:rPr>
          <w:rStyle w:val="Emphasis"/>
          <w:highlight w:val="cyan"/>
        </w:rPr>
        <w:t>very different</w:t>
      </w:r>
      <w:r w:rsidRPr="00D86861">
        <w:rPr>
          <w:rStyle w:val="Emphasis"/>
        </w:rPr>
        <w:t xml:space="preserve"> from those of the past because China faces an international order that is fundamentally different</w:t>
      </w:r>
      <w:r w:rsidRPr="008B7898">
        <w:rPr>
          <w:sz w:val="16"/>
        </w:rPr>
        <w:t xml:space="preserve"> from those that past rising states confronted. </w:t>
      </w:r>
      <w:r w:rsidRPr="00D86861">
        <w:rPr>
          <w:rStyle w:val="Emphasis"/>
          <w:highlight w:val="cyan"/>
        </w:rPr>
        <w:t>China</w:t>
      </w:r>
      <w:r w:rsidRPr="008B7898">
        <w:rPr>
          <w:sz w:val="16"/>
        </w:rPr>
        <w:t xml:space="preserve"> does not just face the United States; it </w:t>
      </w:r>
      <w:r w:rsidRPr="00D86861">
        <w:rPr>
          <w:rStyle w:val="Emphasis"/>
          <w:highlight w:val="cyan"/>
        </w:rPr>
        <w:t>faces a</w:t>
      </w:r>
      <w:r w:rsidRPr="00D86861">
        <w:rPr>
          <w:rStyle w:val="Emphasis"/>
        </w:rPr>
        <w:t xml:space="preserve"> Western</w:t>
      </w:r>
      <w:r w:rsidRPr="008B7898">
        <w:rPr>
          <w:sz w:val="16"/>
        </w:rPr>
        <w:t xml:space="preserve">-centered </w:t>
      </w:r>
      <w:r w:rsidRPr="00D86861">
        <w:rPr>
          <w:rStyle w:val="Emphasis"/>
          <w:highlight w:val="cyan"/>
        </w:rPr>
        <w:t>system that is open</w:t>
      </w:r>
      <w:r w:rsidRPr="008B7898">
        <w:rPr>
          <w:sz w:val="16"/>
        </w:rPr>
        <w:t xml:space="preserve">, integrated, </w:t>
      </w:r>
      <w:r w:rsidRPr="00D86861">
        <w:rPr>
          <w:rStyle w:val="Emphasis"/>
          <w:highlight w:val="cyan"/>
        </w:rPr>
        <w:t>and rule-based</w:t>
      </w:r>
      <w:r w:rsidRPr="008B7898">
        <w:rPr>
          <w:sz w:val="16"/>
        </w:rPr>
        <w:t>, with wide and deep political foundations. The nuclear revolution, meanwhile, has made war among great powers unlikely -- eliminating the major tool that rising powers have used to overturn international systems defended by declining hegemonic states. Today's Western order, in short, is hard to overturn and easy to join.</w:t>
      </w:r>
      <w:r w:rsidRPr="008B7898">
        <w:rPr>
          <w:sz w:val="12"/>
        </w:rPr>
        <w:t>∂</w:t>
      </w:r>
      <w:r w:rsidRPr="008B7898">
        <w:rPr>
          <w:sz w:val="16"/>
        </w:rPr>
        <w:t xml:space="preserve"> This unusually durable and expansive order is itself the product of farsighted U.S. leadership. After World War II, the United States did not simply establish itself as the leading world power. It led in the creation of universal institutions that not only invited global membership but also brought democracies and market societies closer together. It built an order that facilitated the participation and integration of both established great powers and newly independent states. (It is often forgotten that this postwar order was designed in large part to reintegrate the defeated Axis states and the beleaguered Allied states into a unified international system.) Today, </w:t>
      </w:r>
      <w:r w:rsidRPr="00D86861">
        <w:rPr>
          <w:rStyle w:val="Emphasis"/>
          <w:highlight w:val="cyan"/>
        </w:rPr>
        <w:t>China can</w:t>
      </w:r>
      <w:r w:rsidRPr="008B7898">
        <w:rPr>
          <w:sz w:val="16"/>
        </w:rPr>
        <w:t xml:space="preserve"> gain full access to and </w:t>
      </w:r>
      <w:r w:rsidRPr="00D86861">
        <w:rPr>
          <w:rStyle w:val="Emphasis"/>
          <w:highlight w:val="cyan"/>
        </w:rPr>
        <w:t>thrive</w:t>
      </w:r>
      <w:r w:rsidRPr="00D86861">
        <w:rPr>
          <w:rStyle w:val="Emphasis"/>
        </w:rPr>
        <w:t xml:space="preserve"> within this system.</w:t>
      </w:r>
      <w:r w:rsidRPr="008B7898">
        <w:rPr>
          <w:sz w:val="16"/>
        </w:rPr>
        <w:t xml:space="preserve"> And if it does, </w:t>
      </w:r>
      <w:r w:rsidRPr="00D86861">
        <w:rPr>
          <w:rStyle w:val="Emphasis"/>
        </w:rPr>
        <w:t xml:space="preserve">China will rise, but </w:t>
      </w:r>
      <w:r w:rsidRPr="00D86861">
        <w:rPr>
          <w:rStyle w:val="Emphasis"/>
          <w:highlight w:val="cyan"/>
        </w:rPr>
        <w:t>the Western order -- if managed properly -- will live on.</w:t>
      </w:r>
      <w:r w:rsidRPr="008B7898">
        <w:rPr>
          <w:sz w:val="12"/>
        </w:rPr>
        <w:t>∂</w:t>
      </w:r>
      <w:r w:rsidRPr="008B7898">
        <w:rPr>
          <w:sz w:val="16"/>
        </w:rPr>
        <w:t xml:space="preserve"> As it faces an ascendant China, the </w:t>
      </w:r>
      <w:r w:rsidRPr="00D86861">
        <w:rPr>
          <w:rStyle w:val="Emphasis"/>
        </w:rPr>
        <w:t>U</w:t>
      </w:r>
      <w:r w:rsidRPr="008B7898">
        <w:rPr>
          <w:sz w:val="16"/>
        </w:rPr>
        <w:t xml:space="preserve">nited </w:t>
      </w:r>
      <w:r w:rsidRPr="00D86861">
        <w:rPr>
          <w:rStyle w:val="Emphasis"/>
        </w:rPr>
        <w:t>S</w:t>
      </w:r>
      <w:r w:rsidRPr="008B7898">
        <w:rPr>
          <w:sz w:val="16"/>
        </w:rPr>
        <w:t xml:space="preserve">tates should remember that its </w:t>
      </w:r>
      <w:r w:rsidRPr="00D86861">
        <w:rPr>
          <w:rStyle w:val="StyleUnderline"/>
        </w:rPr>
        <w:t>leadership</w:t>
      </w:r>
      <w:r w:rsidRPr="008B7898">
        <w:rPr>
          <w:sz w:val="16"/>
        </w:rPr>
        <w:t xml:space="preserve"> of the Western order </w:t>
      </w:r>
      <w:r w:rsidRPr="00D86861">
        <w:rPr>
          <w:rStyle w:val="StyleUnderline"/>
        </w:rPr>
        <w:t>allows it to</w:t>
      </w:r>
      <w:r w:rsidRPr="008B7898">
        <w:rPr>
          <w:sz w:val="16"/>
        </w:rPr>
        <w:t xml:space="preserve"> </w:t>
      </w:r>
      <w:r w:rsidRPr="00D86861">
        <w:rPr>
          <w:rStyle w:val="Emphasis"/>
        </w:rPr>
        <w:t>shape the environment in which China will make</w:t>
      </w:r>
      <w:r w:rsidRPr="008B7898">
        <w:rPr>
          <w:sz w:val="16"/>
        </w:rPr>
        <w:t xml:space="preserve"> critical </w:t>
      </w:r>
      <w:r w:rsidRPr="00D86861">
        <w:rPr>
          <w:rStyle w:val="Emphasis"/>
        </w:rPr>
        <w:t>strategic choices</w:t>
      </w:r>
      <w:r w:rsidRPr="008B7898">
        <w:rPr>
          <w:sz w:val="16"/>
        </w:rPr>
        <w:t xml:space="preserve">. If it wants to preserve this leadership, </w:t>
      </w:r>
      <w:r w:rsidRPr="00D86861">
        <w:rPr>
          <w:rStyle w:val="Emphasis"/>
          <w:highlight w:val="cyan"/>
        </w:rPr>
        <w:t>Washington must</w:t>
      </w:r>
      <w:r w:rsidRPr="008B7898">
        <w:rPr>
          <w:sz w:val="16"/>
        </w:rPr>
        <w:t xml:space="preserve"> work to </w:t>
      </w:r>
      <w:r w:rsidRPr="00D86861">
        <w:rPr>
          <w:rStyle w:val="Emphasis"/>
          <w:highlight w:val="cyan"/>
        </w:rPr>
        <w:t>strengthen the rules</w:t>
      </w:r>
      <w:r w:rsidRPr="00D86861">
        <w:rPr>
          <w:rStyle w:val="Emphasis"/>
        </w:rPr>
        <w:t xml:space="preserve"> and institutions that underpin that order</w:t>
      </w:r>
      <w:r w:rsidRPr="008B7898">
        <w:rPr>
          <w:sz w:val="16"/>
        </w:rPr>
        <w:t xml:space="preserve"> -- </w:t>
      </w:r>
      <w:r w:rsidRPr="00D86861">
        <w:rPr>
          <w:rStyle w:val="StyleUnderline"/>
        </w:rPr>
        <w:t>making it</w:t>
      </w:r>
      <w:r w:rsidRPr="008B7898">
        <w:rPr>
          <w:sz w:val="16"/>
        </w:rPr>
        <w:t xml:space="preserve"> even easier to join and </w:t>
      </w:r>
      <w:r w:rsidRPr="00D86861">
        <w:rPr>
          <w:rStyle w:val="StyleUnderline"/>
        </w:rPr>
        <w:t>harder to overturn</w:t>
      </w:r>
      <w:r w:rsidRPr="008B7898">
        <w:rPr>
          <w:sz w:val="16"/>
        </w:rPr>
        <w:t xml:space="preserve">. U.S. grand strategy should be built around the motto "The road to the East runs through the West." </w:t>
      </w:r>
      <w:r w:rsidRPr="00D86861">
        <w:rPr>
          <w:rStyle w:val="StyleUnderline"/>
        </w:rPr>
        <w:t>It must sink the roots of this order as deeply as possible</w:t>
      </w:r>
      <w:r w:rsidRPr="008B7898">
        <w:rPr>
          <w:sz w:val="16"/>
        </w:rPr>
        <w:t>, giving China greater incentives for integration than for opposition and increasing the chances that the system will survive even after U.S. relative power has declined.</w:t>
      </w:r>
      <w:r w:rsidRPr="008B7898">
        <w:rPr>
          <w:sz w:val="12"/>
        </w:rPr>
        <w:t>∂</w:t>
      </w:r>
      <w:r w:rsidRPr="008B7898">
        <w:rPr>
          <w:sz w:val="16"/>
        </w:rPr>
        <w:t xml:space="preserve"> The United States' "unipolar moment" will inevitably end. If the defining struggle of the twenty-first century is between China and the United States, China will have the advantage. If the defining struggle is between China and a revived Western system, the West will triumph.</w:t>
      </w:r>
      <w:r w:rsidRPr="008B7898">
        <w:rPr>
          <w:sz w:val="12"/>
        </w:rPr>
        <w:t>∂</w:t>
      </w:r>
      <w:r w:rsidRPr="008B7898">
        <w:rPr>
          <w:sz w:val="16"/>
        </w:rPr>
        <w:t xml:space="preserve"> TRANSITIONAL ANXIETIES</w:t>
      </w:r>
      <w:r w:rsidRPr="008B7898">
        <w:rPr>
          <w:sz w:val="12"/>
        </w:rPr>
        <w:t>∂</w:t>
      </w:r>
      <w:r w:rsidRPr="008B7898">
        <w:rPr>
          <w:sz w:val="16"/>
        </w:rPr>
        <w:t xml:space="preserve"> </w:t>
      </w:r>
      <w:r w:rsidRPr="00D86861">
        <w:rPr>
          <w:rStyle w:val="StyleUnderline"/>
        </w:rPr>
        <w:t>China is</w:t>
      </w:r>
      <w:r w:rsidRPr="008B7898">
        <w:rPr>
          <w:sz w:val="16"/>
        </w:rPr>
        <w:t xml:space="preserve"> well </w:t>
      </w:r>
      <w:r w:rsidRPr="00D86861">
        <w:rPr>
          <w:rStyle w:val="StyleUnderline"/>
        </w:rPr>
        <w:t>on its way to becoming a formidable global power</w:t>
      </w:r>
      <w:r w:rsidRPr="008B7898">
        <w:rPr>
          <w:sz w:val="16"/>
        </w:rPr>
        <w:t xml:space="preserve">. The size of its economy has quadrupled since the launch of market reforms in the late 1970s and, by some estimates, will double again over the next decade. It has become one of the world's major manufacturing centers and consumes roughly a third of the global supply of iron, steel, and coal. It has accumulated massive foreign reserves, worth more than $1 trillion at the end of 2006. China's military spending has increased at an inflation-adjusted rate of over 18 percent a year, and its diplomacy has extended its reach not just in Asia but also in Africa, Latin America, and the Middle East. Indeed, whereas the Soviet Union rivaled the United States as a military competitor only, </w:t>
      </w:r>
      <w:r w:rsidRPr="00D86861">
        <w:rPr>
          <w:rStyle w:val="Emphasis"/>
          <w:highlight w:val="cyan"/>
        </w:rPr>
        <w:t>China is emerging as</w:t>
      </w:r>
      <w:r w:rsidRPr="00D86861">
        <w:rPr>
          <w:rStyle w:val="Emphasis"/>
        </w:rPr>
        <w:t xml:space="preserve"> both </w:t>
      </w:r>
      <w:r w:rsidRPr="00D86861">
        <w:rPr>
          <w:rStyle w:val="Emphasis"/>
          <w:highlight w:val="cyan"/>
        </w:rPr>
        <w:t>a military</w:t>
      </w:r>
      <w:r w:rsidRPr="00D86861">
        <w:rPr>
          <w:rStyle w:val="Emphasis"/>
        </w:rPr>
        <w:t xml:space="preserve"> and</w:t>
      </w:r>
      <w:r w:rsidRPr="008B7898">
        <w:rPr>
          <w:sz w:val="16"/>
        </w:rPr>
        <w:t xml:space="preserve"> an </w:t>
      </w:r>
      <w:r w:rsidRPr="00D86861">
        <w:rPr>
          <w:rStyle w:val="Emphasis"/>
        </w:rPr>
        <w:t xml:space="preserve">economic </w:t>
      </w:r>
      <w:r w:rsidRPr="00D86861">
        <w:rPr>
          <w:rStyle w:val="Emphasis"/>
          <w:highlight w:val="cyan"/>
        </w:rPr>
        <w:t>rival</w:t>
      </w:r>
      <w:r w:rsidRPr="008B7898">
        <w:rPr>
          <w:sz w:val="16"/>
        </w:rPr>
        <w:t xml:space="preserve"> -- </w:t>
      </w:r>
      <w:r w:rsidRPr="00D86861">
        <w:rPr>
          <w:rStyle w:val="Emphasis"/>
        </w:rPr>
        <w:t>heralding a profound shift in</w:t>
      </w:r>
      <w:r w:rsidRPr="008B7898">
        <w:rPr>
          <w:sz w:val="16"/>
        </w:rPr>
        <w:t xml:space="preserve"> the distribution of global </w:t>
      </w:r>
      <w:r w:rsidRPr="00D86861">
        <w:rPr>
          <w:rStyle w:val="Emphasis"/>
        </w:rPr>
        <w:t>power</w:t>
      </w:r>
      <w:r w:rsidRPr="008B7898">
        <w:rPr>
          <w:sz w:val="16"/>
        </w:rPr>
        <w:t>.</w:t>
      </w:r>
      <w:r w:rsidRPr="008B7898">
        <w:rPr>
          <w:sz w:val="12"/>
        </w:rPr>
        <w:t>∂</w:t>
      </w:r>
      <w:r w:rsidRPr="008B7898">
        <w:rPr>
          <w:sz w:val="16"/>
        </w:rPr>
        <w:t xml:space="preserve"> </w:t>
      </w:r>
      <w:r w:rsidRPr="00D86861">
        <w:rPr>
          <w:rStyle w:val="Emphasis"/>
        </w:rPr>
        <w:t>Power transitions are a recurring problem in international relations</w:t>
      </w:r>
      <w:r w:rsidRPr="008B7898">
        <w:rPr>
          <w:sz w:val="16"/>
        </w:rPr>
        <w:t xml:space="preserve">. As scholars such as Paul Kennedy and Robert Gilpin have described it, world politics has been marked by a succession of powerful states rising up to organize the international system. A powerful state can create and enforce the rules and institutions of a stable global order in which to pursue its interests and security. But nothing lasts forever: long-term </w:t>
      </w:r>
      <w:r w:rsidRPr="00D86861">
        <w:rPr>
          <w:rStyle w:val="Emphasis"/>
          <w:highlight w:val="cyan"/>
        </w:rPr>
        <w:t>changes in</w:t>
      </w:r>
      <w:r w:rsidRPr="008B7898">
        <w:rPr>
          <w:sz w:val="16"/>
        </w:rPr>
        <w:t xml:space="preserve"> the distribution of </w:t>
      </w:r>
      <w:r w:rsidRPr="00D86861">
        <w:rPr>
          <w:rStyle w:val="Emphasis"/>
          <w:highlight w:val="cyan"/>
        </w:rPr>
        <w:t>power give rise to</w:t>
      </w:r>
      <w:r w:rsidRPr="008B7898">
        <w:rPr>
          <w:sz w:val="16"/>
        </w:rPr>
        <w:t xml:space="preserve"> new </w:t>
      </w:r>
      <w:r w:rsidRPr="00D86861">
        <w:rPr>
          <w:rStyle w:val="Emphasis"/>
          <w:highlight w:val="cyan"/>
        </w:rPr>
        <w:t>challenger states, who</w:t>
      </w:r>
      <w:r w:rsidRPr="00D86861">
        <w:rPr>
          <w:rStyle w:val="Emphasis"/>
        </w:rPr>
        <w:t xml:space="preserve"> set off a </w:t>
      </w:r>
      <w:r w:rsidRPr="00D86861">
        <w:rPr>
          <w:rStyle w:val="Emphasis"/>
          <w:highlight w:val="cyan"/>
        </w:rPr>
        <w:t>struggle over the</w:t>
      </w:r>
      <w:r w:rsidRPr="008B7898">
        <w:rPr>
          <w:sz w:val="16"/>
        </w:rPr>
        <w:t xml:space="preserve"> terms of that international </w:t>
      </w:r>
      <w:r w:rsidRPr="00D86861">
        <w:rPr>
          <w:rStyle w:val="Emphasis"/>
          <w:highlight w:val="cyan"/>
        </w:rPr>
        <w:t>order</w:t>
      </w:r>
      <w:r w:rsidRPr="008B7898">
        <w:rPr>
          <w:sz w:val="16"/>
        </w:rPr>
        <w:t xml:space="preserve">. Rising states want to translate their newly acquired power into greater authority in the global system -- to reshape the rules and institutions in accordance with their own interests. </w:t>
      </w:r>
      <w:r w:rsidRPr="00D86861">
        <w:rPr>
          <w:rStyle w:val="Emphasis"/>
        </w:rPr>
        <w:t>Declining states</w:t>
      </w:r>
      <w:r w:rsidRPr="008B7898">
        <w:rPr>
          <w:sz w:val="16"/>
        </w:rPr>
        <w:t xml:space="preserve">, in turn, </w:t>
      </w:r>
      <w:r w:rsidRPr="00D86861">
        <w:rPr>
          <w:rStyle w:val="Emphasis"/>
        </w:rPr>
        <w:t>fear their loss of control</w:t>
      </w:r>
      <w:r w:rsidRPr="008B7898">
        <w:rPr>
          <w:sz w:val="16"/>
        </w:rPr>
        <w:t xml:space="preserve"> and worry about the security implications of their weakened position.</w:t>
      </w:r>
      <w:r w:rsidRPr="008B7898">
        <w:rPr>
          <w:sz w:val="12"/>
        </w:rPr>
        <w:t>∂</w:t>
      </w:r>
      <w:r w:rsidRPr="008B7898">
        <w:rPr>
          <w:sz w:val="16"/>
        </w:rPr>
        <w:t xml:space="preserve"> </w:t>
      </w:r>
      <w:r w:rsidRPr="00D86861">
        <w:rPr>
          <w:rStyle w:val="Emphasis"/>
          <w:highlight w:val="cyan"/>
        </w:rPr>
        <w:t>These moments are fraught with danger</w:t>
      </w:r>
      <w:r w:rsidRPr="008B7898">
        <w:rPr>
          <w:sz w:val="16"/>
        </w:rPr>
        <w:t xml:space="preserve">. When a state occupies a commanding position in the international system, neither it nor weaker states have an incentive to change the existing order. But </w:t>
      </w:r>
      <w:r w:rsidRPr="00D86861">
        <w:rPr>
          <w:rStyle w:val="Emphasis"/>
        </w:rPr>
        <w:t>when</w:t>
      </w:r>
      <w:r w:rsidRPr="008B7898">
        <w:rPr>
          <w:sz w:val="16"/>
        </w:rPr>
        <w:t xml:space="preserve"> the power of </w:t>
      </w:r>
      <w:r w:rsidRPr="00D86861">
        <w:rPr>
          <w:rStyle w:val="Emphasis"/>
        </w:rPr>
        <w:t>a challenger state grows</w:t>
      </w:r>
      <w:r w:rsidRPr="008B7898">
        <w:rPr>
          <w:sz w:val="16"/>
        </w:rPr>
        <w:t xml:space="preserve"> and the power of the leading state weakens, </w:t>
      </w:r>
      <w:r w:rsidRPr="00D86861">
        <w:rPr>
          <w:rStyle w:val="Emphasis"/>
        </w:rPr>
        <w:t>a strategic rivalry ensues, and</w:t>
      </w:r>
      <w:r w:rsidRPr="008B7898">
        <w:rPr>
          <w:sz w:val="16"/>
        </w:rPr>
        <w:t xml:space="preserve"> conflict -- perhaps leading to </w:t>
      </w:r>
      <w:r w:rsidRPr="00D86861">
        <w:rPr>
          <w:rStyle w:val="Emphasis"/>
          <w:highlight w:val="cyan"/>
        </w:rPr>
        <w:t>war</w:t>
      </w:r>
      <w:r w:rsidRPr="008B7898">
        <w:rPr>
          <w:sz w:val="16"/>
        </w:rPr>
        <w:t xml:space="preserve"> -- </w:t>
      </w:r>
      <w:r w:rsidRPr="00D86861">
        <w:rPr>
          <w:rStyle w:val="Emphasis"/>
          <w:highlight w:val="cyan"/>
        </w:rPr>
        <w:t>becomes likely</w:t>
      </w:r>
      <w:r w:rsidRPr="008B7898">
        <w:rPr>
          <w:sz w:val="16"/>
        </w:rPr>
        <w:t xml:space="preserve">. The danger of power transitions is captured most dramatically in the case of late-nineteenth-century Germany. In 1870, the United Kingdom had a three-to-one advantage in economic power over Germany and a significant military advantage as well; by 1903, Germany had pulled ahead in terms of both economic and military power. </w:t>
      </w:r>
      <w:r w:rsidRPr="00D86861">
        <w:rPr>
          <w:rStyle w:val="StyleUnderline"/>
        </w:rPr>
        <w:t>As Germany unified and grew</w:t>
      </w:r>
      <w:r w:rsidRPr="008B7898">
        <w:rPr>
          <w:sz w:val="16"/>
        </w:rPr>
        <w:t xml:space="preserve">, so, too, did its dissatisfactions and demands, and as it grew more powerful, </w:t>
      </w:r>
      <w:r w:rsidRPr="00D86861">
        <w:rPr>
          <w:rStyle w:val="StyleUnderline"/>
        </w:rPr>
        <w:t>it increasingly appeared as a threat</w:t>
      </w:r>
      <w:r w:rsidRPr="008B7898">
        <w:rPr>
          <w:sz w:val="16"/>
        </w:rPr>
        <w:t xml:space="preserve"> to other great powers in Europe, and security competition began. In the strategic realignments that followed, France, Russia, and the United Kingdom, formerly enemies, banded together to confront an emerging Germany. </w:t>
      </w:r>
      <w:r w:rsidRPr="00D86861">
        <w:rPr>
          <w:rStyle w:val="Emphasis"/>
        </w:rPr>
        <w:t>The result was</w:t>
      </w:r>
      <w:r w:rsidRPr="008B7898">
        <w:rPr>
          <w:sz w:val="16"/>
        </w:rPr>
        <w:t xml:space="preserve"> a </w:t>
      </w:r>
      <w:r w:rsidRPr="00D86861">
        <w:rPr>
          <w:rStyle w:val="Emphasis"/>
        </w:rPr>
        <w:t>European war</w:t>
      </w:r>
      <w:r w:rsidRPr="008B7898">
        <w:rPr>
          <w:sz w:val="16"/>
        </w:rPr>
        <w:t xml:space="preserve">. Many observers see this dynamic emerging in U.S.-Chinese relations. "If China continues its impressive economic growth over the next few decades," the realist scholar John </w:t>
      </w:r>
      <w:proofErr w:type="spellStart"/>
      <w:r w:rsidRPr="008B7898">
        <w:rPr>
          <w:sz w:val="16"/>
        </w:rPr>
        <w:t>Mearsheimer</w:t>
      </w:r>
      <w:proofErr w:type="spellEnd"/>
      <w:r w:rsidRPr="008B7898">
        <w:rPr>
          <w:sz w:val="16"/>
        </w:rPr>
        <w:t xml:space="preserve"> has written, "the United States and China are likely to engage in an intense security competition with considerable potential for war."</w:t>
      </w:r>
      <w:r w:rsidRPr="008B7898">
        <w:rPr>
          <w:sz w:val="12"/>
        </w:rPr>
        <w:t>∂</w:t>
      </w:r>
      <w:r w:rsidRPr="008B7898">
        <w:rPr>
          <w:sz w:val="16"/>
        </w:rPr>
        <w:t xml:space="preserve"> </w:t>
      </w:r>
      <w:r w:rsidRPr="00D86861">
        <w:rPr>
          <w:rStyle w:val="Emphasis"/>
          <w:highlight w:val="cyan"/>
        </w:rPr>
        <w:t>But</w:t>
      </w:r>
      <w:r w:rsidRPr="00D86861">
        <w:rPr>
          <w:rStyle w:val="Emphasis"/>
        </w:rPr>
        <w:t xml:space="preserve"> not all power transitions generate war</w:t>
      </w:r>
      <w:r w:rsidRPr="008B7898">
        <w:rPr>
          <w:sz w:val="16"/>
        </w:rPr>
        <w:t xml:space="preserve"> or overturn the old order. In the early decades of the twentieth century, </w:t>
      </w:r>
      <w:r w:rsidRPr="00D86861">
        <w:rPr>
          <w:rStyle w:val="StyleUnderline"/>
          <w:highlight w:val="cyan"/>
        </w:rPr>
        <w:t xml:space="preserve">the </w:t>
      </w:r>
      <w:r w:rsidRPr="00D86861">
        <w:rPr>
          <w:rStyle w:val="Emphasis"/>
          <w:highlight w:val="cyan"/>
        </w:rPr>
        <w:t>U</w:t>
      </w:r>
      <w:r w:rsidRPr="008B7898">
        <w:rPr>
          <w:sz w:val="16"/>
        </w:rPr>
        <w:t xml:space="preserve">nited </w:t>
      </w:r>
      <w:r w:rsidRPr="00D86861">
        <w:rPr>
          <w:rStyle w:val="Emphasis"/>
          <w:highlight w:val="cyan"/>
        </w:rPr>
        <w:t>K</w:t>
      </w:r>
      <w:r w:rsidRPr="008B7898">
        <w:rPr>
          <w:sz w:val="16"/>
        </w:rPr>
        <w:t xml:space="preserve">ingdom </w:t>
      </w:r>
      <w:r w:rsidRPr="00D86861">
        <w:rPr>
          <w:rStyle w:val="StyleUnderline"/>
          <w:highlight w:val="cyan"/>
        </w:rPr>
        <w:t>ceded authority</w:t>
      </w:r>
      <w:r w:rsidRPr="00D86861">
        <w:rPr>
          <w:rStyle w:val="StyleUnderline"/>
        </w:rPr>
        <w:t xml:space="preserve"> to the </w:t>
      </w:r>
      <w:r w:rsidRPr="00D86861">
        <w:rPr>
          <w:rStyle w:val="Emphasis"/>
        </w:rPr>
        <w:t>U</w:t>
      </w:r>
      <w:r w:rsidRPr="008B7898">
        <w:rPr>
          <w:sz w:val="16"/>
        </w:rPr>
        <w:t xml:space="preserve">nited </w:t>
      </w:r>
      <w:r w:rsidRPr="00D86861">
        <w:rPr>
          <w:rStyle w:val="Emphasis"/>
        </w:rPr>
        <w:t>S</w:t>
      </w:r>
      <w:r w:rsidRPr="008B7898">
        <w:rPr>
          <w:sz w:val="16"/>
        </w:rPr>
        <w:t xml:space="preserve">tates </w:t>
      </w:r>
      <w:r w:rsidRPr="00D86861">
        <w:rPr>
          <w:rStyle w:val="Emphasis"/>
          <w:highlight w:val="cyan"/>
        </w:rPr>
        <w:t>without</w:t>
      </w:r>
      <w:r w:rsidRPr="00D86861">
        <w:rPr>
          <w:rStyle w:val="Emphasis"/>
        </w:rPr>
        <w:t xml:space="preserve"> great </w:t>
      </w:r>
      <w:r w:rsidRPr="00D86861">
        <w:rPr>
          <w:rStyle w:val="Emphasis"/>
          <w:highlight w:val="cyan"/>
        </w:rPr>
        <w:t>conflict</w:t>
      </w:r>
      <w:r w:rsidRPr="008B7898">
        <w:rPr>
          <w:sz w:val="16"/>
        </w:rPr>
        <w:t xml:space="preserve"> or even a rupture in relations. From the late 1940s to the early 1990s, Japan's economy grew from the equivalent of five percent of U.S. GDP to the equivalent of over 60 percent of U.S. GDP, and yet Japan never challenged the existing international order.</w:t>
      </w:r>
      <w:r w:rsidRPr="008B7898">
        <w:rPr>
          <w:sz w:val="12"/>
        </w:rPr>
        <w:t>∂</w:t>
      </w:r>
      <w:r w:rsidRPr="008B7898">
        <w:rPr>
          <w:sz w:val="16"/>
        </w:rPr>
        <w:t xml:space="preserve"> Clearly, there are different types of power transitions. Some states have seen their economic and geopolitical power grow dramatically and have still accommodated themselves to the existing order. Others have risen up and sought to change it. Some power transitions have led to the breakdown of the old order and the establishment of a new international hierarchy. Others have brought about only limited adjustments in the regional and global system.</w:t>
      </w:r>
      <w:r w:rsidRPr="008B7898">
        <w:rPr>
          <w:sz w:val="12"/>
        </w:rPr>
        <w:t>∂</w:t>
      </w:r>
      <w:r w:rsidRPr="008B7898">
        <w:rPr>
          <w:sz w:val="16"/>
        </w:rPr>
        <w:t xml:space="preserve"> A variety of factors determine the way in which power transitions unfold. The nature of the rising state's regime and the degree of its dissatisfaction with the old order are critical: at the end of the nineteenth century, the United States, a liberal country an ocean away from Europe, was better able to embrace the British-centered international order than Germany was. But even more decisive is the character of the international order itself -- for it is the nature of the international order that shapes a rising state's choice between challenging that order and integrating into it.</w:t>
      </w:r>
      <w:r w:rsidRPr="008B7898">
        <w:rPr>
          <w:sz w:val="12"/>
        </w:rPr>
        <w:t>∂</w:t>
      </w:r>
      <w:r w:rsidRPr="008B7898">
        <w:rPr>
          <w:sz w:val="16"/>
        </w:rPr>
        <w:t xml:space="preserve"> OPEN ORDER</w:t>
      </w:r>
      <w:r w:rsidRPr="008B7898">
        <w:rPr>
          <w:sz w:val="12"/>
        </w:rPr>
        <w:t>∂</w:t>
      </w:r>
      <w:r w:rsidRPr="008B7898">
        <w:rPr>
          <w:sz w:val="16"/>
        </w:rPr>
        <w:t xml:space="preserve"> The postwar Western order is historically unique. Any international order dominated by a powerful state is based on a mix of coercion and consent, but </w:t>
      </w:r>
      <w:r w:rsidRPr="00D86861">
        <w:rPr>
          <w:rStyle w:val="StyleUnderline"/>
        </w:rPr>
        <w:t>the U.S.-led order</w:t>
      </w:r>
      <w:r w:rsidRPr="008B7898">
        <w:rPr>
          <w:sz w:val="16"/>
        </w:rPr>
        <w:t xml:space="preserve"> is distinctive in that it has been more liberal than imperial -- and so unusually accessible, legitimate, and durable. Its rules and institutions are rooted in, and thus reinforced by, the evolving global forces of democracy and capitalism. It is expansive, with a wide and widening array of participants and stakeholders. It </w:t>
      </w:r>
      <w:r w:rsidRPr="00D86861">
        <w:rPr>
          <w:rStyle w:val="StyleUnderline"/>
        </w:rPr>
        <w:t>is capable of generating</w:t>
      </w:r>
      <w:r w:rsidRPr="008B7898">
        <w:rPr>
          <w:sz w:val="16"/>
        </w:rPr>
        <w:t xml:space="preserve"> </w:t>
      </w:r>
      <w:r w:rsidRPr="00D86861">
        <w:rPr>
          <w:rStyle w:val="StyleUnderline"/>
        </w:rPr>
        <w:t>t</w:t>
      </w:r>
      <w:r w:rsidRPr="00D86861">
        <w:rPr>
          <w:rStyle w:val="Emphasis"/>
        </w:rPr>
        <w:t>remendous economic growth</w:t>
      </w:r>
      <w:r w:rsidRPr="008B7898">
        <w:rPr>
          <w:sz w:val="16"/>
        </w:rPr>
        <w:t xml:space="preserve"> and power </w:t>
      </w:r>
      <w:r w:rsidRPr="00D86861">
        <w:rPr>
          <w:rStyle w:val="Emphasis"/>
        </w:rPr>
        <w:t>while also signaling restraint</w:t>
      </w:r>
      <w:r w:rsidRPr="008B7898">
        <w:rPr>
          <w:sz w:val="16"/>
        </w:rPr>
        <w:t xml:space="preserve"> -- all of which make it hard to overturn and easy to join.</w:t>
      </w:r>
      <w:r w:rsidRPr="008B7898">
        <w:rPr>
          <w:sz w:val="12"/>
        </w:rPr>
        <w:t>∂</w:t>
      </w:r>
      <w:r w:rsidRPr="008B7898">
        <w:rPr>
          <w:sz w:val="16"/>
        </w:rPr>
        <w:t xml:space="preserve"> It was the explicit intention of the Western order's architects in the 1940s to make that order integrative and expansive. Before the Cold War split the world into competing camps, Franklin Roosevelt sought to create a one-world system managed by cooperative great powers that would rebuild war-ravaged Europe, integrate the defeated states, and establish mechanisms for security cooperation and expansive economic growth. In fact, it was Roosevelt who urged -- over the opposition of Winston Churchill -- that China be included as a permanent member of the UN Security Council. The then Australian ambassador to the United States wrote in his diary after his first meeting with Roosevelt during the war, "He said that he had numerous discussions with Winston about China and that he felt that Winston was 40 years behind the times on China and he continually referred to the Chinese as 'Chinks' and 'Chinamen' and he felt that this was very dangerous. He wanted to keep China as a friend because in 40 or 50 years' time China might easily become a very powerful military nation."</w:t>
      </w:r>
      <w:r w:rsidRPr="008B7898">
        <w:rPr>
          <w:sz w:val="12"/>
        </w:rPr>
        <w:t>∂</w:t>
      </w:r>
      <w:r w:rsidRPr="008B7898">
        <w:rPr>
          <w:sz w:val="16"/>
        </w:rPr>
        <w:t xml:space="preserve"> Over the next half century, the United States used the system of rules and institutions it had built to good effect. West Germany was bound to its democratic Western European neighbors through the European Coal and Steel Community (and, later, the European Community) and to the United States through the Atlantic security pact; Japan was bound to the United States through an alliance partnership and expanding economic ties. The Bretton Woods meeting in 1944 laid down the monetary and trade rules that facilitated the opening and subsequent flourishing of the world economy -- an astonishing achievement given the ravages of war and the competing interests of the great powers. Additional agreements between the United States, Western Europe, and Japan solidified the open and multilateral character of the postwar world economy. After the onset of the Cold War, the Marshall Plan in Europe and the 1951 security pact between the United States and Japan further integrated the defeated Axis powers into the Western order.</w:t>
      </w:r>
      <w:r w:rsidRPr="008B7898">
        <w:rPr>
          <w:sz w:val="12"/>
        </w:rPr>
        <w:t>∂</w:t>
      </w:r>
      <w:r w:rsidRPr="008B7898">
        <w:rPr>
          <w:sz w:val="16"/>
        </w:rPr>
        <w:t xml:space="preserve"> In the final days of the Cold War, this system once again proved remarkably successful. As the Soviet Union declined, the Western order offered a set of rules and institutions that provided Soviet leaders with both reassurances and points of access -- effectively encouraging them to become a part of the system. Moreover, the shared leadership of the order ensured accommodation of the Soviet Union. As the Reagan administration pursued a </w:t>
      </w:r>
      <w:proofErr w:type="spellStart"/>
      <w:r w:rsidRPr="008B7898">
        <w:rPr>
          <w:sz w:val="16"/>
        </w:rPr>
        <w:t>hard-line</w:t>
      </w:r>
      <w:proofErr w:type="spellEnd"/>
      <w:r w:rsidRPr="008B7898">
        <w:rPr>
          <w:sz w:val="16"/>
        </w:rPr>
        <w:t xml:space="preserve"> policy toward Moscow, the Europeans pursued détente and engagement. For every </w:t>
      </w:r>
      <w:proofErr w:type="spellStart"/>
      <w:r w:rsidRPr="008B7898">
        <w:rPr>
          <w:sz w:val="16"/>
        </w:rPr>
        <w:t>hard-line</w:t>
      </w:r>
      <w:proofErr w:type="spellEnd"/>
      <w:r w:rsidRPr="008B7898">
        <w:rPr>
          <w:sz w:val="16"/>
        </w:rPr>
        <w:t xml:space="preserve"> "push," there was a moderating "pull," allowing Mikhail Gorbachev to pursue high-risk reforms. On the eve of German unification, the fact that a united Germany would be embedded in European and Atlantic institutions -- rather than becoming an independent great power -- helped reassure Gorbachev that neither German nor Western intentions were hostile. After the Cold War, the Western order once again managed the integration of a new wave of countries, this time from the formerly communist world. Three particular features of the Western order have been critical to this success and longevity.</w:t>
      </w:r>
      <w:r w:rsidRPr="008B7898">
        <w:rPr>
          <w:sz w:val="12"/>
        </w:rPr>
        <w:t>∂</w:t>
      </w:r>
      <w:r w:rsidRPr="008B7898">
        <w:rPr>
          <w:sz w:val="16"/>
        </w:rPr>
        <w:t xml:space="preserve"> First, unlike the imperial systems of the past, </w:t>
      </w:r>
      <w:r w:rsidRPr="00D86861">
        <w:rPr>
          <w:rStyle w:val="Emphasis"/>
        </w:rPr>
        <w:t>the Western order is built around rules and norms of nondiscrimination and market openness</w:t>
      </w:r>
      <w:r w:rsidRPr="008B7898">
        <w:rPr>
          <w:sz w:val="16"/>
        </w:rPr>
        <w:t xml:space="preserve">, </w:t>
      </w:r>
      <w:r w:rsidRPr="00D86861">
        <w:rPr>
          <w:rStyle w:val="StyleUnderline"/>
        </w:rPr>
        <w:t>creating conditions for rising states to advance</w:t>
      </w:r>
      <w:r w:rsidRPr="008B7898">
        <w:rPr>
          <w:sz w:val="16"/>
        </w:rPr>
        <w:t xml:space="preserve"> their expanding </w:t>
      </w:r>
      <w:r w:rsidRPr="00D86861">
        <w:rPr>
          <w:rStyle w:val="StyleUnderline"/>
        </w:rPr>
        <w:t>economic and political goals within it</w:t>
      </w:r>
      <w:r w:rsidRPr="008B7898">
        <w:rPr>
          <w:sz w:val="16"/>
        </w:rPr>
        <w:t xml:space="preserve">. Across history, international orders have varied widely in terms of whether the material benefits that are generated accrue disproportionately to the leading state or are widely shared. In the Western system, the barriers to economic participation are low, and the potential benefits are high. </w:t>
      </w:r>
      <w:r w:rsidRPr="00D86861">
        <w:rPr>
          <w:rStyle w:val="Emphasis"/>
          <w:highlight w:val="cyan"/>
        </w:rPr>
        <w:t>China has</w:t>
      </w:r>
      <w:r w:rsidRPr="00D86861">
        <w:rPr>
          <w:rStyle w:val="Emphasis"/>
        </w:rPr>
        <w:t xml:space="preserve"> already </w:t>
      </w:r>
      <w:r w:rsidRPr="00D86861">
        <w:rPr>
          <w:rStyle w:val="Emphasis"/>
          <w:highlight w:val="cyan"/>
        </w:rPr>
        <w:t>discovered</w:t>
      </w:r>
      <w:r w:rsidRPr="008B7898">
        <w:rPr>
          <w:sz w:val="16"/>
        </w:rPr>
        <w:t xml:space="preserve"> the </w:t>
      </w:r>
      <w:r w:rsidRPr="00D86861">
        <w:rPr>
          <w:rStyle w:val="Emphasis"/>
          <w:highlight w:val="cyan"/>
        </w:rPr>
        <w:t>massive</w:t>
      </w:r>
      <w:r w:rsidRPr="00D86861">
        <w:rPr>
          <w:rStyle w:val="Emphasis"/>
        </w:rPr>
        <w:t xml:space="preserve"> economic </w:t>
      </w:r>
      <w:r w:rsidRPr="00D86861">
        <w:rPr>
          <w:rStyle w:val="Emphasis"/>
          <w:highlight w:val="cyan"/>
        </w:rPr>
        <w:t>returns</w:t>
      </w:r>
      <w:r w:rsidRPr="00D86861">
        <w:rPr>
          <w:rStyle w:val="Emphasis"/>
        </w:rPr>
        <w:t xml:space="preserve"> that are </w:t>
      </w:r>
      <w:r w:rsidRPr="00D86861">
        <w:rPr>
          <w:rStyle w:val="Emphasis"/>
          <w:highlight w:val="cyan"/>
        </w:rPr>
        <w:t>possible</w:t>
      </w:r>
      <w:r w:rsidRPr="008B7898">
        <w:rPr>
          <w:sz w:val="16"/>
        </w:rPr>
        <w:t xml:space="preserve"> by operating </w:t>
      </w:r>
      <w:r w:rsidRPr="00D86861">
        <w:rPr>
          <w:rStyle w:val="Emphasis"/>
          <w:highlight w:val="cyan"/>
        </w:rPr>
        <w:t>within this</w:t>
      </w:r>
      <w:r w:rsidRPr="008B7898">
        <w:rPr>
          <w:sz w:val="16"/>
        </w:rPr>
        <w:t xml:space="preserve"> open-market </w:t>
      </w:r>
      <w:r w:rsidRPr="00D86861">
        <w:rPr>
          <w:rStyle w:val="Emphasis"/>
          <w:highlight w:val="cyan"/>
        </w:rPr>
        <w:t>system.</w:t>
      </w:r>
    </w:p>
    <w:p w:rsidR="00261D40" w:rsidRPr="00D86861" w:rsidRDefault="00261D40" w:rsidP="00261D40"/>
    <w:p w:rsidR="00261D40" w:rsidRPr="00D86861" w:rsidRDefault="00261D40" w:rsidP="00261D40">
      <w:pPr>
        <w:pStyle w:val="Tag2"/>
      </w:pPr>
      <w:r w:rsidRPr="00D86861">
        <w:t>Extinction – no defense</w:t>
      </w:r>
    </w:p>
    <w:p w:rsidR="00261D40" w:rsidRPr="00D86861" w:rsidRDefault="00261D40" w:rsidP="00261D40">
      <w:pPr>
        <w:rPr>
          <w:rStyle w:val="Style13ptBold"/>
        </w:rPr>
      </w:pPr>
      <w:r w:rsidRPr="00D86861">
        <w:rPr>
          <w:rStyle w:val="Style13ptBold"/>
        </w:rPr>
        <w:t>Goldstein 13</w:t>
      </w:r>
    </w:p>
    <w:p w:rsidR="00261D40" w:rsidRPr="00D86861" w:rsidRDefault="00261D40" w:rsidP="00261D40">
      <w:r w:rsidRPr="00D86861">
        <w:t>AVERY GOLDSTEIN is David M. Knott Professor of Global Politics and International Relations and Director of the Center for the Study of Contemporary China at the University of Pennsylvania, Foreign Affairs, September/October 2013, "China’s Real and Present Danger", http://www.foreignaffairs.com/articles/139651/avery-goldstein/chinas-real-and-present-danger</w:t>
      </w:r>
    </w:p>
    <w:p w:rsidR="00261D40" w:rsidRPr="00D86861" w:rsidRDefault="00261D40" w:rsidP="00261D40"/>
    <w:p w:rsidR="00261D40" w:rsidRPr="008B7898" w:rsidRDefault="00261D40" w:rsidP="00261D40">
      <w:pPr>
        <w:rPr>
          <w:sz w:val="16"/>
        </w:rPr>
      </w:pPr>
      <w:r w:rsidRPr="008B7898">
        <w:rPr>
          <w:sz w:val="16"/>
        </w:rPr>
        <w:t xml:space="preserve">Washington has also been vague about what it sees as its vital interests in the region. The United States hedges on the question of whether Taiwan falls under a U.S. security umbrella. And </w:t>
      </w:r>
      <w:r w:rsidRPr="00D86861">
        <w:rPr>
          <w:u w:val="single"/>
        </w:rPr>
        <w:t xml:space="preserve">the </w:t>
      </w:r>
      <w:r w:rsidRPr="00D86861">
        <w:rPr>
          <w:rStyle w:val="Emphasis"/>
        </w:rPr>
        <w:t>U</w:t>
      </w:r>
      <w:r w:rsidRPr="008B7898">
        <w:rPr>
          <w:sz w:val="16"/>
        </w:rPr>
        <w:t xml:space="preserve">nited </w:t>
      </w:r>
      <w:r w:rsidRPr="00D86861">
        <w:rPr>
          <w:rStyle w:val="Emphasis"/>
        </w:rPr>
        <w:t>S</w:t>
      </w:r>
      <w:r w:rsidRPr="008B7898">
        <w:rPr>
          <w:sz w:val="16"/>
        </w:rPr>
        <w:t xml:space="preserve">tates’ </w:t>
      </w:r>
      <w:r w:rsidRPr="00D86861">
        <w:rPr>
          <w:u w:val="single"/>
        </w:rPr>
        <w:t>stance on the maritime disputes involving China</w:t>
      </w:r>
      <w:r w:rsidRPr="008B7898">
        <w:rPr>
          <w:sz w:val="16"/>
        </w:rPr>
        <w:t xml:space="preserve"> and its neighbors </w:t>
      </w:r>
      <w:r w:rsidRPr="00D86861">
        <w:rPr>
          <w:u w:val="single"/>
        </w:rPr>
        <w:t>is</w:t>
      </w:r>
      <w:r w:rsidRPr="008B7898">
        <w:rPr>
          <w:sz w:val="16"/>
        </w:rPr>
        <w:t xml:space="preserve"> somewhat </w:t>
      </w:r>
      <w:r w:rsidRPr="00D86861">
        <w:rPr>
          <w:u w:val="single"/>
        </w:rPr>
        <w:t>confusing: Washington has remained neutral</w:t>
      </w:r>
      <w:r w:rsidRPr="008B7898">
        <w:rPr>
          <w:sz w:val="16"/>
        </w:rPr>
        <w:t xml:space="preserve"> on the rival sovereignty claims and insisted that the disputes be resolved peacefully </w:t>
      </w:r>
      <w:r w:rsidRPr="00D86861">
        <w:rPr>
          <w:u w:val="single"/>
        </w:rPr>
        <w:t>but has also reaffirmed its commitment to stand by its allies in the event that a conflict erupts</w:t>
      </w:r>
      <w:r w:rsidRPr="008B7898">
        <w:rPr>
          <w:sz w:val="16"/>
        </w:rPr>
        <w:t xml:space="preserve">. </w:t>
      </w:r>
      <w:r w:rsidRPr="00D86861">
        <w:rPr>
          <w:rStyle w:val="Emphasis"/>
        </w:rPr>
        <w:t xml:space="preserve">Such Chinese and U.S. </w:t>
      </w:r>
      <w:r w:rsidRPr="00D86861">
        <w:rPr>
          <w:rStyle w:val="Emphasis"/>
          <w:highlight w:val="cyan"/>
        </w:rPr>
        <w:t>ambiguity about</w:t>
      </w:r>
      <w:r w:rsidRPr="008B7898">
        <w:rPr>
          <w:sz w:val="16"/>
        </w:rPr>
        <w:t xml:space="preserve"> the </w:t>
      </w:r>
      <w:r w:rsidRPr="00D86861">
        <w:rPr>
          <w:rStyle w:val="Emphasis"/>
        </w:rPr>
        <w:t>“</w:t>
      </w:r>
      <w:r w:rsidRPr="00D86861">
        <w:rPr>
          <w:rStyle w:val="Emphasis"/>
          <w:highlight w:val="cyan"/>
        </w:rPr>
        <w:t>redlines</w:t>
      </w:r>
      <w:r w:rsidRPr="00D86861">
        <w:rPr>
          <w:rStyle w:val="Emphasis"/>
        </w:rPr>
        <w:t>”</w:t>
      </w:r>
      <w:r w:rsidRPr="008B7898">
        <w:rPr>
          <w:sz w:val="16"/>
        </w:rPr>
        <w:t xml:space="preserve"> that cannot be crossed without risking conflict </w:t>
      </w:r>
      <w:r w:rsidRPr="00D86861">
        <w:rPr>
          <w:rStyle w:val="Emphasis"/>
          <w:highlight w:val="cyan"/>
        </w:rPr>
        <w:t xml:space="preserve">increases </w:t>
      </w:r>
      <w:r w:rsidRPr="00D86861">
        <w:rPr>
          <w:rStyle w:val="Emphasis"/>
        </w:rPr>
        <w:t xml:space="preserve">the </w:t>
      </w:r>
      <w:r w:rsidRPr="00D86861">
        <w:rPr>
          <w:rStyle w:val="Emphasis"/>
          <w:highlight w:val="cyan"/>
        </w:rPr>
        <w:t>chances</w:t>
      </w:r>
      <w:r w:rsidRPr="008B7898">
        <w:rPr>
          <w:sz w:val="16"/>
        </w:rPr>
        <w:t xml:space="preserve"> that </w:t>
      </w:r>
      <w:r w:rsidRPr="00D86861">
        <w:rPr>
          <w:rStyle w:val="Emphasis"/>
          <w:highlight w:val="cyan"/>
        </w:rPr>
        <w:t>either side</w:t>
      </w:r>
      <w:r w:rsidRPr="00D86861">
        <w:rPr>
          <w:rStyle w:val="Emphasis"/>
        </w:rPr>
        <w:t xml:space="preserve"> could </w:t>
      </w:r>
      <w:r w:rsidRPr="00D86861">
        <w:rPr>
          <w:rStyle w:val="Emphasis"/>
          <w:highlight w:val="cyan"/>
        </w:rPr>
        <w:t>take steps</w:t>
      </w:r>
      <w:r w:rsidRPr="008B7898">
        <w:rPr>
          <w:sz w:val="16"/>
        </w:rPr>
        <w:t xml:space="preserve"> that it believes are safe but </w:t>
      </w:r>
      <w:r w:rsidRPr="00D86861">
        <w:rPr>
          <w:rStyle w:val="Emphasis"/>
          <w:highlight w:val="cyan"/>
        </w:rPr>
        <w:t>that turn out</w:t>
      </w:r>
      <w:r w:rsidRPr="00D86861">
        <w:rPr>
          <w:rStyle w:val="Emphasis"/>
        </w:rPr>
        <w:t xml:space="preserve"> to be </w:t>
      </w:r>
      <w:r w:rsidRPr="00D86861">
        <w:rPr>
          <w:rStyle w:val="Emphasis"/>
          <w:highlight w:val="cyan"/>
        </w:rPr>
        <w:t>unexpectedly provocative.</w:t>
      </w:r>
      <w:r w:rsidRPr="008B7898">
        <w:rPr>
          <w:rStyle w:val="Emphasis"/>
          <w:sz w:val="12"/>
          <w:u w:val="none"/>
        </w:rPr>
        <w:t>∂</w:t>
      </w:r>
      <w:r w:rsidRPr="008B7898">
        <w:rPr>
          <w:rStyle w:val="Emphasis"/>
          <w:sz w:val="12"/>
        </w:rPr>
        <w:t xml:space="preserve"> </w:t>
      </w:r>
      <w:r w:rsidRPr="008B7898">
        <w:rPr>
          <w:sz w:val="16"/>
        </w:rPr>
        <w:t>MORE DANGEROUS THAN THE COLD WAR?</w:t>
      </w:r>
      <w:r w:rsidRPr="008B7898">
        <w:rPr>
          <w:sz w:val="12"/>
        </w:rPr>
        <w:t>∂</w:t>
      </w:r>
      <w:r w:rsidRPr="008B7898">
        <w:rPr>
          <w:sz w:val="16"/>
        </w:rPr>
        <w:t xml:space="preserve"> </w:t>
      </w:r>
      <w:r w:rsidRPr="00D86861">
        <w:rPr>
          <w:highlight w:val="cyan"/>
          <w:u w:val="single"/>
        </w:rPr>
        <w:t>Uncertainty</w:t>
      </w:r>
      <w:r w:rsidRPr="00D86861">
        <w:rPr>
          <w:u w:val="single"/>
        </w:rPr>
        <w:t xml:space="preserve"> about what could lead either Beijing or Washington to risk war</w:t>
      </w:r>
      <w:r w:rsidRPr="008B7898">
        <w:rPr>
          <w:sz w:val="16"/>
        </w:rPr>
        <w:t xml:space="preserve"> </w:t>
      </w:r>
      <w:r w:rsidRPr="00D86861">
        <w:rPr>
          <w:rStyle w:val="Emphasis"/>
          <w:highlight w:val="cyan"/>
        </w:rPr>
        <w:t>makes a crisis far more likely</w:t>
      </w:r>
      <w:r w:rsidRPr="00D86861">
        <w:rPr>
          <w:rStyle w:val="Emphasis"/>
        </w:rPr>
        <w:t>, since neither side knows when</w:t>
      </w:r>
      <w:r w:rsidRPr="008B7898">
        <w:rPr>
          <w:sz w:val="16"/>
        </w:rPr>
        <w:t xml:space="preserve">, where, </w:t>
      </w:r>
      <w:r w:rsidRPr="00D86861">
        <w:rPr>
          <w:rStyle w:val="Emphasis"/>
        </w:rPr>
        <w:t>or just how hard it can push without the other side pushing back</w:t>
      </w:r>
      <w:r w:rsidRPr="008B7898">
        <w:rPr>
          <w:sz w:val="16"/>
        </w:rPr>
        <w:t xml:space="preserve">. </w:t>
      </w:r>
      <w:r w:rsidRPr="00D86861">
        <w:rPr>
          <w:u w:val="single"/>
        </w:rPr>
        <w:t>This</w:t>
      </w:r>
      <w:r w:rsidRPr="008B7898">
        <w:rPr>
          <w:sz w:val="16"/>
        </w:rPr>
        <w:t xml:space="preserve"> situation </w:t>
      </w:r>
      <w:r w:rsidRPr="00D86861">
        <w:rPr>
          <w:u w:val="single"/>
        </w:rPr>
        <w:t>bears</w:t>
      </w:r>
      <w:r w:rsidRPr="008B7898">
        <w:rPr>
          <w:sz w:val="16"/>
        </w:rPr>
        <w:t xml:space="preserve"> some </w:t>
      </w:r>
      <w:r w:rsidRPr="00D86861">
        <w:rPr>
          <w:u w:val="single"/>
        </w:rPr>
        <w:t>resemblance to</w:t>
      </w:r>
      <w:r w:rsidRPr="008B7898">
        <w:rPr>
          <w:sz w:val="16"/>
        </w:rPr>
        <w:t xml:space="preserve"> that of </w:t>
      </w:r>
      <w:r w:rsidRPr="00D86861">
        <w:rPr>
          <w:u w:val="single"/>
        </w:rPr>
        <w:t>the early Cold War</w:t>
      </w:r>
      <w:r w:rsidRPr="008B7898">
        <w:rPr>
          <w:sz w:val="16"/>
        </w:rPr>
        <w:t xml:space="preserve">, when it took a number of serious crises for the two sides to feel each other out and learn the rules of the road. </w:t>
      </w:r>
      <w:r w:rsidRPr="00D86861">
        <w:rPr>
          <w:rStyle w:val="Emphasis"/>
        </w:rPr>
        <w:t>But</w:t>
      </w:r>
      <w:r w:rsidRPr="008B7898">
        <w:rPr>
          <w:sz w:val="16"/>
        </w:rPr>
        <w:t xml:space="preserve"> today’s environment </w:t>
      </w:r>
      <w:r w:rsidRPr="00D86861">
        <w:rPr>
          <w:rStyle w:val="Emphasis"/>
        </w:rPr>
        <w:t>might be even more dangerous</w:t>
      </w:r>
      <w:r w:rsidRPr="008B7898">
        <w:rPr>
          <w:sz w:val="16"/>
        </w:rPr>
        <w:t>.</w:t>
      </w:r>
      <w:r w:rsidRPr="008B7898">
        <w:rPr>
          <w:sz w:val="12"/>
        </w:rPr>
        <w:t>∂</w:t>
      </w:r>
      <w:r w:rsidRPr="008B7898">
        <w:rPr>
          <w:sz w:val="16"/>
        </w:rPr>
        <w:t xml:space="preserve"> </w:t>
      </w:r>
      <w:r w:rsidRPr="00D86861">
        <w:rPr>
          <w:u w:val="single"/>
        </w:rPr>
        <w:t xml:space="preserve">The balance of nuclear and conventional military power between China and the </w:t>
      </w:r>
      <w:r w:rsidRPr="00D86861">
        <w:rPr>
          <w:rStyle w:val="Emphasis"/>
        </w:rPr>
        <w:t>U</w:t>
      </w:r>
      <w:r w:rsidRPr="008B7898">
        <w:rPr>
          <w:sz w:val="16"/>
        </w:rPr>
        <w:t xml:space="preserve">nited </w:t>
      </w:r>
      <w:r w:rsidRPr="00D86861">
        <w:rPr>
          <w:rStyle w:val="Emphasis"/>
        </w:rPr>
        <w:t>S</w:t>
      </w:r>
      <w:r w:rsidRPr="008B7898">
        <w:rPr>
          <w:sz w:val="16"/>
        </w:rPr>
        <w:t xml:space="preserve">tates, for example, </w:t>
      </w:r>
      <w:r w:rsidRPr="00D86861">
        <w:rPr>
          <w:u w:val="single"/>
        </w:rPr>
        <w:t>is much more lopsided</w:t>
      </w:r>
      <w:r w:rsidRPr="008B7898">
        <w:rPr>
          <w:sz w:val="16"/>
        </w:rPr>
        <w:t xml:space="preserve"> than the one that existed between the Soviet Union and the United States. </w:t>
      </w:r>
      <w:r w:rsidRPr="00D86861">
        <w:rPr>
          <w:u w:val="single"/>
        </w:rPr>
        <w:t xml:space="preserve">Should Beijing and Washington find themselves </w:t>
      </w:r>
      <w:r w:rsidRPr="00D86861">
        <w:rPr>
          <w:highlight w:val="cyan"/>
          <w:u w:val="single"/>
        </w:rPr>
        <w:t>in a conflict, the huge U.S. advantage</w:t>
      </w:r>
      <w:r w:rsidRPr="00D86861">
        <w:rPr>
          <w:u w:val="single"/>
        </w:rPr>
        <w:t xml:space="preserve"> in conventional forces</w:t>
      </w:r>
      <w:r w:rsidRPr="008B7898">
        <w:rPr>
          <w:sz w:val="16"/>
        </w:rPr>
        <w:t xml:space="preserve"> </w:t>
      </w:r>
      <w:r w:rsidRPr="00D86861">
        <w:rPr>
          <w:rStyle w:val="Emphasis"/>
          <w:highlight w:val="cyan"/>
        </w:rPr>
        <w:t>would increase the temptation</w:t>
      </w:r>
      <w:r w:rsidRPr="00D86861">
        <w:rPr>
          <w:rStyle w:val="Emphasis"/>
        </w:rPr>
        <w:t xml:space="preserve"> for Washington </w:t>
      </w:r>
      <w:r w:rsidRPr="00D86861">
        <w:rPr>
          <w:rStyle w:val="Emphasis"/>
          <w:highlight w:val="cyan"/>
        </w:rPr>
        <w:t>to</w:t>
      </w:r>
      <w:r w:rsidRPr="00D86861">
        <w:rPr>
          <w:rStyle w:val="Emphasis"/>
        </w:rPr>
        <w:t xml:space="preserve"> threaten</w:t>
      </w:r>
      <w:r w:rsidRPr="008B7898">
        <w:rPr>
          <w:sz w:val="16"/>
        </w:rPr>
        <w:t xml:space="preserve"> to </w:t>
      </w:r>
      <w:r w:rsidRPr="00D86861">
        <w:rPr>
          <w:rStyle w:val="Emphasis"/>
        </w:rPr>
        <w:t xml:space="preserve">or </w:t>
      </w:r>
      <w:r w:rsidRPr="00D86861">
        <w:rPr>
          <w:rStyle w:val="Emphasis"/>
          <w:highlight w:val="cyan"/>
        </w:rPr>
        <w:t>actually use force</w:t>
      </w:r>
      <w:r w:rsidRPr="008B7898">
        <w:rPr>
          <w:sz w:val="16"/>
        </w:rPr>
        <w:t xml:space="preserve">. Recognizing the temptation facing Washington, </w:t>
      </w:r>
      <w:r w:rsidRPr="00D86861">
        <w:rPr>
          <w:highlight w:val="cyan"/>
          <w:u w:val="single"/>
        </w:rPr>
        <w:t>Beijing might</w:t>
      </w:r>
      <w:r w:rsidRPr="00D86861">
        <w:rPr>
          <w:u w:val="single"/>
        </w:rPr>
        <w:t xml:space="preserve"> in turn </w:t>
      </w:r>
      <w:r w:rsidRPr="00D86861">
        <w:rPr>
          <w:highlight w:val="cyan"/>
          <w:u w:val="single"/>
        </w:rPr>
        <w:t>feel pressure to use</w:t>
      </w:r>
      <w:r w:rsidRPr="00D86861">
        <w:rPr>
          <w:u w:val="single"/>
        </w:rPr>
        <w:t xml:space="preserve"> its conventional </w:t>
      </w:r>
      <w:r w:rsidRPr="00D86861">
        <w:rPr>
          <w:highlight w:val="cyan"/>
          <w:u w:val="single"/>
        </w:rPr>
        <w:t>forces before they are destroyed</w:t>
      </w:r>
      <w:r w:rsidRPr="008B7898">
        <w:rPr>
          <w:sz w:val="16"/>
        </w:rPr>
        <w:t xml:space="preserve">. Although </w:t>
      </w:r>
      <w:r w:rsidRPr="00D86861">
        <w:rPr>
          <w:u w:val="single"/>
        </w:rPr>
        <w:t>China</w:t>
      </w:r>
      <w:r w:rsidRPr="008B7898">
        <w:rPr>
          <w:sz w:val="16"/>
        </w:rPr>
        <w:t xml:space="preserve"> could not reverse the military imbalance, it </w:t>
      </w:r>
      <w:r w:rsidRPr="00D86861">
        <w:rPr>
          <w:u w:val="single"/>
        </w:rPr>
        <w:t>might believe</w:t>
      </w:r>
      <w:r w:rsidRPr="008B7898">
        <w:rPr>
          <w:sz w:val="16"/>
        </w:rPr>
        <w:t xml:space="preserve"> that </w:t>
      </w:r>
      <w:r w:rsidRPr="00D86861">
        <w:rPr>
          <w:u w:val="single"/>
        </w:rPr>
        <w:t>quickly imposing high costs</w:t>
      </w:r>
      <w:r w:rsidRPr="008B7898">
        <w:rPr>
          <w:sz w:val="16"/>
        </w:rPr>
        <w:t xml:space="preserve"> on the United States </w:t>
      </w:r>
      <w:r w:rsidRPr="00D86861">
        <w:rPr>
          <w:u w:val="single"/>
        </w:rPr>
        <w:t>would be the best way to get it to back off.</w:t>
      </w:r>
      <w:r w:rsidRPr="008B7898">
        <w:rPr>
          <w:sz w:val="12"/>
        </w:rPr>
        <w:t>∂</w:t>
      </w:r>
      <w:r w:rsidRPr="008B7898">
        <w:rPr>
          <w:sz w:val="12"/>
          <w:u w:val="single"/>
        </w:rPr>
        <w:t xml:space="preserve"> </w:t>
      </w:r>
      <w:r w:rsidRPr="008B7898">
        <w:rPr>
          <w:sz w:val="16"/>
        </w:rPr>
        <w:t>The fact that both sides have nuclear arsenals would help keep the situation in check, because both sides would want to avoid actions that would invite nuclear retaliation. Indeed</w:t>
      </w:r>
      <w:r w:rsidRPr="00D86861">
        <w:rPr>
          <w:u w:val="single"/>
        </w:rPr>
        <w:t>, if only nuclear considerations mattered, U.S.-Chinese crises would be very stable</w:t>
      </w:r>
      <w:r w:rsidRPr="008B7898">
        <w:rPr>
          <w:sz w:val="16"/>
        </w:rPr>
        <w:t xml:space="preserve"> and not worth worrying about too much. </w:t>
      </w:r>
      <w:r w:rsidRPr="00D86861">
        <w:rPr>
          <w:rStyle w:val="Emphasis"/>
        </w:rPr>
        <w:t xml:space="preserve">But the two sides’ </w:t>
      </w:r>
      <w:r w:rsidRPr="00D86861">
        <w:rPr>
          <w:rStyle w:val="Emphasis"/>
          <w:highlight w:val="cyan"/>
        </w:rPr>
        <w:t>conventional forces</w:t>
      </w:r>
      <w:r w:rsidRPr="00D86861">
        <w:rPr>
          <w:rStyle w:val="Emphasis"/>
        </w:rPr>
        <w:t xml:space="preserve"> complicate matters and </w:t>
      </w:r>
      <w:r w:rsidRPr="00D86861">
        <w:rPr>
          <w:rStyle w:val="Emphasis"/>
          <w:highlight w:val="cyan"/>
        </w:rPr>
        <w:t>undermine</w:t>
      </w:r>
      <w:r w:rsidRPr="00D86861">
        <w:rPr>
          <w:rStyle w:val="Emphasis"/>
        </w:rPr>
        <w:t xml:space="preserve"> the stability provided by </w:t>
      </w:r>
      <w:r w:rsidRPr="00D86861">
        <w:rPr>
          <w:rStyle w:val="Emphasis"/>
          <w:highlight w:val="cyan"/>
        </w:rPr>
        <w:t>nuclear deterrence.</w:t>
      </w:r>
      <w:r w:rsidRPr="008B7898">
        <w:rPr>
          <w:sz w:val="16"/>
        </w:rPr>
        <w:t xml:space="preserve"> </w:t>
      </w:r>
      <w:r w:rsidRPr="00D86861">
        <w:rPr>
          <w:u w:val="single"/>
        </w:rPr>
        <w:t>During a crisis, either</w:t>
      </w:r>
      <w:r w:rsidRPr="008B7898">
        <w:rPr>
          <w:sz w:val="16"/>
        </w:rPr>
        <w:t xml:space="preserve"> side </w:t>
      </w:r>
      <w:r w:rsidRPr="00D86861">
        <w:rPr>
          <w:u w:val="single"/>
        </w:rPr>
        <w:t>might believe</w:t>
      </w:r>
      <w:r w:rsidRPr="008B7898">
        <w:rPr>
          <w:sz w:val="16"/>
        </w:rPr>
        <w:t xml:space="preserve"> that using </w:t>
      </w:r>
      <w:r w:rsidRPr="00D86861">
        <w:rPr>
          <w:u w:val="single"/>
        </w:rPr>
        <w:t>its conventional forces would confer bargaining leverage</w:t>
      </w:r>
      <w:r w:rsidRPr="008B7898">
        <w:rPr>
          <w:sz w:val="16"/>
        </w:rPr>
        <w:t xml:space="preserve">, manipulating the other side’s fear of escalation through what the economist Thomas Schelling calls a “competition in risk-taking.” In a crisis, China or the United States might believe that it valued what was at stake more than the other and would therefore be willing to tolerate a higher level of risk. But </w:t>
      </w:r>
      <w:r w:rsidRPr="00D86861">
        <w:rPr>
          <w:u w:val="single"/>
        </w:rPr>
        <w:t>because</w:t>
      </w:r>
      <w:r w:rsidRPr="008B7898">
        <w:rPr>
          <w:sz w:val="16"/>
        </w:rPr>
        <w:t xml:space="preserve"> using </w:t>
      </w:r>
      <w:r w:rsidRPr="00D86861">
        <w:rPr>
          <w:highlight w:val="cyan"/>
          <w:u w:val="single"/>
        </w:rPr>
        <w:t>conventional forces would be only the first step in</w:t>
      </w:r>
      <w:r w:rsidRPr="00D86861">
        <w:rPr>
          <w:u w:val="single"/>
        </w:rPr>
        <w:t xml:space="preserve"> an unpredictable process subject to </w:t>
      </w:r>
      <w:r w:rsidRPr="00D86861">
        <w:rPr>
          <w:highlight w:val="cyan"/>
          <w:u w:val="single"/>
        </w:rPr>
        <w:t>misperception,</w:t>
      </w:r>
      <w:r w:rsidRPr="00D86861">
        <w:rPr>
          <w:u w:val="single"/>
        </w:rPr>
        <w:t xml:space="preserve"> missteps, </w:t>
      </w:r>
      <w:r w:rsidRPr="00D86861">
        <w:rPr>
          <w:highlight w:val="cyan"/>
          <w:u w:val="single"/>
        </w:rPr>
        <w:t>and miscalculation</w:t>
      </w:r>
      <w:r w:rsidRPr="008B7898">
        <w:rPr>
          <w:sz w:val="16"/>
          <w:highlight w:val="cyan"/>
        </w:rPr>
        <w:t xml:space="preserve">, </w:t>
      </w:r>
      <w:r w:rsidRPr="00D86861">
        <w:rPr>
          <w:rStyle w:val="Emphasis"/>
          <w:highlight w:val="cyan"/>
        </w:rPr>
        <w:t>there is no guarantee</w:t>
      </w:r>
      <w:r w:rsidRPr="008B7898">
        <w:rPr>
          <w:sz w:val="16"/>
        </w:rPr>
        <w:t xml:space="preserve"> that </w:t>
      </w:r>
      <w:r w:rsidRPr="00D86861">
        <w:rPr>
          <w:rStyle w:val="Emphasis"/>
          <w:highlight w:val="cyan"/>
        </w:rPr>
        <w:t>brinkmanship would end before</w:t>
      </w:r>
      <w:r w:rsidRPr="008B7898">
        <w:rPr>
          <w:sz w:val="16"/>
        </w:rPr>
        <w:t xml:space="preserve"> it led to </w:t>
      </w:r>
      <w:r w:rsidRPr="00D86861">
        <w:rPr>
          <w:rStyle w:val="Emphasis"/>
        </w:rPr>
        <w:t xml:space="preserve">an unanticipated </w:t>
      </w:r>
      <w:r w:rsidRPr="00D86861">
        <w:rPr>
          <w:rStyle w:val="Emphasis"/>
          <w:highlight w:val="cyan"/>
        </w:rPr>
        <w:t>nuclear catastrophe.</w:t>
      </w:r>
      <w:r w:rsidRPr="008B7898">
        <w:rPr>
          <w:sz w:val="12"/>
        </w:rPr>
        <w:t>∂</w:t>
      </w:r>
      <w:r w:rsidRPr="008B7898">
        <w:rPr>
          <w:sz w:val="16"/>
        </w:rPr>
        <w:t xml:space="preserve"> </w:t>
      </w:r>
      <w:r w:rsidRPr="00D86861">
        <w:rPr>
          <w:highlight w:val="cyan"/>
          <w:u w:val="single"/>
        </w:rPr>
        <w:t>China</w:t>
      </w:r>
      <w:r w:rsidRPr="008B7898">
        <w:rPr>
          <w:sz w:val="16"/>
        </w:rPr>
        <w:t xml:space="preserve">, moreover, apparently </w:t>
      </w:r>
      <w:r w:rsidRPr="00D86861">
        <w:rPr>
          <w:highlight w:val="cyan"/>
          <w:u w:val="single"/>
        </w:rPr>
        <w:t>believes</w:t>
      </w:r>
      <w:r w:rsidRPr="008B7898">
        <w:rPr>
          <w:sz w:val="16"/>
        </w:rPr>
        <w:t xml:space="preserve"> that </w:t>
      </w:r>
      <w:r w:rsidRPr="00D86861">
        <w:rPr>
          <w:highlight w:val="cyan"/>
          <w:u w:val="single"/>
        </w:rPr>
        <w:t>nuclear deterrence opens the door to</w:t>
      </w:r>
      <w:r w:rsidRPr="00D86861">
        <w:rPr>
          <w:u w:val="single"/>
        </w:rPr>
        <w:t xml:space="preserve"> the </w:t>
      </w:r>
      <w:r w:rsidRPr="00D86861">
        <w:rPr>
          <w:highlight w:val="cyan"/>
          <w:u w:val="single"/>
        </w:rPr>
        <w:t>safe use of conventional force</w:t>
      </w:r>
      <w:r w:rsidRPr="008B7898">
        <w:rPr>
          <w:sz w:val="16"/>
          <w:highlight w:val="cyan"/>
        </w:rPr>
        <w:t>.</w:t>
      </w:r>
      <w:r w:rsidRPr="008B7898">
        <w:rPr>
          <w:sz w:val="16"/>
        </w:rPr>
        <w:t xml:space="preserve"> Since both countries would fear a potential nuclear exchange, </w:t>
      </w:r>
      <w:r w:rsidRPr="00D86861">
        <w:rPr>
          <w:u w:val="single"/>
        </w:rPr>
        <w:t>the Chinese seem to think</w:t>
      </w:r>
      <w:r w:rsidRPr="008B7898">
        <w:rPr>
          <w:sz w:val="16"/>
        </w:rPr>
        <w:t xml:space="preserve"> that neither </w:t>
      </w:r>
      <w:r w:rsidRPr="00D86861">
        <w:rPr>
          <w:u w:val="single"/>
        </w:rPr>
        <w:t>they nor the Americans would allow a military conflict to escalate too</w:t>
      </w:r>
      <w:r w:rsidRPr="008B7898">
        <w:rPr>
          <w:sz w:val="16"/>
        </w:rPr>
        <w:t xml:space="preserve"> far. Soviet leaders, by contrast, indicated that they would use whatever military means were necessary if war came -- which is one reason why war never came. In addition, China’s official “no first use” nuclear policy, which guides the Chinese military’s preparation and training for conflict, might reinforce Beijing’s confidence that limited war with the United States would not mean courting nuclear escalation. </w:t>
      </w:r>
      <w:r w:rsidRPr="00D86861">
        <w:rPr>
          <w:u w:val="single"/>
        </w:rPr>
        <w:t>As a result of its beliefs</w:t>
      </w:r>
      <w:r w:rsidRPr="008B7898">
        <w:rPr>
          <w:sz w:val="16"/>
        </w:rPr>
        <w:t xml:space="preserve">, </w:t>
      </w:r>
      <w:r w:rsidRPr="00D86861">
        <w:rPr>
          <w:rStyle w:val="Emphasis"/>
          <w:highlight w:val="cyan"/>
        </w:rPr>
        <w:t>Beijing might be less cautious about</w:t>
      </w:r>
      <w:r w:rsidRPr="00D86861">
        <w:rPr>
          <w:rStyle w:val="Emphasis"/>
        </w:rPr>
        <w:t xml:space="preserve"> taking </w:t>
      </w:r>
      <w:r w:rsidRPr="00D86861">
        <w:rPr>
          <w:rStyle w:val="Emphasis"/>
          <w:highlight w:val="cyan"/>
        </w:rPr>
        <w:t>steps that would risk</w:t>
      </w:r>
      <w:r w:rsidRPr="00D86861">
        <w:rPr>
          <w:rStyle w:val="Emphasis"/>
        </w:rPr>
        <w:t xml:space="preserve"> triggering </w:t>
      </w:r>
      <w:r w:rsidRPr="00D86861">
        <w:rPr>
          <w:rStyle w:val="Emphasis"/>
          <w:highlight w:val="cyan"/>
        </w:rPr>
        <w:t>a crisis</w:t>
      </w:r>
      <w:r w:rsidRPr="00D86861">
        <w:rPr>
          <w:rStyle w:val="Emphasis"/>
        </w:rPr>
        <w:t xml:space="preserve">. And if a crisis ensued, </w:t>
      </w:r>
      <w:r w:rsidRPr="00D86861">
        <w:rPr>
          <w:rStyle w:val="Emphasis"/>
          <w:highlight w:val="cyan"/>
        </w:rPr>
        <w:t>China might</w:t>
      </w:r>
      <w:r w:rsidRPr="00D86861">
        <w:rPr>
          <w:rStyle w:val="Emphasis"/>
        </w:rPr>
        <w:t xml:space="preserve"> also </w:t>
      </w:r>
      <w:r w:rsidRPr="00D86861">
        <w:rPr>
          <w:rStyle w:val="Emphasis"/>
          <w:highlight w:val="cyan"/>
        </w:rPr>
        <w:t>be less cautious about firing the first shot</w:t>
      </w:r>
      <w:r w:rsidRPr="00D86861">
        <w:rPr>
          <w:rStyle w:val="Emphasis"/>
        </w:rPr>
        <w:t>.</w:t>
      </w:r>
      <w:r w:rsidRPr="008B7898">
        <w:rPr>
          <w:rStyle w:val="Emphasis"/>
          <w:sz w:val="12"/>
          <w:u w:val="none"/>
        </w:rPr>
        <w:t>∂</w:t>
      </w:r>
      <w:r w:rsidRPr="008B7898">
        <w:rPr>
          <w:rStyle w:val="Emphasis"/>
          <w:sz w:val="12"/>
        </w:rPr>
        <w:t xml:space="preserve"> </w:t>
      </w:r>
      <w:r w:rsidRPr="00D86861">
        <w:rPr>
          <w:u w:val="single"/>
        </w:rPr>
        <w:t>Such beliefs are particularly worrisome given recent developments in tech</w:t>
      </w:r>
      <w:r w:rsidRPr="008B7898">
        <w:rPr>
          <w:sz w:val="16"/>
        </w:rPr>
        <w:t xml:space="preserve">nology </w:t>
      </w:r>
      <w:r w:rsidRPr="00D86861">
        <w:rPr>
          <w:u w:val="single"/>
        </w:rPr>
        <w:t>that have dramatically improved the precision and effectiveness of conventional military capabilities</w:t>
      </w:r>
      <w:r w:rsidRPr="008B7898">
        <w:rPr>
          <w:sz w:val="16"/>
        </w:rPr>
        <w:t xml:space="preserve">. </w:t>
      </w:r>
      <w:r w:rsidRPr="00D86861">
        <w:rPr>
          <w:rStyle w:val="Emphasis"/>
        </w:rPr>
        <w:t>Their lethality might confer a dramatic advantage to the side that attacks first</w:t>
      </w:r>
      <w:r w:rsidRPr="008B7898">
        <w:rPr>
          <w:sz w:val="16"/>
        </w:rPr>
        <w:t>, something that was generally not true of conventional military operations in the main European theater of U.S.-Soviet confrontation. Moreover, because the sophisticated computer and satellite systems that guide contemporary weapons are highly vulnerable to conventional military strikes or cyberattacks, today’s more precise weapons might be effective only if they are used before an adversary has struck or adopted countermeasures. If peacetime restraint were to give way to a search for advantage in a crisis, neither China nor the United States could be confident about the durability of the systems managing its advanced conventional weapons.</w:t>
      </w:r>
      <w:r w:rsidRPr="008B7898">
        <w:rPr>
          <w:sz w:val="12"/>
        </w:rPr>
        <w:t>∂</w:t>
      </w:r>
      <w:r w:rsidRPr="008B7898">
        <w:rPr>
          <w:sz w:val="16"/>
        </w:rPr>
        <w:t xml:space="preserve"> Under such circumstances, </w:t>
      </w:r>
      <w:r w:rsidRPr="00D86861">
        <w:rPr>
          <w:rStyle w:val="Emphasis"/>
        </w:rPr>
        <w:t>both Beijing and Washington would have incentives to initiate an attack</w:t>
      </w:r>
      <w:r w:rsidRPr="008B7898">
        <w:rPr>
          <w:sz w:val="16"/>
        </w:rPr>
        <w:t xml:space="preserve">. </w:t>
      </w:r>
      <w:r w:rsidRPr="00D86861">
        <w:rPr>
          <w:u w:val="single"/>
        </w:rPr>
        <w:t>China would feel particularly strong pressure, since its advanced conventional weapons are more fully dependent on vulnerable computer networks</w:t>
      </w:r>
      <w:r w:rsidRPr="008B7898">
        <w:rPr>
          <w:sz w:val="16"/>
        </w:rPr>
        <w:t>, fixed radar sites, and satellites. The effectiveness of U.S. advanced forces is less dependent on these most vulnerable systems. The advantage held by the United States, however, might increase its temptation to strike first, especially against China’s satellites, since it would be able to cope with Chinese retaliation in kind.</w:t>
      </w:r>
    </w:p>
    <w:p w:rsidR="00261D40" w:rsidRDefault="00261D40" w:rsidP="00261D40"/>
    <w:p w:rsidR="00261D40" w:rsidRPr="00D86861" w:rsidRDefault="00261D40" w:rsidP="00261D40"/>
    <w:p w:rsidR="00261D40" w:rsidRDefault="00261D40" w:rsidP="00261D40"/>
    <w:p w:rsidR="00261D40" w:rsidRDefault="00261D40" w:rsidP="00261D40">
      <w:pPr>
        <w:pStyle w:val="Heading3"/>
      </w:pPr>
      <w:r>
        <w:t xml:space="preserve">2NC: Asia Impact </w:t>
      </w:r>
      <w:proofErr w:type="spellStart"/>
      <w:r>
        <w:t>Calc</w:t>
      </w:r>
      <w:proofErr w:type="spellEnd"/>
    </w:p>
    <w:p w:rsidR="00261D40" w:rsidRDefault="00261D40" w:rsidP="00261D40"/>
    <w:p w:rsidR="00261D40" w:rsidRDefault="00261D40" w:rsidP="00261D40">
      <w:pPr>
        <w:pStyle w:val="Heading4"/>
      </w:pPr>
      <w:r>
        <w:t>Biggest magnitude---</w:t>
      </w:r>
      <w:r>
        <w:rPr>
          <w:u w:val="single"/>
        </w:rPr>
        <w:t>population</w:t>
      </w:r>
      <w:r>
        <w:t xml:space="preserve"> and </w:t>
      </w:r>
      <w:r>
        <w:rPr>
          <w:u w:val="single"/>
        </w:rPr>
        <w:t>multiple nuclear threats</w:t>
      </w:r>
      <w:r>
        <w:t xml:space="preserve"> cause </w:t>
      </w:r>
      <w:r>
        <w:rPr>
          <w:u w:val="single"/>
        </w:rPr>
        <w:t>extinction</w:t>
      </w:r>
      <w:r>
        <w:t xml:space="preserve">---and </w:t>
      </w:r>
      <w:r>
        <w:rPr>
          <w:u w:val="single"/>
        </w:rPr>
        <w:t>turns every impact</w:t>
      </w:r>
      <w:r>
        <w:t xml:space="preserve"> </w:t>
      </w:r>
    </w:p>
    <w:p w:rsidR="00261D40" w:rsidRDefault="00261D40" w:rsidP="00261D40">
      <w:r w:rsidRPr="00A23207">
        <w:rPr>
          <w:rStyle w:val="Style13ptBold"/>
        </w:rPr>
        <w:t>Mead 14</w:t>
      </w:r>
      <w:r>
        <w:t xml:space="preserve"> – Walter Russell Mead, Professor of Foreign Affairs and the Humanities at Bard College, “Obama in Asia”, The American Interest, 11-9, http://www.the-american-interest.com/2010/11/09/obama-in-asia/</w:t>
      </w:r>
    </w:p>
    <w:p w:rsidR="00261D40" w:rsidRPr="008B7898" w:rsidRDefault="00261D40" w:rsidP="00261D40">
      <w:pPr>
        <w:rPr>
          <w:sz w:val="16"/>
        </w:rPr>
      </w:pPr>
      <w:r w:rsidRPr="008B7898">
        <w:rPr>
          <w:sz w:val="16"/>
        </w:rPr>
        <w:t xml:space="preserve">The decision to go to Asia is one that all thinking Americans can and should support regardless of either party or ideological affiliation. East and South </w:t>
      </w:r>
      <w:r w:rsidRPr="002578CD">
        <w:rPr>
          <w:rStyle w:val="StyleUnderline"/>
          <w:highlight w:val="cyan"/>
        </w:rPr>
        <w:t>Asia are</w:t>
      </w:r>
      <w:r w:rsidRPr="00A23207">
        <w:rPr>
          <w:rStyle w:val="StyleUnderline"/>
        </w:rPr>
        <w:t xml:space="preserve"> the places </w:t>
      </w:r>
      <w:r w:rsidRPr="002578CD">
        <w:rPr>
          <w:rStyle w:val="StyleUnderline"/>
          <w:highlight w:val="cyan"/>
        </w:rPr>
        <w:t>where the</w:t>
      </w:r>
      <w:r w:rsidRPr="00A23207">
        <w:rPr>
          <w:rStyle w:val="StyleUnderline"/>
        </w:rPr>
        <w:t xml:space="preserve"> 21st </w:t>
      </w:r>
      <w:r w:rsidRPr="002578CD">
        <w:rPr>
          <w:rStyle w:val="StyleUnderline"/>
          <w:highlight w:val="cyan"/>
        </w:rPr>
        <w:t>century</w:t>
      </w:r>
      <w:r w:rsidRPr="008B7898">
        <w:rPr>
          <w:sz w:val="16"/>
        </w:rPr>
        <w:t xml:space="preserve">, for better or for worse, </w:t>
      </w:r>
      <w:r w:rsidRPr="002578CD">
        <w:rPr>
          <w:rStyle w:val="StyleUnderline"/>
          <w:highlight w:val="cyan"/>
        </w:rPr>
        <w:t>will</w:t>
      </w:r>
      <w:r w:rsidRPr="00A23207">
        <w:rPr>
          <w:rStyle w:val="StyleUnderline"/>
        </w:rPr>
        <w:t xml:space="preserve"> most likely </w:t>
      </w:r>
      <w:r w:rsidRPr="002578CD">
        <w:rPr>
          <w:rStyle w:val="StyleUnderline"/>
          <w:highlight w:val="cyan"/>
        </w:rPr>
        <w:t>be shaped;</w:t>
      </w:r>
      <w:r w:rsidRPr="00A23207">
        <w:rPr>
          <w:rStyle w:val="StyleUnderline"/>
        </w:rPr>
        <w:t xml:space="preserve"> </w:t>
      </w:r>
      <w:r w:rsidRPr="00A23207">
        <w:rPr>
          <w:rStyle w:val="Emphasis"/>
        </w:rPr>
        <w:t xml:space="preserve">economic </w:t>
      </w:r>
      <w:r w:rsidRPr="002578CD">
        <w:rPr>
          <w:rStyle w:val="Emphasis"/>
          <w:highlight w:val="cyan"/>
        </w:rPr>
        <w:t>growth</w:t>
      </w:r>
      <w:r w:rsidRPr="002578CD">
        <w:rPr>
          <w:rStyle w:val="StyleUnderline"/>
          <w:highlight w:val="cyan"/>
        </w:rPr>
        <w:t xml:space="preserve">, </w:t>
      </w:r>
      <w:r w:rsidRPr="002578CD">
        <w:rPr>
          <w:rStyle w:val="Emphasis"/>
          <w:highlight w:val="cyan"/>
        </w:rPr>
        <w:t>environment</w:t>
      </w:r>
      <w:r w:rsidRPr="00A23207">
        <w:rPr>
          <w:rStyle w:val="Emphasis"/>
        </w:rPr>
        <w:t>al progress</w:t>
      </w:r>
      <w:r w:rsidRPr="00A23207">
        <w:rPr>
          <w:rStyle w:val="StyleUnderline"/>
        </w:rPr>
        <w:t xml:space="preserve">, the destiny of </w:t>
      </w:r>
      <w:r w:rsidRPr="002578CD">
        <w:rPr>
          <w:rStyle w:val="Emphasis"/>
          <w:highlight w:val="cyan"/>
        </w:rPr>
        <w:t>democracy</w:t>
      </w:r>
      <w:r w:rsidRPr="002578CD">
        <w:rPr>
          <w:rStyle w:val="StyleUnderline"/>
          <w:highlight w:val="cyan"/>
        </w:rPr>
        <w:t xml:space="preserve"> and</w:t>
      </w:r>
      <w:r w:rsidRPr="00A23207">
        <w:rPr>
          <w:rStyle w:val="StyleUnderline"/>
        </w:rPr>
        <w:t xml:space="preserve"> success against </w:t>
      </w:r>
      <w:r w:rsidRPr="002578CD">
        <w:rPr>
          <w:rStyle w:val="Emphasis"/>
          <w:highlight w:val="cyan"/>
        </w:rPr>
        <w:t>terror</w:t>
      </w:r>
      <w:r w:rsidRPr="00A23207">
        <w:rPr>
          <w:rStyle w:val="StyleUnderline"/>
        </w:rPr>
        <w:t xml:space="preserve"> are all at stake here</w:t>
      </w:r>
      <w:r w:rsidRPr="008B7898">
        <w:rPr>
          <w:sz w:val="16"/>
        </w:rPr>
        <w:t xml:space="preserve">. American objectives in this region are clear. While convincing China that its best interests are not served by a rash, Kaiser Wilhelm-like dash for supremacy in the region, the US does not want either to isolate or contain China. We want a strong, rich, open and free China in an Asia that is also strong, rich, open and free. Our destiny is inextricably linked with Asia’s; </w:t>
      </w:r>
      <w:r w:rsidRPr="00A23207">
        <w:rPr>
          <w:rStyle w:val="StyleUnderline"/>
        </w:rPr>
        <w:t>Asian success will make America stronger, richer and more secure.</w:t>
      </w:r>
      <w:r>
        <w:rPr>
          <w:rStyle w:val="StyleUnderline"/>
        </w:rPr>
        <w:t xml:space="preserve"> </w:t>
      </w:r>
      <w:r w:rsidRPr="002578CD">
        <w:rPr>
          <w:rStyle w:val="StyleUnderline"/>
          <w:highlight w:val="cyan"/>
        </w:rPr>
        <w:t>Asia’s failures</w:t>
      </w:r>
      <w:r w:rsidRPr="00A23207">
        <w:rPr>
          <w:rStyle w:val="StyleUnderline"/>
        </w:rPr>
        <w:t xml:space="preserve"> will </w:t>
      </w:r>
      <w:r w:rsidRPr="002578CD">
        <w:rPr>
          <w:rStyle w:val="StyleUnderline"/>
          <w:highlight w:val="cyan"/>
        </w:rPr>
        <w:t>reverberate</w:t>
      </w:r>
      <w:r w:rsidRPr="00A23207">
        <w:rPr>
          <w:rStyle w:val="StyleUnderline"/>
        </w:rPr>
        <w:t xml:space="preserve"> over here, </w:t>
      </w:r>
      <w:r w:rsidRPr="002578CD">
        <w:rPr>
          <w:rStyle w:val="Emphasis"/>
          <w:highlight w:val="cyan"/>
        </w:rPr>
        <w:t>threatening</w:t>
      </w:r>
      <w:r w:rsidRPr="008B7898">
        <w:rPr>
          <w:sz w:val="16"/>
        </w:rPr>
        <w:t xml:space="preserve"> our prosperity, our security and perhaps even our </w:t>
      </w:r>
      <w:r w:rsidRPr="002578CD">
        <w:rPr>
          <w:rStyle w:val="Emphasis"/>
          <w:highlight w:val="cyan"/>
        </w:rPr>
        <w:t>survival</w:t>
      </w:r>
      <w:r w:rsidRPr="008B7898">
        <w:rPr>
          <w:sz w:val="16"/>
        </w:rPr>
        <w:t>.</w:t>
      </w:r>
      <w:r w:rsidRPr="008B7898">
        <w:rPr>
          <w:sz w:val="12"/>
        </w:rPr>
        <w:t>∂</w:t>
      </w:r>
      <w:r w:rsidRPr="008B7898">
        <w:rPr>
          <w:sz w:val="16"/>
        </w:rPr>
        <w:t xml:space="preserve"> </w:t>
      </w:r>
      <w:r w:rsidRPr="002578CD">
        <w:rPr>
          <w:rStyle w:val="StyleUnderline"/>
          <w:highlight w:val="cyan"/>
        </w:rPr>
        <w:t>The</w:t>
      </w:r>
      <w:r w:rsidRPr="00A23207">
        <w:rPr>
          <w:rStyle w:val="StyleUnderline"/>
        </w:rPr>
        <w:t xml:space="preserve"> world’s two </w:t>
      </w:r>
      <w:r w:rsidRPr="002578CD">
        <w:rPr>
          <w:rStyle w:val="Emphasis"/>
          <w:highlight w:val="cyan"/>
        </w:rPr>
        <w:t>most</w:t>
      </w:r>
      <w:r w:rsidRPr="00A23207">
        <w:rPr>
          <w:rStyle w:val="Emphasis"/>
        </w:rPr>
        <w:t xml:space="preserve"> mutually </w:t>
      </w:r>
      <w:r w:rsidRPr="002578CD">
        <w:rPr>
          <w:rStyle w:val="Emphasis"/>
          <w:highlight w:val="cyan"/>
        </w:rPr>
        <w:t>hostile nuclear states</w:t>
      </w:r>
      <w:r w:rsidRPr="002578CD">
        <w:rPr>
          <w:rStyle w:val="StyleUnderline"/>
          <w:highlight w:val="cyan"/>
        </w:rPr>
        <w:t>, India</w:t>
      </w:r>
      <w:r w:rsidRPr="00A23207">
        <w:rPr>
          <w:rStyle w:val="StyleUnderline"/>
        </w:rPr>
        <w:t xml:space="preserve"> and </w:t>
      </w:r>
      <w:r w:rsidRPr="002578CD">
        <w:rPr>
          <w:rStyle w:val="StyleUnderline"/>
          <w:highlight w:val="cyan"/>
        </w:rPr>
        <w:t>Pakistan</w:t>
      </w:r>
      <w:r w:rsidRPr="00A23207">
        <w:rPr>
          <w:rStyle w:val="StyleUnderline"/>
        </w:rPr>
        <w:t>, are in Asia.</w:t>
      </w:r>
      <w:r>
        <w:rPr>
          <w:rStyle w:val="StyleUnderline"/>
        </w:rPr>
        <w:t xml:space="preserve"> </w:t>
      </w:r>
      <w:r w:rsidRPr="00A23207">
        <w:rPr>
          <w:rStyle w:val="StyleUnderline"/>
        </w:rPr>
        <w:t xml:space="preserve">The two states most likely to </w:t>
      </w:r>
      <w:r w:rsidRPr="00A23207">
        <w:rPr>
          <w:rStyle w:val="Emphasis"/>
        </w:rPr>
        <w:t>threaten others with nukes</w:t>
      </w:r>
      <w:r w:rsidRPr="00A23207">
        <w:rPr>
          <w:rStyle w:val="StyleUnderline"/>
        </w:rPr>
        <w:t xml:space="preserve">, </w:t>
      </w:r>
      <w:r w:rsidRPr="002578CD">
        <w:rPr>
          <w:rStyle w:val="Emphasis"/>
          <w:highlight w:val="cyan"/>
        </w:rPr>
        <w:t>North Korea</w:t>
      </w:r>
      <w:r w:rsidRPr="002578CD">
        <w:rPr>
          <w:rStyle w:val="StyleUnderline"/>
          <w:highlight w:val="cyan"/>
        </w:rPr>
        <w:t xml:space="preserve"> and</w:t>
      </w:r>
      <w:r w:rsidRPr="00A23207">
        <w:rPr>
          <w:rStyle w:val="StyleUnderline"/>
        </w:rPr>
        <w:t xml:space="preserve"> aspiring rogue nuclear power </w:t>
      </w:r>
      <w:r w:rsidRPr="002578CD">
        <w:rPr>
          <w:rStyle w:val="Emphasis"/>
          <w:highlight w:val="cyan"/>
        </w:rPr>
        <w:t>Iran</w:t>
      </w:r>
      <w:r w:rsidRPr="00A23207">
        <w:rPr>
          <w:rStyle w:val="StyleUnderline"/>
        </w:rPr>
        <w:t>, are there.</w:t>
      </w:r>
      <w:r>
        <w:rPr>
          <w:rStyle w:val="StyleUnderline"/>
        </w:rPr>
        <w:t xml:space="preserve"> </w:t>
      </w:r>
      <w:r w:rsidRPr="00A23207">
        <w:rPr>
          <w:rStyle w:val="StyleUnderline"/>
        </w:rPr>
        <w:t xml:space="preserve">The two </w:t>
      </w:r>
      <w:r w:rsidRPr="002578CD">
        <w:rPr>
          <w:rStyle w:val="StyleUnderline"/>
          <w:highlight w:val="cyan"/>
        </w:rPr>
        <w:t xml:space="preserve">superpowers with a </w:t>
      </w:r>
      <w:r w:rsidRPr="002578CD">
        <w:rPr>
          <w:rStyle w:val="Emphasis"/>
          <w:highlight w:val="cyan"/>
        </w:rPr>
        <w:t>billion</w:t>
      </w:r>
      <w:r w:rsidRPr="00A23207">
        <w:rPr>
          <w:rStyle w:val="Emphasis"/>
        </w:rPr>
        <w:t xml:space="preserve"> plus </w:t>
      </w:r>
      <w:r w:rsidRPr="002578CD">
        <w:rPr>
          <w:rStyle w:val="Emphasis"/>
          <w:highlight w:val="cyan"/>
        </w:rPr>
        <w:t>people</w:t>
      </w:r>
      <w:r w:rsidRPr="00A23207">
        <w:rPr>
          <w:rStyle w:val="StyleUnderline"/>
        </w:rPr>
        <w:t xml:space="preserve"> are in Asia as well.</w:t>
      </w:r>
      <w:r>
        <w:rPr>
          <w:rStyle w:val="StyleUnderline"/>
        </w:rPr>
        <w:t xml:space="preserve"> </w:t>
      </w:r>
      <w:r w:rsidRPr="00A23207">
        <w:rPr>
          <w:rStyle w:val="StyleUnderline"/>
        </w:rPr>
        <w:t>This is where the world’s fastest growing economies are.</w:t>
      </w:r>
      <w:r>
        <w:rPr>
          <w:rStyle w:val="StyleUnderline"/>
        </w:rPr>
        <w:t xml:space="preserve"> </w:t>
      </w:r>
      <w:r w:rsidRPr="00A23207">
        <w:rPr>
          <w:rStyle w:val="StyleUnderline"/>
        </w:rPr>
        <w:t>It is where the worst environmental problems exist</w:t>
      </w:r>
      <w:r w:rsidRPr="008B7898">
        <w:rPr>
          <w:sz w:val="16"/>
        </w:rPr>
        <w:t xml:space="preserve">. It is the home of the world’s largest democracy, the world’s most populous Islamic country (Indonesia — which is also among the most democratic and pluralistic of Islamic countries), and the world’s most rapidly rising non-democratic power as well. </w:t>
      </w:r>
      <w:r w:rsidRPr="00A23207">
        <w:rPr>
          <w:rStyle w:val="StyleUnderline"/>
        </w:rPr>
        <w:t xml:space="preserve">Asia holds more oil resources than any other continent; the world’s </w:t>
      </w:r>
      <w:r w:rsidRPr="002578CD">
        <w:rPr>
          <w:rStyle w:val="Emphasis"/>
          <w:highlight w:val="cyan"/>
        </w:rPr>
        <w:t>most important and</w:t>
      </w:r>
      <w:r w:rsidRPr="00A23207">
        <w:rPr>
          <w:rStyle w:val="Emphasis"/>
        </w:rPr>
        <w:t xml:space="preserve"> most </w:t>
      </w:r>
      <w:r w:rsidRPr="002578CD">
        <w:rPr>
          <w:rStyle w:val="Emphasis"/>
          <w:highlight w:val="cyan"/>
        </w:rPr>
        <w:t>threatened trade routes</w:t>
      </w:r>
      <w:r w:rsidRPr="00A23207">
        <w:rPr>
          <w:rStyle w:val="StyleUnderline"/>
        </w:rPr>
        <w:t xml:space="preserve"> lie off its shores.</w:t>
      </w:r>
      <w:r>
        <w:rPr>
          <w:rStyle w:val="StyleUnderline"/>
        </w:rPr>
        <w:t xml:space="preserve"> </w:t>
      </w:r>
      <w:r w:rsidRPr="00A23207">
        <w:rPr>
          <w:rStyle w:val="StyleUnderline"/>
        </w:rPr>
        <w:t>East</w:t>
      </w:r>
      <w:r w:rsidRPr="008B7898">
        <w:rPr>
          <w:sz w:val="16"/>
        </w:rPr>
        <w:t xml:space="preserve"> Asia, </w:t>
      </w:r>
      <w:r w:rsidRPr="00A23207">
        <w:rPr>
          <w:rStyle w:val="StyleUnderline"/>
        </w:rPr>
        <w:t>South</w:t>
      </w:r>
      <w:r w:rsidRPr="008B7898">
        <w:rPr>
          <w:sz w:val="16"/>
        </w:rPr>
        <w:t xml:space="preserve"> Asia, </w:t>
      </w:r>
      <w:r w:rsidRPr="00A23207">
        <w:rPr>
          <w:rStyle w:val="StyleUnderline"/>
        </w:rPr>
        <w:t>Central</w:t>
      </w:r>
      <w:r w:rsidRPr="008B7898">
        <w:rPr>
          <w:sz w:val="16"/>
        </w:rPr>
        <w:t xml:space="preserve"> Asia (where American and NATO forces are fighting the Taliban) </w:t>
      </w:r>
      <w:r w:rsidRPr="00A23207">
        <w:rPr>
          <w:rStyle w:val="StyleUnderline"/>
        </w:rPr>
        <w:t>and West Asia</w:t>
      </w:r>
      <w:r w:rsidRPr="008B7898">
        <w:rPr>
          <w:sz w:val="16"/>
        </w:rPr>
        <w:t xml:space="preserve"> (home among others to Saudi Arabia, Israel, Turkey and Iraq) </w:t>
      </w:r>
      <w:r w:rsidRPr="00A23207">
        <w:rPr>
          <w:rStyle w:val="StyleUnderline"/>
        </w:rPr>
        <w:t>are the theaters in the world today that most directly engage America’s vital interests and where our armed forces are most directly involved.</w:t>
      </w:r>
      <w:r>
        <w:rPr>
          <w:rStyle w:val="StyleUnderline"/>
        </w:rPr>
        <w:t xml:space="preserve"> </w:t>
      </w:r>
      <w:r w:rsidRPr="00A23207">
        <w:rPr>
          <w:rStyle w:val="StyleUnderline"/>
        </w:rPr>
        <w:t xml:space="preserve">The world’s </w:t>
      </w:r>
      <w:r w:rsidRPr="002578CD">
        <w:rPr>
          <w:rStyle w:val="Emphasis"/>
          <w:highlight w:val="cyan"/>
        </w:rPr>
        <w:t>most explosive territorial disputes</w:t>
      </w:r>
      <w:r w:rsidRPr="002578CD">
        <w:rPr>
          <w:rStyle w:val="StyleUnderline"/>
          <w:highlight w:val="cyan"/>
        </w:rPr>
        <w:t xml:space="preserve"> are in Asia</w:t>
      </w:r>
      <w:r w:rsidRPr="00A23207">
        <w:rPr>
          <w:rStyle w:val="StyleUnderline"/>
        </w:rPr>
        <w:t xml:space="preserve"> as well, with islands</w:t>
      </w:r>
      <w:r w:rsidRPr="008B7898">
        <w:rPr>
          <w:sz w:val="16"/>
        </w:rPr>
        <w:t xml:space="preserve"> (and the surrounding mineral and fishery resources) b</w:t>
      </w:r>
      <w:r w:rsidRPr="00A23207">
        <w:rPr>
          <w:rStyle w:val="StyleUnderline"/>
        </w:rPr>
        <w:t>itterly disputed between countries like Russia, the two Koreas, Japan, China</w:t>
      </w:r>
      <w:r w:rsidRPr="008B7898">
        <w:rPr>
          <w:sz w:val="16"/>
        </w:rPr>
        <w:t xml:space="preserve"> (both from Beijing and Taipei), </w:t>
      </w:r>
      <w:r w:rsidRPr="00A23207">
        <w:rPr>
          <w:rStyle w:val="StyleUnderline"/>
        </w:rPr>
        <w:t>and Vietnam</w:t>
      </w:r>
      <w:r w:rsidRPr="008B7898">
        <w:rPr>
          <w:sz w:val="16"/>
        </w:rPr>
        <w:t>. From the streets of Jerusalem to the beaches of Taiwan the world’s most intractable political problems are found on the Asian landmass and its surrounding seas.</w:t>
      </w:r>
      <w:r w:rsidRPr="008B7898">
        <w:rPr>
          <w:sz w:val="12"/>
        </w:rPr>
        <w:t>∂</w:t>
      </w:r>
      <w:r w:rsidRPr="008B7898">
        <w:rPr>
          <w:sz w:val="16"/>
        </w:rPr>
        <w:t xml:space="preserve"> Whether you view the world </w:t>
      </w:r>
      <w:r w:rsidRPr="002578CD">
        <w:rPr>
          <w:rStyle w:val="StyleUnderline"/>
          <w:highlight w:val="cyan"/>
        </w:rPr>
        <w:t xml:space="preserve">in terms of </w:t>
      </w:r>
      <w:r w:rsidRPr="002578CD">
        <w:rPr>
          <w:rStyle w:val="Emphasis"/>
          <w:highlight w:val="cyan"/>
        </w:rPr>
        <w:t>geopolitical security</w:t>
      </w:r>
      <w:r w:rsidRPr="008B7898">
        <w:rPr>
          <w:sz w:val="16"/>
        </w:rPr>
        <w:t xml:space="preserve">, environmental sustainability, economic growth or the march of democracy, </w:t>
      </w:r>
      <w:r w:rsidRPr="002578CD">
        <w:rPr>
          <w:rStyle w:val="StyleUnderline"/>
          <w:highlight w:val="cyan"/>
        </w:rPr>
        <w:t>Asia is</w:t>
      </w:r>
      <w:r w:rsidRPr="002578CD">
        <w:rPr>
          <w:rStyle w:val="StyleUnderline"/>
        </w:rPr>
        <w:t xml:space="preserve"> at </w:t>
      </w:r>
      <w:r w:rsidRPr="002578CD">
        <w:rPr>
          <w:rStyle w:val="StyleUnderline"/>
          <w:highlight w:val="cyan"/>
        </w:rPr>
        <w:t xml:space="preserve">the </w:t>
      </w:r>
      <w:r w:rsidRPr="002578CD">
        <w:rPr>
          <w:rStyle w:val="Emphasis"/>
          <w:highlight w:val="cyan"/>
        </w:rPr>
        <w:t>center of</w:t>
      </w:r>
      <w:r w:rsidRPr="00A23207">
        <w:rPr>
          <w:rStyle w:val="Emphasis"/>
        </w:rPr>
        <w:t xml:space="preserve"> your </w:t>
      </w:r>
      <w:r w:rsidRPr="002578CD">
        <w:rPr>
          <w:rStyle w:val="Emphasis"/>
          <w:highlight w:val="cyan"/>
        </w:rPr>
        <w:t>concerns</w:t>
      </w:r>
      <w:r w:rsidRPr="008B7898">
        <w:rPr>
          <w:sz w:val="16"/>
        </w:rPr>
        <w:t>. That is the overwhelming reality of world politics today, and that reality is what President Obama’s trip is intended to address.</w:t>
      </w:r>
    </w:p>
    <w:p w:rsidR="00261D40" w:rsidRDefault="00261D40" w:rsidP="00261D40">
      <w:pPr>
        <w:pStyle w:val="Heading4"/>
      </w:pPr>
    </w:p>
    <w:p w:rsidR="00261D40" w:rsidRDefault="00261D40" w:rsidP="00261D40">
      <w:pPr>
        <w:pStyle w:val="Heading4"/>
      </w:pPr>
      <w:r>
        <w:t xml:space="preserve">Most </w:t>
      </w:r>
      <w:r w:rsidRPr="00D25157">
        <w:rPr>
          <w:u w:val="single"/>
        </w:rPr>
        <w:t>probable</w:t>
      </w:r>
      <w:r>
        <w:t>---</w:t>
      </w:r>
      <w:proofErr w:type="spellStart"/>
      <w:r>
        <w:t>miscalc</w:t>
      </w:r>
      <w:proofErr w:type="spellEnd"/>
      <w:r>
        <w:t xml:space="preserve"> bypasses defense</w:t>
      </w:r>
    </w:p>
    <w:p w:rsidR="00261D40" w:rsidRPr="00600DE3" w:rsidRDefault="00261D40" w:rsidP="00261D40">
      <w:pPr>
        <w:rPr>
          <w:sz w:val="16"/>
          <w:szCs w:val="16"/>
        </w:rPr>
      </w:pPr>
      <w:r w:rsidRPr="00AF64D3">
        <w:rPr>
          <w:rStyle w:val="Style13ptBold"/>
        </w:rPr>
        <w:t>Campbell 8</w:t>
      </w:r>
      <w:r>
        <w:t xml:space="preserve"> </w:t>
      </w:r>
      <w:r w:rsidRPr="00600DE3">
        <w:rPr>
          <w:sz w:val="16"/>
          <w:szCs w:val="16"/>
        </w:rPr>
        <w:t xml:space="preserve">(Kurt M, Assistant Secretary of State for East Asian and Pacific Affairs, Dr. Campbell served in several capacities in government, including as Deputy Assistant Secretary of Defense for Asia and the Pacific, Director on </w:t>
      </w:r>
      <w:proofErr w:type="spellStart"/>
      <w:r w:rsidRPr="00600DE3">
        <w:rPr>
          <w:sz w:val="16"/>
          <w:szCs w:val="16"/>
        </w:rPr>
        <w:t>theNational</w:t>
      </w:r>
      <w:proofErr w:type="spellEnd"/>
      <w:r w:rsidRPr="00600DE3">
        <w:rPr>
          <w:sz w:val="16"/>
          <w:szCs w:val="16"/>
        </w:rPr>
        <w:t xml:space="preserve"> Security Council Staff, previously the Chief Executive Officer and co-founder of the Center for a New American Security (CNAS), served as Director of the Aspen Strategy Group and the Chairman of the Editorial Board of the Washington Quarterly, and was the founder and Principal of </w:t>
      </w:r>
      <w:proofErr w:type="spellStart"/>
      <w:r w:rsidRPr="00600DE3">
        <w:rPr>
          <w:sz w:val="16"/>
          <w:szCs w:val="16"/>
        </w:rPr>
        <w:t>StratAsia</w:t>
      </w:r>
      <w:proofErr w:type="spellEnd"/>
      <w:r w:rsidRPr="00600DE3">
        <w:rPr>
          <w:sz w:val="16"/>
          <w:szCs w:val="16"/>
        </w:rPr>
        <w:t xml:space="preserve">, a strategic advisory company focused on Asia, </w:t>
      </w:r>
      <w:proofErr w:type="spellStart"/>
      <w:r w:rsidRPr="00600DE3">
        <w:rPr>
          <w:sz w:val="16"/>
          <w:szCs w:val="16"/>
        </w:rPr>
        <w:t>rior</w:t>
      </w:r>
      <w:proofErr w:type="spellEnd"/>
      <w:r w:rsidRPr="00600DE3">
        <w:rPr>
          <w:sz w:val="16"/>
          <w:szCs w:val="16"/>
        </w:rPr>
        <w:t xml:space="preserve">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w:t>
      </w:r>
      <w:proofErr w:type="spellStart"/>
      <w:r w:rsidRPr="00600DE3">
        <w:rPr>
          <w:sz w:val="16"/>
          <w:szCs w:val="16"/>
        </w:rPr>
        <w:t>iAsia</w:t>
      </w:r>
      <w:proofErr w:type="spellEnd"/>
      <w:r w:rsidRPr="00600DE3">
        <w:rPr>
          <w:sz w:val="16"/>
          <w:szCs w:val="16"/>
        </w:rPr>
        <w:t>” June 2008, http://www.cnas.org/files/documents/publications/CampbellPatelSingh_iAsia_June08.pdf)</w:t>
      </w:r>
    </w:p>
    <w:p w:rsidR="00261D40" w:rsidRPr="00600DE3" w:rsidRDefault="00261D40" w:rsidP="00261D40">
      <w:pPr>
        <w:rPr>
          <w:sz w:val="16"/>
        </w:rPr>
      </w:pPr>
      <w:r w:rsidRPr="00600DE3">
        <w:rPr>
          <w:sz w:val="16"/>
        </w:rPr>
        <w:t xml:space="preserve">Asian investment is also at record levels. Asian countries lead the world with unprecedented infra-structure projects. </w:t>
      </w:r>
      <w:r w:rsidRPr="00AF64D3">
        <w:rPr>
          <w:rStyle w:val="StyleUnderline"/>
        </w:rPr>
        <w:t>With over $3 trillion in foreign currency reserves, Asian nations</w:t>
      </w:r>
      <w:r w:rsidRPr="00600DE3">
        <w:rPr>
          <w:sz w:val="16"/>
        </w:rPr>
        <w:t xml:space="preserve"> and businesses are starting to </w:t>
      </w:r>
      <w:r w:rsidRPr="00AF64D3">
        <w:rPr>
          <w:rStyle w:val="StyleUnderline"/>
        </w:rPr>
        <w:t xml:space="preserve">shape </w:t>
      </w:r>
      <w:r w:rsidRPr="00AF64D3">
        <w:rPr>
          <w:rStyle w:val="Emphasis"/>
        </w:rPr>
        <w:t>global economic activity</w:t>
      </w:r>
      <w:r w:rsidRPr="00600DE3">
        <w:rPr>
          <w:sz w:val="16"/>
        </w:rPr>
        <w:t>. Indian firms are purchasing industrial giants such as Arcelor Steel, as well as iconic brands of its once-colonial ruler, such as Jaguar and Range Rover. China’s Lenovo bought IBM’s personal computer</w:t>
      </w:r>
      <w:r w:rsidRPr="00600DE3">
        <w:rPr>
          <w:sz w:val="12"/>
        </w:rPr>
        <w:t>∂</w:t>
      </w:r>
      <w:r w:rsidRPr="00600DE3">
        <w:rPr>
          <w:sz w:val="16"/>
        </w:rPr>
        <w:t xml:space="preserve"> We call the transformations across the Asia-Pacific the emergence of “</w:t>
      </w:r>
      <w:proofErr w:type="spellStart"/>
      <w:r w:rsidRPr="00600DE3">
        <w:rPr>
          <w:sz w:val="16"/>
        </w:rPr>
        <w:t>iAsia</w:t>
      </w:r>
      <w:proofErr w:type="spellEnd"/>
      <w:r w:rsidRPr="00600DE3">
        <w:rPr>
          <w:sz w:val="16"/>
        </w:rPr>
        <w:t xml:space="preserve">” to reflect the adoption by countries across Asia of fundamentally new strategic approaches to their neighbors and the world. Asian nations are pursuing their interests with real power in a period of both tremendous potential and great uncertainty. </w:t>
      </w:r>
      <w:proofErr w:type="spellStart"/>
      <w:r w:rsidRPr="00600DE3">
        <w:rPr>
          <w:sz w:val="16"/>
        </w:rPr>
        <w:t>iAsia</w:t>
      </w:r>
      <w:proofErr w:type="spellEnd"/>
      <w:r w:rsidRPr="00600DE3">
        <w:rPr>
          <w:sz w:val="16"/>
        </w:rPr>
        <w:t xml:space="preserve"> is: Integrating: </w:t>
      </w:r>
      <w:proofErr w:type="spellStart"/>
      <w:r w:rsidRPr="00600DE3">
        <w:rPr>
          <w:sz w:val="16"/>
        </w:rPr>
        <w:t>iAsia</w:t>
      </w:r>
      <w:proofErr w:type="spellEnd"/>
      <w:r w:rsidRPr="00600DE3">
        <w:rPr>
          <w:sz w:val="16"/>
        </w:rPr>
        <w:t xml:space="preserve"> includes increasing economic interdependence and a flowering of multinational forums to deal with trade, cultural exchange, and, to some degree, security. Innovating: </w:t>
      </w:r>
      <w:proofErr w:type="spellStart"/>
      <w:r w:rsidRPr="00600DE3">
        <w:rPr>
          <w:sz w:val="16"/>
        </w:rPr>
        <w:t>iAsia</w:t>
      </w:r>
      <w:proofErr w:type="spellEnd"/>
      <w:r w:rsidRPr="00600DE3">
        <w:rPr>
          <w:sz w:val="16"/>
        </w:rPr>
        <w:t xml:space="preserve"> boasts the world’s most successful manufacturing and technology sectors and could start taking the lead in everything from finance to nanotech to green tech. Investing: </w:t>
      </w:r>
      <w:r w:rsidRPr="00AF64D3">
        <w:rPr>
          <w:rStyle w:val="StyleUnderline"/>
          <w:highlight w:val="cyan"/>
        </w:rPr>
        <w:t>Asia</w:t>
      </w:r>
      <w:r w:rsidRPr="00600DE3">
        <w:rPr>
          <w:sz w:val="16"/>
        </w:rPr>
        <w:t xml:space="preserve">n nations are developing infrastructure and human capital at unprecedented rates. But </w:t>
      </w:r>
      <w:r w:rsidRPr="00AF64D3">
        <w:rPr>
          <w:rStyle w:val="StyleUnderline"/>
        </w:rPr>
        <w:t xml:space="preserve">the continent </w:t>
      </w:r>
      <w:r w:rsidRPr="00AF64D3">
        <w:rPr>
          <w:rStyle w:val="StyleUnderline"/>
          <w:highlight w:val="cyan"/>
        </w:rPr>
        <w:t xml:space="preserve">remains </w:t>
      </w:r>
      <w:r w:rsidRPr="00AF64D3">
        <w:rPr>
          <w:rStyle w:val="Emphasis"/>
          <w:highlight w:val="cyan"/>
        </w:rPr>
        <w:t>plagued by: Insecurity</w:t>
      </w:r>
      <w:r w:rsidRPr="00AF64D3">
        <w:rPr>
          <w:rStyle w:val="StyleUnderline"/>
          <w:highlight w:val="cyan"/>
        </w:rPr>
        <w:t>: Great-power rivalry is alive</w:t>
      </w:r>
      <w:r w:rsidRPr="00AF64D3">
        <w:rPr>
          <w:rStyle w:val="StyleUnderline"/>
        </w:rPr>
        <w:t xml:space="preserve"> in Asia. </w:t>
      </w:r>
      <w:r w:rsidRPr="00AF64D3">
        <w:rPr>
          <w:rStyle w:val="StyleUnderline"/>
          <w:highlight w:val="cyan"/>
        </w:rPr>
        <w:t xml:space="preserve">Massive </w:t>
      </w:r>
      <w:r w:rsidRPr="00AF64D3">
        <w:rPr>
          <w:rStyle w:val="Emphasis"/>
          <w:highlight w:val="cyan"/>
        </w:rPr>
        <w:t>military investments</w:t>
      </w:r>
      <w:r w:rsidRPr="00AF64D3">
        <w:rPr>
          <w:rStyle w:val="StyleUnderline"/>
        </w:rPr>
        <w:t xml:space="preserve"> along with </w:t>
      </w:r>
      <w:r w:rsidRPr="00AF64D3">
        <w:rPr>
          <w:rStyle w:val="Emphasis"/>
          <w:highlight w:val="cyan"/>
        </w:rPr>
        <w:t>historic suspicions</w:t>
      </w:r>
      <w:r w:rsidRPr="00AF64D3">
        <w:rPr>
          <w:rStyle w:val="StyleUnderline"/>
          <w:highlight w:val="cyan"/>
        </w:rPr>
        <w:t xml:space="preserve"> and</w:t>
      </w:r>
      <w:r w:rsidRPr="00AF64D3">
        <w:rPr>
          <w:rStyle w:val="StyleUnderline"/>
        </w:rPr>
        <w:t xml:space="preserve"> </w:t>
      </w:r>
      <w:r w:rsidRPr="00AF64D3">
        <w:rPr>
          <w:rStyle w:val="Emphasis"/>
        </w:rPr>
        <w:t xml:space="preserve">contemporary </w:t>
      </w:r>
      <w:r w:rsidRPr="00AF64D3">
        <w:rPr>
          <w:rStyle w:val="Emphasis"/>
          <w:highlight w:val="cyan"/>
        </w:rPr>
        <w:t>territorial</w:t>
      </w:r>
      <w:r w:rsidRPr="00AF64D3">
        <w:rPr>
          <w:rStyle w:val="Emphasis"/>
        </w:rPr>
        <w:t xml:space="preserve"> and other </w:t>
      </w:r>
      <w:r w:rsidRPr="00AF64D3">
        <w:rPr>
          <w:rStyle w:val="Emphasis"/>
          <w:highlight w:val="cyan"/>
        </w:rPr>
        <w:t>conflicts</w:t>
      </w:r>
      <w:r w:rsidRPr="00AF64D3">
        <w:rPr>
          <w:rStyle w:val="StyleUnderline"/>
          <w:highlight w:val="cyan"/>
        </w:rPr>
        <w:t xml:space="preserve"> make war</w:t>
      </w:r>
      <w:r w:rsidRPr="00AF64D3">
        <w:rPr>
          <w:rStyle w:val="StyleUnderline"/>
        </w:rPr>
        <w:t xml:space="preserve"> in Asia </w:t>
      </w:r>
      <w:r w:rsidRPr="00AF64D3">
        <w:rPr>
          <w:rStyle w:val="Emphasis"/>
          <w:highlight w:val="cyan"/>
        </w:rPr>
        <w:t>plausible</w:t>
      </w:r>
      <w:r w:rsidRPr="00AF64D3">
        <w:rPr>
          <w:rStyle w:val="StyleUnderline"/>
        </w:rPr>
        <w:t xml:space="preserve">. Instability: From </w:t>
      </w:r>
      <w:r w:rsidRPr="00AF64D3">
        <w:rPr>
          <w:rStyle w:val="Emphasis"/>
        </w:rPr>
        <w:t>environmental degradation</w:t>
      </w:r>
      <w:r w:rsidRPr="00AF64D3">
        <w:rPr>
          <w:rStyle w:val="StyleUnderline"/>
        </w:rPr>
        <w:t xml:space="preserve"> to </w:t>
      </w:r>
      <w:r w:rsidRPr="00AF64D3">
        <w:rPr>
          <w:rStyle w:val="Emphasis"/>
        </w:rPr>
        <w:t>violent extremism</w:t>
      </w:r>
      <w:r w:rsidRPr="00AF64D3">
        <w:rPr>
          <w:rStyle w:val="StyleUnderline"/>
        </w:rPr>
        <w:t xml:space="preserve"> to </w:t>
      </w:r>
      <w:r w:rsidRPr="00AF64D3">
        <w:rPr>
          <w:rStyle w:val="Emphasis"/>
        </w:rPr>
        <w:t>trafficking</w:t>
      </w:r>
      <w:r w:rsidRPr="00AF64D3">
        <w:rPr>
          <w:rStyle w:val="StyleUnderline"/>
        </w:rPr>
        <w:t xml:space="preserve"> in drugs, people, and weapons, Asian nations have much to worry about</w:t>
      </w:r>
      <w:r w:rsidRPr="00600DE3">
        <w:rPr>
          <w:sz w:val="16"/>
        </w:rPr>
        <w:t xml:space="preserve">. Inequality: Within nations and between them, inequality in Asia is more stark than anywhere else in the world. Impoverished minorities in countries like India and China, and the gap in governance and capacity within countries, whether as backward as Burma or as advanced as Singapore, present unique challenges. A traditional approach to Asia will not suffice if the United States is to both protect American interests and help </w:t>
      </w:r>
      <w:proofErr w:type="spellStart"/>
      <w:r w:rsidRPr="00600DE3">
        <w:rPr>
          <w:sz w:val="16"/>
        </w:rPr>
        <w:t>iAsia</w:t>
      </w:r>
      <w:proofErr w:type="spellEnd"/>
      <w:r w:rsidRPr="00600DE3">
        <w:rPr>
          <w:sz w:val="16"/>
        </w:rPr>
        <w:t xml:space="preserve">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AF64D3">
        <w:rPr>
          <w:rStyle w:val="StyleUnderline"/>
          <w:highlight w:val="cyan"/>
        </w:rPr>
        <w:t>Asia</w:t>
      </w:r>
      <w:r w:rsidRPr="00AF64D3">
        <w:rPr>
          <w:rStyle w:val="StyleUnderline"/>
        </w:rPr>
        <w:t xml:space="preserve"> is </w:t>
      </w:r>
      <w:r w:rsidRPr="00AF64D3">
        <w:rPr>
          <w:rStyle w:val="Emphasis"/>
        </w:rPr>
        <w:t>not a theater at peace</w:t>
      </w:r>
      <w:r w:rsidRPr="00600DE3">
        <w:rPr>
          <w:sz w:val="16"/>
        </w:rPr>
        <w:t xml:space="preserve">. On average, between 15 and 50 people die every day from causes tied to conflict, and suspicions rooted in rivalry and nationalism run deep. </w:t>
      </w:r>
      <w:r w:rsidRPr="00AF64D3">
        <w:rPr>
          <w:rStyle w:val="StyleUnderline"/>
        </w:rPr>
        <w:t xml:space="preserve">The continent </w:t>
      </w:r>
      <w:r w:rsidRPr="00AF64D3">
        <w:rPr>
          <w:rStyle w:val="StyleUnderline"/>
          <w:highlight w:val="cyan"/>
        </w:rPr>
        <w:t xml:space="preserve">harbors </w:t>
      </w:r>
      <w:r w:rsidRPr="00AF64D3">
        <w:rPr>
          <w:rStyle w:val="Emphasis"/>
          <w:highlight w:val="cyan"/>
        </w:rPr>
        <w:t>every</w:t>
      </w:r>
      <w:r w:rsidRPr="00AF64D3">
        <w:rPr>
          <w:rStyle w:val="Emphasis"/>
        </w:rPr>
        <w:t xml:space="preserve"> traditional and non-traditional </w:t>
      </w:r>
      <w:r w:rsidRPr="00AF64D3">
        <w:rPr>
          <w:rStyle w:val="Emphasis"/>
          <w:highlight w:val="cyan"/>
        </w:rPr>
        <w:t>challenge</w:t>
      </w:r>
      <w:r w:rsidRPr="00AF64D3">
        <w:rPr>
          <w:rStyle w:val="StyleUnderline"/>
        </w:rPr>
        <w:t xml:space="preserve"> of our age: it </w:t>
      </w:r>
      <w:r w:rsidRPr="00AF64D3">
        <w:rPr>
          <w:rStyle w:val="StyleUnderline"/>
          <w:highlight w:val="cyan"/>
        </w:rPr>
        <w:t xml:space="preserve">is a </w:t>
      </w:r>
      <w:r w:rsidRPr="00AF64D3">
        <w:rPr>
          <w:rStyle w:val="Emphasis"/>
          <w:highlight w:val="cyan"/>
        </w:rPr>
        <w:t>cauldron of</w:t>
      </w:r>
      <w:r w:rsidRPr="00AF64D3">
        <w:rPr>
          <w:rStyle w:val="Emphasis"/>
        </w:rPr>
        <w:t xml:space="preserve"> religious and ethnic </w:t>
      </w:r>
      <w:r w:rsidRPr="00AF64D3">
        <w:rPr>
          <w:rStyle w:val="Emphasis"/>
          <w:highlight w:val="cyan"/>
        </w:rPr>
        <w:t>tension</w:t>
      </w:r>
      <w:r>
        <w:rPr>
          <w:rStyle w:val="StyleUnderline"/>
        </w:rPr>
        <w:t>; a source of terror and extrem</w:t>
      </w:r>
      <w:r w:rsidRPr="00AF64D3">
        <w:rPr>
          <w:rStyle w:val="StyleUnderline"/>
        </w:rPr>
        <w:t xml:space="preserve">ism; an accelerating driver of the insatiable global appetite for energy; the place where the most people will suffer the adverse effects of global climate change; the primary source of nuclear proliferation; and </w:t>
      </w:r>
      <w:r w:rsidRPr="00AF64D3">
        <w:rPr>
          <w:rStyle w:val="StyleUnderline"/>
          <w:highlight w:val="cyan"/>
        </w:rPr>
        <w:t xml:space="preserve">the </w:t>
      </w:r>
      <w:r w:rsidRPr="00AF64D3">
        <w:rPr>
          <w:rStyle w:val="Emphasis"/>
          <w:highlight w:val="cyan"/>
        </w:rPr>
        <w:t>most likely theater on Earth</w:t>
      </w:r>
      <w:r w:rsidRPr="00AF64D3">
        <w:rPr>
          <w:rStyle w:val="StyleUnderline"/>
          <w:highlight w:val="cyan"/>
        </w:rPr>
        <w:t xml:space="preserve"> for</w:t>
      </w:r>
      <w:r w:rsidRPr="00AF64D3">
        <w:rPr>
          <w:rStyle w:val="StyleUnderline"/>
        </w:rPr>
        <w:t xml:space="preserve"> a </w:t>
      </w:r>
      <w:r w:rsidRPr="00AF64D3">
        <w:rPr>
          <w:rStyle w:val="StyleUnderline"/>
          <w:highlight w:val="cyan"/>
        </w:rPr>
        <w:t>major</w:t>
      </w:r>
      <w:r w:rsidRPr="00AF64D3">
        <w:rPr>
          <w:rStyle w:val="StyleUnderline"/>
        </w:rPr>
        <w:t xml:space="preserve"> conventional confrontation and even a </w:t>
      </w:r>
      <w:r w:rsidRPr="00AF64D3">
        <w:rPr>
          <w:rStyle w:val="Emphasis"/>
          <w:highlight w:val="cyan"/>
        </w:rPr>
        <w:t>nuclear conflict</w:t>
      </w:r>
      <w:r w:rsidRPr="00AF64D3">
        <w:rPr>
          <w:rStyle w:val="StyleUnderline"/>
          <w:highlight w:val="cyan"/>
        </w:rPr>
        <w:t>. Coexisting with</w:t>
      </w:r>
      <w:r w:rsidRPr="00AF64D3">
        <w:rPr>
          <w:rStyle w:val="StyleUnderline"/>
        </w:rPr>
        <w:t xml:space="preserve"> the </w:t>
      </w:r>
      <w:r w:rsidRPr="00AF64D3">
        <w:rPr>
          <w:rStyle w:val="StyleUnderline"/>
          <w:highlight w:val="cyan"/>
        </w:rPr>
        <w:t>optimism</w:t>
      </w:r>
      <w:r w:rsidRPr="00AF64D3">
        <w:rPr>
          <w:rStyle w:val="StyleUnderline"/>
        </w:rPr>
        <w:t xml:space="preserve"> of </w:t>
      </w:r>
      <w:proofErr w:type="spellStart"/>
      <w:r w:rsidRPr="00AF64D3">
        <w:rPr>
          <w:rStyle w:val="StyleUnderline"/>
        </w:rPr>
        <w:t>iAsia</w:t>
      </w:r>
      <w:proofErr w:type="spellEnd"/>
      <w:r w:rsidRPr="00AF64D3">
        <w:rPr>
          <w:rStyle w:val="StyleUnderline"/>
        </w:rPr>
        <w:t xml:space="preserve"> </w:t>
      </w:r>
      <w:r w:rsidRPr="00AF64D3">
        <w:rPr>
          <w:rStyle w:val="StyleUnderline"/>
          <w:highlight w:val="cyan"/>
        </w:rPr>
        <w:t>are</w:t>
      </w:r>
      <w:r w:rsidRPr="00AF64D3">
        <w:rPr>
          <w:rStyle w:val="StyleUnderline"/>
        </w:rPr>
        <w:t xml:space="preserve"> the </w:t>
      </w:r>
      <w:r w:rsidRPr="00AF64D3">
        <w:rPr>
          <w:rStyle w:val="StyleUnderline"/>
          <w:highlight w:val="cyan"/>
        </w:rPr>
        <w:t>ingredients for</w:t>
      </w:r>
      <w:r w:rsidRPr="00AF64D3">
        <w:rPr>
          <w:rStyle w:val="StyleUnderline"/>
        </w:rPr>
        <w:t xml:space="preserve"> internal strife, non-traditional threats like terrorism, and traditional </w:t>
      </w:r>
      <w:r w:rsidRPr="00AF64D3">
        <w:rPr>
          <w:rStyle w:val="StyleUnderline"/>
          <w:highlight w:val="cyan"/>
        </w:rPr>
        <w:t>interstate conflict</w:t>
      </w:r>
      <w:r w:rsidRPr="00AF64D3">
        <w:rPr>
          <w:rStyle w:val="StyleUnderline"/>
        </w:rPr>
        <w:t xml:space="preserve">, which are all </w:t>
      </w:r>
      <w:r w:rsidRPr="00AF64D3">
        <w:rPr>
          <w:rStyle w:val="Emphasis"/>
          <w:highlight w:val="cyan"/>
        </w:rPr>
        <w:t>magnified by the risk of miscalculation</w:t>
      </w:r>
      <w:r w:rsidRPr="00AF64D3">
        <w:rPr>
          <w:rStyle w:val="StyleUnderline"/>
        </w:rPr>
        <w:t xml:space="preserve"> or </w:t>
      </w:r>
      <w:r w:rsidRPr="00AF64D3">
        <w:rPr>
          <w:rStyle w:val="Emphasis"/>
        </w:rPr>
        <w:t>poor decision-making</w:t>
      </w:r>
      <w:r w:rsidRPr="00600DE3">
        <w:rPr>
          <w:sz w:val="16"/>
        </w:rPr>
        <w:t>.</w:t>
      </w:r>
    </w:p>
    <w:p w:rsidR="00261D40" w:rsidRPr="008B3A2D" w:rsidRDefault="00261D40" w:rsidP="00261D40"/>
    <w:p w:rsidR="00261D40" w:rsidRDefault="00261D40" w:rsidP="00261D40"/>
    <w:p w:rsidR="00261D40" w:rsidRPr="00D86861" w:rsidRDefault="00261D40" w:rsidP="00261D40">
      <w:pPr>
        <w:pStyle w:val="Heading3"/>
      </w:pPr>
      <w:r>
        <w:t>A2:  Asia Impact Defense</w:t>
      </w:r>
    </w:p>
    <w:p w:rsidR="00261D40" w:rsidRPr="00D86861" w:rsidRDefault="00261D40" w:rsidP="00261D40"/>
    <w:p w:rsidR="00261D40" w:rsidRPr="00D86861" w:rsidRDefault="00261D40" w:rsidP="00261D40"/>
    <w:p w:rsidR="00261D40" w:rsidRPr="00D86861" w:rsidRDefault="00261D40" w:rsidP="00261D40">
      <w:pPr>
        <w:pStyle w:val="Heading4"/>
      </w:pPr>
      <w:r w:rsidRPr="00D86861">
        <w:t>Asian conflict is insulated from their low risk arguments – it’s a unique area for conflict</w:t>
      </w:r>
    </w:p>
    <w:p w:rsidR="00261D40" w:rsidRPr="00D86861" w:rsidRDefault="00261D40" w:rsidP="00261D40">
      <w:pPr>
        <w:rPr>
          <w:b/>
          <w:bCs/>
          <w:sz w:val="26"/>
        </w:rPr>
      </w:pPr>
      <w:proofErr w:type="spellStart"/>
      <w:r w:rsidRPr="00D86861">
        <w:rPr>
          <w:rStyle w:val="Style13ptBold"/>
        </w:rPr>
        <w:t>Naím</w:t>
      </w:r>
      <w:proofErr w:type="spellEnd"/>
      <w:r w:rsidRPr="00967753">
        <w:t>, senior associate in the International Economics Program at the Carnegie Endowment for International Peace,</w:t>
      </w:r>
      <w:r w:rsidRPr="00D86861">
        <w:rPr>
          <w:rStyle w:val="Style13ptBold"/>
        </w:rPr>
        <w:t xml:space="preserve"> 10-17-13 </w:t>
      </w:r>
      <w:r w:rsidRPr="00D86861">
        <w:t>(</w:t>
      </w:r>
      <w:proofErr w:type="spellStart"/>
      <w:r w:rsidRPr="00D86861">
        <w:t>Moisés</w:t>
      </w:r>
      <w:proofErr w:type="spellEnd"/>
      <w:r w:rsidRPr="00D86861">
        <w:t xml:space="preserve">, chief international columnist for El </w:t>
      </w:r>
      <w:proofErr w:type="spellStart"/>
      <w:r w:rsidRPr="00D86861">
        <w:t>Pais</w:t>
      </w:r>
      <w:proofErr w:type="spellEnd"/>
      <w:r w:rsidRPr="00D86861">
        <w:t xml:space="preserve"> and La </w:t>
      </w:r>
      <w:proofErr w:type="spellStart"/>
      <w:r w:rsidRPr="00D86861">
        <w:t>Repubblica</w:t>
      </w:r>
      <w:proofErr w:type="spellEnd"/>
      <w:r w:rsidRPr="00D86861">
        <w:t>, Spain's and Italy's largest dailies, “The Most Dangerous Continent,” http://www.theatlantic.com/international/archive/2013/10/the-most-dangerous-conti</w:t>
      </w:r>
      <w:r>
        <w:t>nent/280528/, accessed 10-18-13</w:t>
      </w:r>
      <w:r w:rsidRPr="00D86861">
        <w:t>)</w:t>
      </w:r>
    </w:p>
    <w:p w:rsidR="00261D40" w:rsidRDefault="00261D40" w:rsidP="00261D40">
      <w:pPr>
        <w:rPr>
          <w:rStyle w:val="IntenseEmphasis"/>
        </w:rPr>
      </w:pPr>
      <w:r w:rsidRPr="00D86861">
        <w:rPr>
          <w:rStyle w:val="IntenseEmphasis"/>
        </w:rPr>
        <w:t>Some problems travel well</w:t>
      </w:r>
      <w:r w:rsidRPr="00D86861">
        <w:rPr>
          <w:sz w:val="16"/>
        </w:rPr>
        <w:t xml:space="preserve">. Sometimes </w:t>
      </w:r>
      <w:r w:rsidRPr="00D86861">
        <w:rPr>
          <w:rStyle w:val="IntenseEmphasis"/>
        </w:rPr>
        <w:t>too well</w:t>
      </w:r>
      <w:r w:rsidRPr="00D86861">
        <w:rPr>
          <w:sz w:val="16"/>
        </w:rPr>
        <w:t>. Financial crashes have taught us that in some cases what starts as a very local economic problem quickly escalates and becomes a global crisis. Think Greece—or more recently Cyprus. And we know that terrorism also has a way of going global in unpredictable and dangerous ways.</w:t>
      </w:r>
      <w:r w:rsidRPr="00D86861">
        <w:rPr>
          <w:sz w:val="12"/>
        </w:rPr>
        <w:t>¶</w:t>
      </w:r>
      <w:r w:rsidRPr="00D86861">
        <w:rPr>
          <w:sz w:val="16"/>
        </w:rPr>
        <w:t xml:space="preserve"> But </w:t>
      </w:r>
      <w:r w:rsidRPr="00D86861">
        <w:rPr>
          <w:rStyle w:val="IntenseEmphasis"/>
        </w:rPr>
        <w:t>what about regions</w:t>
      </w:r>
      <w:r w:rsidRPr="00D86861">
        <w:rPr>
          <w:sz w:val="16"/>
        </w:rPr>
        <w:t xml:space="preserve">? </w:t>
      </w:r>
      <w:r w:rsidRPr="00D86861">
        <w:rPr>
          <w:rStyle w:val="IntenseEmphasis"/>
        </w:rPr>
        <w:t>Which continents are more prone to infect the rest of the world with their problems?</w:t>
      </w:r>
      <w:r w:rsidRPr="00D86861">
        <w:rPr>
          <w:sz w:val="16"/>
        </w:rPr>
        <w:t xml:space="preserve"> </w:t>
      </w:r>
      <w:r w:rsidRPr="00D86861">
        <w:rPr>
          <w:rStyle w:val="IntenseEmphasis"/>
        </w:rPr>
        <w:t>Africa and Latin America's woes</w:t>
      </w:r>
      <w:r w:rsidRPr="00D86861">
        <w:rPr>
          <w:sz w:val="16"/>
        </w:rPr>
        <w:t xml:space="preserve">, for example, </w:t>
      </w:r>
      <w:r w:rsidRPr="00D86861">
        <w:rPr>
          <w:rStyle w:val="IntenseEmphasis"/>
        </w:rPr>
        <w:t>remain mostly insulated</w:t>
      </w:r>
      <w:r w:rsidRPr="00D86861">
        <w:rPr>
          <w:sz w:val="16"/>
        </w:rPr>
        <w:t xml:space="preserve">. Of course, the mass emigration of Africans to Europe and Latin Americans to the United States is an example of how one continent’s problems spill over into another, but </w:t>
      </w:r>
      <w:r w:rsidRPr="00D86861">
        <w:rPr>
          <w:rStyle w:val="IntenseEmphasis"/>
        </w:rPr>
        <w:t>this contagion has had much less of an impact than the economic crisis in the U.S. or Europe,</w:t>
      </w:r>
      <w:r w:rsidRPr="00D86861">
        <w:rPr>
          <w:sz w:val="16"/>
        </w:rPr>
        <w:t xml:space="preserve"> for example. Millions of people all over the world, and especially in Europe, are still paying the consequences for that financial earthquake.</w:t>
      </w:r>
      <w:r w:rsidRPr="00D86861">
        <w:rPr>
          <w:sz w:val="12"/>
        </w:rPr>
        <w:t>¶</w:t>
      </w:r>
      <w:r w:rsidRPr="00D86861">
        <w:rPr>
          <w:sz w:val="16"/>
        </w:rPr>
        <w:t xml:space="preserve"> The point is that </w:t>
      </w:r>
      <w:r w:rsidRPr="00D86861">
        <w:rPr>
          <w:rStyle w:val="IntenseEmphasis"/>
        </w:rPr>
        <w:t xml:space="preserve">the problems of some continents are more ‘systemic’ than others. This is to say that </w:t>
      </w:r>
      <w:r w:rsidRPr="00D86861">
        <w:rPr>
          <w:rStyle w:val="IntenseEmphasis"/>
          <w:highlight w:val="cyan"/>
        </w:rPr>
        <w:t>the agonies of some regions affect the entire world</w:t>
      </w:r>
      <w:r w:rsidRPr="00D86861">
        <w:rPr>
          <w:rStyle w:val="IntenseEmphasis"/>
        </w:rPr>
        <w:t>, no matter how far away they are</w:t>
      </w:r>
      <w:r w:rsidRPr="00D86861">
        <w:rPr>
          <w:sz w:val="16"/>
        </w:rPr>
        <w:t xml:space="preserve">. The question, then, is: </w:t>
      </w:r>
      <w:r w:rsidRPr="00D86861">
        <w:rPr>
          <w:rStyle w:val="IntenseEmphasis"/>
        </w:rPr>
        <w:t>Which of the five continents is bound to spread more unhappiness in the future?</w:t>
      </w:r>
      <w:r w:rsidRPr="00D86861">
        <w:rPr>
          <w:rStyle w:val="IntenseEmphasis"/>
          <w:sz w:val="12"/>
        </w:rPr>
        <w:t>¶</w:t>
      </w:r>
      <w:r w:rsidRPr="00D86861">
        <w:rPr>
          <w:sz w:val="16"/>
        </w:rPr>
        <w:t xml:space="preserve"> </w:t>
      </w:r>
      <w:r w:rsidRPr="00D86861">
        <w:rPr>
          <w:rStyle w:val="IntenseEmphasis"/>
        </w:rPr>
        <w:t xml:space="preserve">One way to answer is to think about </w:t>
      </w:r>
      <w:r w:rsidRPr="00D86861">
        <w:rPr>
          <w:rStyle w:val="IntenseEmphasis"/>
          <w:highlight w:val="cyan"/>
        </w:rPr>
        <w:t>which threats travel the easiest and</w:t>
      </w:r>
      <w:r w:rsidRPr="00D86861">
        <w:rPr>
          <w:rStyle w:val="IntenseEmphasis"/>
        </w:rPr>
        <w:t xml:space="preserve"> with no trouble </w:t>
      </w:r>
      <w:r w:rsidRPr="00D86861">
        <w:rPr>
          <w:rStyle w:val="IntenseEmphasis"/>
          <w:highlight w:val="cyan"/>
        </w:rPr>
        <w:t>skirt borders</w:t>
      </w:r>
      <w:r w:rsidRPr="00D86861">
        <w:rPr>
          <w:rStyle w:val="IntenseEmphasis"/>
        </w:rPr>
        <w:t xml:space="preserve">, fortifications, </w:t>
      </w:r>
      <w:r w:rsidRPr="00D86861">
        <w:rPr>
          <w:rStyle w:val="IntenseEmphasis"/>
          <w:highlight w:val="cyan"/>
        </w:rPr>
        <w:t>or</w:t>
      </w:r>
      <w:r w:rsidRPr="00D86861">
        <w:rPr>
          <w:rStyle w:val="IntenseEmphasis"/>
        </w:rPr>
        <w:t xml:space="preserve"> the public </w:t>
      </w:r>
      <w:r w:rsidRPr="00D86861">
        <w:rPr>
          <w:rStyle w:val="IntenseEmphasis"/>
          <w:highlight w:val="cyan"/>
        </w:rPr>
        <w:t>policies</w:t>
      </w:r>
      <w:r w:rsidRPr="00D86861">
        <w:rPr>
          <w:rStyle w:val="IntenseEmphasis"/>
        </w:rPr>
        <w:t xml:space="preserve"> that we naïvely believe protect us</w:t>
      </w:r>
      <w:r w:rsidRPr="00D86861">
        <w:rPr>
          <w:sz w:val="16"/>
        </w:rPr>
        <w:t xml:space="preserve">. </w:t>
      </w:r>
      <w:r w:rsidRPr="00D86861">
        <w:rPr>
          <w:rStyle w:val="IntenseEmphasis"/>
        </w:rPr>
        <w:t>An economic crash in China</w:t>
      </w:r>
      <w:r w:rsidRPr="00D86861">
        <w:rPr>
          <w:sz w:val="16"/>
        </w:rPr>
        <w:t xml:space="preserve">, for example, </w:t>
      </w:r>
      <w:r w:rsidRPr="00D86861">
        <w:rPr>
          <w:rStyle w:val="IntenseEmphasis"/>
        </w:rPr>
        <w:t>is bound to be felt everywhere and by everyone.</w:t>
      </w:r>
      <w:r w:rsidRPr="00D86861">
        <w:rPr>
          <w:rStyle w:val="IntenseEmphasis"/>
          <w:sz w:val="12"/>
        </w:rPr>
        <w:t>¶</w:t>
      </w:r>
      <w:r w:rsidRPr="00D86861">
        <w:rPr>
          <w:sz w:val="16"/>
        </w:rPr>
        <w:t xml:space="preserve"> </w:t>
      </w:r>
      <w:r w:rsidRPr="00D86861">
        <w:rPr>
          <w:rStyle w:val="IntenseEmphasis"/>
        </w:rPr>
        <w:t>Nor may we be able to dodge the consequences of the nuclear experiments of</w:t>
      </w:r>
      <w:r w:rsidRPr="00D86861">
        <w:rPr>
          <w:sz w:val="16"/>
        </w:rPr>
        <w:t xml:space="preserve"> a young, inexperienced </w:t>
      </w:r>
      <w:r w:rsidRPr="00D86861">
        <w:rPr>
          <w:rStyle w:val="IntenseEmphasis"/>
        </w:rPr>
        <w:t>North</w:t>
      </w:r>
      <w:r w:rsidRPr="00D86861">
        <w:rPr>
          <w:sz w:val="16"/>
        </w:rPr>
        <w:t xml:space="preserve"> </w:t>
      </w:r>
      <w:r w:rsidRPr="00D86861">
        <w:rPr>
          <w:rStyle w:val="IntenseEmphasis"/>
        </w:rPr>
        <w:t>Korea</w:t>
      </w:r>
      <w:r w:rsidRPr="00D86861">
        <w:rPr>
          <w:sz w:val="16"/>
        </w:rPr>
        <w:t xml:space="preserve">n tyrant. So, </w:t>
      </w:r>
      <w:r w:rsidRPr="00D86861">
        <w:rPr>
          <w:rStyle w:val="Emphasis"/>
          <w:highlight w:val="cyan"/>
        </w:rPr>
        <w:t>which continent is the most dangerous? Asia</w:t>
      </w:r>
      <w:r w:rsidRPr="00D86861">
        <w:rPr>
          <w:sz w:val="16"/>
        </w:rPr>
        <w:t xml:space="preserve">. </w:t>
      </w:r>
      <w:r w:rsidRPr="00D86861">
        <w:rPr>
          <w:rStyle w:val="IntenseEmphasis"/>
        </w:rPr>
        <w:t>This may surprise</w:t>
      </w:r>
      <w:r w:rsidRPr="00D86861">
        <w:rPr>
          <w:sz w:val="16"/>
        </w:rPr>
        <w:t xml:space="preserve"> those who see the ‘Asian economic miracle’ as a model for the rest of the world. </w:t>
      </w:r>
      <w:r w:rsidRPr="00D86861">
        <w:rPr>
          <w:rStyle w:val="IntenseEmphasis"/>
        </w:rPr>
        <w:t>Or those who think that conditions in the Middle East are ripe for a lengthy and rising wave of armed conflicts, religious radicalization and international terrorism</w:t>
      </w:r>
      <w:r w:rsidRPr="00D86861">
        <w:rPr>
          <w:sz w:val="16"/>
        </w:rPr>
        <w:t>. All this is true.</w:t>
      </w:r>
      <w:r w:rsidRPr="00D86861">
        <w:rPr>
          <w:sz w:val="12"/>
        </w:rPr>
        <w:t>¶</w:t>
      </w:r>
      <w:r w:rsidRPr="00D86861">
        <w:rPr>
          <w:sz w:val="16"/>
        </w:rPr>
        <w:t xml:space="preserve"> But the </w:t>
      </w:r>
      <w:r w:rsidRPr="00D86861">
        <w:rPr>
          <w:rStyle w:val="IntenseEmphasis"/>
          <w:highlight w:val="cyan"/>
        </w:rPr>
        <w:t>problems that originate in Asia will prove</w:t>
      </w:r>
      <w:r w:rsidRPr="00D86861">
        <w:rPr>
          <w:rStyle w:val="IntenseEmphasis"/>
        </w:rPr>
        <w:t xml:space="preserve"> more and more </w:t>
      </w:r>
      <w:r w:rsidRPr="00D86861">
        <w:rPr>
          <w:rStyle w:val="IntenseEmphasis"/>
          <w:highlight w:val="cyan"/>
        </w:rPr>
        <w:t xml:space="preserve">complicated, as their </w:t>
      </w:r>
      <w:r w:rsidRPr="00D86861">
        <w:rPr>
          <w:rStyle w:val="IntenseEmphasis"/>
        </w:rPr>
        <w:t xml:space="preserve">already </w:t>
      </w:r>
      <w:r w:rsidRPr="00D86861">
        <w:rPr>
          <w:rStyle w:val="IntenseEmphasis"/>
          <w:highlight w:val="cyan"/>
        </w:rPr>
        <w:t>gigantic economies continue to grow</w:t>
      </w:r>
      <w:r w:rsidRPr="00D86861">
        <w:rPr>
          <w:rStyle w:val="IntenseEmphasis"/>
        </w:rPr>
        <w:t>,</w:t>
      </w:r>
      <w:r w:rsidRPr="00D86861">
        <w:rPr>
          <w:sz w:val="16"/>
        </w:rPr>
        <w:t xml:space="preserve"> albeit at a slower pace than in the last several decades.</w:t>
      </w:r>
      <w:r w:rsidRPr="00D86861">
        <w:rPr>
          <w:sz w:val="12"/>
        </w:rPr>
        <w:t>¶</w:t>
      </w:r>
      <w:r w:rsidRPr="00D86861">
        <w:rPr>
          <w:sz w:val="16"/>
        </w:rPr>
        <w:t xml:space="preserve"> </w:t>
      </w:r>
      <w:r w:rsidRPr="00D86861">
        <w:rPr>
          <w:rStyle w:val="IntenseEmphasis"/>
        </w:rPr>
        <w:t>The main threats to humanity today are</w:t>
      </w:r>
      <w:r w:rsidRPr="00D86861">
        <w:rPr>
          <w:sz w:val="16"/>
        </w:rPr>
        <w:t xml:space="preserve">: 1) </w:t>
      </w:r>
      <w:r w:rsidRPr="00D86861">
        <w:rPr>
          <w:rStyle w:val="IntenseEmphasis"/>
        </w:rPr>
        <w:t>climate change</w:t>
      </w:r>
      <w:r w:rsidRPr="00D86861">
        <w:rPr>
          <w:sz w:val="16"/>
        </w:rPr>
        <w:t xml:space="preserve">; 2) </w:t>
      </w:r>
      <w:r w:rsidRPr="00D86861">
        <w:rPr>
          <w:rStyle w:val="IntenseEmphasis"/>
        </w:rPr>
        <w:t>nuclear proliferation</w:t>
      </w:r>
      <w:r w:rsidRPr="00D86861">
        <w:rPr>
          <w:sz w:val="16"/>
        </w:rPr>
        <w:t xml:space="preserve">; 3) </w:t>
      </w:r>
      <w:r w:rsidRPr="00D86861">
        <w:rPr>
          <w:rStyle w:val="IntenseEmphasis"/>
        </w:rPr>
        <w:t>the outbreak of a disease with no known cure that spreads across the globe</w:t>
      </w:r>
      <w:r w:rsidRPr="00D86861">
        <w:rPr>
          <w:sz w:val="16"/>
        </w:rPr>
        <w:t xml:space="preserve"> claiming a large number of victims; 4) </w:t>
      </w:r>
      <w:r w:rsidRPr="00D86861">
        <w:rPr>
          <w:rStyle w:val="IntenseEmphasis"/>
        </w:rPr>
        <w:t>global economic crises and,</w:t>
      </w:r>
      <w:r w:rsidRPr="00D86861">
        <w:rPr>
          <w:sz w:val="16"/>
        </w:rPr>
        <w:t xml:space="preserve"> of course, 5) an </w:t>
      </w:r>
      <w:r w:rsidRPr="00D86861">
        <w:rPr>
          <w:rStyle w:val="IntenseEmphasis"/>
        </w:rPr>
        <w:t>armed conflict between two or more military powers</w:t>
      </w:r>
      <w:r w:rsidRPr="00D86861">
        <w:rPr>
          <w:sz w:val="16"/>
        </w:rPr>
        <w:t xml:space="preserve">, such as China and India, for example. Of course, </w:t>
      </w:r>
      <w:r w:rsidRPr="00D86861">
        <w:rPr>
          <w:rStyle w:val="IntenseEmphasis"/>
        </w:rPr>
        <w:t>there are other threats: terrorism, the increased scarcity of water, criminalized governments, structural unemployment, and the proliferation of failed states. But none of these would generate the colossal consequences of the five I list.</w:t>
      </w:r>
      <w:r w:rsidRPr="00D86861">
        <w:rPr>
          <w:rStyle w:val="IntenseEmphasis"/>
          <w:sz w:val="12"/>
        </w:rPr>
        <w:t>¶</w:t>
      </w:r>
      <w:r w:rsidRPr="00D86861">
        <w:rPr>
          <w:sz w:val="16"/>
        </w:rPr>
        <w:t xml:space="preserve"> </w:t>
      </w:r>
      <w:r w:rsidRPr="00D86861">
        <w:rPr>
          <w:rStyle w:val="IntenseEmphasis"/>
          <w:highlight w:val="cyan"/>
        </w:rPr>
        <w:t>Asia is the region with the most countries that have the potential to create and spread</w:t>
      </w:r>
      <w:r w:rsidRPr="00D86861">
        <w:rPr>
          <w:rStyle w:val="IntenseEmphasis"/>
        </w:rPr>
        <w:t xml:space="preserve"> these five </w:t>
      </w:r>
      <w:r w:rsidRPr="00D86861">
        <w:rPr>
          <w:rStyle w:val="IntenseEmphasis"/>
          <w:highlight w:val="cyan"/>
        </w:rPr>
        <w:t>problems</w:t>
      </w:r>
      <w:r w:rsidRPr="00D86861">
        <w:rPr>
          <w:sz w:val="16"/>
        </w:rPr>
        <w:t xml:space="preserve">. The much celebrated </w:t>
      </w:r>
      <w:r w:rsidRPr="00D86861">
        <w:rPr>
          <w:rStyle w:val="IntenseEmphasis"/>
          <w:highlight w:val="cyan"/>
        </w:rPr>
        <w:t>economic success of the ‘Asian tigers’ obscures the fact that this continent is also home to the principal threats to global stability.</w:t>
      </w:r>
      <w:r w:rsidRPr="00D86861">
        <w:rPr>
          <w:rStyle w:val="IntenseEmphasis"/>
          <w:sz w:val="12"/>
        </w:rPr>
        <w:t>¶</w:t>
      </w:r>
      <w:r w:rsidRPr="00D86861">
        <w:rPr>
          <w:sz w:val="16"/>
        </w:rPr>
        <w:t xml:space="preserve"> According to the Asian Development Bank, Asia </w:t>
      </w:r>
      <w:r w:rsidRPr="00D86861">
        <w:rPr>
          <w:rStyle w:val="IntenseEmphasis"/>
        </w:rPr>
        <w:t>is on the path to double its consumption of oil, triple its use of natural gas, and see an 81 percent increase in its use of high polluting coal, speeding up and doubling its</w:t>
      </w:r>
      <w:r w:rsidRPr="00D86861">
        <w:rPr>
          <w:sz w:val="16"/>
        </w:rPr>
        <w:t xml:space="preserve"> carbon dioxide (</w:t>
      </w:r>
      <w:r w:rsidRPr="00D86861">
        <w:rPr>
          <w:rStyle w:val="IntenseEmphasis"/>
        </w:rPr>
        <w:t>CO2</w:t>
      </w:r>
      <w:r w:rsidRPr="00D86861">
        <w:rPr>
          <w:sz w:val="16"/>
        </w:rPr>
        <w:t xml:space="preserve">) </w:t>
      </w:r>
      <w:r w:rsidRPr="00D86861">
        <w:rPr>
          <w:rStyle w:val="IntenseEmphasis"/>
        </w:rPr>
        <w:t>emissions</w:t>
      </w:r>
      <w:r w:rsidRPr="00D86861">
        <w:rPr>
          <w:sz w:val="16"/>
        </w:rPr>
        <w:t xml:space="preserve"> by 2035. </w:t>
      </w:r>
      <w:r w:rsidRPr="00D86861">
        <w:rPr>
          <w:rStyle w:val="IntenseEmphasis"/>
        </w:rPr>
        <w:t>Asia alone</w:t>
      </w:r>
      <w:r w:rsidRPr="00D86861">
        <w:rPr>
          <w:sz w:val="16"/>
        </w:rPr>
        <w:t xml:space="preserve">, then, </w:t>
      </w:r>
      <w:r w:rsidRPr="00D86861">
        <w:rPr>
          <w:rStyle w:val="IntenseEmphasis"/>
        </w:rPr>
        <w:t>would be emitting the total amount of CO2 that experts have calculated to be the maximum sustainable level for the entire planet.</w:t>
      </w:r>
      <w:r w:rsidRPr="00D86861">
        <w:rPr>
          <w:rStyle w:val="IntenseEmphasis"/>
          <w:sz w:val="12"/>
        </w:rPr>
        <w:t>¶</w:t>
      </w:r>
      <w:r w:rsidRPr="00D86861">
        <w:rPr>
          <w:sz w:val="16"/>
        </w:rPr>
        <w:t xml:space="preserve"> </w:t>
      </w:r>
      <w:r w:rsidRPr="00D86861">
        <w:rPr>
          <w:rStyle w:val="IntenseEmphasis"/>
          <w:highlight w:val="cyan"/>
        </w:rPr>
        <w:t>Asia is</w:t>
      </w:r>
      <w:r w:rsidRPr="00D86861">
        <w:rPr>
          <w:sz w:val="16"/>
        </w:rPr>
        <w:t xml:space="preserve"> also </w:t>
      </w:r>
      <w:r w:rsidRPr="00D86861">
        <w:rPr>
          <w:rStyle w:val="IntenseEmphasis"/>
          <w:highlight w:val="cyan"/>
        </w:rPr>
        <w:t>the continent with the greatest proliferation of nuclear weapons</w:t>
      </w:r>
      <w:r w:rsidRPr="00D86861">
        <w:rPr>
          <w:sz w:val="16"/>
        </w:rPr>
        <w:t xml:space="preserve">. These </w:t>
      </w:r>
      <w:r w:rsidRPr="00D86861">
        <w:rPr>
          <w:rStyle w:val="IntenseEmphasis"/>
          <w:highlight w:val="cyan"/>
        </w:rPr>
        <w:t>capabilities are present in high-risk countries like North Korea and Pakistan, which</w:t>
      </w:r>
      <w:r w:rsidRPr="00D86861">
        <w:rPr>
          <w:sz w:val="16"/>
        </w:rPr>
        <w:t xml:space="preserve"> also </w:t>
      </w:r>
      <w:r w:rsidRPr="00D86861">
        <w:rPr>
          <w:rStyle w:val="IntenseEmphasis"/>
        </w:rPr>
        <w:t xml:space="preserve">happen to be those that </w:t>
      </w:r>
      <w:r w:rsidRPr="00D86861">
        <w:rPr>
          <w:rStyle w:val="IntenseEmphasis"/>
          <w:highlight w:val="cyan"/>
        </w:rPr>
        <w:t>have shown no qualms in selling their nuclear tech</w:t>
      </w:r>
      <w:r w:rsidRPr="00D86861">
        <w:rPr>
          <w:sz w:val="16"/>
        </w:rPr>
        <w:t xml:space="preserve">nology </w:t>
      </w:r>
      <w:r w:rsidRPr="00D86861">
        <w:rPr>
          <w:rStyle w:val="IntenseEmphasis"/>
        </w:rPr>
        <w:t>to the highest bidder</w:t>
      </w:r>
      <w:r w:rsidRPr="00D86861">
        <w:rPr>
          <w:sz w:val="16"/>
        </w:rPr>
        <w:t>.</w:t>
      </w:r>
      <w:r w:rsidRPr="00D86861">
        <w:rPr>
          <w:sz w:val="12"/>
        </w:rPr>
        <w:t>¶</w:t>
      </w:r>
      <w:r w:rsidRPr="00D86861">
        <w:rPr>
          <w:sz w:val="16"/>
        </w:rPr>
        <w:t xml:space="preserve"> </w:t>
      </w:r>
      <w:r w:rsidRPr="00D86861">
        <w:rPr>
          <w:rStyle w:val="IntenseEmphasis"/>
        </w:rPr>
        <w:t xml:space="preserve">Many of the world’s longest-lasting armed conflicts are found in Asia. </w:t>
      </w:r>
      <w:r w:rsidRPr="00D86861">
        <w:rPr>
          <w:rStyle w:val="IntenseEmphasis"/>
          <w:highlight w:val="cyan"/>
        </w:rPr>
        <w:t>From Afghanistan to Sri Lanka and from Kashmir to</w:t>
      </w:r>
      <w:r w:rsidRPr="00D86861">
        <w:rPr>
          <w:rStyle w:val="IntenseEmphasis"/>
        </w:rPr>
        <w:t xml:space="preserve"> </w:t>
      </w:r>
      <w:r w:rsidRPr="00D86861">
        <w:rPr>
          <w:sz w:val="16"/>
        </w:rPr>
        <w:t xml:space="preserve">the unending armed insurgencies in </w:t>
      </w:r>
      <w:r w:rsidRPr="00D86861">
        <w:rPr>
          <w:rStyle w:val="IntenseEmphasis"/>
          <w:highlight w:val="cyan"/>
        </w:rPr>
        <w:t>Indonesia</w:t>
      </w:r>
      <w:r w:rsidRPr="00D86861">
        <w:rPr>
          <w:sz w:val="16"/>
        </w:rPr>
        <w:t xml:space="preserve"> and the Philippines, </w:t>
      </w:r>
      <w:r w:rsidRPr="00D86861">
        <w:rPr>
          <w:rStyle w:val="IntenseEmphasis"/>
          <w:highlight w:val="cyan"/>
        </w:rPr>
        <w:t>wars are routine. Asia is</w:t>
      </w:r>
      <w:r w:rsidRPr="00D86861">
        <w:rPr>
          <w:sz w:val="16"/>
        </w:rPr>
        <w:t xml:space="preserve"> also </w:t>
      </w:r>
      <w:r w:rsidRPr="00D86861">
        <w:rPr>
          <w:rStyle w:val="IntenseEmphasis"/>
          <w:highlight w:val="cyan"/>
        </w:rPr>
        <w:t xml:space="preserve">marked by the </w:t>
      </w:r>
      <w:r w:rsidRPr="00D86861">
        <w:rPr>
          <w:rStyle w:val="Emphasis"/>
          <w:highlight w:val="cyan"/>
        </w:rPr>
        <w:t>most explosive borders</w:t>
      </w:r>
      <w:r w:rsidRPr="00D86861">
        <w:rPr>
          <w:rStyle w:val="IntenseEmphasis"/>
          <w:highlight w:val="cyan"/>
        </w:rPr>
        <w:t xml:space="preserve"> in the world: China and India, Pakistan and India, and between the two Koreas</w:t>
      </w:r>
      <w:r w:rsidRPr="00D86861">
        <w:rPr>
          <w:rStyle w:val="IntenseEmphasis"/>
        </w:rPr>
        <w:t>.</w:t>
      </w:r>
      <w:r w:rsidRPr="00D86861">
        <w:rPr>
          <w:rStyle w:val="IntenseEmphasis"/>
          <w:sz w:val="12"/>
        </w:rPr>
        <w:t>¶</w:t>
      </w:r>
      <w:r w:rsidRPr="00D86861">
        <w:rPr>
          <w:sz w:val="16"/>
        </w:rPr>
        <w:t xml:space="preserve"> </w:t>
      </w:r>
      <w:r w:rsidRPr="00D86861">
        <w:rPr>
          <w:rStyle w:val="IntenseEmphasis"/>
        </w:rPr>
        <w:t>From Asia came the avian bird flu pandemic</w:t>
      </w:r>
      <w:r w:rsidRPr="00D86861">
        <w:rPr>
          <w:sz w:val="16"/>
        </w:rPr>
        <w:t xml:space="preserve">. While the mortalities proved lower than feared, </w:t>
      </w:r>
      <w:r w:rsidRPr="00D86861">
        <w:rPr>
          <w:rStyle w:val="IntenseEmphasis"/>
        </w:rPr>
        <w:t>the world was alerted to Asia’s potential to rapidly spread disease across the globe.</w:t>
      </w:r>
      <w:r w:rsidRPr="00D86861">
        <w:rPr>
          <w:rStyle w:val="IntenseEmphasis"/>
          <w:sz w:val="12"/>
        </w:rPr>
        <w:t>¶</w:t>
      </w:r>
      <w:r w:rsidRPr="00D86861">
        <w:rPr>
          <w:sz w:val="16"/>
        </w:rPr>
        <w:t xml:space="preserve"> </w:t>
      </w:r>
      <w:r w:rsidRPr="00D86861">
        <w:rPr>
          <w:rStyle w:val="IntenseEmphasis"/>
        </w:rPr>
        <w:t xml:space="preserve">Are these accidents and </w:t>
      </w:r>
      <w:r w:rsidRPr="00D86861">
        <w:rPr>
          <w:rStyle w:val="IntenseEmphasis"/>
          <w:highlight w:val="cyan"/>
        </w:rPr>
        <w:t>Asia-originated problems</w:t>
      </w:r>
      <w:r w:rsidRPr="00D86861">
        <w:rPr>
          <w:rStyle w:val="IntenseEmphasis"/>
        </w:rPr>
        <w:t xml:space="preserve"> inevitable? Of course not</w:t>
      </w:r>
      <w:r w:rsidRPr="00D86861">
        <w:rPr>
          <w:sz w:val="16"/>
        </w:rPr>
        <w:t xml:space="preserve">. But </w:t>
      </w:r>
      <w:r w:rsidRPr="00D86861">
        <w:rPr>
          <w:rStyle w:val="IntenseEmphasis"/>
        </w:rPr>
        <w:t xml:space="preserve">they </w:t>
      </w:r>
      <w:r w:rsidRPr="00D86861">
        <w:rPr>
          <w:rStyle w:val="IntenseEmphasis"/>
          <w:highlight w:val="cyan"/>
        </w:rPr>
        <w:t>are</w:t>
      </w:r>
      <w:r w:rsidRPr="00D86861">
        <w:rPr>
          <w:rStyle w:val="IntenseEmphasis"/>
        </w:rPr>
        <w:t xml:space="preserve"> unfortunately </w:t>
      </w:r>
      <w:r w:rsidRPr="00D86861">
        <w:rPr>
          <w:rStyle w:val="Emphasis"/>
          <w:highlight w:val="cyan"/>
        </w:rPr>
        <w:t>more important and urgent</w:t>
      </w:r>
      <w:r w:rsidRPr="00D86861">
        <w:rPr>
          <w:rStyle w:val="Emphasis"/>
        </w:rPr>
        <w:t xml:space="preserve"> </w:t>
      </w:r>
      <w:r w:rsidRPr="00D86861">
        <w:rPr>
          <w:rStyle w:val="IntenseEmphasis"/>
        </w:rPr>
        <w:t>than issues that more frequently absorb the world’s attention.</w:t>
      </w:r>
    </w:p>
    <w:p w:rsidR="00261D40" w:rsidRDefault="00261D40" w:rsidP="00261D40">
      <w:pPr>
        <w:rPr>
          <w:rStyle w:val="IntenseEmphasis"/>
        </w:rPr>
      </w:pPr>
    </w:p>
    <w:p w:rsidR="00261D40" w:rsidRDefault="00261D40" w:rsidP="00261D40">
      <w:pPr>
        <w:pStyle w:val="Heading3"/>
      </w:pPr>
      <w:r>
        <w:t>A2:  China Impact Defense</w:t>
      </w:r>
    </w:p>
    <w:p w:rsidR="00261D40" w:rsidRDefault="00261D40" w:rsidP="00261D40"/>
    <w:p w:rsidR="00261D40" w:rsidRPr="00D86861" w:rsidRDefault="00261D40" w:rsidP="00261D40">
      <w:pPr>
        <w:pStyle w:val="Heading4"/>
      </w:pPr>
      <w:r w:rsidRPr="00D86861">
        <w:t>Extinction – no defense</w:t>
      </w:r>
    </w:p>
    <w:p w:rsidR="00261D40" w:rsidRPr="008B7898" w:rsidRDefault="00261D40" w:rsidP="00261D40">
      <w:pPr>
        <w:rPr>
          <w:b/>
          <w:sz w:val="16"/>
          <w:szCs w:val="16"/>
        </w:rPr>
      </w:pPr>
      <w:r w:rsidRPr="008B7898">
        <w:rPr>
          <w:rStyle w:val="Style13ptBold"/>
        </w:rPr>
        <w:t xml:space="preserve">Goldstein 13 </w:t>
      </w:r>
      <w:r w:rsidRPr="008B7898">
        <w:rPr>
          <w:sz w:val="16"/>
          <w:szCs w:val="16"/>
        </w:rPr>
        <w:t>AVERY GOLDSTEIN is David M. Knott Professor of Global Politics and International Relations and Director of the Center for the Study of Contemporary China at the University of Pennsylvania, Foreign Affairs, September/October 2013, "China’s Real and Present Danger", http://www.foreignaffairs.com/articles/139651/avery-goldstein/chinas-real-and-present-danger</w:t>
      </w:r>
    </w:p>
    <w:p w:rsidR="00261D40" w:rsidRPr="008B7898" w:rsidRDefault="00261D40" w:rsidP="00261D40">
      <w:pPr>
        <w:rPr>
          <w:sz w:val="16"/>
        </w:rPr>
      </w:pPr>
      <w:r w:rsidRPr="008B7898">
        <w:rPr>
          <w:sz w:val="16"/>
        </w:rPr>
        <w:t xml:space="preserve">Washington has also been vague about what it sees as its vital interests in the region. The United States hedges on the question of whether Taiwan falls under a U.S. security umbrella. And </w:t>
      </w:r>
      <w:r w:rsidRPr="00D86861">
        <w:rPr>
          <w:u w:val="single"/>
        </w:rPr>
        <w:t xml:space="preserve">the </w:t>
      </w:r>
      <w:r w:rsidRPr="00D86861">
        <w:rPr>
          <w:rStyle w:val="Emphasis"/>
        </w:rPr>
        <w:t>U</w:t>
      </w:r>
      <w:r w:rsidRPr="008B7898">
        <w:rPr>
          <w:sz w:val="16"/>
        </w:rPr>
        <w:t xml:space="preserve">nited </w:t>
      </w:r>
      <w:r w:rsidRPr="00D86861">
        <w:rPr>
          <w:rStyle w:val="Emphasis"/>
        </w:rPr>
        <w:t>S</w:t>
      </w:r>
      <w:r w:rsidRPr="008B7898">
        <w:rPr>
          <w:sz w:val="16"/>
        </w:rPr>
        <w:t xml:space="preserve">tates’ </w:t>
      </w:r>
      <w:r w:rsidRPr="00D86861">
        <w:rPr>
          <w:u w:val="single"/>
        </w:rPr>
        <w:t>stance on the maritime disputes involving China</w:t>
      </w:r>
      <w:r w:rsidRPr="008B7898">
        <w:rPr>
          <w:sz w:val="16"/>
        </w:rPr>
        <w:t xml:space="preserve"> and its neighbors </w:t>
      </w:r>
      <w:r w:rsidRPr="00D86861">
        <w:rPr>
          <w:u w:val="single"/>
        </w:rPr>
        <w:t>is</w:t>
      </w:r>
      <w:r w:rsidRPr="008B7898">
        <w:rPr>
          <w:sz w:val="16"/>
        </w:rPr>
        <w:t xml:space="preserve"> somewhat </w:t>
      </w:r>
      <w:r w:rsidRPr="00D86861">
        <w:rPr>
          <w:u w:val="single"/>
        </w:rPr>
        <w:t>confusing: Washington has remained neutral</w:t>
      </w:r>
      <w:r w:rsidRPr="008B7898">
        <w:rPr>
          <w:sz w:val="16"/>
        </w:rPr>
        <w:t xml:space="preserve"> on the rival sovereignty claims and insisted that the disputes be resolved peacefully </w:t>
      </w:r>
      <w:r w:rsidRPr="00D86861">
        <w:rPr>
          <w:u w:val="single"/>
        </w:rPr>
        <w:t>but has also reaffirmed its commitment to stand by its allies in the event that a conflict erupts</w:t>
      </w:r>
      <w:r w:rsidRPr="008B7898">
        <w:rPr>
          <w:sz w:val="16"/>
        </w:rPr>
        <w:t xml:space="preserve">. </w:t>
      </w:r>
      <w:r w:rsidRPr="00D86861">
        <w:rPr>
          <w:rStyle w:val="Emphasis"/>
        </w:rPr>
        <w:t xml:space="preserve">Such Chinese and U.S. </w:t>
      </w:r>
      <w:r w:rsidRPr="00D86861">
        <w:rPr>
          <w:rStyle w:val="Emphasis"/>
          <w:highlight w:val="cyan"/>
        </w:rPr>
        <w:t>ambiguity about</w:t>
      </w:r>
      <w:r w:rsidRPr="008B7898">
        <w:rPr>
          <w:sz w:val="16"/>
        </w:rPr>
        <w:t xml:space="preserve"> the </w:t>
      </w:r>
      <w:r w:rsidRPr="00D86861">
        <w:rPr>
          <w:rStyle w:val="Emphasis"/>
        </w:rPr>
        <w:t>“</w:t>
      </w:r>
      <w:r w:rsidRPr="00D86861">
        <w:rPr>
          <w:rStyle w:val="Emphasis"/>
          <w:highlight w:val="cyan"/>
        </w:rPr>
        <w:t>redlines</w:t>
      </w:r>
      <w:r w:rsidRPr="00D86861">
        <w:rPr>
          <w:rStyle w:val="Emphasis"/>
        </w:rPr>
        <w:t>”</w:t>
      </w:r>
      <w:r w:rsidRPr="008B7898">
        <w:rPr>
          <w:sz w:val="16"/>
        </w:rPr>
        <w:t xml:space="preserve"> that cannot be crossed without risking conflict </w:t>
      </w:r>
      <w:r w:rsidRPr="00D86861">
        <w:rPr>
          <w:rStyle w:val="Emphasis"/>
          <w:highlight w:val="cyan"/>
        </w:rPr>
        <w:t xml:space="preserve">increases </w:t>
      </w:r>
      <w:r w:rsidRPr="00D86861">
        <w:rPr>
          <w:rStyle w:val="Emphasis"/>
        </w:rPr>
        <w:t xml:space="preserve">the </w:t>
      </w:r>
      <w:r w:rsidRPr="00D86861">
        <w:rPr>
          <w:rStyle w:val="Emphasis"/>
          <w:highlight w:val="cyan"/>
        </w:rPr>
        <w:t>chances</w:t>
      </w:r>
      <w:r w:rsidRPr="008B7898">
        <w:rPr>
          <w:sz w:val="16"/>
        </w:rPr>
        <w:t xml:space="preserve"> that </w:t>
      </w:r>
      <w:r w:rsidRPr="00D86861">
        <w:rPr>
          <w:rStyle w:val="Emphasis"/>
          <w:highlight w:val="cyan"/>
        </w:rPr>
        <w:t>either side</w:t>
      </w:r>
      <w:r w:rsidRPr="00D86861">
        <w:rPr>
          <w:rStyle w:val="Emphasis"/>
        </w:rPr>
        <w:t xml:space="preserve"> could </w:t>
      </w:r>
      <w:r w:rsidRPr="00D86861">
        <w:rPr>
          <w:rStyle w:val="Emphasis"/>
          <w:highlight w:val="cyan"/>
        </w:rPr>
        <w:t>take steps</w:t>
      </w:r>
      <w:r w:rsidRPr="008B7898">
        <w:rPr>
          <w:sz w:val="16"/>
        </w:rPr>
        <w:t xml:space="preserve"> that it believes are safe but </w:t>
      </w:r>
      <w:r w:rsidRPr="00D86861">
        <w:rPr>
          <w:rStyle w:val="Emphasis"/>
          <w:highlight w:val="cyan"/>
        </w:rPr>
        <w:t>that turn out</w:t>
      </w:r>
      <w:r w:rsidRPr="00D86861">
        <w:rPr>
          <w:rStyle w:val="Emphasis"/>
        </w:rPr>
        <w:t xml:space="preserve"> to be </w:t>
      </w:r>
      <w:r w:rsidRPr="00D86861">
        <w:rPr>
          <w:rStyle w:val="Emphasis"/>
          <w:highlight w:val="cyan"/>
        </w:rPr>
        <w:t>unexpectedly provocative.</w:t>
      </w:r>
      <w:r w:rsidRPr="008B7898">
        <w:rPr>
          <w:rStyle w:val="Emphasis"/>
          <w:sz w:val="12"/>
          <w:u w:val="none"/>
        </w:rPr>
        <w:t>∂</w:t>
      </w:r>
      <w:r w:rsidRPr="008B7898">
        <w:rPr>
          <w:rStyle w:val="Emphasis"/>
          <w:sz w:val="12"/>
        </w:rPr>
        <w:t xml:space="preserve"> </w:t>
      </w:r>
      <w:r w:rsidRPr="008B7898">
        <w:rPr>
          <w:sz w:val="16"/>
        </w:rPr>
        <w:t>MORE DANGEROUS THAN THE COLD WAR?</w:t>
      </w:r>
      <w:r w:rsidRPr="008B7898">
        <w:rPr>
          <w:sz w:val="12"/>
        </w:rPr>
        <w:t>∂</w:t>
      </w:r>
      <w:r w:rsidRPr="008B7898">
        <w:rPr>
          <w:sz w:val="16"/>
        </w:rPr>
        <w:t xml:space="preserve"> </w:t>
      </w:r>
      <w:r w:rsidRPr="00D86861">
        <w:rPr>
          <w:highlight w:val="cyan"/>
          <w:u w:val="single"/>
        </w:rPr>
        <w:t>Uncertainty</w:t>
      </w:r>
      <w:r w:rsidRPr="00D86861">
        <w:rPr>
          <w:u w:val="single"/>
        </w:rPr>
        <w:t xml:space="preserve"> about what could lead either Beijing or Washington to risk war</w:t>
      </w:r>
      <w:r w:rsidRPr="008B7898">
        <w:rPr>
          <w:sz w:val="16"/>
        </w:rPr>
        <w:t xml:space="preserve"> </w:t>
      </w:r>
      <w:r w:rsidRPr="00D86861">
        <w:rPr>
          <w:rStyle w:val="Emphasis"/>
          <w:highlight w:val="cyan"/>
        </w:rPr>
        <w:t>makes a crisis far more likely</w:t>
      </w:r>
      <w:r w:rsidRPr="00D86861">
        <w:rPr>
          <w:rStyle w:val="Emphasis"/>
        </w:rPr>
        <w:t>, since neither side knows when</w:t>
      </w:r>
      <w:r w:rsidRPr="008B7898">
        <w:rPr>
          <w:sz w:val="16"/>
        </w:rPr>
        <w:t xml:space="preserve">, where, </w:t>
      </w:r>
      <w:r w:rsidRPr="00D86861">
        <w:rPr>
          <w:rStyle w:val="Emphasis"/>
        </w:rPr>
        <w:t>or just how hard it can push without the other side pushing back</w:t>
      </w:r>
      <w:r w:rsidRPr="008B7898">
        <w:rPr>
          <w:sz w:val="16"/>
        </w:rPr>
        <w:t xml:space="preserve">. </w:t>
      </w:r>
      <w:r w:rsidRPr="00D86861">
        <w:rPr>
          <w:u w:val="single"/>
        </w:rPr>
        <w:t>This</w:t>
      </w:r>
      <w:r w:rsidRPr="008B7898">
        <w:rPr>
          <w:sz w:val="16"/>
        </w:rPr>
        <w:t xml:space="preserve"> situation </w:t>
      </w:r>
      <w:r w:rsidRPr="00D86861">
        <w:rPr>
          <w:u w:val="single"/>
        </w:rPr>
        <w:t>bears</w:t>
      </w:r>
      <w:r w:rsidRPr="008B7898">
        <w:rPr>
          <w:sz w:val="16"/>
        </w:rPr>
        <w:t xml:space="preserve"> some </w:t>
      </w:r>
      <w:r w:rsidRPr="00D86861">
        <w:rPr>
          <w:u w:val="single"/>
        </w:rPr>
        <w:t>resemblance to</w:t>
      </w:r>
      <w:r w:rsidRPr="008B7898">
        <w:rPr>
          <w:sz w:val="16"/>
        </w:rPr>
        <w:t xml:space="preserve"> that of </w:t>
      </w:r>
      <w:r w:rsidRPr="00D86861">
        <w:rPr>
          <w:u w:val="single"/>
        </w:rPr>
        <w:t>the early Cold War</w:t>
      </w:r>
      <w:r w:rsidRPr="008B7898">
        <w:rPr>
          <w:sz w:val="16"/>
        </w:rPr>
        <w:t xml:space="preserve">, when it took a number of serious crises for the two sides to feel each other out and learn the rules of the road. </w:t>
      </w:r>
      <w:r w:rsidRPr="00D86861">
        <w:rPr>
          <w:rStyle w:val="Emphasis"/>
        </w:rPr>
        <w:t>But</w:t>
      </w:r>
      <w:r w:rsidRPr="008B7898">
        <w:rPr>
          <w:sz w:val="16"/>
        </w:rPr>
        <w:t xml:space="preserve"> today’s environment </w:t>
      </w:r>
      <w:r w:rsidRPr="00D86861">
        <w:rPr>
          <w:rStyle w:val="Emphasis"/>
        </w:rPr>
        <w:t>might be even more dangerous</w:t>
      </w:r>
      <w:r w:rsidRPr="008B7898">
        <w:rPr>
          <w:sz w:val="16"/>
        </w:rPr>
        <w:t>.</w:t>
      </w:r>
      <w:r w:rsidRPr="008B7898">
        <w:rPr>
          <w:sz w:val="12"/>
        </w:rPr>
        <w:t>∂</w:t>
      </w:r>
      <w:r w:rsidRPr="008B7898">
        <w:rPr>
          <w:sz w:val="16"/>
        </w:rPr>
        <w:t xml:space="preserve"> </w:t>
      </w:r>
      <w:r w:rsidRPr="00D86861">
        <w:rPr>
          <w:u w:val="single"/>
        </w:rPr>
        <w:t xml:space="preserve">The balance of nuclear and conventional military power between China and the </w:t>
      </w:r>
      <w:r w:rsidRPr="00D86861">
        <w:rPr>
          <w:rStyle w:val="Emphasis"/>
        </w:rPr>
        <w:t>U</w:t>
      </w:r>
      <w:r w:rsidRPr="008B7898">
        <w:rPr>
          <w:sz w:val="16"/>
        </w:rPr>
        <w:t xml:space="preserve">nited </w:t>
      </w:r>
      <w:r w:rsidRPr="00D86861">
        <w:rPr>
          <w:rStyle w:val="Emphasis"/>
        </w:rPr>
        <w:t>S</w:t>
      </w:r>
      <w:r w:rsidRPr="008B7898">
        <w:rPr>
          <w:sz w:val="16"/>
        </w:rPr>
        <w:t xml:space="preserve">tates, for example, </w:t>
      </w:r>
      <w:r w:rsidRPr="00D86861">
        <w:rPr>
          <w:u w:val="single"/>
        </w:rPr>
        <w:t>is much more lopsided</w:t>
      </w:r>
      <w:r w:rsidRPr="008B7898">
        <w:rPr>
          <w:sz w:val="16"/>
        </w:rPr>
        <w:t xml:space="preserve"> than the one that existed between the Soviet Union and the United States. </w:t>
      </w:r>
      <w:r w:rsidRPr="00D86861">
        <w:rPr>
          <w:u w:val="single"/>
        </w:rPr>
        <w:t xml:space="preserve">Should Beijing and Washington find themselves </w:t>
      </w:r>
      <w:r w:rsidRPr="00D86861">
        <w:rPr>
          <w:highlight w:val="cyan"/>
          <w:u w:val="single"/>
        </w:rPr>
        <w:t>in a conflict, the huge U.S. advantage</w:t>
      </w:r>
      <w:r w:rsidRPr="00D86861">
        <w:rPr>
          <w:u w:val="single"/>
        </w:rPr>
        <w:t xml:space="preserve"> in conventional forces</w:t>
      </w:r>
      <w:r w:rsidRPr="008B7898">
        <w:rPr>
          <w:sz w:val="16"/>
        </w:rPr>
        <w:t xml:space="preserve"> </w:t>
      </w:r>
      <w:r w:rsidRPr="00D86861">
        <w:rPr>
          <w:rStyle w:val="Emphasis"/>
          <w:highlight w:val="cyan"/>
        </w:rPr>
        <w:t>would increase the temptation</w:t>
      </w:r>
      <w:r w:rsidRPr="00D86861">
        <w:rPr>
          <w:rStyle w:val="Emphasis"/>
        </w:rPr>
        <w:t xml:space="preserve"> for Washington </w:t>
      </w:r>
      <w:r w:rsidRPr="00D86861">
        <w:rPr>
          <w:rStyle w:val="Emphasis"/>
          <w:highlight w:val="cyan"/>
        </w:rPr>
        <w:t>to</w:t>
      </w:r>
      <w:r w:rsidRPr="00D86861">
        <w:rPr>
          <w:rStyle w:val="Emphasis"/>
        </w:rPr>
        <w:t xml:space="preserve"> threaten</w:t>
      </w:r>
      <w:r w:rsidRPr="008B7898">
        <w:rPr>
          <w:sz w:val="16"/>
        </w:rPr>
        <w:t xml:space="preserve"> to </w:t>
      </w:r>
      <w:r w:rsidRPr="00D86861">
        <w:rPr>
          <w:rStyle w:val="Emphasis"/>
        </w:rPr>
        <w:t xml:space="preserve">or </w:t>
      </w:r>
      <w:r w:rsidRPr="00D86861">
        <w:rPr>
          <w:rStyle w:val="Emphasis"/>
          <w:highlight w:val="cyan"/>
        </w:rPr>
        <w:t>actually use force</w:t>
      </w:r>
      <w:r w:rsidRPr="008B7898">
        <w:rPr>
          <w:sz w:val="16"/>
        </w:rPr>
        <w:t xml:space="preserve">. Recognizing the temptation facing Washington, </w:t>
      </w:r>
      <w:r w:rsidRPr="00D86861">
        <w:rPr>
          <w:highlight w:val="cyan"/>
          <w:u w:val="single"/>
        </w:rPr>
        <w:t>Beijing might</w:t>
      </w:r>
      <w:r w:rsidRPr="00D86861">
        <w:rPr>
          <w:u w:val="single"/>
        </w:rPr>
        <w:t xml:space="preserve"> in turn </w:t>
      </w:r>
      <w:r w:rsidRPr="00D86861">
        <w:rPr>
          <w:highlight w:val="cyan"/>
          <w:u w:val="single"/>
        </w:rPr>
        <w:t>feel pressure to use</w:t>
      </w:r>
      <w:r w:rsidRPr="00D86861">
        <w:rPr>
          <w:u w:val="single"/>
        </w:rPr>
        <w:t xml:space="preserve"> its conventional </w:t>
      </w:r>
      <w:r w:rsidRPr="00D86861">
        <w:rPr>
          <w:highlight w:val="cyan"/>
          <w:u w:val="single"/>
        </w:rPr>
        <w:t>forces before they are destroyed</w:t>
      </w:r>
      <w:r w:rsidRPr="008B7898">
        <w:rPr>
          <w:sz w:val="16"/>
        </w:rPr>
        <w:t xml:space="preserve">. Although </w:t>
      </w:r>
      <w:r w:rsidRPr="00D86861">
        <w:rPr>
          <w:u w:val="single"/>
        </w:rPr>
        <w:t>China</w:t>
      </w:r>
      <w:r w:rsidRPr="008B7898">
        <w:rPr>
          <w:sz w:val="16"/>
        </w:rPr>
        <w:t xml:space="preserve"> could not reverse the military imbalance, it </w:t>
      </w:r>
      <w:r w:rsidRPr="00D86861">
        <w:rPr>
          <w:u w:val="single"/>
        </w:rPr>
        <w:t>might believe</w:t>
      </w:r>
      <w:r w:rsidRPr="008B7898">
        <w:rPr>
          <w:sz w:val="16"/>
        </w:rPr>
        <w:t xml:space="preserve"> that </w:t>
      </w:r>
      <w:r w:rsidRPr="00D86861">
        <w:rPr>
          <w:u w:val="single"/>
        </w:rPr>
        <w:t>quickly imposing high costs</w:t>
      </w:r>
      <w:r w:rsidRPr="008B7898">
        <w:rPr>
          <w:sz w:val="16"/>
        </w:rPr>
        <w:t xml:space="preserve"> on the United States </w:t>
      </w:r>
      <w:r w:rsidRPr="00D86861">
        <w:rPr>
          <w:u w:val="single"/>
        </w:rPr>
        <w:t>would be the best way to get it to back off.</w:t>
      </w:r>
      <w:r w:rsidRPr="008B7898">
        <w:rPr>
          <w:sz w:val="12"/>
        </w:rPr>
        <w:t>∂</w:t>
      </w:r>
      <w:r w:rsidRPr="008B7898">
        <w:rPr>
          <w:sz w:val="12"/>
          <w:u w:val="single"/>
        </w:rPr>
        <w:t xml:space="preserve"> </w:t>
      </w:r>
      <w:r w:rsidRPr="008B7898">
        <w:rPr>
          <w:sz w:val="16"/>
        </w:rPr>
        <w:t>The fact that both sides have nuclear arsenals would help keep the situation in check, because both sides would want to avoid actions that would invite nuclear retaliation. Indeed</w:t>
      </w:r>
      <w:r w:rsidRPr="00D86861">
        <w:rPr>
          <w:u w:val="single"/>
        </w:rPr>
        <w:t>, if only nuclear considerations mattered, U.S.-Chinese crises would be very stable</w:t>
      </w:r>
      <w:r w:rsidRPr="008B7898">
        <w:rPr>
          <w:sz w:val="16"/>
        </w:rPr>
        <w:t xml:space="preserve"> and not worth worrying about too much. </w:t>
      </w:r>
      <w:r w:rsidRPr="00D86861">
        <w:rPr>
          <w:rStyle w:val="Emphasis"/>
        </w:rPr>
        <w:t xml:space="preserve">But the two sides’ </w:t>
      </w:r>
      <w:r w:rsidRPr="00D86861">
        <w:rPr>
          <w:rStyle w:val="Emphasis"/>
          <w:highlight w:val="cyan"/>
        </w:rPr>
        <w:t>conventional forces</w:t>
      </w:r>
      <w:r w:rsidRPr="00D86861">
        <w:rPr>
          <w:rStyle w:val="Emphasis"/>
        </w:rPr>
        <w:t xml:space="preserve"> complicate matters and </w:t>
      </w:r>
      <w:r w:rsidRPr="00D86861">
        <w:rPr>
          <w:rStyle w:val="Emphasis"/>
          <w:highlight w:val="cyan"/>
        </w:rPr>
        <w:t>undermine</w:t>
      </w:r>
      <w:r w:rsidRPr="00D86861">
        <w:rPr>
          <w:rStyle w:val="Emphasis"/>
        </w:rPr>
        <w:t xml:space="preserve"> the stability provided by </w:t>
      </w:r>
      <w:r w:rsidRPr="00D86861">
        <w:rPr>
          <w:rStyle w:val="Emphasis"/>
          <w:highlight w:val="cyan"/>
        </w:rPr>
        <w:t>nuclear deterrence.</w:t>
      </w:r>
      <w:r w:rsidRPr="008B7898">
        <w:rPr>
          <w:sz w:val="16"/>
        </w:rPr>
        <w:t xml:space="preserve"> </w:t>
      </w:r>
      <w:r w:rsidRPr="00D86861">
        <w:rPr>
          <w:u w:val="single"/>
        </w:rPr>
        <w:t>During a crisis, either</w:t>
      </w:r>
      <w:r w:rsidRPr="008B7898">
        <w:rPr>
          <w:sz w:val="16"/>
        </w:rPr>
        <w:t xml:space="preserve"> side </w:t>
      </w:r>
      <w:r w:rsidRPr="00D86861">
        <w:rPr>
          <w:u w:val="single"/>
        </w:rPr>
        <w:t>might believe</w:t>
      </w:r>
      <w:r w:rsidRPr="008B7898">
        <w:rPr>
          <w:sz w:val="16"/>
        </w:rPr>
        <w:t xml:space="preserve"> that using </w:t>
      </w:r>
      <w:r w:rsidRPr="00D86861">
        <w:rPr>
          <w:u w:val="single"/>
        </w:rPr>
        <w:t>its conventional forces would confer bargaining leverage</w:t>
      </w:r>
      <w:r w:rsidRPr="008B7898">
        <w:rPr>
          <w:sz w:val="16"/>
        </w:rPr>
        <w:t xml:space="preserve">, manipulating the other side’s fear of escalation through what the economist Thomas Schelling calls a “competition in risk-taking.” In a crisis, China or the United States might believe that it valued what was at stake more than the other and would therefore be willing to tolerate a higher level of risk. But </w:t>
      </w:r>
      <w:r w:rsidRPr="00D86861">
        <w:rPr>
          <w:u w:val="single"/>
        </w:rPr>
        <w:t>because</w:t>
      </w:r>
      <w:r w:rsidRPr="008B7898">
        <w:rPr>
          <w:sz w:val="16"/>
        </w:rPr>
        <w:t xml:space="preserve"> using </w:t>
      </w:r>
      <w:r w:rsidRPr="00D86861">
        <w:rPr>
          <w:highlight w:val="cyan"/>
          <w:u w:val="single"/>
        </w:rPr>
        <w:t>conventional forces would be only the first step in</w:t>
      </w:r>
      <w:r w:rsidRPr="00D86861">
        <w:rPr>
          <w:u w:val="single"/>
        </w:rPr>
        <w:t xml:space="preserve"> an unpredictable process subject to </w:t>
      </w:r>
      <w:r w:rsidRPr="00D86861">
        <w:rPr>
          <w:highlight w:val="cyan"/>
          <w:u w:val="single"/>
        </w:rPr>
        <w:t>misperception,</w:t>
      </w:r>
      <w:r w:rsidRPr="00D86861">
        <w:rPr>
          <w:u w:val="single"/>
        </w:rPr>
        <w:t xml:space="preserve"> missteps, </w:t>
      </w:r>
      <w:r w:rsidRPr="00D86861">
        <w:rPr>
          <w:highlight w:val="cyan"/>
          <w:u w:val="single"/>
        </w:rPr>
        <w:t>and miscalculation</w:t>
      </w:r>
      <w:r w:rsidRPr="008B7898">
        <w:rPr>
          <w:sz w:val="16"/>
          <w:highlight w:val="cyan"/>
        </w:rPr>
        <w:t xml:space="preserve">, </w:t>
      </w:r>
      <w:r w:rsidRPr="00D86861">
        <w:rPr>
          <w:rStyle w:val="Emphasis"/>
          <w:highlight w:val="cyan"/>
        </w:rPr>
        <w:t>there is no guarantee</w:t>
      </w:r>
      <w:r w:rsidRPr="008B7898">
        <w:rPr>
          <w:sz w:val="16"/>
        </w:rPr>
        <w:t xml:space="preserve"> that </w:t>
      </w:r>
      <w:r w:rsidRPr="00D86861">
        <w:rPr>
          <w:rStyle w:val="Emphasis"/>
          <w:highlight w:val="cyan"/>
        </w:rPr>
        <w:t>brinkmanship would end before</w:t>
      </w:r>
      <w:r w:rsidRPr="008B7898">
        <w:rPr>
          <w:sz w:val="16"/>
        </w:rPr>
        <w:t xml:space="preserve"> it led to </w:t>
      </w:r>
      <w:r w:rsidRPr="00D86861">
        <w:rPr>
          <w:rStyle w:val="Emphasis"/>
        </w:rPr>
        <w:t xml:space="preserve">an unanticipated </w:t>
      </w:r>
      <w:r w:rsidRPr="00D86861">
        <w:rPr>
          <w:rStyle w:val="Emphasis"/>
          <w:highlight w:val="cyan"/>
        </w:rPr>
        <w:t>nuclear catastrophe.</w:t>
      </w:r>
      <w:r w:rsidRPr="008B7898">
        <w:rPr>
          <w:sz w:val="12"/>
        </w:rPr>
        <w:t>∂</w:t>
      </w:r>
      <w:r w:rsidRPr="008B7898">
        <w:rPr>
          <w:sz w:val="16"/>
        </w:rPr>
        <w:t xml:space="preserve"> </w:t>
      </w:r>
      <w:r w:rsidRPr="00D86861">
        <w:rPr>
          <w:highlight w:val="cyan"/>
          <w:u w:val="single"/>
        </w:rPr>
        <w:t>China</w:t>
      </w:r>
      <w:r w:rsidRPr="008B7898">
        <w:rPr>
          <w:sz w:val="16"/>
        </w:rPr>
        <w:t xml:space="preserve">, moreover, apparently </w:t>
      </w:r>
      <w:r w:rsidRPr="00D86861">
        <w:rPr>
          <w:highlight w:val="cyan"/>
          <w:u w:val="single"/>
        </w:rPr>
        <w:t>believes</w:t>
      </w:r>
      <w:r w:rsidRPr="008B7898">
        <w:rPr>
          <w:sz w:val="16"/>
        </w:rPr>
        <w:t xml:space="preserve"> that </w:t>
      </w:r>
      <w:r w:rsidRPr="00D86861">
        <w:rPr>
          <w:highlight w:val="cyan"/>
          <w:u w:val="single"/>
        </w:rPr>
        <w:t>nuclear deterrence opens the door to</w:t>
      </w:r>
      <w:r w:rsidRPr="00D86861">
        <w:rPr>
          <w:u w:val="single"/>
        </w:rPr>
        <w:t xml:space="preserve"> the </w:t>
      </w:r>
      <w:r w:rsidRPr="00D86861">
        <w:rPr>
          <w:highlight w:val="cyan"/>
          <w:u w:val="single"/>
        </w:rPr>
        <w:t>safe use of conventional force</w:t>
      </w:r>
      <w:r w:rsidRPr="008B7898">
        <w:rPr>
          <w:sz w:val="16"/>
          <w:highlight w:val="cyan"/>
        </w:rPr>
        <w:t>.</w:t>
      </w:r>
      <w:r w:rsidRPr="008B7898">
        <w:rPr>
          <w:sz w:val="16"/>
        </w:rPr>
        <w:t xml:space="preserve"> Since both countries would fear a potential nuclear exchange, </w:t>
      </w:r>
      <w:r w:rsidRPr="00D86861">
        <w:rPr>
          <w:u w:val="single"/>
        </w:rPr>
        <w:t>the Chinese seem to think</w:t>
      </w:r>
      <w:r w:rsidRPr="008B7898">
        <w:rPr>
          <w:sz w:val="16"/>
        </w:rPr>
        <w:t xml:space="preserve"> that neither </w:t>
      </w:r>
      <w:r w:rsidRPr="00D86861">
        <w:rPr>
          <w:u w:val="single"/>
        </w:rPr>
        <w:t>they nor the Americans would allow a military conflict to escalate too</w:t>
      </w:r>
      <w:r w:rsidRPr="008B7898">
        <w:rPr>
          <w:sz w:val="16"/>
        </w:rPr>
        <w:t xml:space="preserve"> far. Soviet leaders, by contrast, indicated that they would use whatever military means were necessary if war came -- which is one reason why war never came. In addition, China’s official “no first use” nuclear policy, which guides the Chinese military’s preparation and training for conflict, might reinforce Beijing’s confidence that limited war with the United States would not mean courting nuclear escalation. </w:t>
      </w:r>
      <w:r w:rsidRPr="00D86861">
        <w:rPr>
          <w:u w:val="single"/>
        </w:rPr>
        <w:t>As a result of its beliefs</w:t>
      </w:r>
      <w:r w:rsidRPr="008B7898">
        <w:rPr>
          <w:sz w:val="16"/>
        </w:rPr>
        <w:t xml:space="preserve">, </w:t>
      </w:r>
      <w:r w:rsidRPr="00D86861">
        <w:rPr>
          <w:rStyle w:val="Emphasis"/>
          <w:highlight w:val="cyan"/>
        </w:rPr>
        <w:t>Beijing might be less cautious about</w:t>
      </w:r>
      <w:r w:rsidRPr="00D86861">
        <w:rPr>
          <w:rStyle w:val="Emphasis"/>
        </w:rPr>
        <w:t xml:space="preserve"> taking </w:t>
      </w:r>
      <w:r w:rsidRPr="00D86861">
        <w:rPr>
          <w:rStyle w:val="Emphasis"/>
          <w:highlight w:val="cyan"/>
        </w:rPr>
        <w:t>steps that would risk</w:t>
      </w:r>
      <w:r w:rsidRPr="00D86861">
        <w:rPr>
          <w:rStyle w:val="Emphasis"/>
        </w:rPr>
        <w:t xml:space="preserve"> triggering </w:t>
      </w:r>
      <w:r w:rsidRPr="00D86861">
        <w:rPr>
          <w:rStyle w:val="Emphasis"/>
          <w:highlight w:val="cyan"/>
        </w:rPr>
        <w:t>a crisis</w:t>
      </w:r>
      <w:r w:rsidRPr="00D86861">
        <w:rPr>
          <w:rStyle w:val="Emphasis"/>
        </w:rPr>
        <w:t xml:space="preserve">. And if a crisis ensued, </w:t>
      </w:r>
      <w:r w:rsidRPr="00D86861">
        <w:rPr>
          <w:rStyle w:val="Emphasis"/>
          <w:highlight w:val="cyan"/>
        </w:rPr>
        <w:t>China might</w:t>
      </w:r>
      <w:r w:rsidRPr="00D86861">
        <w:rPr>
          <w:rStyle w:val="Emphasis"/>
        </w:rPr>
        <w:t xml:space="preserve"> also </w:t>
      </w:r>
      <w:r w:rsidRPr="00D86861">
        <w:rPr>
          <w:rStyle w:val="Emphasis"/>
          <w:highlight w:val="cyan"/>
        </w:rPr>
        <w:t>be less cautious about firing the first shot</w:t>
      </w:r>
      <w:r w:rsidRPr="00D86861">
        <w:rPr>
          <w:rStyle w:val="Emphasis"/>
        </w:rPr>
        <w:t>.</w:t>
      </w:r>
      <w:r w:rsidRPr="008B7898">
        <w:rPr>
          <w:rStyle w:val="Emphasis"/>
          <w:sz w:val="12"/>
          <w:u w:val="none"/>
        </w:rPr>
        <w:t>∂</w:t>
      </w:r>
      <w:r w:rsidRPr="008B7898">
        <w:rPr>
          <w:rStyle w:val="Emphasis"/>
          <w:sz w:val="12"/>
        </w:rPr>
        <w:t xml:space="preserve"> </w:t>
      </w:r>
      <w:r w:rsidRPr="00D86861">
        <w:rPr>
          <w:u w:val="single"/>
        </w:rPr>
        <w:t>Such beliefs are particularly worrisome given recent developments in tech</w:t>
      </w:r>
      <w:r w:rsidRPr="008B7898">
        <w:rPr>
          <w:sz w:val="16"/>
        </w:rPr>
        <w:t xml:space="preserve">nology </w:t>
      </w:r>
      <w:r w:rsidRPr="00D86861">
        <w:rPr>
          <w:u w:val="single"/>
        </w:rPr>
        <w:t>that have dramatically improved the precision and effectiveness of conventional military capabilities</w:t>
      </w:r>
      <w:r w:rsidRPr="008B7898">
        <w:rPr>
          <w:sz w:val="16"/>
        </w:rPr>
        <w:t xml:space="preserve">. </w:t>
      </w:r>
      <w:r w:rsidRPr="00D86861">
        <w:rPr>
          <w:rStyle w:val="Emphasis"/>
        </w:rPr>
        <w:t>Their lethality might confer a dramatic advantage to the side that attacks first</w:t>
      </w:r>
      <w:r w:rsidRPr="008B7898">
        <w:rPr>
          <w:sz w:val="16"/>
        </w:rPr>
        <w:t>, something that was generally not true of conventional military operations in the main European theater of U.S.-Soviet confrontation. Moreover, because the sophisticated computer and satellite systems that guide contemporary weapons are highly vulnerable to conventional military strikes or cyberattacks, today’s more precise weapons might be effective only if they are used before an adversary has struck or adopted countermeasures. If peacetime restraint were to give way to a search for advantage in a crisis, neither China nor the United States could be confident about the durability of the systems managing its advanced conventional weapons.</w:t>
      </w:r>
      <w:r w:rsidRPr="008B7898">
        <w:rPr>
          <w:sz w:val="12"/>
        </w:rPr>
        <w:t>∂</w:t>
      </w:r>
      <w:r w:rsidRPr="008B7898">
        <w:rPr>
          <w:sz w:val="16"/>
        </w:rPr>
        <w:t xml:space="preserve"> Under such circumstances, </w:t>
      </w:r>
      <w:r w:rsidRPr="00D86861">
        <w:rPr>
          <w:rStyle w:val="Emphasis"/>
        </w:rPr>
        <w:t>both Beijing and Washington would have incentives to initiate an attack</w:t>
      </w:r>
      <w:r w:rsidRPr="008B7898">
        <w:rPr>
          <w:sz w:val="16"/>
        </w:rPr>
        <w:t xml:space="preserve">. </w:t>
      </w:r>
      <w:r w:rsidRPr="00D86861">
        <w:rPr>
          <w:u w:val="single"/>
        </w:rPr>
        <w:t>China would feel particularly strong pressure, since its advanced conventional weapons are more fully dependent on vulnerable computer networks</w:t>
      </w:r>
      <w:r w:rsidRPr="008B7898">
        <w:rPr>
          <w:sz w:val="16"/>
        </w:rPr>
        <w:t>, fixed radar sites, and satellites. The effectiveness of U.S. advanced forces is less dependent on these most vulnerable systems. The advantage held by the United States, however, might increase its temptation to strike first, especially against China’s satellites, since it would be able to cope with Chinese retaliation in kind.</w:t>
      </w:r>
    </w:p>
    <w:p w:rsidR="00261D40" w:rsidRDefault="00261D40" w:rsidP="00261D40">
      <w:pPr>
        <w:rPr>
          <w:rStyle w:val="IntenseEmphasis"/>
        </w:rPr>
      </w:pPr>
    </w:p>
    <w:p w:rsidR="00261D40" w:rsidRDefault="00261D40" w:rsidP="00261D40">
      <w:pPr>
        <w:pStyle w:val="Heading3"/>
        <w:rPr>
          <w:rStyle w:val="IntenseEmphasis"/>
        </w:rPr>
      </w:pPr>
      <w:r>
        <w:rPr>
          <w:rStyle w:val="IntenseEmphasis"/>
        </w:rPr>
        <w:t>A2:  Korea Impact Defense</w:t>
      </w:r>
    </w:p>
    <w:p w:rsidR="00261D40" w:rsidRDefault="00261D40" w:rsidP="00261D40"/>
    <w:p w:rsidR="00261D40" w:rsidRPr="00D86861" w:rsidRDefault="00261D40" w:rsidP="00261D40"/>
    <w:p w:rsidR="00261D40" w:rsidRPr="00D86861" w:rsidRDefault="00261D40" w:rsidP="00261D40">
      <w:pPr>
        <w:pStyle w:val="Heading4"/>
      </w:pPr>
      <w:r w:rsidRPr="00D86861">
        <w:t>Korean conflict escalates - fast, probable, goes global and nuclear – north Korean naval strategy makes rapid unintentional escalation especially likely</w:t>
      </w:r>
    </w:p>
    <w:p w:rsidR="00261D40" w:rsidRPr="00D86861" w:rsidRDefault="00261D40" w:rsidP="00261D40">
      <w:proofErr w:type="spellStart"/>
      <w:r w:rsidRPr="00D86861">
        <w:rPr>
          <w:rStyle w:val="Style13ptBold"/>
        </w:rPr>
        <w:t>Stratfor</w:t>
      </w:r>
      <w:proofErr w:type="spellEnd"/>
      <w:r w:rsidRPr="00D86861">
        <w:rPr>
          <w:rStyle w:val="Style13ptBold"/>
        </w:rPr>
        <w:t>, 10</w:t>
      </w:r>
      <w:r w:rsidRPr="00D86861">
        <w:t xml:space="preserve">  (5/26, http://www.stratfor.com/analysis/20100526_north_korea_south_korea_military_balance_peninsula)</w:t>
      </w:r>
    </w:p>
    <w:p w:rsidR="00261D40" w:rsidRPr="00D86861" w:rsidRDefault="00261D40" w:rsidP="00261D40">
      <w:pPr>
        <w:rPr>
          <w:sz w:val="16"/>
        </w:rPr>
      </w:pPr>
      <w:r w:rsidRPr="00D86861">
        <w:rPr>
          <w:sz w:val="16"/>
        </w:rPr>
        <w:t xml:space="preserve">So </w:t>
      </w:r>
      <w:r w:rsidRPr="00D86861">
        <w:rPr>
          <w:rStyle w:val="StyleUnderline"/>
        </w:rPr>
        <w:t>the real issue is the potential for escalation</w:t>
      </w:r>
      <w:r w:rsidRPr="00D86861">
        <w:rPr>
          <w:sz w:val="16"/>
        </w:rPr>
        <w:t xml:space="preserve"> — </w:t>
      </w:r>
      <w:r w:rsidRPr="00D86861">
        <w:rPr>
          <w:rStyle w:val="StyleUnderline"/>
        </w:rPr>
        <w:t>or an accident that could precipitate escalation</w:t>
      </w:r>
      <w:r w:rsidRPr="00D86861">
        <w:rPr>
          <w:sz w:val="16"/>
        </w:rPr>
        <w:t xml:space="preserve"> — that would be beyond the control of Pyongyang or Seoul. </w:t>
      </w:r>
      <w:r w:rsidRPr="00D86861">
        <w:rPr>
          <w:rStyle w:val="StyleUnderline"/>
          <w:highlight w:val="yellow"/>
        </w:rPr>
        <w:t>With both sides on high alert</w:t>
      </w:r>
      <w:r w:rsidRPr="00D86861">
        <w:rPr>
          <w:sz w:val="16"/>
        </w:rPr>
        <w:t xml:space="preserve">, both adhering to their own national (and contradictory) definitions of where disputed boundaries lie </w:t>
      </w:r>
      <w:r w:rsidRPr="00D86861">
        <w:rPr>
          <w:rStyle w:val="StyleUnderline"/>
        </w:rPr>
        <w:t xml:space="preserve">and with rules of engagement loosened, </w:t>
      </w:r>
      <w:r w:rsidRPr="00D86861">
        <w:rPr>
          <w:rStyle w:val="StyleUnderline"/>
          <w:highlight w:val="yellow"/>
        </w:rPr>
        <w:t xml:space="preserve">the potential for </w:t>
      </w:r>
      <w:r w:rsidRPr="00D86861">
        <w:rPr>
          <w:rStyle w:val="Emphasis"/>
          <w:highlight w:val="yellow"/>
        </w:rPr>
        <w:t>sudden and rapid escalation is quite real</w:t>
      </w:r>
      <w:r w:rsidRPr="00D86861">
        <w:rPr>
          <w:rStyle w:val="StyleUnderline"/>
          <w:highlight w:val="yellow"/>
        </w:rPr>
        <w:t xml:space="preserve">. </w:t>
      </w:r>
      <w:r w:rsidRPr="00D86861">
        <w:rPr>
          <w:sz w:val="16"/>
        </w:rPr>
        <w:t xml:space="preserve">Indeed, </w:t>
      </w:r>
      <w:r w:rsidRPr="00D86861">
        <w:rPr>
          <w:rStyle w:val="StyleUnderline"/>
          <w:highlight w:val="yellow"/>
        </w:rPr>
        <w:t>North Korea’s navy</w:t>
      </w:r>
      <w:r w:rsidRPr="00D86861">
        <w:rPr>
          <w:sz w:val="16"/>
        </w:rPr>
        <w:t xml:space="preserve">, though sizable on paper, is largely a hollow shell of old, laid-up vessels. What remains </w:t>
      </w:r>
      <w:r w:rsidRPr="00D86861">
        <w:rPr>
          <w:rStyle w:val="StyleUnderline"/>
          <w:highlight w:val="yellow"/>
        </w:rPr>
        <w:t>are small fast attack craft</w:t>
      </w:r>
      <w:r w:rsidRPr="00D86861">
        <w:rPr>
          <w:rStyle w:val="StyleUnderline"/>
        </w:rPr>
        <w:t xml:space="preserve"> and submarines</w:t>
      </w:r>
      <w:r w:rsidRPr="00D86861">
        <w:rPr>
          <w:sz w:val="16"/>
        </w:rPr>
        <w:t xml:space="preserve"> — mostly Sang-O “Shark” class boats and midget submersibles. These vessels are </w:t>
      </w:r>
      <w:r w:rsidRPr="00D86861">
        <w:rPr>
          <w:rStyle w:val="StyleUnderline"/>
        </w:rPr>
        <w:t>best employed in the cluttered littoral environment to bring asymmetric tactics to bear</w:t>
      </w:r>
      <w:r w:rsidRPr="00D86861">
        <w:rPr>
          <w:sz w:val="16"/>
        </w:rPr>
        <w:t xml:space="preserve"> — not unlike those Iran has prepared for use in the Strait of Hormuz. </w:t>
      </w:r>
      <w:r w:rsidRPr="00D86861">
        <w:rPr>
          <w:rStyle w:val="StyleUnderline"/>
          <w:highlight w:val="yellow"/>
        </w:rPr>
        <w:t>These kinds of vessels</w:t>
      </w:r>
      <w:r w:rsidRPr="00D86861">
        <w:rPr>
          <w:rStyle w:val="StyleUnderline"/>
        </w:rPr>
        <w:t xml:space="preserve"> and tactics</w:t>
      </w:r>
      <w:r w:rsidRPr="00D86861">
        <w:rPr>
          <w:sz w:val="16"/>
        </w:rPr>
        <w:t xml:space="preserve"> — including, especially, the deployment of naval mines — </w:t>
      </w:r>
      <w:r w:rsidRPr="00D86861">
        <w:rPr>
          <w:rStyle w:val="StyleUnderline"/>
          <w:highlight w:val="yellow"/>
        </w:rPr>
        <w:t>are poorly controlled when dispersed in a crisis</w:t>
      </w:r>
      <w:r w:rsidRPr="00D86861">
        <w:rPr>
          <w:rStyle w:val="StyleUnderline"/>
        </w:rPr>
        <w:t xml:space="preserve"> and are often impossible to recall</w:t>
      </w:r>
      <w:r w:rsidRPr="00D86861">
        <w:rPr>
          <w:sz w:val="16"/>
        </w:rPr>
        <w:t xml:space="preserve">. For nearly 40 years, tensions on the Korean Peninsula were managed within the context of the wider Cold War. During that time it was feared that </w:t>
      </w:r>
      <w:r w:rsidRPr="00D86861">
        <w:rPr>
          <w:rStyle w:val="StyleUnderline"/>
          <w:highlight w:val="yellow"/>
        </w:rPr>
        <w:t>a second Korean War could</w:t>
      </w:r>
      <w:r w:rsidRPr="00D86861">
        <w:rPr>
          <w:rStyle w:val="StyleUnderline"/>
        </w:rPr>
        <w:t xml:space="preserve"> all too </w:t>
      </w:r>
      <w:r w:rsidRPr="00D86861">
        <w:rPr>
          <w:rStyle w:val="StyleUnderline"/>
          <w:highlight w:val="yellow"/>
        </w:rPr>
        <w:t>easily escalate into</w:t>
      </w:r>
      <w:r w:rsidRPr="00D86861">
        <w:rPr>
          <w:rStyle w:val="StyleUnderline"/>
        </w:rPr>
        <w:t xml:space="preserve"> and </w:t>
      </w:r>
      <w:r w:rsidRPr="00D86861">
        <w:rPr>
          <w:rStyle w:val="StyleUnderline"/>
          <w:highlight w:val="yellow"/>
        </w:rPr>
        <w:t xml:space="preserve">a </w:t>
      </w:r>
      <w:r w:rsidRPr="00D86861">
        <w:rPr>
          <w:rStyle w:val="Emphasis"/>
          <w:highlight w:val="yellow"/>
        </w:rPr>
        <w:t>thermonuclear World War III</w:t>
      </w:r>
      <w:r w:rsidRPr="00D86861">
        <w:rPr>
          <w:rStyle w:val="Emphasis"/>
        </w:rPr>
        <w:t>,</w:t>
      </w:r>
      <w:r w:rsidRPr="00D86861">
        <w:rPr>
          <w:sz w:val="16"/>
        </w:rPr>
        <w:t xml:space="preserve"> so both Pyongyang and Seoul were being heavily managed from their respective corners. In fact, USFK was long designed to ensure that South Korea could not independently provoke that war and drag the Americans into it, which for much of the Cold War period was of far greater concern to Washington than North Korea attacking southward. </w:t>
      </w:r>
      <w:r w:rsidRPr="00D86861">
        <w:rPr>
          <w:rStyle w:val="StyleUnderline"/>
        </w:rPr>
        <w:t>Today</w:t>
      </w:r>
      <w:r w:rsidRPr="00D86861">
        <w:rPr>
          <w:sz w:val="16"/>
        </w:rPr>
        <w:t xml:space="preserve">, those </w:t>
      </w:r>
      <w:r w:rsidRPr="00D86861">
        <w:rPr>
          <w:rStyle w:val="StyleUnderline"/>
        </w:rPr>
        <w:t>constraints no longer exist</w:t>
      </w:r>
      <w:r w:rsidRPr="00D86861">
        <w:rPr>
          <w:sz w:val="16"/>
        </w:rPr>
        <w:t xml:space="preserve">. There are certainly still constraints — neither the United States nor China wants war on the </w:t>
      </w:r>
      <w:r w:rsidRPr="00D86861">
        <w:rPr>
          <w:sz w:val="16"/>
          <w:highlight w:val="yellow"/>
        </w:rPr>
        <w:t>p</w:t>
      </w:r>
      <w:r w:rsidRPr="00D86861">
        <w:rPr>
          <w:sz w:val="16"/>
        </w:rPr>
        <w:t xml:space="preserve">eninsula. But current </w:t>
      </w:r>
      <w:r w:rsidRPr="00D86861">
        <w:rPr>
          <w:rStyle w:val="StyleUnderline"/>
          <w:highlight w:val="yellow"/>
        </w:rPr>
        <w:t>tensions are quickly escalating to a level unprecedented</w:t>
      </w:r>
      <w:r w:rsidRPr="00D86861">
        <w:rPr>
          <w:sz w:val="16"/>
          <w:highlight w:val="yellow"/>
        </w:rPr>
        <w:t xml:space="preserve"> in</w:t>
      </w:r>
      <w:r w:rsidRPr="00D86861">
        <w:rPr>
          <w:sz w:val="16"/>
        </w:rPr>
        <w:t xml:space="preserve"> the post-Cold War period, </w:t>
      </w:r>
      <w:r w:rsidRPr="00D86861">
        <w:rPr>
          <w:rStyle w:val="StyleUnderline"/>
        </w:rPr>
        <w:t xml:space="preserve">and the </w:t>
      </w:r>
      <w:r w:rsidRPr="00D86861">
        <w:rPr>
          <w:rStyle w:val="StyleUnderline"/>
          <w:highlight w:val="yellow"/>
        </w:rPr>
        <w:t>constraints</w:t>
      </w:r>
      <w:r w:rsidRPr="00D86861">
        <w:rPr>
          <w:rStyle w:val="StyleUnderline"/>
        </w:rPr>
        <w:t xml:space="preserve"> that do exist have </w:t>
      </w:r>
      <w:r w:rsidRPr="00D86861">
        <w:rPr>
          <w:rStyle w:val="StyleUnderline"/>
          <w:highlight w:val="yellow"/>
        </w:rPr>
        <w:t>never been tested in the way they might be if the situation escalates much further</w:t>
      </w:r>
      <w:r w:rsidRPr="00D86861">
        <w:rPr>
          <w:sz w:val="16"/>
          <w:highlight w:val="yellow"/>
        </w:rPr>
        <w:t>.</w:t>
      </w:r>
    </w:p>
    <w:p w:rsidR="00261D40" w:rsidRPr="00EF0A81" w:rsidRDefault="00261D40" w:rsidP="00261D40">
      <w:pPr>
        <w:keepNext/>
        <w:keepLines/>
        <w:pageBreakBefore/>
        <w:spacing w:before="40"/>
        <w:jc w:val="center"/>
        <w:outlineLvl w:val="2"/>
        <w:rPr>
          <w:rFonts w:eastAsia="Times New Roman"/>
          <w:b/>
          <w:sz w:val="32"/>
          <w:szCs w:val="24"/>
          <w:u w:val="single"/>
        </w:rPr>
      </w:pPr>
      <w:r w:rsidRPr="00EF0A81">
        <w:rPr>
          <w:rFonts w:eastAsia="Times New Roman"/>
          <w:b/>
          <w:sz w:val="32"/>
          <w:szCs w:val="24"/>
          <w:u w:val="single"/>
        </w:rPr>
        <w:t>Yes Asia War/Outweighs</w:t>
      </w:r>
    </w:p>
    <w:p w:rsidR="00261D40" w:rsidRPr="00EF0A81" w:rsidRDefault="00261D40" w:rsidP="00261D40">
      <w:pPr>
        <w:pStyle w:val="Heading4"/>
        <w:rPr>
          <w:rFonts w:eastAsia="Times New Roman"/>
        </w:rPr>
      </w:pPr>
      <w:r w:rsidRPr="00EF0A81">
        <w:rPr>
          <w:rFonts w:eastAsia="Times New Roman"/>
        </w:rPr>
        <w:t xml:space="preserve">Asian war goes </w:t>
      </w:r>
      <w:r w:rsidRPr="00EF0A81">
        <w:rPr>
          <w:rFonts w:eastAsia="Times New Roman"/>
          <w:u w:val="single"/>
        </w:rPr>
        <w:t>nuclear</w:t>
      </w:r>
      <w:r w:rsidRPr="00EF0A81">
        <w:rPr>
          <w:rFonts w:eastAsia="Times New Roman"/>
        </w:rPr>
        <w:t xml:space="preserve"> - no defense - interdependence and institutions don’t check.</w:t>
      </w:r>
    </w:p>
    <w:p w:rsidR="00261D40" w:rsidRPr="00EF0A81" w:rsidRDefault="00261D40" w:rsidP="00261D40">
      <w:pPr>
        <w:rPr>
          <w:rFonts w:eastAsia="Calibri"/>
          <w:b/>
          <w:bCs/>
        </w:rPr>
      </w:pPr>
      <w:r w:rsidRPr="00EF0A81">
        <w:rPr>
          <w:rFonts w:eastAsia="Calibri"/>
          <w:b/>
          <w:bCs/>
        </w:rPr>
        <w:t>Mohan</w:t>
      </w:r>
      <w:r w:rsidRPr="00EF0A81">
        <w:rPr>
          <w:rFonts w:eastAsia="Calibri"/>
        </w:rPr>
        <w:t xml:space="preserve">, distinguished fellow at the Observer Research Foundation in New Delhi, </w:t>
      </w:r>
      <w:r w:rsidRPr="00EF0A81">
        <w:rPr>
          <w:rFonts w:eastAsia="Calibri"/>
          <w:b/>
          <w:bCs/>
        </w:rPr>
        <w:t>‘13</w:t>
      </w:r>
    </w:p>
    <w:p w:rsidR="00261D40" w:rsidRPr="00EF0A81" w:rsidRDefault="00261D40" w:rsidP="00261D40">
      <w:pPr>
        <w:rPr>
          <w:rFonts w:eastAsia="Calibri"/>
        </w:rPr>
      </w:pPr>
      <w:r w:rsidRPr="00EF0A81">
        <w:rPr>
          <w:rFonts w:eastAsia="Calibri"/>
        </w:rPr>
        <w:t xml:space="preserve">[C. Raja, March 2013, Emerging Geopolitical Trends and Security in the Association of Southeast Asian Nations, the People’s Republic of China, and India (ACI) Region,” background paper for the Asian Development Bank Institute study on the Role of Key Emerging Economies, </w:t>
      </w:r>
      <w:hyperlink r:id="rId21" w:history="1">
        <w:r w:rsidRPr="00EF0A81">
          <w:rPr>
            <w:rFonts w:eastAsia="Calibri"/>
          </w:rPr>
          <w:t>http://www.iadb.org/intal/intalcdi/PE/2013/10737.pdf</w:t>
        </w:r>
      </w:hyperlink>
      <w:r w:rsidRPr="00EF0A81">
        <w:rPr>
          <w:rFonts w:eastAsia="Calibri"/>
        </w:rPr>
        <w:t>]</w:t>
      </w:r>
    </w:p>
    <w:p w:rsidR="00261D40" w:rsidRPr="00724EF2" w:rsidRDefault="00261D40" w:rsidP="00261D40">
      <w:pPr>
        <w:rPr>
          <w:rFonts w:eastAsia="Calibri"/>
          <w:sz w:val="16"/>
        </w:rPr>
      </w:pPr>
      <w:r w:rsidRPr="00EF0A81">
        <w:rPr>
          <w:rFonts w:eastAsia="Calibri"/>
          <w:u w:val="single"/>
        </w:rPr>
        <w:t>Three</w:t>
      </w:r>
      <w:r w:rsidRPr="00724EF2">
        <w:rPr>
          <w:rFonts w:eastAsia="Calibri"/>
          <w:sz w:val="16"/>
        </w:rPr>
        <w:t xml:space="preserve"> broad </w:t>
      </w:r>
      <w:r w:rsidRPr="00EF0A81">
        <w:rPr>
          <w:rFonts w:eastAsia="Calibri"/>
          <w:u w:val="single"/>
        </w:rPr>
        <w:t>types of conventional conflict confront Asia</w:t>
      </w:r>
      <w:r w:rsidRPr="00724EF2">
        <w:rPr>
          <w:rFonts w:eastAsia="Calibri"/>
          <w:sz w:val="16"/>
        </w:rPr>
        <w:t xml:space="preserve">. The </w:t>
      </w:r>
      <w:r w:rsidRPr="00EF0A81">
        <w:rPr>
          <w:rFonts w:eastAsia="Calibri"/>
          <w:u w:val="single"/>
        </w:rPr>
        <w:t>first is the</w:t>
      </w:r>
      <w:r w:rsidRPr="00724EF2">
        <w:rPr>
          <w:rFonts w:eastAsia="Calibri"/>
          <w:sz w:val="16"/>
        </w:rPr>
        <w:t xml:space="preserve"> </w:t>
      </w:r>
      <w:r w:rsidRPr="00EF0A81">
        <w:rPr>
          <w:rFonts w:eastAsia="Calibri"/>
          <w:iCs/>
          <w:u w:val="single"/>
          <w:bdr w:val="single" w:sz="8" w:space="0" w:color="auto"/>
        </w:rPr>
        <w:t xml:space="preserve">prospect of </w:t>
      </w:r>
      <w:r w:rsidRPr="00EF0A81">
        <w:rPr>
          <w:rFonts w:eastAsia="Calibri"/>
          <w:iCs/>
          <w:highlight w:val="yellow"/>
          <w:u w:val="single"/>
          <w:bdr w:val="single" w:sz="8" w:space="0" w:color="auto"/>
        </w:rPr>
        <w:t>war between great powers</w:t>
      </w:r>
      <w:r w:rsidRPr="00724EF2">
        <w:rPr>
          <w:rFonts w:eastAsia="Calibri"/>
          <w:sz w:val="16"/>
        </w:rPr>
        <w:t xml:space="preserve">. Until a rising PRC grabbed the attention of the region, there had been little fear of great power rivalry in the region. The fact that </w:t>
      </w:r>
      <w:r w:rsidRPr="00EF0A81">
        <w:rPr>
          <w:rFonts w:eastAsia="Calibri"/>
          <w:highlight w:val="yellow"/>
          <w:u w:val="single"/>
        </w:rPr>
        <w:t>all major powers</w:t>
      </w:r>
      <w:r w:rsidRPr="00724EF2">
        <w:rPr>
          <w:rFonts w:eastAsia="Calibri"/>
          <w:sz w:val="16"/>
        </w:rPr>
        <w:t xml:space="preserve"> interested </w:t>
      </w:r>
      <w:r w:rsidRPr="00EF0A81">
        <w:rPr>
          <w:rFonts w:eastAsia="Calibri"/>
          <w:u w:val="single"/>
        </w:rPr>
        <w:t xml:space="preserve">in Asia </w:t>
      </w:r>
      <w:r w:rsidRPr="00EF0A81">
        <w:rPr>
          <w:rFonts w:eastAsia="Calibri"/>
          <w:highlight w:val="yellow"/>
          <w:u w:val="single"/>
        </w:rPr>
        <w:t>are</w:t>
      </w:r>
      <w:r w:rsidRPr="00724EF2">
        <w:rPr>
          <w:rFonts w:eastAsia="Calibri"/>
          <w:sz w:val="16"/>
          <w:highlight w:val="yellow"/>
        </w:rPr>
        <w:t xml:space="preserve"> </w:t>
      </w:r>
      <w:r w:rsidRPr="00EF0A81">
        <w:rPr>
          <w:rFonts w:eastAsia="Calibri"/>
          <w:iCs/>
          <w:highlight w:val="yellow"/>
          <w:u w:val="single"/>
          <w:bdr w:val="single" w:sz="8" w:space="0" w:color="auto"/>
        </w:rPr>
        <w:t>armed with nuclear weapons</w:t>
      </w:r>
      <w:r w:rsidRPr="00724EF2">
        <w:rPr>
          <w:rFonts w:eastAsia="Calibri"/>
          <w:sz w:val="16"/>
        </w:rPr>
        <w:t xml:space="preserve">, and the fact that there is growing economic interdependence between them, has led many to argue that great power conflict is not likely to occur. </w:t>
      </w:r>
      <w:r w:rsidRPr="00EF0A81">
        <w:rPr>
          <w:rFonts w:eastAsia="Calibri"/>
          <w:highlight w:val="yellow"/>
          <w:u w:val="single"/>
        </w:rPr>
        <w:t>Economic interdependence</w:t>
      </w:r>
      <w:r w:rsidRPr="00724EF2">
        <w:rPr>
          <w:rFonts w:eastAsia="Calibri"/>
          <w:sz w:val="16"/>
        </w:rPr>
        <w:t xml:space="preserve">, as historians might say by citing the experience of the First World War, </w:t>
      </w:r>
      <w:r w:rsidRPr="00EF0A81">
        <w:rPr>
          <w:rFonts w:eastAsia="Calibri"/>
          <w:iCs/>
          <w:highlight w:val="yellow"/>
          <w:u w:val="single"/>
          <w:bdr w:val="single" w:sz="8" w:space="0" w:color="auto"/>
        </w:rPr>
        <w:t>is not a guarantee for peace</w:t>
      </w:r>
      <w:r w:rsidRPr="00EF0A81">
        <w:rPr>
          <w:rFonts w:eastAsia="Calibri"/>
          <w:iCs/>
          <w:u w:val="single"/>
          <w:bdr w:val="single" w:sz="8" w:space="0" w:color="auto"/>
        </w:rPr>
        <w:t xml:space="preserve"> in Asia</w:t>
      </w:r>
      <w:r w:rsidRPr="00724EF2">
        <w:rPr>
          <w:rFonts w:eastAsia="Calibri"/>
          <w:sz w:val="16"/>
        </w:rPr>
        <w:t xml:space="preserve">. Europe saw great power conflict despite growing interdependence in the first half of the 20th century. Nuclear weapons are surely a larger inhibitor of great power wars. Yet </w:t>
      </w:r>
      <w:r w:rsidRPr="00EF0A81">
        <w:rPr>
          <w:rFonts w:eastAsia="Calibri"/>
          <w:highlight w:val="yellow"/>
          <w:u w:val="single"/>
        </w:rPr>
        <w:t>we have seen</w:t>
      </w:r>
      <w:r w:rsidRPr="00EF0A81">
        <w:rPr>
          <w:rFonts w:eastAsia="Calibri"/>
          <w:u w:val="single"/>
        </w:rPr>
        <w:t xml:space="preserve"> </w:t>
      </w:r>
      <w:r w:rsidRPr="00EF0A81">
        <w:rPr>
          <w:rFonts w:eastAsia="Calibri"/>
          <w:highlight w:val="yellow"/>
          <w:u w:val="single"/>
        </w:rPr>
        <w:t>military tensions</w:t>
      </w:r>
      <w:r w:rsidRPr="00724EF2">
        <w:rPr>
          <w:rFonts w:eastAsia="Calibri"/>
          <w:sz w:val="16"/>
        </w:rPr>
        <w:t xml:space="preserve"> </w:t>
      </w:r>
      <w:r w:rsidRPr="00EF0A81">
        <w:rPr>
          <w:rFonts w:eastAsia="Calibri"/>
          <w:u w:val="single"/>
        </w:rPr>
        <w:t>build up</w:t>
      </w:r>
      <w:r w:rsidRPr="00724EF2">
        <w:rPr>
          <w:rFonts w:eastAsia="Calibri"/>
          <w:sz w:val="16"/>
        </w:rPr>
        <w:t xml:space="preserve"> </w:t>
      </w:r>
      <w:r w:rsidRPr="00EF0A81">
        <w:rPr>
          <w:rFonts w:eastAsia="Calibri"/>
          <w:highlight w:val="yellow"/>
          <w:u w:val="single"/>
        </w:rPr>
        <w:t>between the PRC and the US</w:t>
      </w:r>
      <w:r w:rsidRPr="00724EF2">
        <w:rPr>
          <w:rFonts w:eastAsia="Calibri"/>
          <w:sz w:val="16"/>
        </w:rPr>
        <w:t xml:space="preserve"> in the waters of the Western Pacific in recent years. The contradiction between the PRC’s efforts to limit and constrain the presence of other powers in its maritime periphery and the US commitment to maintain a presence in the Western Pacific is real and can only deepen over time.29 We also know from the Cold War that while </w:t>
      </w:r>
      <w:r w:rsidRPr="00EF0A81">
        <w:rPr>
          <w:rFonts w:eastAsia="Calibri"/>
          <w:highlight w:val="yellow"/>
          <w:u w:val="single"/>
        </w:rPr>
        <w:t>nuclear weapons</w:t>
      </w:r>
      <w:r w:rsidRPr="00724EF2">
        <w:rPr>
          <w:rFonts w:eastAsia="Calibri"/>
          <w:sz w:val="16"/>
        </w:rPr>
        <w:t xml:space="preserve"> did help to reduce the impulses for a conventional war between great powers, they </w:t>
      </w:r>
      <w:r w:rsidRPr="00EF0A81">
        <w:rPr>
          <w:rFonts w:eastAsia="Calibri"/>
          <w:highlight w:val="yellow"/>
          <w:u w:val="single"/>
        </w:rPr>
        <w:t>did not prevent geopolitical competition</w:t>
      </w:r>
      <w:r w:rsidRPr="00724EF2">
        <w:rPr>
          <w:rFonts w:eastAsia="Calibri"/>
          <w:sz w:val="16"/>
        </w:rPr>
        <w:t xml:space="preserve">. Great power rivalry expressed itself in two other forms of conflict during the Cold War: inter-state wars and intra-state conflict. </w:t>
      </w:r>
      <w:r w:rsidRPr="00EF0A81">
        <w:rPr>
          <w:rFonts w:eastAsia="Calibri"/>
          <w:highlight w:val="yellow"/>
          <w:u w:val="single"/>
        </w:rPr>
        <w:t>If the outcomes</w:t>
      </w:r>
      <w:r w:rsidRPr="00EF0A81">
        <w:rPr>
          <w:rFonts w:eastAsia="Calibri"/>
          <w:u w:val="single"/>
        </w:rPr>
        <w:t xml:space="preserve"> in these conflicts </w:t>
      </w:r>
      <w:r w:rsidRPr="00EF0A81">
        <w:rPr>
          <w:rFonts w:eastAsia="Calibri"/>
          <w:highlight w:val="yellow"/>
          <w:u w:val="single"/>
        </w:rPr>
        <w:t>are</w:t>
      </w:r>
      <w:r w:rsidRPr="00EF0A81">
        <w:rPr>
          <w:rFonts w:eastAsia="Calibri"/>
          <w:u w:val="single"/>
        </w:rPr>
        <w:t xml:space="preserve"> seen </w:t>
      </w:r>
      <w:r w:rsidRPr="00EF0A81">
        <w:rPr>
          <w:rFonts w:eastAsia="Calibri"/>
          <w:highlight w:val="yellow"/>
          <w:u w:val="single"/>
        </w:rPr>
        <w:t>as threatening to one</w:t>
      </w:r>
      <w:r w:rsidRPr="00EF0A81">
        <w:rPr>
          <w:rFonts w:eastAsia="Calibri"/>
          <w:u w:val="single"/>
        </w:rPr>
        <w:t xml:space="preserve"> or other </w:t>
      </w:r>
      <w:r w:rsidRPr="00EF0A81">
        <w:rPr>
          <w:rFonts w:eastAsia="Calibri"/>
          <w:highlight w:val="yellow"/>
          <w:u w:val="single"/>
        </w:rPr>
        <w:t>great power</w:t>
      </w:r>
      <w:r w:rsidRPr="00724EF2">
        <w:rPr>
          <w:rFonts w:eastAsia="Calibri"/>
          <w:sz w:val="16"/>
          <w:highlight w:val="yellow"/>
        </w:rPr>
        <w:t xml:space="preserve">, </w:t>
      </w:r>
      <w:r w:rsidRPr="00EF0A81">
        <w:rPr>
          <w:rFonts w:eastAsia="Calibri"/>
          <w:highlight w:val="yellow"/>
          <w:u w:val="single"/>
        </w:rPr>
        <w:t>they are likely to influence the outcome</w:t>
      </w:r>
      <w:r w:rsidRPr="00724EF2">
        <w:rPr>
          <w:rFonts w:eastAsia="Calibri"/>
          <w:sz w:val="16"/>
        </w:rPr>
        <w:t xml:space="preserve">. This can be done either through support for one of the parties in the inter-state conflicts or civil wars. </w:t>
      </w:r>
      <w:r w:rsidRPr="00EF0A81">
        <w:rPr>
          <w:rFonts w:eastAsia="Calibri"/>
          <w:highlight w:val="yellow"/>
          <w:u w:val="single"/>
        </w:rPr>
        <w:t>When a great power</w:t>
      </w:r>
      <w:r w:rsidRPr="00EF0A81">
        <w:rPr>
          <w:rFonts w:eastAsia="Calibri"/>
          <w:u w:val="single"/>
        </w:rPr>
        <w:t xml:space="preserve"> decides to </w:t>
      </w:r>
      <w:r w:rsidRPr="00EF0A81">
        <w:rPr>
          <w:rFonts w:eastAsia="Calibri"/>
          <w:highlight w:val="yellow"/>
          <w:u w:val="single"/>
        </w:rPr>
        <w:t>become</w:t>
      </w:r>
      <w:r w:rsidRPr="00EF0A81">
        <w:rPr>
          <w:rFonts w:eastAsia="Calibri"/>
          <w:u w:val="single"/>
        </w:rPr>
        <w:t xml:space="preserve"> directly </w:t>
      </w:r>
      <w:r w:rsidRPr="00EF0A81">
        <w:rPr>
          <w:rFonts w:eastAsia="Calibri"/>
          <w:highlight w:val="yellow"/>
          <w:u w:val="single"/>
        </w:rPr>
        <w:t>involved in a conflict</w:t>
      </w:r>
      <w:r w:rsidRPr="00724EF2">
        <w:rPr>
          <w:rFonts w:eastAsia="Calibri"/>
          <w:sz w:val="16"/>
          <w:highlight w:val="yellow"/>
        </w:rPr>
        <w:t xml:space="preserve"> </w:t>
      </w:r>
      <w:r w:rsidRPr="00EF0A81">
        <w:rPr>
          <w:rFonts w:eastAsia="Calibri"/>
          <w:iCs/>
          <w:highlight w:val="yellow"/>
          <w:u w:val="single"/>
          <w:bdr w:val="single" w:sz="8" w:space="0" w:color="auto"/>
        </w:rPr>
        <w:t>the stakes are</w:t>
      </w:r>
      <w:r w:rsidRPr="00EF0A81">
        <w:rPr>
          <w:rFonts w:eastAsia="Calibri"/>
          <w:iCs/>
          <w:u w:val="single"/>
          <w:bdr w:val="single" w:sz="8" w:space="0" w:color="auto"/>
        </w:rPr>
        <w:t xml:space="preserve"> often </w:t>
      </w:r>
      <w:r w:rsidRPr="00EF0A81">
        <w:rPr>
          <w:rFonts w:eastAsia="Calibri"/>
          <w:iCs/>
          <w:highlight w:val="yellow"/>
          <w:u w:val="single"/>
          <w:bdr w:val="single" w:sz="8" w:space="0" w:color="auto"/>
        </w:rPr>
        <w:t>very high</w:t>
      </w:r>
      <w:r w:rsidRPr="00724EF2">
        <w:rPr>
          <w:rFonts w:eastAsia="Calibri"/>
          <w:sz w:val="16"/>
        </w:rPr>
        <w:t xml:space="preserve">. In the coming years, </w:t>
      </w:r>
      <w:r w:rsidRPr="00EF0A81">
        <w:rPr>
          <w:rFonts w:eastAsia="Calibri"/>
          <w:u w:val="single"/>
        </w:rPr>
        <w:t>it is possible to envisage</w:t>
      </w:r>
      <w:r w:rsidRPr="00724EF2">
        <w:rPr>
          <w:rFonts w:eastAsia="Calibri"/>
          <w:sz w:val="16"/>
        </w:rPr>
        <w:t xml:space="preserve"> </w:t>
      </w:r>
      <w:r w:rsidRPr="00EF0A81">
        <w:rPr>
          <w:rFonts w:eastAsia="Calibri"/>
          <w:iCs/>
          <w:u w:val="single"/>
          <w:bdr w:val="single" w:sz="8" w:space="0" w:color="auto"/>
        </w:rPr>
        <w:t>conflicts of all these types</w:t>
      </w:r>
      <w:r w:rsidRPr="00724EF2">
        <w:rPr>
          <w:rFonts w:eastAsia="Calibri"/>
          <w:sz w:val="16"/>
        </w:rPr>
        <w:t xml:space="preserve"> in the ACI region. </w:t>
      </w:r>
      <w:r w:rsidRPr="00724EF2">
        <w:rPr>
          <w:rFonts w:eastAsia="Calibri"/>
          <w:sz w:val="12"/>
        </w:rPr>
        <w:t>¶</w:t>
      </w:r>
      <w:r w:rsidRPr="00724EF2">
        <w:rPr>
          <w:rFonts w:eastAsia="Calibri"/>
          <w:sz w:val="16"/>
        </w:rPr>
        <w:t xml:space="preserve"> </w:t>
      </w:r>
      <w:r w:rsidRPr="00EF0A81">
        <w:rPr>
          <w:rFonts w:eastAsia="Calibri"/>
          <w:highlight w:val="yellow"/>
          <w:u w:val="single"/>
        </w:rPr>
        <w:t>Asia has</w:t>
      </w:r>
      <w:r w:rsidRPr="00724EF2">
        <w:rPr>
          <w:rFonts w:eastAsia="Calibri"/>
          <w:sz w:val="16"/>
          <w:highlight w:val="yellow"/>
        </w:rPr>
        <w:t xml:space="preserve"> </w:t>
      </w:r>
      <w:r w:rsidRPr="00EF0A81">
        <w:rPr>
          <w:rFonts w:eastAsia="Calibri"/>
          <w:iCs/>
          <w:highlight w:val="yellow"/>
          <w:u w:val="single"/>
          <w:bdr w:val="single" w:sz="8" w:space="0" w:color="auto"/>
        </w:rPr>
        <w:t>barely begun</w:t>
      </w:r>
      <w:r w:rsidRPr="00724EF2">
        <w:rPr>
          <w:rFonts w:eastAsia="Calibri"/>
          <w:sz w:val="16"/>
        </w:rPr>
        <w:t xml:space="preserve"> the work of </w:t>
      </w:r>
      <w:r w:rsidRPr="00EF0A81">
        <w:rPr>
          <w:rFonts w:eastAsia="Calibri"/>
          <w:highlight w:val="yellow"/>
          <w:u w:val="single"/>
        </w:rPr>
        <w:t>creating an institutional framework to resolve</w:t>
      </w:r>
      <w:r w:rsidRPr="00EF0A81">
        <w:rPr>
          <w:rFonts w:eastAsia="Calibri"/>
          <w:u w:val="single"/>
        </w:rPr>
        <w:t xml:space="preserve"> regional </w:t>
      </w:r>
      <w:r w:rsidRPr="00EF0A81">
        <w:rPr>
          <w:rFonts w:eastAsia="Calibri"/>
          <w:highlight w:val="yellow"/>
          <w:u w:val="single"/>
        </w:rPr>
        <w:t>security challenges</w:t>
      </w:r>
      <w:r w:rsidRPr="00724EF2">
        <w:rPr>
          <w:rFonts w:eastAsia="Calibri"/>
          <w:sz w:val="16"/>
        </w:rPr>
        <w:t xml:space="preserve">. Asia has traditionally been averse to involving the United Nations (UN) in regional security arrangements. Major powers like the PRC and India are not interested in “internationalizing” their security problems—whether Tibet; </w:t>
      </w:r>
      <w:proofErr w:type="spellStart"/>
      <w:r w:rsidRPr="00724EF2">
        <w:rPr>
          <w:rFonts w:eastAsia="Calibri"/>
          <w:sz w:val="16"/>
        </w:rPr>
        <w:t>Taipei,China</w:t>
      </w:r>
      <w:proofErr w:type="spellEnd"/>
      <w:r w:rsidRPr="00724EF2">
        <w:rPr>
          <w:rFonts w:eastAsia="Calibri"/>
          <w:sz w:val="16"/>
        </w:rPr>
        <w:t>; the South China Sea; or Kashmir—and give other powers a handle. Even lesser powers have had a tradition of rejecting UN interference in their conflicts. North Korea, for example, prefers dealing with the United States directly rather than resolve its nuclear issues through the International Atomic Energy Agency and the UN. Since its founding, the involvement of the UN in regional security problems has been rare and occasional.</w:t>
      </w:r>
      <w:r w:rsidRPr="00724EF2">
        <w:rPr>
          <w:rFonts w:eastAsia="Calibri"/>
          <w:sz w:val="12"/>
        </w:rPr>
        <w:t>¶</w:t>
      </w:r>
      <w:r w:rsidRPr="00724EF2">
        <w:rPr>
          <w:rFonts w:eastAsia="Calibri"/>
          <w:sz w:val="16"/>
        </w:rPr>
        <w:t xml:space="preserve"> The burden of securing Asia, then, falls squarely on the region itself. There are three broad ways in which a security system in Asia might evolve: collective security, a concert of major powers, and a balance of power system.30 Collective security involves a system where all stand for one and each stands for all, in the event of an aggression. While collective security systems are the best in a normative sense, achieving them in the real world has always been difficult. A more achievable goal is “cooperative security” that seeks to develop mechanisms for reducing mutual suspicion, building confidence, promoting transparency, and mitigating if not resolving the sources of conflict. The ARF and EAS were largely conceived within this framework, but the former has disappointed while the latter has yet to demonstrate its full potential. </w:t>
      </w:r>
      <w:r w:rsidRPr="00724EF2">
        <w:rPr>
          <w:rFonts w:eastAsia="Calibri"/>
          <w:sz w:val="12"/>
        </w:rPr>
        <w:t>¶</w:t>
      </w:r>
      <w:r w:rsidRPr="00724EF2">
        <w:rPr>
          <w:rFonts w:eastAsia="Calibri"/>
          <w:sz w:val="16"/>
        </w:rPr>
        <w:t xml:space="preserve"> A second, quite different, approach emphasizes the importance of power, especially military power, to deter one’s adversaries and the building of countervailing coalitions against a threatening state. </w:t>
      </w:r>
      <w:r w:rsidRPr="00EF0A81">
        <w:rPr>
          <w:rFonts w:eastAsia="Calibri"/>
          <w:u w:val="single"/>
        </w:rPr>
        <w:t xml:space="preserve">A </w:t>
      </w:r>
      <w:r w:rsidRPr="00EF0A81">
        <w:rPr>
          <w:rFonts w:eastAsia="Calibri"/>
          <w:highlight w:val="yellow"/>
          <w:u w:val="single"/>
        </w:rPr>
        <w:t xml:space="preserve">balance of power </w:t>
      </w:r>
      <w:r w:rsidRPr="00EF0A81">
        <w:rPr>
          <w:rFonts w:eastAsia="Calibri"/>
          <w:u w:val="single"/>
        </w:rPr>
        <w:t>system</w:t>
      </w:r>
      <w:r w:rsidRPr="00724EF2">
        <w:rPr>
          <w:rFonts w:eastAsia="Calibri"/>
          <w:sz w:val="16"/>
        </w:rPr>
        <w:t xml:space="preserve">, as many critics of the idea point out, </w:t>
      </w:r>
      <w:r w:rsidRPr="00EF0A81">
        <w:rPr>
          <w:rFonts w:eastAsia="Calibri"/>
          <w:iCs/>
          <w:highlight w:val="yellow"/>
          <w:u w:val="single"/>
          <w:bdr w:val="single" w:sz="8" w:space="0" w:color="auto"/>
        </w:rPr>
        <w:t>promotes arms races</w:t>
      </w:r>
      <w:r w:rsidRPr="00724EF2">
        <w:rPr>
          <w:rFonts w:eastAsia="Calibri"/>
          <w:sz w:val="16"/>
          <w:highlight w:val="yellow"/>
        </w:rPr>
        <w:t xml:space="preserve">, </w:t>
      </w:r>
      <w:r w:rsidRPr="00EF0A81">
        <w:rPr>
          <w:rFonts w:eastAsia="Calibri"/>
          <w:iCs/>
          <w:highlight w:val="yellow"/>
          <w:u w:val="single"/>
          <w:bdr w:val="single" w:sz="8" w:space="0" w:color="auto"/>
        </w:rPr>
        <w:t>is inherently unstable</w:t>
      </w:r>
      <w:r w:rsidRPr="00724EF2">
        <w:rPr>
          <w:rFonts w:eastAsia="Calibri"/>
          <w:sz w:val="16"/>
          <w:highlight w:val="yellow"/>
        </w:rPr>
        <w:t xml:space="preserve">, </w:t>
      </w:r>
      <w:r w:rsidRPr="00EF0A81">
        <w:rPr>
          <w:rFonts w:eastAsia="Calibri"/>
          <w:highlight w:val="yellow"/>
          <w:u w:val="single"/>
        </w:rPr>
        <w:t>and</w:t>
      </w:r>
      <w:r w:rsidRPr="00724EF2">
        <w:rPr>
          <w:rFonts w:eastAsia="Calibri"/>
          <w:sz w:val="16"/>
          <w:highlight w:val="yellow"/>
        </w:rPr>
        <w:t xml:space="preserve"> </w:t>
      </w:r>
      <w:r w:rsidRPr="00EF0A81">
        <w:rPr>
          <w:rFonts w:eastAsia="Calibri"/>
          <w:highlight w:val="yellow"/>
          <w:u w:val="single"/>
        </w:rPr>
        <w:t>breaks down</w:t>
      </w:r>
      <w:r w:rsidRPr="00724EF2">
        <w:rPr>
          <w:rFonts w:eastAsia="Calibri"/>
          <w:sz w:val="16"/>
          <w:highlight w:val="yellow"/>
        </w:rPr>
        <w:t xml:space="preserve"> </w:t>
      </w:r>
      <w:r w:rsidRPr="00EF0A81">
        <w:rPr>
          <w:rFonts w:eastAsia="Calibri"/>
          <w:iCs/>
          <w:highlight w:val="yellow"/>
          <w:u w:val="single"/>
          <w:bdr w:val="single" w:sz="8" w:space="0" w:color="auto"/>
        </w:rPr>
        <w:t>frequently leading to systemic wars</w:t>
      </w:r>
      <w:r w:rsidRPr="00724EF2">
        <w:rPr>
          <w:rFonts w:eastAsia="Calibri"/>
          <w:sz w:val="16"/>
        </w:rPr>
        <w:t xml:space="preserve">. There is growing concern in Asia that amidst the rise of Chinese military power and the perception of American decline, </w:t>
      </w:r>
      <w:r w:rsidRPr="00EF0A81">
        <w:rPr>
          <w:rFonts w:eastAsia="Calibri"/>
          <w:u w:val="single"/>
        </w:rPr>
        <w:t>many large and small states are</w:t>
      </w:r>
      <w:r w:rsidRPr="00724EF2">
        <w:rPr>
          <w:rFonts w:eastAsia="Calibri"/>
          <w:sz w:val="16"/>
        </w:rPr>
        <w:t xml:space="preserve"> stepping up their expenditure on </w:t>
      </w:r>
      <w:r w:rsidRPr="00EF0A81">
        <w:rPr>
          <w:rFonts w:eastAsia="Calibri"/>
          <w:u w:val="single"/>
        </w:rPr>
        <w:t>acquiring advanced weapons systems</w:t>
      </w:r>
      <w:r w:rsidRPr="00724EF2">
        <w:rPr>
          <w:rFonts w:eastAsia="Calibri"/>
          <w:sz w:val="16"/>
        </w:rPr>
        <w:t>. Some analysts see this as a structural condition of the new Asia that must be addressed through deliberate diplomatic action. 31 A third approach involves cooperation among the great powers to act in concert to enforce a broad set of norms—falling in between the idealistic notions of collective security and the atavistic forms of balance of power. However, acting in concert involves a minimum level of understanding between the major powers. The greatest example of a concert is the one formed by major European powers in the early 18th century through the Congress of Vienna after the defeat of Napoleonic France. The problem of adapting such a system to Asia is the fact that there are many medium-sized powers who would resent any attempt by a few great powers to impose order in the region.32 In the end, the system that emerges in Asia is likely to have elements of all the three models. In the interim, though, there are substantive disputes on the geographic scope and the normative basis for a future security order in Asia.</w:t>
      </w:r>
    </w:p>
    <w:p w:rsidR="00261D40" w:rsidRPr="00EF0A81" w:rsidRDefault="00261D40" w:rsidP="00261D40">
      <w:pPr>
        <w:pStyle w:val="Heading4"/>
        <w:rPr>
          <w:rFonts w:eastAsia="Times New Roman"/>
        </w:rPr>
      </w:pPr>
      <w:r w:rsidRPr="00EF0A81">
        <w:rPr>
          <w:rFonts w:eastAsia="Times New Roman"/>
        </w:rPr>
        <w:t xml:space="preserve">Escalation and accidents makes war very likely. </w:t>
      </w:r>
    </w:p>
    <w:p w:rsidR="00261D40" w:rsidRPr="00EF0A81" w:rsidRDefault="00261D40" w:rsidP="00261D40">
      <w:pPr>
        <w:rPr>
          <w:rFonts w:eastAsia="Calibri"/>
        </w:rPr>
      </w:pPr>
      <w:r w:rsidRPr="00EF0A81">
        <w:rPr>
          <w:rFonts w:eastAsia="Calibri"/>
        </w:rPr>
        <w:t xml:space="preserve">Max </w:t>
      </w:r>
      <w:r w:rsidRPr="00EF0A81">
        <w:rPr>
          <w:rFonts w:eastAsia="Calibri"/>
          <w:b/>
          <w:bCs/>
        </w:rPr>
        <w:t>Fisher 11</w:t>
      </w:r>
      <w:r w:rsidRPr="00EF0A81">
        <w:rPr>
          <w:rFonts w:eastAsia="Calibri"/>
        </w:rPr>
        <w:t xml:space="preserve">, foreign affairs writer and editor for the Atlantic, MA in security studies from Johns Hopkins, Oct 31 2011, “5 Most Likely Ways the U.S. and China Could Spark Accidental Nuclear War,” </w:t>
      </w:r>
      <w:hyperlink r:id="rId22" w:history="1">
        <w:r w:rsidRPr="00EF0A81">
          <w:rPr>
            <w:rFonts w:eastAsia="Calibri"/>
          </w:rPr>
          <w:t>http://www.theatlantic.com/international/archive/2011/10/5-most-likely-ways-the-us-and-china-could-spark-accidental-nuclear-war/247616</w:t>
        </w:r>
      </w:hyperlink>
    </w:p>
    <w:p w:rsidR="00261D40" w:rsidRPr="00724EF2" w:rsidRDefault="00261D40" w:rsidP="00261D40">
      <w:pPr>
        <w:rPr>
          <w:rFonts w:eastAsia="Calibri"/>
          <w:sz w:val="16"/>
        </w:rPr>
      </w:pPr>
      <w:r w:rsidRPr="00EF0A81">
        <w:rPr>
          <w:rFonts w:eastAsia="Calibri"/>
          <w:highlight w:val="yellow"/>
          <w:u w:val="single"/>
        </w:rPr>
        <w:t>Neither the U.S. nor China has</w:t>
      </w:r>
      <w:r w:rsidRPr="00EF0A81">
        <w:rPr>
          <w:rFonts w:eastAsia="Calibri"/>
          <w:u w:val="single"/>
        </w:rPr>
        <w:t xml:space="preserve"> any </w:t>
      </w:r>
      <w:r w:rsidRPr="00EF0A81">
        <w:rPr>
          <w:rFonts w:eastAsia="Calibri"/>
          <w:highlight w:val="yellow"/>
          <w:u w:val="single"/>
        </w:rPr>
        <w:t>interest in</w:t>
      </w:r>
      <w:r w:rsidRPr="00724EF2">
        <w:rPr>
          <w:rFonts w:eastAsia="Calibri"/>
          <w:sz w:val="16"/>
        </w:rPr>
        <w:t xml:space="preserve"> any kind of </w:t>
      </w:r>
      <w:r w:rsidRPr="00EF0A81">
        <w:rPr>
          <w:rFonts w:eastAsia="Calibri"/>
          <w:highlight w:val="yellow"/>
          <w:u w:val="single"/>
        </w:rPr>
        <w:t>war</w:t>
      </w:r>
      <w:r w:rsidRPr="00724EF2">
        <w:rPr>
          <w:rFonts w:eastAsia="Calibri"/>
          <w:sz w:val="16"/>
        </w:rPr>
        <w:t xml:space="preserve"> with one other, nuclear or non-nuclear. </w:t>
      </w:r>
      <w:r w:rsidRPr="00EF0A81">
        <w:rPr>
          <w:rFonts w:eastAsia="Calibri"/>
          <w:highlight w:val="yellow"/>
          <w:u w:val="single"/>
        </w:rPr>
        <w:t>The greater risk is an accident</w:t>
      </w:r>
      <w:r w:rsidRPr="00724EF2">
        <w:rPr>
          <w:rFonts w:eastAsia="Calibri"/>
          <w:sz w:val="16"/>
        </w:rPr>
        <w:t xml:space="preserve">. Here's how it would happen. First, </w:t>
      </w:r>
      <w:r w:rsidRPr="00EF0A81">
        <w:rPr>
          <w:rFonts w:eastAsia="Calibri"/>
          <w:u w:val="single"/>
        </w:rPr>
        <w:t>an unforeseen event</w:t>
      </w:r>
      <w:r w:rsidRPr="00724EF2">
        <w:rPr>
          <w:rFonts w:eastAsia="Calibri"/>
          <w:sz w:val="16"/>
        </w:rPr>
        <w:t xml:space="preserve"> that </w:t>
      </w:r>
      <w:r w:rsidRPr="00EF0A81">
        <w:rPr>
          <w:rFonts w:eastAsia="Calibri"/>
          <w:highlight w:val="yellow"/>
          <w:u w:val="single"/>
        </w:rPr>
        <w:t>sparks</w:t>
      </w:r>
      <w:r w:rsidRPr="00EF0A81">
        <w:rPr>
          <w:rFonts w:eastAsia="Calibri"/>
          <w:u w:val="single"/>
        </w:rPr>
        <w:t xml:space="preserve"> a small conflict</w:t>
      </w:r>
      <w:r w:rsidRPr="00724EF2">
        <w:rPr>
          <w:rFonts w:eastAsia="Calibri"/>
          <w:sz w:val="16"/>
        </w:rPr>
        <w:t xml:space="preserve"> or threat of conflict. Second, </w:t>
      </w:r>
      <w:r w:rsidRPr="00EF0A81">
        <w:rPr>
          <w:rFonts w:eastAsia="Calibri"/>
          <w:u w:val="single"/>
        </w:rPr>
        <w:t xml:space="preserve">a </w:t>
      </w:r>
      <w:r w:rsidRPr="00EF0A81">
        <w:rPr>
          <w:rFonts w:eastAsia="Calibri"/>
          <w:highlight w:val="yellow"/>
          <w:u w:val="single"/>
        </w:rPr>
        <w:t>rapid escalation</w:t>
      </w:r>
      <w:r w:rsidRPr="00724EF2">
        <w:rPr>
          <w:rFonts w:eastAsia="Calibri"/>
          <w:sz w:val="16"/>
        </w:rPr>
        <w:t xml:space="preserve"> that </w:t>
      </w:r>
      <w:r w:rsidRPr="00EF0A81">
        <w:rPr>
          <w:rFonts w:eastAsia="Calibri"/>
          <w:u w:val="single"/>
        </w:rPr>
        <w:t xml:space="preserve">moves </w:t>
      </w:r>
      <w:r w:rsidRPr="00EF0A81">
        <w:rPr>
          <w:rFonts w:eastAsia="Calibri"/>
          <w:highlight w:val="yellow"/>
          <w:u w:val="single"/>
        </w:rPr>
        <w:t>too fast for either</w:t>
      </w:r>
      <w:r w:rsidRPr="00EF0A81">
        <w:rPr>
          <w:rFonts w:eastAsia="Calibri"/>
          <w:u w:val="single"/>
        </w:rPr>
        <w:t xml:space="preserve"> side </w:t>
      </w:r>
      <w:r w:rsidRPr="00EF0A81">
        <w:rPr>
          <w:rFonts w:eastAsia="Calibri"/>
          <w:highlight w:val="yellow"/>
          <w:u w:val="single"/>
        </w:rPr>
        <w:t>to defuse</w:t>
      </w:r>
      <w:r w:rsidRPr="00724EF2">
        <w:rPr>
          <w:rFonts w:eastAsia="Calibri"/>
          <w:sz w:val="16"/>
        </w:rPr>
        <w:t>. And, third, a mutual misunderstanding of one another's intentions.</w:t>
      </w:r>
      <w:r w:rsidRPr="00724EF2">
        <w:rPr>
          <w:rFonts w:eastAsia="Calibri"/>
          <w:sz w:val="12"/>
        </w:rPr>
        <w:t>¶</w:t>
      </w:r>
      <w:r w:rsidRPr="00724EF2">
        <w:rPr>
          <w:rFonts w:eastAsia="Calibri"/>
          <w:sz w:val="16"/>
        </w:rPr>
        <w:t xml:space="preserve"> This three-part process can move so quickly that the best way to avert a nuclear war is for both sides to have absolute confidence that they understand when the other will and will not use a nuclear weapon. Without this, </w:t>
      </w:r>
      <w:r w:rsidRPr="00EF0A81">
        <w:rPr>
          <w:rFonts w:eastAsia="Calibri"/>
          <w:u w:val="single"/>
        </w:rPr>
        <w:t xml:space="preserve">U.S. and Chinese </w:t>
      </w:r>
      <w:r w:rsidRPr="00EF0A81">
        <w:rPr>
          <w:rFonts w:eastAsia="Calibri"/>
          <w:highlight w:val="yellow"/>
          <w:u w:val="single"/>
        </w:rPr>
        <w:t xml:space="preserve">policy-makers </w:t>
      </w:r>
      <w:r w:rsidRPr="00EF0A81">
        <w:rPr>
          <w:rFonts w:eastAsia="Calibri"/>
          <w:iCs/>
          <w:highlight w:val="yellow"/>
          <w:u w:val="single"/>
          <w:bdr w:val="single" w:sz="8" w:space="0" w:color="auto"/>
        </w:rPr>
        <w:t>would have to guess</w:t>
      </w:r>
      <w:r w:rsidRPr="00724EF2">
        <w:rPr>
          <w:rFonts w:eastAsia="Calibri"/>
          <w:sz w:val="16"/>
        </w:rPr>
        <w:t xml:space="preserve"> -- perhaps </w:t>
      </w:r>
      <w:r w:rsidRPr="00EF0A81">
        <w:rPr>
          <w:rFonts w:eastAsia="Calibri"/>
          <w:u w:val="single"/>
        </w:rPr>
        <w:t xml:space="preserve">with only a few minutes -- </w:t>
      </w:r>
      <w:r w:rsidRPr="00EF0A81">
        <w:rPr>
          <w:rFonts w:eastAsia="Calibri"/>
          <w:highlight w:val="yellow"/>
          <w:u w:val="single"/>
        </w:rPr>
        <w:t xml:space="preserve">if </w:t>
      </w:r>
      <w:r w:rsidRPr="00EF0A81">
        <w:rPr>
          <w:rFonts w:eastAsia="Calibri"/>
          <w:u w:val="single"/>
        </w:rPr>
        <w:t xml:space="preserve">and when </w:t>
      </w:r>
      <w:r w:rsidRPr="00EF0A81">
        <w:rPr>
          <w:rFonts w:eastAsia="Calibri"/>
          <w:highlight w:val="yellow"/>
          <w:u w:val="single"/>
        </w:rPr>
        <w:t>the other side would go nuclear</w:t>
      </w:r>
      <w:r w:rsidRPr="00724EF2">
        <w:rPr>
          <w:rFonts w:eastAsia="Calibri"/>
          <w:sz w:val="16"/>
        </w:rPr>
        <w:t>. This is especially scary because both sides have good reason to err on the side of assuming nuclear war. If you think there's a 50-50 chance that someone is about to lob a nuclear bomb at you, your incentive is to launch a preventative strike, just to be safe. This is especially true because you know the other side is thinking the exact same thing. In fact, even if you think the other side probably won't launch an ICBM your way, they actually might if they fear that you're misreading their intentions or if they fear that you might over-react; this means they have a greater incentive to launch a preemptive strike, which means that you have a greater incentive to launch a preemptive strike, in turn raising their incentives, and on and on until one tiny kernel of doubt can lead to a full-fledged war that nobody wants.</w:t>
      </w:r>
      <w:r w:rsidRPr="00724EF2">
        <w:rPr>
          <w:rFonts w:eastAsia="Calibri"/>
          <w:sz w:val="12"/>
        </w:rPr>
        <w:t>¶</w:t>
      </w:r>
      <w:r w:rsidRPr="00724EF2">
        <w:rPr>
          <w:rFonts w:eastAsia="Calibri"/>
          <w:sz w:val="16"/>
        </w:rPr>
        <w:t xml:space="preserve"> The U.S. and the Soviet Union faced similar problems, with one important difference: speed. During the first decades of the Cold War, nuclear bombs had to be delivered by sluggish bombers that could take hours to reach their targets and be recalled at any time. Escalation was much slower and the risks of it spiraling out of control were much lower. By the time that both countries developed the ICBMs that made global annihilation something that could happen within a matter of minutes, they'd also had a generation to sort out an extremely clear understanding of one another's nuclear policies. But </w:t>
      </w:r>
      <w:r w:rsidRPr="00EF0A81">
        <w:rPr>
          <w:rFonts w:eastAsia="Calibri"/>
          <w:u w:val="single"/>
        </w:rPr>
        <w:t>the U.S. and China have</w:t>
      </w:r>
      <w:r w:rsidRPr="00724EF2">
        <w:rPr>
          <w:rFonts w:eastAsia="Calibri"/>
          <w:sz w:val="16"/>
        </w:rPr>
        <w:t xml:space="preserve"> no such luxury -- we </w:t>
      </w:r>
      <w:r w:rsidRPr="00EF0A81">
        <w:rPr>
          <w:rFonts w:eastAsia="Calibri"/>
          <w:u w:val="single"/>
        </w:rPr>
        <w:t xml:space="preserve">inherited a world where total </w:t>
      </w:r>
      <w:r w:rsidRPr="00EF0A81">
        <w:rPr>
          <w:rFonts w:eastAsia="Calibri"/>
          <w:iCs/>
          <w:highlight w:val="yellow"/>
          <w:u w:val="single"/>
          <w:bdr w:val="single" w:sz="8" w:space="0" w:color="auto"/>
        </w:rPr>
        <w:t>mutual destruction</w:t>
      </w:r>
      <w:r w:rsidRPr="00EF0A81">
        <w:rPr>
          <w:rFonts w:eastAsia="Calibri"/>
          <w:highlight w:val="yellow"/>
          <w:u w:val="single"/>
        </w:rPr>
        <w:t xml:space="preserve"> can happen as quickly as </w:t>
      </w:r>
      <w:r w:rsidRPr="00EF0A81">
        <w:rPr>
          <w:rFonts w:eastAsia="Calibri"/>
          <w:u w:val="single"/>
        </w:rPr>
        <w:t xml:space="preserve">the time </w:t>
      </w:r>
      <w:r w:rsidRPr="00EF0A81">
        <w:rPr>
          <w:rFonts w:eastAsia="Calibri"/>
          <w:highlight w:val="yellow"/>
          <w:u w:val="single"/>
        </w:rPr>
        <w:t xml:space="preserve">it takes to </w:t>
      </w:r>
      <w:r w:rsidRPr="00EF0A81">
        <w:rPr>
          <w:rFonts w:eastAsia="Calibri"/>
          <w:u w:val="single"/>
        </w:rPr>
        <w:t xml:space="preserve">turn a key and </w:t>
      </w:r>
      <w:r w:rsidRPr="00EF0A81">
        <w:rPr>
          <w:rFonts w:eastAsia="Calibri"/>
          <w:highlight w:val="yellow"/>
          <w:u w:val="single"/>
        </w:rPr>
        <w:t>push a button</w:t>
      </w:r>
      <w:r w:rsidRPr="00724EF2">
        <w:rPr>
          <w:rFonts w:eastAsia="Calibri"/>
          <w:sz w:val="16"/>
        </w:rPr>
        <w:t>.</w:t>
      </w:r>
      <w:r w:rsidRPr="00724EF2">
        <w:rPr>
          <w:rFonts w:eastAsia="Calibri"/>
          <w:sz w:val="12"/>
        </w:rPr>
        <w:t>¶</w:t>
      </w:r>
      <w:r w:rsidRPr="00724EF2">
        <w:rPr>
          <w:rFonts w:eastAsia="Calibri"/>
          <w:sz w:val="16"/>
        </w:rPr>
        <w:t xml:space="preserve"> The U.S. has the world's second-largest nuclear arsenal with around 5,000 warheads (first-ranked Russia has more warheads but less capability for flinging them around the globe); China has only about 200, so the danger of accidental war would seem to disproportionately threaten China. But the greatest risk is probably to the states on China's periphery. The borders of East Asia are still not entirely settled; there are a number of small, disputed territories, many of them bordering China. But </w:t>
      </w:r>
      <w:r w:rsidRPr="00EF0A81">
        <w:rPr>
          <w:rFonts w:eastAsia="Calibri"/>
          <w:iCs/>
          <w:highlight w:val="yellow"/>
          <w:u w:val="single"/>
          <w:bdr w:val="single" w:sz="8" w:space="0" w:color="auto"/>
        </w:rPr>
        <w:t>the biggest potential conflict points are on water: disputed naval borders,</w:t>
      </w:r>
      <w:r w:rsidRPr="00EF0A81">
        <w:rPr>
          <w:rFonts w:eastAsia="Calibri"/>
          <w:iCs/>
          <w:u w:val="single"/>
          <w:bdr w:val="single" w:sz="8" w:space="0" w:color="auto"/>
        </w:rPr>
        <w:t xml:space="preserve"> </w:t>
      </w:r>
      <w:r w:rsidRPr="00EF0A81">
        <w:rPr>
          <w:rFonts w:eastAsia="Calibri"/>
          <w:u w:val="single"/>
        </w:rPr>
        <w:t>disputed islands</w:t>
      </w:r>
      <w:r w:rsidRPr="00724EF2">
        <w:rPr>
          <w:rFonts w:eastAsia="Calibri"/>
          <w:sz w:val="16"/>
        </w:rPr>
        <w:t xml:space="preserve">, disputed </w:t>
      </w:r>
      <w:r w:rsidRPr="00EF0A81">
        <w:rPr>
          <w:rFonts w:eastAsia="Calibri"/>
          <w:u w:val="single"/>
        </w:rPr>
        <w:t>shipping lanes, and</w:t>
      </w:r>
      <w:r w:rsidRPr="00724EF2">
        <w:rPr>
          <w:rFonts w:eastAsia="Calibri"/>
          <w:sz w:val="16"/>
        </w:rPr>
        <w:t xml:space="preserve"> disputed underwater </w:t>
      </w:r>
      <w:r w:rsidRPr="00EF0A81">
        <w:rPr>
          <w:rFonts w:eastAsia="Calibri"/>
          <w:u w:val="single"/>
        </w:rPr>
        <w:t xml:space="preserve">energy reserves. </w:t>
      </w:r>
      <w:r w:rsidRPr="00EF0A81">
        <w:rPr>
          <w:rFonts w:eastAsia="Calibri"/>
          <w:highlight w:val="yellow"/>
          <w:u w:val="single"/>
        </w:rPr>
        <w:t>These</w:t>
      </w:r>
      <w:r w:rsidRPr="00EF0A81">
        <w:rPr>
          <w:rFonts w:eastAsia="Calibri"/>
          <w:u w:val="single"/>
        </w:rPr>
        <w:t xml:space="preserve"> regional </w:t>
      </w:r>
      <w:r w:rsidRPr="00EF0A81">
        <w:rPr>
          <w:rFonts w:eastAsia="Calibri"/>
          <w:highlight w:val="yellow"/>
          <w:u w:val="single"/>
        </w:rPr>
        <w:t>disputes have already led to</w:t>
      </w:r>
      <w:r w:rsidRPr="00724EF2">
        <w:rPr>
          <w:rFonts w:eastAsia="Calibri"/>
          <w:sz w:val="16"/>
        </w:rPr>
        <w:t xml:space="preserve"> a handful of small-scale </w:t>
      </w:r>
      <w:r w:rsidRPr="00EF0A81">
        <w:rPr>
          <w:rFonts w:eastAsia="Calibri"/>
          <w:highlight w:val="yellow"/>
          <w:u w:val="single"/>
        </w:rPr>
        <w:t>naval skirmishes</w:t>
      </w:r>
      <w:r w:rsidRPr="00EF0A81">
        <w:rPr>
          <w:rFonts w:eastAsia="Calibri"/>
          <w:u w:val="single"/>
        </w:rPr>
        <w:t xml:space="preserve"> and diplomatic stand-offs. </w:t>
      </w:r>
      <w:r w:rsidRPr="00EF0A81">
        <w:rPr>
          <w:rFonts w:eastAsia="Calibri"/>
          <w:highlight w:val="yellow"/>
          <w:u w:val="single"/>
        </w:rPr>
        <w:t xml:space="preserve">It's not difficult to foresee one of them </w:t>
      </w:r>
      <w:r w:rsidRPr="00EF0A81">
        <w:rPr>
          <w:rFonts w:eastAsia="Calibri"/>
          <w:iCs/>
          <w:highlight w:val="yellow"/>
          <w:u w:val="single"/>
          <w:bdr w:val="single" w:sz="8" w:space="0" w:color="auto"/>
        </w:rPr>
        <w:t>spiraling out of control</w:t>
      </w:r>
      <w:r w:rsidRPr="00724EF2">
        <w:rPr>
          <w:rFonts w:eastAsia="Calibri"/>
          <w:sz w:val="16"/>
        </w:rPr>
        <w:t xml:space="preserve">. But </w:t>
      </w:r>
      <w:r w:rsidRPr="00EF0A81">
        <w:rPr>
          <w:rFonts w:eastAsia="Calibri"/>
          <w:highlight w:val="yellow"/>
          <w:u w:val="single"/>
        </w:rPr>
        <w:t>what if the country squaring off with China</w:t>
      </w:r>
      <w:r w:rsidRPr="00EF0A81">
        <w:rPr>
          <w:rFonts w:eastAsia="Calibri"/>
          <w:u w:val="single"/>
        </w:rPr>
        <w:t xml:space="preserve"> happens to </w:t>
      </w:r>
      <w:r w:rsidRPr="00EF0A81">
        <w:rPr>
          <w:rFonts w:eastAsia="Calibri"/>
          <w:highlight w:val="yellow"/>
          <w:u w:val="single"/>
        </w:rPr>
        <w:t xml:space="preserve">have a </w:t>
      </w:r>
      <w:r w:rsidRPr="00EF0A81">
        <w:rPr>
          <w:rFonts w:eastAsia="Calibri"/>
          <w:iCs/>
          <w:highlight w:val="yellow"/>
          <w:u w:val="single"/>
          <w:bdr w:val="single" w:sz="8" w:space="0" w:color="auto"/>
        </w:rPr>
        <w:t>defense treaty with the U.S.?</w:t>
      </w:r>
      <w:r w:rsidRPr="00724EF2">
        <w:rPr>
          <w:rFonts w:eastAsia="Calibri"/>
          <w:iCs/>
          <w:sz w:val="12"/>
          <w:bdr w:val="single" w:sz="8" w:space="0" w:color="auto"/>
        </w:rPr>
        <w:t>¶</w:t>
      </w:r>
      <w:r w:rsidRPr="00EF0A81">
        <w:rPr>
          <w:rFonts w:eastAsia="Calibri"/>
          <w:iCs/>
          <w:sz w:val="12"/>
          <w:u w:val="single"/>
          <w:bdr w:val="single" w:sz="8" w:space="0" w:color="auto"/>
        </w:rPr>
        <w:t xml:space="preserve"> </w:t>
      </w:r>
      <w:r w:rsidRPr="00724EF2">
        <w:rPr>
          <w:rFonts w:eastAsia="Calibri"/>
          <w:sz w:val="16"/>
        </w:rPr>
        <w:t xml:space="preserve">There's a near-infinite number of small-scale conflicts that could come up between the U.S. and China, and though none of them should escalate any higher than a few tough words between diplomats, it's the </w:t>
      </w:r>
      <w:r w:rsidRPr="00EF0A81">
        <w:rPr>
          <w:rFonts w:eastAsia="Calibri"/>
          <w:highlight w:val="yellow"/>
          <w:u w:val="single"/>
        </w:rPr>
        <w:t>unpredictable events</w:t>
      </w:r>
      <w:r w:rsidRPr="00724EF2">
        <w:rPr>
          <w:rFonts w:eastAsia="Calibri"/>
          <w:sz w:val="16"/>
        </w:rPr>
        <w:t xml:space="preserve"> that </w:t>
      </w:r>
      <w:r w:rsidRPr="00EF0A81">
        <w:rPr>
          <w:rFonts w:eastAsia="Calibri"/>
          <w:highlight w:val="yellow"/>
          <w:u w:val="single"/>
        </w:rPr>
        <w:t>are the most dangerous</w:t>
      </w:r>
      <w:r w:rsidRPr="00724EF2">
        <w:rPr>
          <w:rFonts w:eastAsia="Calibri"/>
          <w:sz w:val="16"/>
        </w:rPr>
        <w:t xml:space="preserve">. In 1983 alone, the U.S. and Soviet Union almost went to war twice over bizarre and unforeseeable events. In September, the Soviet Union shot down a Korean airliner it mistook for a spy plane; first Soviet officials feared the U.S. had manufactured the incident as an excuse to start a war, then they refused to admit their error, nearly pushing the U.S. to actually start war. Two months later, Soviet spies misread an elaborate U.S. </w:t>
      </w:r>
      <w:proofErr w:type="spellStart"/>
      <w:r w:rsidRPr="00724EF2">
        <w:rPr>
          <w:rFonts w:eastAsia="Calibri"/>
          <w:sz w:val="16"/>
        </w:rPr>
        <w:t>wargame</w:t>
      </w:r>
      <w:proofErr w:type="spellEnd"/>
      <w:r w:rsidRPr="00724EF2">
        <w:rPr>
          <w:rFonts w:eastAsia="Calibri"/>
          <w:sz w:val="16"/>
        </w:rPr>
        <w:t xml:space="preserve"> (which the U.S. had unwisely kept secret) as preparations for an unannounced nuclear hit on Moscow, nearly leading them to launch a preemptive strike. In both cases, one of the things that ultimately diverted disaster was the fact that both sides clearly understood the others' red lines -- as long as they didn't cross them, they could remain confident there would be no nuclear war.</w:t>
      </w:r>
      <w:r w:rsidRPr="00724EF2">
        <w:rPr>
          <w:rFonts w:eastAsia="Calibri"/>
          <w:sz w:val="12"/>
        </w:rPr>
        <w:t>¶</w:t>
      </w:r>
      <w:r w:rsidRPr="00724EF2">
        <w:rPr>
          <w:rFonts w:eastAsia="Calibri"/>
          <w:sz w:val="16"/>
        </w:rPr>
        <w:t xml:space="preserve"> But </w:t>
      </w:r>
      <w:r w:rsidRPr="00EF0A81">
        <w:rPr>
          <w:rFonts w:eastAsia="Calibri"/>
          <w:u w:val="single"/>
        </w:rPr>
        <w:t xml:space="preserve">the U.S. and China </w:t>
      </w:r>
      <w:r w:rsidRPr="00EF0A81">
        <w:rPr>
          <w:rFonts w:eastAsia="Calibri"/>
          <w:iCs/>
          <w:u w:val="single"/>
          <w:bdr w:val="single" w:sz="8" w:space="0" w:color="auto"/>
        </w:rPr>
        <w:t>have not</w:t>
      </w:r>
      <w:r w:rsidRPr="00EF0A81">
        <w:rPr>
          <w:rFonts w:eastAsia="Calibri"/>
          <w:u w:val="single"/>
        </w:rPr>
        <w:t xml:space="preserve"> yet </w:t>
      </w:r>
      <w:r w:rsidRPr="00EF0A81">
        <w:rPr>
          <w:rFonts w:eastAsia="Calibri"/>
          <w:iCs/>
          <w:u w:val="single"/>
          <w:bdr w:val="single" w:sz="8" w:space="0" w:color="auto"/>
        </w:rPr>
        <w:t>clarified their red lines</w:t>
      </w:r>
      <w:r w:rsidRPr="00EF0A81">
        <w:rPr>
          <w:rFonts w:eastAsia="Calibri"/>
          <w:u w:val="single"/>
        </w:rPr>
        <w:t xml:space="preserve"> for nuclear strikes</w:t>
      </w:r>
      <w:r w:rsidRPr="00724EF2">
        <w:rPr>
          <w:rFonts w:eastAsia="Calibri"/>
          <w:sz w:val="16"/>
        </w:rPr>
        <w:t>. The kinds of bizarre, freak accidents that the U.S. and Soviet Union barely survived in 1983 might well bring today's two Pacific powers into conflict -- unless, of course, they can clarify their rules. Of the many ways that the U.S. and China could stumble into the nightmare scenario that neither wants, here are five of the most likely. Any one of these appears to be extremely unlikely in today's world. But that -- like the Soviet mishaps of the 1980s -- is exactly what makes them so dangerous.</w:t>
      </w:r>
    </w:p>
    <w:p w:rsidR="00261D40" w:rsidRPr="00EF0A81" w:rsidRDefault="00261D40" w:rsidP="00261D40">
      <w:pPr>
        <w:pStyle w:val="Heading4"/>
        <w:rPr>
          <w:rFonts w:eastAsia="Times New Roman" w:cs="Arial"/>
        </w:rPr>
      </w:pPr>
      <w:r w:rsidRPr="00EF0A81">
        <w:rPr>
          <w:rFonts w:eastAsia="Times New Roman"/>
        </w:rPr>
        <w:t>Most probable</w:t>
      </w:r>
    </w:p>
    <w:p w:rsidR="00261D40" w:rsidRPr="00724EF2" w:rsidRDefault="00261D40" w:rsidP="00261D40">
      <w:pPr>
        <w:rPr>
          <w:rFonts w:eastAsia="Calibri"/>
          <w:b/>
          <w:sz w:val="20"/>
        </w:rPr>
      </w:pPr>
      <w:r w:rsidRPr="00EF0A81">
        <w:rPr>
          <w:rFonts w:eastAsia="Calibri" w:cs="Arial"/>
          <w:b/>
          <w:u w:val="single"/>
        </w:rPr>
        <w:t>Campbell et al 8</w:t>
      </w:r>
      <w:r w:rsidRPr="00724EF2">
        <w:rPr>
          <w:rFonts w:eastAsia="Calibri"/>
          <w:sz w:val="20"/>
        </w:rPr>
        <w:t xml:space="preserve">(Kurt M, Assistant Secretary of State for East Asian and Pacific Affairs, Dr. Campbell served in several capacities in government, including as Deputy Assistant Secretary of Defense for Asia and the Pacific, Director on </w:t>
      </w:r>
      <w:proofErr w:type="spellStart"/>
      <w:r w:rsidRPr="00724EF2">
        <w:rPr>
          <w:rFonts w:eastAsia="Calibri"/>
          <w:sz w:val="20"/>
        </w:rPr>
        <w:t>theNational</w:t>
      </w:r>
      <w:proofErr w:type="spellEnd"/>
      <w:r w:rsidRPr="00724EF2">
        <w:rPr>
          <w:rFonts w:eastAsia="Calibri"/>
          <w:sz w:val="20"/>
        </w:rPr>
        <w:t xml:space="preserve"> Security Council Staff, previously the Chief Executive Officer and co-founder of the Center for a New American Security (CNAS), served as Director of the Aspen Strategy Group and the Chairman of the Editorial Board of the Washington Quarterly, and was the founder and Principal of </w:t>
      </w:r>
      <w:proofErr w:type="spellStart"/>
      <w:r w:rsidRPr="00724EF2">
        <w:rPr>
          <w:rFonts w:eastAsia="Calibri"/>
          <w:sz w:val="20"/>
        </w:rPr>
        <w:t>StratAsia</w:t>
      </w:r>
      <w:proofErr w:type="spellEnd"/>
      <w:r w:rsidRPr="00724EF2">
        <w:rPr>
          <w:rFonts w:eastAsia="Calibri"/>
          <w:sz w:val="20"/>
        </w:rPr>
        <w:t xml:space="preserve">, a strategic advisory company focused on Asia, </w:t>
      </w:r>
      <w:proofErr w:type="spellStart"/>
      <w:r w:rsidRPr="00724EF2">
        <w:rPr>
          <w:rFonts w:eastAsia="Calibri"/>
          <w:sz w:val="20"/>
        </w:rPr>
        <w:t>rior</w:t>
      </w:r>
      <w:proofErr w:type="spellEnd"/>
      <w:r w:rsidRPr="00724EF2">
        <w:rPr>
          <w:rFonts w:eastAsia="Calibri"/>
          <w:sz w:val="20"/>
        </w:rPr>
        <w:t xml:space="preserve">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w:t>
      </w:r>
      <w:proofErr w:type="spellStart"/>
      <w:r w:rsidRPr="00724EF2">
        <w:rPr>
          <w:rFonts w:eastAsia="Calibri"/>
          <w:sz w:val="20"/>
        </w:rPr>
        <w:t>iAsia</w:t>
      </w:r>
      <w:proofErr w:type="spellEnd"/>
      <w:r w:rsidRPr="00724EF2">
        <w:rPr>
          <w:rFonts w:eastAsia="Calibri"/>
          <w:sz w:val="20"/>
        </w:rPr>
        <w:t xml:space="preserve">” June 2008, </w:t>
      </w:r>
      <w:hyperlink r:id="rId23" w:history="1">
        <w:r w:rsidRPr="00724EF2">
          <w:rPr>
            <w:rFonts w:eastAsia="Calibri"/>
            <w:sz w:val="20"/>
          </w:rPr>
          <w:t>http://www.cnas.org/files/documents/publications/CampbellPatelSingh_iAsia_June08.pdf</w:t>
        </w:r>
      </w:hyperlink>
      <w:r w:rsidRPr="00724EF2">
        <w:rPr>
          <w:rFonts w:eastAsia="Calibri"/>
          <w:sz w:val="20"/>
        </w:rPr>
        <w:t>)</w:t>
      </w:r>
    </w:p>
    <w:p w:rsidR="00261D40" w:rsidRDefault="00261D40" w:rsidP="00261D40">
      <w:pPr>
        <w:rPr>
          <w:rFonts w:eastAsia="Calibri" w:cs="Arial"/>
          <w:sz w:val="16"/>
        </w:rPr>
      </w:pPr>
      <w:r w:rsidRPr="00724EF2">
        <w:rPr>
          <w:rFonts w:eastAsia="Calibri"/>
          <w:sz w:val="16"/>
        </w:rPr>
        <w:t>We call the transformations across the Asia-Pacific the emergence of “</w:t>
      </w:r>
      <w:proofErr w:type="spellStart"/>
      <w:r w:rsidRPr="00724EF2">
        <w:rPr>
          <w:rFonts w:eastAsia="Calibri"/>
          <w:sz w:val="16"/>
        </w:rPr>
        <w:t>iAsia</w:t>
      </w:r>
      <w:proofErr w:type="spellEnd"/>
      <w:r w:rsidRPr="00724EF2">
        <w:rPr>
          <w:rFonts w:eastAsia="Calibri"/>
          <w:sz w:val="16"/>
        </w:rPr>
        <w:t>” to reflect the adoption by countries across Asia of fundamentally new stra</w:t>
      </w:r>
      <w:r w:rsidRPr="00724EF2">
        <w:rPr>
          <w:rFonts w:eastAsia="Calibri"/>
          <w:sz w:val="16"/>
        </w:rPr>
        <w:softHyphen/>
        <w:t xml:space="preserve">tegic approaches to their neighbors and the world. </w:t>
      </w:r>
      <w:r w:rsidRPr="00EF0A81">
        <w:rPr>
          <w:rFonts w:eastAsia="Calibri"/>
          <w:bCs/>
          <w:u w:val="single"/>
        </w:rPr>
        <w:t>Asian nations are pursuing their interests with real power in a period of</w:t>
      </w:r>
      <w:r w:rsidRPr="00724EF2">
        <w:rPr>
          <w:rFonts w:eastAsia="Calibri"/>
          <w:sz w:val="16"/>
        </w:rPr>
        <w:t xml:space="preserve"> both </w:t>
      </w:r>
      <w:r w:rsidRPr="00EF0A81">
        <w:rPr>
          <w:rFonts w:eastAsia="Calibri"/>
          <w:bCs/>
          <w:u w:val="single"/>
        </w:rPr>
        <w:t>tremendous potential and</w:t>
      </w:r>
      <w:r w:rsidRPr="00724EF2">
        <w:rPr>
          <w:rFonts w:eastAsia="Calibri"/>
          <w:sz w:val="16"/>
        </w:rPr>
        <w:t xml:space="preserve"> great </w:t>
      </w:r>
      <w:r w:rsidRPr="00EF0A81">
        <w:rPr>
          <w:rFonts w:eastAsia="Calibri"/>
          <w:bCs/>
          <w:u w:val="single"/>
        </w:rPr>
        <w:t>uncertainty</w:t>
      </w:r>
      <w:r w:rsidRPr="00724EF2">
        <w:rPr>
          <w:rFonts w:eastAsia="Calibri"/>
          <w:sz w:val="16"/>
        </w:rPr>
        <w:t xml:space="preserve">. </w:t>
      </w:r>
      <w:proofErr w:type="spellStart"/>
      <w:r w:rsidRPr="00724EF2">
        <w:rPr>
          <w:rFonts w:eastAsia="Calibri"/>
          <w:sz w:val="16"/>
        </w:rPr>
        <w:t>iAsia</w:t>
      </w:r>
      <w:proofErr w:type="spellEnd"/>
      <w:r w:rsidRPr="00724EF2">
        <w:rPr>
          <w:rFonts w:eastAsia="Calibri"/>
          <w:sz w:val="16"/>
        </w:rPr>
        <w:t xml:space="preserve"> is: </w:t>
      </w:r>
      <w:r w:rsidRPr="00724EF2">
        <w:rPr>
          <w:rFonts w:eastAsia="Calibri"/>
          <w:i/>
          <w:iCs/>
          <w:sz w:val="16"/>
        </w:rPr>
        <w:t xml:space="preserve">Integrating: </w:t>
      </w:r>
      <w:proofErr w:type="spellStart"/>
      <w:r w:rsidRPr="00724EF2">
        <w:rPr>
          <w:rFonts w:eastAsia="Calibri"/>
          <w:sz w:val="16"/>
        </w:rPr>
        <w:t>iAsia</w:t>
      </w:r>
      <w:proofErr w:type="spellEnd"/>
      <w:r w:rsidRPr="00724EF2">
        <w:rPr>
          <w:rFonts w:eastAsia="Calibri"/>
          <w:sz w:val="16"/>
        </w:rPr>
        <w:t xml:space="preserve"> includes increasing economic interdependence and a flowering of multinational forums to deal with trade, cultural exchange, and, to some degree, security. </w:t>
      </w:r>
      <w:r w:rsidRPr="00724EF2">
        <w:rPr>
          <w:rFonts w:eastAsia="Calibri"/>
          <w:i/>
          <w:iCs/>
          <w:sz w:val="16"/>
        </w:rPr>
        <w:t xml:space="preserve">Innovating: </w:t>
      </w:r>
      <w:proofErr w:type="spellStart"/>
      <w:r w:rsidRPr="00724EF2">
        <w:rPr>
          <w:rFonts w:eastAsia="Calibri"/>
          <w:sz w:val="16"/>
        </w:rPr>
        <w:t>iAsia</w:t>
      </w:r>
      <w:proofErr w:type="spellEnd"/>
      <w:r w:rsidRPr="00724EF2">
        <w:rPr>
          <w:rFonts w:eastAsia="Calibri"/>
          <w:sz w:val="16"/>
        </w:rPr>
        <w:t xml:space="preserve"> boasts the world’s most successful manufacturing and technology sectors and could start taking the lead in everything from finance to nanotech to green tech. </w:t>
      </w:r>
      <w:r w:rsidRPr="00724EF2">
        <w:rPr>
          <w:rFonts w:eastAsia="Calibri"/>
          <w:i/>
          <w:iCs/>
          <w:sz w:val="16"/>
        </w:rPr>
        <w:t xml:space="preserve">Investing: </w:t>
      </w:r>
      <w:r w:rsidRPr="00724EF2">
        <w:rPr>
          <w:rFonts w:eastAsia="Calibri"/>
          <w:sz w:val="16"/>
        </w:rPr>
        <w:t>Asian nations are developing infrastruc</w:t>
      </w:r>
      <w:r w:rsidRPr="00724EF2">
        <w:rPr>
          <w:rFonts w:eastAsia="Calibri"/>
          <w:sz w:val="16"/>
        </w:rPr>
        <w:softHyphen/>
        <w:t xml:space="preserve">ture and human capital at unprecedented rates. But </w:t>
      </w:r>
      <w:r w:rsidRPr="00EF0A81">
        <w:rPr>
          <w:rFonts w:eastAsia="Calibri"/>
          <w:bCs/>
          <w:u w:val="single"/>
        </w:rPr>
        <w:t xml:space="preserve">the continent remains plagued by: Insecurity: </w:t>
      </w:r>
      <w:r w:rsidRPr="00EF0A81">
        <w:rPr>
          <w:rFonts w:eastAsia="Calibri"/>
          <w:bCs/>
          <w:highlight w:val="yellow"/>
          <w:u w:val="single"/>
        </w:rPr>
        <w:t>Great-power rivalry is alive in Asia</w:t>
      </w:r>
      <w:r w:rsidRPr="00EF0A81">
        <w:rPr>
          <w:rFonts w:eastAsia="Calibri"/>
          <w:bCs/>
          <w:u w:val="single"/>
        </w:rPr>
        <w:t xml:space="preserve">. Massive </w:t>
      </w:r>
      <w:r w:rsidRPr="00EF0A81">
        <w:rPr>
          <w:rFonts w:eastAsia="Calibri"/>
          <w:bCs/>
          <w:highlight w:val="yellow"/>
          <w:u w:val="single"/>
        </w:rPr>
        <w:t>military investments</w:t>
      </w:r>
      <w:r w:rsidRPr="00EF0A81">
        <w:rPr>
          <w:rFonts w:eastAsia="Calibri"/>
          <w:bCs/>
          <w:u w:val="single"/>
        </w:rPr>
        <w:t xml:space="preserve"> along with </w:t>
      </w:r>
      <w:r w:rsidRPr="00EF0A81">
        <w:rPr>
          <w:rFonts w:eastAsia="Calibri"/>
          <w:bCs/>
          <w:highlight w:val="yellow"/>
          <w:u w:val="single"/>
        </w:rPr>
        <w:t>historic suspicions</w:t>
      </w:r>
      <w:r w:rsidRPr="00EF0A81">
        <w:rPr>
          <w:rFonts w:eastAsia="Calibri"/>
          <w:bCs/>
          <w:u w:val="single"/>
        </w:rPr>
        <w:t xml:space="preserve"> and contemporary territorial </w:t>
      </w:r>
      <w:r w:rsidRPr="00EF0A81">
        <w:rPr>
          <w:rFonts w:eastAsia="Calibri"/>
          <w:bCs/>
          <w:highlight w:val="yellow"/>
          <w:u w:val="single"/>
        </w:rPr>
        <w:t>and</w:t>
      </w:r>
      <w:r w:rsidRPr="00EF0A81">
        <w:rPr>
          <w:rFonts w:eastAsia="Calibri"/>
          <w:bCs/>
          <w:u w:val="single"/>
        </w:rPr>
        <w:t xml:space="preserve"> other </w:t>
      </w:r>
      <w:r w:rsidRPr="00EF0A81">
        <w:rPr>
          <w:rFonts w:eastAsia="Calibri"/>
          <w:bCs/>
          <w:highlight w:val="yellow"/>
          <w:u w:val="single"/>
        </w:rPr>
        <w:t>conflicts make war</w:t>
      </w:r>
      <w:r w:rsidRPr="00EF0A81">
        <w:rPr>
          <w:rFonts w:eastAsia="Calibri"/>
          <w:bCs/>
          <w:u w:val="single"/>
        </w:rPr>
        <w:t xml:space="preserve"> in Asia </w:t>
      </w:r>
      <w:r w:rsidRPr="00EF0A81">
        <w:rPr>
          <w:rFonts w:eastAsia="Calibri"/>
          <w:bCs/>
          <w:highlight w:val="yellow"/>
          <w:u w:val="single"/>
        </w:rPr>
        <w:t>plausible</w:t>
      </w:r>
      <w:r w:rsidRPr="00724EF2">
        <w:rPr>
          <w:rFonts w:eastAsia="Calibri" w:cs="Arial"/>
          <w:sz w:val="16"/>
        </w:rPr>
        <w:t xml:space="preserve">. Instability: </w:t>
      </w:r>
      <w:r w:rsidRPr="00EF0A81">
        <w:rPr>
          <w:rFonts w:eastAsia="Calibri"/>
          <w:bCs/>
          <w:u w:val="single"/>
        </w:rPr>
        <w:t xml:space="preserve">From environmental degradation to violent extremism to trafficking in drugs, people, and weapons, Asian nations have much to worry </w:t>
      </w:r>
      <w:proofErr w:type="spellStart"/>
      <w:r w:rsidRPr="00EF0A81">
        <w:rPr>
          <w:rFonts w:eastAsia="Calibri"/>
          <w:bCs/>
          <w:u w:val="single"/>
        </w:rPr>
        <w:t>about.</w:t>
      </w:r>
      <w:r w:rsidRPr="00724EF2">
        <w:rPr>
          <w:rFonts w:eastAsia="Calibri"/>
          <w:i/>
          <w:iCs/>
          <w:sz w:val="16"/>
        </w:rPr>
        <w:t>Inequality</w:t>
      </w:r>
      <w:proofErr w:type="spellEnd"/>
      <w:r w:rsidRPr="00724EF2">
        <w:rPr>
          <w:rFonts w:eastAsia="Calibri"/>
          <w:i/>
          <w:iCs/>
          <w:sz w:val="16"/>
        </w:rPr>
        <w:t xml:space="preserve">: </w:t>
      </w:r>
      <w:r w:rsidRPr="00724EF2">
        <w:rPr>
          <w:rFonts w:eastAsia="Calibri"/>
          <w:sz w:val="16"/>
        </w:rPr>
        <w:t xml:space="preserve">Within nations and between them, </w:t>
      </w:r>
      <w:r w:rsidRPr="00EF0A81">
        <w:rPr>
          <w:rFonts w:eastAsia="Calibri"/>
          <w:bCs/>
          <w:u w:val="single"/>
        </w:rPr>
        <w:t>inequality in Asia is more stark than anywhere else in the world. Impoverished minorities in countries like India and China, and the gap in governance and capacity within countries</w:t>
      </w:r>
      <w:r w:rsidRPr="00724EF2">
        <w:rPr>
          <w:rFonts w:eastAsia="Calibri"/>
          <w:sz w:val="16"/>
        </w:rPr>
        <w:t>, whether as back</w:t>
      </w:r>
      <w:r w:rsidRPr="00724EF2">
        <w:rPr>
          <w:rFonts w:eastAsia="Calibri"/>
          <w:sz w:val="16"/>
        </w:rPr>
        <w:softHyphen/>
        <w:t xml:space="preserve">ward as Burma or as advanced as Singapore, </w:t>
      </w:r>
      <w:r w:rsidRPr="00EF0A81">
        <w:rPr>
          <w:rFonts w:eastAsia="Calibri"/>
          <w:bCs/>
          <w:u w:val="single"/>
        </w:rPr>
        <w:t>present unique challenges</w:t>
      </w:r>
      <w:r w:rsidRPr="00724EF2">
        <w:rPr>
          <w:rFonts w:eastAsia="Calibri"/>
          <w:sz w:val="16"/>
        </w:rPr>
        <w:t xml:space="preserve">. A traditional approach to Asia will not suffice if the United States is to both protect American interests and help </w:t>
      </w:r>
      <w:proofErr w:type="spellStart"/>
      <w:r w:rsidRPr="00724EF2">
        <w:rPr>
          <w:rFonts w:eastAsia="Calibri"/>
          <w:sz w:val="16"/>
        </w:rPr>
        <w:t>iAsia</w:t>
      </w:r>
      <w:proofErr w:type="spellEnd"/>
      <w:r w:rsidRPr="00724EF2">
        <w:rPr>
          <w:rFonts w:eastAsia="Calibri"/>
          <w:sz w:val="16"/>
        </w:rPr>
        <w:t xml:space="preserve">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EF0A81">
        <w:rPr>
          <w:rFonts w:eastAsia="Calibri"/>
          <w:bCs/>
          <w:u w:val="single"/>
        </w:rPr>
        <w:t>Asia is not a theater at peace.</w:t>
      </w:r>
      <w:r w:rsidRPr="00724EF2">
        <w:rPr>
          <w:rFonts w:eastAsia="Calibri"/>
          <w:sz w:val="16"/>
        </w:rPr>
        <w:t xml:space="preserve"> On average, between </w:t>
      </w:r>
      <w:r w:rsidRPr="00EF0A81">
        <w:rPr>
          <w:rFonts w:eastAsia="Calibri"/>
          <w:bCs/>
          <w:u w:val="single"/>
        </w:rPr>
        <w:t xml:space="preserve">15 and 50 people die every day from causes tied to conflict, and suspicions rooted in rivalry and nationalism run deep. </w:t>
      </w:r>
      <w:r w:rsidRPr="00EF0A81">
        <w:rPr>
          <w:rFonts w:eastAsia="Calibri"/>
          <w:bCs/>
          <w:highlight w:val="yellow"/>
          <w:u w:val="single"/>
        </w:rPr>
        <w:t>The continent</w:t>
      </w:r>
      <w:r w:rsidRPr="00EF0A81">
        <w:rPr>
          <w:rFonts w:eastAsia="Calibri"/>
          <w:bCs/>
          <w:u w:val="single"/>
        </w:rPr>
        <w:t xml:space="preserve"> harbors every traditional and non-traditional challenge of our age: it </w:t>
      </w:r>
      <w:r w:rsidRPr="00EF0A81">
        <w:rPr>
          <w:rFonts w:eastAsia="Calibri"/>
          <w:bCs/>
          <w:highlight w:val="yellow"/>
          <w:u w:val="single"/>
        </w:rPr>
        <w:t>is</w:t>
      </w:r>
      <w:r w:rsidRPr="00EF0A81">
        <w:rPr>
          <w:rFonts w:eastAsia="Calibri"/>
          <w:bCs/>
          <w:u w:val="single"/>
        </w:rPr>
        <w:t xml:space="preserve"> a cauldron of religious and ethnic tension; a source of terror and extrem</w:t>
      </w:r>
      <w:r w:rsidRPr="00EF0A81">
        <w:rPr>
          <w:rFonts w:eastAsia="Calibri"/>
          <w:bCs/>
          <w:u w:val="single"/>
        </w:rPr>
        <w:softHyphen/>
        <w:t xml:space="preserve">ism; an accelerating driver of the insatiable global appetite for energy; the place where the most people will suffer the adverse effects of global climate change; the primary source of nuclear proliferation; and </w:t>
      </w:r>
      <w:r w:rsidRPr="00EF0A81">
        <w:rPr>
          <w:rFonts w:eastAsia="Calibri"/>
          <w:bCs/>
          <w:highlight w:val="yellow"/>
          <w:u w:val="single"/>
        </w:rPr>
        <w:t>the most likely theater</w:t>
      </w:r>
      <w:r w:rsidRPr="00EF0A81">
        <w:rPr>
          <w:rFonts w:eastAsia="Calibri"/>
          <w:bCs/>
          <w:u w:val="single"/>
        </w:rPr>
        <w:t xml:space="preserve"> on Earth </w:t>
      </w:r>
      <w:r w:rsidRPr="00EF0A81">
        <w:rPr>
          <w:rFonts w:eastAsia="Calibri"/>
          <w:bCs/>
          <w:highlight w:val="yellow"/>
          <w:u w:val="single"/>
        </w:rPr>
        <w:t>for a major conventional confrontation and</w:t>
      </w:r>
      <w:r w:rsidRPr="00EF0A81">
        <w:rPr>
          <w:rFonts w:eastAsia="Calibri"/>
          <w:bCs/>
          <w:u w:val="single"/>
        </w:rPr>
        <w:t xml:space="preserve"> even a </w:t>
      </w:r>
      <w:r w:rsidRPr="00EF0A81">
        <w:rPr>
          <w:rFonts w:eastAsia="Calibri"/>
          <w:bCs/>
          <w:highlight w:val="yellow"/>
          <w:u w:val="single"/>
        </w:rPr>
        <w:t>nuclear conflict</w:t>
      </w:r>
      <w:r w:rsidRPr="00EF0A81">
        <w:rPr>
          <w:rFonts w:eastAsia="Calibri"/>
          <w:bCs/>
          <w:u w:val="single"/>
        </w:rPr>
        <w:t>.</w:t>
      </w:r>
      <w:r w:rsidRPr="00724EF2">
        <w:rPr>
          <w:rFonts w:eastAsia="Calibri"/>
          <w:sz w:val="16"/>
        </w:rPr>
        <w:t xml:space="preserve"> Coexisting with the optimism of </w:t>
      </w:r>
      <w:proofErr w:type="spellStart"/>
      <w:r w:rsidRPr="00724EF2">
        <w:rPr>
          <w:rFonts w:eastAsia="Calibri"/>
          <w:sz w:val="16"/>
        </w:rPr>
        <w:t>iAsia</w:t>
      </w:r>
      <w:proofErr w:type="spellEnd"/>
      <w:r w:rsidRPr="00724EF2">
        <w:rPr>
          <w:rFonts w:eastAsia="Calibri"/>
          <w:sz w:val="16"/>
        </w:rPr>
        <w:t xml:space="preserve"> are the ingredients for </w:t>
      </w:r>
      <w:r w:rsidRPr="00EF0A81">
        <w:rPr>
          <w:rFonts w:eastAsia="Calibri"/>
          <w:bCs/>
          <w:u w:val="single"/>
        </w:rPr>
        <w:t xml:space="preserve">internal strife, non-traditional threats like terrorism, and traditional interstate conflict, which are all </w:t>
      </w:r>
      <w:r w:rsidRPr="00EF0A81">
        <w:rPr>
          <w:rFonts w:eastAsia="Calibri"/>
          <w:bCs/>
          <w:highlight w:val="yellow"/>
          <w:u w:val="single"/>
        </w:rPr>
        <w:t>magnified by the risk of miscalculation</w:t>
      </w:r>
      <w:r w:rsidRPr="00EF0A81">
        <w:rPr>
          <w:rFonts w:eastAsia="Calibri"/>
          <w:bCs/>
          <w:u w:val="single"/>
        </w:rPr>
        <w:t xml:space="preserve"> or poor decision-making</w:t>
      </w:r>
      <w:r w:rsidRPr="00724EF2">
        <w:rPr>
          <w:rFonts w:eastAsia="Calibri" w:cs="Arial"/>
          <w:sz w:val="16"/>
        </w:rPr>
        <w:t>.</w:t>
      </w:r>
    </w:p>
    <w:p w:rsidR="009E1F2D" w:rsidRDefault="009E1F2D" w:rsidP="00261D40">
      <w:pPr>
        <w:rPr>
          <w:rFonts w:eastAsia="Calibri" w:cs="Arial"/>
          <w:sz w:val="16"/>
        </w:rPr>
      </w:pPr>
    </w:p>
    <w:p w:rsidR="009E1F2D" w:rsidRDefault="0047062A" w:rsidP="009E1F2D">
      <w:pPr>
        <w:pStyle w:val="Heading3"/>
      </w:pPr>
      <w:r>
        <w:t xml:space="preserve">2NC </w:t>
      </w:r>
      <w:r w:rsidR="009E1F2D">
        <w:t>A2:  Pivot Bad – All</w:t>
      </w:r>
    </w:p>
    <w:p w:rsidR="009E1F2D" w:rsidRDefault="009E1F2D" w:rsidP="009E1F2D"/>
    <w:p w:rsidR="00914E8D" w:rsidRPr="00F50626" w:rsidRDefault="00914E8D" w:rsidP="00914E8D">
      <w:pPr>
        <w:pStyle w:val="Heading4"/>
      </w:pPr>
      <w:r>
        <w:t xml:space="preserve">TPP solves multiple scenarios for Asia and China conflict – </w:t>
      </w:r>
      <w:r>
        <w:rPr>
          <w:i/>
          <w:u w:val="single"/>
        </w:rPr>
        <w:t xml:space="preserve">uniquely avoids backlash, </w:t>
      </w:r>
      <w:r>
        <w:t xml:space="preserve">resolves </w:t>
      </w:r>
      <w:r w:rsidRPr="00914E8D">
        <w:rPr>
          <w:i/>
          <w:u w:val="single"/>
        </w:rPr>
        <w:t>fears of US military dominance</w:t>
      </w:r>
      <w:r>
        <w:t xml:space="preserve">, vital to china </w:t>
      </w:r>
      <w:r>
        <w:rPr>
          <w:i/>
          <w:u w:val="single"/>
        </w:rPr>
        <w:t xml:space="preserve">engagement </w:t>
      </w:r>
      <w:r>
        <w:t xml:space="preserve">strategy and </w:t>
      </w:r>
      <w:r>
        <w:rPr>
          <w:i/>
          <w:u w:val="single"/>
        </w:rPr>
        <w:t>integration</w:t>
      </w:r>
      <w:r>
        <w:t xml:space="preserve">, not containment </w:t>
      </w:r>
    </w:p>
    <w:p w:rsidR="00914E8D" w:rsidRPr="00DB4388" w:rsidRDefault="00914E8D" w:rsidP="00914E8D">
      <w:pPr>
        <w:rPr>
          <w:b/>
          <w:sz w:val="24"/>
        </w:rPr>
      </w:pPr>
      <w:r w:rsidRPr="00DB4388">
        <w:rPr>
          <w:rStyle w:val="Style13ptBold"/>
        </w:rPr>
        <w:t>Cronin, 3-18-15</w:t>
      </w:r>
      <w:r>
        <w:rPr>
          <w:b/>
          <w:sz w:val="24"/>
        </w:rPr>
        <w:t xml:space="preserve"> -- </w:t>
      </w:r>
      <w:r>
        <w:t>Patrick, Senior Director of the Asia-Pacific Security Program at the Center for a New American Security,  The Straits Times, lexis)</w:t>
      </w:r>
    </w:p>
    <w:p w:rsidR="00914E8D" w:rsidRPr="00914E8D" w:rsidRDefault="00914E8D" w:rsidP="00914E8D">
      <w:pPr>
        <w:rPr>
          <w:rStyle w:val="Emphasis"/>
        </w:rPr>
      </w:pPr>
      <w:r w:rsidRPr="00D818A5">
        <w:rPr>
          <w:rStyle w:val="StyleUnderline"/>
        </w:rPr>
        <w:t>SOME business analysts are stressing that the pending</w:t>
      </w:r>
      <w:r w:rsidRPr="00DB4388">
        <w:rPr>
          <w:sz w:val="12"/>
        </w:rPr>
        <w:t xml:space="preserve"> Trans-Pacific Partnership (</w:t>
      </w:r>
      <w:r w:rsidRPr="00D818A5">
        <w:rPr>
          <w:rStyle w:val="StyleUnderline"/>
        </w:rPr>
        <w:t>TPP</w:t>
      </w:r>
      <w:r w:rsidRPr="00DB4388">
        <w:rPr>
          <w:sz w:val="12"/>
        </w:rPr>
        <w:t xml:space="preserve">) between the United States and 11 other countries </w:t>
      </w:r>
      <w:r w:rsidRPr="00D818A5">
        <w:rPr>
          <w:rStyle w:val="StyleUnderline"/>
        </w:rPr>
        <w:t xml:space="preserve">promises smaller rewards - if also fewer risks - than previous multilateral efforts to </w:t>
      </w:r>
      <w:proofErr w:type="spellStart"/>
      <w:r w:rsidRPr="00D818A5">
        <w:rPr>
          <w:rStyle w:val="StyleUnderline"/>
        </w:rPr>
        <w:t>liberalise</w:t>
      </w:r>
      <w:proofErr w:type="spellEnd"/>
      <w:r w:rsidRPr="00D818A5">
        <w:rPr>
          <w:rStyle w:val="StyleUnderline"/>
        </w:rPr>
        <w:t xml:space="preserve"> trade. </w:t>
      </w:r>
      <w:r w:rsidRPr="00DB4388">
        <w:rPr>
          <w:sz w:val="12"/>
        </w:rPr>
        <w:t xml:space="preserve">But </w:t>
      </w:r>
      <w:r w:rsidRPr="00D818A5">
        <w:rPr>
          <w:rStyle w:val="StyleUnderline"/>
        </w:rPr>
        <w:t xml:space="preserve">such a judgment omits altogether the national security reasons for </w:t>
      </w:r>
      <w:proofErr w:type="spellStart"/>
      <w:r w:rsidRPr="00D818A5">
        <w:rPr>
          <w:rStyle w:val="StyleUnderline"/>
        </w:rPr>
        <w:t>finalising</w:t>
      </w:r>
      <w:proofErr w:type="spellEnd"/>
      <w:r w:rsidRPr="00D818A5">
        <w:rPr>
          <w:rStyle w:val="StyleUnderline"/>
        </w:rPr>
        <w:t xml:space="preserve"> both the trade pact </w:t>
      </w:r>
      <w:r w:rsidRPr="00DB4388">
        <w:rPr>
          <w:sz w:val="12"/>
        </w:rPr>
        <w:t xml:space="preserve">and the Trade Promotion Authority </w:t>
      </w:r>
      <w:r w:rsidRPr="00D818A5">
        <w:rPr>
          <w:rStyle w:val="StyleUnderline"/>
        </w:rPr>
        <w:t xml:space="preserve">that would strengthen the role of the US President in advancing regional commerce. </w:t>
      </w:r>
      <w:r w:rsidRPr="00DB4388">
        <w:rPr>
          <w:sz w:val="12"/>
        </w:rPr>
        <w:t xml:space="preserve">First, </w:t>
      </w:r>
      <w:r w:rsidRPr="00D818A5">
        <w:rPr>
          <w:rStyle w:val="Emphasis"/>
        </w:rPr>
        <w:t>the TPP would help to reverse the impression that the US is a declining and one-dimensional military power</w:t>
      </w:r>
      <w:r w:rsidRPr="00DB4388">
        <w:rPr>
          <w:sz w:val="12"/>
        </w:rPr>
        <w:t xml:space="preserve">. </w:t>
      </w:r>
      <w:r w:rsidRPr="00D818A5">
        <w:rPr>
          <w:rStyle w:val="StyleUnderline"/>
        </w:rPr>
        <w:t xml:space="preserve">Whatever the image of US power in North America, </w:t>
      </w:r>
      <w:r w:rsidRPr="00DB4388">
        <w:rPr>
          <w:rStyle w:val="Emphasis"/>
        </w:rPr>
        <w:t xml:space="preserve">Asia-Pacific countries continue to </w:t>
      </w:r>
      <w:proofErr w:type="spellStart"/>
      <w:r w:rsidRPr="00DB4388">
        <w:rPr>
          <w:rStyle w:val="Emphasis"/>
        </w:rPr>
        <w:t>harbour</w:t>
      </w:r>
      <w:proofErr w:type="spellEnd"/>
      <w:r w:rsidRPr="00DB4388">
        <w:rPr>
          <w:rStyle w:val="Emphasis"/>
        </w:rPr>
        <w:t xml:space="preserve"> considerable doubt about American staying power and strength relative to a rising China</w:t>
      </w:r>
      <w:r w:rsidRPr="00D818A5">
        <w:rPr>
          <w:rStyle w:val="StyleUnderline"/>
        </w:rPr>
        <w:t>. Even our closest allies in the region are enhancing their economic and development ties with China.</w:t>
      </w:r>
      <w:r w:rsidRPr="00DB4388">
        <w:rPr>
          <w:sz w:val="12"/>
        </w:rPr>
        <w:t xml:space="preserve"> At the same time, </w:t>
      </w:r>
      <w:r w:rsidRPr="00D818A5">
        <w:rPr>
          <w:rStyle w:val="StyleUnderline"/>
        </w:rPr>
        <w:t xml:space="preserve">they and </w:t>
      </w:r>
      <w:r w:rsidRPr="00F50626">
        <w:rPr>
          <w:rStyle w:val="Emphasis"/>
        </w:rPr>
        <w:t>others fear what continued US military dominance could bring</w:t>
      </w:r>
      <w:r w:rsidRPr="00D818A5">
        <w:rPr>
          <w:rStyle w:val="StyleUnderline"/>
        </w:rPr>
        <w:t xml:space="preserve"> to the region in dealing with the </w:t>
      </w:r>
      <w:r w:rsidRPr="00914E8D">
        <w:rPr>
          <w:rStyle w:val="Emphasis"/>
        </w:rPr>
        <w:t>increasing tension among major powers</w:t>
      </w:r>
      <w:r w:rsidRPr="00D818A5">
        <w:rPr>
          <w:rStyle w:val="StyleUnderline"/>
        </w:rPr>
        <w:t xml:space="preserve">. A multilateral trade pact </w:t>
      </w:r>
      <w:r w:rsidRPr="00DB4388">
        <w:rPr>
          <w:rStyle w:val="Emphasis"/>
        </w:rPr>
        <w:t>accentuates the dimension of US power and interest that appeals to all actors</w:t>
      </w:r>
      <w:r w:rsidRPr="00D818A5">
        <w:rPr>
          <w:rStyle w:val="StyleUnderline"/>
        </w:rPr>
        <w:t xml:space="preserve"> in the Asia-Pacific region</w:t>
      </w:r>
      <w:r w:rsidRPr="00DB4388">
        <w:rPr>
          <w:sz w:val="12"/>
        </w:rPr>
        <w:t xml:space="preserve">. </w:t>
      </w:r>
      <w:r w:rsidRPr="00D818A5">
        <w:rPr>
          <w:rStyle w:val="Emphasis"/>
        </w:rPr>
        <w:t>In Asia, trade is the coin of the realm.</w:t>
      </w:r>
      <w:r w:rsidRPr="00DB4388">
        <w:rPr>
          <w:sz w:val="12"/>
        </w:rPr>
        <w:t xml:space="preserve"> </w:t>
      </w:r>
      <w:r w:rsidRPr="00D818A5">
        <w:rPr>
          <w:rStyle w:val="StyleUnderline"/>
        </w:rPr>
        <w:t xml:space="preserve">The TPP </w:t>
      </w:r>
      <w:r w:rsidRPr="00DB4388">
        <w:rPr>
          <w:rStyle w:val="Emphasis"/>
        </w:rPr>
        <w:t>rebrands America</w:t>
      </w:r>
      <w:r w:rsidRPr="00D818A5">
        <w:rPr>
          <w:rStyle w:val="StyleUnderline"/>
        </w:rPr>
        <w:t xml:space="preserve"> </w:t>
      </w:r>
      <w:r w:rsidRPr="00914E8D">
        <w:rPr>
          <w:rStyle w:val="Emphasis"/>
        </w:rPr>
        <w:t>as a leading market power, rather than just a security guarantor that brings big guns to settle local disputes</w:t>
      </w:r>
      <w:r w:rsidRPr="00DB4388">
        <w:rPr>
          <w:sz w:val="12"/>
        </w:rPr>
        <w:t xml:space="preserve">. In addition, </w:t>
      </w:r>
      <w:r w:rsidRPr="00D818A5">
        <w:rPr>
          <w:rStyle w:val="StyleUnderline"/>
        </w:rPr>
        <w:t xml:space="preserve">the TPP bolsters a model of </w:t>
      </w:r>
      <w:r w:rsidRPr="00914E8D">
        <w:rPr>
          <w:rStyle w:val="Emphasis"/>
        </w:rPr>
        <w:t>sustainable economic growth</w:t>
      </w:r>
      <w:r w:rsidRPr="00D818A5">
        <w:rPr>
          <w:rStyle w:val="StyleUnderline"/>
        </w:rPr>
        <w:t xml:space="preserve"> that is </w:t>
      </w:r>
      <w:r w:rsidRPr="00DB4388">
        <w:rPr>
          <w:rStyle w:val="Emphasis"/>
        </w:rPr>
        <w:t>essential to maintaining our long-term security posture</w:t>
      </w:r>
      <w:r w:rsidRPr="00D818A5">
        <w:rPr>
          <w:rStyle w:val="StyleUnderline"/>
        </w:rPr>
        <w:t xml:space="preserve">, both with respect to </w:t>
      </w:r>
      <w:proofErr w:type="spellStart"/>
      <w:r w:rsidRPr="00D818A5">
        <w:rPr>
          <w:rStyle w:val="StyleUnderline"/>
        </w:rPr>
        <w:t>defence</w:t>
      </w:r>
      <w:proofErr w:type="spellEnd"/>
      <w:r w:rsidRPr="00D818A5">
        <w:rPr>
          <w:rStyle w:val="StyleUnderline"/>
        </w:rPr>
        <w:t xml:space="preserve"> spending and forward military presence. </w:t>
      </w:r>
      <w:r w:rsidRPr="00DB4388">
        <w:rPr>
          <w:sz w:val="12"/>
        </w:rPr>
        <w:t xml:space="preserve">Second, </w:t>
      </w:r>
      <w:r w:rsidRPr="00D818A5">
        <w:rPr>
          <w:rStyle w:val="Emphasis"/>
        </w:rPr>
        <w:t>the Pacific trade pact would do more to reassure our key allies than simply tinkering on the margins of our military presence</w:t>
      </w:r>
      <w:r w:rsidRPr="00DB4388">
        <w:rPr>
          <w:sz w:val="12"/>
        </w:rPr>
        <w:t xml:space="preserve">. Our </w:t>
      </w:r>
      <w:r w:rsidRPr="00D818A5">
        <w:rPr>
          <w:rStyle w:val="StyleUnderline"/>
        </w:rPr>
        <w:t xml:space="preserve">presence is vital. But </w:t>
      </w:r>
      <w:r w:rsidRPr="00D818A5">
        <w:rPr>
          <w:rStyle w:val="Emphasis"/>
        </w:rPr>
        <w:t>if we want to signal that we are serious</w:t>
      </w:r>
      <w:r w:rsidRPr="00D818A5">
        <w:rPr>
          <w:rStyle w:val="StyleUnderline"/>
        </w:rPr>
        <w:t xml:space="preserve"> about being a permanent Pacific power, then </w:t>
      </w:r>
      <w:r w:rsidRPr="00D818A5">
        <w:rPr>
          <w:rStyle w:val="Emphasis"/>
        </w:rPr>
        <w:t>long-term trade frameworks are more compelling</w:t>
      </w:r>
      <w:r w:rsidRPr="00DB4388">
        <w:rPr>
          <w:rStyle w:val="StyleUnderline"/>
        </w:rPr>
        <w:t xml:space="preserve">. Despite our military activity, Japan and Australia </w:t>
      </w:r>
      <w:r w:rsidRPr="009E1F2D">
        <w:rPr>
          <w:rStyle w:val="Emphasis"/>
        </w:rPr>
        <w:t>remain anxious about our future intentions.</w:t>
      </w:r>
      <w:r w:rsidRPr="00DB4388">
        <w:rPr>
          <w:rStyle w:val="StyleUnderline"/>
        </w:rPr>
        <w:t xml:space="preserve"> That is not good, given how important these allies are</w:t>
      </w:r>
      <w:r w:rsidRPr="00DB4388">
        <w:rPr>
          <w:sz w:val="12"/>
        </w:rPr>
        <w:t xml:space="preserve">. Indeed, Australia is becoming increasingly important for rotational presence and exercising, and the only other country beyond Japan and South Korea where we can imagine being prepared to conduct "Phase 2" combined operations designed to "seize the initiative". </w:t>
      </w:r>
      <w:r w:rsidRPr="00DB4388">
        <w:rPr>
          <w:rStyle w:val="StyleUnderline"/>
        </w:rPr>
        <w:t xml:space="preserve">The converse of reassurance would be an action - or in this case, inaction - that would </w:t>
      </w:r>
      <w:r w:rsidRPr="009E1F2D">
        <w:rPr>
          <w:rStyle w:val="Emphasis"/>
        </w:rPr>
        <w:t>sow great doubt on American credibility</w:t>
      </w:r>
      <w:r w:rsidRPr="00DB4388">
        <w:rPr>
          <w:rStyle w:val="StyleUnderline"/>
        </w:rPr>
        <w:t xml:space="preserve">. The failure to complete this trade pact would strike a </w:t>
      </w:r>
      <w:r w:rsidRPr="00DB4388">
        <w:rPr>
          <w:rStyle w:val="Emphasis"/>
        </w:rPr>
        <w:t>serious blow to our reputation, and one from which it would be difficult to recover</w:t>
      </w:r>
      <w:r w:rsidRPr="00DB4388">
        <w:rPr>
          <w:sz w:val="12"/>
        </w:rPr>
        <w:t xml:space="preserve">. </w:t>
      </w:r>
      <w:r w:rsidRPr="00DB4388">
        <w:rPr>
          <w:rStyle w:val="StyleUnderline"/>
        </w:rPr>
        <w:t xml:space="preserve">The TPP </w:t>
      </w:r>
      <w:r w:rsidRPr="00DB4388">
        <w:rPr>
          <w:rStyle w:val="Emphasis"/>
        </w:rPr>
        <w:t>anchors our future interests in the region</w:t>
      </w:r>
      <w:r w:rsidRPr="00DB4388">
        <w:rPr>
          <w:rStyle w:val="StyleUnderline"/>
        </w:rPr>
        <w:t xml:space="preserve"> that speaks to Tokyo, Seoul, Canberra and others </w:t>
      </w:r>
      <w:r w:rsidRPr="00914E8D">
        <w:rPr>
          <w:rStyle w:val="Emphasis"/>
        </w:rPr>
        <w:t>worried about US power and purpose</w:t>
      </w:r>
      <w:r w:rsidRPr="00DB4388">
        <w:rPr>
          <w:rStyle w:val="StyleUnderline"/>
        </w:rPr>
        <w:t xml:space="preserve"> in the wake of events such as the protracted post-9/11 diversion or the impact of</w:t>
      </w:r>
      <w:r w:rsidRPr="00DB4388">
        <w:rPr>
          <w:sz w:val="12"/>
        </w:rPr>
        <w:t xml:space="preserve"> the 2008 Lehman Brothers' </w:t>
      </w:r>
      <w:r w:rsidRPr="00DB4388">
        <w:rPr>
          <w:rStyle w:val="StyleUnderline"/>
        </w:rPr>
        <w:t xml:space="preserve">bankruptcy on regional calculations. </w:t>
      </w:r>
      <w:r w:rsidRPr="00DB4388">
        <w:rPr>
          <w:sz w:val="12"/>
        </w:rPr>
        <w:t xml:space="preserve">A third and related national interest in completing the </w:t>
      </w:r>
      <w:r w:rsidRPr="00DB4388">
        <w:rPr>
          <w:rStyle w:val="StyleUnderline"/>
        </w:rPr>
        <w:t xml:space="preserve">TPP </w:t>
      </w:r>
      <w:r w:rsidRPr="00DB4388">
        <w:rPr>
          <w:sz w:val="12"/>
        </w:rPr>
        <w:t xml:space="preserve">is that it </w:t>
      </w:r>
      <w:r w:rsidRPr="00DB4388">
        <w:rPr>
          <w:rStyle w:val="StyleUnderline"/>
        </w:rPr>
        <w:t xml:space="preserve">would </w:t>
      </w:r>
      <w:r w:rsidRPr="009E1F2D">
        <w:rPr>
          <w:rStyle w:val="Emphasis"/>
        </w:rPr>
        <w:t>allow the US to entrench itself</w:t>
      </w:r>
      <w:r w:rsidRPr="00DB4388">
        <w:rPr>
          <w:rStyle w:val="StyleUnderline"/>
        </w:rPr>
        <w:t xml:space="preserve"> in the world's most dynamic world and thereby </w:t>
      </w:r>
      <w:r w:rsidRPr="00F50626">
        <w:rPr>
          <w:rStyle w:val="Emphasis"/>
        </w:rPr>
        <w:t>reach out to new partners in non-military ways</w:t>
      </w:r>
      <w:r w:rsidRPr="00DB4388">
        <w:rPr>
          <w:rStyle w:val="StyleUnderline"/>
        </w:rPr>
        <w:t xml:space="preserve">. This simultaneously </w:t>
      </w:r>
      <w:r w:rsidRPr="00DB4388">
        <w:rPr>
          <w:rStyle w:val="Emphasis"/>
        </w:rPr>
        <w:t>enables such new engagement and lowers the transaction costs on our security cooperation throughout the region</w:t>
      </w:r>
      <w:r w:rsidRPr="00DB4388">
        <w:rPr>
          <w:rStyle w:val="StyleUnderline"/>
        </w:rPr>
        <w:t xml:space="preserve">. Importantly, among the other initial stakeholders in the TPP are three of the four South-east Asian countries with </w:t>
      </w:r>
      <w:r w:rsidRPr="00F50626">
        <w:rPr>
          <w:rStyle w:val="Emphasis"/>
        </w:rPr>
        <w:t>disputed claims in the South China Sea</w:t>
      </w:r>
      <w:r w:rsidRPr="00DB4388">
        <w:rPr>
          <w:sz w:val="12"/>
        </w:rPr>
        <w:t xml:space="preserve">. The fourth, the Philippines, is already a treaty ally of the US. But </w:t>
      </w:r>
      <w:r w:rsidRPr="00DB4388">
        <w:rPr>
          <w:rStyle w:val="StyleUnderline"/>
        </w:rPr>
        <w:t xml:space="preserve">with this trade pact, the US would be able to </w:t>
      </w:r>
      <w:r w:rsidRPr="00F50626">
        <w:rPr>
          <w:rStyle w:val="Emphasis"/>
        </w:rPr>
        <w:t>tighten cooperation</w:t>
      </w:r>
      <w:r w:rsidRPr="00DB4388">
        <w:rPr>
          <w:sz w:val="12"/>
        </w:rPr>
        <w:t xml:space="preserve"> with Vietnam, Malaysia and Brunei </w:t>
      </w:r>
      <w:r w:rsidRPr="00F50626">
        <w:rPr>
          <w:rStyle w:val="Emphasis"/>
        </w:rPr>
        <w:t xml:space="preserve">without having to focus exclusively on maritime </w:t>
      </w:r>
      <w:proofErr w:type="spellStart"/>
      <w:r w:rsidRPr="00F50626">
        <w:rPr>
          <w:rStyle w:val="Emphasis"/>
        </w:rPr>
        <w:t>defence</w:t>
      </w:r>
      <w:proofErr w:type="spellEnd"/>
      <w:r w:rsidRPr="00F50626">
        <w:rPr>
          <w:rStyle w:val="Emphasis"/>
        </w:rPr>
        <w:t xml:space="preserve"> issues</w:t>
      </w:r>
      <w:r w:rsidRPr="00DB4388">
        <w:rPr>
          <w:sz w:val="12"/>
        </w:rPr>
        <w:t xml:space="preserve">. In addition, the TPP would also solidify US ties with Chile and Peru, two key South American economies with a Pacific orientation. Thus, </w:t>
      </w:r>
      <w:r w:rsidRPr="00DB4388">
        <w:rPr>
          <w:rStyle w:val="StyleUnderline"/>
        </w:rPr>
        <w:t xml:space="preserve">we can expand our regional partners while </w:t>
      </w:r>
      <w:r w:rsidRPr="00DB4388">
        <w:rPr>
          <w:rStyle w:val="Emphasis"/>
        </w:rPr>
        <w:t>underscoring our broad Pacific role</w:t>
      </w:r>
      <w:r w:rsidRPr="00DB4388">
        <w:rPr>
          <w:sz w:val="12"/>
        </w:rPr>
        <w:t xml:space="preserve">. Fourth, </w:t>
      </w:r>
      <w:r w:rsidRPr="00D818A5">
        <w:rPr>
          <w:rStyle w:val="StyleUnderline"/>
        </w:rPr>
        <w:t xml:space="preserve">the TPP gives us leverage in the decade ahead as we begin negotiations on second-round entrants. This could be a </w:t>
      </w:r>
      <w:r w:rsidRPr="00DB4388">
        <w:rPr>
          <w:rStyle w:val="Emphasis"/>
        </w:rPr>
        <w:t>major tool for engaging China,</w:t>
      </w:r>
      <w:r w:rsidRPr="00D818A5">
        <w:rPr>
          <w:rStyle w:val="StyleUnderline"/>
        </w:rPr>
        <w:t xml:space="preserve"> given that our clear objective is to </w:t>
      </w:r>
      <w:r w:rsidRPr="009E1F2D">
        <w:rPr>
          <w:rStyle w:val="Emphasis"/>
        </w:rPr>
        <w:t>integrate a rising China, not to contain it</w:t>
      </w:r>
      <w:r w:rsidRPr="00D818A5">
        <w:rPr>
          <w:rStyle w:val="StyleUnderline"/>
        </w:rPr>
        <w:t>.</w:t>
      </w:r>
      <w:r w:rsidRPr="00DB4388">
        <w:rPr>
          <w:sz w:val="12"/>
        </w:rPr>
        <w:t xml:space="preserve"> </w:t>
      </w:r>
      <w:r w:rsidRPr="00D818A5">
        <w:rPr>
          <w:rStyle w:val="StyleUnderline"/>
        </w:rPr>
        <w:t xml:space="preserve">It also gives us a potential </w:t>
      </w:r>
      <w:r w:rsidRPr="00DB4388">
        <w:rPr>
          <w:rStyle w:val="Emphasis"/>
        </w:rPr>
        <w:t>tool for managing Taiwan</w:t>
      </w:r>
      <w:r w:rsidRPr="00D818A5">
        <w:rPr>
          <w:rStyle w:val="StyleUnderline"/>
        </w:rPr>
        <w:t xml:space="preserve">, whose growing dependence on the mainland is leaving it little international space for avoiding coercion. </w:t>
      </w:r>
      <w:r w:rsidRPr="00DB4388">
        <w:rPr>
          <w:sz w:val="12"/>
        </w:rPr>
        <w:t xml:space="preserve">Other allies, notably South Korea, would like to join, and ought to be at the front of the queue. The US-Thai alliance has been undermined by political instability in Thailand, and trade may provide a path toward alliance renewal. Finally, other key regional actors, especially Indonesia, could be prepared for admission in a second round, making the TPP a dominant trade framework for the region. Fifth, </w:t>
      </w:r>
      <w:r w:rsidRPr="00D818A5">
        <w:rPr>
          <w:rStyle w:val="StyleUnderline"/>
        </w:rPr>
        <w:t>a regional trade pact would preserve and adapt a largely US-created regional architecture as we compete to shape the 21st century global order. What we want is what all nations in the region should want: namely, unfettered access to trade and the global commons. The TPP would reinforce a regional coalition around common high-standard trade norms and rules,</w:t>
      </w:r>
      <w:r w:rsidRPr="00DB4388">
        <w:rPr>
          <w:sz w:val="12"/>
        </w:rPr>
        <w:t xml:space="preserve"> and thereby balance against alternative rule sets that, for instance, </w:t>
      </w:r>
      <w:proofErr w:type="spellStart"/>
      <w:r w:rsidRPr="00DB4388">
        <w:rPr>
          <w:sz w:val="12"/>
        </w:rPr>
        <w:t>favour</w:t>
      </w:r>
      <w:proofErr w:type="spellEnd"/>
      <w:r w:rsidRPr="00DB4388">
        <w:rPr>
          <w:sz w:val="12"/>
        </w:rPr>
        <w:t xml:space="preserve"> state-owned enterprises. </w:t>
      </w:r>
      <w:r w:rsidRPr="00D818A5">
        <w:rPr>
          <w:rStyle w:val="StyleUnderline"/>
        </w:rPr>
        <w:t xml:space="preserve">The aim is not US primacy so much as the </w:t>
      </w:r>
      <w:r w:rsidRPr="00914E8D">
        <w:rPr>
          <w:rStyle w:val="Emphasis"/>
        </w:rPr>
        <w:t>primacy of a rules-based system</w:t>
      </w:r>
      <w:r w:rsidRPr="00D818A5">
        <w:rPr>
          <w:rStyle w:val="StyleUnderline"/>
        </w:rPr>
        <w:t xml:space="preserve">. For all of these reasons, beyond the obvious economic ones of expanding trade in relatively new sectors as well as services, the </w:t>
      </w:r>
      <w:r w:rsidRPr="00914E8D">
        <w:rPr>
          <w:rStyle w:val="Emphasis"/>
        </w:rPr>
        <w:t>TPP is squarely in the national security interest of the US and the Asia-Pacific region.</w:t>
      </w:r>
    </w:p>
    <w:p w:rsidR="00914E8D" w:rsidRDefault="00914E8D" w:rsidP="00914E8D">
      <w:pPr>
        <w:rPr>
          <w:sz w:val="16"/>
        </w:rPr>
      </w:pPr>
    </w:p>
    <w:p w:rsidR="00B13677" w:rsidRPr="00B13677" w:rsidRDefault="00B13677" w:rsidP="00B13677">
      <w:pPr>
        <w:pStyle w:val="Heading4"/>
      </w:pPr>
      <w:r>
        <w:t xml:space="preserve">TPP failure dooms </w:t>
      </w:r>
      <w:r>
        <w:rPr>
          <w:i/>
          <w:u w:val="single"/>
        </w:rPr>
        <w:t xml:space="preserve">effective </w:t>
      </w:r>
      <w:r>
        <w:t xml:space="preserve"> US strategy - forcing  </w:t>
      </w:r>
      <w:r>
        <w:rPr>
          <w:i/>
          <w:u w:val="single"/>
        </w:rPr>
        <w:t xml:space="preserve">over-reliance on military means </w:t>
      </w:r>
      <w:r>
        <w:t xml:space="preserve">– undermines China relations, triggers </w:t>
      </w:r>
      <w:proofErr w:type="spellStart"/>
      <w:r>
        <w:t>miscalc</w:t>
      </w:r>
      <w:proofErr w:type="spellEnd"/>
      <w:r>
        <w:t xml:space="preserve"> and escalating US-China military confrontation</w:t>
      </w:r>
    </w:p>
    <w:p w:rsidR="00B13677" w:rsidRPr="00B13677" w:rsidRDefault="00B13677" w:rsidP="00B13677">
      <w:pPr>
        <w:rPr>
          <w:bCs/>
          <w:sz w:val="26"/>
        </w:rPr>
      </w:pPr>
      <w:r>
        <w:rPr>
          <w:rStyle w:val="Style13ptBold"/>
        </w:rPr>
        <w:t xml:space="preserve">Collinson, 6/16/15 – </w:t>
      </w:r>
      <w:r>
        <w:rPr>
          <w:rStyle w:val="Style13ptBold"/>
          <w:b w:val="0"/>
        </w:rPr>
        <w:t>Stephen, senior enterprise reporter for CNN Politics, CNN, http://www.cnn.com/2015/06/16/politics/obama-trade-china-asia-pivot/</w:t>
      </w:r>
    </w:p>
    <w:p w:rsidR="00B13677" w:rsidRPr="00B13677" w:rsidRDefault="00B13677" w:rsidP="00B13677">
      <w:pPr>
        <w:rPr>
          <w:rStyle w:val="StyleUnderline"/>
        </w:rPr>
      </w:pPr>
      <w:r w:rsidRPr="00B13677">
        <w:rPr>
          <w:sz w:val="14"/>
        </w:rPr>
        <w:t xml:space="preserve">But </w:t>
      </w:r>
      <w:r w:rsidRPr="00FF445F">
        <w:rPr>
          <w:rStyle w:val="StyleUnderline"/>
        </w:rPr>
        <w:t xml:space="preserve">many foreign policy hands in Washington fear </w:t>
      </w:r>
      <w:r w:rsidRPr="00FF445F">
        <w:rPr>
          <w:rStyle w:val="Emphasis"/>
        </w:rPr>
        <w:t>short-term political implications could harm long-term U.S. interests.</w:t>
      </w:r>
      <w:r>
        <w:rPr>
          <w:rStyle w:val="Emphasis"/>
        </w:rPr>
        <w:t xml:space="preserve"> </w:t>
      </w:r>
      <w:r w:rsidRPr="00B13677">
        <w:rPr>
          <w:sz w:val="14"/>
        </w:rPr>
        <w:t>"</w:t>
      </w:r>
      <w:r w:rsidRPr="00FF445F">
        <w:rPr>
          <w:rStyle w:val="StyleUnderline"/>
        </w:rPr>
        <w:t xml:space="preserve">The repudiation of the TPP would </w:t>
      </w:r>
      <w:r w:rsidRPr="00FF445F">
        <w:rPr>
          <w:rStyle w:val="Emphasis"/>
        </w:rPr>
        <w:t>neuter the U.S. presidency</w:t>
      </w:r>
      <w:r w:rsidRPr="00FF445F">
        <w:rPr>
          <w:rStyle w:val="StyleUnderline"/>
        </w:rPr>
        <w:t xml:space="preserve"> for the next 19 months," said</w:t>
      </w:r>
      <w:r w:rsidRPr="00B13677">
        <w:rPr>
          <w:sz w:val="14"/>
        </w:rPr>
        <w:t xml:space="preserve"> former Obama senior economic adviser Lawrence </w:t>
      </w:r>
      <w:r w:rsidRPr="00FF445F">
        <w:rPr>
          <w:rStyle w:val="StyleUnderline"/>
        </w:rPr>
        <w:t>Summers</w:t>
      </w:r>
      <w:r w:rsidRPr="00B13677">
        <w:rPr>
          <w:sz w:val="14"/>
        </w:rPr>
        <w:t xml:space="preserve"> in an op-ed piece in Monday's Washington Post. </w:t>
      </w:r>
      <w:r w:rsidRPr="00FF445F">
        <w:rPr>
          <w:rStyle w:val="StyleUnderline"/>
        </w:rPr>
        <w:t xml:space="preserve">The </w:t>
      </w:r>
      <w:r w:rsidRPr="00B13677">
        <w:rPr>
          <w:rStyle w:val="Emphasis"/>
        </w:rPr>
        <w:t>pivot strategy in jeopardy</w:t>
      </w:r>
      <w:r>
        <w:rPr>
          <w:rStyle w:val="Emphasis"/>
        </w:rPr>
        <w:t xml:space="preserve"> </w:t>
      </w:r>
      <w:r w:rsidRPr="00B13677">
        <w:rPr>
          <w:sz w:val="14"/>
        </w:rPr>
        <w:t xml:space="preserve">In not convincing his party on this point, Obama's entire Asia pivot strategy is in jeopardy. While Obama has struggled to stamp his authority on the globe, </w:t>
      </w:r>
      <w:r w:rsidRPr="00FF445F">
        <w:rPr>
          <w:rStyle w:val="StyleUnderline"/>
        </w:rPr>
        <w:t>his Asia policy had until now been seen as a bright spot</w:t>
      </w:r>
      <w:r w:rsidRPr="00B13677">
        <w:rPr>
          <w:sz w:val="14"/>
        </w:rPr>
        <w:t xml:space="preserve"> given the fracturing of nations in the Middle East, the rise of extremist groups such as ISIS and the return of Cold War-style hostilities with Russia. </w:t>
      </w:r>
      <w:r w:rsidRPr="00FF445F">
        <w:rPr>
          <w:rStyle w:val="StyleUnderline"/>
        </w:rPr>
        <w:t xml:space="preserve">His promise to channel power and resources toward Asia was </w:t>
      </w:r>
      <w:r w:rsidRPr="00B13677">
        <w:rPr>
          <w:rStyle w:val="Emphasis"/>
        </w:rPr>
        <w:t>widely welcomed in the region</w:t>
      </w:r>
      <w:r w:rsidRPr="00FF445F">
        <w:rPr>
          <w:rStyle w:val="StyleUnderline"/>
        </w:rPr>
        <w:t xml:space="preserve"> as an antidote to China's rising might among allies deeply concerned about Beijing's territorial ambitions on the East and South China seas.</w:t>
      </w:r>
      <w:r>
        <w:rPr>
          <w:rStyle w:val="StyleUnderline"/>
        </w:rPr>
        <w:t xml:space="preserve"> </w:t>
      </w:r>
      <w:r w:rsidRPr="00B13677">
        <w:rPr>
          <w:sz w:val="14"/>
        </w:rPr>
        <w:t xml:space="preserve">Japan, for instance, was deeply appreciative of Obama's forceful statement in April 2014 that U.S. treaty commitments to its ally were "absolute" amidst rising territorial tensions between Tokyo and Beijing. While denying that he was trying to contain China, </w:t>
      </w:r>
      <w:r w:rsidRPr="00FF445F">
        <w:rPr>
          <w:rStyle w:val="StyleUnderline"/>
        </w:rPr>
        <w:t>Obama upped the U.S. military footprint in the region, sending Marines</w:t>
      </w:r>
      <w:r w:rsidRPr="00B13677">
        <w:rPr>
          <w:sz w:val="14"/>
        </w:rPr>
        <w:t xml:space="preserve"> to Australia </w:t>
      </w:r>
      <w:r w:rsidRPr="00FF445F">
        <w:rPr>
          <w:rStyle w:val="StyleUnderline"/>
        </w:rPr>
        <w:t>and signing a defense agreement that will allow U.S. troops access to bases</w:t>
      </w:r>
      <w:r w:rsidRPr="00B13677">
        <w:rPr>
          <w:sz w:val="14"/>
        </w:rPr>
        <w:t xml:space="preserve"> in the Philippines. The administration helped lure Myanmar, once in China's orbit, out of isolation, despite a rocky transition that has not yet led to democracy. </w:t>
      </w:r>
      <w:r w:rsidRPr="00FF445F">
        <w:rPr>
          <w:rStyle w:val="StyleUnderline"/>
        </w:rPr>
        <w:t>He repaired ragged U.S. relations with Malaysia and played upon his ties with regional giant Indonesia</w:t>
      </w:r>
      <w:r w:rsidRPr="00B13677">
        <w:rPr>
          <w:sz w:val="14"/>
        </w:rPr>
        <w:t xml:space="preserve"> after spending four years living there as a boy. </w:t>
      </w:r>
      <w:r w:rsidRPr="00FF445F">
        <w:rPr>
          <w:rStyle w:val="StyleUnderline"/>
        </w:rPr>
        <w:t xml:space="preserve">But supporters of the TPP argue that if the U.S. falls short of its trade goals in Asia, its capacity to project power will be </w:t>
      </w:r>
      <w:r w:rsidRPr="00FF445F">
        <w:rPr>
          <w:rStyle w:val="Emphasis"/>
        </w:rPr>
        <w:t>overly reliant on military means</w:t>
      </w:r>
      <w:r w:rsidRPr="00FF445F">
        <w:rPr>
          <w:rStyle w:val="StyleUnderline"/>
        </w:rPr>
        <w:t xml:space="preserve">, a factor that could </w:t>
      </w:r>
      <w:r w:rsidRPr="00FF445F">
        <w:rPr>
          <w:rStyle w:val="Emphasis"/>
        </w:rPr>
        <w:t>further increase tensions with Beijing.</w:t>
      </w:r>
      <w:r>
        <w:rPr>
          <w:rStyle w:val="Emphasis"/>
        </w:rPr>
        <w:t xml:space="preserve"> </w:t>
      </w:r>
      <w:r w:rsidRPr="00B13677">
        <w:rPr>
          <w:sz w:val="14"/>
        </w:rPr>
        <w:t>"</w:t>
      </w:r>
      <w:r w:rsidRPr="00FF445F">
        <w:rPr>
          <w:rStyle w:val="StyleUnderline"/>
        </w:rPr>
        <w:t xml:space="preserve">If you are out of the region ... not playing a useful role, your </w:t>
      </w:r>
      <w:r w:rsidRPr="00FF445F">
        <w:rPr>
          <w:rStyle w:val="Emphasis"/>
        </w:rPr>
        <w:t>only lever</w:t>
      </w:r>
      <w:r w:rsidRPr="00FF445F">
        <w:rPr>
          <w:rStyle w:val="StyleUnderline"/>
        </w:rPr>
        <w:t xml:space="preserve"> to shape the architecture, to shape the region, to influence events is the </w:t>
      </w:r>
      <w:r w:rsidRPr="00FF445F">
        <w:rPr>
          <w:rStyle w:val="Emphasis"/>
        </w:rPr>
        <w:t>Seventh Fleet</w:t>
      </w:r>
      <w:r w:rsidRPr="00FF445F">
        <w:rPr>
          <w:rStyle w:val="StyleUnderline"/>
        </w:rPr>
        <w:t xml:space="preserve">. That is </w:t>
      </w:r>
      <w:r w:rsidRPr="00FF445F">
        <w:rPr>
          <w:rStyle w:val="Emphasis"/>
        </w:rPr>
        <w:t>not the lever you want to use</w:t>
      </w:r>
      <w:r w:rsidRPr="00B13677">
        <w:rPr>
          <w:sz w:val="14"/>
        </w:rPr>
        <w:t xml:space="preserve">," said </w:t>
      </w:r>
      <w:proofErr w:type="spellStart"/>
      <w:r w:rsidRPr="00B13677">
        <w:rPr>
          <w:sz w:val="14"/>
        </w:rPr>
        <w:t>Shanmugam</w:t>
      </w:r>
      <w:proofErr w:type="spellEnd"/>
      <w:r w:rsidRPr="00B13677">
        <w:rPr>
          <w:sz w:val="14"/>
        </w:rPr>
        <w:t xml:space="preserve">. As it is, </w:t>
      </w:r>
      <w:r w:rsidRPr="00FF445F">
        <w:rPr>
          <w:rStyle w:val="StyleUnderline"/>
        </w:rPr>
        <w:t xml:space="preserve">growing territorial tensions in East Asia are sparking fears of a </w:t>
      </w:r>
      <w:r w:rsidRPr="00B13677">
        <w:rPr>
          <w:rStyle w:val="Emphasis"/>
        </w:rPr>
        <w:t>military miscalculation</w:t>
      </w:r>
      <w:r w:rsidRPr="00FF445F">
        <w:rPr>
          <w:rStyle w:val="StyleUnderline"/>
        </w:rPr>
        <w:t xml:space="preserve"> </w:t>
      </w:r>
      <w:r w:rsidRPr="00B13677">
        <w:rPr>
          <w:sz w:val="14"/>
        </w:rPr>
        <w:t xml:space="preserve">between China's forces and U.S. ships and aircraft deployed in the region. </w:t>
      </w:r>
      <w:r w:rsidRPr="00B13677">
        <w:rPr>
          <w:rStyle w:val="Emphasis"/>
        </w:rPr>
        <w:t>Fears of a military confrontation</w:t>
      </w:r>
      <w:r>
        <w:rPr>
          <w:rStyle w:val="Emphasis"/>
        </w:rPr>
        <w:t xml:space="preserve"> </w:t>
      </w:r>
      <w:r w:rsidRPr="00FF445F">
        <w:rPr>
          <w:rStyle w:val="StyleUnderline"/>
        </w:rPr>
        <w:t>Beijing's recently announced that it wants to build a navy that can project power far from its own shores, at the same time that China is trading accusations with Washington over its expansion of</w:t>
      </w:r>
      <w:r w:rsidRPr="00B13677">
        <w:rPr>
          <w:sz w:val="14"/>
        </w:rPr>
        <w:t xml:space="preserve"> man-made </w:t>
      </w:r>
      <w:r w:rsidRPr="00B13677">
        <w:rPr>
          <w:rStyle w:val="StyleUnderline"/>
        </w:rPr>
        <w:t>islands among South China Sea navigational routes</w:t>
      </w:r>
      <w:r w:rsidRPr="00B13677">
        <w:rPr>
          <w:sz w:val="14"/>
        </w:rPr>
        <w:t xml:space="preserve"> crucial to the global economy. </w:t>
      </w:r>
      <w:r w:rsidRPr="00B13677">
        <w:rPr>
          <w:rStyle w:val="StyleUnderline"/>
        </w:rPr>
        <w:t xml:space="preserve">There are fears of an </w:t>
      </w:r>
      <w:r w:rsidRPr="00B13677">
        <w:rPr>
          <w:rStyle w:val="Emphasis"/>
        </w:rPr>
        <w:t>unintentional clash between U.S. and Chinese</w:t>
      </w:r>
      <w:r w:rsidRPr="00B13677">
        <w:rPr>
          <w:rStyle w:val="StyleUnderline"/>
        </w:rPr>
        <w:t xml:space="preserve"> ships and planes in the region.</w:t>
      </w:r>
    </w:p>
    <w:p w:rsidR="00B13677" w:rsidRDefault="00B13677" w:rsidP="00914E8D">
      <w:pPr>
        <w:rPr>
          <w:sz w:val="16"/>
        </w:rPr>
      </w:pPr>
    </w:p>
    <w:p w:rsidR="00914E8D" w:rsidRDefault="00914E8D" w:rsidP="009E1F2D"/>
    <w:p w:rsidR="009E1F2D" w:rsidRDefault="00F50626" w:rsidP="009E1F2D">
      <w:pPr>
        <w:pStyle w:val="Heading4"/>
      </w:pPr>
      <w:r>
        <w:t xml:space="preserve">Pivot attempt inevitable, but </w:t>
      </w:r>
      <w:r w:rsidR="009E1F2D">
        <w:t xml:space="preserve">TPP is sin quo </w:t>
      </w:r>
      <w:proofErr w:type="spellStart"/>
      <w:r w:rsidR="009E1F2D">
        <w:t>non of</w:t>
      </w:r>
      <w:proofErr w:type="spellEnd"/>
      <w:r w:rsidR="009E1F2D">
        <w:t xml:space="preserve"> </w:t>
      </w:r>
      <w:r w:rsidR="009E1F2D" w:rsidRPr="009E1F2D">
        <w:rPr>
          <w:i/>
          <w:u w:val="single"/>
        </w:rPr>
        <w:t>Success</w:t>
      </w:r>
      <w:r w:rsidR="009E1F2D">
        <w:t xml:space="preserve"> </w:t>
      </w:r>
      <w:r>
        <w:t xml:space="preserve">– alternative ensures perception of </w:t>
      </w:r>
      <w:r w:rsidRPr="00F50626">
        <w:rPr>
          <w:i/>
          <w:u w:val="single"/>
        </w:rPr>
        <w:t>military focused pivot</w:t>
      </w:r>
      <w:r>
        <w:t xml:space="preserve"> – straight turns their offense</w:t>
      </w:r>
    </w:p>
    <w:p w:rsidR="009E1F2D" w:rsidRPr="00EC6F0F" w:rsidRDefault="009E1F2D" w:rsidP="009E1F2D">
      <w:pPr>
        <w:rPr>
          <w:rStyle w:val="Style13ptBold"/>
        </w:rPr>
      </w:pPr>
      <w:r w:rsidRPr="00EC6F0F">
        <w:rPr>
          <w:rStyle w:val="Style13ptBold"/>
        </w:rPr>
        <w:t xml:space="preserve">Goodman, 13 </w:t>
      </w:r>
    </w:p>
    <w:p w:rsidR="009E1F2D" w:rsidRPr="004039ED" w:rsidRDefault="009E1F2D" w:rsidP="009E1F2D">
      <w:r>
        <w:t xml:space="preserve">(Matthew, </w:t>
      </w:r>
      <w:r w:rsidR="00F50626">
        <w:t xml:space="preserve">Simon Chair in Political Economy at CSIS, </w:t>
      </w:r>
      <w:r>
        <w:t>December, “</w:t>
      </w:r>
      <w:r w:rsidRPr="003D3FBD">
        <w:t>economics and the rebalance</w:t>
      </w:r>
      <w:r>
        <w:t xml:space="preserve">,” </w:t>
      </w:r>
      <w:hyperlink r:id="rId24" w:history="1">
        <w:r w:rsidRPr="00467052">
          <w:rPr>
            <w:rStyle w:val="Hyperlink"/>
          </w:rPr>
          <w:t>http://csis.org/files/publication/131220_Global_Economics_Monthly_v2issue12.pdf</w:t>
        </w:r>
      </w:hyperlink>
      <w:r>
        <w:t>)</w:t>
      </w:r>
    </w:p>
    <w:p w:rsidR="009E1F2D" w:rsidRDefault="009E1F2D" w:rsidP="009E1F2D">
      <w:pPr>
        <w:rPr>
          <w:rStyle w:val="IntenseEmphasis"/>
        </w:rPr>
      </w:pPr>
      <w:r w:rsidRPr="008C31F2">
        <w:rPr>
          <w:rStyle w:val="StyleUnderline"/>
        </w:rPr>
        <w:t>Economics is at the heart of U.S. involvement in the Asia Pacific</w:t>
      </w:r>
      <w:r w:rsidRPr="004039ED">
        <w:rPr>
          <w:rStyle w:val="IntenseEmphasis"/>
        </w:rPr>
        <w:t>.</w:t>
      </w:r>
      <w:r w:rsidRPr="004039ED">
        <w:rPr>
          <w:rStyle w:val="IntenseEmphasis"/>
          <w:sz w:val="12"/>
        </w:rPr>
        <w:t xml:space="preserve"> </w:t>
      </w:r>
      <w:r w:rsidRPr="008C31F2">
        <w:rPr>
          <w:sz w:val="16"/>
        </w:rPr>
        <w:t xml:space="preserve">This statement is as true today as it was in 1784, when the first U.S. merchant ship bound for Canton set sail from New York. </w:t>
      </w:r>
      <w:r w:rsidRPr="008C31F2">
        <w:rPr>
          <w:rStyle w:val="StyleUnderline"/>
        </w:rPr>
        <w:t>Trade</w:t>
      </w:r>
      <w:r w:rsidRPr="008C31F2">
        <w:rPr>
          <w:sz w:val="16"/>
        </w:rPr>
        <w:t>, investment, and other economic ties across the Pacific today are measured in the trillions of dollars, support millions of American jobs, and underpin our national security</w:t>
      </w:r>
      <w:r w:rsidRPr="004039ED">
        <w:rPr>
          <w:rStyle w:val="IntenseEmphasis"/>
        </w:rPr>
        <w:t>.</w:t>
      </w:r>
      <w:r w:rsidRPr="004039ED">
        <w:rPr>
          <w:b/>
          <w:u w:val="single"/>
        </w:rPr>
        <w:t xml:space="preserve"> </w:t>
      </w:r>
      <w:r w:rsidRPr="008C31F2">
        <w:rPr>
          <w:sz w:val="16"/>
        </w:rPr>
        <w:t xml:space="preserve">Like administrations before it, the Obama administration </w:t>
      </w:r>
      <w:r w:rsidRPr="008C31F2">
        <w:rPr>
          <w:rStyle w:val="StyleUnderline"/>
        </w:rPr>
        <w:t>has put economics at the center of its Asia-Pacific strategy. But it has arguably raised the stakes by making the overall success of its policy of “rebalancing” to Asia contingent on a successful economic strategy, in particular completion of</w:t>
      </w:r>
      <w:r w:rsidRPr="004039ED">
        <w:rPr>
          <w:rStyle w:val="IntenseEmphasis"/>
        </w:rPr>
        <w:t xml:space="preserve"> </w:t>
      </w:r>
      <w:r w:rsidRPr="008C31F2">
        <w:rPr>
          <w:sz w:val="16"/>
        </w:rPr>
        <w:t xml:space="preserve">a high-standard Trans-Pacific Partnership </w:t>
      </w:r>
      <w:r w:rsidRPr="008C31F2">
        <w:rPr>
          <w:rStyle w:val="StyleUnderline"/>
        </w:rPr>
        <w:t>(TPP</w:t>
      </w:r>
      <w:r w:rsidRPr="008C31F2">
        <w:rPr>
          <w:sz w:val="16"/>
        </w:rPr>
        <w:t xml:space="preserve">) trade agreement. The </w:t>
      </w:r>
      <w:r w:rsidRPr="008C31F2">
        <w:rPr>
          <w:rStyle w:val="StyleUnderline"/>
        </w:rPr>
        <w:t>economic leg of the rebalance is driven by three broad objectives: promoting growth and jobs, upholding and updating the rules of the international trading system, and supporting America’s long-term presence in the region</w:t>
      </w:r>
      <w:r w:rsidRPr="008C31F2">
        <w:rPr>
          <w:sz w:val="16"/>
        </w:rPr>
        <w:t xml:space="preserve">. It is worth noting that </w:t>
      </w:r>
      <w:r w:rsidRPr="008C31F2">
        <w:rPr>
          <w:rStyle w:val="StyleUnderline"/>
        </w:rPr>
        <w:t>these objectives get to both sides of the coin regarding the relationship between economics and foreign policy: using diplomatic tools to support better economic outcomes</w:t>
      </w:r>
      <w:r w:rsidRPr="008C31F2">
        <w:rPr>
          <w:sz w:val="16"/>
        </w:rPr>
        <w:t xml:space="preserve">, such as more growth and jobs; </w:t>
      </w:r>
      <w:r w:rsidRPr="008C31F2">
        <w:rPr>
          <w:rStyle w:val="StyleUnderline"/>
        </w:rPr>
        <w:t>and</w:t>
      </w:r>
      <w:r w:rsidRPr="008C31F2">
        <w:rPr>
          <w:sz w:val="16"/>
        </w:rPr>
        <w:t>—arguably more challenging—</w:t>
      </w:r>
      <w:r w:rsidRPr="008C31F2">
        <w:rPr>
          <w:rStyle w:val="StyleUnderline"/>
        </w:rPr>
        <w:t>using economic tools in a strategic way to support foreign policy objectives, s</w:t>
      </w:r>
      <w:r w:rsidRPr="008C31F2">
        <w:rPr>
          <w:sz w:val="16"/>
        </w:rPr>
        <w:t xml:space="preserve">uch as strengthening the rules and supporting our presence in the region. In pursuit of these objectives, the Obama administration has used a multilayered approach to economic engagement in the Asia Pacific. This has bilateral, regional, and global strands, from the Strategic &amp; Economic Dialogue with China, to TPP and the Asia-Pacific Economic Cooperation (APEC) forum, to the G-20, half of whose members are Asia-Pacific countries. And it encompasses all aspects of economic policy, including promotion of strong </w:t>
      </w:r>
      <w:proofErr w:type="spellStart"/>
      <w:r w:rsidRPr="008C31F2">
        <w:rPr>
          <w:sz w:val="16"/>
        </w:rPr>
        <w:t>domesticdemand</w:t>
      </w:r>
      <w:proofErr w:type="spellEnd"/>
      <w:r w:rsidRPr="008C31F2">
        <w:rPr>
          <w:sz w:val="16"/>
        </w:rPr>
        <w:t xml:space="preserve">- led growth in large Asian surplus economies; negotiation of bilateral investment treaties; and strategic use of development assistance. But trade—and </w:t>
      </w:r>
      <w:r w:rsidRPr="004039ED">
        <w:rPr>
          <w:rStyle w:val="IntenseEmphasis"/>
        </w:rPr>
        <w:t>TPP</w:t>
      </w:r>
      <w:r w:rsidRPr="008C31F2">
        <w:rPr>
          <w:sz w:val="16"/>
        </w:rPr>
        <w:t xml:space="preserve"> in particular—is </w:t>
      </w:r>
      <w:r w:rsidRPr="004039ED">
        <w:rPr>
          <w:rStyle w:val="IntenseEmphasis"/>
        </w:rPr>
        <w:t xml:space="preserve">the </w:t>
      </w:r>
      <w:r w:rsidRPr="004039ED">
        <w:rPr>
          <w:rStyle w:val="Emphasis"/>
        </w:rPr>
        <w:t>sharp end of the spear</w:t>
      </w:r>
      <w:r w:rsidRPr="004039ED">
        <w:rPr>
          <w:rStyle w:val="IntenseEmphasis"/>
        </w:rPr>
        <w:t xml:space="preserve"> when it comes to Obama economic strategy in</w:t>
      </w:r>
      <w:r w:rsidRPr="004039ED">
        <w:rPr>
          <w:rStyle w:val="IntenseEmphasis"/>
          <w:sz w:val="12"/>
        </w:rPr>
        <w:t xml:space="preserve"> </w:t>
      </w:r>
      <w:r w:rsidRPr="004039ED">
        <w:rPr>
          <w:rStyle w:val="IntenseEmphasis"/>
        </w:rPr>
        <w:t>Asia</w:t>
      </w:r>
      <w:r w:rsidRPr="008C31F2">
        <w:rPr>
          <w:sz w:val="16"/>
        </w:rPr>
        <w:t xml:space="preserve">. </w:t>
      </w:r>
      <w:r w:rsidRPr="004039ED">
        <w:rPr>
          <w:rStyle w:val="IntenseEmphasis"/>
        </w:rPr>
        <w:t>Through TPP, the administration seeks to advance all three objectives mentioned above, with an accent</w:t>
      </w:r>
      <w:r w:rsidRPr="004039ED">
        <w:rPr>
          <w:rStyle w:val="IntenseEmphasis"/>
          <w:sz w:val="12"/>
        </w:rPr>
        <w:t xml:space="preserve"> </w:t>
      </w:r>
      <w:r w:rsidRPr="004039ED">
        <w:rPr>
          <w:rStyle w:val="IntenseEmphasis"/>
        </w:rPr>
        <w:t>on updating the rules</w:t>
      </w:r>
      <w:r w:rsidRPr="008C31F2">
        <w:rPr>
          <w:sz w:val="16"/>
        </w:rPr>
        <w:t xml:space="preserve">. TPP aims to establish disciplines on an array of behind-the-border impediments, such as excessive or nontransparent regulation; preferences for domestic, especially state-owned, enterprises; and inadequate intellectual property protection. The administration’s aim appears to be making a successful TPP the driver and de facto template for a new multilateral system of rules. Failure to reach a TPP deal at this month’s ministerial meeting in Singapore was disappointing but not fatal. Trade talks are always darkest—and noisiest—before the dawn, as differences are narrowed to the most politically contentious issues. There are still grounds for optimism that a basic TPP deal can be reached by the time of President Obama’s planned trip to Asia next April. </w:t>
      </w:r>
      <w:r w:rsidRPr="008C31F2">
        <w:rPr>
          <w:rStyle w:val="StyleUnderline"/>
        </w:rPr>
        <w:t xml:space="preserve">The stakes could not be higher for the White House. </w:t>
      </w:r>
      <w:r w:rsidRPr="008C31F2">
        <w:rPr>
          <w:rStyle w:val="Emphasis"/>
        </w:rPr>
        <w:t>Conclusion of TPP is the sine qua non of success for the Asia rebalancing strategy</w:t>
      </w:r>
      <w:r w:rsidRPr="008C31F2">
        <w:rPr>
          <w:rStyle w:val="StyleUnderline"/>
        </w:rPr>
        <w:t xml:space="preserve">. In addition to its economic benefits, a successful agreement would </w:t>
      </w:r>
      <w:r w:rsidRPr="008C31F2">
        <w:rPr>
          <w:rStyle w:val="Emphasis"/>
        </w:rPr>
        <w:t>anchor the United States more firmly in the Asia Pacific and bolster American leadership ther</w:t>
      </w:r>
      <w:r w:rsidRPr="008C31F2">
        <w:rPr>
          <w:rStyle w:val="StyleUnderline"/>
        </w:rPr>
        <w:t>e</w:t>
      </w:r>
      <w:r w:rsidRPr="008C31F2">
        <w:rPr>
          <w:sz w:val="16"/>
        </w:rPr>
        <w:t xml:space="preserve">. </w:t>
      </w:r>
      <w:r w:rsidRPr="009E1F2D">
        <w:rPr>
          <w:rStyle w:val="Emphasis"/>
        </w:rPr>
        <w:t>Without TPP, the rebalance would contain little of substance that is new and would be perceived in the region as driven primarily by military considerations</w:t>
      </w:r>
      <w:r w:rsidRPr="008C31F2">
        <w:rPr>
          <w:rStyle w:val="StyleUnderline"/>
        </w:rPr>
        <w:t>.</w:t>
      </w:r>
      <w:r w:rsidRPr="004039ED">
        <w:rPr>
          <w:b/>
          <w:u w:val="single"/>
        </w:rPr>
        <w:t xml:space="preserve"> </w:t>
      </w:r>
      <w:r w:rsidRPr="008C31F2">
        <w:rPr>
          <w:sz w:val="16"/>
        </w:rPr>
        <w:t>The U.S. Congress can support the economic leg of the rebalance in several important ways. First, enacting trade promotion authority legislation would give the administration the guidance and certainty it needs to close a high-standard TPP deal; without TPA, it is difficult to see how the Office of the U.S. Trade Representative (USTR) can persuade its counterparts that it can fulfill its end of the bargain.</w:t>
      </w:r>
    </w:p>
    <w:p w:rsidR="009E1F2D" w:rsidRDefault="009E1F2D" w:rsidP="009E1F2D">
      <w:pPr>
        <w:rPr>
          <w:sz w:val="16"/>
        </w:rPr>
      </w:pPr>
    </w:p>
    <w:p w:rsidR="00FF445F" w:rsidRDefault="00FF445F" w:rsidP="009E1F2D">
      <w:pPr>
        <w:rPr>
          <w:sz w:val="16"/>
        </w:rPr>
      </w:pPr>
    </w:p>
    <w:p w:rsidR="009E1F2D" w:rsidRPr="009E1F2D" w:rsidRDefault="009E1F2D" w:rsidP="009E1F2D"/>
    <w:p w:rsidR="00261D40" w:rsidRPr="00EF0A81" w:rsidRDefault="00261D40" w:rsidP="00261D40">
      <w:pPr>
        <w:keepNext/>
        <w:keepLines/>
        <w:pageBreakBefore/>
        <w:spacing w:before="40"/>
        <w:jc w:val="center"/>
        <w:outlineLvl w:val="2"/>
        <w:rPr>
          <w:rFonts w:eastAsia="Times New Roman"/>
          <w:b/>
          <w:sz w:val="32"/>
          <w:szCs w:val="24"/>
          <w:u w:val="single"/>
        </w:rPr>
      </w:pPr>
      <w:r w:rsidRPr="00EF0A81">
        <w:rPr>
          <w:rFonts w:eastAsia="Times New Roman"/>
          <w:b/>
          <w:sz w:val="32"/>
          <w:szCs w:val="24"/>
          <w:u w:val="single"/>
        </w:rPr>
        <w:t>A2: Pivot Causes War</w:t>
      </w:r>
    </w:p>
    <w:p w:rsidR="00261D40" w:rsidRDefault="00261D40" w:rsidP="00261D40">
      <w:pPr>
        <w:keepNext/>
        <w:keepLines/>
        <w:spacing w:before="240"/>
        <w:outlineLvl w:val="3"/>
        <w:rPr>
          <w:rFonts w:eastAsia="Times New Roman"/>
          <w:b/>
          <w:iCs/>
        </w:rPr>
      </w:pPr>
      <w:r>
        <w:rPr>
          <w:rFonts w:eastAsia="Times New Roman"/>
          <w:b/>
          <w:iCs/>
        </w:rPr>
        <w:t xml:space="preserve">NON-UNIQUE AND NO LINK – Military pivot happening now, which is what all your cards are about. TPP just adds an economic portion to it. </w:t>
      </w:r>
    </w:p>
    <w:p w:rsidR="00261D40" w:rsidRPr="00EF0A81" w:rsidRDefault="00261D40" w:rsidP="00261D40">
      <w:pPr>
        <w:keepNext/>
        <w:keepLines/>
        <w:spacing w:before="240"/>
        <w:outlineLvl w:val="3"/>
        <w:rPr>
          <w:rFonts w:eastAsia="Times New Roman"/>
          <w:b/>
          <w:iCs/>
        </w:rPr>
      </w:pPr>
      <w:r w:rsidRPr="00EF0A81">
        <w:rPr>
          <w:rFonts w:eastAsia="Times New Roman"/>
          <w:b/>
          <w:iCs/>
        </w:rPr>
        <w:t xml:space="preserve">Pivot avoids conflict- not provocative </w:t>
      </w:r>
    </w:p>
    <w:p w:rsidR="00261D40" w:rsidRPr="00EF0A81" w:rsidRDefault="00261D40" w:rsidP="00261D40">
      <w:pPr>
        <w:rPr>
          <w:rFonts w:eastAsia="Calibri"/>
          <w:b/>
          <w:bCs/>
        </w:rPr>
      </w:pPr>
      <w:r w:rsidRPr="00EF0A81">
        <w:rPr>
          <w:rFonts w:eastAsia="Calibri"/>
          <w:b/>
          <w:bCs/>
        </w:rPr>
        <w:t xml:space="preserve">Campbell &amp; Ratner 14 </w:t>
      </w:r>
      <w:r w:rsidRPr="00EF0A81">
        <w:rPr>
          <w:rFonts w:eastAsia="Calibri"/>
        </w:rPr>
        <w:t xml:space="preserve">(Kurt is Chair and CEO of the Asia Group. From 2009 to 2013, he served as U.S. Assistant Secretary of State for East Asian and Pacific Affairs and Ely is </w:t>
      </w:r>
      <w:proofErr w:type="spellStart"/>
      <w:r w:rsidRPr="00EF0A81">
        <w:rPr>
          <w:rFonts w:eastAsia="Calibri"/>
        </w:rPr>
        <w:t>is</w:t>
      </w:r>
      <w:proofErr w:type="spellEnd"/>
      <w:r w:rsidRPr="00EF0A81">
        <w:rPr>
          <w:rFonts w:eastAsia="Calibri"/>
        </w:rPr>
        <w:t xml:space="preserve"> a Senior Fellow in and Deputy Director of the Asia-Pacific Security Program at the Center for a New American Security, “Far Eastern Promises,” Foreign Affairs, Volume 93, Issue 3, May, pages 106-116)</w:t>
      </w:r>
    </w:p>
    <w:p w:rsidR="00261D40" w:rsidRPr="00EF0A81" w:rsidRDefault="00261D40" w:rsidP="00261D40">
      <w:pPr>
        <w:rPr>
          <w:rFonts w:eastAsia="Calibri"/>
        </w:rPr>
      </w:pPr>
    </w:p>
    <w:p w:rsidR="00261D40" w:rsidRPr="00EF0A81" w:rsidRDefault="00261D40" w:rsidP="00261D40">
      <w:pPr>
        <w:rPr>
          <w:rFonts w:eastAsia="Calibri"/>
          <w:sz w:val="16"/>
        </w:rPr>
      </w:pPr>
      <w:r w:rsidRPr="00EF0A81">
        <w:rPr>
          <w:rFonts w:eastAsia="Calibri"/>
          <w:sz w:val="16"/>
        </w:rPr>
        <w:t>A similar desire to realign U.S. priorities in the region helps explain the changes the Pentagon has made to its military posture there. Although U.S. military bases in Northeast Asia remain central to Washington's ability to project power and fight wars, they are increasingly vulnerable to disabling missile attacks, and they lie relatively far from potential disasters and crises in the South China Sea and the Indian Ocean. Meanwhile, with countries in Southeast Asia expressing growing interest in receiving American military training and assistance with disaster response, the United States has diversified its military footprint in the region, stationing hundreds of U.S. marines in Darwin, Australia, and deploying a pair of Littoral Combat Ships to Singapore.</w:t>
      </w:r>
      <w:r w:rsidRPr="00EF0A81">
        <w:rPr>
          <w:rFonts w:eastAsia="Calibri"/>
          <w:sz w:val="12"/>
        </w:rPr>
        <w:t>¶</w:t>
      </w:r>
      <w:r w:rsidRPr="00EF0A81">
        <w:rPr>
          <w:rFonts w:eastAsia="Calibri"/>
          <w:sz w:val="16"/>
        </w:rPr>
        <w:t xml:space="preserve"> Those </w:t>
      </w:r>
      <w:r w:rsidRPr="006F30EA">
        <w:rPr>
          <w:rFonts w:eastAsia="Calibri"/>
          <w:highlight w:val="yellow"/>
          <w:u w:val="single"/>
        </w:rPr>
        <w:t>changes to the</w:t>
      </w:r>
      <w:r w:rsidRPr="00EF0A81">
        <w:rPr>
          <w:rFonts w:eastAsia="Calibri"/>
          <w:u w:val="single"/>
        </w:rPr>
        <w:t xml:space="preserve"> U.S. </w:t>
      </w:r>
      <w:r w:rsidRPr="006F30EA">
        <w:rPr>
          <w:rFonts w:eastAsia="Calibri"/>
          <w:highlight w:val="yellow"/>
          <w:u w:val="single"/>
        </w:rPr>
        <w:t>military's posture have</w:t>
      </w:r>
      <w:r w:rsidRPr="00EF0A81">
        <w:rPr>
          <w:rFonts w:eastAsia="Calibri"/>
          <w:u w:val="single"/>
        </w:rPr>
        <w:t xml:space="preserve"> </w:t>
      </w:r>
      <w:r w:rsidRPr="006F30EA">
        <w:rPr>
          <w:rFonts w:eastAsia="Calibri"/>
          <w:highlight w:val="yellow"/>
          <w:u w:val="single"/>
        </w:rPr>
        <w:t>been criticized as</w:t>
      </w:r>
      <w:r w:rsidRPr="00EF0A81">
        <w:rPr>
          <w:rFonts w:eastAsia="Calibri"/>
          <w:u w:val="single"/>
        </w:rPr>
        <w:t xml:space="preserve"> either </w:t>
      </w:r>
      <w:r w:rsidRPr="006F30EA">
        <w:rPr>
          <w:rFonts w:eastAsia="Calibri"/>
          <w:highlight w:val="yellow"/>
          <w:u w:val="single"/>
        </w:rPr>
        <w:t>provocative</w:t>
      </w:r>
      <w:r w:rsidRPr="00EF0A81">
        <w:rPr>
          <w:rFonts w:eastAsia="Calibri"/>
          <w:u w:val="single"/>
        </w:rPr>
        <w:t xml:space="preserve"> or meaningless</w:t>
      </w:r>
      <w:r w:rsidRPr="00EF0A81">
        <w:rPr>
          <w:rFonts w:eastAsia="Calibri"/>
          <w:sz w:val="16"/>
        </w:rPr>
        <w:t xml:space="preserve">. </w:t>
      </w:r>
      <w:r w:rsidRPr="00EF0A81">
        <w:rPr>
          <w:rFonts w:eastAsia="Calibri"/>
          <w:u w:val="single"/>
        </w:rPr>
        <w:t>Both</w:t>
      </w:r>
      <w:r w:rsidRPr="00EF0A81">
        <w:rPr>
          <w:rFonts w:eastAsia="Calibri"/>
          <w:sz w:val="16"/>
        </w:rPr>
        <w:t xml:space="preserve"> charges </w:t>
      </w:r>
      <w:r w:rsidRPr="00EF0A81">
        <w:rPr>
          <w:rFonts w:eastAsia="Calibri"/>
          <w:u w:val="single"/>
        </w:rPr>
        <w:t>are off the mark</w:t>
      </w:r>
      <w:r w:rsidRPr="00EF0A81">
        <w:rPr>
          <w:rFonts w:eastAsia="Calibri"/>
          <w:sz w:val="16"/>
        </w:rPr>
        <w:t xml:space="preserve">. </w:t>
      </w:r>
      <w:r w:rsidRPr="00EF0A81">
        <w:rPr>
          <w:rFonts w:eastAsia="Calibri"/>
          <w:u w:val="single"/>
        </w:rPr>
        <w:t xml:space="preserve">These </w:t>
      </w:r>
      <w:r w:rsidRPr="006F30EA">
        <w:rPr>
          <w:rFonts w:eastAsia="Calibri"/>
          <w:highlight w:val="yellow"/>
          <w:u w:val="single"/>
        </w:rPr>
        <w:t>efforts</w:t>
      </w:r>
      <w:r w:rsidRPr="00EF0A81">
        <w:rPr>
          <w:rFonts w:eastAsia="Calibri"/>
          <w:sz w:val="16"/>
        </w:rPr>
        <w:t xml:space="preserve"> hardly signal aggression; they </w:t>
      </w:r>
      <w:r w:rsidRPr="006F30EA">
        <w:rPr>
          <w:rFonts w:eastAsia="Calibri"/>
          <w:highlight w:val="yellow"/>
          <w:u w:val="single"/>
        </w:rPr>
        <w:t>contribute</w:t>
      </w:r>
      <w:r w:rsidRPr="00EF0A81">
        <w:rPr>
          <w:rFonts w:eastAsia="Calibri"/>
          <w:u w:val="single"/>
        </w:rPr>
        <w:t xml:space="preserve"> primarily </w:t>
      </w:r>
      <w:r w:rsidRPr="006F30EA">
        <w:rPr>
          <w:rFonts w:eastAsia="Calibri"/>
          <w:highlight w:val="yellow"/>
          <w:u w:val="single"/>
        </w:rPr>
        <w:t>to peacetime activities</w:t>
      </w:r>
      <w:r w:rsidRPr="00EF0A81">
        <w:rPr>
          <w:rFonts w:eastAsia="Calibri"/>
          <w:u w:val="single"/>
        </w:rPr>
        <w:t xml:space="preserve">, such as responding to natural disasters, and </w:t>
      </w:r>
      <w:r w:rsidRPr="006F30EA">
        <w:rPr>
          <w:rFonts w:eastAsia="Calibri"/>
          <w:highlight w:val="yellow"/>
          <w:u w:val="single"/>
        </w:rPr>
        <w:t>not</w:t>
      </w:r>
      <w:r w:rsidRPr="00EF0A81">
        <w:rPr>
          <w:rFonts w:eastAsia="Calibri"/>
          <w:u w:val="single"/>
        </w:rPr>
        <w:t xml:space="preserve"> to U.S. </w:t>
      </w:r>
      <w:r w:rsidRPr="006F30EA">
        <w:rPr>
          <w:rFonts w:eastAsia="Calibri"/>
          <w:highlight w:val="yellow"/>
          <w:u w:val="single"/>
        </w:rPr>
        <w:t>war-fighting capabilities</w:t>
      </w:r>
      <w:r w:rsidRPr="00EF0A81">
        <w:rPr>
          <w:rFonts w:eastAsia="Calibri"/>
          <w:u w:val="single"/>
        </w:rPr>
        <w:t>. And the seemingly modest number of marines and ships involved masks the significant benefits they offer to the militaries of U.S. partners, who gain unparalleled opportunities for joint exercises and training with U.S. forces.</w:t>
      </w:r>
    </w:p>
    <w:p w:rsidR="00261D40" w:rsidRDefault="00261D40" w:rsidP="00261D40">
      <w:pPr>
        <w:pStyle w:val="Heading4"/>
      </w:pPr>
      <w:r>
        <w:t>Attempting to pivot is inevitable – a coherent strategy solves the turns</w:t>
      </w:r>
    </w:p>
    <w:p w:rsidR="00261D40" w:rsidRDefault="00261D40" w:rsidP="00261D40">
      <w:r w:rsidRPr="00915EDF">
        <w:rPr>
          <w:rStyle w:val="Style13ptBold"/>
        </w:rPr>
        <w:t xml:space="preserve">Kay </w:t>
      </w:r>
      <w:r w:rsidRPr="00C85EC6">
        <w:t>12-10-</w:t>
      </w:r>
      <w:r w:rsidRPr="00C85EC6">
        <w:rPr>
          <w:rStyle w:val="Style13ptBold"/>
        </w:rPr>
        <w:t>13</w:t>
      </w:r>
    </w:p>
    <w:p w:rsidR="00261D40" w:rsidRDefault="00261D40" w:rsidP="00261D40">
      <w:r>
        <w:t xml:space="preserve">(Sean, </w:t>
      </w:r>
      <w:proofErr w:type="spellStart"/>
      <w:r>
        <w:t>Ph.D</w:t>
      </w:r>
      <w:proofErr w:type="spellEnd"/>
      <w:r>
        <w:t xml:space="preserve">, Director of the </w:t>
      </w:r>
      <w:proofErr w:type="spellStart"/>
      <w:r>
        <w:t>Arneson</w:t>
      </w:r>
      <w:proofErr w:type="spellEnd"/>
      <w:r>
        <w:t xml:space="preserve"> Institute for Practical Politics and Public Affairs, and also Robson Professor of Politics and International Studies Chair at Ohio Wesleyan University, “Getting the Asia Pivot Right,” </w:t>
      </w:r>
      <w:hyperlink r:id="rId25" w:history="1">
        <w:r w:rsidRPr="001C6353">
          <w:rPr>
            <w:rStyle w:val="Hyperlink"/>
          </w:rPr>
          <w:t>http://warontherocks.com/2013/12/getting-the-asia-pivot-right/</w:t>
        </w:r>
      </w:hyperlink>
      <w:r>
        <w:t>)</w:t>
      </w:r>
    </w:p>
    <w:p w:rsidR="00261D40" w:rsidRPr="00915EDF" w:rsidRDefault="00261D40" w:rsidP="00261D40"/>
    <w:p w:rsidR="00261D40" w:rsidRPr="00915EDF" w:rsidRDefault="00261D40" w:rsidP="00261D40">
      <w:pPr>
        <w:rPr>
          <w:sz w:val="16"/>
        </w:rPr>
      </w:pPr>
      <w:r w:rsidRPr="00915EDF">
        <w:rPr>
          <w:rStyle w:val="StyleUnderline"/>
        </w:rPr>
        <w:t>America has a new grand strategy – the Asia pivot.</w:t>
      </w:r>
      <w:r w:rsidRPr="00915EDF">
        <w:rPr>
          <w:sz w:val="16"/>
        </w:rPr>
        <w:t xml:space="preserve"> </w:t>
      </w:r>
      <w:r w:rsidRPr="00915EDF">
        <w:rPr>
          <w:rStyle w:val="StyleUnderline"/>
          <w:highlight w:val="yellow"/>
        </w:rPr>
        <w:t>The idea of</w:t>
      </w:r>
      <w:r w:rsidRPr="00915EDF">
        <w:rPr>
          <w:rStyle w:val="StyleUnderline"/>
        </w:rPr>
        <w:t xml:space="preserve"> a </w:t>
      </w:r>
      <w:r w:rsidRPr="00915EDF">
        <w:rPr>
          <w:rStyle w:val="StyleUnderline"/>
          <w:highlight w:val="yellow"/>
        </w:rPr>
        <w:t>prioritization of American interests</w:t>
      </w:r>
      <w:r w:rsidRPr="00915EDF">
        <w:rPr>
          <w:rStyle w:val="StyleUnderline"/>
        </w:rPr>
        <w:t xml:space="preserve"> in </w:t>
      </w:r>
      <w:r w:rsidRPr="00915EDF">
        <w:rPr>
          <w:rStyle w:val="StyleUnderline"/>
          <w:highlight w:val="yellow"/>
        </w:rPr>
        <w:t xml:space="preserve">Asia is </w:t>
      </w:r>
      <w:r w:rsidRPr="00915EDF">
        <w:rPr>
          <w:rStyle w:val="Emphasis"/>
          <w:highlight w:val="yellow"/>
        </w:rPr>
        <w:t>prominent in official documents</w:t>
      </w:r>
      <w:r w:rsidRPr="00915EDF">
        <w:rPr>
          <w:rStyle w:val="StyleUnderline"/>
          <w:highlight w:val="yellow"/>
        </w:rPr>
        <w:t xml:space="preserve"> and</w:t>
      </w:r>
      <w:r w:rsidRPr="00915EDF">
        <w:rPr>
          <w:rStyle w:val="StyleUnderline"/>
        </w:rPr>
        <w:t xml:space="preserve"> has been </w:t>
      </w:r>
      <w:r w:rsidRPr="00915EDF">
        <w:rPr>
          <w:rStyle w:val="Emphasis"/>
          <w:highlight w:val="yellow"/>
        </w:rPr>
        <w:t>reinforced by senior officials</w:t>
      </w:r>
      <w:r w:rsidRPr="00915EDF">
        <w:rPr>
          <w:sz w:val="16"/>
        </w:rPr>
        <w:t xml:space="preserve"> – emphasized last week by Vice President Joe Biden’s trip to Japan, South Korea, and China. The logic of the pivot is obvious – measured in terms of volume of trade and significant security challenges, the need for this policy shift is clear. </w:t>
      </w:r>
      <w:r w:rsidRPr="00915EDF">
        <w:rPr>
          <w:rStyle w:val="StyleUnderline"/>
        </w:rPr>
        <w:t>In practice</w:t>
      </w:r>
      <w:r w:rsidRPr="00915EDF">
        <w:rPr>
          <w:sz w:val="16"/>
        </w:rPr>
        <w:t xml:space="preserve">, however, the </w:t>
      </w:r>
      <w:r w:rsidRPr="00915EDF">
        <w:rPr>
          <w:rStyle w:val="StyleUnderline"/>
          <w:highlight w:val="yellow"/>
        </w:rPr>
        <w:t>Obama</w:t>
      </w:r>
      <w:r w:rsidRPr="00915EDF">
        <w:rPr>
          <w:sz w:val="16"/>
        </w:rPr>
        <w:t xml:space="preserve"> administration </w:t>
      </w:r>
      <w:r w:rsidRPr="00915EDF">
        <w:rPr>
          <w:rStyle w:val="StyleUnderline"/>
          <w:highlight w:val="yellow"/>
        </w:rPr>
        <w:t>has failed to</w:t>
      </w:r>
      <w:r w:rsidRPr="00915EDF">
        <w:rPr>
          <w:sz w:val="16"/>
        </w:rPr>
        <w:t xml:space="preserve"> explain the policy to the public </w:t>
      </w:r>
      <w:proofErr w:type="spellStart"/>
      <w:r w:rsidRPr="00915EDF">
        <w:rPr>
          <w:sz w:val="16"/>
        </w:rPr>
        <w:t>andCongress</w:t>
      </w:r>
      <w:proofErr w:type="spellEnd"/>
      <w:r w:rsidRPr="00915EDF">
        <w:rPr>
          <w:sz w:val="16"/>
        </w:rPr>
        <w:t xml:space="preserve">, and to </w:t>
      </w:r>
      <w:r w:rsidRPr="00915EDF">
        <w:rPr>
          <w:rStyle w:val="StyleUnderline"/>
          <w:highlight w:val="yellow"/>
        </w:rPr>
        <w:t>drive the policy into</w:t>
      </w:r>
      <w:r w:rsidRPr="00915EDF">
        <w:rPr>
          <w:rStyle w:val="StyleUnderline"/>
        </w:rPr>
        <w:t xml:space="preserve"> American’s </w:t>
      </w:r>
      <w:r w:rsidRPr="00915EDF">
        <w:rPr>
          <w:rStyle w:val="StyleUnderline"/>
          <w:highlight w:val="yellow"/>
        </w:rPr>
        <w:t>foreign policy culture in Washington</w:t>
      </w:r>
      <w:r w:rsidRPr="00915EDF">
        <w:rPr>
          <w:rStyle w:val="StyleUnderline"/>
        </w:rPr>
        <w:t>,</w:t>
      </w:r>
      <w:r w:rsidRPr="00915EDF">
        <w:rPr>
          <w:sz w:val="16"/>
        </w:rPr>
        <w:t xml:space="preserve"> D.C. China’s recent establishment of an air control zone that extends close to Japan (while heightening territorial disagreements) and the American air force’s flight of nuclear-capable B52 bombers through that area in response, is a serious warning signal that the Asia pivot needs urgent attention and will require far more engagement than a short trip by the Vice President.</w:t>
      </w:r>
      <w:r w:rsidRPr="00915EDF">
        <w:rPr>
          <w:sz w:val="12"/>
        </w:rPr>
        <w:t>¶</w:t>
      </w:r>
      <w:r w:rsidRPr="00915EDF">
        <w:rPr>
          <w:sz w:val="16"/>
        </w:rPr>
        <w:t xml:space="preserve"> </w:t>
      </w:r>
      <w:r w:rsidRPr="00915EDF">
        <w:rPr>
          <w:rStyle w:val="StyleUnderline"/>
          <w:highlight w:val="yellow"/>
        </w:rPr>
        <w:t>For the</w:t>
      </w:r>
      <w:r w:rsidRPr="00915EDF">
        <w:rPr>
          <w:rStyle w:val="StyleUnderline"/>
        </w:rPr>
        <w:t xml:space="preserve"> Asia </w:t>
      </w:r>
      <w:r w:rsidRPr="00915EDF">
        <w:rPr>
          <w:rStyle w:val="StyleUnderline"/>
          <w:highlight w:val="yellow"/>
        </w:rPr>
        <w:t>pivot to succeed, a major shift in</w:t>
      </w:r>
      <w:r w:rsidRPr="00915EDF">
        <w:rPr>
          <w:rStyle w:val="StyleUnderline"/>
        </w:rPr>
        <w:t xml:space="preserve"> American </w:t>
      </w:r>
      <w:r w:rsidRPr="00915EDF">
        <w:rPr>
          <w:rStyle w:val="StyleUnderline"/>
          <w:highlight w:val="yellow"/>
        </w:rPr>
        <w:t>foreign policy</w:t>
      </w:r>
      <w:r w:rsidRPr="00915EDF">
        <w:rPr>
          <w:rStyle w:val="StyleUnderline"/>
        </w:rPr>
        <w:t xml:space="preserve"> concepts </w:t>
      </w:r>
      <w:r w:rsidRPr="00915EDF">
        <w:rPr>
          <w:rStyle w:val="StyleUnderline"/>
          <w:highlight w:val="yellow"/>
        </w:rPr>
        <w:t>has to occur</w:t>
      </w:r>
      <w:r w:rsidRPr="00915EDF">
        <w:rPr>
          <w:rStyle w:val="StyleUnderline"/>
        </w:rPr>
        <w:t>.</w:t>
      </w:r>
      <w:r w:rsidRPr="00915EDF">
        <w:rPr>
          <w:sz w:val="16"/>
        </w:rPr>
        <w:t xml:space="preserve"> For the last twenty years, the United States had focused on a global strategy of primacy – embraced by liberal interventionists on the political left and neoconservatives on the right. This loose coalition was built on a sense that America had to be all things in all places or risk credibility of its commitments. The result was American overstretch that committed the United States to costly conflicts defending peripheral national interests while incentivizing free-riding among allies. The Asia pivot is a major challenge to this worldview because </w:t>
      </w:r>
      <w:r w:rsidRPr="00915EDF">
        <w:rPr>
          <w:rStyle w:val="StyleUnderline"/>
        </w:rPr>
        <w:t>at its core, it is a new prioritization guided by realism that sees the world as it is, not as we wish it might be.</w:t>
      </w:r>
      <w:r w:rsidRPr="00915EDF">
        <w:rPr>
          <w:sz w:val="16"/>
        </w:rPr>
        <w:t xml:space="preserve"> The global shift of economic and latent military power is clearly moving towards Asia – while Europe is capable of handling its own security challenges and America’s interests in the Middle East are narrowing. Yet </w:t>
      </w:r>
      <w:r w:rsidRPr="00915EDF">
        <w:rPr>
          <w:rStyle w:val="Emphasis"/>
          <w:highlight w:val="yellow"/>
        </w:rPr>
        <w:t>the pivot is dangerously adrift</w:t>
      </w:r>
      <w:r w:rsidRPr="00915EDF">
        <w:rPr>
          <w:sz w:val="16"/>
          <w:highlight w:val="yellow"/>
        </w:rPr>
        <w:t>,</w:t>
      </w:r>
      <w:r w:rsidRPr="00915EDF">
        <w:rPr>
          <w:sz w:val="16"/>
        </w:rPr>
        <w:t xml:space="preserve"> in large part </w:t>
      </w:r>
      <w:r w:rsidRPr="00915EDF">
        <w:rPr>
          <w:rStyle w:val="StyleUnderline"/>
          <w:highlight w:val="yellow"/>
        </w:rPr>
        <w:t>because</w:t>
      </w:r>
      <w:r w:rsidRPr="00915EDF">
        <w:rPr>
          <w:sz w:val="16"/>
        </w:rPr>
        <w:t xml:space="preserve"> the </w:t>
      </w:r>
      <w:r w:rsidRPr="00915EDF">
        <w:rPr>
          <w:rStyle w:val="StyleUnderline"/>
          <w:highlight w:val="yellow"/>
        </w:rPr>
        <w:t>Obama</w:t>
      </w:r>
      <w:r w:rsidRPr="00915EDF">
        <w:rPr>
          <w:rStyle w:val="StyleUnderline"/>
        </w:rPr>
        <w:t xml:space="preserve"> administration </w:t>
      </w:r>
      <w:r w:rsidRPr="00915EDF">
        <w:rPr>
          <w:rStyle w:val="StyleUnderline"/>
          <w:highlight w:val="yellow"/>
        </w:rPr>
        <w:t>has failed to articulate, and</w:t>
      </w:r>
      <w:r w:rsidRPr="00915EDF">
        <w:rPr>
          <w:rStyle w:val="StyleUnderline"/>
        </w:rPr>
        <w:t xml:space="preserve"> </w:t>
      </w:r>
      <w:r w:rsidRPr="00915EDF">
        <w:rPr>
          <w:rStyle w:val="StyleUnderline"/>
          <w:highlight w:val="yellow"/>
        </w:rPr>
        <w:t>implement, the</w:t>
      </w:r>
      <w:r w:rsidRPr="00915EDF">
        <w:rPr>
          <w:rStyle w:val="StyleUnderline"/>
        </w:rPr>
        <w:t xml:space="preserve"> many moving </w:t>
      </w:r>
      <w:r w:rsidRPr="00915EDF">
        <w:rPr>
          <w:rStyle w:val="StyleUnderline"/>
          <w:highlight w:val="yellow"/>
        </w:rPr>
        <w:t>parts</w:t>
      </w:r>
      <w:r w:rsidRPr="00915EDF">
        <w:rPr>
          <w:rStyle w:val="StyleUnderline"/>
        </w:rPr>
        <w:t xml:space="preserve"> that are </w:t>
      </w:r>
      <w:r w:rsidRPr="00915EDF">
        <w:rPr>
          <w:rStyle w:val="StyleUnderline"/>
          <w:highlight w:val="yellow"/>
        </w:rPr>
        <w:t>necessary for success</w:t>
      </w:r>
      <w:r w:rsidRPr="00915EDF">
        <w:rPr>
          <w:sz w:val="16"/>
          <w:highlight w:val="yellow"/>
        </w:rPr>
        <w:t xml:space="preserve">, </w:t>
      </w:r>
      <w:r w:rsidRPr="00915EDF">
        <w:rPr>
          <w:rStyle w:val="Emphasis"/>
          <w:highlight w:val="yellow"/>
        </w:rPr>
        <w:t>which has created uncertainty</w:t>
      </w:r>
      <w:r w:rsidRPr="00915EDF">
        <w:rPr>
          <w:sz w:val="16"/>
        </w:rPr>
        <w:t xml:space="preserve"> and could cause the concept to fail before it even starts.</w:t>
      </w:r>
      <w:r w:rsidRPr="00915EDF">
        <w:rPr>
          <w:sz w:val="12"/>
        </w:rPr>
        <w:t>¶</w:t>
      </w:r>
      <w:r w:rsidRPr="00915EDF">
        <w:rPr>
          <w:sz w:val="16"/>
        </w:rPr>
        <w:t xml:space="preserve"> First, </w:t>
      </w:r>
      <w:r w:rsidRPr="00915EDF">
        <w:rPr>
          <w:rStyle w:val="Emphasis"/>
          <w:highlight w:val="yellow"/>
        </w:rPr>
        <w:t>it is essential to “get the pivot right”.</w:t>
      </w:r>
      <w:r w:rsidRPr="00915EDF">
        <w:rPr>
          <w:sz w:val="16"/>
        </w:rPr>
        <w:t xml:space="preserve"> So far, </w:t>
      </w:r>
      <w:r w:rsidRPr="00915EDF">
        <w:rPr>
          <w:rStyle w:val="StyleUnderline"/>
          <w:highlight w:val="yellow"/>
        </w:rPr>
        <w:t>the primary image of the pivot</w:t>
      </w:r>
      <w:r w:rsidRPr="00915EDF">
        <w:rPr>
          <w:rStyle w:val="StyleUnderline"/>
        </w:rPr>
        <w:t xml:space="preserve"> to Asia </w:t>
      </w:r>
      <w:r w:rsidRPr="00915EDF">
        <w:rPr>
          <w:rStyle w:val="StyleUnderline"/>
          <w:highlight w:val="yellow"/>
        </w:rPr>
        <w:t>has been military</w:t>
      </w:r>
      <w:r w:rsidRPr="00915EDF">
        <w:rPr>
          <w:rStyle w:val="StyleUnderline"/>
        </w:rPr>
        <w:t>.</w:t>
      </w:r>
      <w:r w:rsidRPr="00915EDF">
        <w:rPr>
          <w:sz w:val="16"/>
        </w:rPr>
        <w:t xml:space="preserve"> In reality, </w:t>
      </w:r>
      <w:r w:rsidRPr="00915EDF">
        <w:rPr>
          <w:rStyle w:val="StyleUnderline"/>
          <w:highlight w:val="yellow"/>
        </w:rPr>
        <w:t xml:space="preserve">not that much has happened in this regard </w:t>
      </w:r>
      <w:r w:rsidRPr="00915EDF">
        <w:rPr>
          <w:sz w:val="16"/>
          <w:highlight w:val="yellow"/>
        </w:rPr>
        <w:t>–</w:t>
      </w:r>
      <w:r w:rsidRPr="00915EDF">
        <w:rPr>
          <w:rStyle w:val="Emphasis"/>
          <w:highlight w:val="yellow"/>
        </w:rPr>
        <w:t>the</w:t>
      </w:r>
      <w:r w:rsidRPr="00915EDF">
        <w:rPr>
          <w:rStyle w:val="Emphasis"/>
        </w:rPr>
        <w:t xml:space="preserve"> </w:t>
      </w:r>
      <w:r w:rsidRPr="00915EDF">
        <w:rPr>
          <w:rStyle w:val="Emphasis"/>
          <w:highlight w:val="yellow"/>
        </w:rPr>
        <w:t>president</w:t>
      </w:r>
      <w:r w:rsidRPr="00915EDF">
        <w:rPr>
          <w:rStyle w:val="Emphasis"/>
        </w:rPr>
        <w:t xml:space="preserve"> mainly </w:t>
      </w:r>
      <w:r w:rsidRPr="00915EDF">
        <w:rPr>
          <w:rStyle w:val="Emphasis"/>
          <w:highlight w:val="yellow"/>
        </w:rPr>
        <w:t>declared that</w:t>
      </w:r>
      <w:r w:rsidRPr="00915EDF">
        <w:rPr>
          <w:sz w:val="16"/>
        </w:rPr>
        <w:t xml:space="preserve"> as other regions of the world are cut, </w:t>
      </w:r>
      <w:r w:rsidRPr="00915EDF">
        <w:rPr>
          <w:rStyle w:val="Emphasis"/>
          <w:highlight w:val="yellow"/>
        </w:rPr>
        <w:t>Asia would be protected in the defense budget</w:t>
      </w:r>
      <w:r w:rsidRPr="00915EDF">
        <w:rPr>
          <w:sz w:val="16"/>
        </w:rPr>
        <w:t xml:space="preserve">. Even if the pivot were to “get” the military dimension right, , Asia has suffered from a vacuum of diplomatic and economic engagement by senior U.S. officials. Secretary of State John Kerry has been knee-deep in Europe and the Middle East The President unwisely cancelled essential trips to the region in the last two years. </w:t>
      </w:r>
      <w:r w:rsidRPr="00915EDF">
        <w:rPr>
          <w:rStyle w:val="StyleUnderline"/>
          <w:highlight w:val="yellow"/>
        </w:rPr>
        <w:t>The Administration has neglected a</w:t>
      </w:r>
      <w:r w:rsidRPr="00915EDF">
        <w:rPr>
          <w:rStyle w:val="StyleUnderline"/>
        </w:rPr>
        <w:t xml:space="preserve"> </w:t>
      </w:r>
      <w:r w:rsidRPr="00915EDF">
        <w:rPr>
          <w:rStyle w:val="StyleUnderline"/>
          <w:highlight w:val="yellow"/>
        </w:rPr>
        <w:t>sustained effort to build</w:t>
      </w:r>
      <w:r w:rsidRPr="00915EDF">
        <w:rPr>
          <w:rStyle w:val="StyleUnderline"/>
        </w:rPr>
        <w:t xml:space="preserve"> norms of </w:t>
      </w:r>
      <w:r w:rsidRPr="00915EDF">
        <w:rPr>
          <w:rStyle w:val="StyleUnderline"/>
          <w:highlight w:val="yellow"/>
        </w:rPr>
        <w:t>cooperation</w:t>
      </w:r>
      <w:r w:rsidRPr="00915EDF">
        <w:rPr>
          <w:sz w:val="16"/>
        </w:rPr>
        <w:t xml:space="preserve"> and predictability in the region and has yet to produce a major new trade agreement, </w:t>
      </w:r>
      <w:r w:rsidRPr="00915EDF">
        <w:rPr>
          <w:rStyle w:val="StyleUnderline"/>
          <w:highlight w:val="yellow"/>
        </w:rPr>
        <w:t>leaving the pivot incomplete</w:t>
      </w:r>
      <w:r w:rsidRPr="00915EDF">
        <w:rPr>
          <w:sz w:val="16"/>
          <w:highlight w:val="yellow"/>
        </w:rPr>
        <w:t xml:space="preserve"> – </w:t>
      </w:r>
      <w:r w:rsidRPr="00915EDF">
        <w:rPr>
          <w:rStyle w:val="Emphasis"/>
          <w:highlight w:val="yellow"/>
        </w:rPr>
        <w:t>and</w:t>
      </w:r>
      <w:r w:rsidRPr="00915EDF">
        <w:rPr>
          <w:rStyle w:val="Emphasis"/>
        </w:rPr>
        <w:t xml:space="preserve"> potentially </w:t>
      </w:r>
      <w:r w:rsidRPr="00915EDF">
        <w:rPr>
          <w:rStyle w:val="Emphasis"/>
          <w:highlight w:val="yellow"/>
        </w:rPr>
        <w:t>dangerous</w:t>
      </w:r>
      <w:r w:rsidRPr="00915EDF">
        <w:rPr>
          <w:sz w:val="16"/>
          <w:highlight w:val="yellow"/>
        </w:rPr>
        <w:t xml:space="preserve"> — </w:t>
      </w:r>
      <w:r w:rsidRPr="00915EDF">
        <w:rPr>
          <w:rStyle w:val="StyleUnderline"/>
          <w:highlight w:val="yellow"/>
        </w:rPr>
        <w:t>if misread by China as</w:t>
      </w:r>
      <w:r w:rsidRPr="00915EDF">
        <w:rPr>
          <w:rStyle w:val="StyleUnderline"/>
        </w:rPr>
        <w:t xml:space="preserve"> </w:t>
      </w:r>
      <w:r w:rsidRPr="00915EDF">
        <w:rPr>
          <w:rStyle w:val="StyleUnderline"/>
          <w:highlight w:val="yellow"/>
        </w:rPr>
        <w:t>entirely military</w:t>
      </w:r>
      <w:r w:rsidRPr="00915EDF">
        <w:rPr>
          <w:rStyle w:val="StyleUnderline"/>
        </w:rPr>
        <w:t xml:space="preserve"> in nature</w:t>
      </w:r>
      <w:r w:rsidRPr="00915EDF">
        <w:rPr>
          <w:sz w:val="16"/>
        </w:rPr>
        <w:t>. Vice-President Biden’s trip was a timely success – but mainly at managing an immediate crisis exacerbated by a vacuum that has been allowed to persist in Asia while the United States found itself strategically distracted elsewhere over the last year.</w:t>
      </w:r>
    </w:p>
    <w:p w:rsidR="00261D40" w:rsidRDefault="00261D40" w:rsidP="00261D40">
      <w:pPr>
        <w:pStyle w:val="Heading4"/>
      </w:pPr>
      <w:r>
        <w:t>The US will inevitably attempt to pivot – success is key</w:t>
      </w:r>
    </w:p>
    <w:p w:rsidR="00261D40" w:rsidRDefault="00261D40" w:rsidP="00261D40">
      <w:r w:rsidRPr="00D40ABB">
        <w:rPr>
          <w:rStyle w:val="Style13ptBold"/>
        </w:rPr>
        <w:t xml:space="preserve">Mead </w:t>
      </w:r>
      <w:r w:rsidRPr="00C85EC6">
        <w:t>11-23-</w:t>
      </w:r>
      <w:r w:rsidRPr="00C85EC6">
        <w:rPr>
          <w:rStyle w:val="Style13ptBold"/>
        </w:rPr>
        <w:t>13</w:t>
      </w:r>
    </w:p>
    <w:p w:rsidR="00261D40" w:rsidRDefault="00261D40" w:rsidP="00261D40">
      <w:r>
        <w:t xml:space="preserve">(Walter Russell, James Clarke Chace Professor of Foreign Affairs and the Humanities at Bard College, Henry A. Kissinger Senior Fellow for U.S. Foreign Policy, Council on Foreign Relations, President's Fellow, World Policy Institute at The New School, “Obama Administration Still Committed to Asia Pivot,” </w:t>
      </w:r>
      <w:hyperlink r:id="rId26" w:history="1">
        <w:r w:rsidRPr="001C6353">
          <w:rPr>
            <w:rStyle w:val="Hyperlink"/>
          </w:rPr>
          <w:t>http://www.the-american-interest.com/blog/2013/11/23/obama-administration-still-committed-to-asia-pivot/</w:t>
        </w:r>
      </w:hyperlink>
      <w:r>
        <w:t>)</w:t>
      </w:r>
    </w:p>
    <w:p w:rsidR="00261D40" w:rsidRPr="00D40ABB" w:rsidRDefault="00261D40" w:rsidP="00261D40"/>
    <w:p w:rsidR="00261D40" w:rsidRPr="00490892" w:rsidRDefault="00261D40" w:rsidP="00261D40">
      <w:pPr>
        <w:rPr>
          <w:sz w:val="16"/>
        </w:rPr>
      </w:pPr>
      <w:r w:rsidRPr="00490892">
        <w:rPr>
          <w:rStyle w:val="StyleUnderline"/>
          <w:highlight w:val="yellow"/>
        </w:rPr>
        <w:t>In a big speech</w:t>
      </w:r>
      <w:r w:rsidRPr="00490892">
        <w:rPr>
          <w:sz w:val="16"/>
        </w:rPr>
        <w:t xml:space="preserve"> at Georgetown University on Wednesday national security advisor Susan </w:t>
      </w:r>
      <w:r w:rsidRPr="00490892">
        <w:rPr>
          <w:rStyle w:val="StyleUnderline"/>
          <w:highlight w:val="yellow"/>
        </w:rPr>
        <w:t>Rice re</w:t>
      </w:r>
      <w:r w:rsidRPr="00490892">
        <w:rPr>
          <w:rStyle w:val="Emphasis"/>
          <w:highlight w:val="yellow"/>
        </w:rPr>
        <w:t>-made the case for</w:t>
      </w:r>
      <w:r w:rsidRPr="00490892">
        <w:rPr>
          <w:sz w:val="16"/>
        </w:rPr>
        <w:t xml:space="preserve"> President </w:t>
      </w:r>
      <w:r w:rsidRPr="00490892">
        <w:rPr>
          <w:rStyle w:val="Emphasis"/>
        </w:rPr>
        <w:t xml:space="preserve">Obama’s </w:t>
      </w:r>
      <w:r w:rsidRPr="00490892">
        <w:rPr>
          <w:rStyle w:val="Emphasis"/>
          <w:highlight w:val="yellow"/>
        </w:rPr>
        <w:t>“pivot to Asia,”</w:t>
      </w:r>
      <w:r w:rsidRPr="00490892">
        <w:rPr>
          <w:sz w:val="16"/>
        </w:rPr>
        <w:t xml:space="preserve"> a big and bold policy maneuver that has fallen down the priority list in his second term. “The United States of America will be there—reliable, constant, strong and steady—for the long term,” said Rice.</w:t>
      </w:r>
      <w:r w:rsidRPr="00490892">
        <w:rPr>
          <w:sz w:val="12"/>
        </w:rPr>
        <w:t>¶</w:t>
      </w:r>
      <w:r w:rsidRPr="00490892">
        <w:rPr>
          <w:sz w:val="16"/>
        </w:rPr>
        <w:t xml:space="preserve"> </w:t>
      </w:r>
      <w:r w:rsidRPr="00490892">
        <w:rPr>
          <w:rStyle w:val="StyleUnderline"/>
        </w:rPr>
        <w:t xml:space="preserve">Since Obama’s reelection, </w:t>
      </w:r>
      <w:r w:rsidRPr="00490892">
        <w:rPr>
          <w:rStyle w:val="Emphasis"/>
          <w:highlight w:val="yellow"/>
        </w:rPr>
        <w:t>the US has been criticized for failing to live up to the</w:t>
      </w:r>
      <w:r w:rsidRPr="00490892">
        <w:rPr>
          <w:sz w:val="16"/>
        </w:rPr>
        <w:t xml:space="preserve"> promise of the </w:t>
      </w:r>
      <w:r w:rsidRPr="00490892">
        <w:rPr>
          <w:rStyle w:val="Emphasis"/>
          <w:highlight w:val="yellow"/>
        </w:rPr>
        <w:t>“pivot.”</w:t>
      </w:r>
      <w:r w:rsidRPr="00490892">
        <w:rPr>
          <w:sz w:val="16"/>
        </w:rPr>
        <w:t xml:space="preserve"> </w:t>
      </w:r>
      <w:r w:rsidRPr="00490892">
        <w:rPr>
          <w:rStyle w:val="StyleUnderline"/>
        </w:rPr>
        <w:t xml:space="preserve">During the same period, </w:t>
      </w:r>
      <w:r w:rsidRPr="00490892">
        <w:rPr>
          <w:rStyle w:val="StyleUnderline"/>
          <w:highlight w:val="yellow"/>
        </w:rPr>
        <w:t>China escalated an</w:t>
      </w:r>
      <w:r w:rsidRPr="00490892">
        <w:rPr>
          <w:rStyle w:val="StyleUnderline"/>
        </w:rPr>
        <w:t xml:space="preserve"> economic and diplomatic charm </w:t>
      </w:r>
      <w:r w:rsidRPr="00490892">
        <w:rPr>
          <w:rStyle w:val="StyleUnderline"/>
          <w:highlight w:val="yellow"/>
        </w:rPr>
        <w:t>offensive across the region</w:t>
      </w:r>
      <w:r w:rsidRPr="00490892">
        <w:rPr>
          <w:sz w:val="16"/>
        </w:rPr>
        <w:t>, from Turkmenistan to Vietnam. Partly because the Middle East remains so unstable, Obama and his team haven’t devoted the attention and resources necessary to follow through on the “pivot.”</w:t>
      </w:r>
      <w:r w:rsidRPr="00490892">
        <w:rPr>
          <w:sz w:val="12"/>
        </w:rPr>
        <w:t>¶</w:t>
      </w:r>
      <w:r w:rsidRPr="00490892">
        <w:rPr>
          <w:sz w:val="16"/>
        </w:rPr>
        <w:t xml:space="preserve"> </w:t>
      </w:r>
      <w:r w:rsidRPr="00490892">
        <w:rPr>
          <w:rStyle w:val="StyleUnderline"/>
          <w:highlight w:val="yellow"/>
        </w:rPr>
        <w:t>Rice’s speech,</w:t>
      </w:r>
      <w:r w:rsidRPr="00490892">
        <w:rPr>
          <w:rStyle w:val="StyleUnderline"/>
        </w:rPr>
        <w:t xml:space="preserve"> “hastily put together,”</w:t>
      </w:r>
      <w:r w:rsidRPr="00490892">
        <w:rPr>
          <w:sz w:val="16"/>
        </w:rPr>
        <w:t xml:space="preserve"> as the Washington Post reports, </w:t>
      </w:r>
      <w:r w:rsidRPr="00490892">
        <w:rPr>
          <w:rStyle w:val="Emphasis"/>
          <w:highlight w:val="yellow"/>
        </w:rPr>
        <w:t>was short on specifics</w:t>
      </w:r>
      <w:r w:rsidRPr="00490892">
        <w:rPr>
          <w:sz w:val="16"/>
          <w:highlight w:val="yellow"/>
        </w:rPr>
        <w:t xml:space="preserve"> </w:t>
      </w:r>
      <w:r w:rsidRPr="00490892">
        <w:rPr>
          <w:rStyle w:val="StyleUnderline"/>
          <w:highlight w:val="yellow"/>
        </w:rPr>
        <w:t>and focused mostly on China</w:t>
      </w:r>
      <w:r w:rsidRPr="00490892">
        <w:rPr>
          <w:rStyle w:val="StyleUnderline"/>
        </w:rPr>
        <w:t>, with criticisms of state-sponsored hacking and economic espionage</w:t>
      </w:r>
      <w:r w:rsidRPr="00490892">
        <w:rPr>
          <w:sz w:val="16"/>
        </w:rPr>
        <w:t>. But she emphasized the warming relationship and highlighted areas of mutual interest between Washington and Beijing.</w:t>
      </w:r>
      <w:r w:rsidRPr="00490892">
        <w:rPr>
          <w:sz w:val="12"/>
        </w:rPr>
        <w:t>¶</w:t>
      </w:r>
      <w:r w:rsidRPr="00490892">
        <w:rPr>
          <w:sz w:val="16"/>
        </w:rPr>
        <w:t xml:space="preserve"> It’s good to see that </w:t>
      </w:r>
      <w:r w:rsidRPr="00490892">
        <w:rPr>
          <w:rStyle w:val="Emphasis"/>
          <w:highlight w:val="yellow"/>
        </w:rPr>
        <w:t>Washington hasn’t</w:t>
      </w:r>
      <w:r w:rsidRPr="00490892">
        <w:rPr>
          <w:sz w:val="16"/>
        </w:rPr>
        <w:t xml:space="preserve"> yet </w:t>
      </w:r>
      <w:r w:rsidRPr="00490892">
        <w:rPr>
          <w:rStyle w:val="Emphasis"/>
          <w:highlight w:val="yellow"/>
        </w:rPr>
        <w:t>given up on</w:t>
      </w:r>
      <w:r w:rsidRPr="00490892">
        <w:rPr>
          <w:rStyle w:val="Emphasis"/>
        </w:rPr>
        <w:t xml:space="preserve"> what should be a </w:t>
      </w:r>
      <w:r w:rsidRPr="00490892">
        <w:rPr>
          <w:rStyle w:val="Emphasis"/>
          <w:highlight w:val="yellow"/>
        </w:rPr>
        <w:t>major foreign policy initiative.</w:t>
      </w:r>
      <w:r w:rsidRPr="00490892">
        <w:rPr>
          <w:sz w:val="16"/>
          <w:highlight w:val="yellow"/>
        </w:rPr>
        <w:t xml:space="preserve"> </w:t>
      </w:r>
      <w:r w:rsidRPr="00490892">
        <w:rPr>
          <w:rStyle w:val="StyleUnderline"/>
          <w:highlight w:val="yellow"/>
        </w:rPr>
        <w:t>A stronger focus on</w:t>
      </w:r>
      <w:r w:rsidRPr="00490892">
        <w:rPr>
          <w:rStyle w:val="StyleUnderline"/>
        </w:rPr>
        <w:t xml:space="preserve"> a rising </w:t>
      </w:r>
      <w:r w:rsidRPr="00490892">
        <w:rPr>
          <w:rStyle w:val="StyleUnderline"/>
          <w:highlight w:val="yellow"/>
        </w:rPr>
        <w:t>Asia will remain key to US</w:t>
      </w:r>
      <w:r w:rsidRPr="00490892">
        <w:rPr>
          <w:rStyle w:val="StyleUnderline"/>
        </w:rPr>
        <w:t xml:space="preserve"> </w:t>
      </w:r>
      <w:r w:rsidRPr="00490892">
        <w:rPr>
          <w:rStyle w:val="StyleUnderline"/>
          <w:highlight w:val="yellow"/>
        </w:rPr>
        <w:t>foreign policy</w:t>
      </w:r>
      <w:r w:rsidRPr="00490892">
        <w:rPr>
          <w:sz w:val="16"/>
        </w:rPr>
        <w:t xml:space="preserve">, </w:t>
      </w:r>
      <w:r w:rsidRPr="00490892">
        <w:rPr>
          <w:rStyle w:val="Emphasis"/>
        </w:rPr>
        <w:t xml:space="preserve">something </w:t>
      </w:r>
      <w:r w:rsidRPr="00490892">
        <w:rPr>
          <w:rStyle w:val="Emphasis"/>
          <w:highlight w:val="yellow"/>
        </w:rPr>
        <w:t>likely to stay true no matter who wins in 2016</w:t>
      </w:r>
      <w:r w:rsidRPr="00490892">
        <w:rPr>
          <w:rStyle w:val="Emphasis"/>
        </w:rPr>
        <w:t>.</w:t>
      </w:r>
      <w:r w:rsidRPr="00490892">
        <w:rPr>
          <w:sz w:val="16"/>
        </w:rPr>
        <w:t xml:space="preserve"> Serious people in both parties understand the importance of Asia for US security and economy in the 21st century.</w:t>
      </w:r>
    </w:p>
    <w:p w:rsidR="00261D40" w:rsidRPr="00915EDF" w:rsidRDefault="00261D40" w:rsidP="00261D40"/>
    <w:p w:rsidR="00261D40" w:rsidRPr="00EF0A81" w:rsidRDefault="00261D40" w:rsidP="00261D40">
      <w:pPr>
        <w:rPr>
          <w:rFonts w:eastAsia="Calibri"/>
        </w:rPr>
      </w:pPr>
    </w:p>
    <w:p w:rsidR="00261D40" w:rsidRPr="00EF0A81" w:rsidRDefault="00261D40" w:rsidP="00261D40">
      <w:pPr>
        <w:keepNext/>
        <w:keepLines/>
        <w:pageBreakBefore/>
        <w:spacing w:before="40"/>
        <w:jc w:val="center"/>
        <w:outlineLvl w:val="2"/>
        <w:rPr>
          <w:rFonts w:eastAsia="Times New Roman"/>
          <w:b/>
          <w:sz w:val="32"/>
          <w:szCs w:val="24"/>
          <w:u w:val="single"/>
        </w:rPr>
      </w:pPr>
      <w:r w:rsidRPr="00EF0A81">
        <w:rPr>
          <w:rFonts w:eastAsia="Times New Roman"/>
          <w:b/>
          <w:sz w:val="32"/>
          <w:szCs w:val="24"/>
          <w:u w:val="single"/>
        </w:rPr>
        <w:t>A2: Causes China Conflict/Pivot Solves War</w:t>
      </w:r>
    </w:p>
    <w:p w:rsidR="00261D40" w:rsidRPr="00EF0A81" w:rsidRDefault="00261D40" w:rsidP="00261D40">
      <w:pPr>
        <w:keepNext/>
        <w:keepLines/>
        <w:spacing w:before="240"/>
        <w:outlineLvl w:val="3"/>
        <w:rPr>
          <w:rFonts w:eastAsia="Times New Roman"/>
          <w:b/>
          <w:iCs/>
        </w:rPr>
      </w:pPr>
      <w:r w:rsidRPr="00EF0A81">
        <w:rPr>
          <w:rFonts w:eastAsia="Times New Roman"/>
          <w:b/>
          <w:iCs/>
        </w:rPr>
        <w:t xml:space="preserve">US warfighting shift key to deter China </w:t>
      </w:r>
    </w:p>
    <w:p w:rsidR="00261D40" w:rsidRPr="00EF0A81" w:rsidRDefault="00261D40" w:rsidP="00261D40">
      <w:pPr>
        <w:ind w:right="-1440"/>
        <w:rPr>
          <w:rFonts w:eastAsia="Calibri"/>
        </w:rPr>
      </w:pPr>
      <w:r w:rsidRPr="00EF0A81">
        <w:rPr>
          <w:rFonts w:eastAsia="Calibri"/>
          <w:b/>
          <w:bCs/>
        </w:rPr>
        <w:t>Glaser 12</w:t>
      </w:r>
      <w:r w:rsidRPr="00EF0A81">
        <w:rPr>
          <w:rFonts w:eastAsia="Calibri"/>
        </w:rPr>
        <w:t xml:space="preserve"> (Bonnie is the CSIS Freeman Chair in China Studies, Pivot to Asia: Prepare for Unintended Consequences, </w:t>
      </w:r>
      <w:hyperlink r:id="rId27" w:history="1">
        <w:r w:rsidRPr="00EF0A81">
          <w:rPr>
            <w:rFonts w:eastAsia="Calibri"/>
          </w:rPr>
          <w:t>http://csis.org/files/publication/120413_gf_glaser.pdf</w:t>
        </w:r>
      </w:hyperlink>
      <w:r w:rsidRPr="00EF0A81">
        <w:rPr>
          <w:rFonts w:eastAsia="Calibri"/>
        </w:rPr>
        <w:t>)</w:t>
      </w:r>
    </w:p>
    <w:p w:rsidR="00261D40" w:rsidRPr="00EF0A81" w:rsidRDefault="00261D40" w:rsidP="00261D40">
      <w:pPr>
        <w:ind w:right="-1440"/>
        <w:rPr>
          <w:rFonts w:eastAsia="Calibri"/>
        </w:rPr>
      </w:pPr>
    </w:p>
    <w:p w:rsidR="00261D40" w:rsidRPr="00EF0A81" w:rsidRDefault="00261D40" w:rsidP="00261D40">
      <w:pPr>
        <w:ind w:right="-1440"/>
        <w:rPr>
          <w:rFonts w:eastAsia="Calibri"/>
          <w:u w:val="single"/>
        </w:rPr>
      </w:pPr>
      <w:r w:rsidRPr="00EF0A81">
        <w:rPr>
          <w:rFonts w:eastAsia="Calibri"/>
          <w:sz w:val="14"/>
        </w:rPr>
        <w:t xml:space="preserve">Under the current administration, </w:t>
      </w:r>
      <w:r w:rsidRPr="00EF0A81">
        <w:rPr>
          <w:rFonts w:eastAsia="Calibri"/>
          <w:highlight w:val="yellow"/>
          <w:u w:val="single"/>
        </w:rPr>
        <w:t>the pendulum in U.S. policy toward China has swung from attempting to cooperate</w:t>
      </w:r>
      <w:r w:rsidRPr="00EF0A81">
        <w:rPr>
          <w:rFonts w:eastAsia="Calibri"/>
          <w:sz w:val="14"/>
        </w:rPr>
        <w:t xml:space="preserve"> with China on global problems </w:t>
      </w:r>
      <w:r w:rsidRPr="00EF0A81">
        <w:rPr>
          <w:rFonts w:eastAsia="Calibri"/>
          <w:highlight w:val="yellow"/>
          <w:u w:val="single"/>
        </w:rPr>
        <w:t>to pushing back against Chinese assertiveness</w:t>
      </w:r>
      <w:r w:rsidRPr="00EF0A81">
        <w:rPr>
          <w:rFonts w:eastAsia="Calibri"/>
          <w:sz w:val="14"/>
        </w:rPr>
        <w:t xml:space="preserve"> and challenges to international laws and norms. </w:t>
      </w:r>
      <w:r w:rsidRPr="00EF0A81">
        <w:rPr>
          <w:rFonts w:eastAsia="Calibri"/>
          <w:highlight w:val="yellow"/>
          <w:u w:val="single"/>
        </w:rPr>
        <w:t>Getting tougher with Beijing was necessary</w:t>
      </w:r>
      <w:r w:rsidRPr="00EF0A81">
        <w:rPr>
          <w:rFonts w:eastAsia="Calibri"/>
          <w:highlight w:val="cyan"/>
          <w:u w:val="single"/>
        </w:rPr>
        <w:t xml:space="preserve">, </w:t>
      </w:r>
      <w:r w:rsidRPr="00EF0A81">
        <w:rPr>
          <w:rFonts w:eastAsia="Calibri"/>
          <w:sz w:val="14"/>
        </w:rPr>
        <w:t xml:space="preserve">but it has also created unintended consequences that the next administration, either a second Obama team or a Republican lineup, will have to contend with. The Obama administration’s initial policy in 2009 raised fears in many Asian capitals of a G2 condominium that would make decisions over the heads of others. Those concerns were unwarranted and short lived. Beijing interpreted the </w:t>
      </w:r>
      <w:r w:rsidRPr="00EF0A81">
        <w:rPr>
          <w:rFonts w:eastAsia="Calibri"/>
          <w:highlight w:val="yellow"/>
          <w:u w:val="single"/>
        </w:rPr>
        <w:t>U.S</w:t>
      </w:r>
      <w:r w:rsidRPr="00EF0A81">
        <w:rPr>
          <w:rFonts w:eastAsia="Calibri"/>
          <w:highlight w:val="cyan"/>
          <w:u w:val="single"/>
        </w:rPr>
        <w:t>.</w:t>
      </w:r>
      <w:r w:rsidRPr="00EF0A81">
        <w:rPr>
          <w:rFonts w:eastAsia="Calibri"/>
          <w:sz w:val="14"/>
        </w:rPr>
        <w:t xml:space="preserve"> approach as </w:t>
      </w:r>
      <w:r w:rsidRPr="00EF0A81">
        <w:rPr>
          <w:rFonts w:eastAsia="Calibri"/>
          <w:highlight w:val="yellow"/>
          <w:u w:val="single"/>
        </w:rPr>
        <w:t>weakness</w:t>
      </w:r>
      <w:r w:rsidRPr="00EF0A81">
        <w:rPr>
          <w:rFonts w:eastAsia="Calibri"/>
          <w:sz w:val="14"/>
          <w:highlight w:val="yellow"/>
        </w:rPr>
        <w:t>,</w:t>
      </w:r>
      <w:r w:rsidRPr="00EF0A81">
        <w:rPr>
          <w:rFonts w:eastAsia="Calibri"/>
          <w:sz w:val="14"/>
        </w:rPr>
        <w:t xml:space="preserve"> which, along with China’s economic success and America’s struggles, </w:t>
      </w:r>
      <w:r w:rsidRPr="00EF0A81">
        <w:rPr>
          <w:rFonts w:eastAsia="Calibri"/>
          <w:highlight w:val="yellow"/>
          <w:u w:val="single"/>
        </w:rPr>
        <w:t>led to</w:t>
      </w:r>
      <w:r w:rsidRPr="00EF0A81">
        <w:rPr>
          <w:rFonts w:eastAsia="Calibri"/>
          <w:highlight w:val="cyan"/>
          <w:u w:val="single"/>
        </w:rPr>
        <w:t xml:space="preserve"> </w:t>
      </w:r>
      <w:r w:rsidRPr="00EF0A81">
        <w:rPr>
          <w:rFonts w:eastAsia="Calibri"/>
          <w:sz w:val="14"/>
        </w:rPr>
        <w:t>a year of</w:t>
      </w:r>
      <w:r w:rsidRPr="00EF0A81">
        <w:rPr>
          <w:rFonts w:eastAsia="Calibri"/>
          <w:highlight w:val="cyan"/>
          <w:u w:val="single"/>
        </w:rPr>
        <w:t xml:space="preserve"> </w:t>
      </w:r>
      <w:r w:rsidRPr="00EF0A81">
        <w:rPr>
          <w:rFonts w:eastAsia="Calibri"/>
          <w:highlight w:val="yellow"/>
          <w:u w:val="single"/>
        </w:rPr>
        <w:t>Chinese hubris that manifested itself in</w:t>
      </w:r>
      <w:r w:rsidRPr="00EF0A81">
        <w:rPr>
          <w:rFonts w:eastAsia="Calibri"/>
          <w:highlight w:val="cyan"/>
          <w:u w:val="single"/>
        </w:rPr>
        <w:t xml:space="preserve"> </w:t>
      </w:r>
      <w:r w:rsidRPr="00EF0A81">
        <w:rPr>
          <w:rFonts w:eastAsia="Calibri"/>
          <w:sz w:val="14"/>
        </w:rPr>
        <w:t>a series of</w:t>
      </w:r>
      <w:r w:rsidRPr="00EF0A81">
        <w:rPr>
          <w:rFonts w:eastAsia="Calibri"/>
          <w:highlight w:val="cyan"/>
          <w:u w:val="single"/>
        </w:rPr>
        <w:t xml:space="preserve"> </w:t>
      </w:r>
      <w:r w:rsidRPr="00EF0A81">
        <w:rPr>
          <w:rFonts w:eastAsia="Calibri"/>
          <w:highlight w:val="yellow"/>
          <w:u w:val="single"/>
        </w:rPr>
        <w:t>intimidating actions</w:t>
      </w:r>
      <w:r w:rsidRPr="00EF0A81">
        <w:rPr>
          <w:rFonts w:eastAsia="Calibri"/>
          <w:highlight w:val="cyan"/>
          <w:u w:val="single"/>
        </w:rPr>
        <w:t xml:space="preserve"> in </w:t>
      </w:r>
      <w:r w:rsidRPr="00EF0A81">
        <w:rPr>
          <w:rFonts w:eastAsia="Calibri"/>
          <w:sz w:val="14"/>
        </w:rPr>
        <w:t>China’s neighborhood. Subsequent entreaties by regional states to counterbalance China increased U.S. attention to the Asia-Pacific region. Now, the U.S</w:t>
      </w:r>
      <w:r w:rsidRPr="00EF0A81">
        <w:rPr>
          <w:rFonts w:eastAsia="Calibri"/>
          <w:highlight w:val="yellow"/>
          <w:u w:val="single"/>
        </w:rPr>
        <w:t>. Asia “pivot</w:t>
      </w:r>
      <w:r w:rsidRPr="00EF0A81">
        <w:rPr>
          <w:rFonts w:eastAsia="Calibri"/>
          <w:highlight w:val="cyan"/>
          <w:u w:val="single"/>
        </w:rPr>
        <w:t xml:space="preserve">” </w:t>
      </w:r>
      <w:r w:rsidRPr="00EF0A81">
        <w:rPr>
          <w:rFonts w:eastAsia="Calibri"/>
          <w:sz w:val="14"/>
        </w:rPr>
        <w:t>has</w:t>
      </w:r>
      <w:r w:rsidRPr="00EF0A81">
        <w:rPr>
          <w:rFonts w:eastAsia="Calibri"/>
          <w:highlight w:val="cyan"/>
          <w:u w:val="single"/>
        </w:rPr>
        <w:t xml:space="preserve"> </w:t>
      </w:r>
      <w:r w:rsidRPr="00EF0A81">
        <w:rPr>
          <w:rFonts w:eastAsia="Calibri"/>
          <w:highlight w:val="yellow"/>
          <w:u w:val="single"/>
        </w:rPr>
        <w:t>prompted</w:t>
      </w:r>
      <w:r w:rsidRPr="00EF0A81">
        <w:rPr>
          <w:rFonts w:eastAsia="Calibri"/>
          <w:highlight w:val="cyan"/>
          <w:u w:val="single"/>
        </w:rPr>
        <w:t xml:space="preserve"> </w:t>
      </w:r>
      <w:r w:rsidRPr="00EF0A81">
        <w:rPr>
          <w:rFonts w:eastAsia="Calibri"/>
          <w:sz w:val="14"/>
        </w:rPr>
        <w:t>Chinese</w:t>
      </w:r>
      <w:r w:rsidRPr="00EF0A81">
        <w:rPr>
          <w:rFonts w:eastAsia="Calibri"/>
          <w:highlight w:val="cyan"/>
          <w:u w:val="single"/>
        </w:rPr>
        <w:t xml:space="preserve"> </w:t>
      </w:r>
      <w:r w:rsidRPr="00EF0A81">
        <w:rPr>
          <w:rFonts w:eastAsia="Calibri"/>
          <w:highlight w:val="yellow"/>
          <w:u w:val="single"/>
        </w:rPr>
        <w:t>anxiety</w:t>
      </w:r>
      <w:r w:rsidRPr="00EF0A81">
        <w:rPr>
          <w:rFonts w:eastAsia="Calibri"/>
          <w:sz w:val="14"/>
        </w:rPr>
        <w:t xml:space="preserve"> about U.S. containment and heightened regional worries about intensified U.S.-China strategic competition. In the run-up to the leadership transition that will take place at China’s 18th Party Congress this fall, Beijing is inwardly focused and unlikely to act on its fears. However, 2013 could see a shift in Chinese foreign policy based on the new leadership’s judgment that it must respond to a U.S. strategy that seeks to prevent China’s reemergence as a great power. </w:t>
      </w:r>
      <w:r w:rsidRPr="00EF0A81">
        <w:rPr>
          <w:rFonts w:eastAsia="Calibri"/>
          <w:highlight w:val="yellow"/>
          <w:u w:val="single"/>
        </w:rPr>
        <w:t>Signs of a</w:t>
      </w:r>
      <w:r w:rsidRPr="00EF0A81">
        <w:rPr>
          <w:rFonts w:eastAsia="Calibri"/>
          <w:highlight w:val="cyan"/>
          <w:u w:val="single"/>
        </w:rPr>
        <w:t xml:space="preserve"> </w:t>
      </w:r>
      <w:r w:rsidRPr="00EF0A81">
        <w:rPr>
          <w:rFonts w:eastAsia="Calibri"/>
          <w:sz w:val="14"/>
        </w:rPr>
        <w:t xml:space="preserve">potential </w:t>
      </w:r>
      <w:r w:rsidRPr="00EF0A81">
        <w:rPr>
          <w:rFonts w:eastAsia="Calibri"/>
          <w:sz w:val="14"/>
          <w:highlight w:val="yellow"/>
        </w:rPr>
        <w:t>h</w:t>
      </w:r>
      <w:r w:rsidRPr="00EF0A81">
        <w:rPr>
          <w:rFonts w:eastAsia="Calibri"/>
          <w:highlight w:val="yellow"/>
          <w:u w:val="single"/>
        </w:rPr>
        <w:t>arsh reaction are already detectable</w:t>
      </w:r>
      <w:r w:rsidRPr="00EF0A81">
        <w:rPr>
          <w:rFonts w:eastAsia="Calibri"/>
          <w:sz w:val="14"/>
        </w:rPr>
        <w:t xml:space="preserve">. The U.S. Asia </w:t>
      </w:r>
      <w:r w:rsidRPr="00EF0A81">
        <w:rPr>
          <w:rFonts w:eastAsia="Calibri"/>
          <w:highlight w:val="yellow"/>
          <w:u w:val="single"/>
        </w:rPr>
        <w:t>pivot</w:t>
      </w:r>
      <w:r w:rsidRPr="00EF0A81">
        <w:rPr>
          <w:rFonts w:eastAsia="Calibri"/>
          <w:sz w:val="14"/>
        </w:rPr>
        <w:t xml:space="preserve"> has </w:t>
      </w:r>
      <w:r w:rsidRPr="00EF0A81">
        <w:rPr>
          <w:rFonts w:eastAsia="Calibri"/>
          <w:highlight w:val="cyan"/>
          <w:u w:val="single"/>
        </w:rPr>
        <w:t>t</w:t>
      </w:r>
      <w:r w:rsidRPr="00EF0A81">
        <w:rPr>
          <w:rFonts w:eastAsia="Calibri"/>
          <w:highlight w:val="yellow"/>
          <w:u w:val="single"/>
        </w:rPr>
        <w:t>riggered</w:t>
      </w:r>
      <w:r w:rsidRPr="00EF0A81">
        <w:rPr>
          <w:rFonts w:eastAsia="Calibri"/>
          <w:highlight w:val="cyan"/>
          <w:u w:val="single"/>
        </w:rPr>
        <w:t xml:space="preserve"> </w:t>
      </w:r>
      <w:r w:rsidRPr="00EF0A81">
        <w:rPr>
          <w:rFonts w:eastAsia="Calibri"/>
          <w:sz w:val="14"/>
        </w:rPr>
        <w:t>an outpouring of</w:t>
      </w:r>
      <w:r w:rsidRPr="00EF0A81">
        <w:rPr>
          <w:rFonts w:eastAsia="Calibri"/>
          <w:highlight w:val="cyan"/>
          <w:u w:val="single"/>
        </w:rPr>
        <w:t xml:space="preserve"> </w:t>
      </w:r>
      <w:r w:rsidRPr="00EF0A81">
        <w:rPr>
          <w:rFonts w:eastAsia="Calibri"/>
          <w:highlight w:val="yellow"/>
          <w:u w:val="single"/>
        </w:rPr>
        <w:t>anti-American sentiment</w:t>
      </w:r>
      <w:r w:rsidRPr="00EF0A81">
        <w:rPr>
          <w:rFonts w:eastAsia="Calibri"/>
          <w:highlight w:val="cyan"/>
          <w:u w:val="single"/>
        </w:rPr>
        <w:t xml:space="preserve"> </w:t>
      </w:r>
      <w:r w:rsidRPr="00EF0A81">
        <w:rPr>
          <w:rFonts w:eastAsia="Calibri"/>
          <w:sz w:val="14"/>
        </w:rPr>
        <w:t xml:space="preserve">in China that will increase pressure on China’s incoming leadership to stand up to the United States. </w:t>
      </w:r>
      <w:r w:rsidRPr="00EF0A81">
        <w:rPr>
          <w:rFonts w:eastAsia="Calibri"/>
          <w:highlight w:val="yellow"/>
          <w:u w:val="single"/>
        </w:rPr>
        <w:t>Nationalistic voices are calling for military countermeasures</w:t>
      </w:r>
      <w:r w:rsidRPr="00EF0A81">
        <w:rPr>
          <w:rFonts w:eastAsia="Calibri"/>
          <w:sz w:val="14"/>
        </w:rPr>
        <w:t xml:space="preserve"> to the bolstering of America’s military posture in the region and the new U.S. defense strategic guidelines. For example, an article published in China’s Global Times, a jingoistic newspaper owned by the Communist Party mouthpiece People’s Daily, called for China to strengthen its long-range strike capabilities. Deng Xiaoping’s guideline to keep a low profile in the international arena, designed more than two decades ago to cope with uncertainty produced by the collapse of the Soviet bloc, is increasingly seen by China’s elite and public as irrelevant and even harmful to the task of defending Chinese ever-expanding “core interests.” Some voices are calling for closer alignment with Moscow and promoting the BRICS grouping (Brazil, Russia, India, and China) as a new “pole” in the international arena to strengthen the emerging powers against the West. Xi Jinping, who will assume the helm as China’s new leader later this year, will be under pressure from many domestic constituencies to more forcefully defend Chinese interests in the international arena. Seeking to quickly consolidate his power and enhance the legitimacy of the Communist Party, Xi and his newly installed Politburo Standing Committee colleagues may be more willing than their predecessors to test drive a policy that is more confrontational. The U.S. response to a more muscular Chinese foreign and military policy, should it appear, will have to be carefully calibrated. Ignoring greater Chinese assertiveness would fuel the belief—already emerging in China and elsewhere— that the United States is in inexorable decline. History shows that when great powers falter,</w:t>
      </w:r>
      <w:r w:rsidRPr="00EF0A81">
        <w:rPr>
          <w:rFonts w:eastAsia="Calibri"/>
          <w:highlight w:val="cyan"/>
          <w:u w:val="single"/>
        </w:rPr>
        <w:t xml:space="preserve"> </w:t>
      </w:r>
      <w:r w:rsidRPr="00EF0A81">
        <w:rPr>
          <w:rFonts w:eastAsia="Calibri"/>
          <w:highlight w:val="yellow"/>
          <w:u w:val="single"/>
        </w:rPr>
        <w:t>China does not hesitate to seize the opportunity</w:t>
      </w:r>
      <w:r w:rsidRPr="00EF0A81">
        <w:rPr>
          <w:rFonts w:eastAsia="Calibri"/>
          <w:highlight w:val="cyan"/>
          <w:u w:val="single"/>
        </w:rPr>
        <w:t xml:space="preserve"> </w:t>
      </w:r>
      <w:r w:rsidRPr="00EF0A81">
        <w:rPr>
          <w:rFonts w:eastAsia="Calibri"/>
          <w:sz w:val="14"/>
        </w:rPr>
        <w:t xml:space="preserve">to advance its interests, especially in the South China Sea. As American forces withdrew from Vietnam in the mid-1970s, the Chinese grabbed the </w:t>
      </w:r>
      <w:proofErr w:type="spellStart"/>
      <w:r w:rsidRPr="00EF0A81">
        <w:rPr>
          <w:rFonts w:eastAsia="Calibri"/>
          <w:sz w:val="14"/>
        </w:rPr>
        <w:t>Paracel</w:t>
      </w:r>
      <w:proofErr w:type="spellEnd"/>
      <w:r w:rsidRPr="00EF0A81">
        <w:rPr>
          <w:rFonts w:eastAsia="Calibri"/>
          <w:sz w:val="14"/>
        </w:rPr>
        <w:t xml:space="preserve"> Islands from Saigon. Similarly, when the Soviet Union withdrew from Vietnam’s Cam </w:t>
      </w:r>
      <w:proofErr w:type="spellStart"/>
      <w:r w:rsidRPr="00EF0A81">
        <w:rPr>
          <w:rFonts w:eastAsia="Calibri"/>
          <w:sz w:val="14"/>
        </w:rPr>
        <w:t>Ranh</w:t>
      </w:r>
      <w:proofErr w:type="spellEnd"/>
      <w:r w:rsidRPr="00EF0A81">
        <w:rPr>
          <w:rFonts w:eastAsia="Calibri"/>
          <w:sz w:val="14"/>
        </w:rPr>
        <w:t xml:space="preserve"> Bay and the United States terminated its base agreement with the Philippines, China quietly occupied Mischief Reef to the dismay of Manila. Yet a hostile and overbearing U.S. response would confirm Chinese suspicions that the United States seeks to contain its rise, which could cement the emergence of a U.S.-China Cold War. In addition, it would further alarm regional states who seek at all costs to avoid having to choose between the United States and China. U.S. policy will need to combine firmness with subtlety. A strategy will need to be shaped that protects regional stability and reassures China’s neighbors, but also avoids greater U.S.- China strategic competition and the classic security dilemma, wherein each side believes that growing capabilities reflect hostile intent and responds by producing that reality. Sustained attention and commitment of sufficient resources to the Asia- Pacific region will be key to assuaging the doubts of regional friends and allies about U.S. staying power. </w:t>
      </w:r>
      <w:r w:rsidRPr="00EF0A81">
        <w:rPr>
          <w:rFonts w:eastAsia="Calibri"/>
          <w:highlight w:val="yellow"/>
          <w:u w:val="single"/>
        </w:rPr>
        <w:t>The U</w:t>
      </w:r>
      <w:r w:rsidRPr="00EF0A81">
        <w:rPr>
          <w:rFonts w:eastAsia="Calibri"/>
          <w:sz w:val="14"/>
        </w:rPr>
        <w:t xml:space="preserve">nited </w:t>
      </w:r>
      <w:r w:rsidRPr="00EF0A81">
        <w:rPr>
          <w:rFonts w:eastAsia="Calibri"/>
          <w:highlight w:val="yellow"/>
          <w:u w:val="single"/>
        </w:rPr>
        <w:t>S</w:t>
      </w:r>
      <w:r w:rsidRPr="00EF0A81">
        <w:rPr>
          <w:rFonts w:eastAsia="Calibri"/>
          <w:sz w:val="14"/>
          <w:highlight w:val="yellow"/>
        </w:rPr>
        <w:t>t</w:t>
      </w:r>
      <w:r w:rsidRPr="00EF0A81">
        <w:rPr>
          <w:rFonts w:eastAsia="Calibri"/>
          <w:sz w:val="14"/>
        </w:rPr>
        <w:t xml:space="preserve">ates also </w:t>
      </w:r>
      <w:r w:rsidRPr="00EF0A81">
        <w:rPr>
          <w:rFonts w:eastAsia="Calibri"/>
          <w:highlight w:val="yellow"/>
          <w:u w:val="single"/>
        </w:rPr>
        <w:t>will need to maintain</w:t>
      </w:r>
      <w:r w:rsidRPr="00EF0A81">
        <w:rPr>
          <w:rFonts w:eastAsia="Calibri"/>
          <w:sz w:val="14"/>
        </w:rPr>
        <w:t xml:space="preserve"> the </w:t>
      </w:r>
      <w:r w:rsidRPr="00EF0A81">
        <w:rPr>
          <w:rFonts w:eastAsia="Calibri"/>
          <w:highlight w:val="yellow"/>
          <w:u w:val="single"/>
        </w:rPr>
        <w:t>military capabilities necessary to deter Chinese aggression.</w:t>
      </w:r>
    </w:p>
    <w:p w:rsidR="00261D40" w:rsidRPr="00EF0A81" w:rsidRDefault="00261D40" w:rsidP="00261D40">
      <w:pPr>
        <w:rPr>
          <w:rFonts w:eastAsia="Calibri"/>
          <w:sz w:val="16"/>
        </w:rPr>
      </w:pPr>
    </w:p>
    <w:p w:rsidR="00261D40" w:rsidRPr="00EF0A81" w:rsidRDefault="00261D40" w:rsidP="00261D40">
      <w:pPr>
        <w:keepNext/>
        <w:keepLines/>
        <w:spacing w:before="240"/>
        <w:outlineLvl w:val="3"/>
        <w:rPr>
          <w:rFonts w:eastAsia="Times New Roman"/>
          <w:b/>
          <w:iCs/>
        </w:rPr>
      </w:pPr>
      <w:r w:rsidRPr="00EF0A81">
        <w:rPr>
          <w:rFonts w:eastAsia="Times New Roman"/>
          <w:b/>
          <w:iCs/>
        </w:rPr>
        <w:t xml:space="preserve">Only </w:t>
      </w:r>
      <w:r w:rsidRPr="00EF0A81">
        <w:rPr>
          <w:rFonts w:eastAsia="Times New Roman"/>
          <w:b/>
          <w:iCs/>
          <w:u w:val="single"/>
        </w:rPr>
        <w:t>strength</w:t>
      </w:r>
      <w:r w:rsidRPr="00EF0A81">
        <w:rPr>
          <w:rFonts w:eastAsia="Times New Roman"/>
          <w:b/>
          <w:iCs/>
        </w:rPr>
        <w:t xml:space="preserve"> in the pivot can </w:t>
      </w:r>
      <w:r w:rsidRPr="00EF0A81">
        <w:rPr>
          <w:rFonts w:eastAsia="Times New Roman"/>
          <w:b/>
          <w:iCs/>
          <w:u w:val="single"/>
        </w:rPr>
        <w:t>deter enemies</w:t>
      </w:r>
      <w:r w:rsidRPr="00EF0A81">
        <w:rPr>
          <w:rFonts w:eastAsia="Times New Roman"/>
          <w:b/>
          <w:iCs/>
        </w:rPr>
        <w:t xml:space="preserve"> and </w:t>
      </w:r>
      <w:r w:rsidRPr="00EF0A81">
        <w:rPr>
          <w:rFonts w:eastAsia="Times New Roman"/>
          <w:b/>
          <w:iCs/>
          <w:u w:val="single"/>
        </w:rPr>
        <w:t>assure allies</w:t>
      </w:r>
      <w:r w:rsidRPr="00EF0A81">
        <w:rPr>
          <w:rFonts w:eastAsia="Times New Roman"/>
          <w:b/>
          <w:iCs/>
        </w:rPr>
        <w:t xml:space="preserve"> to prevent conflict</w:t>
      </w:r>
    </w:p>
    <w:p w:rsidR="00261D40" w:rsidRPr="00EF0A81" w:rsidRDefault="00261D40" w:rsidP="00261D40">
      <w:pPr>
        <w:rPr>
          <w:rFonts w:eastAsia="Calibri"/>
        </w:rPr>
      </w:pPr>
      <w:proofErr w:type="spellStart"/>
      <w:r w:rsidRPr="00EF0A81">
        <w:rPr>
          <w:rFonts w:eastAsia="Calibri"/>
          <w:b/>
          <w:bCs/>
        </w:rPr>
        <w:t>Trang</w:t>
      </w:r>
      <w:proofErr w:type="spellEnd"/>
      <w:r w:rsidRPr="00EF0A81">
        <w:rPr>
          <w:rFonts w:eastAsia="Calibri"/>
          <w:b/>
          <w:bCs/>
        </w:rPr>
        <w:t xml:space="preserve"> 13</w:t>
      </w:r>
      <w:r w:rsidRPr="00EF0A81">
        <w:rPr>
          <w:rFonts w:eastAsia="Calibri"/>
        </w:rPr>
        <w:t xml:space="preserve"> (Le </w:t>
      </w:r>
      <w:proofErr w:type="spellStart"/>
      <w:r w:rsidRPr="00EF0A81">
        <w:rPr>
          <w:rFonts w:eastAsia="Calibri"/>
        </w:rPr>
        <w:t>Thuy</w:t>
      </w:r>
      <w:proofErr w:type="spellEnd"/>
      <w:r w:rsidRPr="00EF0A81">
        <w:rPr>
          <w:rFonts w:eastAsia="Calibri"/>
        </w:rPr>
        <w:t xml:space="preserve"> is a research fellow at the Diplomatic Academy of Vietnam, “The (continued) need for American Pivot to Asia,” http://southchinaseastudies.org/en/publications/vietnamese-publications/863-the-continued-need-for-american-qpivot-to-asiaq)</w:t>
      </w:r>
    </w:p>
    <w:p w:rsidR="00261D40" w:rsidRPr="00EF0A81" w:rsidRDefault="00261D40" w:rsidP="00261D40">
      <w:pPr>
        <w:rPr>
          <w:rFonts w:eastAsia="Calibri"/>
          <w:sz w:val="14"/>
        </w:rPr>
      </w:pPr>
      <w:r w:rsidRPr="00EF0A81">
        <w:rPr>
          <w:rFonts w:eastAsia="Calibri"/>
          <w:sz w:val="14"/>
        </w:rPr>
        <w:t xml:space="preserve">One of the oft-cited indications that the US “pivot” might be going astray in contributing to Asian stability, to many critics, is the emboldened stance many regional countries seem to be taking towards China. </w:t>
      </w:r>
      <w:r w:rsidRPr="00EF0A81">
        <w:rPr>
          <w:rFonts w:eastAsia="Calibri"/>
          <w:u w:val="single"/>
        </w:rPr>
        <w:t>To</w:t>
      </w:r>
      <w:r w:rsidRPr="00EF0A81">
        <w:rPr>
          <w:rFonts w:eastAsia="Calibri"/>
          <w:sz w:val="14"/>
        </w:rPr>
        <w:t xml:space="preserve"> these </w:t>
      </w:r>
      <w:r w:rsidRPr="00EF0A81">
        <w:rPr>
          <w:rFonts w:eastAsia="Calibri"/>
          <w:u w:val="single"/>
        </w:rPr>
        <w:t>critics, American efforts to enhance alliances</w:t>
      </w:r>
      <w:r w:rsidRPr="00EF0A81">
        <w:rPr>
          <w:rFonts w:eastAsia="Calibri"/>
          <w:sz w:val="14"/>
        </w:rPr>
        <w:t xml:space="preserve"> and partnerships </w:t>
      </w:r>
      <w:r w:rsidRPr="00EF0A81">
        <w:rPr>
          <w:rFonts w:eastAsia="Calibri"/>
          <w:u w:val="single"/>
        </w:rPr>
        <w:t>in Asia were</w:t>
      </w:r>
      <w:r w:rsidRPr="00EF0A81">
        <w:rPr>
          <w:rFonts w:eastAsia="Calibri"/>
          <w:sz w:val="14"/>
        </w:rPr>
        <w:t xml:space="preserve"> feeding many US allies and friends’ adventurism and </w:t>
      </w:r>
      <w:r w:rsidRPr="00EF0A81">
        <w:rPr>
          <w:rFonts w:eastAsia="Calibri"/>
          <w:u w:val="single"/>
        </w:rPr>
        <w:t>seeding</w:t>
      </w:r>
      <w:r w:rsidRPr="00EF0A81">
        <w:rPr>
          <w:rFonts w:eastAsia="Calibri"/>
          <w:sz w:val="14"/>
        </w:rPr>
        <w:t xml:space="preserve"> </w:t>
      </w:r>
      <w:r w:rsidRPr="00EF0A81">
        <w:rPr>
          <w:rFonts w:eastAsia="Calibri"/>
          <w:u w:val="single"/>
        </w:rPr>
        <w:t>rivalry</w:t>
      </w:r>
      <w:r w:rsidRPr="00EF0A81">
        <w:rPr>
          <w:rFonts w:eastAsia="Calibri"/>
          <w:sz w:val="14"/>
        </w:rPr>
        <w:t xml:space="preserve">, to the detriment of regional security and stability.[7] </w:t>
      </w:r>
      <w:r w:rsidRPr="00EF0A81">
        <w:rPr>
          <w:rFonts w:eastAsia="Calibri"/>
          <w:u w:val="single"/>
        </w:rPr>
        <w:t>Yet</w:t>
      </w:r>
      <w:r w:rsidRPr="00EF0A81">
        <w:rPr>
          <w:rFonts w:eastAsia="Calibri"/>
          <w:sz w:val="14"/>
        </w:rPr>
        <w:t xml:space="preserve"> as Georgetown University’s Victor Cha has argued, </w:t>
      </w:r>
      <w:r w:rsidRPr="001B0299">
        <w:rPr>
          <w:rFonts w:eastAsia="Calibri"/>
          <w:highlight w:val="yellow"/>
          <w:u w:val="single"/>
        </w:rPr>
        <w:t>America’s alliances</w:t>
      </w:r>
      <w:r w:rsidRPr="00EF0A81">
        <w:rPr>
          <w:rFonts w:eastAsia="Calibri"/>
          <w:sz w:val="14"/>
        </w:rPr>
        <w:t xml:space="preserve"> in Asia have been maintained as much an instrument to </w:t>
      </w:r>
      <w:r w:rsidRPr="001B0299">
        <w:rPr>
          <w:rFonts w:eastAsia="Calibri"/>
          <w:highlight w:val="yellow"/>
          <w:u w:val="single"/>
        </w:rPr>
        <w:t>control US allies and avoid saber-rattling with</w:t>
      </w:r>
      <w:r w:rsidRPr="00EF0A81">
        <w:rPr>
          <w:rFonts w:eastAsia="Calibri"/>
          <w:u w:val="single"/>
        </w:rPr>
        <w:t xml:space="preserve"> potential </w:t>
      </w:r>
      <w:r w:rsidRPr="001B0299">
        <w:rPr>
          <w:rFonts w:eastAsia="Calibri"/>
          <w:highlight w:val="yellow"/>
          <w:u w:val="single"/>
        </w:rPr>
        <w:t>adversaries</w:t>
      </w:r>
      <w:r w:rsidRPr="00EF0A81">
        <w:rPr>
          <w:rFonts w:eastAsia="Calibri"/>
          <w:sz w:val="14"/>
        </w:rPr>
        <w:t xml:space="preserve"> as they are a deterrent to those adversaries. At the beginning of the Cold War, Washington’s decision to establish bilateral alliances with South Korea and Japan instead of incorporating the latter two into a larger multilateral network where American voice would presumably hold less sway was a deliberate choice to counter Soviet influence and at the same time avoid unintended clashes with Soviet forces on the Asian front.[8]</w:t>
      </w:r>
      <w:r w:rsidRPr="00EF0A81">
        <w:rPr>
          <w:rFonts w:eastAsia="Calibri"/>
          <w:sz w:val="12"/>
        </w:rPr>
        <w:t>¶</w:t>
      </w:r>
      <w:r w:rsidRPr="00EF0A81">
        <w:rPr>
          <w:rFonts w:eastAsia="Calibri"/>
          <w:sz w:val="14"/>
        </w:rPr>
        <w:t xml:space="preserve"> </w:t>
      </w:r>
      <w:r w:rsidRPr="00EF0A81">
        <w:rPr>
          <w:rFonts w:eastAsia="Calibri"/>
          <w:sz w:val="12"/>
        </w:rPr>
        <w:t>¶</w:t>
      </w:r>
      <w:r w:rsidRPr="00EF0A81">
        <w:rPr>
          <w:rFonts w:eastAsia="Calibri"/>
          <w:sz w:val="14"/>
        </w:rPr>
        <w:t xml:space="preserve"> </w:t>
      </w:r>
      <w:r w:rsidRPr="00EF0A81">
        <w:rPr>
          <w:rFonts w:eastAsia="Calibri"/>
          <w:u w:val="single"/>
        </w:rPr>
        <w:t xml:space="preserve">That kind of </w:t>
      </w:r>
      <w:r w:rsidRPr="001B0299">
        <w:rPr>
          <w:rFonts w:eastAsia="Calibri"/>
          <w:highlight w:val="yellow"/>
          <w:u w:val="single"/>
        </w:rPr>
        <w:t>restraining effect</w:t>
      </w:r>
      <w:r w:rsidRPr="00EF0A81">
        <w:rPr>
          <w:rFonts w:eastAsia="Calibri"/>
          <w:u w:val="single"/>
        </w:rPr>
        <w:t xml:space="preserve"> offered </w:t>
      </w:r>
      <w:r w:rsidRPr="001B0299">
        <w:rPr>
          <w:rFonts w:eastAsia="Calibri"/>
          <w:highlight w:val="yellow"/>
          <w:u w:val="single"/>
        </w:rPr>
        <w:t>by alliances remains in place today</w:t>
      </w:r>
      <w:r w:rsidRPr="00EF0A81">
        <w:rPr>
          <w:rFonts w:eastAsia="Calibri"/>
          <w:sz w:val="14"/>
        </w:rPr>
        <w:t xml:space="preserve">. Early into Obama’s first term in office, it was demonstrated as the contours of things on the Korean peninsula turned for the worse in 2010. After Pyongyang evaded responsibility for the </w:t>
      </w:r>
      <w:proofErr w:type="spellStart"/>
      <w:r w:rsidRPr="00EF0A81">
        <w:rPr>
          <w:rFonts w:eastAsia="Calibri"/>
          <w:sz w:val="14"/>
        </w:rPr>
        <w:t>Cheonan</w:t>
      </w:r>
      <w:proofErr w:type="spellEnd"/>
      <w:r w:rsidRPr="00EF0A81">
        <w:rPr>
          <w:rFonts w:eastAsia="Calibri"/>
          <w:sz w:val="14"/>
        </w:rPr>
        <w:t xml:space="preserve"> incident, in which North Korea was accused of sinking a South Korean submarine and causing the deaths of 46 South Koreans, and Beijing refused to press its quasi-ally on that issue, Washington took an active role in keeping the situations in check by demonstrating support for South Korea while at the same time encouraging Seoul to exercise restraint.[9] Indeed, even China has grasped the values of US alliances with Japan in discouraging Tokyo’s backsliding into its past militarist adventurism. </w:t>
      </w:r>
      <w:r w:rsidRPr="001B0299">
        <w:rPr>
          <w:rFonts w:eastAsia="Calibri"/>
          <w:highlight w:val="yellow"/>
          <w:u w:val="single"/>
        </w:rPr>
        <w:t>Given</w:t>
      </w:r>
      <w:r w:rsidRPr="00EF0A81">
        <w:rPr>
          <w:rFonts w:eastAsia="Calibri"/>
          <w:u w:val="single"/>
        </w:rPr>
        <w:t xml:space="preserve"> growing </w:t>
      </w:r>
      <w:r w:rsidRPr="001B0299">
        <w:rPr>
          <w:rFonts w:eastAsia="Calibri"/>
          <w:highlight w:val="yellow"/>
          <w:u w:val="single"/>
        </w:rPr>
        <w:t>unease with China’s rise</w:t>
      </w:r>
      <w:r w:rsidRPr="00EF0A81">
        <w:rPr>
          <w:rFonts w:eastAsia="Calibri"/>
          <w:sz w:val="14"/>
        </w:rPr>
        <w:t xml:space="preserve"> in various Asian capitals today, </w:t>
      </w:r>
      <w:r w:rsidRPr="001B0299">
        <w:rPr>
          <w:rFonts w:eastAsia="Calibri"/>
          <w:highlight w:val="yellow"/>
          <w:u w:val="single"/>
        </w:rPr>
        <w:t>American presence is all the more critical to provide</w:t>
      </w:r>
      <w:r w:rsidRPr="00EF0A81">
        <w:rPr>
          <w:rFonts w:eastAsia="Calibri"/>
          <w:u w:val="single"/>
        </w:rPr>
        <w:t xml:space="preserve"> both the </w:t>
      </w:r>
      <w:r w:rsidRPr="001B0299">
        <w:rPr>
          <w:rFonts w:eastAsia="Calibri"/>
          <w:highlight w:val="yellow"/>
          <w:u w:val="single"/>
        </w:rPr>
        <w:t>assurance and deterrence</w:t>
      </w:r>
      <w:r w:rsidRPr="00EF0A81">
        <w:rPr>
          <w:rFonts w:eastAsia="Calibri"/>
          <w:u w:val="single"/>
        </w:rPr>
        <w:t xml:space="preserve"> all regional countries need</w:t>
      </w:r>
      <w:r w:rsidRPr="00EF0A81">
        <w:rPr>
          <w:rFonts w:eastAsia="Calibri"/>
          <w:sz w:val="14"/>
        </w:rPr>
        <w:t>.</w:t>
      </w:r>
      <w:r w:rsidRPr="00EF0A81">
        <w:rPr>
          <w:rFonts w:eastAsia="Calibri"/>
          <w:sz w:val="12"/>
        </w:rPr>
        <w:t>¶</w:t>
      </w:r>
      <w:r w:rsidRPr="00EF0A81">
        <w:rPr>
          <w:rFonts w:eastAsia="Calibri"/>
          <w:sz w:val="14"/>
        </w:rPr>
        <w:t xml:space="preserve"> </w:t>
      </w:r>
      <w:r w:rsidRPr="00EF0A81">
        <w:rPr>
          <w:rFonts w:eastAsia="Calibri"/>
          <w:sz w:val="12"/>
        </w:rPr>
        <w:t>¶</w:t>
      </w:r>
      <w:r w:rsidRPr="00EF0A81">
        <w:rPr>
          <w:rFonts w:eastAsia="Calibri"/>
          <w:sz w:val="14"/>
        </w:rPr>
        <w:t xml:space="preserve"> Many would point to the string of confrontations in East Asia that happened to concur with US return to the region and seem not convinced that the American “rebalance” is indeed beneficial to regional stability. It should be noted, however, that </w:t>
      </w:r>
      <w:r w:rsidRPr="00EF0A81">
        <w:rPr>
          <w:rFonts w:eastAsia="Calibri"/>
          <w:u w:val="single"/>
        </w:rPr>
        <w:t>tensi</w:t>
      </w:r>
      <w:r w:rsidRPr="001B0299">
        <w:rPr>
          <w:rFonts w:eastAsia="Calibri"/>
          <w:highlight w:val="yellow"/>
          <w:u w:val="single"/>
        </w:rPr>
        <w:t>ons in the East and South China Sea</w:t>
      </w:r>
      <w:r w:rsidRPr="00EF0A81">
        <w:rPr>
          <w:rFonts w:eastAsia="Calibri"/>
          <w:sz w:val="14"/>
        </w:rPr>
        <w:t xml:space="preserve"> had </w:t>
      </w:r>
      <w:r w:rsidRPr="001B0299">
        <w:rPr>
          <w:rFonts w:eastAsia="Calibri"/>
          <w:highlight w:val="yellow"/>
          <w:u w:val="single"/>
        </w:rPr>
        <w:t>smoldered</w:t>
      </w:r>
      <w:r w:rsidRPr="001B0299">
        <w:rPr>
          <w:rFonts w:eastAsia="Calibri"/>
          <w:sz w:val="14"/>
          <w:highlight w:val="yellow"/>
        </w:rPr>
        <w:t xml:space="preserve"> </w:t>
      </w:r>
      <w:r w:rsidRPr="001B0299">
        <w:rPr>
          <w:rFonts w:eastAsia="Calibri"/>
          <w:iCs/>
          <w:highlight w:val="yellow"/>
          <w:u w:val="single"/>
          <w:bdr w:val="single" w:sz="8" w:space="0" w:color="auto"/>
        </w:rPr>
        <w:t>before</w:t>
      </w:r>
      <w:r w:rsidRPr="00EF0A81">
        <w:rPr>
          <w:rFonts w:eastAsia="Calibri"/>
          <w:sz w:val="14"/>
        </w:rPr>
        <w:t xml:space="preserve"> the Obama administration announced </w:t>
      </w:r>
      <w:r w:rsidRPr="001B0299">
        <w:rPr>
          <w:rFonts w:eastAsia="Calibri"/>
          <w:iCs/>
          <w:highlight w:val="yellow"/>
          <w:u w:val="single"/>
          <w:bdr w:val="single" w:sz="8" w:space="0" w:color="auto"/>
        </w:rPr>
        <w:t>the “pivot</w:t>
      </w:r>
      <w:r w:rsidRPr="00EF0A81">
        <w:rPr>
          <w:rFonts w:eastAsia="Calibri"/>
          <w:sz w:val="14"/>
        </w:rPr>
        <w:t xml:space="preserve">” – even before the administration took office. </w:t>
      </w:r>
      <w:r w:rsidRPr="001B0299">
        <w:rPr>
          <w:rFonts w:eastAsia="Calibri"/>
          <w:highlight w:val="yellow"/>
          <w:u w:val="single"/>
        </w:rPr>
        <w:t xml:space="preserve">What is </w:t>
      </w:r>
      <w:r w:rsidRPr="001B0299">
        <w:rPr>
          <w:rFonts w:eastAsia="Calibri"/>
          <w:iCs/>
          <w:highlight w:val="yellow"/>
          <w:u w:val="single"/>
          <w:bdr w:val="single" w:sz="8" w:space="0" w:color="auto"/>
        </w:rPr>
        <w:t>truly disturbing</w:t>
      </w:r>
      <w:r w:rsidRPr="00EF0A81">
        <w:rPr>
          <w:rFonts w:eastAsia="Calibri"/>
          <w:u w:val="single"/>
        </w:rPr>
        <w:t xml:space="preserve"> for regional peace and stability </w:t>
      </w:r>
      <w:r w:rsidRPr="001B0299">
        <w:rPr>
          <w:rFonts w:eastAsia="Calibri"/>
          <w:highlight w:val="yellow"/>
          <w:u w:val="single"/>
        </w:rPr>
        <w:t>is</w:t>
      </w:r>
      <w:r w:rsidRPr="00EF0A81">
        <w:rPr>
          <w:rFonts w:eastAsia="Calibri"/>
          <w:u w:val="single"/>
        </w:rPr>
        <w:t xml:space="preserve"> the </w:t>
      </w:r>
      <w:r w:rsidRPr="001B0299">
        <w:rPr>
          <w:rFonts w:eastAsia="Calibri"/>
          <w:highlight w:val="yellow"/>
          <w:u w:val="single"/>
        </w:rPr>
        <w:t xml:space="preserve">correlation between </w:t>
      </w:r>
      <w:r w:rsidRPr="001B0299">
        <w:rPr>
          <w:rFonts w:eastAsia="Calibri"/>
          <w:iCs/>
          <w:highlight w:val="yellow"/>
          <w:u w:val="single"/>
          <w:bdr w:val="single" w:sz="8" w:space="0" w:color="auto"/>
        </w:rPr>
        <w:t>signs of US withdrawal</w:t>
      </w:r>
      <w:r w:rsidRPr="001B0299">
        <w:rPr>
          <w:rFonts w:eastAsia="Calibri"/>
          <w:highlight w:val="yellow"/>
          <w:u w:val="single"/>
        </w:rPr>
        <w:t xml:space="preserve"> from Asia and China’s moves to advance</w:t>
      </w:r>
      <w:r w:rsidRPr="00EF0A81">
        <w:rPr>
          <w:rFonts w:eastAsia="Calibri"/>
          <w:u w:val="single"/>
        </w:rPr>
        <w:t xml:space="preserve"> its interests</w:t>
      </w:r>
      <w:r w:rsidRPr="00EF0A81">
        <w:rPr>
          <w:rFonts w:eastAsia="Calibri"/>
          <w:sz w:val="14"/>
        </w:rPr>
        <w:t xml:space="preserve"> to many regional countries’ chagrin. </w:t>
      </w:r>
      <w:r w:rsidRPr="00EF0A81">
        <w:rPr>
          <w:rFonts w:eastAsia="Calibri"/>
          <w:u w:val="single"/>
        </w:rPr>
        <w:t>In 1974, when American troops were beginning to leave Vietnam</w:t>
      </w:r>
      <w:r w:rsidRPr="00EF0A81">
        <w:rPr>
          <w:rFonts w:eastAsia="Calibri"/>
          <w:sz w:val="14"/>
        </w:rPr>
        <w:t xml:space="preserve"> after the signing of the Paris Accord, </w:t>
      </w:r>
      <w:r w:rsidRPr="00EF0A81">
        <w:rPr>
          <w:rFonts w:eastAsia="Calibri"/>
          <w:u w:val="single"/>
        </w:rPr>
        <w:t>China took advantage</w:t>
      </w:r>
      <w:r w:rsidRPr="00EF0A81">
        <w:rPr>
          <w:rFonts w:eastAsia="Calibri"/>
          <w:sz w:val="14"/>
        </w:rPr>
        <w:t xml:space="preserve"> of Vietnam’s situation to capture the </w:t>
      </w:r>
      <w:proofErr w:type="spellStart"/>
      <w:r w:rsidRPr="00EF0A81">
        <w:rPr>
          <w:rFonts w:eastAsia="Calibri"/>
          <w:sz w:val="14"/>
        </w:rPr>
        <w:t>Paracels</w:t>
      </w:r>
      <w:proofErr w:type="spellEnd"/>
      <w:r w:rsidRPr="00EF0A81">
        <w:rPr>
          <w:rFonts w:eastAsia="Calibri"/>
          <w:sz w:val="14"/>
        </w:rPr>
        <w:t xml:space="preserve"> from South Vietnamese forces. In the early 1990s, Manila’s decision to discontinue to host American military base in the Philippines hastened further American disengagement from the region, and the Filipinos paid quite a dear price for their decision as China, emboldened by US troops’ departure from Philippine shores, leveled up its assertiveness at the Mischief Reef.[10]Apparently the </w:t>
      </w:r>
      <w:r w:rsidRPr="00EF0A81">
        <w:rPr>
          <w:rFonts w:eastAsia="Calibri"/>
          <w:u w:val="single"/>
        </w:rPr>
        <w:t>Clinton</w:t>
      </w:r>
      <w:r w:rsidRPr="00EF0A81">
        <w:rPr>
          <w:rFonts w:eastAsia="Calibri"/>
          <w:sz w:val="14"/>
        </w:rPr>
        <w:t xml:space="preserve"> administration’s </w:t>
      </w:r>
      <w:r w:rsidRPr="00EF0A81">
        <w:rPr>
          <w:rFonts w:eastAsia="Calibri"/>
          <w:u w:val="single"/>
        </w:rPr>
        <w:t xml:space="preserve">demonstration of US </w:t>
      </w:r>
      <w:r w:rsidRPr="00EF0A81">
        <w:rPr>
          <w:rFonts w:eastAsia="Calibri"/>
          <w:iCs/>
          <w:u w:val="single"/>
          <w:bdr w:val="single" w:sz="8" w:space="0" w:color="auto"/>
        </w:rPr>
        <w:t>resolve and commitment</w:t>
      </w:r>
      <w:r w:rsidRPr="00EF0A81">
        <w:rPr>
          <w:rFonts w:eastAsia="Calibri"/>
          <w:u w:val="single"/>
        </w:rPr>
        <w:t xml:space="preserve"> to Taiwan</w:t>
      </w:r>
      <w:r w:rsidRPr="00EF0A81">
        <w:rPr>
          <w:rFonts w:eastAsia="Calibri"/>
          <w:sz w:val="14"/>
        </w:rPr>
        <w:t xml:space="preserve">’s security in 1996 </w:t>
      </w:r>
      <w:r w:rsidRPr="00EF0A81">
        <w:rPr>
          <w:rFonts w:eastAsia="Calibri"/>
          <w:u w:val="single"/>
        </w:rPr>
        <w:t>forced Beijing to review its strategy and adopt a more nuanced “charm offensive” towards its neighbors</w:t>
      </w:r>
      <w:r w:rsidRPr="00EF0A81">
        <w:rPr>
          <w:rFonts w:eastAsia="Calibri"/>
          <w:sz w:val="14"/>
        </w:rPr>
        <w:t xml:space="preserve">. Yet a decade of relative calmness in the South China Sea began to fade away as the Bush administration appeared to be indulged in the war on terrorism.[11] </w:t>
      </w:r>
      <w:r w:rsidRPr="001B0299">
        <w:rPr>
          <w:rFonts w:eastAsia="Calibri"/>
          <w:highlight w:val="yellow"/>
          <w:u w:val="single"/>
        </w:rPr>
        <w:t>In formulating</w:t>
      </w:r>
      <w:r w:rsidRPr="00EF0A81">
        <w:rPr>
          <w:rFonts w:eastAsia="Calibri"/>
          <w:u w:val="single"/>
        </w:rPr>
        <w:t xml:space="preserve"> and executing </w:t>
      </w:r>
      <w:r w:rsidRPr="001B0299">
        <w:rPr>
          <w:rFonts w:eastAsia="Calibri"/>
          <w:highlight w:val="yellow"/>
          <w:u w:val="single"/>
        </w:rPr>
        <w:t>the “pivot</w:t>
      </w:r>
      <w:r w:rsidRPr="00EF0A81">
        <w:rPr>
          <w:rFonts w:eastAsia="Calibri"/>
          <w:u w:val="single"/>
        </w:rPr>
        <w:t>”,</w:t>
      </w:r>
      <w:r w:rsidRPr="00EF0A81">
        <w:rPr>
          <w:rFonts w:eastAsia="Calibri"/>
          <w:sz w:val="14"/>
        </w:rPr>
        <w:t xml:space="preserve"> the </w:t>
      </w:r>
      <w:r w:rsidRPr="001B0299">
        <w:rPr>
          <w:rFonts w:eastAsia="Calibri"/>
          <w:highlight w:val="yellow"/>
          <w:u w:val="single"/>
        </w:rPr>
        <w:t>Obama</w:t>
      </w:r>
      <w:r w:rsidRPr="00EF0A81">
        <w:rPr>
          <w:rFonts w:eastAsia="Calibri"/>
          <w:sz w:val="14"/>
        </w:rPr>
        <w:t xml:space="preserve"> administration </w:t>
      </w:r>
      <w:r w:rsidRPr="001B0299">
        <w:rPr>
          <w:rFonts w:eastAsia="Calibri"/>
          <w:highlight w:val="yellow"/>
          <w:u w:val="single"/>
        </w:rPr>
        <w:t xml:space="preserve">was responding to regional events </w:t>
      </w:r>
      <w:r w:rsidRPr="001B0299">
        <w:rPr>
          <w:rFonts w:eastAsia="Calibri"/>
          <w:iCs/>
          <w:highlight w:val="yellow"/>
          <w:u w:val="single"/>
          <w:bdr w:val="single" w:sz="8" w:space="0" w:color="auto"/>
        </w:rPr>
        <w:t>rather than precipitating those events</w:t>
      </w:r>
      <w:r w:rsidRPr="00EF0A81">
        <w:rPr>
          <w:rFonts w:eastAsia="Calibri"/>
          <w:sz w:val="14"/>
        </w:rPr>
        <w:t xml:space="preserve">; in fact, </w:t>
      </w:r>
      <w:r w:rsidRPr="001B0299">
        <w:rPr>
          <w:rFonts w:eastAsia="Calibri"/>
          <w:highlight w:val="yellow"/>
          <w:u w:val="single"/>
        </w:rPr>
        <w:t>Washington was answering</w:t>
      </w:r>
      <w:r w:rsidRPr="00EF0A81">
        <w:rPr>
          <w:rFonts w:eastAsia="Calibri"/>
          <w:u w:val="single"/>
        </w:rPr>
        <w:t xml:space="preserve"> US allies and friends’ </w:t>
      </w:r>
      <w:r w:rsidRPr="001B0299">
        <w:rPr>
          <w:rFonts w:eastAsia="Calibri"/>
          <w:highlight w:val="yellow"/>
          <w:u w:val="single"/>
        </w:rPr>
        <w:t>concerns</w:t>
      </w:r>
      <w:r w:rsidRPr="00EF0A81">
        <w:rPr>
          <w:rFonts w:eastAsia="Calibri"/>
          <w:u w:val="single"/>
        </w:rPr>
        <w:t xml:space="preserve"> about China’s power trajectory and perceivable US distractedness in ways that help assuage those concerns rather than precipitate them and allow unnecessary conflicts to transpire</w:t>
      </w:r>
      <w:r w:rsidRPr="00EF0A81">
        <w:rPr>
          <w:rFonts w:eastAsia="Calibri"/>
          <w:sz w:val="14"/>
        </w:rPr>
        <w:t>.</w:t>
      </w:r>
    </w:p>
    <w:p w:rsidR="00261D40" w:rsidRPr="00EF0A81" w:rsidRDefault="00261D40" w:rsidP="00261D40">
      <w:pPr>
        <w:keepNext/>
        <w:keepLines/>
        <w:spacing w:before="240"/>
        <w:outlineLvl w:val="3"/>
        <w:rPr>
          <w:rFonts w:eastAsia="Times New Roman"/>
          <w:b/>
          <w:iCs/>
        </w:rPr>
      </w:pPr>
      <w:r w:rsidRPr="00EF0A81">
        <w:rPr>
          <w:rFonts w:eastAsia="Times New Roman"/>
          <w:b/>
          <w:iCs/>
        </w:rPr>
        <w:t xml:space="preserve">US weakness leads to </w:t>
      </w:r>
      <w:r w:rsidRPr="00EF0A81">
        <w:rPr>
          <w:rFonts w:eastAsia="Times New Roman"/>
          <w:b/>
          <w:iCs/>
          <w:u w:val="single"/>
        </w:rPr>
        <w:t>allied aggression</w:t>
      </w:r>
      <w:r w:rsidRPr="00EF0A81">
        <w:rPr>
          <w:rFonts w:eastAsia="Times New Roman"/>
          <w:b/>
          <w:iCs/>
        </w:rPr>
        <w:t xml:space="preserve"> – still draws in the US</w:t>
      </w:r>
    </w:p>
    <w:p w:rsidR="00261D40" w:rsidRPr="00EF0A81" w:rsidRDefault="00261D40" w:rsidP="00261D40">
      <w:pPr>
        <w:rPr>
          <w:rFonts w:eastAsia="Calibri"/>
        </w:rPr>
      </w:pPr>
      <w:proofErr w:type="spellStart"/>
      <w:r w:rsidRPr="00EF0A81">
        <w:rPr>
          <w:rFonts w:eastAsia="Calibri"/>
          <w:b/>
          <w:bCs/>
        </w:rPr>
        <w:t>Trang</w:t>
      </w:r>
      <w:proofErr w:type="spellEnd"/>
      <w:r w:rsidRPr="00EF0A81">
        <w:rPr>
          <w:rFonts w:eastAsia="Calibri"/>
          <w:b/>
          <w:bCs/>
        </w:rPr>
        <w:t xml:space="preserve"> 13</w:t>
      </w:r>
      <w:r w:rsidRPr="00EF0A81">
        <w:rPr>
          <w:rFonts w:eastAsia="Calibri"/>
        </w:rPr>
        <w:t xml:space="preserve"> - research fellow at the Diplomatic Academy of Vietnam</w:t>
      </w:r>
    </w:p>
    <w:p w:rsidR="00261D40" w:rsidRPr="00EF0A81" w:rsidRDefault="00261D40" w:rsidP="00261D40">
      <w:pPr>
        <w:rPr>
          <w:rFonts w:eastAsia="Calibri"/>
        </w:rPr>
      </w:pPr>
      <w:r w:rsidRPr="00EF0A81">
        <w:rPr>
          <w:rFonts w:eastAsia="Calibri"/>
        </w:rPr>
        <w:t xml:space="preserve">(Le </w:t>
      </w:r>
      <w:proofErr w:type="spellStart"/>
      <w:r w:rsidRPr="00EF0A81">
        <w:rPr>
          <w:rFonts w:eastAsia="Calibri"/>
        </w:rPr>
        <w:t>Thuy</w:t>
      </w:r>
      <w:proofErr w:type="spellEnd"/>
      <w:r w:rsidRPr="00EF0A81">
        <w:rPr>
          <w:rFonts w:eastAsia="Calibri"/>
        </w:rPr>
        <w:t>, “The (continued) need for American Pivot to Asia,” http://southchinaseastudies.org/en/publications/vietnamese-publications/863-the-continued-need-for-american-qpivot-to-asiaq)</w:t>
      </w:r>
    </w:p>
    <w:p w:rsidR="00261D40" w:rsidRPr="00EF0A81" w:rsidRDefault="00261D40" w:rsidP="00261D40">
      <w:pPr>
        <w:rPr>
          <w:rFonts w:eastAsia="Calibri"/>
          <w:sz w:val="14"/>
        </w:rPr>
      </w:pPr>
      <w:r w:rsidRPr="00EF0A81">
        <w:rPr>
          <w:rFonts w:eastAsia="Calibri"/>
          <w:sz w:val="14"/>
        </w:rPr>
        <w:t xml:space="preserve">Another reason </w:t>
      </w:r>
      <w:r w:rsidRPr="001B0299">
        <w:rPr>
          <w:rFonts w:eastAsia="Calibri"/>
          <w:highlight w:val="yellow"/>
          <w:u w:val="single"/>
        </w:rPr>
        <w:t>many believe the “pivot” is not in America’s</w:t>
      </w:r>
      <w:r w:rsidRPr="00EF0A81">
        <w:rPr>
          <w:rFonts w:eastAsia="Calibri"/>
          <w:u w:val="single"/>
        </w:rPr>
        <w:t xml:space="preserve"> security </w:t>
      </w:r>
      <w:r w:rsidRPr="001B0299">
        <w:rPr>
          <w:rFonts w:eastAsia="Calibri"/>
          <w:highlight w:val="yellow"/>
          <w:u w:val="single"/>
        </w:rPr>
        <w:t>interests</w:t>
      </w:r>
      <w:r w:rsidRPr="00EF0A81">
        <w:rPr>
          <w:rFonts w:eastAsia="Calibri"/>
          <w:sz w:val="14"/>
        </w:rPr>
        <w:t xml:space="preserve"> comes in the form of “entrapment risks”. Analysts such as Kenneth G. </w:t>
      </w:r>
      <w:proofErr w:type="spellStart"/>
      <w:r w:rsidRPr="00EF0A81">
        <w:rPr>
          <w:rFonts w:eastAsia="Calibri"/>
          <w:sz w:val="14"/>
        </w:rPr>
        <w:t>Lieberthal</w:t>
      </w:r>
      <w:proofErr w:type="spellEnd"/>
      <w:r w:rsidRPr="00EF0A81">
        <w:rPr>
          <w:rFonts w:eastAsia="Calibri"/>
          <w:sz w:val="14"/>
        </w:rPr>
        <w:t xml:space="preserve"> of the Brookings Institution and Justin Logan of the Cato Institute increasingly see Asia as a “cost center” for the United States in which heightened American commitment is likely to encourage many Asian states’ increased reliance on the US to provide for their security and/or raise the possibility of America being drawn into unnecessary conflicts with China to protect those countries’ interests.[22] To compound the problem of “free-riding”, many have contended that by touting the “Asia rebalance”, the Obama administration was creating promises it would not be able to fulfill, given current budget constraints.[23] US security commitments in Asia, so the argument goes, have allowed US allies and partners in the region to keep a limited defense budget while behaving more provocatively than they would be if they were not certain about American posture.[24]</w:t>
      </w:r>
      <w:r w:rsidRPr="00EF0A81">
        <w:rPr>
          <w:rFonts w:eastAsia="Calibri"/>
          <w:sz w:val="12"/>
        </w:rPr>
        <w:t>¶</w:t>
      </w:r>
      <w:r w:rsidRPr="00EF0A81">
        <w:rPr>
          <w:rFonts w:eastAsia="Calibri"/>
          <w:sz w:val="14"/>
        </w:rPr>
        <w:t xml:space="preserve"> </w:t>
      </w:r>
      <w:r w:rsidRPr="00EF0A81">
        <w:rPr>
          <w:rFonts w:eastAsia="Calibri"/>
          <w:sz w:val="12"/>
        </w:rPr>
        <w:t>¶</w:t>
      </w:r>
      <w:r w:rsidRPr="00EF0A81">
        <w:rPr>
          <w:rFonts w:eastAsia="Calibri"/>
          <w:sz w:val="14"/>
        </w:rPr>
        <w:t xml:space="preserve"> </w:t>
      </w:r>
      <w:r w:rsidRPr="00EF0A81">
        <w:rPr>
          <w:rFonts w:eastAsia="Calibri"/>
          <w:u w:val="single"/>
        </w:rPr>
        <w:t xml:space="preserve">Yet </w:t>
      </w:r>
      <w:r w:rsidRPr="001B0299">
        <w:rPr>
          <w:rFonts w:eastAsia="Calibri"/>
          <w:highlight w:val="yellow"/>
          <w:u w:val="single"/>
        </w:rPr>
        <w:t>it is mind-boggling to think that absent US security commitment, those ally</w:t>
      </w:r>
      <w:r w:rsidRPr="00EF0A81">
        <w:rPr>
          <w:rFonts w:eastAsia="Calibri"/>
          <w:u w:val="single"/>
        </w:rPr>
        <w:t xml:space="preserve"> and partner c</w:t>
      </w:r>
      <w:r w:rsidRPr="001B0299">
        <w:rPr>
          <w:rFonts w:eastAsia="Calibri"/>
          <w:highlight w:val="yellow"/>
          <w:u w:val="single"/>
        </w:rPr>
        <w:t>ountries would both pump up their defense spending and behave more accommodating towards China</w:t>
      </w:r>
      <w:r w:rsidRPr="00EF0A81">
        <w:rPr>
          <w:rFonts w:eastAsia="Calibri"/>
          <w:u w:val="single"/>
        </w:rPr>
        <w:t xml:space="preserve">. More likely is that </w:t>
      </w:r>
      <w:r w:rsidRPr="001B0299">
        <w:rPr>
          <w:rFonts w:eastAsia="Calibri"/>
          <w:highlight w:val="yellow"/>
          <w:u w:val="single"/>
        </w:rPr>
        <w:t>without America playing</w:t>
      </w:r>
      <w:r w:rsidRPr="00EF0A81">
        <w:rPr>
          <w:rFonts w:eastAsia="Calibri"/>
          <w:u w:val="single"/>
        </w:rPr>
        <w:t xml:space="preserve"> the role of a </w:t>
      </w:r>
      <w:r w:rsidRPr="001B0299">
        <w:rPr>
          <w:rFonts w:eastAsia="Calibri"/>
          <w:highlight w:val="yellow"/>
          <w:u w:val="single"/>
        </w:rPr>
        <w:t xml:space="preserve">balancer, increased military investment would bolster those countries’ ability and willingness to </w:t>
      </w:r>
      <w:r w:rsidRPr="001B0299">
        <w:rPr>
          <w:rFonts w:eastAsia="Calibri"/>
          <w:iCs/>
          <w:highlight w:val="yellow"/>
          <w:u w:val="single"/>
          <w:bdr w:val="single" w:sz="8" w:space="0" w:color="auto"/>
        </w:rPr>
        <w:t>take China head-on</w:t>
      </w:r>
      <w:r w:rsidRPr="001B0299">
        <w:rPr>
          <w:rFonts w:eastAsia="Calibri"/>
          <w:highlight w:val="yellow"/>
          <w:u w:val="single"/>
        </w:rPr>
        <w:t>,</w:t>
      </w:r>
      <w:r w:rsidRPr="001B0299">
        <w:rPr>
          <w:rFonts w:eastAsia="Calibri"/>
          <w:sz w:val="14"/>
          <w:highlight w:val="yellow"/>
        </w:rPr>
        <w:t xml:space="preserve"> </w:t>
      </w:r>
      <w:r w:rsidRPr="001B0299">
        <w:rPr>
          <w:rFonts w:eastAsia="Calibri"/>
          <w:highlight w:val="yellow"/>
          <w:u w:val="single"/>
        </w:rPr>
        <w:t>which would be far more detrimental</w:t>
      </w:r>
      <w:r w:rsidRPr="00EF0A81">
        <w:rPr>
          <w:rFonts w:eastAsia="Calibri"/>
          <w:u w:val="single"/>
        </w:rPr>
        <w:t xml:space="preserve"> to everyone’s interests</w:t>
      </w:r>
      <w:r w:rsidRPr="00EF0A81">
        <w:rPr>
          <w:rFonts w:eastAsia="Calibri"/>
          <w:sz w:val="14"/>
        </w:rPr>
        <w:t>. As has been widely noted, however, the Japanese have slowly but surely begun to upgrade their defense capability while working closely with the US.[25] Paradoxically, while critics of “cheap riding” have argued that the projected two-percent increase in Japanese military expenditure is minimal and inadequate,[26] others are worrying about a possible resurgence of Japanese militarism,[27] which suggests that the Japanese investment in their military buildup might be at the right level.</w:t>
      </w:r>
    </w:p>
    <w:p w:rsidR="00261D40" w:rsidRPr="00EF0A81" w:rsidRDefault="00261D40" w:rsidP="00261D40">
      <w:pPr>
        <w:ind w:right="-1440"/>
        <w:rPr>
          <w:rFonts w:eastAsia="Calibri"/>
          <w:u w:val="single"/>
        </w:rPr>
      </w:pPr>
    </w:p>
    <w:p w:rsidR="00261D40" w:rsidRPr="00EF0A81" w:rsidRDefault="00261D40" w:rsidP="00261D40">
      <w:pPr>
        <w:keepNext/>
        <w:keepLines/>
        <w:spacing w:before="240"/>
        <w:outlineLvl w:val="3"/>
        <w:rPr>
          <w:rFonts w:eastAsia="Times New Roman"/>
          <w:b/>
          <w:iCs/>
        </w:rPr>
      </w:pPr>
      <w:r w:rsidRPr="00EF0A81">
        <w:rPr>
          <w:rFonts w:eastAsia="Times New Roman"/>
          <w:b/>
          <w:iCs/>
        </w:rPr>
        <w:t>Pivot doesn’t cause China conflict</w:t>
      </w:r>
    </w:p>
    <w:p w:rsidR="00261D40" w:rsidRPr="00EF0A81" w:rsidRDefault="00261D40" w:rsidP="00261D40">
      <w:pPr>
        <w:rPr>
          <w:rFonts w:eastAsia="Calibri"/>
          <w:b/>
          <w:bCs/>
        </w:rPr>
      </w:pPr>
      <w:r w:rsidRPr="00EF0A81">
        <w:rPr>
          <w:rFonts w:eastAsia="Calibri"/>
          <w:b/>
          <w:bCs/>
        </w:rPr>
        <w:t>Campbell &amp; Ratner ‘14</w:t>
      </w:r>
    </w:p>
    <w:p w:rsidR="00261D40" w:rsidRPr="00EF0A81" w:rsidRDefault="00261D40" w:rsidP="00261D40">
      <w:pPr>
        <w:rPr>
          <w:rFonts w:eastAsia="Calibri"/>
        </w:rPr>
      </w:pPr>
      <w:r w:rsidRPr="00EF0A81">
        <w:rPr>
          <w:rFonts w:eastAsia="Calibri"/>
        </w:rPr>
        <w:t xml:space="preserve">Kurt is Chair and CEO of the Asia Group. From 2009 to 2013, he served as U.S. Assistant Secretary of State for East Asian and Pacific Affairs and Ely is </w:t>
      </w:r>
      <w:proofErr w:type="spellStart"/>
      <w:r w:rsidRPr="00EF0A81">
        <w:rPr>
          <w:rFonts w:eastAsia="Calibri"/>
        </w:rPr>
        <w:t>is</w:t>
      </w:r>
      <w:proofErr w:type="spellEnd"/>
      <w:r w:rsidRPr="00EF0A81">
        <w:rPr>
          <w:rFonts w:eastAsia="Calibri"/>
        </w:rPr>
        <w:t xml:space="preserve"> a Senior Fellow in and Deputy Director of the Asia-Pacific Security Program at the Center for a New American Security, “Far Eastern Promises,” Foreign Affairs, Volume 93, Issue 3, May, pages 106-116 , </w:t>
      </w:r>
    </w:p>
    <w:p w:rsidR="00261D40" w:rsidRPr="00EF0A81" w:rsidRDefault="00261D40" w:rsidP="00261D40">
      <w:pPr>
        <w:rPr>
          <w:rFonts w:eastAsia="Calibri"/>
        </w:rPr>
      </w:pPr>
    </w:p>
    <w:p w:rsidR="00261D40" w:rsidRPr="00EF0A81" w:rsidRDefault="00261D40" w:rsidP="00261D40">
      <w:pPr>
        <w:rPr>
          <w:rFonts w:eastAsia="Calibri"/>
          <w:sz w:val="16"/>
        </w:rPr>
      </w:pPr>
      <w:r w:rsidRPr="00EF0A81">
        <w:rPr>
          <w:rFonts w:eastAsia="Calibri"/>
          <w:sz w:val="16"/>
        </w:rPr>
        <w:t xml:space="preserve">Opponents of the pivot have raised three main objections. First, </w:t>
      </w:r>
      <w:r w:rsidRPr="00051068">
        <w:rPr>
          <w:rFonts w:eastAsia="Calibri"/>
          <w:highlight w:val="yellow"/>
          <w:u w:val="single"/>
        </w:rPr>
        <w:t>some worry that the pivot will unnecessarily antagonize China</w:t>
      </w:r>
      <w:r w:rsidRPr="00EF0A81">
        <w:rPr>
          <w:rFonts w:eastAsia="Calibri"/>
          <w:sz w:val="16"/>
        </w:rPr>
        <w:t xml:space="preserve">. This misperception ignores the fact that deepening engagement with Beijing has been a central and irrefutable feature of the rebalancing policy. </w:t>
      </w:r>
      <w:r w:rsidRPr="00EF0A81">
        <w:rPr>
          <w:rFonts w:eastAsia="Calibri"/>
          <w:u w:val="single"/>
        </w:rPr>
        <w:t>Examples of the new approach include the establishment of the annual U.S.-China Strategic and Economic Dialogue, a comprehensive set of meetings</w:t>
      </w:r>
      <w:r w:rsidRPr="00EF0A81">
        <w:rPr>
          <w:rFonts w:eastAsia="Calibri"/>
          <w:sz w:val="16"/>
        </w:rPr>
        <w:t xml:space="preserve"> chaired by the U.S. secretaries of state and the treasury and their Chinese counterparts, and the Strategic Security Dialogue, through which the two countries have held unprecedented high-level discussions on such sensitive matters as maritime security and cyber-security. </w:t>
      </w:r>
      <w:r w:rsidRPr="00EF0A81">
        <w:rPr>
          <w:rFonts w:eastAsia="Calibri"/>
          <w:u w:val="single"/>
        </w:rPr>
        <w:t xml:space="preserve">Tensions might rise due to the increased U.S. military presence in Asia and Washington's more robust outreach to China's neighbors. </w:t>
      </w:r>
      <w:r w:rsidRPr="00051068">
        <w:rPr>
          <w:rFonts w:eastAsia="Calibri"/>
          <w:highlight w:val="yellow"/>
          <w:u w:val="single"/>
        </w:rPr>
        <w:t>But bilateral ties are developing in such a way that any disagreements produced by the pivot will be addressed in the broader context</w:t>
      </w:r>
      <w:r w:rsidRPr="00EF0A81">
        <w:rPr>
          <w:rFonts w:eastAsia="Calibri"/>
          <w:sz w:val="16"/>
        </w:rPr>
        <w:t xml:space="preserve"> of a more stable and cooperative U.S.-Chinese relationship.</w:t>
      </w:r>
    </w:p>
    <w:p w:rsidR="00261D40" w:rsidRPr="00EF0A81" w:rsidRDefault="00261D40" w:rsidP="00261D40">
      <w:pPr>
        <w:rPr>
          <w:rFonts w:eastAsia="Calibri"/>
        </w:rPr>
      </w:pPr>
    </w:p>
    <w:p w:rsidR="00261D40" w:rsidRDefault="00261D40" w:rsidP="00261D40">
      <w:pPr>
        <w:pStyle w:val="Heading3"/>
      </w:pPr>
      <w:r>
        <w:t>A2: Pivot Bad – China Relations</w:t>
      </w:r>
    </w:p>
    <w:p w:rsidR="00261D40" w:rsidRDefault="00261D40" w:rsidP="00261D40">
      <w:pPr>
        <w:pStyle w:val="Heading4"/>
      </w:pPr>
      <w:r>
        <w:t>Pivot doesn’t hurt Chinese relations</w:t>
      </w:r>
    </w:p>
    <w:p w:rsidR="00261D40" w:rsidRPr="00036EA4" w:rsidRDefault="00261D40" w:rsidP="00261D40">
      <w:pPr>
        <w:rPr>
          <w:rStyle w:val="Style13ptBold"/>
        </w:rPr>
      </w:pPr>
      <w:r w:rsidRPr="00036EA4">
        <w:rPr>
          <w:rStyle w:val="Style13ptBold"/>
        </w:rPr>
        <w:t>Glaser 11</w:t>
      </w:r>
    </w:p>
    <w:p w:rsidR="00261D40" w:rsidRDefault="00261D40" w:rsidP="00261D40">
      <w:r>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28" w:history="1">
        <w:r w:rsidRPr="001C6353">
          <w:rPr>
            <w:rStyle w:val="Hyperlink"/>
          </w:rPr>
          <w:t>http://web.clas.ufl.edu/users/zselden/coursereading2011/Glaser.pdf</w:t>
        </w:r>
      </w:hyperlink>
      <w:r>
        <w:t>)</w:t>
      </w:r>
    </w:p>
    <w:p w:rsidR="00261D40" w:rsidRPr="00036EA4" w:rsidRDefault="00261D40" w:rsidP="00261D40"/>
    <w:p w:rsidR="00261D40" w:rsidRPr="00036EA4" w:rsidRDefault="00261D40" w:rsidP="00261D40">
      <w:pPr>
        <w:rPr>
          <w:rStyle w:val="StyleUnderline"/>
        </w:rPr>
      </w:pPr>
      <w:r w:rsidRPr="00036EA4">
        <w:rPr>
          <w:rStyle w:val="StyleUnderline"/>
          <w:highlight w:val="yellow"/>
        </w:rPr>
        <w:t>Some</w:t>
      </w:r>
      <w:r w:rsidRPr="00036EA4">
        <w:rPr>
          <w:sz w:val="16"/>
        </w:rPr>
        <w:t xml:space="preserve"> realist </w:t>
      </w:r>
      <w:r w:rsidRPr="00036EA4">
        <w:rPr>
          <w:rStyle w:val="StyleUnderline"/>
          <w:highlight w:val="yellow"/>
        </w:rPr>
        <w:t>pessimists argue that</w:t>
      </w:r>
      <w:r w:rsidRPr="00036EA4">
        <w:rPr>
          <w:rStyle w:val="StyleUnderline"/>
        </w:rPr>
        <w:t xml:space="preserve"> in order to be highly secure, </w:t>
      </w:r>
      <w:r w:rsidRPr="00036EA4">
        <w:rPr>
          <w:rStyle w:val="StyleUnderline"/>
          <w:highlight w:val="yellow"/>
        </w:rPr>
        <w:t xml:space="preserve">China will find </w:t>
      </w:r>
      <w:r w:rsidRPr="00036EA4">
        <w:rPr>
          <w:rStyle w:val="StyleUnderline"/>
          <w:sz w:val="12"/>
          <w:highlight w:val="yellow"/>
        </w:rPr>
        <w:t xml:space="preserve">¶ </w:t>
      </w:r>
      <w:r w:rsidRPr="00036EA4">
        <w:rPr>
          <w:rStyle w:val="StyleUnderline"/>
          <w:highlight w:val="yellow"/>
        </w:rPr>
        <w:t>itself compelled to pursue regional hegemony,</w:t>
      </w:r>
      <w:r w:rsidRPr="00036EA4">
        <w:rPr>
          <w:rStyle w:val="StyleUnderline"/>
        </w:rPr>
        <w:t xml:space="preserve"> fueling conflict</w:t>
      </w:r>
      <w:r w:rsidRPr="00036EA4">
        <w:rPr>
          <w:sz w:val="16"/>
        </w:rPr>
        <w:t xml:space="preserve"> along the way. </w:t>
      </w:r>
      <w:r w:rsidRPr="00036EA4">
        <w:rPr>
          <w:sz w:val="12"/>
        </w:rPr>
        <w:t>¶</w:t>
      </w:r>
      <w:r w:rsidRPr="00036EA4">
        <w:rPr>
          <w:sz w:val="16"/>
        </w:rPr>
        <w:t xml:space="preserve"> However, China's size, power, location, and nuclear arsenal will make it very </w:t>
      </w:r>
      <w:r w:rsidRPr="00036EA4">
        <w:rPr>
          <w:sz w:val="12"/>
        </w:rPr>
        <w:t>¶</w:t>
      </w:r>
      <w:r w:rsidRPr="00036EA4">
        <w:rPr>
          <w:sz w:val="16"/>
        </w:rPr>
        <w:t xml:space="preserve"> challenging to attack successfully. </w:t>
      </w:r>
      <w:r w:rsidRPr="00036EA4">
        <w:rPr>
          <w:rStyle w:val="StyleUnderline"/>
          <w:highlight w:val="yellow"/>
        </w:rPr>
        <w:t>China will not need to push the U</w:t>
      </w:r>
      <w:r w:rsidRPr="00036EA4">
        <w:rPr>
          <w:sz w:val="16"/>
        </w:rPr>
        <w:t>nited</w:t>
      </w:r>
      <w:r w:rsidRPr="00036EA4">
        <w:rPr>
          <w:rStyle w:val="StyleUnderline"/>
        </w:rPr>
        <w:t xml:space="preserve"> </w:t>
      </w:r>
      <w:r w:rsidRPr="00036EA4">
        <w:rPr>
          <w:rStyle w:val="StyleUnderline"/>
          <w:highlight w:val="yellow"/>
        </w:rPr>
        <w:t>S</w:t>
      </w:r>
      <w:r w:rsidRPr="00036EA4">
        <w:rPr>
          <w:sz w:val="16"/>
        </w:rPr>
        <w:t xml:space="preserve">tates </w:t>
      </w:r>
      <w:r w:rsidRPr="00036EA4">
        <w:rPr>
          <w:sz w:val="12"/>
        </w:rPr>
        <w:t>¶</w:t>
      </w:r>
      <w:r w:rsidRPr="00036EA4">
        <w:rPr>
          <w:sz w:val="16"/>
        </w:rPr>
        <w:t xml:space="preserve"> </w:t>
      </w:r>
      <w:r w:rsidRPr="00036EA4">
        <w:rPr>
          <w:rStyle w:val="StyleUnderline"/>
          <w:highlight w:val="yellow"/>
        </w:rPr>
        <w:t>out</w:t>
      </w:r>
      <w:r w:rsidRPr="00036EA4">
        <w:rPr>
          <w:rStyle w:val="StyleUnderline"/>
        </w:rPr>
        <w:t xml:space="preserve"> of its region in order </w:t>
      </w:r>
      <w:r w:rsidRPr="00036EA4">
        <w:rPr>
          <w:rStyle w:val="StyleUnderline"/>
          <w:highlight w:val="yellow"/>
        </w:rPr>
        <w:t>to be secure</w:t>
      </w:r>
      <w:r w:rsidRPr="00036EA4">
        <w:rPr>
          <w:sz w:val="16"/>
        </w:rPr>
        <w:t xml:space="preserve">, because </w:t>
      </w:r>
      <w:r w:rsidRPr="00036EA4">
        <w:rPr>
          <w:rStyle w:val="StyleUnderline"/>
          <w:highlight w:val="yellow"/>
        </w:rPr>
        <w:t>a</w:t>
      </w:r>
      <w:r w:rsidRPr="00036EA4">
        <w:rPr>
          <w:rStyle w:val="StyleUnderline"/>
        </w:rPr>
        <w:t xml:space="preserve"> forward U</w:t>
      </w:r>
      <w:r w:rsidRPr="00036EA4">
        <w:rPr>
          <w:rStyle w:val="StyleUnderline"/>
          <w:highlight w:val="yellow"/>
        </w:rPr>
        <w:t>.S. presence will not</w:t>
      </w:r>
      <w:r w:rsidRPr="00036EA4">
        <w:rPr>
          <w:rStyle w:val="StyleUnderline"/>
          <w:sz w:val="12"/>
          <w:highlight w:val="yellow"/>
        </w:rPr>
        <w:t xml:space="preserve">¶ </w:t>
      </w:r>
      <w:r w:rsidRPr="00036EA4">
        <w:rPr>
          <w:rStyle w:val="StyleUnderline"/>
          <w:highlight w:val="yellow"/>
        </w:rPr>
        <w:t>undermine China's</w:t>
      </w:r>
      <w:r w:rsidRPr="00036EA4">
        <w:rPr>
          <w:rStyle w:val="StyleUnderline"/>
        </w:rPr>
        <w:t xml:space="preserve"> core deterrent </w:t>
      </w:r>
      <w:r w:rsidRPr="00036EA4">
        <w:rPr>
          <w:rStyle w:val="StyleUnderline"/>
          <w:highlight w:val="yellow"/>
        </w:rPr>
        <w:t>capabilities.</w:t>
      </w:r>
      <w:r w:rsidRPr="00036EA4">
        <w:rPr>
          <w:sz w:val="16"/>
          <w:highlight w:val="yellow"/>
        </w:rPr>
        <w:t xml:space="preserve"> </w:t>
      </w:r>
      <w:r w:rsidRPr="00036EA4">
        <w:rPr>
          <w:rStyle w:val="Emphasis"/>
          <w:highlight w:val="yellow"/>
        </w:rPr>
        <w:t>A major U.S. withdrawal</w:t>
      </w:r>
      <w:r w:rsidRPr="00036EA4">
        <w:rPr>
          <w:sz w:val="16"/>
        </w:rPr>
        <w:t xml:space="preserve">, </w:t>
      </w:r>
      <w:r w:rsidRPr="00036EA4">
        <w:rPr>
          <w:sz w:val="12"/>
        </w:rPr>
        <w:t>¶</w:t>
      </w:r>
      <w:r w:rsidRPr="00036EA4">
        <w:rPr>
          <w:sz w:val="16"/>
        </w:rPr>
        <w:t xml:space="preserve"> moreover, </w:t>
      </w:r>
      <w:r w:rsidRPr="00036EA4">
        <w:rPr>
          <w:rStyle w:val="Emphasis"/>
          <w:highlight w:val="yellow"/>
        </w:rPr>
        <w:t>would not automatically yield Chinese regional hegemony</w:t>
      </w:r>
      <w:r w:rsidRPr="00036EA4">
        <w:rPr>
          <w:sz w:val="16"/>
        </w:rPr>
        <w:t xml:space="preserve">, because </w:t>
      </w:r>
      <w:r w:rsidRPr="00036EA4">
        <w:rPr>
          <w:sz w:val="12"/>
        </w:rPr>
        <w:t>¶</w:t>
      </w:r>
      <w:r w:rsidRPr="00036EA4">
        <w:rPr>
          <w:sz w:val="16"/>
        </w:rPr>
        <w:t xml:space="preserve"> </w:t>
      </w:r>
      <w:r w:rsidRPr="00036EA4">
        <w:rPr>
          <w:rStyle w:val="StyleUnderline"/>
          <w:highlight w:val="yellow"/>
        </w:rPr>
        <w:t>Japan and South Korea might</w:t>
      </w:r>
      <w:r w:rsidRPr="00036EA4">
        <w:rPr>
          <w:sz w:val="16"/>
        </w:rPr>
        <w:t xml:space="preserve"> then </w:t>
      </w:r>
      <w:r w:rsidRPr="00036EA4">
        <w:rPr>
          <w:rStyle w:val="StyleUnderline"/>
          <w:highlight w:val="yellow"/>
        </w:rPr>
        <w:t>acquire stronger</w:t>
      </w:r>
      <w:r w:rsidRPr="00036EA4">
        <w:rPr>
          <w:rStyle w:val="StyleUnderline"/>
        </w:rPr>
        <w:t xml:space="preserve"> conventional military </w:t>
      </w:r>
      <w:r w:rsidRPr="00036EA4">
        <w:rPr>
          <w:rStyle w:val="StyleUnderline"/>
          <w:sz w:val="12"/>
        </w:rPr>
        <w:t xml:space="preserve">¶ </w:t>
      </w:r>
      <w:r w:rsidRPr="00036EA4">
        <w:rPr>
          <w:rStyle w:val="StyleUnderline"/>
        </w:rPr>
        <w:t xml:space="preserve">capabilities and nuclear </w:t>
      </w:r>
      <w:r w:rsidRPr="00036EA4">
        <w:rPr>
          <w:rStyle w:val="StyleUnderline"/>
          <w:highlight w:val="yellow"/>
        </w:rPr>
        <w:t>capabilities</w:t>
      </w:r>
      <w:r w:rsidRPr="00036EA4">
        <w:rPr>
          <w:rStyle w:val="StyleUnderline"/>
        </w:rPr>
        <w:t xml:space="preserve"> of their own</w:t>
      </w:r>
      <w:r w:rsidRPr="00036EA4">
        <w:rPr>
          <w:sz w:val="16"/>
        </w:rPr>
        <w:t xml:space="preserve">, greatly </w:t>
      </w:r>
      <w:r w:rsidRPr="00036EA4">
        <w:rPr>
          <w:rStyle w:val="StyleUnderline"/>
        </w:rPr>
        <w:t xml:space="preserve">reducing China's </w:t>
      </w:r>
      <w:r w:rsidRPr="00036EA4">
        <w:rPr>
          <w:rStyle w:val="StyleUnderline"/>
          <w:sz w:val="12"/>
        </w:rPr>
        <w:t xml:space="preserve">¶ </w:t>
      </w:r>
      <w:r w:rsidRPr="00036EA4">
        <w:rPr>
          <w:rStyle w:val="StyleUnderline"/>
        </w:rPr>
        <w:t>coercive potential.</w:t>
      </w:r>
      <w:r w:rsidRPr="00036EA4">
        <w:rPr>
          <w:sz w:val="16"/>
        </w:rPr>
        <w:t xml:space="preserve"> A Chinese drive for regional hegemony, therefore, would be </w:t>
      </w:r>
      <w:r w:rsidRPr="00036EA4">
        <w:rPr>
          <w:sz w:val="12"/>
        </w:rPr>
        <w:t>¶</w:t>
      </w:r>
      <w:r w:rsidRPr="00036EA4">
        <w:rPr>
          <w:sz w:val="16"/>
        </w:rPr>
        <w:t xml:space="preserve"> both unnecessary and infeasible. </w:t>
      </w:r>
      <w:r w:rsidRPr="00036EA4">
        <w:rPr>
          <w:sz w:val="12"/>
        </w:rPr>
        <w:t>¶</w:t>
      </w:r>
      <w:r w:rsidRPr="00036EA4">
        <w:rPr>
          <w:sz w:val="16"/>
        </w:rPr>
        <w:t xml:space="preserve"> The United States' forward military presence does enhance its power-projection </w:t>
      </w:r>
      <w:r w:rsidRPr="00036EA4">
        <w:rPr>
          <w:sz w:val="12"/>
        </w:rPr>
        <w:t>¶</w:t>
      </w:r>
      <w:r w:rsidRPr="00036EA4">
        <w:rPr>
          <w:sz w:val="16"/>
        </w:rPr>
        <w:t xml:space="preserve"> capabilities, which threaten China's ability to protect its sea-lanes and coerce </w:t>
      </w:r>
      <w:r w:rsidRPr="00036EA4">
        <w:rPr>
          <w:sz w:val="12"/>
        </w:rPr>
        <w:t>¶</w:t>
      </w:r>
      <w:r w:rsidRPr="00036EA4">
        <w:rPr>
          <w:sz w:val="16"/>
        </w:rPr>
        <w:t xml:space="preserve"> Taiwan. But </w:t>
      </w:r>
      <w:r w:rsidRPr="00036EA4">
        <w:rPr>
          <w:rStyle w:val="StyleUnderline"/>
          <w:highlight w:val="yellow"/>
        </w:rPr>
        <w:t>the U.S. alliance with Japan</w:t>
      </w:r>
      <w:r w:rsidRPr="00036EA4">
        <w:rPr>
          <w:rStyle w:val="StyleUnderline"/>
        </w:rPr>
        <w:t xml:space="preserve"> also </w:t>
      </w:r>
      <w:r w:rsidRPr="00036EA4">
        <w:rPr>
          <w:rStyle w:val="StyleUnderline"/>
          <w:highlight w:val="yellow"/>
        </w:rPr>
        <w:t xml:space="preserve">benefits China by enabling Japan to </w:t>
      </w:r>
      <w:r w:rsidRPr="00036EA4">
        <w:rPr>
          <w:rStyle w:val="StyleUnderline"/>
          <w:sz w:val="12"/>
          <w:highlight w:val="yellow"/>
        </w:rPr>
        <w:t xml:space="preserve">¶ </w:t>
      </w:r>
      <w:r w:rsidRPr="00036EA4">
        <w:rPr>
          <w:rStyle w:val="StyleUnderline"/>
          <w:highlight w:val="yellow"/>
        </w:rPr>
        <w:t>spend</w:t>
      </w:r>
      <w:r w:rsidRPr="00036EA4">
        <w:rPr>
          <w:rStyle w:val="StyleUnderline"/>
        </w:rPr>
        <w:t xml:space="preserve"> far </w:t>
      </w:r>
      <w:r w:rsidRPr="00036EA4">
        <w:rPr>
          <w:rStyle w:val="StyleUnderline"/>
          <w:highlight w:val="yellow"/>
        </w:rPr>
        <w:t>less on defense</w:t>
      </w:r>
      <w:r w:rsidRPr="00036EA4">
        <w:rPr>
          <w:sz w:val="16"/>
          <w:highlight w:val="yellow"/>
        </w:rPr>
        <w:t>.</w:t>
      </w:r>
      <w:r w:rsidRPr="00036EA4">
        <w:rPr>
          <w:sz w:val="16"/>
        </w:rPr>
        <w:t xml:space="preserve"> Although the United States' power far exceeds </w:t>
      </w:r>
      <w:r w:rsidRPr="00036EA4">
        <w:rPr>
          <w:sz w:val="12"/>
        </w:rPr>
        <w:t>¶</w:t>
      </w:r>
      <w:r w:rsidRPr="00036EA4">
        <w:rPr>
          <w:sz w:val="16"/>
        </w:rPr>
        <w:t xml:space="preserve"> Japan's, </w:t>
      </w:r>
      <w:r w:rsidRPr="00036EA4">
        <w:rPr>
          <w:rStyle w:val="StyleUnderline"/>
          <w:highlight w:val="yellow"/>
        </w:rPr>
        <w:t>China has seen the alliance as adding to regional stability,</w:t>
      </w:r>
      <w:r w:rsidRPr="00036EA4">
        <w:rPr>
          <w:rStyle w:val="StyleUnderline"/>
        </w:rPr>
        <w:t xml:space="preserve"> because </w:t>
      </w:r>
      <w:r w:rsidRPr="00036EA4">
        <w:rPr>
          <w:rStyle w:val="StyleUnderline"/>
          <w:highlight w:val="yellow"/>
        </w:rPr>
        <w:t xml:space="preserve">it </w:t>
      </w:r>
      <w:r w:rsidRPr="00036EA4">
        <w:rPr>
          <w:rStyle w:val="StyleUnderline"/>
          <w:sz w:val="12"/>
          <w:highlight w:val="yellow"/>
        </w:rPr>
        <w:t xml:space="preserve">¶ </w:t>
      </w:r>
      <w:r w:rsidRPr="00036EA4">
        <w:rPr>
          <w:rStyle w:val="StyleUnderline"/>
          <w:highlight w:val="yellow"/>
        </w:rPr>
        <w:t>fears Japan more than the U</w:t>
      </w:r>
      <w:r w:rsidRPr="00036EA4">
        <w:rPr>
          <w:sz w:val="16"/>
        </w:rPr>
        <w:t xml:space="preserve">nited </w:t>
      </w:r>
      <w:r w:rsidRPr="00036EA4">
        <w:rPr>
          <w:rStyle w:val="StyleUnderline"/>
          <w:highlight w:val="yellow"/>
        </w:rPr>
        <w:t>S</w:t>
      </w:r>
      <w:r w:rsidRPr="00036EA4">
        <w:rPr>
          <w:sz w:val="16"/>
        </w:rPr>
        <w:t xml:space="preserve">tates. As China grows more powerful, it may </w:t>
      </w:r>
      <w:r w:rsidRPr="00036EA4">
        <w:rPr>
          <w:sz w:val="12"/>
        </w:rPr>
        <w:t>¶</w:t>
      </w:r>
      <w:r w:rsidRPr="00036EA4">
        <w:rPr>
          <w:sz w:val="16"/>
        </w:rPr>
        <w:t xml:space="preserve"> increasingly resent U.S. influence in Northeast Asia. But </w:t>
      </w:r>
      <w:r w:rsidRPr="00036EA4">
        <w:rPr>
          <w:rStyle w:val="StyleUnderline"/>
        </w:rPr>
        <w:t xml:space="preserve">unless U.S.-Chinese </w:t>
      </w:r>
      <w:r w:rsidRPr="00036EA4">
        <w:rPr>
          <w:rStyle w:val="StyleUnderline"/>
          <w:sz w:val="12"/>
        </w:rPr>
        <w:t xml:space="preserve">¶ </w:t>
      </w:r>
      <w:r w:rsidRPr="00036EA4">
        <w:rPr>
          <w:rStyle w:val="StyleUnderline"/>
        </w:rPr>
        <w:t xml:space="preserve">relations become severely strained, </w:t>
      </w:r>
      <w:r w:rsidRPr="00036EA4">
        <w:rPr>
          <w:rStyle w:val="StyleUnderline"/>
          <w:highlight w:val="yellow"/>
        </w:rPr>
        <w:t xml:space="preserve">China is likely to accept a continuing U.S. </w:t>
      </w:r>
      <w:r w:rsidRPr="00036EA4">
        <w:rPr>
          <w:rStyle w:val="StyleUnderline"/>
          <w:sz w:val="12"/>
          <w:highlight w:val="yellow"/>
        </w:rPr>
        <w:t xml:space="preserve">¶ </w:t>
      </w:r>
      <w:r w:rsidRPr="00036EA4">
        <w:rPr>
          <w:rStyle w:val="StyleUnderline"/>
          <w:highlight w:val="yellow"/>
        </w:rPr>
        <w:t>presence in the region,</w:t>
      </w:r>
      <w:r w:rsidRPr="00036EA4">
        <w:rPr>
          <w:rStyle w:val="StyleUnderline"/>
        </w:rPr>
        <w:t xml:space="preserve"> given the alternatives. </w:t>
      </w:r>
    </w:p>
    <w:p w:rsidR="00261D40" w:rsidRPr="00EF0A81" w:rsidRDefault="00261D40" w:rsidP="00261D40">
      <w:pPr>
        <w:keepNext/>
        <w:keepLines/>
        <w:pageBreakBefore/>
        <w:spacing w:before="40"/>
        <w:jc w:val="center"/>
        <w:outlineLvl w:val="2"/>
        <w:rPr>
          <w:rFonts w:eastAsia="Times New Roman"/>
          <w:b/>
          <w:sz w:val="32"/>
          <w:szCs w:val="24"/>
          <w:u w:val="single"/>
        </w:rPr>
      </w:pPr>
      <w:r w:rsidRPr="00EF0A81">
        <w:rPr>
          <w:rFonts w:eastAsia="Times New Roman"/>
          <w:b/>
          <w:sz w:val="32"/>
          <w:szCs w:val="24"/>
          <w:u w:val="single"/>
        </w:rPr>
        <w:t>A2: Middle East Tradeoff</w:t>
      </w:r>
    </w:p>
    <w:p w:rsidR="00261D40" w:rsidRPr="00EF0A81" w:rsidRDefault="00261D40" w:rsidP="00261D40">
      <w:pPr>
        <w:keepNext/>
        <w:keepLines/>
        <w:spacing w:before="240"/>
        <w:outlineLvl w:val="3"/>
        <w:rPr>
          <w:rFonts w:eastAsia="Times New Roman"/>
          <w:b/>
          <w:iCs/>
        </w:rPr>
      </w:pPr>
      <w:r w:rsidRPr="00EF0A81">
        <w:rPr>
          <w:rFonts w:eastAsia="Times New Roman"/>
          <w:b/>
          <w:iCs/>
        </w:rPr>
        <w:t xml:space="preserve">Pivot isn’t zero-sum if we do it, no tradeoff with Middle East </w:t>
      </w:r>
    </w:p>
    <w:p w:rsidR="00261D40" w:rsidRPr="00EF0A81" w:rsidRDefault="00261D40" w:rsidP="00261D40">
      <w:pPr>
        <w:rPr>
          <w:rFonts w:eastAsia="Calibri"/>
          <w:b/>
          <w:bCs/>
        </w:rPr>
      </w:pPr>
      <w:r w:rsidRPr="00EF0A81">
        <w:rPr>
          <w:rFonts w:eastAsia="Calibri"/>
          <w:b/>
          <w:bCs/>
        </w:rPr>
        <w:t>Campbell &amp; Ratner ‘14</w:t>
      </w:r>
    </w:p>
    <w:p w:rsidR="00261D40" w:rsidRPr="00EF0A81" w:rsidRDefault="00261D40" w:rsidP="00261D40">
      <w:pPr>
        <w:rPr>
          <w:rFonts w:eastAsia="Calibri"/>
        </w:rPr>
      </w:pPr>
      <w:r w:rsidRPr="00EF0A81">
        <w:rPr>
          <w:rFonts w:eastAsia="Calibri"/>
        </w:rPr>
        <w:t xml:space="preserve">Kurt is Chair and CEO of the Asia Group. From 2009 to 2013, he served as U.S. Assistant Secretary of State for East Asian and Pacific Affairs and Ely is </w:t>
      </w:r>
      <w:proofErr w:type="spellStart"/>
      <w:r w:rsidRPr="00EF0A81">
        <w:rPr>
          <w:rFonts w:eastAsia="Calibri"/>
        </w:rPr>
        <w:t>is</w:t>
      </w:r>
      <w:proofErr w:type="spellEnd"/>
      <w:r w:rsidRPr="00EF0A81">
        <w:rPr>
          <w:rFonts w:eastAsia="Calibri"/>
        </w:rPr>
        <w:t xml:space="preserve"> a Senior Fellow in and Deputy Director of the Asia-Pacific Security Program at the Center for a New American Security, “Far Eastern Promises,” Foreign Affairs, Volume 93, Issue 3, May, pages 106-116 , </w:t>
      </w:r>
    </w:p>
    <w:p w:rsidR="00261D40" w:rsidRPr="00EF0A81" w:rsidRDefault="00261D40" w:rsidP="00261D40">
      <w:pPr>
        <w:rPr>
          <w:rFonts w:eastAsia="Calibri"/>
        </w:rPr>
      </w:pPr>
    </w:p>
    <w:p w:rsidR="00261D40" w:rsidRPr="00EF0A81" w:rsidRDefault="00261D40" w:rsidP="00261D40">
      <w:pPr>
        <w:rPr>
          <w:rFonts w:eastAsia="Calibri"/>
          <w:u w:val="single"/>
        </w:rPr>
      </w:pPr>
      <w:r w:rsidRPr="00EF0A81">
        <w:rPr>
          <w:rFonts w:eastAsia="Calibri"/>
          <w:sz w:val="16"/>
        </w:rPr>
        <w:t>A second critique stems from the argument that it would be unwise or unrealistic to shift Washington's focus from the Middle East to Asia given the conflicts in Afghanistan and Syria, the instability in Egypt and Iraq, and the long-running confrontation between Iran and the Western powers. But this criticism relies on a caricature of the rebalancing strategy. According to this view, the Middle East and South Asia have sapped U.S. power and prestige and the pivot is really an attempt to cut and run by turning to the more peaceful and profitable shores of the Asia-Pacific. It is certainly true that the Obama administration has tried to reduce the U.S. footprint in the Middle East. But even though resources are finite</w:t>
      </w:r>
      <w:r w:rsidRPr="00EF0A81">
        <w:rPr>
          <w:rFonts w:eastAsia="Calibri"/>
          <w:iCs/>
          <w:u w:val="single"/>
          <w:bdr w:val="single" w:sz="8" w:space="0" w:color="auto"/>
        </w:rPr>
        <w:t xml:space="preserve">, </w:t>
      </w:r>
      <w:r w:rsidRPr="001B0299">
        <w:rPr>
          <w:rFonts w:eastAsia="Calibri"/>
          <w:iCs/>
          <w:highlight w:val="yellow"/>
          <w:u w:val="single"/>
          <w:bdr w:val="single" w:sz="8" w:space="0" w:color="auto"/>
        </w:rPr>
        <w:t>foreign policy is not a zero-sum game</w:t>
      </w:r>
      <w:r w:rsidRPr="00EF0A81">
        <w:rPr>
          <w:rFonts w:eastAsia="Calibri"/>
          <w:sz w:val="16"/>
        </w:rPr>
        <w:t xml:space="preserve">, and </w:t>
      </w:r>
      <w:r w:rsidRPr="00EF0A81">
        <w:rPr>
          <w:rFonts w:eastAsia="Calibri"/>
          <w:u w:val="single"/>
        </w:rPr>
        <w:t xml:space="preserve">the </w:t>
      </w:r>
      <w:r w:rsidRPr="001B0299">
        <w:rPr>
          <w:rFonts w:eastAsia="Calibri"/>
          <w:highlight w:val="yellow"/>
          <w:u w:val="single"/>
        </w:rPr>
        <w:t>criticism that paying</w:t>
      </w:r>
      <w:r w:rsidRPr="00EF0A81">
        <w:rPr>
          <w:rFonts w:eastAsia="Calibri"/>
          <w:u w:val="single"/>
        </w:rPr>
        <w:t xml:space="preserve"> more </w:t>
      </w:r>
      <w:r w:rsidRPr="001B0299">
        <w:rPr>
          <w:rFonts w:eastAsia="Calibri"/>
          <w:highlight w:val="yellow"/>
          <w:u w:val="single"/>
        </w:rPr>
        <w:t>attention to Asia is</w:t>
      </w:r>
      <w:r w:rsidRPr="00EF0A81">
        <w:rPr>
          <w:rFonts w:eastAsia="Calibri"/>
          <w:u w:val="single"/>
        </w:rPr>
        <w:t xml:space="preserve"> somehow an </w:t>
      </w:r>
      <w:r w:rsidRPr="001B0299">
        <w:rPr>
          <w:rFonts w:eastAsia="Calibri"/>
          <w:highlight w:val="yellow"/>
          <w:u w:val="single"/>
        </w:rPr>
        <w:t>admission of</w:t>
      </w:r>
      <w:r w:rsidRPr="00EF0A81">
        <w:rPr>
          <w:rFonts w:eastAsia="Calibri"/>
          <w:u w:val="single"/>
        </w:rPr>
        <w:t xml:space="preserve"> strategic </w:t>
      </w:r>
      <w:r w:rsidRPr="001B0299">
        <w:rPr>
          <w:rFonts w:eastAsia="Calibri"/>
          <w:highlight w:val="yellow"/>
          <w:u w:val="single"/>
        </w:rPr>
        <w:t>defeat in the Middle East misses a crucial reality</w:t>
      </w:r>
      <w:r w:rsidRPr="001B0299">
        <w:rPr>
          <w:rFonts w:eastAsia="Calibri"/>
          <w:sz w:val="16"/>
          <w:highlight w:val="yellow"/>
        </w:rPr>
        <w:t>:</w:t>
      </w:r>
      <w:r w:rsidRPr="00EF0A81">
        <w:rPr>
          <w:rFonts w:eastAsia="Calibri"/>
          <w:sz w:val="16"/>
        </w:rPr>
        <w:t xml:space="preserve"> during the past decade, </w:t>
      </w:r>
      <w:r w:rsidRPr="001B0299">
        <w:rPr>
          <w:rFonts w:eastAsia="Calibri"/>
          <w:highlight w:val="yellow"/>
          <w:u w:val="single"/>
        </w:rPr>
        <w:t>the</w:t>
      </w:r>
      <w:r w:rsidRPr="00EF0A81">
        <w:rPr>
          <w:rFonts w:eastAsia="Calibri"/>
          <w:u w:val="single"/>
        </w:rPr>
        <w:t xml:space="preserve"> very </w:t>
      </w:r>
      <w:r w:rsidRPr="001B0299">
        <w:rPr>
          <w:rFonts w:eastAsia="Calibri"/>
          <w:highlight w:val="yellow"/>
          <w:u w:val="single"/>
        </w:rPr>
        <w:t>Asian countries to which Washington wants to pay more attention have</w:t>
      </w:r>
      <w:r w:rsidRPr="00EF0A81">
        <w:rPr>
          <w:rFonts w:eastAsia="Calibri"/>
          <w:u w:val="single"/>
        </w:rPr>
        <w:t xml:space="preserve"> quietly </w:t>
      </w:r>
      <w:r w:rsidRPr="001B0299">
        <w:rPr>
          <w:rFonts w:eastAsia="Calibri"/>
          <w:highlight w:val="yellow"/>
          <w:u w:val="single"/>
        </w:rPr>
        <w:t>built a substantial stake in</w:t>
      </w:r>
      <w:r w:rsidRPr="00EF0A81">
        <w:rPr>
          <w:rFonts w:eastAsia="Calibri"/>
          <w:u w:val="single"/>
        </w:rPr>
        <w:t xml:space="preserve"> the furtherance of peace and stability across </w:t>
      </w:r>
      <w:r w:rsidRPr="001B0299">
        <w:rPr>
          <w:rFonts w:eastAsia="Calibri"/>
          <w:highlight w:val="yellow"/>
          <w:u w:val="single"/>
        </w:rPr>
        <w:t>the Middle East</w:t>
      </w:r>
      <w:r w:rsidRPr="00EF0A81">
        <w:rPr>
          <w:rFonts w:eastAsia="Calibri"/>
          <w:sz w:val="16"/>
        </w:rPr>
        <w:t xml:space="preserve"> and South Asia </w:t>
      </w:r>
      <w:r w:rsidRPr="001B0299">
        <w:rPr>
          <w:rFonts w:eastAsia="Calibri"/>
          <w:highlight w:val="yellow"/>
          <w:u w:val="single"/>
        </w:rPr>
        <w:t>and very much want the United States to preserve its influence in those regions.</w:t>
      </w:r>
    </w:p>
    <w:p w:rsidR="00261D40" w:rsidRPr="00EF0A81" w:rsidRDefault="00261D40" w:rsidP="00261D40">
      <w:pPr>
        <w:rPr>
          <w:rFonts w:eastAsia="Calibri"/>
          <w:u w:val="single"/>
        </w:rPr>
      </w:pPr>
    </w:p>
    <w:p w:rsidR="00261D40" w:rsidRPr="00EF0A81" w:rsidRDefault="00261D40" w:rsidP="00261D40">
      <w:pPr>
        <w:keepNext/>
        <w:keepLines/>
        <w:pageBreakBefore/>
        <w:spacing w:before="40"/>
        <w:jc w:val="center"/>
        <w:outlineLvl w:val="2"/>
        <w:rPr>
          <w:rFonts w:eastAsia="Times New Roman"/>
          <w:b/>
          <w:sz w:val="32"/>
          <w:szCs w:val="24"/>
          <w:u w:val="single"/>
        </w:rPr>
      </w:pPr>
      <w:r w:rsidRPr="00EF0A81">
        <w:rPr>
          <w:rFonts w:eastAsia="Times New Roman"/>
          <w:b/>
          <w:sz w:val="32"/>
          <w:szCs w:val="24"/>
          <w:u w:val="single"/>
        </w:rPr>
        <w:t xml:space="preserve">A2: Austerity makes Impossible </w:t>
      </w:r>
    </w:p>
    <w:p w:rsidR="00261D40" w:rsidRPr="00EF0A81" w:rsidRDefault="00261D40" w:rsidP="00261D40">
      <w:pPr>
        <w:keepNext/>
        <w:keepLines/>
        <w:spacing w:before="240"/>
        <w:outlineLvl w:val="3"/>
        <w:rPr>
          <w:rFonts w:eastAsia="Times New Roman"/>
          <w:b/>
          <w:iCs/>
        </w:rPr>
      </w:pPr>
      <w:r w:rsidRPr="00EF0A81">
        <w:rPr>
          <w:rFonts w:eastAsia="Times New Roman"/>
          <w:b/>
          <w:iCs/>
        </w:rPr>
        <w:t xml:space="preserve">Budget cuts irrelevant, it’s a question of focus and deals </w:t>
      </w:r>
    </w:p>
    <w:p w:rsidR="00261D40" w:rsidRPr="00EF0A81" w:rsidRDefault="00261D40" w:rsidP="00261D40">
      <w:pPr>
        <w:rPr>
          <w:rFonts w:eastAsia="Calibri"/>
          <w:b/>
          <w:bCs/>
        </w:rPr>
      </w:pPr>
      <w:r w:rsidRPr="00EF0A81">
        <w:rPr>
          <w:rFonts w:eastAsia="Calibri"/>
          <w:b/>
          <w:bCs/>
        </w:rPr>
        <w:t>Campbell &amp; Ratner ‘14</w:t>
      </w:r>
    </w:p>
    <w:p w:rsidR="00261D40" w:rsidRPr="00EF0A81" w:rsidRDefault="00261D40" w:rsidP="00261D40">
      <w:pPr>
        <w:rPr>
          <w:rFonts w:eastAsia="Calibri"/>
        </w:rPr>
      </w:pPr>
      <w:r w:rsidRPr="00EF0A81">
        <w:rPr>
          <w:rFonts w:eastAsia="Calibri"/>
        </w:rPr>
        <w:t xml:space="preserve">Kurt is Chair and CEO of the Asia Group. From 2009 to 2013, he served as U.S. Assistant Secretary of State for East Asian and Pacific Affairs and Ely is </w:t>
      </w:r>
      <w:proofErr w:type="spellStart"/>
      <w:r w:rsidRPr="00EF0A81">
        <w:rPr>
          <w:rFonts w:eastAsia="Calibri"/>
        </w:rPr>
        <w:t>is</w:t>
      </w:r>
      <w:proofErr w:type="spellEnd"/>
      <w:r w:rsidRPr="00EF0A81">
        <w:rPr>
          <w:rFonts w:eastAsia="Calibri"/>
        </w:rPr>
        <w:t xml:space="preserve"> a Senior Fellow in and Deputy Director of the Asia-Pacific Security Program at the Center for a New American Security, “Far Eastern Promises,” Foreign Affairs, Volume 93, Issue 3, May, pages 106-116 , </w:t>
      </w:r>
    </w:p>
    <w:p w:rsidR="00261D40" w:rsidRPr="00EF0A81" w:rsidRDefault="00261D40" w:rsidP="00261D40">
      <w:pPr>
        <w:rPr>
          <w:rFonts w:eastAsia="Calibri"/>
        </w:rPr>
      </w:pPr>
    </w:p>
    <w:p w:rsidR="00261D40" w:rsidRPr="00EF0A81" w:rsidRDefault="00261D40" w:rsidP="00261D40">
      <w:pPr>
        <w:rPr>
          <w:rFonts w:eastAsia="Calibri"/>
          <w:sz w:val="16"/>
        </w:rPr>
      </w:pPr>
      <w:r w:rsidRPr="00EF0A81">
        <w:rPr>
          <w:rFonts w:eastAsia="Calibri"/>
          <w:sz w:val="16"/>
        </w:rPr>
        <w:t xml:space="preserve">A third argument against the pivot concerns the sustainability of the approach during a time of budget cuts: as defense spending falls, skeptics wonder how the United States will be able to invest the resources necessary to reassure its Asian allies and dissuade would-be provocateurs, especially as China's power and influence continue to grow. The answer is that </w:t>
      </w:r>
      <w:r w:rsidRPr="001B0299">
        <w:rPr>
          <w:rFonts w:eastAsia="Calibri"/>
          <w:highlight w:val="yellow"/>
          <w:u w:val="single"/>
        </w:rPr>
        <w:t>rebalancing toward Asia will not require dramatic new funding</w:t>
      </w:r>
      <w:r w:rsidRPr="00EF0A81">
        <w:rPr>
          <w:rFonts w:eastAsia="Calibri"/>
          <w:u w:val="single"/>
        </w:rPr>
        <w:t xml:space="preserve">; rather, </w:t>
      </w:r>
      <w:r w:rsidRPr="001B0299">
        <w:rPr>
          <w:rFonts w:eastAsia="Calibri"/>
          <w:highlight w:val="yellow"/>
          <w:u w:val="single"/>
        </w:rPr>
        <w:t>the Pentagon will need to be more flexible</w:t>
      </w:r>
      <w:r w:rsidRPr="00EF0A81">
        <w:rPr>
          <w:rFonts w:eastAsia="Calibri"/>
          <w:u w:val="single"/>
        </w:rPr>
        <w:t xml:space="preserve"> and find better ways to spend</w:t>
      </w:r>
      <w:r w:rsidRPr="00EF0A81">
        <w:rPr>
          <w:rFonts w:eastAsia="Calibri"/>
          <w:sz w:val="16"/>
        </w:rPr>
        <w:t xml:space="preserve">. For example, as the United States reduces the overall size of its army, it should sustain its military presence in Asia and invest in naval and air capabilities better suited to the region's security environment. </w:t>
      </w:r>
      <w:r w:rsidRPr="00EF0A81">
        <w:rPr>
          <w:rFonts w:eastAsia="Calibri"/>
          <w:u w:val="single"/>
        </w:rPr>
        <w:t xml:space="preserve">And </w:t>
      </w:r>
      <w:r w:rsidRPr="001B0299">
        <w:rPr>
          <w:rFonts w:eastAsia="Calibri"/>
          <w:highlight w:val="yellow"/>
          <w:u w:val="single"/>
        </w:rPr>
        <w:t>given that U.S. defense spending is unlikely to increase</w:t>
      </w:r>
      <w:r w:rsidRPr="00EF0A81">
        <w:rPr>
          <w:rFonts w:eastAsia="Calibri"/>
          <w:u w:val="single"/>
        </w:rPr>
        <w:t xml:space="preserve"> significantly anytime soon, </w:t>
      </w:r>
      <w:r w:rsidRPr="001B0299">
        <w:rPr>
          <w:rFonts w:eastAsia="Calibri"/>
          <w:highlight w:val="yellow"/>
          <w:u w:val="single"/>
        </w:rPr>
        <w:t>Washington should do more to improve the capacity of Asian militaries by conducting more educational and professional excha</w:t>
      </w:r>
      <w:r w:rsidRPr="001B0299">
        <w:rPr>
          <w:rFonts w:eastAsia="Calibri"/>
          <w:sz w:val="16"/>
          <w:highlight w:val="yellow"/>
        </w:rPr>
        <w:t>nges</w:t>
      </w:r>
      <w:r w:rsidRPr="00EF0A81">
        <w:rPr>
          <w:rFonts w:eastAsia="Calibri"/>
          <w:sz w:val="16"/>
        </w:rPr>
        <w:t>, enhancing multilateral military exercises, passing along equipment that U.S. forces no longer need, and engaging in more joint planning.</w:t>
      </w:r>
    </w:p>
    <w:p w:rsidR="00261D40" w:rsidRPr="00EF0A81" w:rsidRDefault="00261D40" w:rsidP="00261D40">
      <w:pPr>
        <w:rPr>
          <w:rFonts w:eastAsia="Calibri"/>
        </w:rPr>
      </w:pPr>
    </w:p>
    <w:p w:rsidR="00261D40" w:rsidRPr="00EF0A81" w:rsidRDefault="00261D40" w:rsidP="00261D40">
      <w:pPr>
        <w:keepNext/>
        <w:keepLines/>
        <w:pageBreakBefore/>
        <w:spacing w:before="40"/>
        <w:jc w:val="center"/>
        <w:outlineLvl w:val="2"/>
        <w:rPr>
          <w:rFonts w:eastAsia="Times New Roman"/>
          <w:b/>
          <w:sz w:val="32"/>
          <w:szCs w:val="24"/>
          <w:u w:val="single"/>
        </w:rPr>
      </w:pPr>
      <w:r w:rsidRPr="00EF0A81">
        <w:rPr>
          <w:rFonts w:eastAsia="Times New Roman"/>
          <w:b/>
          <w:sz w:val="32"/>
          <w:szCs w:val="24"/>
          <w:u w:val="single"/>
        </w:rPr>
        <w:t xml:space="preserve">A2: Pivot just rhetoric </w:t>
      </w:r>
    </w:p>
    <w:p w:rsidR="00261D40" w:rsidRDefault="00261D40" w:rsidP="00261D40">
      <w:pPr>
        <w:pStyle w:val="Heading4"/>
        <w:rPr>
          <w:rFonts w:eastAsia="Times New Roman"/>
        </w:rPr>
      </w:pPr>
      <w:r>
        <w:rPr>
          <w:rFonts w:eastAsia="Times New Roman"/>
        </w:rPr>
        <w:t xml:space="preserve">That’s our </w:t>
      </w:r>
      <w:proofErr w:type="spellStart"/>
      <w:r>
        <w:rPr>
          <w:rFonts w:eastAsia="Times New Roman"/>
        </w:rPr>
        <w:t>arg</w:t>
      </w:r>
      <w:proofErr w:type="spellEnd"/>
      <w:r>
        <w:rPr>
          <w:rFonts w:eastAsia="Times New Roman"/>
        </w:rPr>
        <w:t xml:space="preserve"> – current pivot seems superficial, only real economic engagement gains trust for success</w:t>
      </w:r>
    </w:p>
    <w:p w:rsidR="00261D40" w:rsidRPr="009267F2" w:rsidRDefault="00261D40" w:rsidP="00261D40">
      <w:r>
        <w:t xml:space="preserve">Scott </w:t>
      </w:r>
      <w:r w:rsidRPr="009267F2">
        <w:rPr>
          <w:rStyle w:val="Style13ptBold"/>
        </w:rPr>
        <w:t>Miller 14</w:t>
      </w:r>
      <w:r>
        <w:t>, Scholl Chair in International Business at CSIS, and Paul Nadeau, program manager and research associate with the Scholl Chair at CSIS, “TPP Is More than a Trade Agreement,” Jan 31 2014, http://csis.org/publication/tpp-more-trade-agreement</w:t>
      </w:r>
    </w:p>
    <w:p w:rsidR="00261D40" w:rsidRPr="009267F2" w:rsidRDefault="00261D40" w:rsidP="00261D40">
      <w:pPr>
        <w:rPr>
          <w:sz w:val="14"/>
        </w:rPr>
      </w:pPr>
      <w:r w:rsidRPr="009267F2">
        <w:rPr>
          <w:sz w:val="14"/>
        </w:rPr>
        <w:t xml:space="preserve">Senate Majority Leader Harry Reid made news this week when he said that “everyone would be well advised not to push (Trade Promotion Authority, TPA) right now.” Because </w:t>
      </w:r>
      <w:r w:rsidRPr="00DE28F7">
        <w:rPr>
          <w:rStyle w:val="StyleUnderline"/>
        </w:rPr>
        <w:t>trade agreements negotiated by the United States</w:t>
      </w:r>
      <w:r w:rsidRPr="00DE28F7">
        <w:rPr>
          <w:sz w:val="14"/>
        </w:rPr>
        <w:t xml:space="preserve"> practically </w:t>
      </w:r>
      <w:r w:rsidRPr="00DE28F7">
        <w:rPr>
          <w:rStyle w:val="Emphasis"/>
        </w:rPr>
        <w:t>require TPA to be concluded</w:t>
      </w:r>
      <w:r w:rsidRPr="00DE28F7">
        <w:rPr>
          <w:sz w:val="14"/>
        </w:rPr>
        <w:t>, Senator Reid’s comments were described as “putting the brakes” on the President’s trade agenda until after the midterm elections in November.</w:t>
      </w:r>
      <w:r w:rsidRPr="00DE28F7">
        <w:rPr>
          <w:sz w:val="12"/>
        </w:rPr>
        <w:t>¶</w:t>
      </w:r>
      <w:r w:rsidRPr="00DE28F7">
        <w:rPr>
          <w:sz w:val="14"/>
        </w:rPr>
        <w:t xml:space="preserve"> Senator Reid’s comments should not have been surprising or even troubling. When asked if he would bring TPA to the Senate floor, Reid replied with “We’ll see,” leaving the possibility on the table. That trade critics are pleased with Senator Reid’s comments and that business groups are not isn’t news. President Obama expressed support for trade agreements during the State of the Union address, but not much more than a name-check and not enough to provide political cover to Democrats who might consider supporting TPA. With Senate Minority Leader Mitch McConnell and other Republicans openly advocating TPA, the issue was probably due to get some push-back from Democrats. Tactically, this makes sense because no Democrat in a contested seat (and Senator Reid has many to protect) for the November elections stands to gain from</w:t>
      </w:r>
      <w:r w:rsidRPr="009267F2">
        <w:rPr>
          <w:sz w:val="14"/>
        </w:rPr>
        <w:t xml:space="preserve"> TPA or the deals that it would accelerate, chiefly the Trans-Pacific Partnership (TPP).</w:t>
      </w:r>
      <w:r w:rsidRPr="009267F2">
        <w:rPr>
          <w:sz w:val="12"/>
        </w:rPr>
        <w:t>¶</w:t>
      </w:r>
      <w:r w:rsidRPr="009267F2">
        <w:rPr>
          <w:sz w:val="14"/>
        </w:rPr>
        <w:t xml:space="preserve"> Who gains the most now from TPA and the resulting TPP agreement? The White House. This isn’t because of the immediate economic benefits to the United States, or because it provides a template for future large-scale, comprehensive trade agreements, or because the President has advanced the most ambitious trade agenda since the early 1990s.</w:t>
      </w:r>
      <w:r w:rsidRPr="009267F2">
        <w:rPr>
          <w:sz w:val="12"/>
        </w:rPr>
        <w:t>¶</w:t>
      </w:r>
      <w:r w:rsidRPr="009267F2">
        <w:rPr>
          <w:sz w:val="14"/>
        </w:rPr>
        <w:t xml:space="preserve"> </w:t>
      </w:r>
      <w:r w:rsidRPr="009267F2">
        <w:rPr>
          <w:rStyle w:val="Emphasis"/>
          <w:highlight w:val="yellow"/>
        </w:rPr>
        <w:t>The White House needs TPA</w:t>
      </w:r>
      <w:r w:rsidRPr="009267F2">
        <w:rPr>
          <w:sz w:val="14"/>
          <w:highlight w:val="yellow"/>
        </w:rPr>
        <w:t xml:space="preserve"> </w:t>
      </w:r>
      <w:r w:rsidRPr="009267F2">
        <w:rPr>
          <w:rStyle w:val="StyleUnderline"/>
          <w:highlight w:val="yellow"/>
        </w:rPr>
        <w:t>because</w:t>
      </w:r>
      <w:r w:rsidRPr="009267F2">
        <w:rPr>
          <w:sz w:val="14"/>
          <w:highlight w:val="yellow"/>
        </w:rPr>
        <w:t xml:space="preserve"> </w:t>
      </w:r>
      <w:r w:rsidRPr="009267F2">
        <w:rPr>
          <w:rStyle w:val="Emphasis"/>
          <w:highlight w:val="yellow"/>
        </w:rPr>
        <w:t>the TPP is the “pivot to Asia.”</w:t>
      </w:r>
      <w:r w:rsidRPr="009267F2">
        <w:rPr>
          <w:sz w:val="14"/>
        </w:rPr>
        <w:t xml:space="preserve"> The military realignment is important, but the repositioning is mostly relative, driven by drawdowns in Iraq and Afghanistan. </w:t>
      </w:r>
      <w:r w:rsidRPr="009267F2">
        <w:rPr>
          <w:rStyle w:val="StyleUnderline"/>
          <w:highlight w:val="yellow"/>
        </w:rPr>
        <w:t>The Pivot is a political and economic realignment</w:t>
      </w:r>
      <w:r w:rsidRPr="00EE63A2">
        <w:rPr>
          <w:rStyle w:val="StyleUnderline"/>
        </w:rPr>
        <w:t xml:space="preserve"> that aims </w:t>
      </w:r>
      <w:r w:rsidRPr="009267F2">
        <w:rPr>
          <w:rStyle w:val="StyleUnderline"/>
          <w:highlight w:val="yellow"/>
        </w:rPr>
        <w:t xml:space="preserve">to improve </w:t>
      </w:r>
      <w:r w:rsidRPr="00DE28F7">
        <w:rPr>
          <w:rStyle w:val="StyleUnderline"/>
        </w:rPr>
        <w:t xml:space="preserve">cooperation and </w:t>
      </w:r>
      <w:r w:rsidRPr="009267F2">
        <w:rPr>
          <w:rStyle w:val="StyleUnderline"/>
          <w:highlight w:val="yellow"/>
        </w:rPr>
        <w:t>integration among the</w:t>
      </w:r>
      <w:r w:rsidRPr="00EE63A2">
        <w:rPr>
          <w:rStyle w:val="StyleUnderline"/>
        </w:rPr>
        <w:t xml:space="preserve"> </w:t>
      </w:r>
      <w:r w:rsidRPr="009267F2">
        <w:rPr>
          <w:rStyle w:val="Emphasis"/>
          <w:highlight w:val="yellow"/>
        </w:rPr>
        <w:t>U</w:t>
      </w:r>
      <w:r w:rsidRPr="00EE63A2">
        <w:rPr>
          <w:rStyle w:val="StyleUnderline"/>
        </w:rPr>
        <w:t xml:space="preserve">nited </w:t>
      </w:r>
      <w:r w:rsidRPr="009267F2">
        <w:rPr>
          <w:rStyle w:val="Emphasis"/>
          <w:highlight w:val="yellow"/>
        </w:rPr>
        <w:t>S</w:t>
      </w:r>
      <w:r w:rsidRPr="00EE63A2">
        <w:rPr>
          <w:rStyle w:val="StyleUnderline"/>
        </w:rPr>
        <w:t xml:space="preserve">tates </w:t>
      </w:r>
      <w:r w:rsidRPr="009267F2">
        <w:rPr>
          <w:rStyle w:val="StyleUnderline"/>
          <w:highlight w:val="yellow"/>
        </w:rPr>
        <w:t>and East Asia</w:t>
      </w:r>
      <w:r w:rsidRPr="009267F2">
        <w:rPr>
          <w:sz w:val="14"/>
        </w:rPr>
        <w:t xml:space="preserve">. Then-secretary of state Hillary Clinton said this explicitly in her Foreign Policy article, “America’s Pacific Century,” when she wrote “[O]pen markets in Asia provide the United States with unprecedented opportunities for investment, trade, and access to cutting-edge technology. Our economic recovery at home will depend on exports and the ability of American firms to tap into the vast and growing consumer base of Asia.” Military presence was only one out of the six courses of action that Secretary Clinton used to define the Asia Pivot, while </w:t>
      </w:r>
      <w:r w:rsidRPr="00EE63A2">
        <w:rPr>
          <w:rStyle w:val="StyleUnderline"/>
        </w:rPr>
        <w:t xml:space="preserve">the </w:t>
      </w:r>
      <w:r w:rsidRPr="00DE28F7">
        <w:rPr>
          <w:rStyle w:val="StyleUnderline"/>
          <w:highlight w:val="yellow"/>
        </w:rPr>
        <w:t>TPP is</w:t>
      </w:r>
      <w:r w:rsidRPr="00EE63A2">
        <w:rPr>
          <w:rStyle w:val="StyleUnderline"/>
        </w:rPr>
        <w:t xml:space="preserve"> </w:t>
      </w:r>
      <w:r w:rsidRPr="009267F2">
        <w:rPr>
          <w:sz w:val="14"/>
        </w:rPr>
        <w:t>arguably</w:t>
      </w:r>
      <w:r w:rsidRPr="00EE63A2">
        <w:rPr>
          <w:rStyle w:val="StyleUnderline"/>
        </w:rPr>
        <w:t xml:space="preserve"> the </w:t>
      </w:r>
      <w:r w:rsidRPr="00EE63A2">
        <w:rPr>
          <w:rStyle w:val="Emphasis"/>
          <w:highlight w:val="yellow"/>
        </w:rPr>
        <w:t>key ingredient</w:t>
      </w:r>
      <w:r w:rsidRPr="00EE63A2">
        <w:rPr>
          <w:rStyle w:val="StyleUnderline"/>
          <w:highlight w:val="yellow"/>
        </w:rPr>
        <w:t xml:space="preserve"> </w:t>
      </w:r>
      <w:r w:rsidRPr="009267F2">
        <w:rPr>
          <w:rStyle w:val="StyleUnderline"/>
        </w:rPr>
        <w:t>of</w:t>
      </w:r>
      <w:r w:rsidRPr="009267F2">
        <w:rPr>
          <w:sz w:val="14"/>
        </w:rPr>
        <w:t xml:space="preserve"> three (</w:t>
      </w:r>
      <w:r w:rsidRPr="00EE63A2">
        <w:rPr>
          <w:rStyle w:val="StyleUnderline"/>
          <w:highlight w:val="yellow"/>
        </w:rPr>
        <w:t>deepening America's relationships</w:t>
      </w:r>
      <w:r w:rsidRPr="00EE63A2">
        <w:rPr>
          <w:rStyle w:val="StyleUnderline"/>
        </w:rPr>
        <w:t xml:space="preserve"> with rising powers</w:t>
      </w:r>
      <w:r w:rsidRPr="009267F2">
        <w:rPr>
          <w:sz w:val="14"/>
        </w:rPr>
        <w:t xml:space="preserve">, including China; </w:t>
      </w:r>
      <w:r w:rsidRPr="00EE63A2">
        <w:rPr>
          <w:rStyle w:val="StyleUnderline"/>
          <w:highlight w:val="yellow"/>
        </w:rPr>
        <w:t>engaging</w:t>
      </w:r>
      <w:r w:rsidRPr="00EE63A2">
        <w:rPr>
          <w:rStyle w:val="StyleUnderline"/>
        </w:rPr>
        <w:t xml:space="preserve"> with </w:t>
      </w:r>
      <w:r w:rsidRPr="00EE63A2">
        <w:rPr>
          <w:rStyle w:val="StyleUnderline"/>
          <w:highlight w:val="yellow"/>
        </w:rPr>
        <w:t>regional</w:t>
      </w:r>
      <w:r w:rsidRPr="00EE63A2">
        <w:rPr>
          <w:rStyle w:val="StyleUnderline"/>
        </w:rPr>
        <w:t xml:space="preserve"> multilateral </w:t>
      </w:r>
      <w:r w:rsidRPr="00EE63A2">
        <w:rPr>
          <w:rStyle w:val="StyleUnderline"/>
          <w:highlight w:val="yellow"/>
        </w:rPr>
        <w:t>institutions; expanding trade</w:t>
      </w:r>
      <w:r w:rsidRPr="009267F2">
        <w:rPr>
          <w:sz w:val="14"/>
        </w:rPr>
        <w:t xml:space="preserve"> and investment). If solving the financial crisis and passing health care reform were President Obama’s key domestic policy victories, then the Asia Pivot is primed to be the area where he beneficially changes the course of U.S. foreign policy (the discussions with Iran are still too nascent to determine how far reaching they will become).</w:t>
      </w:r>
      <w:r w:rsidRPr="009267F2">
        <w:rPr>
          <w:sz w:val="12"/>
        </w:rPr>
        <w:t>¶</w:t>
      </w:r>
      <w:r w:rsidRPr="009267F2">
        <w:rPr>
          <w:sz w:val="14"/>
        </w:rPr>
        <w:t xml:space="preserve"> Today, </w:t>
      </w:r>
      <w:r w:rsidRPr="009267F2">
        <w:rPr>
          <w:rStyle w:val="StyleUnderline"/>
          <w:highlight w:val="yellow"/>
        </w:rPr>
        <w:t xml:space="preserve">there are tensions among Asia’s </w:t>
      </w:r>
      <w:r w:rsidRPr="009267F2">
        <w:rPr>
          <w:rStyle w:val="StyleUnderline"/>
        </w:rPr>
        <w:t xml:space="preserve">large </w:t>
      </w:r>
      <w:r w:rsidRPr="009267F2">
        <w:rPr>
          <w:rStyle w:val="StyleUnderline"/>
          <w:highlight w:val="yellow"/>
        </w:rPr>
        <w:t>powers, and the</w:t>
      </w:r>
      <w:r w:rsidRPr="00EE63A2">
        <w:rPr>
          <w:rStyle w:val="StyleUnderline"/>
        </w:rPr>
        <w:t xml:space="preserve"> </w:t>
      </w:r>
      <w:r w:rsidRPr="009267F2">
        <w:rPr>
          <w:rStyle w:val="Emphasis"/>
          <w:highlight w:val="yellow"/>
        </w:rPr>
        <w:t>U</w:t>
      </w:r>
      <w:r w:rsidRPr="00EE63A2">
        <w:rPr>
          <w:rStyle w:val="StyleUnderline"/>
        </w:rPr>
        <w:t xml:space="preserve">nited </w:t>
      </w:r>
      <w:r w:rsidRPr="009267F2">
        <w:rPr>
          <w:rStyle w:val="Emphasis"/>
          <w:highlight w:val="yellow"/>
        </w:rPr>
        <w:t>S</w:t>
      </w:r>
      <w:r w:rsidRPr="00EE63A2">
        <w:rPr>
          <w:rStyle w:val="StyleUnderline"/>
        </w:rPr>
        <w:t xml:space="preserve">tates </w:t>
      </w:r>
      <w:r w:rsidRPr="009267F2">
        <w:rPr>
          <w:rStyle w:val="StyleUnderline"/>
          <w:highlight w:val="yellow"/>
        </w:rPr>
        <w:t>is</w:t>
      </w:r>
      <w:r w:rsidRPr="00EE63A2">
        <w:rPr>
          <w:rStyle w:val="StyleUnderline"/>
        </w:rPr>
        <w:t xml:space="preserve"> likely </w:t>
      </w:r>
      <w:r w:rsidRPr="009267F2">
        <w:rPr>
          <w:rStyle w:val="Emphasis"/>
          <w:highlight w:val="yellow"/>
        </w:rPr>
        <w:t>the single entity</w:t>
      </w:r>
      <w:r w:rsidRPr="009267F2">
        <w:rPr>
          <w:rStyle w:val="StyleUnderline"/>
          <w:highlight w:val="yellow"/>
        </w:rPr>
        <w:t xml:space="preserve"> that can influence </w:t>
      </w:r>
      <w:r w:rsidRPr="009267F2">
        <w:rPr>
          <w:rStyle w:val="StyleUnderline"/>
        </w:rPr>
        <w:t>the situation</w:t>
      </w:r>
      <w:r w:rsidRPr="00EE63A2">
        <w:rPr>
          <w:rStyle w:val="StyleUnderline"/>
        </w:rPr>
        <w:t xml:space="preserve">. </w:t>
      </w:r>
      <w:r w:rsidRPr="00DE28F7">
        <w:rPr>
          <w:rStyle w:val="StyleUnderline"/>
        </w:rPr>
        <w:t xml:space="preserve">The </w:t>
      </w:r>
      <w:r w:rsidRPr="00DE28F7">
        <w:rPr>
          <w:rStyle w:val="Emphasis"/>
        </w:rPr>
        <w:t>U</w:t>
      </w:r>
      <w:r w:rsidRPr="00DE28F7">
        <w:rPr>
          <w:rStyle w:val="StyleUnderline"/>
        </w:rPr>
        <w:t xml:space="preserve">nited </w:t>
      </w:r>
      <w:r w:rsidRPr="00DE28F7">
        <w:rPr>
          <w:rStyle w:val="Emphasis"/>
        </w:rPr>
        <w:t>S</w:t>
      </w:r>
      <w:r w:rsidRPr="00DE28F7">
        <w:rPr>
          <w:rStyle w:val="StyleUnderline"/>
        </w:rPr>
        <w:t xml:space="preserve">tates and Asia need each other </w:t>
      </w:r>
      <w:r w:rsidRPr="009267F2">
        <w:rPr>
          <w:rStyle w:val="StyleUnderline"/>
        </w:rPr>
        <w:t xml:space="preserve">and </w:t>
      </w:r>
      <w:r w:rsidRPr="00DE28F7">
        <w:rPr>
          <w:rStyle w:val="StyleUnderline"/>
        </w:rPr>
        <w:t xml:space="preserve">TPP is the vehicle that can </w:t>
      </w:r>
      <w:r w:rsidRPr="00DE28F7">
        <w:rPr>
          <w:rStyle w:val="Emphasis"/>
        </w:rPr>
        <w:t>functionally, economically, and politically help bind them together</w:t>
      </w:r>
      <w:r w:rsidRPr="00DE28F7">
        <w:rPr>
          <w:sz w:val="14"/>
        </w:rPr>
        <w:t>.</w:t>
      </w:r>
      <w:r w:rsidRPr="009267F2">
        <w:rPr>
          <w:sz w:val="14"/>
        </w:rPr>
        <w:t xml:space="preserve"> The Members of Congress and staff that have drafted the TPA bill have put admirable effort into legislation. Trade negotiators working on TPP have been equally tireless. But TPP, and Asia, cannot wait forever. </w:t>
      </w:r>
      <w:r w:rsidRPr="009267F2">
        <w:rPr>
          <w:rStyle w:val="StyleUnderline"/>
          <w:highlight w:val="yellow"/>
        </w:rPr>
        <w:t xml:space="preserve">Many </w:t>
      </w:r>
      <w:r w:rsidRPr="009267F2">
        <w:rPr>
          <w:rStyle w:val="StyleUnderline"/>
        </w:rPr>
        <w:t xml:space="preserve">in Asia </w:t>
      </w:r>
      <w:r w:rsidRPr="009267F2">
        <w:rPr>
          <w:rStyle w:val="StyleUnderline"/>
          <w:highlight w:val="yellow"/>
        </w:rPr>
        <w:t>are</w:t>
      </w:r>
      <w:r w:rsidRPr="00EE63A2">
        <w:rPr>
          <w:rStyle w:val="StyleUnderline"/>
        </w:rPr>
        <w:t xml:space="preserve"> already </w:t>
      </w:r>
      <w:r w:rsidRPr="009267F2">
        <w:rPr>
          <w:rStyle w:val="StyleUnderline"/>
          <w:highlight w:val="yellow"/>
        </w:rPr>
        <w:t>concerned</w:t>
      </w:r>
      <w:r w:rsidRPr="00EE63A2">
        <w:rPr>
          <w:rStyle w:val="StyleUnderline"/>
        </w:rPr>
        <w:t xml:space="preserve"> that </w:t>
      </w:r>
      <w:r w:rsidRPr="009267F2">
        <w:rPr>
          <w:rStyle w:val="StyleUnderline"/>
          <w:highlight w:val="yellow"/>
        </w:rPr>
        <w:t>the Pivot was only superficial</w:t>
      </w:r>
      <w:r w:rsidRPr="00EE63A2">
        <w:rPr>
          <w:rStyle w:val="StyleUnderline"/>
        </w:rPr>
        <w:t xml:space="preserve"> and that United States is</w:t>
      </w:r>
      <w:r w:rsidRPr="009267F2">
        <w:rPr>
          <w:sz w:val="14"/>
        </w:rPr>
        <w:t xml:space="preserve"> already </w:t>
      </w:r>
      <w:r w:rsidRPr="00EE63A2">
        <w:rPr>
          <w:rStyle w:val="StyleUnderline"/>
        </w:rPr>
        <w:t>moving on.</w:t>
      </w:r>
      <w:r w:rsidRPr="009267F2">
        <w:rPr>
          <w:sz w:val="14"/>
        </w:rPr>
        <w:t xml:space="preserve"> If TPA and TPP remain framed as a trade issue, with all of the political baggage that comes with that, the Administration risks putting TPP on ice for 2014.</w:t>
      </w:r>
      <w:r w:rsidRPr="009267F2">
        <w:rPr>
          <w:sz w:val="12"/>
        </w:rPr>
        <w:t>¶</w:t>
      </w:r>
      <w:r w:rsidRPr="009267F2">
        <w:rPr>
          <w:sz w:val="14"/>
        </w:rPr>
        <w:t xml:space="preserve"> Alternatively, the Administration can influence perceptions by framing the </w:t>
      </w:r>
      <w:r w:rsidRPr="009267F2">
        <w:rPr>
          <w:rStyle w:val="StyleUnderline"/>
          <w:highlight w:val="yellow"/>
        </w:rPr>
        <w:t>TPP</w:t>
      </w:r>
      <w:r w:rsidRPr="009267F2">
        <w:rPr>
          <w:sz w:val="14"/>
        </w:rPr>
        <w:t xml:space="preserve"> as a strategic goal that will be the cornerstone of the Asia Pivot. This </w:t>
      </w:r>
      <w:r w:rsidRPr="009267F2">
        <w:rPr>
          <w:rStyle w:val="StyleUnderline"/>
          <w:highlight w:val="yellow"/>
        </w:rPr>
        <w:t xml:space="preserve">would </w:t>
      </w:r>
      <w:r w:rsidRPr="009267F2">
        <w:rPr>
          <w:rStyle w:val="Emphasis"/>
          <w:highlight w:val="yellow"/>
        </w:rPr>
        <w:t>reassure U.S. partners in Asia</w:t>
      </w:r>
      <w:r w:rsidRPr="009267F2">
        <w:rPr>
          <w:sz w:val="14"/>
        </w:rPr>
        <w:t xml:space="preserve"> and answer domestic critics who argue that the Pivot lacks substance. Moreover, it would give the President an achievable goal in advance of his April trip to Asia.</w:t>
      </w:r>
    </w:p>
    <w:p w:rsidR="00261D40" w:rsidRDefault="00261D40" w:rsidP="00261D40">
      <w:pPr>
        <w:keepNext/>
        <w:keepLines/>
        <w:spacing w:before="240"/>
        <w:outlineLvl w:val="3"/>
        <w:rPr>
          <w:rFonts w:eastAsia="Times New Roman"/>
          <w:b/>
          <w:iCs/>
        </w:rPr>
      </w:pPr>
    </w:p>
    <w:p w:rsidR="00261D40" w:rsidRPr="00EF0A81" w:rsidRDefault="00261D40" w:rsidP="00261D40">
      <w:pPr>
        <w:keepNext/>
        <w:keepLines/>
        <w:spacing w:before="240"/>
        <w:outlineLvl w:val="3"/>
        <w:rPr>
          <w:rFonts w:eastAsia="Times New Roman"/>
          <w:b/>
          <w:iCs/>
        </w:rPr>
      </w:pPr>
      <w:r w:rsidRPr="00EF0A81">
        <w:rPr>
          <w:rFonts w:eastAsia="Times New Roman"/>
          <w:b/>
          <w:iCs/>
        </w:rPr>
        <w:t xml:space="preserve">Pivot is an actual event- huge rebalance </w:t>
      </w:r>
    </w:p>
    <w:p w:rsidR="00261D40" w:rsidRPr="00EF0A81" w:rsidRDefault="00261D40" w:rsidP="00261D40">
      <w:pPr>
        <w:rPr>
          <w:rFonts w:eastAsia="Calibri"/>
          <w:b/>
          <w:bCs/>
        </w:rPr>
      </w:pPr>
      <w:r w:rsidRPr="00EF0A81">
        <w:rPr>
          <w:rFonts w:eastAsia="Calibri"/>
          <w:b/>
          <w:bCs/>
        </w:rPr>
        <w:t xml:space="preserve">Evans ’13 </w:t>
      </w:r>
    </w:p>
    <w:p w:rsidR="00261D40" w:rsidRPr="00EF0A81" w:rsidRDefault="00261D40" w:rsidP="00261D40">
      <w:pPr>
        <w:rPr>
          <w:rFonts w:eastAsia="Calibri"/>
        </w:rPr>
      </w:pPr>
      <w:r w:rsidRPr="00EF0A81">
        <w:rPr>
          <w:rFonts w:eastAsia="Calibri"/>
        </w:rPr>
        <w:t xml:space="preserve">Michael is the General Sir Francis </w:t>
      </w:r>
      <w:proofErr w:type="spellStart"/>
      <w:r w:rsidRPr="00EF0A81">
        <w:rPr>
          <w:rFonts w:eastAsia="Calibri"/>
        </w:rPr>
        <w:t>Hassett</w:t>
      </w:r>
      <w:proofErr w:type="spellEnd"/>
      <w:r w:rsidRPr="00EF0A81">
        <w:rPr>
          <w:rFonts w:eastAsia="Calibri"/>
        </w:rPr>
        <w:t xml:space="preserve"> Chair of Military Studies at the Australian </w:t>
      </w:r>
      <w:proofErr w:type="spellStart"/>
      <w:r w:rsidRPr="00EF0A81">
        <w:rPr>
          <w:rFonts w:eastAsia="Calibri"/>
        </w:rPr>
        <w:t>Defence</w:t>
      </w:r>
      <w:proofErr w:type="spellEnd"/>
      <w:r w:rsidRPr="00EF0A81">
        <w:rPr>
          <w:rFonts w:eastAsia="Calibri"/>
        </w:rPr>
        <w:t xml:space="preserve"> College in Canberra, “American </w:t>
      </w:r>
      <w:proofErr w:type="spellStart"/>
      <w:r w:rsidRPr="00EF0A81">
        <w:rPr>
          <w:rFonts w:eastAsia="Calibri"/>
        </w:rPr>
        <w:t>Defence</w:t>
      </w:r>
      <w:proofErr w:type="spellEnd"/>
      <w:r w:rsidRPr="00EF0A81">
        <w:rPr>
          <w:rFonts w:eastAsia="Calibri"/>
        </w:rPr>
        <w:t xml:space="preserve"> Policy and the Challenge of Austerity: Some Implications for Southeast Asia,” Journal of South East Asia Economics, Volume 30, Issue 2, August, Pages 164-178, accessed via </w:t>
      </w:r>
      <w:proofErr w:type="spellStart"/>
      <w:r w:rsidRPr="00EF0A81">
        <w:rPr>
          <w:rFonts w:eastAsia="Calibri"/>
        </w:rPr>
        <w:t>proquest</w:t>
      </w:r>
      <w:proofErr w:type="spellEnd"/>
      <w:r w:rsidRPr="00EF0A81">
        <w:rPr>
          <w:rFonts w:eastAsia="Calibri"/>
        </w:rPr>
        <w:t xml:space="preserve">  , </w:t>
      </w:r>
    </w:p>
    <w:p w:rsidR="00261D40" w:rsidRPr="00EF0A81" w:rsidRDefault="00261D40" w:rsidP="00261D40">
      <w:pPr>
        <w:rPr>
          <w:rFonts w:eastAsia="Calibri"/>
        </w:rPr>
      </w:pPr>
    </w:p>
    <w:p w:rsidR="00261D40" w:rsidRPr="00EF0A81" w:rsidRDefault="00261D40" w:rsidP="00261D40">
      <w:pPr>
        <w:rPr>
          <w:rFonts w:eastAsia="Calibri"/>
          <w:sz w:val="16"/>
        </w:rPr>
      </w:pPr>
      <w:r w:rsidRPr="00EF0A81">
        <w:rPr>
          <w:rFonts w:eastAsia="Calibri"/>
          <w:sz w:val="16"/>
        </w:rPr>
        <w:t xml:space="preserve">The United States is currently engaged in its most important strategic activity in the Asia-Pacific region since the Vietnam War era. Faced by a rising China and by an array of increasingly nervous allies from Seoul to Canberra, </w:t>
      </w:r>
      <w:r w:rsidRPr="00051068">
        <w:rPr>
          <w:rFonts w:eastAsia="Calibri"/>
          <w:highlight w:val="yellow"/>
          <w:u w:val="single"/>
        </w:rPr>
        <w:t>Washington has formally announced a "pivot" towards the Asia-Pacific to reinforce its role in the region.</w:t>
      </w:r>
      <w:r w:rsidRPr="00051068">
        <w:rPr>
          <w:rFonts w:eastAsia="Calibri"/>
          <w:sz w:val="16"/>
          <w:highlight w:val="yellow"/>
        </w:rPr>
        <w:t xml:space="preserve"> </w:t>
      </w:r>
      <w:r w:rsidRPr="00051068">
        <w:rPr>
          <w:rFonts w:eastAsia="Calibri"/>
          <w:highlight w:val="yellow"/>
          <w:u w:val="single"/>
        </w:rPr>
        <w:t>It is a policy that requires the repositioning of some 60 per cent of American naval and aerospace power in the Asia-Pacific by 2020.</w:t>
      </w:r>
      <w:r w:rsidRPr="00EF0A81">
        <w:rPr>
          <w:rFonts w:eastAsia="Calibri"/>
          <w:u w:val="single"/>
        </w:rPr>
        <w:t xml:space="preserve"> Yet</w:t>
      </w:r>
      <w:r w:rsidRPr="00EF0A81">
        <w:rPr>
          <w:rFonts w:eastAsia="Calibri"/>
          <w:sz w:val="16"/>
        </w:rPr>
        <w:t>, this rebalance of U.S. strategy is occurring at a time when there is much speculation on "American decline". Such speculation is driven by a combination of: unprecedented fiscal austerity; a staggering gross national debt of US$16 trillion; legislative political paralysis; and the impact of two long ground wars in the greater Middle East that have exhausted the all-volunteer military and created a weariness among many Americans over the efficacy of overseas commitments. As the former Chairman of the Joint Chiefs of Staff, Admiral Mike Mullen (2010) stated, it is national debt with its ominous domestic and foreign policy implications that constitutes America's "biggest security threat".1</w:t>
      </w:r>
    </w:p>
    <w:p w:rsidR="00261D40" w:rsidRDefault="00261D40" w:rsidP="000147F0"/>
    <w:p w:rsidR="0074062B" w:rsidRDefault="0074062B" w:rsidP="0074062B">
      <w:pPr>
        <w:pStyle w:val="Heading2"/>
      </w:pPr>
      <w:r>
        <w:t>---Trade Impact---</w:t>
      </w:r>
    </w:p>
    <w:p w:rsidR="0074062B" w:rsidRDefault="0074062B" w:rsidP="0074062B"/>
    <w:p w:rsidR="0074062B" w:rsidRDefault="0074062B" w:rsidP="0074062B"/>
    <w:p w:rsidR="00021803" w:rsidRDefault="00021803" w:rsidP="00021803"/>
    <w:p w:rsidR="00021803" w:rsidRPr="00E13A77" w:rsidRDefault="00021803" w:rsidP="00021803"/>
    <w:p w:rsidR="00021803" w:rsidRDefault="00021803" w:rsidP="00021803"/>
    <w:p w:rsidR="0074062B" w:rsidRDefault="0074062B" w:rsidP="0074062B">
      <w:pPr>
        <w:pStyle w:val="Heading3"/>
      </w:pPr>
      <w:r>
        <w:t>2nc</w:t>
      </w:r>
      <w:r w:rsidR="00004E2A">
        <w:t xml:space="preserve"> Trade</w:t>
      </w:r>
      <w:r>
        <w:t xml:space="preserve"> impact overview</w:t>
      </w:r>
    </w:p>
    <w:p w:rsidR="0074062B" w:rsidRPr="003F2206" w:rsidRDefault="0074062B" w:rsidP="0074062B">
      <w:pPr>
        <w:pStyle w:val="Heading4"/>
      </w:pPr>
      <w:r>
        <w:t>The global trading system is key to containing trade disputes that escalate.</w:t>
      </w:r>
    </w:p>
    <w:p w:rsidR="0074062B" w:rsidRPr="00DD2D13" w:rsidRDefault="0074062B" w:rsidP="0074062B">
      <w:pPr>
        <w:rPr>
          <w:rStyle w:val="Style13ptBold"/>
        </w:rPr>
      </w:pPr>
      <w:proofErr w:type="spellStart"/>
      <w:r w:rsidRPr="00DD2D13">
        <w:rPr>
          <w:rStyle w:val="Style13ptBold"/>
        </w:rPr>
        <w:t>Froman</w:t>
      </w:r>
      <w:proofErr w:type="spellEnd"/>
      <w:r w:rsidRPr="00DD2D13">
        <w:rPr>
          <w:rStyle w:val="Style13ptBold"/>
        </w:rPr>
        <w:t>, United States Trade Representative, 2014</w:t>
      </w:r>
    </w:p>
    <w:p w:rsidR="0074062B" w:rsidRDefault="0074062B" w:rsidP="0074062B">
      <w:r>
        <w:t xml:space="preserve">[Michael, Nov/Dec 2014, “The Strategic Logic of Trade New Rules of the Road for the Global Market” </w:t>
      </w:r>
      <w:hyperlink r:id="rId29" w:history="1">
        <w:r w:rsidRPr="00041439">
          <w:rPr>
            <w:rStyle w:val="Hyperlink"/>
          </w:rPr>
          <w:t>http://www.foreignaffairs.com/articles/142198/michael-b-froman/the-strategic-logic-of-trade</w:t>
        </w:r>
      </w:hyperlink>
      <w:r>
        <w:t>]</w:t>
      </w:r>
    </w:p>
    <w:p w:rsidR="0074062B" w:rsidRDefault="0074062B" w:rsidP="0074062B"/>
    <w:p w:rsidR="0074062B" w:rsidRPr="004D7CBD" w:rsidRDefault="0074062B" w:rsidP="0074062B">
      <w:pPr>
        <w:rPr>
          <w:rStyle w:val="Style13ptBold"/>
          <w:b w:val="0"/>
          <w:bCs w:val="0"/>
        </w:rPr>
      </w:pPr>
      <w:r w:rsidRPr="00AB3B27">
        <w:rPr>
          <w:rStyle w:val="StyleUnderline"/>
          <w:highlight w:val="cyan"/>
        </w:rPr>
        <w:t>Trade has played a leading role</w:t>
      </w:r>
      <w:r w:rsidRPr="00804CC6">
        <w:rPr>
          <w:rStyle w:val="StyleUnderline"/>
        </w:rPr>
        <w:t xml:space="preserve"> in many of the most important chapters of U.S. history, often as </w:t>
      </w:r>
      <w:r w:rsidRPr="00AB3B27">
        <w:rPr>
          <w:rStyle w:val="StyleUnderline"/>
          <w:highlight w:val="cyan"/>
        </w:rPr>
        <w:t>a tool for strengthening international</w:t>
      </w:r>
      <w:r w:rsidRPr="00804CC6">
        <w:rPr>
          <w:rStyle w:val="StyleUnderline"/>
        </w:rPr>
        <w:t xml:space="preserve"> partnerships and </w:t>
      </w:r>
      <w:r w:rsidRPr="00AB3B27">
        <w:rPr>
          <w:rStyle w:val="StyleUnderline"/>
          <w:highlight w:val="cyan"/>
        </w:rPr>
        <w:t>alliances</w:t>
      </w:r>
      <w:r>
        <w:t xml:space="preserve">. The best-known example of this occurred in the wake of World War II, when the United States provided more access to Western European countries and Japan than it received from them, in an attempt to speed their reconstruction and solidify their integration into an open, rules-based international order. </w:t>
      </w:r>
      <w:r w:rsidRPr="00804CC6">
        <w:rPr>
          <w:rStyle w:val="StyleUnderline"/>
        </w:rPr>
        <w:t xml:space="preserve">Trade also serves as </w:t>
      </w:r>
      <w:r w:rsidRPr="00AB3B27">
        <w:rPr>
          <w:rStyle w:val="StyleUnderline"/>
          <w:highlight w:val="cyan"/>
        </w:rPr>
        <w:t>an effective way to send signals</w:t>
      </w:r>
      <w:r w:rsidRPr="00804CC6">
        <w:rPr>
          <w:rStyle w:val="StyleUnderline"/>
        </w:rPr>
        <w:t xml:space="preserve"> to allies and rivals. Signaling was the primary motivation behind the United Kingdom’s push for the trade agreement it signed with the United States in 1938</w:t>
      </w:r>
      <w:r>
        <w:t xml:space="preserve">, just before the outbreak of World War II. The British gained little economically, but the deal bolstered the appearance of Anglo-American solidarity. </w:t>
      </w:r>
      <w:r w:rsidRPr="00804CC6">
        <w:rPr>
          <w:rStyle w:val="StyleUnderline"/>
        </w:rPr>
        <w:t>Similarly, signaling was as important as economics to the United States’ first-ever free-trade agreement, which was concluded with Israel in 1985</w:t>
      </w:r>
      <w:r>
        <w:t xml:space="preserve">. If anyone doubts the strategic importance of trade, consider Russia’s reaction during the past year to the prospect of Ukraine deepening its trade ties with the West. </w:t>
      </w:r>
      <w:r w:rsidRPr="00420ACE">
        <w:rPr>
          <w:rStyle w:val="StyleUnderline"/>
        </w:rPr>
        <w:t xml:space="preserve">The </w:t>
      </w:r>
      <w:r w:rsidRPr="00AB3B27">
        <w:rPr>
          <w:rStyle w:val="StyleUnderline"/>
          <w:highlight w:val="cyan"/>
        </w:rPr>
        <w:t>global trading system also provides avenues for peaceful competition and mechanisms for resolving grievances that might otherwise escalate</w:t>
      </w:r>
      <w:r w:rsidRPr="00420ACE">
        <w:rPr>
          <w:rStyle w:val="StyleUnderline"/>
        </w:rPr>
        <w:t xml:space="preserve">. Over time, </w:t>
      </w:r>
      <w:r w:rsidRPr="00AB3B27">
        <w:rPr>
          <w:rStyle w:val="StyleUnderline"/>
          <w:highlight w:val="cyan"/>
        </w:rPr>
        <w:t>the habits of cooperation</w:t>
      </w:r>
      <w:r w:rsidRPr="00420ACE">
        <w:rPr>
          <w:rStyle w:val="StyleUnderline"/>
        </w:rPr>
        <w:t xml:space="preserve"> shaped through trade </w:t>
      </w:r>
      <w:r w:rsidRPr="00AB3B27">
        <w:rPr>
          <w:rStyle w:val="StyleUnderline"/>
          <w:highlight w:val="cyan"/>
        </w:rPr>
        <w:t>can reduce misperceptions, build trust, and increase cooperation</w:t>
      </w:r>
      <w:r w:rsidRPr="00420ACE">
        <w:rPr>
          <w:rStyle w:val="StyleUnderline"/>
        </w:rPr>
        <w:t xml:space="preserve"> between states on other issues -- creating “an atmosphere congenial to the preservation of peace</w:t>
      </w:r>
      <w:r>
        <w:t>,” as U.S. President Harry Truman put it in 1947, while making the case for the creation of an early international trade organization.</w:t>
      </w:r>
    </w:p>
    <w:p w:rsidR="0074062B" w:rsidRPr="008F5530" w:rsidRDefault="0074062B" w:rsidP="0074062B">
      <w:pPr>
        <w:pStyle w:val="Heading4"/>
      </w:pPr>
      <w:r>
        <w:t>Without it, protectionism escalates – makes all conflict and extinction inevitable.</w:t>
      </w:r>
    </w:p>
    <w:p w:rsidR="0074062B" w:rsidRPr="007B4BAF" w:rsidRDefault="0074062B" w:rsidP="0074062B">
      <w:pPr>
        <w:rPr>
          <w:rStyle w:val="Style13ptBold"/>
        </w:rPr>
      </w:pPr>
      <w:r w:rsidRPr="007B4BAF">
        <w:rPr>
          <w:rStyle w:val="Style13ptBold"/>
        </w:rPr>
        <w:t>Panzer, 2008</w:t>
      </w:r>
    </w:p>
    <w:p w:rsidR="0074062B" w:rsidRDefault="0074062B" w:rsidP="0074062B">
      <w:r>
        <w:t>[</w:t>
      </w:r>
      <w:r w:rsidRPr="007B4BAF">
        <w:t xml:space="preserve">25-year veteran of the markets who has worked for </w:t>
      </w:r>
      <w:proofErr w:type="spellStart"/>
      <w:r w:rsidRPr="007B4BAF">
        <w:t>for</w:t>
      </w:r>
      <w:proofErr w:type="spellEnd"/>
      <w:r w:rsidRPr="007B4BAF">
        <w:t xml:space="preserve"> HSBC, Soros Funds, ABN </w:t>
      </w:r>
      <w:proofErr w:type="spellStart"/>
      <w:r w:rsidRPr="007B4BAF">
        <w:t>Amro</w:t>
      </w:r>
      <w:proofErr w:type="spellEnd"/>
      <w:r w:rsidRPr="007B4BAF">
        <w:t>, Dresdner Bank, and J.P. Morgan Chase. New York Institute of Finance faculty member and a graduate of Columbia University. (Micha</w:t>
      </w:r>
      <w:r>
        <w:t>el, Financial Armageddon, 136-8]</w:t>
      </w:r>
    </w:p>
    <w:p w:rsidR="0074062B" w:rsidRPr="007B4BAF" w:rsidRDefault="0074062B" w:rsidP="0074062B"/>
    <w:p w:rsidR="0074062B" w:rsidRPr="001863C0" w:rsidRDefault="0074062B" w:rsidP="0074062B">
      <w:pPr>
        <w:rPr>
          <w:bCs/>
          <w:szCs w:val="20"/>
          <w:u w:val="single"/>
          <w:bdr w:val="single" w:sz="2" w:space="0" w:color="auto"/>
        </w:rPr>
      </w:pPr>
      <w:r w:rsidRPr="007B4BAF">
        <w:t xml:space="preserve">Continuing calls for </w:t>
      </w:r>
      <w:r w:rsidRPr="00AB3B27">
        <w:rPr>
          <w:rStyle w:val="StyleUnderline"/>
          <w:highlight w:val="cyan"/>
        </w:rPr>
        <w:t>curbs on</w:t>
      </w:r>
      <w:r w:rsidRPr="007B4BAF">
        <w:t xml:space="preserve"> the flow of finance and </w:t>
      </w:r>
      <w:r w:rsidRPr="00AB3B27">
        <w:rPr>
          <w:rStyle w:val="StyleUnderline"/>
          <w:highlight w:val="cyan"/>
        </w:rPr>
        <w:t>trade will inspire</w:t>
      </w:r>
      <w:r w:rsidRPr="007B4BAF">
        <w:t xml:space="preserve"> the United States and other nations to spew forth protectionist legislation like the notorious Smoot-Hawley bill. Introduced at the start of the Great Depression, it triggered a series of </w:t>
      </w:r>
      <w:r w:rsidRPr="00AB3B27">
        <w:rPr>
          <w:rStyle w:val="Emphasis"/>
          <w:highlight w:val="cyan"/>
        </w:rPr>
        <w:t>tit</w:t>
      </w:r>
      <w:r w:rsidRPr="004D7CBD">
        <w:rPr>
          <w:rStyle w:val="Emphasis"/>
        </w:rPr>
        <w:t>-</w:t>
      </w:r>
      <w:r w:rsidRPr="00AB3B27">
        <w:rPr>
          <w:rStyle w:val="Emphasis"/>
          <w:highlight w:val="cyan"/>
        </w:rPr>
        <w:t xml:space="preserve">for-tat </w:t>
      </w:r>
      <w:r w:rsidRPr="004D7CBD">
        <w:rPr>
          <w:rStyle w:val="Emphasis"/>
        </w:rPr>
        <w:t xml:space="preserve">economic </w:t>
      </w:r>
      <w:r w:rsidRPr="00AB3B27">
        <w:rPr>
          <w:rStyle w:val="Emphasis"/>
          <w:highlight w:val="cyan"/>
        </w:rPr>
        <w:t>responses</w:t>
      </w:r>
      <w:r w:rsidRPr="004D7CBD">
        <w:rPr>
          <w:rStyle w:val="StyleUnderline"/>
        </w:rPr>
        <w:t>, which</w:t>
      </w:r>
      <w:r w:rsidRPr="008F5530">
        <w:rPr>
          <w:sz w:val="24"/>
          <w:u w:val="single"/>
        </w:rPr>
        <w:t xml:space="preserve"> </w:t>
      </w:r>
      <w:r w:rsidRPr="007B4BAF">
        <w:t xml:space="preserve">many commentators believe helped </w:t>
      </w:r>
      <w:r w:rsidRPr="004D7CBD">
        <w:rPr>
          <w:rStyle w:val="StyleUnderline"/>
        </w:rPr>
        <w:t>turn</w:t>
      </w:r>
      <w:r w:rsidRPr="008F5530">
        <w:rPr>
          <w:sz w:val="24"/>
          <w:u w:val="single"/>
        </w:rPr>
        <w:t xml:space="preserve"> </w:t>
      </w:r>
      <w:r w:rsidRPr="007B4BAF">
        <w:t>a serious economic downturn</w:t>
      </w:r>
      <w:r w:rsidRPr="008F5530">
        <w:rPr>
          <w:sz w:val="24"/>
          <w:u w:val="single"/>
        </w:rPr>
        <w:t xml:space="preserve"> </w:t>
      </w:r>
      <w:r w:rsidRPr="004D7CBD">
        <w:rPr>
          <w:rStyle w:val="StyleUnderline"/>
        </w:rPr>
        <w:t>into</w:t>
      </w:r>
      <w:r w:rsidRPr="008F5530">
        <w:rPr>
          <w:sz w:val="24"/>
          <w:u w:val="single"/>
        </w:rPr>
        <w:t xml:space="preserve"> </w:t>
      </w:r>
      <w:r w:rsidRPr="007B4BAF">
        <w:t xml:space="preserve">a prolonged and devastating </w:t>
      </w:r>
      <w:r w:rsidRPr="004D7CBD">
        <w:rPr>
          <w:rStyle w:val="StyleUnderline"/>
        </w:rPr>
        <w:t>global disaster.</w:t>
      </w:r>
      <w:r w:rsidRPr="007B4BAF">
        <w:t xml:space="preserve"> But </w:t>
      </w:r>
      <w:r w:rsidRPr="004D7CBD">
        <w:rPr>
          <w:rStyle w:val="StyleUnderline"/>
        </w:rPr>
        <w:t>if history is any guide, those lessons will have been long forgotten during the next collapse</w:t>
      </w:r>
      <w:r w:rsidRPr="004D7CBD">
        <w:t>.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w:t>
      </w:r>
      <w:r w:rsidRPr="007B4BAF">
        <w:t xml:space="preserve">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w:t>
      </w:r>
      <w:proofErr w:type="spellStart"/>
      <w:r w:rsidRPr="007B4BAF">
        <w:t>tryiTradeng</w:t>
      </w:r>
      <w:proofErr w:type="spellEnd"/>
      <w:r w:rsidRPr="007B4BAF">
        <w:t xml:space="preserve">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4D7CBD">
        <w:rPr>
          <w:sz w:val="24"/>
          <w:u w:val="single"/>
        </w:rPr>
        <w:t xml:space="preserve">The </w:t>
      </w:r>
      <w:r w:rsidRPr="004D7CBD">
        <w:rPr>
          <w:rStyle w:val="StyleUnderline"/>
        </w:rPr>
        <w:t>rise in isolationism and protectionism will bring about</w:t>
      </w:r>
      <w:r w:rsidRPr="004D7CBD">
        <w:t xml:space="preserve"> ever more</w:t>
      </w:r>
      <w:r w:rsidRPr="007B4BAF">
        <w:t xml:space="preserve"> heated arguments and </w:t>
      </w:r>
      <w:r w:rsidRPr="004D7CBD">
        <w:rPr>
          <w:rStyle w:val="StyleUnderline"/>
        </w:rPr>
        <w:t xml:space="preserve">dangerous </w:t>
      </w:r>
      <w:r w:rsidRPr="00AB3B27">
        <w:rPr>
          <w:rStyle w:val="StyleUnderline"/>
          <w:highlight w:val="cyan"/>
        </w:rPr>
        <w:t>confrontations over</w:t>
      </w:r>
      <w:r w:rsidRPr="008F5530">
        <w:rPr>
          <w:sz w:val="24"/>
          <w:u w:val="single"/>
        </w:rPr>
        <w:t xml:space="preserve"> </w:t>
      </w:r>
      <w:r w:rsidRPr="004D7CBD">
        <w:rPr>
          <w:rStyle w:val="StyleUnderline"/>
        </w:rPr>
        <w:t>shared</w:t>
      </w:r>
      <w:r w:rsidRPr="007B4BAF">
        <w:t xml:space="preserve"> sources of </w:t>
      </w:r>
      <w:r w:rsidRPr="00AB3B27">
        <w:rPr>
          <w:rStyle w:val="StyleUnderline"/>
          <w:highlight w:val="cyan"/>
        </w:rPr>
        <w:t>oil, gas, and other</w:t>
      </w:r>
      <w:r w:rsidRPr="004D7CBD">
        <w:rPr>
          <w:rStyle w:val="StyleUnderline"/>
        </w:rPr>
        <w:t xml:space="preserve"> key </w:t>
      </w:r>
      <w:r w:rsidRPr="00AB3B27">
        <w:rPr>
          <w:rStyle w:val="StyleUnderline"/>
          <w:highlight w:val="cyan"/>
        </w:rPr>
        <w:t>commodities</w:t>
      </w:r>
      <w:r w:rsidRPr="007B4BAF">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w:t>
      </w:r>
      <w:r w:rsidRPr="008F5530">
        <w:rPr>
          <w:sz w:val="24"/>
          <w:u w:val="single"/>
        </w:rPr>
        <w:t xml:space="preserve">such </w:t>
      </w:r>
      <w:r w:rsidRPr="00AB3B27">
        <w:rPr>
          <w:rStyle w:val="Emphasis"/>
          <w:highlight w:val="cyan"/>
        </w:rPr>
        <w:t>tensions will give rise to full scale military encounters</w:t>
      </w:r>
      <w:r w:rsidRPr="008F5530">
        <w:rPr>
          <w:sz w:val="24"/>
          <w:u w:val="single"/>
        </w:rPr>
        <w:t xml:space="preserve">, often </w:t>
      </w:r>
      <w:r w:rsidRPr="00AB3B27">
        <w:rPr>
          <w:rStyle w:val="Emphasis"/>
          <w:highlight w:val="cyan"/>
        </w:rPr>
        <w:t>with minimal provocation</w:t>
      </w:r>
      <w:r w:rsidRPr="004D7CBD">
        <w:t>. In some</w:t>
      </w:r>
      <w:r w:rsidRPr="007B4BAF">
        <w:t xml:space="preserv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w:t>
      </w:r>
      <w:r w:rsidRPr="008F5530">
        <w:rPr>
          <w:sz w:val="24"/>
          <w:u w:val="single"/>
        </w:rPr>
        <w:t xml:space="preserve"> </w:t>
      </w:r>
      <w:r w:rsidRPr="004D7CBD">
        <w:rPr>
          <w:rStyle w:val="StyleUnderline"/>
        </w:rPr>
        <w:t>terrorist groups will</w:t>
      </w:r>
      <w:r w:rsidRPr="008F5530">
        <w:rPr>
          <w:sz w:val="24"/>
          <w:u w:val="single"/>
        </w:rPr>
        <w:t xml:space="preserve"> likely</w:t>
      </w:r>
      <w:r w:rsidRPr="004D7CBD">
        <w:rPr>
          <w:rStyle w:val="StyleUnderline"/>
        </w:rPr>
        <w:t xml:space="preserve"> boost </w:t>
      </w:r>
      <w:r w:rsidRPr="00AB3B27">
        <w:rPr>
          <w:rStyle w:val="StyleUnderline"/>
          <w:highlight w:val="cyan"/>
        </w:rPr>
        <w:t>the frequency and scale of</w:t>
      </w:r>
      <w:r w:rsidRPr="004D7CBD">
        <w:rPr>
          <w:rStyle w:val="StyleUnderline"/>
        </w:rPr>
        <w:t xml:space="preserve"> </w:t>
      </w:r>
      <w:r w:rsidRPr="008F5530">
        <w:rPr>
          <w:sz w:val="24"/>
          <w:u w:val="single"/>
        </w:rPr>
        <w:t xml:space="preserve">their horrifying </w:t>
      </w:r>
      <w:r w:rsidRPr="004D7CBD">
        <w:rPr>
          <w:rStyle w:val="StyleUnderline"/>
        </w:rPr>
        <w:t>attacks,</w:t>
      </w:r>
      <w:r w:rsidRPr="008F5530">
        <w:rPr>
          <w:sz w:val="24"/>
          <w:u w:val="single"/>
        </w:rPr>
        <w:t xml:space="preserve"> bringing the threat of random violence to a whole new level. </w:t>
      </w:r>
      <w:r w:rsidRPr="004D7CBD">
        <w:rPr>
          <w:rStyle w:val="StyleUnderline"/>
        </w:rPr>
        <w:t xml:space="preserve">Turbulent conditions will encourage </w:t>
      </w:r>
      <w:r w:rsidRPr="00AB3B27">
        <w:rPr>
          <w:rStyle w:val="Emphasis"/>
          <w:highlight w:val="cyan"/>
        </w:rPr>
        <w:t>aggressive saber rattling</w:t>
      </w:r>
      <w:r w:rsidRPr="004D7CBD">
        <w:rPr>
          <w:rStyle w:val="StyleUnderline"/>
        </w:rPr>
        <w:t xml:space="preserve"> </w:t>
      </w:r>
      <w:r w:rsidRPr="008F5530">
        <w:rPr>
          <w:sz w:val="24"/>
          <w:u w:val="single"/>
        </w:rPr>
        <w:t xml:space="preserve">and interdictions </w:t>
      </w:r>
      <w:r w:rsidRPr="00AB3B27">
        <w:rPr>
          <w:rStyle w:val="StyleUnderline"/>
          <w:highlight w:val="cyan"/>
        </w:rPr>
        <w:t>by rogue nations</w:t>
      </w:r>
      <w:r w:rsidRPr="004D7CBD">
        <w:rPr>
          <w:rStyle w:val="StyleUnderline"/>
        </w:rPr>
        <w:t xml:space="preserve"> </w:t>
      </w:r>
      <w:r w:rsidRPr="004D7CBD">
        <w:rPr>
          <w:sz w:val="24"/>
          <w:u w:val="single"/>
        </w:rPr>
        <w:t>running</w:t>
      </w:r>
      <w:r w:rsidRPr="008F5530">
        <w:rPr>
          <w:sz w:val="24"/>
          <w:u w:val="single"/>
        </w:rPr>
        <w:t xml:space="preserve"> amok. Age-old clashes will also take on a new, more heated sense of urgency. </w:t>
      </w:r>
      <w:r w:rsidRPr="00AB3B27">
        <w:rPr>
          <w:rStyle w:val="StyleUnderline"/>
          <w:highlight w:val="cyan"/>
        </w:rPr>
        <w:t>China wil</w:t>
      </w:r>
      <w:r w:rsidRPr="004D7CBD">
        <w:rPr>
          <w:rStyle w:val="StyleUnderline"/>
        </w:rPr>
        <w:t xml:space="preserve">l </w:t>
      </w:r>
      <w:r w:rsidRPr="008F5530">
        <w:rPr>
          <w:sz w:val="24"/>
          <w:u w:val="single"/>
        </w:rPr>
        <w:t xml:space="preserve">likely </w:t>
      </w:r>
      <w:r w:rsidRPr="00AB3B27">
        <w:rPr>
          <w:rStyle w:val="StyleUnderline"/>
          <w:highlight w:val="cyan"/>
        </w:rPr>
        <w:t xml:space="preserve">assume an </w:t>
      </w:r>
      <w:r w:rsidRPr="00AB3B27">
        <w:rPr>
          <w:rStyle w:val="Emphasis"/>
          <w:highlight w:val="cyan"/>
        </w:rPr>
        <w:t>increasingly belligerent posture</w:t>
      </w:r>
      <w:r w:rsidRPr="007B4BAF">
        <w:t xml:space="preserve"> </w:t>
      </w:r>
      <w:r w:rsidRPr="004D7CBD">
        <w:rPr>
          <w:rStyle w:val="StyleUnderline"/>
        </w:rPr>
        <w:t>toward Taiwan</w:t>
      </w:r>
      <w:r w:rsidRPr="007B4BAF">
        <w:t xml:space="preserve">, while </w:t>
      </w:r>
      <w:r w:rsidRPr="00AB3B27">
        <w:rPr>
          <w:rStyle w:val="Emphasis"/>
          <w:highlight w:val="cyan"/>
        </w:rPr>
        <w:t>Iran may embark on overt colonization</w:t>
      </w:r>
      <w:r w:rsidRPr="004D7CBD">
        <w:rPr>
          <w:rStyle w:val="Emphasis"/>
        </w:rPr>
        <w:t xml:space="preserve"> of its neighbors in the Mideast</w:t>
      </w:r>
      <w:r w:rsidRPr="007B4BAF">
        <w:t xml:space="preserve">. </w:t>
      </w:r>
      <w:r w:rsidRPr="00AB3B27">
        <w:rPr>
          <w:rStyle w:val="StyleUnderline"/>
          <w:highlight w:val="cyan"/>
        </w:rPr>
        <w:t>Israel</w:t>
      </w:r>
      <w:r w:rsidRPr="007B4BAF">
        <w:t xml:space="preserve">, for its part, </w:t>
      </w:r>
      <w:r w:rsidRPr="00AB3B27">
        <w:rPr>
          <w:rStyle w:val="StyleUnderline"/>
          <w:highlight w:val="cyan"/>
        </w:rPr>
        <w:t>may</w:t>
      </w:r>
      <w:r w:rsidRPr="004D7CBD">
        <w:rPr>
          <w:rStyle w:val="StyleUnderline"/>
        </w:rPr>
        <w:t xml:space="preserve"> </w:t>
      </w:r>
      <w:r w:rsidRPr="008F5530">
        <w:rPr>
          <w:sz w:val="24"/>
          <w:u w:val="single"/>
        </w:rPr>
        <w:t xml:space="preserve">look to </w:t>
      </w:r>
      <w:r w:rsidRPr="00AB3B27">
        <w:rPr>
          <w:rStyle w:val="Emphasis"/>
          <w:highlight w:val="cyan"/>
        </w:rPr>
        <w:t>draw</w:t>
      </w:r>
      <w:r w:rsidRPr="007B4BAF">
        <w:t xml:space="preserve"> a dwindling list of </w:t>
      </w:r>
      <w:r w:rsidRPr="00AB3B27">
        <w:rPr>
          <w:rStyle w:val="Emphasis"/>
          <w:highlight w:val="cyan"/>
        </w:rPr>
        <w:t>allies</w:t>
      </w:r>
      <w:r w:rsidRPr="007B4BAF">
        <w:t xml:space="preserve"> from around the world </w:t>
      </w:r>
      <w:r w:rsidRPr="00AB3B27">
        <w:rPr>
          <w:rStyle w:val="Emphasis"/>
          <w:highlight w:val="cyan"/>
        </w:rPr>
        <w:t>into a growing number of conflicts</w:t>
      </w:r>
      <w:r w:rsidRPr="007B4BAF">
        <w:t xml:space="preserve">. </w:t>
      </w:r>
      <w:r w:rsidRPr="004D7CBD">
        <w:t xml:space="preserve">Some observers, like John </w:t>
      </w:r>
      <w:proofErr w:type="spellStart"/>
      <w:r w:rsidRPr="004D7CBD">
        <w:t>Mearsheimer</w:t>
      </w:r>
      <w:proofErr w:type="spellEnd"/>
      <w:r w:rsidRPr="004D7CBD">
        <w:t>, a political scientist at the University of Chicago, have even speculated that an “intense confrontation” between the United States and China is “inevitable” at some point</w:t>
      </w:r>
      <w:r w:rsidRPr="007B4BAF">
        <w:t xml:space="preserve">. More than a few disputes will turn out to be almost wholly ideological. </w:t>
      </w:r>
      <w:r w:rsidRPr="004D7CBD">
        <w:rPr>
          <w:rStyle w:val="StyleUnderline"/>
        </w:rPr>
        <w:t>Growing cultural and religious differences will be transformed from wars of words to battles soaked in blood. Long-simmering</w:t>
      </w:r>
      <w:r w:rsidRPr="008F5530">
        <w:rPr>
          <w:sz w:val="24"/>
          <w:u w:val="single"/>
        </w:rPr>
        <w:t xml:space="preserve"> </w:t>
      </w:r>
      <w:r w:rsidRPr="00AB3B27">
        <w:rPr>
          <w:rStyle w:val="Emphasis"/>
          <w:highlight w:val="cyan"/>
        </w:rPr>
        <w:t xml:space="preserve">resentments could </w:t>
      </w:r>
      <w:r w:rsidRPr="004D7CBD">
        <w:rPr>
          <w:rStyle w:val="StyleUnderline"/>
        </w:rPr>
        <w:t>also</w:t>
      </w:r>
      <w:r w:rsidRPr="008F5530">
        <w:rPr>
          <w:b/>
          <w:bCs/>
          <w:sz w:val="24"/>
          <w:u w:val="single"/>
        </w:rPr>
        <w:t xml:space="preserve"> </w:t>
      </w:r>
      <w:r w:rsidRPr="00AB3B27">
        <w:rPr>
          <w:rStyle w:val="Emphasis"/>
          <w:highlight w:val="cyan"/>
        </w:rPr>
        <w:t>degenerate quickly, spurring</w:t>
      </w:r>
      <w:r w:rsidRPr="004D7CBD">
        <w:rPr>
          <w:rStyle w:val="StyleUnderline"/>
        </w:rPr>
        <w:t xml:space="preserve"> the basest of human instincts and triggering genocidal acts</w:t>
      </w:r>
      <w:r w:rsidRPr="007B4BAF">
        <w:t>. Terrorists employing</w:t>
      </w:r>
      <w:r w:rsidRPr="008F5530">
        <w:rPr>
          <w:sz w:val="24"/>
          <w:u w:val="single"/>
        </w:rPr>
        <w:t xml:space="preserve"> </w:t>
      </w:r>
      <w:r w:rsidRPr="00AB3B27">
        <w:rPr>
          <w:rStyle w:val="Emphasis"/>
          <w:highlight w:val="cyan"/>
        </w:rPr>
        <w:t>biological or nuclear weapons</w:t>
      </w:r>
      <w:r w:rsidRPr="007B4BAF">
        <w:t xml:space="preserve"> </w:t>
      </w:r>
      <w:r w:rsidRPr="004D7CBD">
        <w:rPr>
          <w:rStyle w:val="StyleUnderline"/>
        </w:rPr>
        <w:t>will vie with conventional forces using jets, cruise missiles, and bunker-busting bombs to cause widespread destruction</w:t>
      </w:r>
      <w:r w:rsidRPr="007B4BAF">
        <w:t xml:space="preserve">. Many will interpret stepped-up </w:t>
      </w:r>
      <w:proofErr w:type="spellStart"/>
      <w:r w:rsidRPr="007B4BAF">
        <w:t>confl</w:t>
      </w:r>
      <w:proofErr w:type="spellEnd"/>
      <w:r w:rsidRPr="007B4BAF">
        <w:t xml:space="preserve"> </w:t>
      </w:r>
      <w:proofErr w:type="spellStart"/>
      <w:r w:rsidRPr="007B4BAF">
        <w:t>icts</w:t>
      </w:r>
      <w:proofErr w:type="spellEnd"/>
      <w:r w:rsidRPr="007B4BAF">
        <w:t xml:space="preserve"> between Muslims and Western societies </w:t>
      </w:r>
      <w:r w:rsidRPr="00AB3B27">
        <w:rPr>
          <w:rStyle w:val="Emphasis"/>
          <w:highlight w:val="cyan"/>
        </w:rPr>
        <w:t>as</w:t>
      </w:r>
      <w:r w:rsidRPr="00AB3B27">
        <w:rPr>
          <w:highlight w:val="cyan"/>
        </w:rPr>
        <w:t xml:space="preserve"> </w:t>
      </w:r>
      <w:r w:rsidRPr="00AB3B27">
        <w:rPr>
          <w:rStyle w:val="StyleUnderline"/>
          <w:highlight w:val="cyan"/>
        </w:rPr>
        <w:t>the beginnings of</w:t>
      </w:r>
      <w:r w:rsidRPr="00AB3B27">
        <w:rPr>
          <w:sz w:val="24"/>
          <w:highlight w:val="cyan"/>
          <w:u w:val="single"/>
        </w:rPr>
        <w:t xml:space="preserve"> </w:t>
      </w:r>
      <w:r w:rsidRPr="00AB3B27">
        <w:rPr>
          <w:rStyle w:val="Emphasis"/>
          <w:highlight w:val="cyan"/>
        </w:rPr>
        <w:t>a new world war.</w:t>
      </w:r>
    </w:p>
    <w:p w:rsidR="0074062B" w:rsidRPr="00B21CBB" w:rsidRDefault="0074062B" w:rsidP="0074062B"/>
    <w:p w:rsidR="0074062B" w:rsidRDefault="0074062B" w:rsidP="0074062B"/>
    <w:p w:rsidR="0074062B" w:rsidRDefault="0074062B" w:rsidP="0074062B"/>
    <w:p w:rsidR="00021803" w:rsidRDefault="00E879A2" w:rsidP="00021803">
      <w:pPr>
        <w:pStyle w:val="Heading3"/>
      </w:pPr>
      <w:r>
        <w:t xml:space="preserve">TPP Key - </w:t>
      </w:r>
      <w:r w:rsidR="00021803">
        <w:t>A2:  trade resilient/trade up</w:t>
      </w:r>
    </w:p>
    <w:p w:rsidR="00021803" w:rsidRDefault="00021803" w:rsidP="00021803"/>
    <w:p w:rsidR="00021803" w:rsidRPr="008E66DB" w:rsidRDefault="00021803" w:rsidP="00021803">
      <w:pPr>
        <w:pStyle w:val="Heading4"/>
        <w:rPr>
          <w:i/>
          <w:u w:val="single"/>
        </w:rPr>
      </w:pPr>
      <w:r>
        <w:t xml:space="preserve">Multiple new threats make disintegration uniquely likely going forward – TPP key to solve – also revitalizes WTO and </w:t>
      </w:r>
      <w:r>
        <w:rPr>
          <w:i/>
          <w:u w:val="single"/>
        </w:rPr>
        <w:t>multilateral global trade</w:t>
      </w:r>
    </w:p>
    <w:p w:rsidR="00021803" w:rsidRPr="00EC3F6E" w:rsidRDefault="00021803" w:rsidP="00021803">
      <w:pPr>
        <w:rPr>
          <w:sz w:val="16"/>
          <w:szCs w:val="16"/>
        </w:rPr>
      </w:pPr>
      <w:proofErr w:type="spellStart"/>
      <w:r w:rsidRPr="00EC3F6E">
        <w:rPr>
          <w:rStyle w:val="Style13ptBold"/>
        </w:rPr>
        <w:t>Suominen</w:t>
      </w:r>
      <w:proofErr w:type="spellEnd"/>
      <w:r w:rsidRPr="00EC3F6E">
        <w:rPr>
          <w:rStyle w:val="Style13ptBold"/>
        </w:rPr>
        <w:t xml:space="preserve"> 14.</w:t>
      </w:r>
      <w:r>
        <w:t xml:space="preserve"> </w:t>
      </w:r>
      <w:r w:rsidRPr="00EC3F6E">
        <w:rPr>
          <w:sz w:val="16"/>
          <w:szCs w:val="16"/>
        </w:rPr>
        <w:t>[Kati, Visiting Assistant Adjunct Professor at UCLA Anderson School of Management, Adjunct Fellow at CSIS, Ph.D. Political Economy from UC San Diego, Aug 4 2014, “Coming Apart: WTO fiasco highlights urgency for the U.S. to lead the global trading system,” katisuominen.wordpress.com/2014/08/04/coming-apart</w:t>
      </w:r>
    </w:p>
    <w:p w:rsidR="00021803" w:rsidRDefault="00021803" w:rsidP="00021803">
      <w:pPr>
        <w:rPr>
          <w:rStyle w:val="StyleUnderline"/>
        </w:rPr>
      </w:pPr>
      <w:r w:rsidRPr="008C5440">
        <w:rPr>
          <w:sz w:val="16"/>
        </w:rPr>
        <w:t xml:space="preserve">Two </w:t>
      </w:r>
      <w:r w:rsidRPr="00892176">
        <w:rPr>
          <w:rStyle w:val="StyleUnderline"/>
          <w:highlight w:val="yellow"/>
        </w:rPr>
        <w:t>threats are</w:t>
      </w:r>
      <w:r w:rsidRPr="008C5440">
        <w:rPr>
          <w:sz w:val="16"/>
        </w:rPr>
        <w:t xml:space="preserve"> emerging. The first is </w:t>
      </w:r>
      <w:r w:rsidRPr="00892176">
        <w:rPr>
          <w:rStyle w:val="Emphasis"/>
          <w:highlight w:val="yellow"/>
        </w:rPr>
        <w:t>disintegration of the trading system</w:t>
      </w:r>
      <w:r w:rsidRPr="008C5440">
        <w:rPr>
          <w:sz w:val="16"/>
        </w:rPr>
        <w:t xml:space="preserve">. The core of the system until the mid-1990s, </w:t>
      </w:r>
      <w:r w:rsidRPr="00892176">
        <w:rPr>
          <w:rStyle w:val="StyleUnderline"/>
          <w:highlight w:val="yellow"/>
        </w:rPr>
        <w:t>the WTO is</w:t>
      </w:r>
      <w:r w:rsidRPr="00C9504F">
        <w:rPr>
          <w:rStyle w:val="StyleUnderline"/>
        </w:rPr>
        <w:t xml:space="preserve"> utterly </w:t>
      </w:r>
      <w:r w:rsidRPr="00892176">
        <w:rPr>
          <w:rStyle w:val="StyleUnderline"/>
          <w:highlight w:val="yellow"/>
        </w:rPr>
        <w:t>dysfunctional</w:t>
      </w:r>
      <w:r w:rsidRPr="00C9504F">
        <w:rPr>
          <w:rStyle w:val="StyleUnderline"/>
        </w:rPr>
        <w:t>: deals require unanimity</w:t>
      </w:r>
      <w:r w:rsidRPr="008C5440">
        <w:rPr>
          <w:sz w:val="16"/>
        </w:rPr>
        <w:t xml:space="preserve"> among 160 members, </w:t>
      </w:r>
      <w:r w:rsidRPr="00C9504F">
        <w:rPr>
          <w:rStyle w:val="StyleUnderline"/>
        </w:rPr>
        <w:t>making any</w:t>
      </w:r>
      <w:r w:rsidRPr="008C5440">
        <w:rPr>
          <w:sz w:val="16"/>
        </w:rPr>
        <w:t xml:space="preserve"> cantankerous </w:t>
      </w:r>
      <w:r w:rsidRPr="00C9504F">
        <w:rPr>
          <w:rStyle w:val="StyleUnderline"/>
        </w:rPr>
        <w:t>player</w:t>
      </w:r>
      <w:r w:rsidRPr="008C5440">
        <w:rPr>
          <w:sz w:val="16"/>
        </w:rPr>
        <w:t xml:space="preserve"> like India </w:t>
      </w:r>
      <w:r w:rsidRPr="00C9504F">
        <w:rPr>
          <w:rStyle w:val="StyleUnderline"/>
        </w:rPr>
        <w:t>a veto.</w:t>
      </w:r>
      <w:r w:rsidRPr="008C5440">
        <w:rPr>
          <w:sz w:val="16"/>
        </w:rPr>
        <w:t xml:space="preserve"> </w:t>
      </w:r>
      <w:r w:rsidRPr="008C5440">
        <w:rPr>
          <w:rStyle w:val="StyleUnderline"/>
        </w:rPr>
        <w:t>Aligning interests has been impossible, turning all action in global trade policymaking to free trade agreements</w:t>
      </w:r>
      <w:r w:rsidRPr="008C5440">
        <w:rPr>
          <w:sz w:val="16"/>
        </w:rPr>
        <w:t xml:space="preserve"> (FTAs), first kicked off by the North American Free Trade Agreement (NAFTA) in 1994. </w:t>
      </w:r>
      <w:r w:rsidRPr="008C5440">
        <w:rPr>
          <w:rStyle w:val="StyleUnderline"/>
        </w:rPr>
        <w:t xml:space="preserve">By now, </w:t>
      </w:r>
      <w:r w:rsidRPr="008C5440">
        <w:rPr>
          <w:rStyle w:val="StyleUnderline"/>
          <w:highlight w:val="yellow"/>
        </w:rPr>
        <w:t>400 FTAs</w:t>
      </w:r>
      <w:r w:rsidRPr="008C5440">
        <w:rPr>
          <w:rStyle w:val="StyleUnderline"/>
        </w:rPr>
        <w:t xml:space="preserve"> are in place or under negotiation</w:t>
      </w:r>
      <w:r w:rsidRPr="008C5440">
        <w:rPr>
          <w:sz w:val="16"/>
        </w:rPr>
        <w:t xml:space="preserve">. FTAs have been good cholesterol for trade, but </w:t>
      </w:r>
      <w:r w:rsidRPr="008C5440">
        <w:rPr>
          <w:rStyle w:val="StyleUnderline"/>
        </w:rPr>
        <w:t xml:space="preserve">the </w:t>
      </w:r>
      <w:r w:rsidRPr="008C5440">
        <w:rPr>
          <w:rStyle w:val="StyleUnderline"/>
          <w:highlight w:val="yellow"/>
        </w:rPr>
        <w:t>overlapping deals</w:t>
      </w:r>
      <w:r w:rsidRPr="008C5440">
        <w:rPr>
          <w:rStyle w:val="StyleUnderline"/>
        </w:rPr>
        <w:t xml:space="preserve"> and rules </w:t>
      </w:r>
      <w:r w:rsidRPr="008C5440">
        <w:rPr>
          <w:sz w:val="16"/>
        </w:rPr>
        <w:t xml:space="preserve">also </w:t>
      </w:r>
      <w:r w:rsidRPr="008C5440">
        <w:rPr>
          <w:rStyle w:val="StyleUnderline"/>
          <w:highlight w:val="yellow"/>
        </w:rPr>
        <w:t>complicate</w:t>
      </w:r>
      <w:r w:rsidRPr="008C5440">
        <w:rPr>
          <w:rStyle w:val="StyleUnderline"/>
        </w:rPr>
        <w:t xml:space="preserve"> life for U.S. companies doing </w:t>
      </w:r>
      <w:r w:rsidRPr="008C5440">
        <w:rPr>
          <w:rStyle w:val="StyleUnderline"/>
          <w:highlight w:val="yellow"/>
        </w:rPr>
        <w:t>global business</w:t>
      </w:r>
      <w:r w:rsidRPr="008C5440">
        <w:rPr>
          <w:sz w:val="16"/>
        </w:rPr>
        <w:t>. One single deal among all countries would be much preferable to the “spaghetti bowl” of FTAs, but it is but a pie in the sky. So is deeper liberalization by protectionist countries like India.</w:t>
      </w:r>
      <w:r w:rsidRPr="008C5440">
        <w:rPr>
          <w:sz w:val="12"/>
        </w:rPr>
        <w:t>¶</w:t>
      </w:r>
      <w:r w:rsidRPr="008C5440">
        <w:rPr>
          <w:sz w:val="16"/>
        </w:rPr>
        <w:t xml:space="preserve"> </w:t>
      </w:r>
      <w:r w:rsidRPr="000534FA">
        <w:rPr>
          <w:rStyle w:val="StyleUnderline"/>
        </w:rPr>
        <w:t xml:space="preserve">The </w:t>
      </w:r>
      <w:r w:rsidRPr="00892176">
        <w:rPr>
          <w:rStyle w:val="StyleUnderline"/>
          <w:highlight w:val="yellow"/>
        </w:rPr>
        <w:t xml:space="preserve">U.S.-led talks </w:t>
      </w:r>
      <w:r w:rsidRPr="008C5440">
        <w:rPr>
          <w:rStyle w:val="StyleUnderline"/>
          <w:highlight w:val="yellow"/>
        </w:rPr>
        <w:t>for “mega-regional</w:t>
      </w:r>
      <w:r w:rsidRPr="000534FA">
        <w:rPr>
          <w:rStyle w:val="StyleUnderline"/>
        </w:rPr>
        <w:t>” agreements</w:t>
      </w:r>
      <w:r w:rsidRPr="008C5440">
        <w:rPr>
          <w:sz w:val="16"/>
        </w:rPr>
        <w:t xml:space="preserve"> with Europe and Asia-Pacific nations, the Trans-Atlantic Trade and Investment Partnership (TTIP) and Trans-Pacific Partnership (</w:t>
      </w:r>
      <w:r w:rsidRPr="00892176">
        <w:rPr>
          <w:rStyle w:val="StyleUnderline"/>
          <w:highlight w:val="yellow"/>
        </w:rPr>
        <w:t xml:space="preserve">TPP), are the </w:t>
      </w:r>
      <w:r w:rsidRPr="00892176">
        <w:rPr>
          <w:rStyle w:val="Emphasis"/>
          <w:highlight w:val="yellow"/>
        </w:rPr>
        <w:t>best solution</w:t>
      </w:r>
      <w:r w:rsidRPr="000534FA">
        <w:rPr>
          <w:rStyle w:val="Emphasis"/>
        </w:rPr>
        <w:t xml:space="preserve"> yet to these problems</w:t>
      </w:r>
      <w:r w:rsidRPr="000534FA">
        <w:rPr>
          <w:rStyle w:val="StyleUnderline"/>
        </w:rPr>
        <w:t xml:space="preserve">. </w:t>
      </w:r>
      <w:r w:rsidRPr="00892176">
        <w:rPr>
          <w:rStyle w:val="StyleUnderline"/>
          <w:highlight w:val="yellow"/>
        </w:rPr>
        <w:t>They free trade</w:t>
      </w:r>
      <w:r w:rsidRPr="000534FA">
        <w:rPr>
          <w:rStyle w:val="StyleUnderline"/>
        </w:rPr>
        <w:t xml:space="preserve"> </w:t>
      </w:r>
      <w:r w:rsidRPr="008C5440">
        <w:rPr>
          <w:rStyle w:val="StyleUnderline"/>
          <w:highlight w:val="yellow"/>
        </w:rPr>
        <w:t>and create uniform rules</w:t>
      </w:r>
      <w:r w:rsidRPr="000534FA">
        <w:rPr>
          <w:rStyle w:val="StyleUnderline"/>
        </w:rPr>
        <w:t xml:space="preserve"> </w:t>
      </w:r>
      <w:r w:rsidRPr="00892176">
        <w:rPr>
          <w:rStyle w:val="StyleUnderline"/>
          <w:highlight w:val="yellow"/>
        </w:rPr>
        <w:t>among</w:t>
      </w:r>
      <w:r w:rsidRPr="008C5440">
        <w:rPr>
          <w:sz w:val="16"/>
        </w:rPr>
        <w:t xml:space="preserve"> </w:t>
      </w:r>
      <w:r w:rsidRPr="008C5440">
        <w:rPr>
          <w:rStyle w:val="StyleUnderline"/>
        </w:rPr>
        <w:t>countries making up</w:t>
      </w:r>
      <w:r w:rsidRPr="008C5440">
        <w:rPr>
          <w:sz w:val="16"/>
        </w:rPr>
        <w:t xml:space="preserve"> </w:t>
      </w:r>
      <w:r w:rsidRPr="008C5440">
        <w:rPr>
          <w:rStyle w:val="Emphasis"/>
        </w:rPr>
        <w:t xml:space="preserve">two-thirds of </w:t>
      </w:r>
      <w:r w:rsidRPr="00892176">
        <w:rPr>
          <w:rStyle w:val="Emphasis"/>
          <w:highlight w:val="yellow"/>
        </w:rPr>
        <w:t>the world economy</w:t>
      </w:r>
      <w:r w:rsidRPr="008C5440">
        <w:rPr>
          <w:sz w:val="16"/>
        </w:rPr>
        <w:t xml:space="preserve">. Incidentally, they would create a million jobs in America. Yet </w:t>
      </w:r>
      <w:r w:rsidRPr="008C5440">
        <w:rPr>
          <w:rStyle w:val="StyleUnderline"/>
        </w:rPr>
        <w:t>both hang in balance</w:t>
      </w:r>
      <w:r w:rsidRPr="008C5440">
        <w:rPr>
          <w:sz w:val="16"/>
        </w:rPr>
        <w:t xml:space="preserve"> thanks to inaction on Capitol Hill to pass the Trade Promotion Authority (TPA), the key piece of legislation for approving the mega-deals, now stuck in a bitter political fight as several Democrats and Tea Party line up in opposition. TPA is key for the Obama administration to conclude TPP and TTIP talks: Europeans and Asians are unwilling to negotiate the thorniest topics before they know TPA is in place to constrain U.S. Congress to voting up or down on these deals, rather than amending freshly negotiated texts.</w:t>
      </w:r>
      <w:r w:rsidRPr="008C5440">
        <w:rPr>
          <w:sz w:val="12"/>
        </w:rPr>
        <w:t>¶</w:t>
      </w:r>
      <w:r w:rsidRPr="008C5440">
        <w:rPr>
          <w:sz w:val="16"/>
        </w:rPr>
        <w:t xml:space="preserve"> The second </w:t>
      </w:r>
      <w:r w:rsidRPr="008C5440">
        <w:rPr>
          <w:rStyle w:val="StyleUnderline"/>
          <w:highlight w:val="yellow"/>
        </w:rPr>
        <w:t>threat in world trade is the absence of common rules of</w:t>
      </w:r>
      <w:r w:rsidRPr="008C5440">
        <w:rPr>
          <w:sz w:val="16"/>
        </w:rPr>
        <w:t xml:space="preserve"> </w:t>
      </w:r>
      <w:r w:rsidRPr="008C5440">
        <w:rPr>
          <w:rStyle w:val="StyleUnderline"/>
        </w:rPr>
        <w:t xml:space="preserve">the game for the 21st century global </w:t>
      </w:r>
      <w:r w:rsidRPr="008C5440">
        <w:rPr>
          <w:rStyle w:val="StyleUnderline"/>
          <w:highlight w:val="yellow"/>
        </w:rPr>
        <w:t>digital economy</w:t>
      </w:r>
      <w:r w:rsidRPr="008C5440">
        <w:rPr>
          <w:sz w:val="16"/>
        </w:rPr>
        <w:t xml:space="preserve">. </w:t>
      </w:r>
      <w:r w:rsidRPr="00537D04">
        <w:rPr>
          <w:rStyle w:val="StyleUnderline"/>
        </w:rPr>
        <w:t>As 3D printing, Internet of Things, and cross-border ecommerce, and other disruptive technologies expand trade in digital goods and services, intellectual property will be fair game</w:t>
      </w:r>
      <w:r w:rsidRPr="008C5440">
        <w:rPr>
          <w:sz w:val="16"/>
        </w:rPr>
        <w:t xml:space="preserve"> – why couldn’t a company around the world simply replicate 3D printable products and designs Made in the USA? Another problem is </w:t>
      </w:r>
      <w:r w:rsidRPr="00892176">
        <w:rPr>
          <w:rStyle w:val="StyleUnderline"/>
          <w:highlight w:val="yellow"/>
        </w:rPr>
        <w:t>data protectionism</w:t>
      </w:r>
      <w:r w:rsidRPr="008C5440">
        <w:rPr>
          <w:sz w:val="16"/>
        </w:rPr>
        <w:t xml:space="preserve"> – rules on access and transport of data across borders. </w:t>
      </w:r>
      <w:r w:rsidRPr="00537D04">
        <w:rPr>
          <w:rStyle w:val="StyleUnderline"/>
        </w:rPr>
        <w:t>Europeans are imposing limits on companies’ access to consumer data, complicating U.S. businesses’ customer service and marketing</w:t>
      </w:r>
      <w:r w:rsidRPr="008C5440">
        <w:rPr>
          <w:sz w:val="16"/>
        </w:rPr>
        <w:t xml:space="preserve">; emerging markets such as Brazil and Vietnam are forcing foreign IT companies to locate servers and build data centers as a condition for market access, measure that costs companies millions in inefficiencies. </w:t>
      </w:r>
      <w:r w:rsidRPr="00537D04">
        <w:rPr>
          <w:rStyle w:val="StyleUnderline"/>
        </w:rPr>
        <w:t>A growing number of countries claim limits on access to data on the grounds of “national security” and “public safety”, familiar code words for protectionism</w:t>
      </w:r>
      <w:r w:rsidRPr="008C5440">
        <w:rPr>
          <w:sz w:val="16"/>
        </w:rPr>
        <w:t>.</w:t>
      </w:r>
      <w:r w:rsidRPr="008C5440">
        <w:rPr>
          <w:sz w:val="12"/>
        </w:rPr>
        <w:t>¶</w:t>
      </w:r>
      <w:r w:rsidRPr="008C5440">
        <w:rPr>
          <w:sz w:val="16"/>
        </w:rPr>
        <w:t xml:space="preserve"> </w:t>
      </w:r>
      <w:r w:rsidRPr="000534FA">
        <w:rPr>
          <w:rStyle w:val="StyleUnderline"/>
        </w:rPr>
        <w:t xml:space="preserve">Digital protectionism </w:t>
      </w:r>
      <w:r w:rsidRPr="00892176">
        <w:rPr>
          <w:rStyle w:val="StyleUnderline"/>
          <w:highlight w:val="yellow"/>
        </w:rPr>
        <w:t xml:space="preserve">risks </w:t>
      </w:r>
      <w:r w:rsidRPr="00892176">
        <w:rPr>
          <w:rStyle w:val="Emphasis"/>
          <w:highlight w:val="yellow"/>
        </w:rPr>
        <w:t>balkanizing the global virtual economy</w:t>
      </w:r>
      <w:r w:rsidRPr="008C5440">
        <w:rPr>
          <w:sz w:val="16"/>
        </w:rPr>
        <w:t xml:space="preserve"> just as tariffs </w:t>
      </w:r>
      <w:proofErr w:type="spellStart"/>
      <w:r w:rsidRPr="008C5440">
        <w:rPr>
          <w:sz w:val="16"/>
        </w:rPr>
        <w:t>siloed</w:t>
      </w:r>
      <w:proofErr w:type="spellEnd"/>
      <w:r w:rsidRPr="008C5440">
        <w:rPr>
          <w:sz w:val="16"/>
        </w:rPr>
        <w:t xml:space="preserve"> national markets in the 19th century when countries set out to collect revenue and promote infant industries – a self-defeating approach that took well over a century to undo, and is still alive and well in countries like India. The biggest losers of </w:t>
      </w:r>
      <w:r w:rsidRPr="00892176">
        <w:rPr>
          <w:rStyle w:val="StyleUnderline"/>
          <w:highlight w:val="yellow"/>
        </w:rPr>
        <w:t>digital</w:t>
      </w:r>
      <w:r w:rsidRPr="008C5440">
        <w:rPr>
          <w:sz w:val="16"/>
        </w:rPr>
        <w:t xml:space="preserve"> protectionism are American small businesses and consumers leveraging their laptops, iPads and smart phones to buy and sell goods and services around the planet. </w:t>
      </w:r>
      <w:r w:rsidRPr="000534FA">
        <w:rPr>
          <w:rStyle w:val="StyleUnderline"/>
        </w:rPr>
        <w:t>Trade policymakers</w:t>
      </w:r>
      <w:r w:rsidRPr="008C5440">
        <w:rPr>
          <w:sz w:val="16"/>
        </w:rPr>
        <w:t xml:space="preserve"> however </w:t>
      </w:r>
      <w:r w:rsidRPr="000534FA">
        <w:rPr>
          <w:rStyle w:val="StyleUnderline"/>
        </w:rPr>
        <w:t xml:space="preserve">lag far behind today’s </w:t>
      </w:r>
      <w:r w:rsidRPr="00892176">
        <w:rPr>
          <w:rStyle w:val="StyleUnderline"/>
          <w:highlight w:val="yellow"/>
        </w:rPr>
        <w:t>trade</w:t>
      </w:r>
      <w:r w:rsidRPr="000534FA">
        <w:rPr>
          <w:rStyle w:val="StyleUnderline"/>
        </w:rPr>
        <w:t xml:space="preserve">, which </w:t>
      </w:r>
      <w:r w:rsidRPr="00892176">
        <w:rPr>
          <w:rStyle w:val="StyleUnderline"/>
          <w:highlight w:val="yellow"/>
        </w:rPr>
        <w:t xml:space="preserve">requires </w:t>
      </w:r>
      <w:r w:rsidRPr="00892176">
        <w:rPr>
          <w:rStyle w:val="Emphasis"/>
          <w:highlight w:val="yellow"/>
        </w:rPr>
        <w:t>sophisticated rules</w:t>
      </w:r>
      <w:r w:rsidRPr="008C5440">
        <w:rPr>
          <w:sz w:val="16"/>
        </w:rPr>
        <w:t xml:space="preserve"> </w:t>
      </w:r>
      <w:r w:rsidRPr="008C5440">
        <w:rPr>
          <w:rStyle w:val="StyleUnderline"/>
        </w:rPr>
        <w:t>on IP, piracy, copyrights, patents and trademarks, ecommerce, data flows, virtual currencies, and dispute settlement</w:t>
      </w:r>
      <w:r w:rsidRPr="008C5440">
        <w:rPr>
          <w:sz w:val="16"/>
        </w:rPr>
        <w:t xml:space="preserve">. </w:t>
      </w:r>
      <w:r w:rsidRPr="000534FA">
        <w:rPr>
          <w:rStyle w:val="StyleUnderline"/>
        </w:rPr>
        <w:t xml:space="preserve">The </w:t>
      </w:r>
      <w:r w:rsidRPr="00892176">
        <w:rPr>
          <w:rStyle w:val="StyleUnderline"/>
          <w:highlight w:val="yellow"/>
        </w:rPr>
        <w:t>mega-regionals</w:t>
      </w:r>
      <w:r w:rsidRPr="000534FA">
        <w:rPr>
          <w:rStyle w:val="StyleUnderline"/>
        </w:rPr>
        <w:t xml:space="preserve">, </w:t>
      </w:r>
      <w:r w:rsidRPr="008C5440">
        <w:rPr>
          <w:sz w:val="16"/>
        </w:rPr>
        <w:t>especially the TTIP,</w:t>
      </w:r>
      <w:r w:rsidRPr="000534FA">
        <w:rPr>
          <w:rStyle w:val="StyleUnderline"/>
        </w:rPr>
        <w:t xml:space="preserve"> </w:t>
      </w:r>
      <w:r w:rsidRPr="00892176">
        <w:rPr>
          <w:rStyle w:val="StyleUnderline"/>
          <w:highlight w:val="yellow"/>
        </w:rPr>
        <w:t>are</w:t>
      </w:r>
      <w:r w:rsidRPr="000534FA">
        <w:rPr>
          <w:rStyle w:val="StyleUnderline"/>
        </w:rPr>
        <w:t xml:space="preserve"> a </w:t>
      </w:r>
      <w:r w:rsidRPr="00892176">
        <w:rPr>
          <w:rStyle w:val="StyleUnderline"/>
          <w:highlight w:val="yellow"/>
        </w:rPr>
        <w:t>perfect</w:t>
      </w:r>
      <w:r w:rsidRPr="008C5440">
        <w:rPr>
          <w:sz w:val="16"/>
        </w:rPr>
        <w:t xml:space="preserve"> venue </w:t>
      </w:r>
      <w:r w:rsidRPr="00892176">
        <w:rPr>
          <w:rStyle w:val="StyleUnderline"/>
          <w:highlight w:val="yellow"/>
        </w:rPr>
        <w:t>to start this</w:t>
      </w:r>
      <w:r w:rsidRPr="008C5440">
        <w:rPr>
          <w:sz w:val="16"/>
        </w:rPr>
        <w:t xml:space="preserve"> process</w:t>
      </w:r>
      <w:r w:rsidRPr="000534FA">
        <w:rPr>
          <w:rStyle w:val="StyleUnderline"/>
        </w:rPr>
        <w:t>.</w:t>
      </w:r>
      <w:r w:rsidRPr="008C5440">
        <w:rPr>
          <w:rStyle w:val="StyleUnderline"/>
          <w:sz w:val="12"/>
          <w:u w:val="none"/>
        </w:rPr>
        <w:t>¶</w:t>
      </w:r>
      <w:r w:rsidRPr="000534FA">
        <w:rPr>
          <w:rStyle w:val="StyleUnderline"/>
          <w:sz w:val="12"/>
        </w:rPr>
        <w:t xml:space="preserve"> </w:t>
      </w:r>
      <w:r w:rsidRPr="00892176">
        <w:rPr>
          <w:rStyle w:val="Emphasis"/>
          <w:highlight w:val="yellow"/>
        </w:rPr>
        <w:t>Disintegration of trade</w:t>
      </w:r>
      <w:r w:rsidRPr="000534FA">
        <w:rPr>
          <w:rStyle w:val="StyleUnderline"/>
        </w:rPr>
        <w:t xml:space="preserve"> policies </w:t>
      </w:r>
      <w:r w:rsidRPr="00892176">
        <w:rPr>
          <w:rStyle w:val="StyleUnderline"/>
          <w:highlight w:val="yellow"/>
        </w:rPr>
        <w:t xml:space="preserve">risk </w:t>
      </w:r>
      <w:r w:rsidRPr="00892176">
        <w:rPr>
          <w:rStyle w:val="Emphasis"/>
          <w:highlight w:val="yellow"/>
        </w:rPr>
        <w:t>disintegrating world markets</w:t>
      </w:r>
      <w:r w:rsidRPr="008C5440">
        <w:rPr>
          <w:sz w:val="16"/>
        </w:rPr>
        <w:t xml:space="preserve">. Just as after World War II, </w:t>
      </w:r>
      <w:r w:rsidRPr="00892176">
        <w:rPr>
          <w:rStyle w:val="Emphasis"/>
          <w:highlight w:val="yellow"/>
        </w:rPr>
        <w:t xml:space="preserve">the </w:t>
      </w:r>
      <w:r w:rsidRPr="00086ED8">
        <w:rPr>
          <w:rStyle w:val="Emphasis"/>
        </w:rPr>
        <w:t xml:space="preserve">global </w:t>
      </w:r>
      <w:r w:rsidRPr="00892176">
        <w:rPr>
          <w:rStyle w:val="Emphasis"/>
          <w:highlight w:val="yellow"/>
        </w:rPr>
        <w:t>trading system rests in America’s hands</w:t>
      </w:r>
      <w:r w:rsidRPr="008C5440">
        <w:rPr>
          <w:sz w:val="16"/>
        </w:rPr>
        <w:t>. Three things are needed.</w:t>
      </w:r>
      <w:r w:rsidRPr="008C5440">
        <w:rPr>
          <w:sz w:val="12"/>
        </w:rPr>
        <w:t>¶</w:t>
      </w:r>
      <w:r w:rsidRPr="008C5440">
        <w:rPr>
          <w:sz w:val="16"/>
        </w:rPr>
        <w:t xml:space="preserve"> The first is the approval of TPA, which unshackles U.S. negotiators to finalize TPP and TTIP. Most interesting for U.S. exporters, </w:t>
      </w:r>
      <w:r w:rsidRPr="008C5440">
        <w:rPr>
          <w:rStyle w:val="StyleUnderline"/>
        </w:rPr>
        <w:t xml:space="preserve">TPP and TTIP almost de facto merge into a </w:t>
      </w:r>
      <w:proofErr w:type="spellStart"/>
      <w:r w:rsidRPr="008C5440">
        <w:rPr>
          <w:rStyle w:val="StyleUnderline"/>
        </w:rPr>
        <w:t>superdeal</w:t>
      </w:r>
      <w:proofErr w:type="spellEnd"/>
      <w:r w:rsidRPr="008C5440">
        <w:rPr>
          <w:rStyle w:val="StyleUnderline"/>
        </w:rPr>
        <w:t>:</w:t>
      </w:r>
      <w:r w:rsidRPr="008C5440">
        <w:rPr>
          <w:sz w:val="16"/>
        </w:rPr>
        <w:t xml:space="preserve"> the United States and EU already have bilateral FTAs with several common partners belonging in TPP – Peru, Colombia, Chile, Australia, Singapore, Canada, and Mexico to name a few. What’s more, gatekeepers to markets with two-thirds of global spending power</w:t>
      </w:r>
      <w:r w:rsidRPr="008C5440">
        <w:rPr>
          <w:sz w:val="16"/>
          <w:highlight w:val="yellow"/>
        </w:rPr>
        <w:t xml:space="preserve">, </w:t>
      </w:r>
      <w:r w:rsidRPr="008C5440">
        <w:rPr>
          <w:rStyle w:val="StyleUnderline"/>
          <w:highlight w:val="yellow"/>
        </w:rPr>
        <w:t>TPP</w:t>
      </w:r>
      <w:r w:rsidRPr="000534FA">
        <w:rPr>
          <w:rStyle w:val="StyleUnderline"/>
        </w:rPr>
        <w:t xml:space="preserve"> </w:t>
      </w:r>
      <w:r w:rsidRPr="008C5440">
        <w:rPr>
          <w:sz w:val="16"/>
        </w:rPr>
        <w:t>and TTIP</w:t>
      </w:r>
      <w:r w:rsidRPr="000534FA">
        <w:rPr>
          <w:rStyle w:val="StyleUnderline"/>
        </w:rPr>
        <w:t xml:space="preserve"> w</w:t>
      </w:r>
      <w:r w:rsidRPr="008C5440">
        <w:rPr>
          <w:rStyle w:val="StyleUnderline"/>
          <w:highlight w:val="yellow"/>
        </w:rPr>
        <w:t>ill be giant magnetic docking stations to outsiders</w:t>
      </w:r>
      <w:r w:rsidRPr="000534FA">
        <w:rPr>
          <w:rStyle w:val="StyleUnderline"/>
        </w:rPr>
        <w:t>; China and Brazil</w:t>
      </w:r>
      <w:r w:rsidRPr="008C5440">
        <w:rPr>
          <w:sz w:val="16"/>
        </w:rPr>
        <w:t xml:space="preserve">, aiming to revive sagging growth, </w:t>
      </w:r>
      <w:r w:rsidRPr="000534FA">
        <w:rPr>
          <w:rStyle w:val="StyleUnderline"/>
        </w:rPr>
        <w:t>are interested</w:t>
      </w:r>
      <w:r w:rsidRPr="008C5440">
        <w:rPr>
          <w:sz w:val="16"/>
        </w:rPr>
        <w:t xml:space="preserve">. Once this happens, </w:t>
      </w:r>
      <w:r w:rsidRPr="00892176">
        <w:rPr>
          <w:rStyle w:val="StyleUnderline"/>
          <w:highlight w:val="yellow"/>
        </w:rPr>
        <w:t>the</w:t>
      </w:r>
      <w:r w:rsidRPr="000534FA">
        <w:rPr>
          <w:rStyle w:val="StyleUnderline"/>
        </w:rPr>
        <w:t xml:space="preserve"> </w:t>
      </w:r>
      <w:r w:rsidRPr="008C5440">
        <w:rPr>
          <w:sz w:val="16"/>
        </w:rPr>
        <w:t>TTIP-</w:t>
      </w:r>
      <w:r w:rsidRPr="000534FA">
        <w:rPr>
          <w:rStyle w:val="StyleUnderline"/>
        </w:rPr>
        <w:t xml:space="preserve">TPP </w:t>
      </w:r>
      <w:proofErr w:type="spellStart"/>
      <w:r w:rsidRPr="00892176">
        <w:rPr>
          <w:rStyle w:val="StyleUnderline"/>
          <w:highlight w:val="yellow"/>
        </w:rPr>
        <w:t>superdeal</w:t>
      </w:r>
      <w:proofErr w:type="spellEnd"/>
      <w:r w:rsidRPr="00892176">
        <w:rPr>
          <w:rStyle w:val="StyleUnderline"/>
          <w:highlight w:val="yellow"/>
        </w:rPr>
        <w:t xml:space="preserve"> will</w:t>
      </w:r>
      <w:r w:rsidRPr="000534FA">
        <w:rPr>
          <w:rStyle w:val="StyleUnderline"/>
        </w:rPr>
        <w:t xml:space="preserve"> </w:t>
      </w:r>
      <w:r w:rsidRPr="008C5440">
        <w:rPr>
          <w:rStyle w:val="StyleUnderline"/>
        </w:rPr>
        <w:t xml:space="preserve">cover </w:t>
      </w:r>
      <w:r w:rsidRPr="008C5440">
        <w:rPr>
          <w:sz w:val="16"/>
        </w:rPr>
        <w:t>80 percent of world’s output and</w:t>
      </w:r>
      <w:r w:rsidRPr="00086ED8">
        <w:rPr>
          <w:rStyle w:val="StyleUnderline"/>
        </w:rPr>
        <w:t xml:space="preserve"> </w:t>
      </w:r>
      <w:r w:rsidRPr="008C5440">
        <w:rPr>
          <w:rStyle w:val="Emphasis"/>
          <w:highlight w:val="yellow"/>
        </w:rPr>
        <w:t>approximate a multilateral agreement</w:t>
      </w:r>
      <w:r w:rsidRPr="008C5440">
        <w:rPr>
          <w:sz w:val="16"/>
        </w:rPr>
        <w:t xml:space="preserve"> – </w:t>
      </w:r>
      <w:r w:rsidRPr="008C5440">
        <w:rPr>
          <w:rStyle w:val="StyleUnderline"/>
          <w:highlight w:val="yellow"/>
        </w:rPr>
        <w:t>and have cutting-edge common trade rules</w:t>
      </w:r>
      <w:r w:rsidRPr="008C5440">
        <w:rPr>
          <w:rStyle w:val="StyleUnderline"/>
        </w:rPr>
        <w:t xml:space="preserve"> that could never be agreed in one Big Bang at the WTO. </w:t>
      </w:r>
    </w:p>
    <w:p w:rsidR="00021803" w:rsidRPr="008613FC" w:rsidRDefault="00021803" w:rsidP="00021803"/>
    <w:p w:rsidR="00021803" w:rsidRPr="00F97AC7" w:rsidRDefault="00021803" w:rsidP="00021803">
      <w:pPr>
        <w:pStyle w:val="Heading4"/>
        <w:rPr>
          <w:b w:val="0"/>
        </w:rPr>
      </w:pPr>
      <w:r>
        <w:t>TPP Key to US Trade leadership, global trade and prevent protectionism –</w:t>
      </w:r>
      <w:r>
        <w:rPr>
          <w:b w:val="0"/>
        </w:rPr>
        <w:t xml:space="preserve"> </w:t>
      </w:r>
      <w:r>
        <w:t xml:space="preserve">alternative is a </w:t>
      </w:r>
      <w:r w:rsidRPr="00021803">
        <w:rPr>
          <w:i/>
          <w:u w:val="single"/>
        </w:rPr>
        <w:t>new perfect storm</w:t>
      </w:r>
      <w:r>
        <w:t xml:space="preserve"> that </w:t>
      </w:r>
      <w:r w:rsidRPr="00021803">
        <w:rPr>
          <w:i/>
          <w:u w:val="single"/>
        </w:rPr>
        <w:t>collapses prior resiliency</w:t>
      </w:r>
      <w:r>
        <w:t xml:space="preserve"> - </w:t>
      </w:r>
      <w:r>
        <w:rPr>
          <w:b w:val="0"/>
        </w:rPr>
        <w:t>currency manipulation and instability, capital controls, deep imbalances, creeping protectionism, financial nationalism, leadership vacuum and break down of “Washington Consensus”</w:t>
      </w:r>
    </w:p>
    <w:p w:rsidR="00021803" w:rsidRPr="00D86861" w:rsidRDefault="00021803" w:rsidP="00021803">
      <w:pPr>
        <w:rPr>
          <w:b/>
          <w:bCs/>
          <w:sz w:val="26"/>
        </w:rPr>
      </w:pPr>
      <w:proofErr w:type="spellStart"/>
      <w:r w:rsidRPr="006D26A3">
        <w:rPr>
          <w:rStyle w:val="Style13ptBold"/>
        </w:rPr>
        <w:t>Suominen</w:t>
      </w:r>
      <w:proofErr w:type="spellEnd"/>
      <w:r w:rsidRPr="006D26A3">
        <w:rPr>
          <w:rStyle w:val="Style13ptBold"/>
        </w:rPr>
        <w:t xml:space="preserve">, </w:t>
      </w:r>
      <w:r w:rsidRPr="006D26A3">
        <w:t>resident fellow at the German Marshall Fund of the United States in Washington, 7-6</w:t>
      </w:r>
      <w:r w:rsidRPr="006D26A3">
        <w:rPr>
          <w:rStyle w:val="Style13ptBold"/>
        </w:rPr>
        <w:t>-12</w:t>
      </w:r>
      <w:r w:rsidRPr="00D86861">
        <w:rPr>
          <w:rStyle w:val="Style13ptBold"/>
        </w:rPr>
        <w:t xml:space="preserve"> </w:t>
      </w:r>
      <w:r w:rsidRPr="00D86861">
        <w:t>(Kati, “America the Absent,” http://www.foreignpolicy.com/articles/2012/07/06/america_the_ab</w:t>
      </w:r>
      <w:r>
        <w:t>sent?page=full, accessed 7-7-12</w:t>
      </w:r>
      <w:r w:rsidRPr="00D86861">
        <w:t>)</w:t>
      </w:r>
    </w:p>
    <w:p w:rsidR="00021803" w:rsidRDefault="00021803" w:rsidP="00021803">
      <w:pPr>
        <w:rPr>
          <w:rStyle w:val="IntenseEmphasis"/>
        </w:rPr>
      </w:pPr>
      <w:r w:rsidRPr="00D86861">
        <w:rPr>
          <w:rStyle w:val="IntenseEmphasis"/>
        </w:rPr>
        <w:t>In the 20th century</w:t>
      </w:r>
      <w:r w:rsidRPr="00107BF0">
        <w:rPr>
          <w:sz w:val="14"/>
        </w:rPr>
        <w:t xml:space="preserve">, beginning with the creation of the Bretton Woods system in 1944, </w:t>
      </w:r>
      <w:r w:rsidRPr="00D86861">
        <w:rPr>
          <w:rStyle w:val="IntenseEmphasis"/>
          <w:highlight w:val="cyan"/>
        </w:rPr>
        <w:t xml:space="preserve">America's great contribution was to champion an economic paradigm and set of institutions that promoted open markets and economic stability </w:t>
      </w:r>
      <w:r w:rsidRPr="00D86861">
        <w:rPr>
          <w:rStyle w:val="IntenseEmphasis"/>
        </w:rPr>
        <w:t>around the world.</w:t>
      </w:r>
      <w:r w:rsidRPr="00107BF0">
        <w:rPr>
          <w:sz w:val="14"/>
        </w:rPr>
        <w:t xml:space="preserve"> The successive Groups of Five, Seven, and Eight, first formed in the early 1970s, helped coordinate macroeconomic policies among the world's leading economies and combat global financial imbalances that burdened U.S. trade politics. </w:t>
      </w:r>
      <w:r w:rsidRPr="00D86861">
        <w:rPr>
          <w:rStyle w:val="IntenseEmphasis"/>
        </w:rPr>
        <w:t>The</w:t>
      </w:r>
      <w:r w:rsidRPr="00107BF0">
        <w:rPr>
          <w:sz w:val="14"/>
        </w:rPr>
        <w:t xml:space="preserve"> International Monetary Fund (</w:t>
      </w:r>
      <w:r w:rsidRPr="00D86861">
        <w:rPr>
          <w:rStyle w:val="IntenseEmphasis"/>
        </w:rPr>
        <w:t>IMF</w:t>
      </w:r>
      <w:r w:rsidRPr="00107BF0">
        <w:rPr>
          <w:sz w:val="14"/>
        </w:rPr>
        <w:t xml:space="preserve">) </w:t>
      </w:r>
      <w:r w:rsidRPr="00D86861">
        <w:rPr>
          <w:rStyle w:val="IntenseEmphasis"/>
        </w:rPr>
        <w:t xml:space="preserve">spread the </w:t>
      </w:r>
      <w:r w:rsidRPr="00D86861">
        <w:rPr>
          <w:rStyle w:val="IntenseEmphasis"/>
          <w:highlight w:val="cyan"/>
        </w:rPr>
        <w:t>Washington Consensus</w:t>
      </w:r>
      <w:r w:rsidRPr="00107BF0">
        <w:rPr>
          <w:sz w:val="14"/>
          <w:highlight w:val="cyan"/>
        </w:rPr>
        <w:t xml:space="preserve"> </w:t>
      </w:r>
      <w:r w:rsidRPr="00107BF0">
        <w:rPr>
          <w:sz w:val="14"/>
        </w:rPr>
        <w:t xml:space="preserve">across Asia and Latin America, and shepherded economies in transition toward capitalism. Eight </w:t>
      </w:r>
      <w:r w:rsidRPr="00D86861">
        <w:rPr>
          <w:rStyle w:val="IntenseEmphasis"/>
          <w:highlight w:val="cyan"/>
        </w:rPr>
        <w:t xml:space="preserve">multilateral trade rounds </w:t>
      </w:r>
      <w:r w:rsidRPr="00D86861">
        <w:rPr>
          <w:rStyle w:val="IntenseEmphasis"/>
        </w:rPr>
        <w:t>brought down barriers to global commerce</w:t>
      </w:r>
      <w:r w:rsidRPr="00107BF0">
        <w:rPr>
          <w:sz w:val="14"/>
        </w:rPr>
        <w:t xml:space="preserve">, </w:t>
      </w:r>
      <w:r w:rsidRPr="00D86861">
        <w:rPr>
          <w:rStyle w:val="IntenseEmphasis"/>
        </w:rPr>
        <w:t xml:space="preserve">culminating in the establishment of </w:t>
      </w:r>
      <w:r w:rsidRPr="00D86861">
        <w:rPr>
          <w:rStyle w:val="IntenseEmphasis"/>
          <w:highlight w:val="cyan"/>
        </w:rPr>
        <w:t>the</w:t>
      </w:r>
      <w:r w:rsidRPr="00107BF0">
        <w:rPr>
          <w:sz w:val="14"/>
          <w:highlight w:val="cyan"/>
        </w:rPr>
        <w:t xml:space="preserve"> </w:t>
      </w:r>
      <w:r w:rsidRPr="00107BF0">
        <w:rPr>
          <w:sz w:val="14"/>
        </w:rPr>
        <w:t>World Trade Organization (</w:t>
      </w:r>
      <w:r w:rsidRPr="00D86861">
        <w:rPr>
          <w:rStyle w:val="IntenseEmphasis"/>
          <w:highlight w:val="cyan"/>
        </w:rPr>
        <w:t>WTO</w:t>
      </w:r>
      <w:r w:rsidRPr="00107BF0">
        <w:rPr>
          <w:sz w:val="14"/>
        </w:rPr>
        <w:t>) in 1995.</w:t>
      </w:r>
      <w:r w:rsidRPr="00107BF0">
        <w:rPr>
          <w:sz w:val="12"/>
        </w:rPr>
        <w:t>¶</w:t>
      </w:r>
      <w:r w:rsidRPr="00107BF0">
        <w:rPr>
          <w:sz w:val="14"/>
        </w:rPr>
        <w:t xml:space="preserve"> Meanwhile, </w:t>
      </w:r>
      <w:r w:rsidRPr="00D86861">
        <w:rPr>
          <w:rStyle w:val="IntenseEmphasis"/>
        </w:rPr>
        <w:t>a wave of</w:t>
      </w:r>
      <w:r w:rsidRPr="00107BF0">
        <w:rPr>
          <w:sz w:val="14"/>
        </w:rPr>
        <w:t xml:space="preserve"> bank deregulation and </w:t>
      </w:r>
      <w:r w:rsidRPr="00D86861">
        <w:rPr>
          <w:rStyle w:val="IntenseEmphasis"/>
          <w:highlight w:val="cyan"/>
        </w:rPr>
        <w:t xml:space="preserve">financial liberalization </w:t>
      </w:r>
      <w:r w:rsidRPr="00D86861">
        <w:rPr>
          <w:rStyle w:val="IntenseEmphasis"/>
        </w:rPr>
        <w:t>began in the U</w:t>
      </w:r>
      <w:r w:rsidRPr="00107BF0">
        <w:rPr>
          <w:sz w:val="14"/>
        </w:rPr>
        <w:t xml:space="preserve">nited States and proliferated around the world, </w:t>
      </w:r>
      <w:r w:rsidRPr="00D86861">
        <w:rPr>
          <w:rStyle w:val="IntenseEmphasis"/>
        </w:rPr>
        <w:t>making credit more available and affordable while propelling consumption and entrepreneurship the world over. The U.S. dollar</w:t>
      </w:r>
      <w:r w:rsidRPr="00107BF0">
        <w:rPr>
          <w:sz w:val="14"/>
        </w:rPr>
        <w:t xml:space="preserve">, the world's venerable reserve currency, </w:t>
      </w:r>
      <w:r w:rsidRPr="00D86861">
        <w:rPr>
          <w:rStyle w:val="IntenseEmphasis"/>
        </w:rPr>
        <w:t>economized global transactions and fueled international trade. Central bank independence spread from Washington to the world and helped usher in the Great Moderation, which has produced a quarter-century of low and steady inflation around the world</w:t>
      </w:r>
      <w:r w:rsidRPr="00107BF0">
        <w:rPr>
          <w:sz w:val="14"/>
        </w:rPr>
        <w:t>.</w:t>
      </w:r>
      <w:r w:rsidRPr="00107BF0">
        <w:rPr>
          <w:sz w:val="12"/>
        </w:rPr>
        <w:t>¶</w:t>
      </w:r>
      <w:r w:rsidRPr="00107BF0">
        <w:rPr>
          <w:sz w:val="14"/>
        </w:rPr>
        <w:t xml:space="preserve"> </w:t>
      </w:r>
      <w:r w:rsidRPr="00D86861">
        <w:rPr>
          <w:rStyle w:val="IntenseEmphasis"/>
          <w:highlight w:val="cyan"/>
        </w:rPr>
        <w:t xml:space="preserve">Globalization was </w:t>
      </w:r>
      <w:r w:rsidRPr="00D86861">
        <w:rPr>
          <w:rStyle w:val="IntenseEmphasis"/>
        </w:rPr>
        <w:t xml:space="preserve">not wished into being: It was </w:t>
      </w:r>
      <w:r w:rsidRPr="00D86861">
        <w:rPr>
          <w:rStyle w:val="IntenseEmphasis"/>
          <w:highlight w:val="cyan"/>
        </w:rPr>
        <w:t>the U.S.-led order</w:t>
      </w:r>
      <w:r w:rsidRPr="00D86861">
        <w:rPr>
          <w:rStyle w:val="IntenseEmphasis"/>
        </w:rPr>
        <w:t xml:space="preserve"> that generated prosperity</w:t>
      </w:r>
      <w:r w:rsidRPr="00107BF0">
        <w:rPr>
          <w:sz w:val="14"/>
        </w:rPr>
        <w:t xml:space="preserve"> unimaginable only a few decades ago. </w:t>
      </w:r>
      <w:r w:rsidRPr="00D86861">
        <w:rPr>
          <w:rStyle w:val="IntenseEmphasis"/>
        </w:rPr>
        <w:t xml:space="preserve">Since 1980, global GDP has quadrupled, world trade has grown more than </w:t>
      </w:r>
      <w:proofErr w:type="spellStart"/>
      <w:r w:rsidRPr="00D86861">
        <w:rPr>
          <w:rStyle w:val="IntenseEmphasis"/>
        </w:rPr>
        <w:t>sixfold</w:t>
      </w:r>
      <w:proofErr w:type="spellEnd"/>
      <w:r w:rsidRPr="00D86861">
        <w:rPr>
          <w:rStyle w:val="IntenseEmphasis"/>
        </w:rPr>
        <w:t>, the stock of foreign direct investment has shot up by 20 times</w:t>
      </w:r>
      <w:r w:rsidRPr="00107BF0">
        <w:rPr>
          <w:sz w:val="14"/>
        </w:rPr>
        <w:t xml:space="preserve">, </w:t>
      </w:r>
      <w:r w:rsidRPr="00D86861">
        <w:rPr>
          <w:rStyle w:val="IntenseEmphasis"/>
        </w:rPr>
        <w:t>and</w:t>
      </w:r>
      <w:r w:rsidRPr="00107BF0">
        <w:rPr>
          <w:sz w:val="14"/>
        </w:rPr>
        <w:t xml:space="preserve"> portfolio </w:t>
      </w:r>
      <w:r w:rsidRPr="00D86861">
        <w:rPr>
          <w:rStyle w:val="IntenseEmphasis"/>
        </w:rPr>
        <w:t>capital flows have surged to almost $200 trillion annually, roughly four times the size of the global economy</w:t>
      </w:r>
      <w:r w:rsidRPr="00107BF0">
        <w:rPr>
          <w:sz w:val="14"/>
        </w:rPr>
        <w:t>. Economic reforms and global economic integration helped vibrant emerging markets emerge: The "Asian Tigers" (Hong Kong, Singapore, South Korea, and Taiwan) that boomed in the 1980s were joined in the 1990s by the awakening giants of Brazil, China, and India.</w:t>
      </w:r>
      <w:r w:rsidRPr="00107BF0">
        <w:rPr>
          <w:sz w:val="12"/>
        </w:rPr>
        <w:t>¶</w:t>
      </w:r>
      <w:r w:rsidRPr="00107BF0">
        <w:rPr>
          <w:sz w:val="14"/>
        </w:rPr>
        <w:t xml:space="preserve"> </w:t>
      </w:r>
      <w:r w:rsidRPr="00D86861">
        <w:rPr>
          <w:rStyle w:val="IntenseEmphasis"/>
        </w:rPr>
        <w:t>It was the U</w:t>
      </w:r>
      <w:r w:rsidRPr="00107BF0">
        <w:rPr>
          <w:sz w:val="14"/>
        </w:rPr>
        <w:t xml:space="preserve">nited </w:t>
      </w:r>
      <w:r w:rsidRPr="00D86861">
        <w:rPr>
          <w:rStyle w:val="IntenseEmphasis"/>
        </w:rPr>
        <w:t>S</w:t>
      </w:r>
      <w:r w:rsidRPr="00107BF0">
        <w:rPr>
          <w:sz w:val="14"/>
        </w:rPr>
        <w:t xml:space="preserve">tates </w:t>
      </w:r>
      <w:r w:rsidRPr="00D86861">
        <w:rPr>
          <w:rStyle w:val="IntenseEmphasis"/>
        </w:rPr>
        <w:t>that quarterbacked the play, brokering differences among nations and providing the right mix of global public goods: a universal reserve currency, an open-trade regime, deep financial markets, and vigorous economic growth.</w:t>
      </w:r>
      <w:r w:rsidRPr="00107BF0">
        <w:rPr>
          <w:sz w:val="14"/>
        </w:rPr>
        <w:t xml:space="preserve"> </w:t>
      </w:r>
      <w:r w:rsidRPr="00D86861">
        <w:rPr>
          <w:rStyle w:val="IntenseEmphasis"/>
        </w:rPr>
        <w:t>Trade liberalization</w:t>
      </w:r>
      <w:r w:rsidRPr="00107BF0">
        <w:rPr>
          <w:sz w:val="14"/>
        </w:rPr>
        <w:t xml:space="preserve"> alone </w:t>
      </w:r>
      <w:r w:rsidRPr="00D86861">
        <w:rPr>
          <w:rStyle w:val="IntenseEmphasis"/>
        </w:rPr>
        <w:t>paid off</w:t>
      </w:r>
      <w:r w:rsidRPr="00107BF0">
        <w:rPr>
          <w:sz w:val="14"/>
        </w:rPr>
        <w:t xml:space="preserve"> handsomely, </w:t>
      </w:r>
      <w:r w:rsidRPr="00D86861">
        <w:rPr>
          <w:rStyle w:val="IntenseEmphasis"/>
        </w:rPr>
        <w:t>adding $1 trillion annually to the postwar U.S. economy.</w:t>
      </w:r>
      <w:r w:rsidRPr="00107BF0">
        <w:rPr>
          <w:rStyle w:val="IntenseEmphasis"/>
          <w:sz w:val="12"/>
          <w:u w:val="none"/>
        </w:rPr>
        <w:t>¶</w:t>
      </w:r>
      <w:r w:rsidRPr="00107BF0">
        <w:rPr>
          <w:sz w:val="14"/>
        </w:rPr>
        <w:t xml:space="preserve"> Talk about American decline notwithstanding, </w:t>
      </w:r>
      <w:r w:rsidRPr="00D86861">
        <w:rPr>
          <w:rStyle w:val="IntenseEmphasis"/>
        </w:rPr>
        <w:t>the</w:t>
      </w:r>
      <w:r w:rsidRPr="00107BF0">
        <w:rPr>
          <w:sz w:val="14"/>
        </w:rPr>
        <w:t xml:space="preserve"> </w:t>
      </w:r>
      <w:r w:rsidRPr="00D86861">
        <w:rPr>
          <w:rStyle w:val="IntenseEmphasis"/>
        </w:rPr>
        <w:t>economic order created by the U</w:t>
      </w:r>
      <w:r w:rsidRPr="00107BF0">
        <w:rPr>
          <w:sz w:val="14"/>
        </w:rPr>
        <w:t xml:space="preserve">nited </w:t>
      </w:r>
      <w:r w:rsidRPr="00D86861">
        <w:rPr>
          <w:rStyle w:val="IntenseEmphasis"/>
        </w:rPr>
        <w:t>S</w:t>
      </w:r>
      <w:r w:rsidRPr="00107BF0">
        <w:rPr>
          <w:sz w:val="14"/>
        </w:rPr>
        <w:t xml:space="preserve">tates </w:t>
      </w:r>
      <w:r w:rsidRPr="00D86861">
        <w:rPr>
          <w:rStyle w:val="IntenseEmphasis"/>
        </w:rPr>
        <w:t>persists</w:t>
      </w:r>
      <w:r w:rsidRPr="00107BF0">
        <w:rPr>
          <w:sz w:val="14"/>
        </w:rPr>
        <w:t xml:space="preserve">. In fact, at first blush, </w:t>
      </w:r>
      <w:r w:rsidRPr="00D86861">
        <w:rPr>
          <w:rStyle w:val="IntenseEmphasis"/>
        </w:rPr>
        <w:t>it appears to have only been reinforced in the past few years. New institutions such as the G-20</w:t>
      </w:r>
      <w:r w:rsidRPr="00107BF0">
        <w:rPr>
          <w:sz w:val="14"/>
        </w:rPr>
        <w:t xml:space="preserve">, a forum for the world's leading economies, </w:t>
      </w:r>
      <w:r w:rsidRPr="00D86861">
        <w:rPr>
          <w:rStyle w:val="IntenseEmphasis"/>
        </w:rPr>
        <w:t>and the Financial Stability Board</w:t>
      </w:r>
      <w:r w:rsidRPr="00107BF0">
        <w:rPr>
          <w:sz w:val="14"/>
        </w:rPr>
        <w:t xml:space="preserve">, a watchdog for the international financial system, </w:t>
      </w:r>
      <w:r w:rsidRPr="00D86861">
        <w:rPr>
          <w:rStyle w:val="IntenseEmphasis"/>
        </w:rPr>
        <w:t>are but sequels to U.S.-created entities</w:t>
      </w:r>
      <w:r w:rsidRPr="00107BF0">
        <w:rPr>
          <w:sz w:val="14"/>
        </w:rPr>
        <w:t xml:space="preserve">: the Group of Five and the Financial Stability Forum. </w:t>
      </w:r>
      <w:r w:rsidRPr="00D86861">
        <w:rPr>
          <w:rStyle w:val="IntenseEmphasis"/>
          <w:highlight w:val="cyan"/>
        </w:rPr>
        <w:t xml:space="preserve">Investors still view America as </w:t>
      </w:r>
      <w:r w:rsidRPr="00D86861">
        <w:rPr>
          <w:rStyle w:val="IntenseEmphasis"/>
        </w:rPr>
        <w:t xml:space="preserve">a financial </w:t>
      </w:r>
      <w:r w:rsidRPr="00D86861">
        <w:rPr>
          <w:rStyle w:val="IntenseEmphasis"/>
          <w:highlight w:val="cyan"/>
        </w:rPr>
        <w:t xml:space="preserve">safe </w:t>
      </w:r>
      <w:r w:rsidRPr="00D86861">
        <w:rPr>
          <w:rStyle w:val="IntenseEmphasis"/>
        </w:rPr>
        <w:t xml:space="preserve">haven, and </w:t>
      </w:r>
      <w:r w:rsidRPr="00D86861">
        <w:rPr>
          <w:rStyle w:val="IntenseEmphasis"/>
          <w:highlight w:val="cyan"/>
        </w:rPr>
        <w:t>the dollar remains the world's lead currency.</w:t>
      </w:r>
      <w:r w:rsidRPr="00107BF0">
        <w:rPr>
          <w:sz w:val="14"/>
          <w:highlight w:val="cyan"/>
        </w:rPr>
        <w:t xml:space="preserve"> </w:t>
      </w:r>
      <w:r w:rsidRPr="00D86861">
        <w:rPr>
          <w:rStyle w:val="IntenseEmphasis"/>
        </w:rPr>
        <w:t xml:space="preserve">Open markets have survived, and 1930s-style </w:t>
      </w:r>
      <w:r w:rsidRPr="00D86861">
        <w:rPr>
          <w:rStyle w:val="IntenseEmphasis"/>
          <w:highlight w:val="cyan"/>
        </w:rPr>
        <w:t>protectionism has not materialized.</w:t>
      </w:r>
      <w:r w:rsidRPr="00107BF0">
        <w:rPr>
          <w:sz w:val="14"/>
        </w:rPr>
        <w:t xml:space="preserve"> </w:t>
      </w:r>
      <w:r w:rsidRPr="00D86861">
        <w:rPr>
          <w:rStyle w:val="IntenseEmphasis"/>
        </w:rPr>
        <w:t>The WTO continues to resolve trade disputes and recently welcomed Russia as its 154th member</w:t>
      </w:r>
      <w:r w:rsidRPr="00107BF0">
        <w:rPr>
          <w:sz w:val="14"/>
        </w:rPr>
        <w:t xml:space="preserve">, while the mission and resources of the Bretton Woods twins -- the World Bank and IMF -- have only expanded. </w:t>
      </w:r>
      <w:r w:rsidRPr="00D86861">
        <w:rPr>
          <w:rStyle w:val="IntenseEmphasis"/>
        </w:rPr>
        <w:t>No country has pulled out of these institutions</w:t>
      </w:r>
      <w:r w:rsidRPr="00107BF0">
        <w:rPr>
          <w:sz w:val="14"/>
        </w:rPr>
        <w:t xml:space="preserve">; instead, emerging nations such as China and India are demanding greater power at the table. </w:t>
      </w:r>
      <w:r w:rsidRPr="00D86861">
        <w:rPr>
          <w:rStyle w:val="IntenseEmphasis"/>
          <w:highlight w:val="cyan"/>
        </w:rPr>
        <w:t>Countries have opted in</w:t>
      </w:r>
      <w:r w:rsidRPr="00D86861">
        <w:rPr>
          <w:rStyle w:val="IntenseEmphasis"/>
        </w:rPr>
        <w:t xml:space="preserve">, not out, </w:t>
      </w:r>
      <w:r w:rsidRPr="00D86861">
        <w:rPr>
          <w:rStyle w:val="IntenseEmphasis"/>
          <w:highlight w:val="cyan"/>
        </w:rPr>
        <w:t>of the American-led order</w:t>
      </w:r>
      <w:r w:rsidRPr="00D86861">
        <w:rPr>
          <w:rStyle w:val="IntenseEmphasis"/>
        </w:rPr>
        <w:t>, reflecting a reality of global governance: There are no rival orders that can yet match this one's promise of mutual economic gains.</w:t>
      </w:r>
      <w:r w:rsidRPr="00107BF0">
        <w:rPr>
          <w:rStyle w:val="IntenseEmphasis"/>
          <w:sz w:val="12"/>
          <w:u w:val="none"/>
        </w:rPr>
        <w:t>¶</w:t>
      </w:r>
      <w:r w:rsidRPr="00107BF0">
        <w:rPr>
          <w:sz w:val="14"/>
        </w:rPr>
        <w:t xml:space="preserve"> </w:t>
      </w:r>
      <w:r w:rsidRPr="00D86861">
        <w:rPr>
          <w:rStyle w:val="StyleUnderline"/>
          <w:highlight w:val="cyan"/>
        </w:rPr>
        <w:t>Still</w:t>
      </w:r>
      <w:r w:rsidRPr="00107BF0">
        <w:rPr>
          <w:sz w:val="14"/>
        </w:rPr>
        <w:t xml:space="preserve">, while </w:t>
      </w:r>
      <w:r w:rsidRPr="00D86861">
        <w:rPr>
          <w:rStyle w:val="IntenseEmphasis"/>
          <w:highlight w:val="cyan"/>
        </w:rPr>
        <w:t>the American order</w:t>
      </w:r>
      <w:r w:rsidRPr="00107BF0">
        <w:rPr>
          <w:sz w:val="14"/>
          <w:highlight w:val="cyan"/>
        </w:rPr>
        <w:t xml:space="preserve"> </w:t>
      </w:r>
      <w:r w:rsidRPr="00107BF0">
        <w:rPr>
          <w:sz w:val="14"/>
        </w:rPr>
        <w:t xml:space="preserve">is peerless, it </w:t>
      </w:r>
      <w:r w:rsidRPr="00D86861">
        <w:rPr>
          <w:rStyle w:val="IntenseEmphasis"/>
          <w:highlight w:val="cyan"/>
        </w:rPr>
        <w:t>is</w:t>
      </w:r>
      <w:r w:rsidRPr="00107BF0">
        <w:rPr>
          <w:sz w:val="14"/>
          <w:highlight w:val="cyan"/>
        </w:rPr>
        <w:t xml:space="preserve"> </w:t>
      </w:r>
      <w:r w:rsidRPr="00107BF0">
        <w:rPr>
          <w:sz w:val="14"/>
        </w:rPr>
        <w:t xml:space="preserve">also </w:t>
      </w:r>
      <w:r w:rsidRPr="00D86861">
        <w:rPr>
          <w:rStyle w:val="IntenseEmphasis"/>
          <w:highlight w:val="cyan"/>
        </w:rPr>
        <w:t>imperiled</w:t>
      </w:r>
      <w:r w:rsidRPr="00107BF0">
        <w:rPr>
          <w:sz w:val="14"/>
        </w:rPr>
        <w:t xml:space="preserve">. The </w:t>
      </w:r>
      <w:r w:rsidRPr="00D86861">
        <w:rPr>
          <w:rStyle w:val="IntenseEmphasis"/>
        </w:rPr>
        <w:t>deepening Euro</w:t>
      </w:r>
      <w:r w:rsidRPr="00107BF0">
        <w:rPr>
          <w:sz w:val="14"/>
        </w:rPr>
        <w:t xml:space="preserve">pean </w:t>
      </w:r>
      <w:r w:rsidRPr="00D86861">
        <w:rPr>
          <w:rStyle w:val="IntenseEmphasis"/>
        </w:rPr>
        <w:t>debt crisis, discord over national policies to restore growth, and</w:t>
      </w:r>
      <w:r w:rsidRPr="00107BF0">
        <w:rPr>
          <w:sz w:val="14"/>
        </w:rPr>
        <w:t xml:space="preserve"> </w:t>
      </w:r>
      <w:r w:rsidRPr="00D86861">
        <w:rPr>
          <w:rStyle w:val="IntenseEmphasis"/>
        </w:rPr>
        <w:t>the all-but-dead</w:t>
      </w:r>
      <w:r w:rsidRPr="00107BF0">
        <w:rPr>
          <w:sz w:val="14"/>
        </w:rPr>
        <w:t xml:space="preserve"> </w:t>
      </w:r>
      <w:r w:rsidRPr="00D86861">
        <w:rPr>
          <w:rStyle w:val="IntenseEmphasis"/>
        </w:rPr>
        <w:t>Doha</w:t>
      </w:r>
      <w:r w:rsidRPr="00107BF0">
        <w:rPr>
          <w:sz w:val="14"/>
        </w:rPr>
        <w:t xml:space="preserve"> Development </w:t>
      </w:r>
      <w:r w:rsidRPr="00D86861">
        <w:rPr>
          <w:rStyle w:val="IntenseEmphasis"/>
        </w:rPr>
        <w:t>Round</w:t>
      </w:r>
      <w:r w:rsidRPr="00107BF0">
        <w:rPr>
          <w:sz w:val="14"/>
        </w:rPr>
        <w:t xml:space="preserve"> of WTO negotiations </w:t>
      </w:r>
      <w:r w:rsidRPr="00D86861">
        <w:rPr>
          <w:rStyle w:val="IntenseEmphasis"/>
        </w:rPr>
        <w:t>speak to the failures of the global economy's existing instruments to manage 21st-century challenges</w:t>
      </w:r>
      <w:r w:rsidRPr="00107BF0">
        <w:rPr>
          <w:sz w:val="14"/>
        </w:rPr>
        <w:t xml:space="preserve">. Instead of coordinating policies, </w:t>
      </w:r>
      <w:r w:rsidRPr="00D86861">
        <w:rPr>
          <w:rStyle w:val="IntenseEmphasis"/>
          <w:highlight w:val="cyan"/>
        </w:rPr>
        <w:t xml:space="preserve">leading countries are </w:t>
      </w:r>
      <w:r w:rsidRPr="00D86861">
        <w:rPr>
          <w:rStyle w:val="IntenseEmphasis"/>
        </w:rPr>
        <w:t xml:space="preserve">trapped in a prisoner's dilemma, </w:t>
      </w:r>
      <w:r w:rsidRPr="00D86861">
        <w:rPr>
          <w:rStyle w:val="IntenseEmphasis"/>
          <w:highlight w:val="cyan"/>
        </w:rPr>
        <w:t xml:space="preserve">elbowing for an edge in world trade and jockeying for power </w:t>
      </w:r>
      <w:r w:rsidRPr="00D86861">
        <w:rPr>
          <w:rStyle w:val="IntenseEmphasis"/>
        </w:rPr>
        <w:t>on the world stage</w:t>
      </w:r>
      <w:r w:rsidRPr="00D86861">
        <w:rPr>
          <w:rStyle w:val="IntenseEmphasis"/>
          <w:highlight w:val="cyan"/>
        </w:rPr>
        <w:t xml:space="preserve">. Tensions simmer over </w:t>
      </w:r>
      <w:r w:rsidRPr="00D86861">
        <w:rPr>
          <w:rStyle w:val="IntenseEmphasis"/>
        </w:rPr>
        <w:t xml:space="preserve">issues such as exchange-rate </w:t>
      </w:r>
      <w:r w:rsidRPr="00D86861">
        <w:rPr>
          <w:rStyle w:val="IntenseEmphasis"/>
          <w:highlight w:val="cyan"/>
        </w:rPr>
        <w:t>manipulation</w:t>
      </w:r>
      <w:r w:rsidRPr="00D86861">
        <w:rPr>
          <w:rStyle w:val="IntenseEmphasis"/>
        </w:rPr>
        <w:t xml:space="preserve">, </w:t>
      </w:r>
      <w:r w:rsidRPr="00D86861">
        <w:rPr>
          <w:rStyle w:val="IntenseEmphasis"/>
          <w:highlight w:val="cyan"/>
        </w:rPr>
        <w:t>capital controls</w:t>
      </w:r>
      <w:r w:rsidRPr="00D86861">
        <w:rPr>
          <w:rStyle w:val="IntenseEmphasis"/>
        </w:rPr>
        <w:t xml:space="preserve">, creeping </w:t>
      </w:r>
      <w:r w:rsidRPr="00D86861">
        <w:rPr>
          <w:rStyle w:val="IntenseEmphasis"/>
          <w:highlight w:val="cyan"/>
        </w:rPr>
        <w:t xml:space="preserve">protectionism, and </w:t>
      </w:r>
      <w:r w:rsidRPr="00D86861">
        <w:rPr>
          <w:rStyle w:val="IntenseEmphasis"/>
        </w:rPr>
        <w:t xml:space="preserve">financial </w:t>
      </w:r>
      <w:r w:rsidRPr="00D86861">
        <w:rPr>
          <w:rStyle w:val="IntenseEmphasis"/>
          <w:highlight w:val="cyan"/>
        </w:rPr>
        <w:t>nationalism</w:t>
      </w:r>
      <w:r w:rsidRPr="00D86861">
        <w:rPr>
          <w:rStyle w:val="IntenseEmphasis"/>
        </w:rPr>
        <w:t>.</w:t>
      </w:r>
      <w:r w:rsidRPr="00107BF0">
        <w:rPr>
          <w:rStyle w:val="IntenseEmphasis"/>
          <w:sz w:val="12"/>
          <w:u w:val="none"/>
        </w:rPr>
        <w:t>¶</w:t>
      </w:r>
      <w:r w:rsidRPr="00107BF0">
        <w:rPr>
          <w:sz w:val="14"/>
        </w:rPr>
        <w:t xml:space="preserve"> </w:t>
      </w:r>
      <w:r w:rsidRPr="00D86861">
        <w:rPr>
          <w:rStyle w:val="IntenseEmphasis"/>
        </w:rPr>
        <w:t xml:space="preserve">Right at the moment when we most need to shore up the troubled global economic order, </w:t>
      </w:r>
      <w:r w:rsidRPr="00D86861">
        <w:rPr>
          <w:rStyle w:val="IntenseEmphasis"/>
          <w:highlight w:val="cyan"/>
        </w:rPr>
        <w:t>America</w:t>
      </w:r>
      <w:r w:rsidRPr="00107BF0">
        <w:rPr>
          <w:sz w:val="14"/>
          <w:highlight w:val="cyan"/>
        </w:rPr>
        <w:t xml:space="preserve"> </w:t>
      </w:r>
      <w:r w:rsidRPr="00107BF0">
        <w:rPr>
          <w:sz w:val="14"/>
        </w:rPr>
        <w:t xml:space="preserve">-- the architect of this very order -- </w:t>
      </w:r>
      <w:r w:rsidRPr="00D86861">
        <w:rPr>
          <w:rStyle w:val="IntenseEmphasis"/>
          <w:highlight w:val="cyan"/>
        </w:rPr>
        <w:t>is failing to lead</w:t>
      </w:r>
      <w:r w:rsidRPr="00107BF0">
        <w:rPr>
          <w:sz w:val="14"/>
          <w:highlight w:val="cyan"/>
        </w:rPr>
        <w:t xml:space="preserve">. </w:t>
      </w:r>
      <w:r w:rsidRPr="00107BF0">
        <w:rPr>
          <w:sz w:val="14"/>
        </w:rPr>
        <w:t>Even as the United States remains pivotal to global growth, U.S. corporations -- the engines of the American economy -- are stifled by taxes, regulations, and policy uncertainty. Gaping fiscal deficits in the United States are undermining the dollar, exacerbating trade deficits, and undercutting U.S. economic dynamism and credibility in world affairs, but political posturing has obstructed the country's path to solvency. Earlier this week, the IMF warned that if political deadlock takes America to the so-called fiscal cliff of automatic tax hikes and spending cuts in January 2013, it could have a devastating impact on the U.S. and world economies. No wonder America's image as the global economic superpower is receding around the world.</w:t>
      </w:r>
      <w:r w:rsidRPr="00107BF0">
        <w:rPr>
          <w:sz w:val="12"/>
        </w:rPr>
        <w:t>¶</w:t>
      </w:r>
      <w:r w:rsidRPr="00107BF0">
        <w:rPr>
          <w:sz w:val="14"/>
        </w:rPr>
        <w:t xml:space="preserve"> Europe's travails, meanwhile, are reducing U.S. companies' exports and overseas profits, threatening America's recovery. And yet Congress has balked at boosting the IMF's resources to fight the </w:t>
      </w:r>
      <w:proofErr w:type="spellStart"/>
      <w:r w:rsidRPr="00107BF0">
        <w:rPr>
          <w:sz w:val="14"/>
        </w:rPr>
        <w:t>eurozone</w:t>
      </w:r>
      <w:proofErr w:type="spellEnd"/>
      <w:r w:rsidRPr="00107BF0">
        <w:rPr>
          <w:sz w:val="14"/>
        </w:rPr>
        <w:t xml:space="preserve"> crisis while the Obama administration has deflected responsibility, framing the crisis as Europe's to manage. It has fallen to countries such as Brazil, China, India, Mexico, and Russia to instead build the firewall that will shield the rest of the world from Europe.</w:t>
      </w:r>
      <w:r w:rsidRPr="00107BF0">
        <w:rPr>
          <w:sz w:val="12"/>
        </w:rPr>
        <w:t>¶</w:t>
      </w:r>
      <w:r w:rsidRPr="00107BF0">
        <w:rPr>
          <w:sz w:val="14"/>
        </w:rPr>
        <w:t xml:space="preserve"> The welcome momentum in negotiations between the United States and Pacific Rim countries on the Trans-Pacific Partnership free trade agreement does not undo over three years of drift in U.S. trade policy that has jeopardized the very global trading system that the United States built and powered in the postwar era. The only trade deals that the Obama administration has passed -- with Colombia, Panama, and South Korea -- were launched and negotiated by the Bush administration.</w:t>
      </w:r>
      <w:r w:rsidRPr="00107BF0">
        <w:rPr>
          <w:sz w:val="12"/>
        </w:rPr>
        <w:t>¶</w:t>
      </w:r>
      <w:r w:rsidRPr="00107BF0">
        <w:rPr>
          <w:sz w:val="14"/>
        </w:rPr>
        <w:t xml:space="preserve"> </w:t>
      </w:r>
      <w:r w:rsidRPr="00D86861">
        <w:rPr>
          <w:rStyle w:val="IntenseEmphasis"/>
          <w:highlight w:val="cyan"/>
        </w:rPr>
        <w:t>The world is now facing a triple threat of global economic instability</w:t>
      </w:r>
      <w:r w:rsidRPr="00D86861">
        <w:rPr>
          <w:rStyle w:val="IntenseEmphasis"/>
        </w:rPr>
        <w:t xml:space="preserve">, </w:t>
      </w:r>
      <w:r w:rsidRPr="00D86861">
        <w:rPr>
          <w:rStyle w:val="IntenseEmphasis"/>
          <w:highlight w:val="cyan"/>
        </w:rPr>
        <w:t>divisions among top powers, and a global leadership vacuum</w:t>
      </w:r>
      <w:r w:rsidRPr="00D86861">
        <w:rPr>
          <w:rStyle w:val="IntenseEmphasis"/>
        </w:rPr>
        <w:t xml:space="preserve">. </w:t>
      </w:r>
      <w:r w:rsidRPr="00D86861">
        <w:rPr>
          <w:rStyle w:val="IntenseEmphasis"/>
          <w:highlight w:val="cyan"/>
        </w:rPr>
        <w:t>This perfect storm could produce a world disorder</w:t>
      </w:r>
      <w:r w:rsidRPr="00D86861">
        <w:rPr>
          <w:rStyle w:val="IntenseEmphasis"/>
        </w:rPr>
        <w:t xml:space="preserve"> of </w:t>
      </w:r>
      <w:r w:rsidRPr="00107BF0">
        <w:rPr>
          <w:rStyle w:val="IntenseEmphasis"/>
          <w:highlight w:val="yellow"/>
        </w:rPr>
        <w:t>mercurial financial markets, widening</w:t>
      </w:r>
      <w:r w:rsidRPr="00D86861">
        <w:rPr>
          <w:rStyle w:val="IntenseEmphasis"/>
        </w:rPr>
        <w:t xml:space="preserve"> global i</w:t>
      </w:r>
      <w:r w:rsidRPr="00107BF0">
        <w:rPr>
          <w:rStyle w:val="IntenseEmphasis"/>
          <w:highlight w:val="yellow"/>
        </w:rPr>
        <w:t>mbalances, spreading state capitalism, and beggar-thy-neighbor protectionism -</w:t>
      </w:r>
      <w:r w:rsidRPr="00D86861">
        <w:rPr>
          <w:rStyle w:val="IntenseEmphasis"/>
        </w:rPr>
        <w:t>- a scenario with a sorry past and few safe exits</w:t>
      </w:r>
      <w:r w:rsidRPr="00107BF0">
        <w:rPr>
          <w:sz w:val="14"/>
        </w:rPr>
        <w:t>.</w:t>
      </w:r>
      <w:r w:rsidRPr="00107BF0">
        <w:rPr>
          <w:sz w:val="12"/>
        </w:rPr>
        <w:t>¶</w:t>
      </w:r>
      <w:r w:rsidRPr="00107BF0">
        <w:rPr>
          <w:sz w:val="14"/>
        </w:rPr>
        <w:t xml:space="preserve"> </w:t>
      </w:r>
      <w:r w:rsidRPr="00D86861">
        <w:rPr>
          <w:rStyle w:val="IntenseEmphasis"/>
        </w:rPr>
        <w:t xml:space="preserve">In the late 1940s, </w:t>
      </w:r>
      <w:r w:rsidRPr="00107BF0">
        <w:rPr>
          <w:rStyle w:val="IntenseEmphasis"/>
          <w:highlight w:val="yellow"/>
        </w:rPr>
        <w:t>a new world order arose because of American strength, vision, and leadership</w:t>
      </w:r>
      <w:r w:rsidRPr="00D86861">
        <w:rPr>
          <w:rStyle w:val="IntenseEmphasis"/>
        </w:rPr>
        <w:t>, not because global governance was in vogue</w:t>
      </w:r>
      <w:r w:rsidRPr="00107BF0">
        <w:rPr>
          <w:sz w:val="14"/>
        </w:rPr>
        <w:t xml:space="preserve">. </w:t>
      </w:r>
      <w:r w:rsidRPr="00107BF0">
        <w:rPr>
          <w:rStyle w:val="StyleUnderline"/>
        </w:rPr>
        <w:t>Leadership was never easy: Resistance from allies, protectionist pressures at home, and resource-draining wars all stood in the way. But capitalism spread, trade and financial markets were liberalized, and emerging-market crises were defeated. Global economic integration forged ahead</w:t>
      </w:r>
      <w:r w:rsidRPr="00107BF0">
        <w:rPr>
          <w:sz w:val="14"/>
        </w:rPr>
        <w:t>.</w:t>
      </w:r>
      <w:r w:rsidRPr="00107BF0">
        <w:rPr>
          <w:sz w:val="12"/>
        </w:rPr>
        <w:t>¶</w:t>
      </w:r>
      <w:r w:rsidRPr="00107BF0">
        <w:rPr>
          <w:sz w:val="14"/>
        </w:rPr>
        <w:t xml:space="preserve"> Today, </w:t>
      </w:r>
      <w:r w:rsidRPr="00107BF0">
        <w:rPr>
          <w:rStyle w:val="IntenseEmphasis"/>
          <w:highlight w:val="yellow"/>
        </w:rPr>
        <w:t>American leadership is again essential</w:t>
      </w:r>
      <w:r w:rsidRPr="00107BF0">
        <w:rPr>
          <w:sz w:val="14"/>
        </w:rPr>
        <w:t xml:space="preserve">. China prioritizes mercantilism over multilateralism, and emerging nations have yet to fully step up to the plate when it comes to global governance, while Europe and Japan are neither able nor willing to lead. In placing their faith in multilateralism, </w:t>
      </w:r>
      <w:r w:rsidRPr="00D86861">
        <w:rPr>
          <w:rStyle w:val="IntenseEmphasis"/>
        </w:rPr>
        <w:t>liberal institutionalists often fail to realize that the world economic order is built on American</w:t>
      </w:r>
      <w:r w:rsidRPr="00107BF0">
        <w:rPr>
          <w:sz w:val="14"/>
        </w:rPr>
        <w:t xml:space="preserve"> primacy and </w:t>
      </w:r>
      <w:r w:rsidRPr="00D86861">
        <w:rPr>
          <w:rStyle w:val="IntenseEmphasis"/>
        </w:rPr>
        <w:t xml:space="preserve">power, and Washington's willingness </w:t>
      </w:r>
      <w:r w:rsidRPr="00107BF0">
        <w:rPr>
          <w:rStyle w:val="IntenseEmphasis"/>
          <w:highlight w:val="yellow"/>
        </w:rPr>
        <w:t>to project it.</w:t>
      </w:r>
      <w:r w:rsidRPr="00107BF0">
        <w:rPr>
          <w:rStyle w:val="IntenseEmphasis"/>
          <w:sz w:val="12"/>
          <w:highlight w:val="yellow"/>
          <w:u w:val="none"/>
        </w:rPr>
        <w:t>¶</w:t>
      </w:r>
      <w:r w:rsidRPr="00107BF0">
        <w:rPr>
          <w:sz w:val="14"/>
        </w:rPr>
        <w:t xml:space="preserve"> To lead abroad, the United States must reform at home by imposing ironclad fiscal discipline, cutting taxes and red tape for businesses, and locking in long-term policies -- summoning the private sector to reform schools and rebuild infrastructure, for instance -- that harness the productivity of America's future generations.</w:t>
      </w:r>
      <w:r w:rsidRPr="00107BF0">
        <w:rPr>
          <w:sz w:val="12"/>
        </w:rPr>
        <w:t>¶</w:t>
      </w:r>
      <w:r w:rsidRPr="00107BF0">
        <w:rPr>
          <w:sz w:val="14"/>
        </w:rPr>
        <w:t xml:space="preserve"> Abroad, </w:t>
      </w:r>
      <w:r w:rsidRPr="00D86861">
        <w:rPr>
          <w:rStyle w:val="IntenseEmphasis"/>
        </w:rPr>
        <w:t>the U</w:t>
      </w:r>
      <w:r w:rsidRPr="00107BF0">
        <w:rPr>
          <w:sz w:val="14"/>
        </w:rPr>
        <w:t xml:space="preserve">nited </w:t>
      </w:r>
      <w:r w:rsidRPr="00D86861">
        <w:rPr>
          <w:rStyle w:val="IntenseEmphasis"/>
        </w:rPr>
        <w:t>S</w:t>
      </w:r>
      <w:r w:rsidRPr="00107BF0">
        <w:rPr>
          <w:sz w:val="14"/>
        </w:rPr>
        <w:t xml:space="preserve">tates </w:t>
      </w:r>
      <w:r w:rsidRPr="00D86861">
        <w:rPr>
          <w:rStyle w:val="IntenseEmphasis"/>
        </w:rPr>
        <w:t>needs to focus on pre-empting instability and integrating the global economy</w:t>
      </w:r>
      <w:r w:rsidRPr="00107BF0">
        <w:rPr>
          <w:sz w:val="14"/>
        </w:rPr>
        <w:t xml:space="preserve">. It should push the IMF to address financial risks before they mushroom into catastrophes, revise the multilateral trade regime to allow for fast deals among a critical mass of members rather than agonizing, decade-long talks requiring the consent of the full membership, and work toward unfettered global financial markets -- all the while deepening access to U.S. goods, services, and investment around the world. </w:t>
      </w:r>
      <w:r w:rsidRPr="00D86861">
        <w:rPr>
          <w:rStyle w:val="IntenseEmphasis"/>
          <w:highlight w:val="cyan"/>
        </w:rPr>
        <w:t>A T</w:t>
      </w:r>
      <w:r w:rsidRPr="00D86861">
        <w:rPr>
          <w:rStyle w:val="IntenseEmphasis"/>
        </w:rPr>
        <w:t>rans</w:t>
      </w:r>
      <w:r w:rsidRPr="00D86861">
        <w:rPr>
          <w:rStyle w:val="IntenseEmphasis"/>
          <w:highlight w:val="cyan"/>
        </w:rPr>
        <w:t>-P</w:t>
      </w:r>
      <w:r w:rsidRPr="00D86861">
        <w:rPr>
          <w:rStyle w:val="IntenseEmphasis"/>
        </w:rPr>
        <w:t xml:space="preserve">acific </w:t>
      </w:r>
      <w:r w:rsidRPr="00D86861">
        <w:rPr>
          <w:rStyle w:val="IntenseEmphasis"/>
          <w:highlight w:val="cyan"/>
        </w:rPr>
        <w:t>P</w:t>
      </w:r>
      <w:r w:rsidRPr="00D86861">
        <w:rPr>
          <w:rStyle w:val="IntenseEmphasis"/>
        </w:rPr>
        <w:t>artnership</w:t>
      </w:r>
      <w:r w:rsidRPr="00D86861">
        <w:rPr>
          <w:rStyle w:val="IntenseEmphasis"/>
          <w:highlight w:val="cyan"/>
        </w:rPr>
        <w:t xml:space="preserve"> agreement and a transatlantic free trade pact are low-hanging fruits that can jump-start global growth without any new stimulus dollars</w:t>
      </w:r>
      <w:r w:rsidRPr="00D86861">
        <w:rPr>
          <w:rStyle w:val="IntenseEmphasis"/>
        </w:rPr>
        <w:t>.</w:t>
      </w:r>
      <w:r w:rsidRPr="00107BF0">
        <w:rPr>
          <w:rStyle w:val="IntenseEmphasis"/>
          <w:sz w:val="12"/>
          <w:u w:val="none"/>
        </w:rPr>
        <w:t>¶</w:t>
      </w:r>
      <w:r w:rsidRPr="00107BF0">
        <w:rPr>
          <w:sz w:val="14"/>
        </w:rPr>
        <w:t xml:space="preserve"> </w:t>
      </w:r>
      <w:r w:rsidRPr="00D86861">
        <w:rPr>
          <w:rStyle w:val="IntenseEmphasis"/>
          <w:highlight w:val="cyan"/>
        </w:rPr>
        <w:t>The quintessential challenge facing U.S. policymakers is to convince other nations to buy into a rules-based order</w:t>
      </w:r>
      <w:r w:rsidRPr="00D86861">
        <w:rPr>
          <w:rStyle w:val="IntenseEmphasis"/>
        </w:rPr>
        <w:t xml:space="preserve"> </w:t>
      </w:r>
      <w:r w:rsidRPr="00107BF0">
        <w:rPr>
          <w:rStyle w:val="IntenseEmphasis"/>
          <w:highlight w:val="yellow"/>
        </w:rPr>
        <w:t>rather than</w:t>
      </w:r>
      <w:r w:rsidRPr="00D86861">
        <w:rPr>
          <w:rStyle w:val="IntenseEmphasis"/>
        </w:rPr>
        <w:t xml:space="preserve"> respond to the siren calls of </w:t>
      </w:r>
      <w:r w:rsidRPr="00107BF0">
        <w:rPr>
          <w:rStyle w:val="IntenseEmphasis"/>
          <w:highlight w:val="yellow"/>
        </w:rPr>
        <w:t>currency wars and capital controls</w:t>
      </w:r>
      <w:r w:rsidRPr="00107BF0">
        <w:rPr>
          <w:sz w:val="14"/>
        </w:rPr>
        <w:t xml:space="preserve">. For example, </w:t>
      </w:r>
      <w:r w:rsidRPr="00D86861">
        <w:rPr>
          <w:rStyle w:val="IntenseEmphasis"/>
        </w:rPr>
        <w:t xml:space="preserve">with most emerging economies uneasy about Beijing's trade and foreign policies, </w:t>
      </w:r>
      <w:r w:rsidRPr="00D86861">
        <w:rPr>
          <w:rStyle w:val="IntenseEmphasis"/>
          <w:highlight w:val="cyan"/>
        </w:rPr>
        <w:t>Washington must incentivize others to take the high ground and strengthen investor protections</w:t>
      </w:r>
      <w:r w:rsidRPr="00D86861">
        <w:rPr>
          <w:rStyle w:val="IntenseEmphasis"/>
        </w:rPr>
        <w:t xml:space="preserve">, enforce </w:t>
      </w:r>
      <w:r w:rsidRPr="00107BF0">
        <w:rPr>
          <w:rStyle w:val="IntenseEmphasis"/>
          <w:highlight w:val="yellow"/>
        </w:rPr>
        <w:t>i</w:t>
      </w:r>
      <w:r w:rsidRPr="00D86861">
        <w:rPr>
          <w:rStyle w:val="IntenseEmphasis"/>
        </w:rPr>
        <w:t xml:space="preserve">ntellectual </w:t>
      </w:r>
      <w:r w:rsidRPr="00107BF0">
        <w:rPr>
          <w:rStyle w:val="IntenseEmphasis"/>
          <w:highlight w:val="yellow"/>
        </w:rPr>
        <w:t>p</w:t>
      </w:r>
      <w:r w:rsidRPr="00D86861">
        <w:rPr>
          <w:rStyle w:val="IntenseEmphasis"/>
        </w:rPr>
        <w:t xml:space="preserve">roperty </w:t>
      </w:r>
      <w:r w:rsidRPr="00107BF0">
        <w:rPr>
          <w:rStyle w:val="IntenseEmphasis"/>
          <w:highlight w:val="yellow"/>
        </w:rPr>
        <w:t>r</w:t>
      </w:r>
      <w:r w:rsidRPr="00D86861">
        <w:rPr>
          <w:rStyle w:val="IntenseEmphasis"/>
        </w:rPr>
        <w:t>ights, and adhere to trade rules</w:t>
      </w:r>
      <w:r w:rsidRPr="00107BF0">
        <w:rPr>
          <w:sz w:val="14"/>
        </w:rPr>
        <w:t xml:space="preserve">. </w:t>
      </w:r>
      <w:r w:rsidRPr="00D86861">
        <w:rPr>
          <w:rStyle w:val="IntenseEmphasis"/>
        </w:rPr>
        <w:t>With others playing by the rules of the game, a misbehaving China would be turned into a pariah.</w:t>
      </w:r>
      <w:r w:rsidRPr="00107BF0">
        <w:rPr>
          <w:rStyle w:val="IntenseEmphasis"/>
          <w:sz w:val="12"/>
          <w:u w:val="none"/>
        </w:rPr>
        <w:t>¶</w:t>
      </w:r>
      <w:r w:rsidRPr="00107BF0">
        <w:rPr>
          <w:sz w:val="14"/>
        </w:rPr>
        <w:t xml:space="preserve"> </w:t>
      </w:r>
      <w:r w:rsidRPr="00D86861">
        <w:rPr>
          <w:rStyle w:val="IntenseEmphasis"/>
        </w:rPr>
        <w:t xml:space="preserve">A stable, integrated, and growing world economy serves our national interests. But </w:t>
      </w:r>
      <w:r w:rsidRPr="00D86861">
        <w:rPr>
          <w:rStyle w:val="IntenseEmphasis"/>
          <w:highlight w:val="cyan"/>
        </w:rPr>
        <w:t>such a world is America's to make</w:t>
      </w:r>
      <w:r w:rsidRPr="00D86861">
        <w:rPr>
          <w:rStyle w:val="IntenseEmphasis"/>
        </w:rPr>
        <w:t>.</w:t>
      </w:r>
    </w:p>
    <w:p w:rsidR="00021803" w:rsidRDefault="00021803" w:rsidP="00021803"/>
    <w:p w:rsidR="00710DAD" w:rsidRDefault="00710DAD" w:rsidP="00710DAD">
      <w:pPr>
        <w:pStyle w:val="Heading4"/>
      </w:pPr>
      <w:r>
        <w:t xml:space="preserve">Only Strong US support has sustained global trade </w:t>
      </w:r>
      <w:r w:rsidR="00537D04">
        <w:t xml:space="preserve">so far </w:t>
      </w:r>
      <w:r>
        <w:t xml:space="preserve">– but protectionism increasing and resistance growing – trends and data confirm - tech advances, economic pressures and political incentives have eroded resilience - </w:t>
      </w:r>
    </w:p>
    <w:p w:rsidR="00710DAD" w:rsidRPr="00093CDF" w:rsidRDefault="00710DAD" w:rsidP="00710DAD">
      <w:pPr>
        <w:rPr>
          <w:sz w:val="16"/>
          <w:szCs w:val="16"/>
        </w:rPr>
      </w:pPr>
      <w:proofErr w:type="spellStart"/>
      <w:r w:rsidRPr="00093CDF">
        <w:rPr>
          <w:rStyle w:val="Style13ptBold"/>
        </w:rPr>
        <w:t>Jasinowski</w:t>
      </w:r>
      <w:proofErr w:type="spellEnd"/>
      <w:r w:rsidRPr="00093CDF">
        <w:rPr>
          <w:rStyle w:val="Style13ptBold"/>
        </w:rPr>
        <w:t xml:space="preserve"> 13</w:t>
      </w:r>
      <w:r w:rsidRPr="00093CDF">
        <w:rPr>
          <w:sz w:val="16"/>
          <w:szCs w:val="16"/>
        </w:rPr>
        <w:t>. [Jerry, economist, former President of the National Association of Manufacturers, "Fast track on track" Huffington Post -- December 18 -- www.huffingtonpost.com/jerry-jasinowski/fast-track-on-track_b_4464996.html]</w:t>
      </w:r>
    </w:p>
    <w:p w:rsidR="00710DAD" w:rsidRDefault="00710DAD" w:rsidP="00710DAD">
      <w:pPr>
        <w:rPr>
          <w:sz w:val="14"/>
        </w:rPr>
      </w:pPr>
      <w:r w:rsidRPr="00710DAD">
        <w:rPr>
          <w:rStyle w:val="Emphasis"/>
        </w:rPr>
        <w:t>The importance of trade to our economy cannot be overstated</w:t>
      </w:r>
      <w:r w:rsidRPr="00710DAD">
        <w:rPr>
          <w:sz w:val="14"/>
        </w:rPr>
        <w:t xml:space="preserve">. </w:t>
      </w:r>
      <w:r w:rsidRPr="00710DAD">
        <w:rPr>
          <w:rStyle w:val="StyleUnderline"/>
        </w:rPr>
        <w:t>The link between trade and economic growth is clear and unmistakable. Trade deals open new markets to exporters across the economic landscape</w:t>
      </w:r>
      <w:r w:rsidRPr="00710DAD">
        <w:rPr>
          <w:sz w:val="14"/>
        </w:rPr>
        <w:t xml:space="preserve">. </w:t>
      </w:r>
      <w:r w:rsidRPr="00710DAD">
        <w:rPr>
          <w:rStyle w:val="StyleUnderline"/>
        </w:rPr>
        <w:t>More trade stimulates more investment and R&amp;D</w:t>
      </w:r>
      <w:r w:rsidRPr="00710DAD">
        <w:rPr>
          <w:sz w:val="14"/>
        </w:rPr>
        <w:t xml:space="preserve">. It has been estimated that </w:t>
      </w:r>
      <w:r w:rsidRPr="00710DAD">
        <w:rPr>
          <w:rStyle w:val="StyleUnderline"/>
        </w:rPr>
        <w:t>every additional $1 billion in exports supports creates another 20,000 jobs</w:t>
      </w:r>
      <w:r w:rsidRPr="00710DAD">
        <w:rPr>
          <w:sz w:val="14"/>
        </w:rPr>
        <w:t xml:space="preserve">. Though that is a rough estimate that depends on the industry in question, </w:t>
      </w:r>
      <w:r w:rsidRPr="00710DAD">
        <w:rPr>
          <w:rStyle w:val="StyleUnderline"/>
        </w:rPr>
        <w:t>there is no question that</w:t>
      </w:r>
      <w:r w:rsidRPr="00710DAD">
        <w:rPr>
          <w:sz w:val="14"/>
        </w:rPr>
        <w:t xml:space="preserve"> </w:t>
      </w:r>
      <w:r w:rsidRPr="00710DAD">
        <w:rPr>
          <w:rStyle w:val="StyleUnderline"/>
        </w:rPr>
        <w:t>a rising tide of international commerce fosters job creation</w:t>
      </w:r>
      <w:r w:rsidRPr="00710DAD">
        <w:rPr>
          <w:sz w:val="14"/>
        </w:rPr>
        <w:t xml:space="preserve">. </w:t>
      </w:r>
      <w:r w:rsidRPr="00710DAD">
        <w:rPr>
          <w:rStyle w:val="StyleUnderline"/>
        </w:rPr>
        <w:t>Trade is especially vital to mature economies like our own;</w:t>
      </w:r>
      <w:r w:rsidRPr="00710DAD">
        <w:rPr>
          <w:sz w:val="14"/>
        </w:rPr>
        <w:t xml:space="preserve"> </w:t>
      </w:r>
      <w:r w:rsidRPr="00710DAD">
        <w:rPr>
          <w:rStyle w:val="StyleUnderline"/>
        </w:rPr>
        <w:t>95 percent of consumers are not here</w:t>
      </w:r>
      <w:r w:rsidRPr="003A7C5A">
        <w:rPr>
          <w:sz w:val="14"/>
        </w:rPr>
        <w:t xml:space="preserve">.∂ </w:t>
      </w:r>
      <w:r w:rsidRPr="00710DAD">
        <w:rPr>
          <w:rStyle w:val="StyleUnderline"/>
          <w:highlight w:val="yellow"/>
        </w:rPr>
        <w:t>The bad news is that</w:t>
      </w:r>
      <w:r w:rsidRPr="003A7C5A">
        <w:rPr>
          <w:sz w:val="14"/>
        </w:rPr>
        <w:t xml:space="preserve"> </w:t>
      </w:r>
      <w:r w:rsidRPr="008E66DB">
        <w:rPr>
          <w:rStyle w:val="StyleUnderline"/>
          <w:highlight w:val="yellow"/>
        </w:rPr>
        <w:t xml:space="preserve">recent </w:t>
      </w:r>
      <w:r w:rsidRPr="00710DAD">
        <w:rPr>
          <w:rStyle w:val="Emphasis"/>
          <w:highlight w:val="yellow"/>
        </w:rPr>
        <w:t>trends reflect a growing resistance</w:t>
      </w:r>
      <w:r w:rsidRPr="008E66DB">
        <w:rPr>
          <w:rStyle w:val="StyleUnderline"/>
        </w:rPr>
        <w:t xml:space="preserve"> to international trade. </w:t>
      </w:r>
      <w:r w:rsidRPr="008E66DB">
        <w:rPr>
          <w:rStyle w:val="StyleUnderline"/>
          <w:highlight w:val="yellow"/>
        </w:rPr>
        <w:t>Advances in</w:t>
      </w:r>
      <w:r w:rsidRPr="008E66DB">
        <w:rPr>
          <w:rStyle w:val="StyleUnderline"/>
        </w:rPr>
        <w:t xml:space="preserve"> </w:t>
      </w:r>
      <w:r w:rsidRPr="008E66DB">
        <w:rPr>
          <w:rStyle w:val="StyleUnderline"/>
          <w:highlight w:val="yellow"/>
        </w:rPr>
        <w:t>tech</w:t>
      </w:r>
      <w:r w:rsidRPr="008E66DB">
        <w:rPr>
          <w:rStyle w:val="StyleUnderline"/>
        </w:rPr>
        <w:t xml:space="preserve">nology </w:t>
      </w:r>
      <w:r w:rsidRPr="008E66DB">
        <w:rPr>
          <w:rStyle w:val="StyleUnderline"/>
          <w:highlight w:val="yellow"/>
        </w:rPr>
        <w:t>makes</w:t>
      </w:r>
      <w:r w:rsidRPr="008E66DB">
        <w:rPr>
          <w:rStyle w:val="StyleUnderline"/>
        </w:rPr>
        <w:t xml:space="preserve"> it </w:t>
      </w:r>
      <w:r w:rsidRPr="008E66DB">
        <w:rPr>
          <w:rStyle w:val="StyleUnderline"/>
          <w:highlight w:val="yellow"/>
        </w:rPr>
        <w:t>possible for more companies to remain within</w:t>
      </w:r>
      <w:r w:rsidRPr="008E66DB">
        <w:rPr>
          <w:rStyle w:val="StyleUnderline"/>
        </w:rPr>
        <w:t xml:space="preserve"> their </w:t>
      </w:r>
      <w:r w:rsidRPr="008E66DB">
        <w:rPr>
          <w:rStyle w:val="StyleUnderline"/>
          <w:highlight w:val="yellow"/>
        </w:rPr>
        <w:t>national borders</w:t>
      </w:r>
      <w:r w:rsidRPr="008E66DB">
        <w:rPr>
          <w:rStyle w:val="StyleUnderline"/>
        </w:rPr>
        <w:t xml:space="preserve">. Indeed, advances in technology are making it possible for a </w:t>
      </w:r>
      <w:r w:rsidRPr="00710DAD">
        <w:rPr>
          <w:rStyle w:val="StyleUnderline"/>
          <w:highlight w:val="yellow"/>
        </w:rPr>
        <w:t>growing number of U.S. manufacturing companies</w:t>
      </w:r>
      <w:r w:rsidRPr="008E66DB">
        <w:rPr>
          <w:rStyle w:val="StyleUnderline"/>
        </w:rPr>
        <w:t xml:space="preserve"> to </w:t>
      </w:r>
      <w:r w:rsidRPr="00710DAD">
        <w:rPr>
          <w:rStyle w:val="StyleUnderline"/>
          <w:highlight w:val="yellow"/>
        </w:rPr>
        <w:t>bring production back</w:t>
      </w:r>
      <w:r w:rsidRPr="008E66DB">
        <w:rPr>
          <w:rStyle w:val="StyleUnderline"/>
        </w:rPr>
        <w:t xml:space="preserve"> to our country. And </w:t>
      </w:r>
      <w:r w:rsidRPr="008E66DB">
        <w:rPr>
          <w:rStyle w:val="StyleUnderline"/>
          <w:highlight w:val="yellow"/>
        </w:rPr>
        <w:t>weak economic growth</w:t>
      </w:r>
      <w:r w:rsidRPr="008E66DB">
        <w:rPr>
          <w:rStyle w:val="StyleUnderline"/>
        </w:rPr>
        <w:t xml:space="preserve"> such as characterizes most of the world today </w:t>
      </w:r>
      <w:r w:rsidRPr="00535409">
        <w:rPr>
          <w:rStyle w:val="StyleUnderline"/>
          <w:highlight w:val="yellow"/>
        </w:rPr>
        <w:t>inevitably</w:t>
      </w:r>
      <w:r w:rsidRPr="008E66DB">
        <w:rPr>
          <w:rStyle w:val="StyleUnderline"/>
        </w:rPr>
        <w:t xml:space="preserve"> </w:t>
      </w:r>
      <w:r w:rsidRPr="008E66DB">
        <w:rPr>
          <w:rStyle w:val="StyleUnderline"/>
          <w:highlight w:val="yellow"/>
        </w:rPr>
        <w:t>fosters pressure for protectionism</w:t>
      </w:r>
      <w:r w:rsidRPr="003A7C5A">
        <w:rPr>
          <w:sz w:val="14"/>
        </w:rPr>
        <w:t xml:space="preserve">. To this I would add that </w:t>
      </w:r>
      <w:r w:rsidRPr="008E66DB">
        <w:rPr>
          <w:rStyle w:val="StyleUnderline"/>
          <w:highlight w:val="yellow"/>
        </w:rPr>
        <w:t>huge</w:t>
      </w:r>
      <w:r w:rsidRPr="008E66DB">
        <w:rPr>
          <w:rStyle w:val="StyleUnderline"/>
        </w:rPr>
        <w:t xml:space="preserve"> </w:t>
      </w:r>
      <w:r w:rsidRPr="008E66DB">
        <w:rPr>
          <w:rStyle w:val="StyleUnderline"/>
          <w:highlight w:val="yellow"/>
        </w:rPr>
        <w:t>s</w:t>
      </w:r>
      <w:r w:rsidRPr="008E66DB">
        <w:rPr>
          <w:rStyle w:val="StyleUnderline"/>
        </w:rPr>
        <w:t>tate-</w:t>
      </w:r>
      <w:r w:rsidRPr="008E66DB">
        <w:rPr>
          <w:rStyle w:val="StyleUnderline"/>
          <w:highlight w:val="yellow"/>
        </w:rPr>
        <w:t>o</w:t>
      </w:r>
      <w:r w:rsidRPr="008E66DB">
        <w:rPr>
          <w:rStyle w:val="StyleUnderline"/>
        </w:rPr>
        <w:t xml:space="preserve">wned </w:t>
      </w:r>
      <w:r w:rsidRPr="008E66DB">
        <w:rPr>
          <w:rStyle w:val="StyleUnderline"/>
          <w:highlight w:val="yellow"/>
        </w:rPr>
        <w:t>e</w:t>
      </w:r>
      <w:r w:rsidRPr="008E66DB">
        <w:rPr>
          <w:rStyle w:val="StyleUnderline"/>
        </w:rPr>
        <w:t>nterprise</w:t>
      </w:r>
      <w:r w:rsidRPr="008E66DB">
        <w:rPr>
          <w:rStyle w:val="StyleUnderline"/>
          <w:highlight w:val="yellow"/>
        </w:rPr>
        <w:t>s</w:t>
      </w:r>
      <w:r w:rsidRPr="008E66DB">
        <w:rPr>
          <w:rStyle w:val="StyleUnderline"/>
        </w:rPr>
        <w:t xml:space="preserve"> like those </w:t>
      </w:r>
      <w:r w:rsidRPr="008E66DB">
        <w:rPr>
          <w:rStyle w:val="StyleUnderline"/>
          <w:highlight w:val="yellow"/>
        </w:rPr>
        <w:t>in Russia, China and Brazil are</w:t>
      </w:r>
      <w:r w:rsidRPr="008E66DB">
        <w:rPr>
          <w:rStyle w:val="StyleUnderline"/>
        </w:rPr>
        <w:t xml:space="preserve"> inward looking and </w:t>
      </w:r>
      <w:r w:rsidRPr="008E66DB">
        <w:rPr>
          <w:rStyle w:val="StyleUnderline"/>
          <w:highlight w:val="yellow"/>
        </w:rPr>
        <w:t>inherently averse</w:t>
      </w:r>
      <w:r w:rsidRPr="008E66DB">
        <w:rPr>
          <w:rStyle w:val="StyleUnderline"/>
        </w:rPr>
        <w:t xml:space="preserve"> to free trade</w:t>
      </w:r>
      <w:r w:rsidRPr="003A7C5A">
        <w:rPr>
          <w:sz w:val="14"/>
        </w:rPr>
        <w:t xml:space="preserve">.∂ The </w:t>
      </w:r>
      <w:r w:rsidRPr="00710DAD">
        <w:rPr>
          <w:rStyle w:val="Emphasis"/>
          <w:highlight w:val="yellow"/>
        </w:rPr>
        <w:t>data confirms</w:t>
      </w:r>
      <w:r w:rsidRPr="008E66DB">
        <w:rPr>
          <w:rStyle w:val="StyleUnderline"/>
        </w:rPr>
        <w:t xml:space="preserve"> this unwholesome </w:t>
      </w:r>
      <w:r w:rsidRPr="008E66DB">
        <w:rPr>
          <w:rStyle w:val="StyleUnderline"/>
          <w:highlight w:val="yellow"/>
        </w:rPr>
        <w:t>trend. Cross-border investment</w:t>
      </w:r>
      <w:r w:rsidRPr="008E66DB">
        <w:rPr>
          <w:rStyle w:val="StyleUnderline"/>
        </w:rPr>
        <w:t xml:space="preserve"> inflows f</w:t>
      </w:r>
      <w:r w:rsidRPr="008E66DB">
        <w:rPr>
          <w:rStyle w:val="StyleUnderline"/>
          <w:highlight w:val="yellow"/>
        </w:rPr>
        <w:t>ell</w:t>
      </w:r>
      <w:r w:rsidRPr="008E66DB">
        <w:rPr>
          <w:rStyle w:val="StyleUnderline"/>
        </w:rPr>
        <w:t xml:space="preserve"> by </w:t>
      </w:r>
      <w:r w:rsidRPr="008E66DB">
        <w:rPr>
          <w:rStyle w:val="StyleUnderline"/>
          <w:highlight w:val="yellow"/>
        </w:rPr>
        <w:t>18 percent</w:t>
      </w:r>
      <w:r w:rsidRPr="008E66DB">
        <w:rPr>
          <w:rStyle w:val="StyleUnderline"/>
        </w:rPr>
        <w:t xml:space="preserve"> in 2012, </w:t>
      </w:r>
      <w:r w:rsidRPr="008E66DB">
        <w:rPr>
          <w:rStyle w:val="StyleUnderline"/>
          <w:highlight w:val="yellow"/>
        </w:rPr>
        <w:t>and</w:t>
      </w:r>
      <w:r w:rsidRPr="008E66DB">
        <w:rPr>
          <w:rStyle w:val="StyleUnderline"/>
        </w:rPr>
        <w:t xml:space="preserve"> it is expected they </w:t>
      </w:r>
      <w:r w:rsidRPr="008E66DB">
        <w:rPr>
          <w:rStyle w:val="StyleUnderline"/>
          <w:highlight w:val="yellow"/>
        </w:rPr>
        <w:t>will show a similar decline this year.</w:t>
      </w:r>
      <w:r w:rsidRPr="008E66DB">
        <w:rPr>
          <w:rStyle w:val="StyleUnderline"/>
        </w:rPr>
        <w:t xml:space="preserve"> Last year, G</w:t>
      </w:r>
      <w:r w:rsidRPr="008E66DB">
        <w:rPr>
          <w:rStyle w:val="StyleUnderline"/>
          <w:highlight w:val="yellow"/>
        </w:rPr>
        <w:t>-20 countries passed 23 percent more protectionist measures</w:t>
      </w:r>
      <w:r w:rsidRPr="008E66DB">
        <w:rPr>
          <w:rStyle w:val="StyleUnderline"/>
        </w:rPr>
        <w:t xml:space="preserve"> than they did in 200, and </w:t>
      </w:r>
      <w:r w:rsidRPr="008E66DB">
        <w:rPr>
          <w:rStyle w:val="StyleUnderline"/>
          <w:highlight w:val="yellow"/>
        </w:rPr>
        <w:t>smaller nations also</w:t>
      </w:r>
      <w:r w:rsidRPr="008E66DB">
        <w:rPr>
          <w:rStyle w:val="StyleUnderline"/>
        </w:rPr>
        <w:t xml:space="preserve"> </w:t>
      </w:r>
      <w:r w:rsidRPr="008E66DB">
        <w:rPr>
          <w:rStyle w:val="StyleUnderline"/>
          <w:highlight w:val="yellow"/>
        </w:rPr>
        <w:t>are</w:t>
      </w:r>
      <w:r w:rsidRPr="008E66DB">
        <w:rPr>
          <w:rStyle w:val="StyleUnderline"/>
        </w:rPr>
        <w:t xml:space="preserve"> reporting </w:t>
      </w:r>
      <w:r w:rsidRPr="008E66DB">
        <w:rPr>
          <w:rStyle w:val="StyleUnderline"/>
          <w:highlight w:val="yellow"/>
        </w:rPr>
        <w:t>more protectionist</w:t>
      </w:r>
      <w:r w:rsidRPr="008E66DB">
        <w:rPr>
          <w:rStyle w:val="StyleUnderline"/>
        </w:rPr>
        <w:t xml:space="preserve"> measures</w:t>
      </w:r>
      <w:r w:rsidRPr="003A7C5A">
        <w:rPr>
          <w:sz w:val="14"/>
        </w:rPr>
        <w:t xml:space="preserve">.∂ </w:t>
      </w:r>
      <w:r w:rsidRPr="008E66DB">
        <w:rPr>
          <w:rStyle w:val="StyleUnderline"/>
        </w:rPr>
        <w:t xml:space="preserve">The fact is - </w:t>
      </w:r>
      <w:r w:rsidRPr="008E66DB">
        <w:rPr>
          <w:rStyle w:val="StyleUnderline"/>
          <w:highlight w:val="yellow"/>
        </w:rPr>
        <w:t xml:space="preserve">free trade has </w:t>
      </w:r>
      <w:r w:rsidRPr="00710DAD">
        <w:rPr>
          <w:rStyle w:val="Emphasis"/>
          <w:highlight w:val="yellow"/>
        </w:rPr>
        <w:t>always been a hard sell</w:t>
      </w:r>
      <w:r w:rsidRPr="007E7998">
        <w:rPr>
          <w:rStyle w:val="StyleUnderline"/>
        </w:rPr>
        <w:t xml:space="preserve"> because </w:t>
      </w:r>
      <w:r w:rsidRPr="00710DAD">
        <w:rPr>
          <w:rStyle w:val="Emphasis"/>
          <w:highlight w:val="yellow"/>
        </w:rPr>
        <w:t>every nation</w:t>
      </w:r>
      <w:r w:rsidRPr="008E66DB">
        <w:rPr>
          <w:rStyle w:val="StyleUnderline"/>
          <w:highlight w:val="yellow"/>
        </w:rPr>
        <w:t xml:space="preserve"> fears</w:t>
      </w:r>
      <w:r w:rsidRPr="007E7998">
        <w:rPr>
          <w:rStyle w:val="StyleUnderline"/>
        </w:rPr>
        <w:t xml:space="preserve"> increased </w:t>
      </w:r>
      <w:r w:rsidRPr="008E66DB">
        <w:rPr>
          <w:rStyle w:val="StyleUnderline"/>
        </w:rPr>
        <w:t>c</w:t>
      </w:r>
      <w:r w:rsidRPr="008E66DB">
        <w:rPr>
          <w:rStyle w:val="StyleUnderline"/>
          <w:highlight w:val="yellow"/>
        </w:rPr>
        <w:t>ompetition</w:t>
      </w:r>
      <w:r w:rsidRPr="008E66DB">
        <w:rPr>
          <w:rStyle w:val="StyleUnderline"/>
        </w:rPr>
        <w:t xml:space="preserve"> </w:t>
      </w:r>
      <w:r w:rsidRPr="00710DAD">
        <w:rPr>
          <w:rStyle w:val="StyleUnderline"/>
          <w:highlight w:val="yellow"/>
        </w:rPr>
        <w:t>and</w:t>
      </w:r>
      <w:r w:rsidRPr="008E66DB">
        <w:rPr>
          <w:rStyle w:val="StyleUnderline"/>
        </w:rPr>
        <w:t xml:space="preserve"> the </w:t>
      </w:r>
      <w:r w:rsidRPr="00710DAD">
        <w:rPr>
          <w:rStyle w:val="StyleUnderline"/>
          <w:highlight w:val="yellow"/>
        </w:rPr>
        <w:t>benefits are difficult to quantify</w:t>
      </w:r>
      <w:r w:rsidRPr="003A7C5A">
        <w:rPr>
          <w:sz w:val="14"/>
        </w:rPr>
        <w:t xml:space="preserve">. </w:t>
      </w:r>
      <w:r w:rsidRPr="008E66DB">
        <w:rPr>
          <w:rStyle w:val="StyleUnderline"/>
          <w:highlight w:val="yellow"/>
        </w:rPr>
        <w:t xml:space="preserve">We are living in an era of free trade </w:t>
      </w:r>
      <w:r w:rsidRPr="00710DAD">
        <w:rPr>
          <w:rStyle w:val="Emphasis"/>
          <w:highlight w:val="yellow"/>
        </w:rPr>
        <w:t>mainly because the U</w:t>
      </w:r>
      <w:r w:rsidRPr="00710DAD">
        <w:rPr>
          <w:rStyle w:val="Emphasis"/>
        </w:rPr>
        <w:t xml:space="preserve">nited </w:t>
      </w:r>
      <w:r w:rsidRPr="00710DAD">
        <w:rPr>
          <w:rStyle w:val="Emphasis"/>
          <w:highlight w:val="yellow"/>
        </w:rPr>
        <w:t>S</w:t>
      </w:r>
      <w:r w:rsidRPr="00710DAD">
        <w:rPr>
          <w:rStyle w:val="Emphasis"/>
        </w:rPr>
        <w:t xml:space="preserve">tates </w:t>
      </w:r>
      <w:r w:rsidRPr="00710DAD">
        <w:rPr>
          <w:rStyle w:val="Emphasis"/>
          <w:highlight w:val="yellow"/>
        </w:rPr>
        <w:t>has fought for it</w:t>
      </w:r>
      <w:r w:rsidRPr="00710DAD">
        <w:rPr>
          <w:rStyle w:val="Emphasis"/>
        </w:rPr>
        <w:t xml:space="preserve">. </w:t>
      </w:r>
      <w:r w:rsidRPr="003A7C5A">
        <w:rPr>
          <w:sz w:val="14"/>
        </w:rPr>
        <w:t xml:space="preserve">To its credit, the </w:t>
      </w:r>
      <w:r w:rsidRPr="007E7998">
        <w:rPr>
          <w:rStyle w:val="StyleUnderline"/>
        </w:rPr>
        <w:t>Obama</w:t>
      </w:r>
      <w:r w:rsidRPr="003A7C5A">
        <w:rPr>
          <w:sz w:val="14"/>
        </w:rPr>
        <w:t xml:space="preserve"> Administration </w:t>
      </w:r>
      <w:r w:rsidRPr="007E7998">
        <w:rPr>
          <w:rStyle w:val="StyleUnderline"/>
        </w:rPr>
        <w:t>recognizes the importance of this legacy and is committed to its continuance</w:t>
      </w:r>
      <w:r w:rsidRPr="003A7C5A">
        <w:rPr>
          <w:sz w:val="14"/>
        </w:rPr>
        <w:t>. Early Congressional approval of fast track will augur well for the future of a growing global economy.</w:t>
      </w:r>
    </w:p>
    <w:p w:rsidR="00710DAD" w:rsidRPr="008E66DB" w:rsidRDefault="00710DAD" w:rsidP="00021803"/>
    <w:p w:rsidR="00021803" w:rsidRPr="00FB7E0C" w:rsidRDefault="00021803" w:rsidP="0074062B"/>
    <w:p w:rsidR="0074062B" w:rsidRPr="00B21CBB" w:rsidRDefault="0074062B" w:rsidP="0074062B">
      <w:pPr>
        <w:pStyle w:val="Heading4"/>
      </w:pPr>
      <w:r w:rsidRPr="00B21CBB">
        <w:t>Protectionism is increasing globally</w:t>
      </w:r>
      <w:r w:rsidR="00021803">
        <w:t xml:space="preserve"> – weakening world trade</w:t>
      </w:r>
    </w:p>
    <w:p w:rsidR="0074062B" w:rsidRPr="00B21CBB" w:rsidRDefault="0074062B" w:rsidP="0074062B">
      <w:pPr>
        <w:rPr>
          <w:rStyle w:val="Style13ptBold"/>
        </w:rPr>
      </w:pPr>
      <w:proofErr w:type="spellStart"/>
      <w:r w:rsidRPr="00B21CBB">
        <w:rPr>
          <w:rStyle w:val="Style13ptBold"/>
        </w:rPr>
        <w:t>Lennane</w:t>
      </w:r>
      <w:proofErr w:type="spellEnd"/>
      <w:r w:rsidRPr="00B21CBB">
        <w:rPr>
          <w:rStyle w:val="Style13ptBold"/>
        </w:rPr>
        <w:t>, Loadstar, 3-14-14</w:t>
      </w:r>
    </w:p>
    <w:p w:rsidR="0074062B" w:rsidRPr="00B21CBB" w:rsidRDefault="0074062B" w:rsidP="0074062B">
      <w:r w:rsidRPr="00B21CBB">
        <w:t xml:space="preserve">[Alex, “FedEx chief slams protectionist policies that hamper the growth of world trade” </w:t>
      </w:r>
      <w:hyperlink r:id="rId30" w:history="1">
        <w:r w:rsidRPr="00B21CBB">
          <w:rPr>
            <w:rStyle w:val="Hyperlink"/>
          </w:rPr>
          <w:t>http://theloadstar.co.uk/symposium5/</w:t>
        </w:r>
      </w:hyperlink>
      <w:r>
        <w:t>]</w:t>
      </w:r>
    </w:p>
    <w:p w:rsidR="0074062B" w:rsidRPr="00B21CBB" w:rsidRDefault="0074062B" w:rsidP="0074062B"/>
    <w:p w:rsidR="0074062B" w:rsidRDefault="0074062B" w:rsidP="0074062B">
      <w:r w:rsidRPr="00B21CBB">
        <w:rPr>
          <w:sz w:val="16"/>
        </w:rPr>
        <w:t xml:space="preserve">Fred </w:t>
      </w:r>
      <w:r w:rsidRPr="00B21CBB">
        <w:rPr>
          <w:rStyle w:val="StyleUnderline"/>
        </w:rPr>
        <w:t>Smith, iconic founder and president of FedEx Corp, boldly spoke out about China’s protectionist policies in the month he was due to visit the country to negotiate for more freedom to operate there</w:t>
      </w:r>
      <w:r w:rsidRPr="00B21CBB">
        <w:rPr>
          <w:sz w:val="16"/>
        </w:rPr>
        <w:t xml:space="preserve">. In a keynote speech to delegates at the World Cargo Symposium in Los Angeles, </w:t>
      </w:r>
      <w:r w:rsidRPr="00B21CBB">
        <w:rPr>
          <w:rStyle w:val="StyleUnderline"/>
        </w:rPr>
        <w:t>he blamed governments around the world for weakening global trade and called on them to stop using protectionist measures</w:t>
      </w:r>
      <w:r w:rsidRPr="00B21CBB">
        <w:rPr>
          <w:sz w:val="16"/>
        </w:rPr>
        <w:t xml:space="preserve">. FedEx has been trying to grow in the Chinese market for some time, but has been thwarted – and even shrunk – by the government’s reluctance to re-issue it with </w:t>
      </w:r>
      <w:proofErr w:type="spellStart"/>
      <w:r w:rsidRPr="00B21CBB">
        <w:rPr>
          <w:sz w:val="16"/>
        </w:rPr>
        <w:t>licences</w:t>
      </w:r>
      <w:proofErr w:type="spellEnd"/>
      <w:r w:rsidRPr="00B21CBB">
        <w:rPr>
          <w:sz w:val="16"/>
        </w:rPr>
        <w:t xml:space="preserve">. In 2009, FedEx had 58 branches – it now has 37 and is waiting for 21 more </w:t>
      </w:r>
      <w:proofErr w:type="spellStart"/>
      <w:r w:rsidRPr="00B21CBB">
        <w:rPr>
          <w:sz w:val="16"/>
        </w:rPr>
        <w:t>licences</w:t>
      </w:r>
      <w:proofErr w:type="spellEnd"/>
      <w:r w:rsidRPr="00B21CBB">
        <w:rPr>
          <w:sz w:val="16"/>
        </w:rPr>
        <w:t xml:space="preserve"> – none of which are for Beijing. Those remaining </w:t>
      </w:r>
      <w:proofErr w:type="spellStart"/>
      <w:r w:rsidRPr="00B21CBB">
        <w:rPr>
          <w:sz w:val="16"/>
        </w:rPr>
        <w:t>licences</w:t>
      </w:r>
      <w:proofErr w:type="spellEnd"/>
      <w:r w:rsidRPr="00B21CBB">
        <w:rPr>
          <w:sz w:val="16"/>
        </w:rPr>
        <w:t xml:space="preserve"> may be issued in May, but in the meantime domestic rivals have gathered pace. </w:t>
      </w:r>
      <w:proofErr w:type="spellStart"/>
      <w:r w:rsidRPr="00B21CBB">
        <w:rPr>
          <w:sz w:val="16"/>
        </w:rPr>
        <w:t>Mr</w:t>
      </w:r>
      <w:proofErr w:type="spellEnd"/>
      <w:r w:rsidRPr="00B21CBB">
        <w:rPr>
          <w:sz w:val="16"/>
        </w:rPr>
        <w:t xml:space="preserve"> Smith pinpointed the country’s “indigenous innovation” policy which </w:t>
      </w:r>
      <w:proofErr w:type="spellStart"/>
      <w:r w:rsidRPr="00B21CBB">
        <w:rPr>
          <w:sz w:val="16"/>
        </w:rPr>
        <w:t>favoured</w:t>
      </w:r>
      <w:proofErr w:type="spellEnd"/>
      <w:r w:rsidRPr="00B21CBB">
        <w:rPr>
          <w:sz w:val="16"/>
        </w:rPr>
        <w:t xml:space="preserve"> local companies over foreign competitors “despite WTO prohibitions to the contrary”. Partly as a result of these protectionist measures, he said, China’s logistics costs are about 20% of GDP compared with about 9 to 9.5% in the US. “Such inefficiencies make it hard for the Chinese economy to evolve to a more consumer-driven economy versus its current model, based on exports and infrastructure investment.” Russia, which in January expanded the list of documents required to ship goods to individual customers, thus slowing customs clearance for online retailing and causing integrators to temporarily suspend shipments there, was also highlighted. “Last month, FedEx couldn’t ship pillows, which were in short supply, to Olympic athletes in Sochi because Russian customs restrictions would cause a six-week delay in delivery,” </w:t>
      </w:r>
      <w:proofErr w:type="spellStart"/>
      <w:r w:rsidRPr="00B21CBB">
        <w:rPr>
          <w:sz w:val="16"/>
        </w:rPr>
        <w:t>Mr</w:t>
      </w:r>
      <w:proofErr w:type="spellEnd"/>
      <w:r w:rsidRPr="00B21CBB">
        <w:rPr>
          <w:sz w:val="16"/>
        </w:rPr>
        <w:t xml:space="preserve"> Smith revealed. </w:t>
      </w:r>
      <w:proofErr w:type="spellStart"/>
      <w:r w:rsidRPr="00B21CBB">
        <w:rPr>
          <w:sz w:val="16"/>
        </w:rPr>
        <w:t>Practising</w:t>
      </w:r>
      <w:proofErr w:type="spellEnd"/>
      <w:r w:rsidRPr="00B21CBB">
        <w:rPr>
          <w:sz w:val="16"/>
        </w:rPr>
        <w:t xml:space="preserve"> the art of efficiency by using a similar speech to the one he presented at last week’s TPM conference in Long Beach, </w:t>
      </w:r>
      <w:proofErr w:type="spellStart"/>
      <w:r w:rsidRPr="00B21CBB">
        <w:rPr>
          <w:sz w:val="16"/>
        </w:rPr>
        <w:t>Mr</w:t>
      </w:r>
      <w:proofErr w:type="spellEnd"/>
      <w:r w:rsidRPr="00B21CBB">
        <w:rPr>
          <w:sz w:val="16"/>
        </w:rPr>
        <w:t xml:space="preserve"> Smith noted that global trade had helped take tens of millions of people out of poverty after the second world war – and that the more liberal trading policies of countries such as China, India and Brazil had further taken hundreds of millions more out of poverty in the early 1990s. But, he warned: “</w:t>
      </w:r>
      <w:r w:rsidRPr="00B21CBB">
        <w:rPr>
          <w:rStyle w:val="StyleUnderline"/>
        </w:rPr>
        <w:t>One big reason trade is no longer growing rapidly is the rise of protectionism…Over the last few years almost every trading nation has instituted policies that permit greater regulatory intervention in the trade processes—often justified by overzealous security considerations</w:t>
      </w:r>
      <w:r w:rsidRPr="00B21CBB">
        <w:rPr>
          <w:sz w:val="16"/>
        </w:rPr>
        <w:t xml:space="preserve">. </w:t>
      </w:r>
      <w:r w:rsidRPr="00021803">
        <w:rPr>
          <w:rStyle w:val="StyleUnderline"/>
        </w:rPr>
        <w:t>Unfortunately, in many other cases, the protectionism is overt and politically driven. The result of all these factors is that</w:t>
      </w:r>
      <w:r w:rsidRPr="00B21CBB">
        <w:rPr>
          <w:sz w:val="16"/>
        </w:rPr>
        <w:t xml:space="preserve"> </w:t>
      </w:r>
      <w:r w:rsidRPr="00B21CBB">
        <w:rPr>
          <w:rStyle w:val="StyleUnderline"/>
        </w:rPr>
        <w:t>exports have been declining with most major trading partners since 2010.” His comments were backed by Brian Pearce, chief economist for IATA, who noted that nearly 500 protectionist measures were taken in 2012, “lowering international trade growth</w:t>
      </w:r>
      <w:r w:rsidRPr="00B21CBB">
        <w:rPr>
          <w:sz w:val="16"/>
        </w:rPr>
        <w:t>”. “Beggar-my-</w:t>
      </w:r>
      <w:proofErr w:type="spellStart"/>
      <w:r w:rsidRPr="00B21CBB">
        <w:rPr>
          <w:sz w:val="16"/>
        </w:rPr>
        <w:t>neighbour</w:t>
      </w:r>
      <w:proofErr w:type="spellEnd"/>
      <w:r w:rsidRPr="00B21CBB">
        <w:rPr>
          <w:sz w:val="16"/>
        </w:rPr>
        <w:t xml:space="preserve"> policies don’t work as everyone does it,” he said. “Governments need to implement the Bali agreement and as a policy issue, we need to lobby governments. “</w:t>
      </w:r>
      <w:r w:rsidRPr="00B21CBB">
        <w:rPr>
          <w:rStyle w:val="StyleUnderline"/>
        </w:rPr>
        <w:t xml:space="preserve">World trade is much weaker than it should have been. Growth has </w:t>
      </w:r>
      <w:proofErr w:type="spellStart"/>
      <w:r w:rsidRPr="00B21CBB">
        <w:rPr>
          <w:rStyle w:val="StyleUnderline"/>
        </w:rPr>
        <w:t>flatlined</w:t>
      </w:r>
      <w:proofErr w:type="spellEnd"/>
      <w:r w:rsidRPr="00B21CBB">
        <w:rPr>
          <w:rStyle w:val="StyleUnderline"/>
        </w:rPr>
        <w:t xml:space="preserve"> since the recovery and has only moved as fast as domestic consumption</w:t>
      </w:r>
      <w:r w:rsidRPr="00B21CBB">
        <w:rPr>
          <w:sz w:val="16"/>
        </w:rPr>
        <w:t xml:space="preserve">.” Claiming that innovation, investment and larger markets had been the main drivers to reducing poverty, </w:t>
      </w:r>
      <w:proofErr w:type="spellStart"/>
      <w:r w:rsidRPr="00B21CBB">
        <w:rPr>
          <w:sz w:val="16"/>
        </w:rPr>
        <w:t>Mr</w:t>
      </w:r>
      <w:proofErr w:type="spellEnd"/>
      <w:r w:rsidRPr="00B21CBB">
        <w:rPr>
          <w:sz w:val="16"/>
        </w:rPr>
        <w:t xml:space="preserve"> Smith noted that </w:t>
      </w:r>
      <w:r w:rsidRPr="00B21CBB">
        <w:rPr>
          <w:rStyle w:val="StyleUnderline"/>
        </w:rPr>
        <w:t>last year the top 20 world economies passed 23% more protectionist measures than in 2009</w:t>
      </w:r>
      <w:r w:rsidRPr="00B21CBB">
        <w:rPr>
          <w:sz w:val="16"/>
        </w:rPr>
        <w:t>. T</w:t>
      </w:r>
      <w:r>
        <w:t xml:space="preserve"> </w:t>
      </w:r>
    </w:p>
    <w:p w:rsidR="0074062B" w:rsidRPr="007B4BAF" w:rsidRDefault="0074062B" w:rsidP="0074062B"/>
    <w:p w:rsidR="0074062B" w:rsidRDefault="0074062B" w:rsidP="0074062B"/>
    <w:p w:rsidR="0074062B" w:rsidRDefault="0074062B" w:rsidP="0074062B"/>
    <w:p w:rsidR="0074062B" w:rsidRDefault="0074062B" w:rsidP="0074062B"/>
    <w:p w:rsidR="00004E2A" w:rsidRDefault="00004E2A" w:rsidP="00004E2A">
      <w:pPr>
        <w:rPr>
          <w:sz w:val="16"/>
        </w:rPr>
      </w:pPr>
    </w:p>
    <w:p w:rsidR="0074062B" w:rsidRDefault="0074062B" w:rsidP="0074062B">
      <w:pPr>
        <w:pStyle w:val="Heading3"/>
      </w:pPr>
      <w:r>
        <w:t>turns econ</w:t>
      </w:r>
      <w:r w:rsidR="00703A38">
        <w:t xml:space="preserve"> - protectionism</w:t>
      </w:r>
    </w:p>
    <w:p w:rsidR="0074062B" w:rsidRDefault="0074062B" w:rsidP="0074062B">
      <w:pPr>
        <w:pStyle w:val="Heading4"/>
      </w:pPr>
      <w:r>
        <w:t>A new cascade of protectionism would be WORSE than Smoot-Hawley – Wrecks the global economy and prevents recovery</w:t>
      </w:r>
    </w:p>
    <w:p w:rsidR="0074062B" w:rsidRPr="001863C0" w:rsidRDefault="0074062B" w:rsidP="0074062B">
      <w:pPr>
        <w:rPr>
          <w:rStyle w:val="Style13ptBold"/>
        </w:rPr>
      </w:pPr>
      <w:proofErr w:type="spellStart"/>
      <w:r w:rsidRPr="001863C0">
        <w:rPr>
          <w:rStyle w:val="Style13ptBold"/>
        </w:rPr>
        <w:t>Dadush</w:t>
      </w:r>
      <w:proofErr w:type="spellEnd"/>
      <w:r w:rsidRPr="001863C0">
        <w:rPr>
          <w:rStyle w:val="Style13ptBold"/>
        </w:rPr>
        <w:t>, 9</w:t>
      </w:r>
    </w:p>
    <w:p w:rsidR="0074062B" w:rsidRDefault="0074062B" w:rsidP="0074062B">
      <w:r>
        <w:t xml:space="preserve">[Uri,  Senior Associate and Director, Carnegie Endowment Economics Program , 5-2009, “ Resurgent Protectionism: Risks and Possible Remedies,” </w:t>
      </w:r>
      <w:hyperlink r:id="rId31" w:history="1">
        <w:r w:rsidRPr="00027F77">
          <w:rPr>
            <w:rStyle w:val="Hyperlink"/>
          </w:rPr>
          <w:t>http://www.felixpena.com.ar/contenido/negociaciones/anexos/2009-05-resurgent-protectionism.pdf</w:t>
        </w:r>
      </w:hyperlink>
      <w:r>
        <w:t>]</w:t>
      </w:r>
    </w:p>
    <w:p w:rsidR="0074062B" w:rsidRDefault="0074062B" w:rsidP="0074062B"/>
    <w:p w:rsidR="0074062B" w:rsidRDefault="0074062B" w:rsidP="0074062B">
      <w:r w:rsidRPr="00AB3B27">
        <w:rPr>
          <w:rStyle w:val="StyleUnderline"/>
          <w:highlight w:val="cyan"/>
        </w:rPr>
        <w:t>The potential losses from trade restriction could be huge</w:t>
      </w:r>
      <w:r>
        <w:t xml:space="preserve">. The International Food Policy Research Institute (IFPRI) estimates these losses by examines two scenarios of protectionism. </w:t>
      </w:r>
      <w:r w:rsidRPr="00FF547F">
        <w:rPr>
          <w:rStyle w:val="StyleUnderline"/>
        </w:rPr>
        <w:t>In the more modest scenario, countries raise their tariffs to their maximum rates applied during the period from 1995 to 2008</w:t>
      </w:r>
      <w:r>
        <w:t xml:space="preserve">. </w:t>
      </w:r>
      <w:r w:rsidRPr="00FF547F">
        <w:rPr>
          <w:rStyle w:val="StyleUnderline"/>
        </w:rPr>
        <w:t>As a result, world trade decreases by 3.2 percent and world welfare falls by $134 billion. In a more severe scenario</w:t>
      </w:r>
      <w:r>
        <w:t xml:space="preserve"> in which countries raise tariffs up to their WTO bound rates, </w:t>
      </w:r>
      <w:r w:rsidRPr="00FF547F">
        <w:rPr>
          <w:rStyle w:val="StyleUnderline"/>
        </w:rPr>
        <w:t>world trade decreases by 7.7 percent and world welfare drops by $353 billion</w:t>
      </w:r>
      <w:r>
        <w:t>.13</w:t>
      </w:r>
    </w:p>
    <w:p w:rsidR="0074062B" w:rsidRDefault="0074062B" w:rsidP="0074062B">
      <w:r>
        <w:t>However</w:t>
      </w:r>
      <w:r w:rsidRPr="00FF547F">
        <w:rPr>
          <w:rStyle w:val="StyleUnderline"/>
        </w:rPr>
        <w:t>, this may be an underestimate of the potential losses from protectionism</w:t>
      </w:r>
      <w:r>
        <w:t xml:space="preserve">, as even the severe scenario assumes that countries stay within their WTO legal limits. </w:t>
      </w:r>
      <w:r w:rsidRPr="00A842D7">
        <w:rPr>
          <w:rStyle w:val="StyleUnderline"/>
        </w:rPr>
        <w:t>The current crisis is triggering extreme economic hardships―many of which have not been seen since the GATT/WTO’s conception―that may put unprecedented pressure on members to break commitments</w:t>
      </w:r>
      <w:r>
        <w:t>. Furthermore, the WTO dispute-resolution system has neither the capacity to handle a high load of disputes, nor the power to enforce its laws through any means other than by permitting reciprocal retaliation. Therefore while the current general expectation is that countries will abide by their WTO commitments, this obviously cannot be taken for granted in the event of an all-out trade war.</w:t>
      </w:r>
    </w:p>
    <w:p w:rsidR="0074062B" w:rsidRDefault="0074062B" w:rsidP="0074062B">
      <w:r w:rsidRPr="00AB3B27">
        <w:rPr>
          <w:rStyle w:val="StyleUnderline"/>
          <w:highlight w:val="cyan"/>
        </w:rPr>
        <w:t>If countries do choose to raise tariffs levels</w:t>
      </w:r>
      <w:r w:rsidRPr="00FF547F">
        <w:rPr>
          <w:rStyle w:val="StyleUnderline"/>
        </w:rPr>
        <w:t xml:space="preserve"> and other barriers </w:t>
      </w:r>
      <w:r w:rsidRPr="00AB3B27">
        <w:rPr>
          <w:rStyle w:val="StyleUnderline"/>
          <w:highlight w:val="cyan"/>
        </w:rPr>
        <w:t>above WTO limits, we may see a severe contraction of trade</w:t>
      </w:r>
      <w:r w:rsidRPr="00FF547F">
        <w:rPr>
          <w:rStyle w:val="StyleUnderline"/>
        </w:rPr>
        <w:t xml:space="preserve"> not seen since enactment of the Smoot Hawley tariffs in the wake of the Great Depression.</w:t>
      </w:r>
      <w:r>
        <w:t xml:space="preserve"> Following the Smoot Hawley Act, the effective U.S. tariff rate rose from 13.5 percent in 1929 to 19.8 percent by 1933, encouraging retaliation on the part of U.S. trading partners. The combined effect of falling demand and increased protection led to U.S. imports falling from $1.3 billion in 1929 to $390 million in 1932. U.S. exports fell from $2.3 billion to $784 million over the same period. Over the same period, world trade declined by 33 percent, and the increase in both tariff and non-tariff barriers may have accounted for a little over half this decline.14</w:t>
      </w:r>
    </w:p>
    <w:p w:rsidR="0074062B" w:rsidRDefault="0074062B" w:rsidP="0074062B">
      <w:r>
        <w:t xml:space="preserve">However, </w:t>
      </w:r>
      <w:r w:rsidRPr="00AB3B27">
        <w:rPr>
          <w:rStyle w:val="StyleUnderline"/>
          <w:highlight w:val="cyan"/>
        </w:rPr>
        <w:t>even the Smoot Hawley experience may underestimate the</w:t>
      </w:r>
      <w:r w:rsidRPr="00FF547F">
        <w:rPr>
          <w:rStyle w:val="StyleUnderline"/>
        </w:rPr>
        <w:t xml:space="preserve"> potential </w:t>
      </w:r>
      <w:r w:rsidRPr="00AB3B27">
        <w:rPr>
          <w:rStyle w:val="StyleUnderline"/>
          <w:highlight w:val="cyan"/>
        </w:rPr>
        <w:t>damages from protectionism today</w:t>
      </w:r>
      <w:r>
        <w:t xml:space="preserve">. </w:t>
      </w:r>
      <w:r w:rsidRPr="00FF547F">
        <w:rPr>
          <w:rStyle w:val="StyleUnderline"/>
        </w:rPr>
        <w:t>The impact of raised tariff barriers in the 1930s was likely mitigated by the relative unimportance of trade</w:t>
      </w:r>
      <w:r>
        <w:t xml:space="preserve"> in the U.S. economy during this period. In 1929, imports accounted for only 4.2 percent of GNP and exports only 5 percent. </w:t>
      </w:r>
      <w:r w:rsidRPr="00FF547F">
        <w:rPr>
          <w:rStyle w:val="StyleUnderline"/>
        </w:rPr>
        <w:t xml:space="preserve">Today, </w:t>
      </w:r>
      <w:r w:rsidRPr="00AB3B27">
        <w:rPr>
          <w:rStyle w:val="StyleUnderline"/>
          <w:highlight w:val="cyan"/>
        </w:rPr>
        <w:t>imports comprise over 14 percent of GDP</w:t>
      </w:r>
      <w:r w:rsidRPr="00FF547F">
        <w:rPr>
          <w:rStyle w:val="StyleUnderline"/>
        </w:rPr>
        <w:t xml:space="preserve"> and exports 11 percent</w:t>
      </w:r>
      <w:r>
        <w:t>. Average U.S. tariffs today are also a fraction of what they were in 1929; even a small increase would significantly affect trade flows</w:t>
      </w:r>
      <w:r w:rsidRPr="00FF547F">
        <w:rPr>
          <w:rStyle w:val="StyleUnderline"/>
        </w:rPr>
        <w:t xml:space="preserve">. Trade shares are much higher in other countries, and tariffs are on average less than one fourth of what they were in 1929. </w:t>
      </w:r>
      <w:r w:rsidRPr="00AB3B27">
        <w:rPr>
          <w:rStyle w:val="StyleUnderline"/>
          <w:highlight w:val="cyan"/>
        </w:rPr>
        <w:t>Raising tariffs</w:t>
      </w:r>
      <w:r w:rsidRPr="00FF547F">
        <w:rPr>
          <w:rStyle w:val="StyleUnderline"/>
        </w:rPr>
        <w:t xml:space="preserve"> today </w:t>
      </w:r>
      <w:r w:rsidRPr="00AB3B27">
        <w:rPr>
          <w:rStyle w:val="StyleUnderline"/>
          <w:highlight w:val="cyan"/>
        </w:rPr>
        <w:t>would</w:t>
      </w:r>
      <w:r w:rsidRPr="00FF547F">
        <w:rPr>
          <w:rStyle w:val="StyleUnderline"/>
        </w:rPr>
        <w:t xml:space="preserve"> likely </w:t>
      </w:r>
      <w:r w:rsidRPr="00AB3B27">
        <w:rPr>
          <w:rStyle w:val="StyleUnderline"/>
          <w:highlight w:val="cyan"/>
        </w:rPr>
        <w:t>inflict</w:t>
      </w:r>
      <w:r w:rsidRPr="00FF547F">
        <w:rPr>
          <w:rStyle w:val="StyleUnderline"/>
        </w:rPr>
        <w:t xml:space="preserve"> much greater </w:t>
      </w:r>
      <w:r w:rsidRPr="00AB3B27">
        <w:rPr>
          <w:rStyle w:val="StyleUnderline"/>
          <w:highlight w:val="cyan"/>
        </w:rPr>
        <w:t>damage on the global economy</w:t>
      </w:r>
      <w:r>
        <w:t xml:space="preserve">. </w:t>
      </w:r>
    </w:p>
    <w:p w:rsidR="0074062B" w:rsidRPr="001863C0" w:rsidRDefault="0074062B" w:rsidP="0074062B"/>
    <w:p w:rsidR="0074062B" w:rsidRDefault="0074062B" w:rsidP="0074062B">
      <w:pPr>
        <w:pStyle w:val="Heading3"/>
      </w:pPr>
      <w:r>
        <w:t xml:space="preserve">turns </w:t>
      </w:r>
      <w:proofErr w:type="spellStart"/>
      <w:r>
        <w:t>heg</w:t>
      </w:r>
      <w:proofErr w:type="spellEnd"/>
      <w:r w:rsidR="00703A38">
        <w:t xml:space="preserve"> - protectionism</w:t>
      </w:r>
    </w:p>
    <w:p w:rsidR="0074062B" w:rsidRDefault="0074062B" w:rsidP="0074062B">
      <w:pPr>
        <w:pStyle w:val="Heading4"/>
      </w:pPr>
      <w:r>
        <w:t>Protectionism uniquely collapses U.S. hegemony – outweighs the risk of dollar decline</w:t>
      </w:r>
    </w:p>
    <w:p w:rsidR="0074062B" w:rsidRPr="00AC2A92" w:rsidRDefault="0074062B" w:rsidP="0074062B">
      <w:pPr>
        <w:rPr>
          <w:rStyle w:val="Style13ptBold"/>
        </w:rPr>
      </w:pPr>
      <w:r w:rsidRPr="00AC2A92">
        <w:rPr>
          <w:rStyle w:val="Style13ptBold"/>
        </w:rPr>
        <w:t>Levey and Brown, 5</w:t>
      </w:r>
    </w:p>
    <w:p w:rsidR="0074062B" w:rsidRDefault="0074062B" w:rsidP="0074062B">
      <w:r>
        <w:t>[ DAVID H. LEVEY recently retired after 19 years as Managing Director of Moody's Sovereign Ratings Service.  STUART S. BROWN is Professor of Economics and International Relations in the Moynihan Institute of Global Affairs at Syracuse University's Maxwell School of Citizenship and Public Affairs, “The Overstretch Myth,”    Foreign Affairs; Mar/Apr2005, Vol. 84 Issue 2, p2-7, 6p]</w:t>
      </w:r>
    </w:p>
    <w:p w:rsidR="0074062B" w:rsidRDefault="0074062B" w:rsidP="0074062B">
      <w:r>
        <w:t xml:space="preserve"> Whichever perspective on the current account one favors, the United States cannot escape a growing external debt.  </w:t>
      </w:r>
      <w:r w:rsidRPr="00B33683">
        <w:rPr>
          <w:rStyle w:val="StyleUnderline"/>
        </w:rPr>
        <w:t xml:space="preserve">The "hegemony skeptics" fear such debt will lead to a </w:t>
      </w:r>
      <w:r w:rsidRPr="007866A0">
        <w:rPr>
          <w:rStyle w:val="StyleUnderline"/>
        </w:rPr>
        <w:t>collapse of the U.S. dollar</w:t>
      </w:r>
      <w:r w:rsidRPr="00B33683">
        <w:rPr>
          <w:rStyle w:val="StyleUnderline"/>
        </w:rPr>
        <w:t xml:space="preserve"> triggered by a precipitous unloading of U.S. assets. </w:t>
      </w:r>
      <w:r>
        <w:t xml:space="preserve"> Such a selloff could result--as in emerging-market crises--if investors suddenly conclude that U.S. foreign debt has become unsustainably large. A panicky "capital flight" would ensue, as investors </w:t>
      </w:r>
      <w:proofErr w:type="spellStart"/>
      <w:r>
        <w:t>raced</w:t>
      </w:r>
      <w:proofErr w:type="spellEnd"/>
      <w:r>
        <w:t xml:space="preserve"> for the exits to avoid the falling dollar and plunging stock and bond prices.</w:t>
      </w:r>
    </w:p>
    <w:p w:rsidR="0074062B" w:rsidRDefault="0074062B" w:rsidP="0074062B">
      <w:r>
        <w:t>B</w:t>
      </w:r>
      <w:r w:rsidRPr="00B33683">
        <w:rPr>
          <w:rStyle w:val="StyleUnderline"/>
        </w:rPr>
        <w:t>ut even if such a sharp break occurs-which is less likely than a gradual adjustment of exchange rates and interest rates--market-based adjustments will mitigate the consequences.</w:t>
      </w:r>
      <w:r>
        <w:t xml:space="preserve"> </w:t>
      </w:r>
      <w:r w:rsidRPr="00B33683">
        <w:rPr>
          <w:rStyle w:val="StyleUnderline"/>
        </w:rPr>
        <w:t>Responding to a relative price decline in U.S. assets and likely Federal Reserve action to raise interest rates, U.S. investors</w:t>
      </w:r>
      <w:r>
        <w:t xml:space="preserve"> (arguably accompanied by bargain-hunting foreign investors) </w:t>
      </w:r>
      <w:r w:rsidRPr="00B33683">
        <w:rPr>
          <w:rStyle w:val="StyleUnderline"/>
        </w:rPr>
        <w:t>would repatriate some of their $4 trillion in foreign holdings in order to buy (now undervalued) assets,</w:t>
      </w:r>
      <w:r>
        <w:t xml:space="preserve"> tempering the price decline for domestic stocks and bonds. A significant repatriation of funds would thus slow the pace of the dollar decline and the rise in rates. The ensuing recession, combined with the cheaper dollar, would eventually combine to improve the trade balance. Although the period of global rebalancing would be painful for U.S. consumers and workers, it would be even harder on the European and Japanese economies, with their propensity for deflation and stagnation. Such a transitory adjustment would be unpleasant, but it would not undermine the economic foundations of U.S. hegemony.</w:t>
      </w:r>
    </w:p>
    <w:p w:rsidR="0074062B" w:rsidRDefault="0074062B" w:rsidP="0074062B">
      <w:r w:rsidRPr="00AB3B27">
        <w:rPr>
          <w:rStyle w:val="StyleUnderline"/>
          <w:highlight w:val="cyan"/>
        </w:rPr>
        <w:t>The U.S. dollar will remain dominant in global trade, payments, and capital flows</w:t>
      </w:r>
      <w:r w:rsidRPr="00563F66">
        <w:rPr>
          <w:rStyle w:val="StyleUnderline"/>
        </w:rPr>
        <w:t xml:space="preserve">, based as it is in a country with safe, well-regulated financial markets. </w:t>
      </w:r>
      <w:r w:rsidRPr="00AB3B27">
        <w:rPr>
          <w:rStyle w:val="StyleUnderline"/>
          <w:highlight w:val="cyan"/>
        </w:rPr>
        <w:t>Provided U.S. firms maintain their entrepreneurial edge</w:t>
      </w:r>
      <w:r w:rsidRPr="00563F66">
        <w:rPr>
          <w:rStyle w:val="StyleUnderline"/>
        </w:rPr>
        <w:t>--and despite much anxiety, there is little reason to expect otherwise global asset managers will continue to want to hold portfolios rich in U.S. corporate stocks and bonds</w:t>
      </w:r>
      <w:r>
        <w:t>. Although foreign private demand for U.S. assets will fluctuate--witness the slowdown in purchases that precipitated the decline in the U.S. dollar in 2002 and 2003-rapid growth of world financial wealth will allow the proportion of U.S. assets held by foreigners to increase.</w:t>
      </w:r>
    </w:p>
    <w:p w:rsidR="0074062B" w:rsidRDefault="0074062B" w:rsidP="0074062B">
      <w:r>
        <w:t>For foreign central banks (as well as commercial financial institutions), U.S. Treasury bonds, government-supported agency bonds, and deposits in highly rated banks will remain, for the foreseeable future, the chief sources of liquid reserve assets. Many analysts have pointed to the euro as a threat to the dollar's status as the world's central reserve currency. But the continuing strength of the U.S. economy relative to the European Union's and the structure of European capital markets make such a prospect highly unlikely. On the basis of likely demographic and productivity growth differentials, Adam Posen of the Institute for International Economics estimates that the U.S. economy will be at least 20 percent larger than that of the EU in 2020. The United States will maintain its 22 percent share of world output, but Europe's share will, in the absence of serious structural reforms, shrink by 3 to 5 percent. Moreover, European government bond markets, although larger than the U.S. Treasury market, are divided among five large countries and a host of smaller ones, greatly reducing liquidity, and European corporate bond and equity markets are smaller than their U.S. counterparts. With Asian capital markets still in their infancy, it will be a very long time before the pre-eminence of the dollar and U.S. capital markets is challenged.</w:t>
      </w:r>
    </w:p>
    <w:p w:rsidR="0074062B" w:rsidRDefault="0074062B" w:rsidP="0074062B">
      <w:r>
        <w:t>At the peak of its global power the United Kingdom was a net creditor, but as it entered the twentieth century, it started losing its economic dominance to Germany and the United States. In contrast, the United States is a large net debtor. But in its case, no plausible challenger to its economic leadership exists, and its share of the global economy will not decline. Focusing exclusively on the NIIP obscures the United States' institutional, technological, and demographic advantages.</w:t>
      </w:r>
    </w:p>
    <w:p w:rsidR="0074062B" w:rsidRPr="00563F66" w:rsidRDefault="0074062B" w:rsidP="0074062B">
      <w:pPr>
        <w:rPr>
          <w:rStyle w:val="StyleUnderline"/>
          <w:b/>
        </w:rPr>
      </w:pPr>
      <w:r w:rsidRPr="00B33683">
        <w:rPr>
          <w:rStyle w:val="StyleUnderline"/>
        </w:rPr>
        <w:t>Such advantages are further bolstered by the underlying complementarities between the U.S. economy and the economies of the developing world-</w:t>
      </w:r>
      <w:r>
        <w:t xml:space="preserve">-especially those in Asia. </w:t>
      </w:r>
      <w:r w:rsidRPr="00AB3B27">
        <w:rPr>
          <w:rStyle w:val="StyleUnderline"/>
          <w:highlight w:val="cyan"/>
        </w:rPr>
        <w:t>The U</w:t>
      </w:r>
      <w:r w:rsidRPr="00B33683">
        <w:rPr>
          <w:rStyle w:val="StyleUnderline"/>
        </w:rPr>
        <w:t xml:space="preserve">nited </w:t>
      </w:r>
      <w:r w:rsidRPr="00AB3B27">
        <w:rPr>
          <w:rStyle w:val="StyleUnderline"/>
          <w:highlight w:val="cyan"/>
        </w:rPr>
        <w:t>S</w:t>
      </w:r>
      <w:r w:rsidRPr="00B33683">
        <w:rPr>
          <w:rStyle w:val="StyleUnderline"/>
        </w:rPr>
        <w:t xml:space="preserve">tates </w:t>
      </w:r>
      <w:r w:rsidRPr="00AB3B27">
        <w:rPr>
          <w:rStyle w:val="StyleUnderline"/>
          <w:highlight w:val="cyan"/>
        </w:rPr>
        <w:t>continues to reap major gains from</w:t>
      </w:r>
      <w:r w:rsidRPr="00B33683">
        <w:rPr>
          <w:rStyle w:val="StyleUnderline"/>
        </w:rPr>
        <w:t xml:space="preserve"> what Charles de Gaulle called its "exorbitant privilege," </w:t>
      </w:r>
      <w:r w:rsidRPr="00AB3B27">
        <w:rPr>
          <w:rStyle w:val="StyleUnderline"/>
          <w:highlight w:val="cyan"/>
        </w:rPr>
        <w:t>its unique role in providing global liquidity by running chronic external imbalance</w:t>
      </w:r>
      <w:r w:rsidRPr="00AB3B27">
        <w:rPr>
          <w:highlight w:val="cyan"/>
        </w:rPr>
        <w:t>s</w:t>
      </w:r>
      <w:r>
        <w:t xml:space="preserve">. </w:t>
      </w:r>
      <w:r w:rsidRPr="00AB3B27">
        <w:rPr>
          <w:rStyle w:val="StyleUnderline"/>
          <w:highlight w:val="cyan"/>
        </w:rPr>
        <w:t>The resulting inflow of productivity-enhancing capital has strengthened its underlying economic position</w:t>
      </w:r>
      <w:r>
        <w:t xml:space="preserve">. </w:t>
      </w:r>
      <w:r w:rsidRPr="007866A0">
        <w:rPr>
          <w:rStyle w:val="StyleUnderline"/>
        </w:rPr>
        <w:t>Only one development could upset this optimistic prognosis: an end to the technological dynamism, openness to trade, and</w:t>
      </w:r>
      <w:r w:rsidRPr="00B33683">
        <w:rPr>
          <w:rStyle w:val="StyleUnderline"/>
        </w:rPr>
        <w:t xml:space="preserve"> flexibility that have powered the U.S. economy. </w:t>
      </w:r>
      <w:r w:rsidRPr="00AB3B27">
        <w:rPr>
          <w:rStyle w:val="StyleUnderline"/>
          <w:b/>
          <w:highlight w:val="cyan"/>
        </w:rPr>
        <w:t>The biggest threat to U.S. hegemony</w:t>
      </w:r>
      <w:r w:rsidRPr="00563F66">
        <w:rPr>
          <w:rStyle w:val="StyleUnderline"/>
          <w:b/>
        </w:rPr>
        <w:t xml:space="preserve">, accordingly, </w:t>
      </w:r>
      <w:r w:rsidRPr="00AB3B27">
        <w:rPr>
          <w:rStyle w:val="StyleUnderline"/>
          <w:b/>
          <w:highlight w:val="cyan"/>
        </w:rPr>
        <w:t>stems</w:t>
      </w:r>
      <w:r w:rsidRPr="00563F66">
        <w:rPr>
          <w:rStyle w:val="StyleUnderline"/>
          <w:b/>
        </w:rPr>
        <w:t xml:space="preserve"> not from the sentiments of foreign investors, but </w:t>
      </w:r>
      <w:r w:rsidRPr="00AB3B27">
        <w:rPr>
          <w:rStyle w:val="StyleUnderline"/>
          <w:b/>
          <w:highlight w:val="cyan"/>
        </w:rPr>
        <w:t>from protectionism</w:t>
      </w:r>
      <w:r w:rsidRPr="00563F66">
        <w:rPr>
          <w:rStyle w:val="StyleUnderline"/>
          <w:b/>
        </w:rPr>
        <w:t xml:space="preserve"> and isolationism at home. </w:t>
      </w:r>
    </w:p>
    <w:p w:rsidR="0074062B" w:rsidRPr="00AC2A92" w:rsidRDefault="0074062B" w:rsidP="0074062B"/>
    <w:p w:rsidR="0074062B" w:rsidRDefault="0074062B" w:rsidP="0074062B">
      <w:pPr>
        <w:pStyle w:val="Heading3"/>
      </w:pPr>
      <w:r>
        <w:t>turns environment</w:t>
      </w:r>
      <w:r w:rsidR="00703A38">
        <w:t xml:space="preserve"> - trade</w:t>
      </w:r>
    </w:p>
    <w:p w:rsidR="0074062B" w:rsidRDefault="0074062B" w:rsidP="0074062B">
      <w:pPr>
        <w:pStyle w:val="Heading4"/>
      </w:pPr>
      <w:r>
        <w:t>Free Trade crucial to environmental sustainability – growth is the key internal link to environmental protections</w:t>
      </w:r>
    </w:p>
    <w:p w:rsidR="0074062B" w:rsidRPr="00AC2A92" w:rsidRDefault="0074062B" w:rsidP="0074062B">
      <w:pPr>
        <w:rPr>
          <w:rStyle w:val="Style13ptBold"/>
        </w:rPr>
      </w:pPr>
      <w:r w:rsidRPr="00AC2A92">
        <w:rPr>
          <w:rStyle w:val="Style13ptBold"/>
        </w:rPr>
        <w:t>James, 9</w:t>
      </w:r>
    </w:p>
    <w:p w:rsidR="0074062B" w:rsidRDefault="0074062B" w:rsidP="0074062B">
      <w:r>
        <w:t xml:space="preserve">[Sallie, policy analyst at the CATO institute, “ Free Trade Is a Boon to the Environment,” October 8, 2009, </w:t>
      </w:r>
      <w:hyperlink r:id="rId32" w:history="1">
        <w:r w:rsidRPr="00C84728">
          <w:rPr>
            <w:rStyle w:val="Hyperlink"/>
          </w:rPr>
          <w:t>http://www.cato.org/pub_display.php?pub_id=10618</w:t>
        </w:r>
      </w:hyperlink>
      <w:r>
        <w:t>]</w:t>
      </w:r>
    </w:p>
    <w:p w:rsidR="0074062B" w:rsidRDefault="0074062B" w:rsidP="0074062B"/>
    <w:p w:rsidR="0074062B" w:rsidRPr="00CC4AF1" w:rsidRDefault="0074062B" w:rsidP="0074062B">
      <w:pPr>
        <w:rPr>
          <w:rStyle w:val="StyleUnderline"/>
        </w:rPr>
      </w:pPr>
      <w:r w:rsidRPr="00CC4AF1">
        <w:rPr>
          <w:rStyle w:val="StyleUnderline"/>
        </w:rPr>
        <w:t>If the G-20 leaders really want to demonstrate commitment to action on climate change, they would do well to be more careful about sticking to their commitments when it comes to open international trade.</w:t>
      </w:r>
    </w:p>
    <w:p w:rsidR="0074062B" w:rsidRPr="00CC4AF1" w:rsidRDefault="0074062B" w:rsidP="0074062B">
      <w:pPr>
        <w:rPr>
          <w:sz w:val="16"/>
        </w:rPr>
      </w:pPr>
      <w:r w:rsidRPr="00CC4AF1">
        <w:rPr>
          <w:sz w:val="16"/>
        </w:rPr>
        <w:t>Many lofty sentiments were displayed at both events. UN Secretary General Ban Ki-Moon announced that the world is "one step closer" to a climate change deal. But he declined, of course, to point out that this particular journey of a thousand miles looks increasingly precarious and that one step is nowhere near enough progress for those hoping for a final deal in December.</w:t>
      </w:r>
    </w:p>
    <w:p w:rsidR="0074062B" w:rsidRPr="00CC4AF1" w:rsidRDefault="0074062B" w:rsidP="0074062B">
      <w:pPr>
        <w:rPr>
          <w:sz w:val="16"/>
        </w:rPr>
      </w:pPr>
      <w:r w:rsidRPr="00CC4AF1">
        <w:rPr>
          <w:sz w:val="16"/>
        </w:rPr>
        <w:t>The new Japanese Prime Minister made nice with his colleagues by reaffirming his vow to reduce his country's emissions to 25% below 1990 levels by 2020. China's President Hu Jintao only went so far as to promise his country would reduce emissions by a "notable" margin, but at least sounded receptive to emissions reduction efforts. President Obama gave yet another eloquent speech, which though short on specifics, conveyed that the United States accepted responsibility for past damage, while continuing to insist on efforts from "rapidly-growing developing nations."</w:t>
      </w:r>
    </w:p>
    <w:p w:rsidR="0074062B" w:rsidRPr="00CC4AF1" w:rsidRDefault="0074062B" w:rsidP="0074062B">
      <w:pPr>
        <w:rPr>
          <w:sz w:val="16"/>
        </w:rPr>
      </w:pPr>
      <w:r w:rsidRPr="00CC4AF1">
        <w:rPr>
          <w:sz w:val="16"/>
        </w:rPr>
        <w:t xml:space="preserve">On trade, the G-20 will no doubt pledge to work hard to complete the Doha round of multilateral trade negotiations by 2010, and to keep trade open in the meantime. </w:t>
      </w:r>
      <w:proofErr w:type="spellStart"/>
      <w:r w:rsidRPr="00CC4AF1">
        <w:rPr>
          <w:sz w:val="16"/>
        </w:rPr>
        <w:t>Unfortunately,its</w:t>
      </w:r>
      <w:proofErr w:type="spellEnd"/>
      <w:r w:rsidRPr="00CC4AF1">
        <w:rPr>
          <w:sz w:val="16"/>
        </w:rPr>
        <w:t xml:space="preserve"> record in this area is not great.</w:t>
      </w:r>
    </w:p>
    <w:p w:rsidR="0074062B" w:rsidRPr="00CC4AF1" w:rsidRDefault="0074062B" w:rsidP="0074062B">
      <w:pPr>
        <w:rPr>
          <w:sz w:val="16"/>
        </w:rPr>
      </w:pPr>
      <w:r w:rsidRPr="00CC4AF1">
        <w:rPr>
          <w:rStyle w:val="StyleUnderline"/>
        </w:rPr>
        <w:t>The governing body has consistently, if hypocritically in view of its subsequent actions, issued statements emphasizing the importance of avoiding protectionism</w:t>
      </w:r>
      <w:r w:rsidRPr="00CC4AF1">
        <w:rPr>
          <w:sz w:val="16"/>
        </w:rPr>
        <w:t xml:space="preserve"> amid a global financial crisis, only to have its members do the opposite. </w:t>
      </w:r>
      <w:r w:rsidRPr="00CC4AF1">
        <w:rPr>
          <w:rStyle w:val="StyleUnderline"/>
        </w:rPr>
        <w:t>Too often the temptation among G-20 countries to subsidize and protect their own has proven too great to resist</w:t>
      </w:r>
      <w:r w:rsidRPr="00CC4AF1">
        <w:rPr>
          <w:sz w:val="16"/>
        </w:rPr>
        <w:t>.</w:t>
      </w:r>
    </w:p>
    <w:p w:rsidR="0074062B" w:rsidRPr="00CC4AF1" w:rsidRDefault="0074062B" w:rsidP="0074062B">
      <w:pPr>
        <w:rPr>
          <w:rStyle w:val="StyleUnderline"/>
        </w:rPr>
      </w:pPr>
      <w:r w:rsidRPr="00CC4AF1">
        <w:rPr>
          <w:sz w:val="16"/>
        </w:rPr>
        <w:t xml:space="preserve">The political tension between protection-seeking domestic constituencies and those in favor of more open trade is beginning to appear in the climate change debate. Importantly, </w:t>
      </w:r>
      <w:r w:rsidRPr="00CC4AF1">
        <w:rPr>
          <w:rStyle w:val="StyleUnderline"/>
        </w:rPr>
        <w:t xml:space="preserve">the </w:t>
      </w:r>
      <w:r w:rsidRPr="00AB3B27">
        <w:rPr>
          <w:rStyle w:val="StyleUnderline"/>
          <w:highlight w:val="cyan"/>
        </w:rPr>
        <w:t>free flow of goods and environmental soundness are not</w:t>
      </w:r>
      <w:r w:rsidRPr="00CC4AF1">
        <w:rPr>
          <w:rStyle w:val="StyleUnderline"/>
        </w:rPr>
        <w:t xml:space="preserve"> necessarily </w:t>
      </w:r>
      <w:r w:rsidRPr="00AB3B27">
        <w:rPr>
          <w:rStyle w:val="StyleUnderline"/>
          <w:highlight w:val="cyan"/>
        </w:rPr>
        <w:t>at odds</w:t>
      </w:r>
      <w:r w:rsidRPr="00CC4AF1">
        <w:rPr>
          <w:rStyle w:val="StyleUnderline"/>
        </w:rPr>
        <w:t>.</w:t>
      </w:r>
    </w:p>
    <w:p w:rsidR="0074062B" w:rsidRPr="00CC4AF1" w:rsidRDefault="0074062B" w:rsidP="0074062B">
      <w:pPr>
        <w:rPr>
          <w:sz w:val="16"/>
        </w:rPr>
      </w:pPr>
      <w:r w:rsidRPr="00CC4AF1">
        <w:rPr>
          <w:sz w:val="16"/>
        </w:rPr>
        <w:t xml:space="preserve">Indeed, </w:t>
      </w:r>
      <w:r w:rsidRPr="00AB3B27">
        <w:rPr>
          <w:rStyle w:val="StyleUnderline"/>
          <w:highlight w:val="cyan"/>
        </w:rPr>
        <w:t>because trade leads to wealth, and wealth to an increased desire and ability to protect the environment, the two are complementary</w:t>
      </w:r>
      <w:r w:rsidRPr="00CC4AF1">
        <w:rPr>
          <w:sz w:val="16"/>
        </w:rPr>
        <w:t>. Nonetheless, many G-20 leaders are doing their best to set them up as being inalterably opposed. President Sarkozy earlier this month became the latest politician to call for carbon tariffs to "level the playing field" for French products that will attract a carbon tax and yet compete with untaxed imports.</w:t>
      </w:r>
    </w:p>
    <w:p w:rsidR="0074062B" w:rsidRPr="00CC4AF1" w:rsidRDefault="0074062B" w:rsidP="0074062B">
      <w:pPr>
        <w:rPr>
          <w:sz w:val="16"/>
        </w:rPr>
      </w:pPr>
      <w:r w:rsidRPr="00CC4AF1">
        <w:rPr>
          <w:sz w:val="16"/>
        </w:rPr>
        <w:t>Similar sentiments are held among certain U.S. politicians too. Senators from manufacturing states crucial to securing passage of a climate bill have repeatedly insisted that their support depends on protection for vulnerable domestic industries. They continue to argue that Chinese imports are threatening U.S. jobs in energy intensive industries, even though more than two-thirds of those types of products come from other similarly rich (and, in some cases, greener) countries.</w:t>
      </w:r>
    </w:p>
    <w:p w:rsidR="0074062B" w:rsidRPr="00CC4AF1" w:rsidRDefault="0074062B" w:rsidP="0074062B">
      <w:pPr>
        <w:rPr>
          <w:sz w:val="16"/>
        </w:rPr>
      </w:pPr>
      <w:r w:rsidRPr="00CC4AF1">
        <w:rPr>
          <w:sz w:val="16"/>
        </w:rPr>
        <w:t>President Obama spoke out against punitive trade measures inserted into the House bill when it passed in June, but declined to say whether he would veto a final bill if it contained the same elements. He has demonstrated little willingness to resist the siren song of protectionism, judging from his actions on trade since assuming the presidency. He also displayed a lack of appreciation for the foreign policy implications of protectionism in announcing tariffs on Chinese tires just prior to a climate summit where the country's cooperation was considered crucial.</w:t>
      </w:r>
    </w:p>
    <w:p w:rsidR="0074062B" w:rsidRPr="00CC4AF1" w:rsidRDefault="0074062B" w:rsidP="0074062B">
      <w:pPr>
        <w:rPr>
          <w:sz w:val="16"/>
        </w:rPr>
      </w:pPr>
      <w:r w:rsidRPr="00CC4AF1">
        <w:rPr>
          <w:rStyle w:val="StyleUnderline"/>
        </w:rPr>
        <w:t>Alienating the Chinese by threatening them with trade barriers would be a big mistake</w:t>
      </w:r>
      <w:r w:rsidRPr="00CC4AF1">
        <w:rPr>
          <w:sz w:val="16"/>
        </w:rPr>
        <w:t xml:space="preserve">. And considering that the U.S. accounts for less than one percent of the market for Chinese energy-intensive goods as is, </w:t>
      </w:r>
      <w:r w:rsidRPr="00AB3B27">
        <w:rPr>
          <w:rStyle w:val="StyleUnderline"/>
          <w:highlight w:val="cyan"/>
        </w:rPr>
        <w:t>tariffs would create even less of an incentive among producers to clean up their production techniques</w:t>
      </w:r>
      <w:r w:rsidRPr="00CC4AF1">
        <w:rPr>
          <w:rStyle w:val="StyleUnderline"/>
        </w:rPr>
        <w:t xml:space="preserve"> for what would be a shrinking market</w:t>
      </w:r>
      <w:r w:rsidRPr="00CC4AF1">
        <w:rPr>
          <w:sz w:val="16"/>
        </w:rPr>
        <w:t>. What they will do is increase the costs of U.S. producers who use Chinese inputs, and ultimately, of U.S. consumers.</w:t>
      </w:r>
    </w:p>
    <w:p w:rsidR="0074062B" w:rsidRPr="00CC4AF1" w:rsidRDefault="0074062B" w:rsidP="0074062B">
      <w:pPr>
        <w:rPr>
          <w:rStyle w:val="StyleUnderline"/>
        </w:rPr>
      </w:pPr>
      <w:r w:rsidRPr="00AB3B27">
        <w:rPr>
          <w:rStyle w:val="StyleUnderline"/>
          <w:highlight w:val="cyan"/>
        </w:rPr>
        <w:t>Protectionism</w:t>
      </w:r>
      <w:r w:rsidRPr="00CC4AF1">
        <w:rPr>
          <w:rStyle w:val="StyleUnderline"/>
        </w:rPr>
        <w:t xml:space="preserve"> in the name of climate change </w:t>
      </w:r>
      <w:r w:rsidRPr="00AB3B27">
        <w:rPr>
          <w:rStyle w:val="StyleUnderline"/>
          <w:highlight w:val="cyan"/>
        </w:rPr>
        <w:t>carries</w:t>
      </w:r>
      <w:r w:rsidRPr="00CC4AF1">
        <w:rPr>
          <w:rStyle w:val="StyleUnderline"/>
        </w:rPr>
        <w:t xml:space="preserve"> little upside and </w:t>
      </w:r>
      <w:r w:rsidRPr="00AB3B27">
        <w:rPr>
          <w:rStyle w:val="StyleUnderline"/>
          <w:highlight w:val="cyan"/>
        </w:rPr>
        <w:t>much risk, for the environment and</w:t>
      </w:r>
      <w:r w:rsidRPr="00CC4AF1">
        <w:rPr>
          <w:rStyle w:val="StyleUnderline"/>
        </w:rPr>
        <w:t xml:space="preserve"> for the </w:t>
      </w:r>
      <w:r w:rsidRPr="00AB3B27">
        <w:rPr>
          <w:rStyle w:val="StyleUnderline"/>
          <w:highlight w:val="cyan"/>
        </w:rPr>
        <w:t>global economy</w:t>
      </w:r>
      <w:r w:rsidRPr="00CC4AF1">
        <w:rPr>
          <w:rStyle w:val="StyleUnderline"/>
        </w:rPr>
        <w:t xml:space="preserve">. Leaders who care about either or both goals should start fulfilling their own pledges on open trade </w:t>
      </w:r>
    </w:p>
    <w:p w:rsidR="0074062B" w:rsidRPr="00AC2A92" w:rsidRDefault="0074062B" w:rsidP="0074062B"/>
    <w:p w:rsidR="0074062B" w:rsidRDefault="0074062B" w:rsidP="0074062B">
      <w:pPr>
        <w:pStyle w:val="Heading3"/>
      </w:pPr>
      <w:r>
        <w:t>turns food security</w:t>
      </w:r>
      <w:r w:rsidR="00703A38">
        <w:t xml:space="preserve"> – trade</w:t>
      </w:r>
    </w:p>
    <w:p w:rsidR="00703A38" w:rsidRPr="00703A38" w:rsidRDefault="00703A38" w:rsidP="00703A38"/>
    <w:p w:rsidR="0074062B" w:rsidRPr="00D91F62" w:rsidRDefault="0074062B" w:rsidP="0074062B">
      <w:pPr>
        <w:pStyle w:val="Heading4"/>
      </w:pPr>
      <w:r>
        <w:t>Trade liberalization is key to food security – specialization raises output and checks inflationary pressures</w:t>
      </w:r>
    </w:p>
    <w:p w:rsidR="0074062B" w:rsidRPr="00AC2A92" w:rsidRDefault="0074062B" w:rsidP="0074062B">
      <w:pPr>
        <w:rPr>
          <w:rStyle w:val="Style13ptBold"/>
        </w:rPr>
      </w:pPr>
      <w:r w:rsidRPr="00AC2A92">
        <w:rPr>
          <w:rStyle w:val="Style13ptBold"/>
        </w:rPr>
        <w:t xml:space="preserve">Gervais, 8 </w:t>
      </w:r>
    </w:p>
    <w:p w:rsidR="0074062B" w:rsidRDefault="0074062B" w:rsidP="0074062B">
      <w:r>
        <w:t>[Jean-</w:t>
      </w:r>
      <w:proofErr w:type="spellStart"/>
      <w:r>
        <w:t>Phillipe</w:t>
      </w:r>
      <w:proofErr w:type="spellEnd"/>
      <w:r>
        <w:t>, associate professor in the Department of Agricultural and Resource Economics at North Carolina State University, December 2008, “ Moving Agricultural Trade Liberalization Forward</w:t>
      </w:r>
    </w:p>
    <w:p w:rsidR="0074062B" w:rsidRDefault="0074062B" w:rsidP="0074062B">
      <w:r>
        <w:t xml:space="preserve">to Improve Global Food Security,” </w:t>
      </w:r>
      <w:hyperlink r:id="rId33" w:history="1">
        <w:r w:rsidRPr="0014068E">
          <w:rPr>
            <w:rStyle w:val="Hyperlink"/>
          </w:rPr>
          <w:t>http://www.farmfoundation.org/news/articlefiles/1718-JP%20Gervais.pdf</w:t>
        </w:r>
      </w:hyperlink>
      <w:r>
        <w:t>]</w:t>
      </w:r>
    </w:p>
    <w:p w:rsidR="0074062B" w:rsidRDefault="0074062B" w:rsidP="0074062B"/>
    <w:p w:rsidR="0074062B" w:rsidRDefault="0074062B" w:rsidP="0074062B">
      <w:r w:rsidRPr="008838F4">
        <w:rPr>
          <w:rStyle w:val="StyleUnderline"/>
        </w:rPr>
        <w:t xml:space="preserve">Agricultural </w:t>
      </w:r>
      <w:r w:rsidRPr="00AB3B27">
        <w:rPr>
          <w:rStyle w:val="StyleUnderline"/>
          <w:highlight w:val="cyan"/>
        </w:rPr>
        <w:t>trade liberalization has the greatest potential to raise food security globally. It would allow countries to specialize in sectors where they have a comparative advantage, and would remove</w:t>
      </w:r>
      <w:r w:rsidRPr="008838F4">
        <w:rPr>
          <w:rStyle w:val="StyleUnderline"/>
        </w:rPr>
        <w:t xml:space="preserve"> the specter of </w:t>
      </w:r>
      <w:r w:rsidRPr="00AB3B27">
        <w:rPr>
          <w:rStyle w:val="StyleUnderline"/>
          <w:highlight w:val="cyan"/>
        </w:rPr>
        <w:t>agricultural subsidies</w:t>
      </w:r>
      <w:r w:rsidRPr="008838F4">
        <w:rPr>
          <w:rStyle w:val="StyleUnderline"/>
        </w:rPr>
        <w:t xml:space="preserve"> that work against capacity investments in developing economies. </w:t>
      </w:r>
      <w:r w:rsidRPr="00AB3B27">
        <w:rPr>
          <w:rStyle w:val="StyleUnderline"/>
          <w:highlight w:val="cyan"/>
        </w:rPr>
        <w:t>This would raise output at the world level and ease inflationary pressures on commodity prices</w:t>
      </w:r>
      <w:r w:rsidRPr="008838F4">
        <w:rPr>
          <w:rStyle w:val="StyleUnderline"/>
        </w:rPr>
        <w:t xml:space="preserve"> due to income growth, negative supply shocks and biofuels.</w:t>
      </w:r>
      <w:r>
        <w:t xml:space="preserve"> </w:t>
      </w:r>
      <w:r w:rsidRPr="00AB3B27">
        <w:rPr>
          <w:rStyle w:val="StyleUnderline"/>
          <w:highlight w:val="cyan"/>
        </w:rPr>
        <w:t>It would lower the reluctance</w:t>
      </w:r>
      <w:r w:rsidRPr="008838F4">
        <w:rPr>
          <w:rStyle w:val="StyleUnderline"/>
        </w:rPr>
        <w:t xml:space="preserve"> of some countries </w:t>
      </w:r>
      <w:r w:rsidRPr="00AB3B27">
        <w:rPr>
          <w:rStyle w:val="StyleUnderline"/>
          <w:highlight w:val="cyan"/>
        </w:rPr>
        <w:t>to increase production</w:t>
      </w:r>
      <w:r w:rsidRPr="008838F4">
        <w:rPr>
          <w:rStyle w:val="StyleUnderline"/>
        </w:rPr>
        <w:t xml:space="preserve"> when they lack </w:t>
      </w:r>
      <w:r>
        <w:t xml:space="preserve">credible </w:t>
      </w:r>
      <w:r w:rsidRPr="008838F4">
        <w:rPr>
          <w:rStyle w:val="StyleUnderline"/>
        </w:rPr>
        <w:t>guarantees from major trading partners</w:t>
      </w:r>
      <w:r>
        <w:t xml:space="preserve"> </w:t>
      </w:r>
      <w:r w:rsidRPr="008838F4">
        <w:rPr>
          <w:rStyle w:val="StyleUnderline"/>
        </w:rPr>
        <w:t>that market access will be stable</w:t>
      </w:r>
      <w:r>
        <w:t xml:space="preserve">. Increased trade would raise world welfare. </w:t>
      </w:r>
    </w:p>
    <w:p w:rsidR="0074062B" w:rsidRDefault="0074062B" w:rsidP="0074062B"/>
    <w:p w:rsidR="0074062B" w:rsidRPr="00B500AB" w:rsidRDefault="0074062B" w:rsidP="0074062B">
      <w:pPr>
        <w:pStyle w:val="Heading4"/>
      </w:pPr>
      <w:r w:rsidRPr="00B500AB">
        <w:t>Blips in food prices kill billions</w:t>
      </w:r>
    </w:p>
    <w:p w:rsidR="0074062B" w:rsidRDefault="0074062B" w:rsidP="0074062B">
      <w:pPr>
        <w:rPr>
          <w:rFonts w:cs="Arial"/>
          <w:b/>
          <w:sz w:val="24"/>
          <w:u w:val="single"/>
        </w:rPr>
      </w:pPr>
      <w:r w:rsidRPr="00B500AB">
        <w:rPr>
          <w:rFonts w:cs="Arial"/>
          <w:b/>
          <w:sz w:val="24"/>
          <w:u w:val="single"/>
        </w:rPr>
        <w:t>Tampa Tribune</w:t>
      </w:r>
      <w:r w:rsidRPr="00331760">
        <w:rPr>
          <w:szCs w:val="20"/>
        </w:rPr>
        <w:t>, 1-20-</w:t>
      </w:r>
      <w:r w:rsidRPr="00B500AB">
        <w:rPr>
          <w:rFonts w:cs="Arial"/>
          <w:b/>
          <w:sz w:val="24"/>
          <w:u w:val="single"/>
        </w:rPr>
        <w:t>96</w:t>
      </w:r>
    </w:p>
    <w:p w:rsidR="0074062B" w:rsidRPr="00331760" w:rsidRDefault="0074062B" w:rsidP="0074062B">
      <w:pPr>
        <w:rPr>
          <w:szCs w:val="20"/>
        </w:rPr>
      </w:pPr>
    </w:p>
    <w:p w:rsidR="0074062B" w:rsidRPr="00331760" w:rsidRDefault="0074062B" w:rsidP="0074062B">
      <w:pPr>
        <w:ind w:right="288"/>
        <w:rPr>
          <w:snapToGrid w:val="0"/>
          <w:szCs w:val="20"/>
        </w:rPr>
      </w:pPr>
      <w:r w:rsidRPr="00331760">
        <w:rPr>
          <w:snapToGrid w:val="0"/>
          <w:szCs w:val="20"/>
        </w:rPr>
        <w:t xml:space="preserve">On a global scale, </w:t>
      </w:r>
      <w:r w:rsidRPr="00AB3B27">
        <w:rPr>
          <w:snapToGrid w:val="0"/>
          <w:szCs w:val="20"/>
          <w:highlight w:val="cyan"/>
          <w:u w:val="single"/>
        </w:rPr>
        <w:t>food supplies</w:t>
      </w:r>
      <w:r w:rsidRPr="00331760">
        <w:rPr>
          <w:snapToGrid w:val="0"/>
          <w:szCs w:val="20"/>
        </w:rPr>
        <w:t xml:space="preserve"> - measured by stockpiles of grain - </w:t>
      </w:r>
      <w:r w:rsidRPr="00AB3B27">
        <w:rPr>
          <w:snapToGrid w:val="0"/>
          <w:szCs w:val="20"/>
          <w:highlight w:val="cyan"/>
          <w:u w:val="single"/>
        </w:rPr>
        <w:t>are not  abundant</w:t>
      </w:r>
      <w:r w:rsidRPr="00331760">
        <w:rPr>
          <w:snapToGrid w:val="0"/>
          <w:szCs w:val="20"/>
          <w:u w:val="single"/>
        </w:rPr>
        <w:t xml:space="preserve">. </w:t>
      </w:r>
      <w:r w:rsidRPr="00331760">
        <w:rPr>
          <w:snapToGrid w:val="0"/>
          <w:szCs w:val="20"/>
        </w:rPr>
        <w:t xml:space="preserve">    In 1995, world production failed to meet demand for the third consecutive year, said Per </w:t>
      </w:r>
      <w:proofErr w:type="spellStart"/>
      <w:r w:rsidRPr="00331760">
        <w:rPr>
          <w:snapToGrid w:val="0"/>
          <w:szCs w:val="20"/>
        </w:rPr>
        <w:t>Pinstrup</w:t>
      </w:r>
      <w:proofErr w:type="spellEnd"/>
      <w:r w:rsidRPr="00331760">
        <w:rPr>
          <w:snapToGrid w:val="0"/>
          <w:szCs w:val="20"/>
        </w:rPr>
        <w:t xml:space="preserve">-Andersen, director of the International Food Policy Research Institute in Washington, D.C.     As a result, grain stockpiles fell from an average of 17 percent of annual consumption in 1994-1995 to 13 percent at the end of the 1995-1996 season, he said.     That's troubling, </w:t>
      </w:r>
      <w:proofErr w:type="spellStart"/>
      <w:r w:rsidRPr="00331760">
        <w:rPr>
          <w:snapToGrid w:val="0"/>
          <w:szCs w:val="20"/>
        </w:rPr>
        <w:t>Pinstrup</w:t>
      </w:r>
      <w:proofErr w:type="spellEnd"/>
      <w:r w:rsidRPr="00331760">
        <w:rPr>
          <w:snapToGrid w:val="0"/>
          <w:szCs w:val="20"/>
        </w:rPr>
        <w:t>-Andersen noted, since 13 percent is well below the 17 percent the United Nations considers essential to provide a margin of safety  in world food security. During the food crisis of the early 1970s, world grain stocks were at 15 percent.     "</w:t>
      </w:r>
      <w:r w:rsidRPr="00AB3B27">
        <w:rPr>
          <w:snapToGrid w:val="0"/>
          <w:szCs w:val="20"/>
          <w:highlight w:val="cyan"/>
          <w:u w:val="single"/>
        </w:rPr>
        <w:t>Even if they are merely blips, higher international prices can hurt poor countries that import a significant portion of their food</w:t>
      </w:r>
      <w:r w:rsidRPr="00331760">
        <w:rPr>
          <w:snapToGrid w:val="0"/>
          <w:szCs w:val="20"/>
        </w:rPr>
        <w:t>," he said. "</w:t>
      </w:r>
      <w:r w:rsidRPr="00AB3B27">
        <w:rPr>
          <w:snapToGrid w:val="0"/>
          <w:szCs w:val="20"/>
          <w:highlight w:val="cyan"/>
          <w:u w:val="single"/>
        </w:rPr>
        <w:t>Rising prices can</w:t>
      </w:r>
      <w:r w:rsidRPr="00331760">
        <w:rPr>
          <w:snapToGrid w:val="0"/>
          <w:szCs w:val="20"/>
        </w:rPr>
        <w:t xml:space="preserve"> also </w:t>
      </w:r>
      <w:r w:rsidRPr="00AB3B27">
        <w:rPr>
          <w:snapToGrid w:val="0"/>
          <w:szCs w:val="20"/>
          <w:highlight w:val="cyan"/>
          <w:u w:val="single"/>
        </w:rPr>
        <w:t>quickly put food  out of reach  of</w:t>
      </w:r>
      <w:r w:rsidRPr="00331760">
        <w:rPr>
          <w:snapToGrid w:val="0"/>
          <w:szCs w:val="20"/>
          <w:u w:val="single"/>
        </w:rPr>
        <w:t xml:space="preserve"> the </w:t>
      </w:r>
      <w:r w:rsidRPr="00AB3B27">
        <w:rPr>
          <w:snapToGrid w:val="0"/>
          <w:szCs w:val="20"/>
          <w:highlight w:val="cyan"/>
          <w:u w:val="single"/>
        </w:rPr>
        <w:t>1.1 billion people</w:t>
      </w:r>
      <w:r w:rsidRPr="00331760">
        <w:rPr>
          <w:snapToGrid w:val="0"/>
          <w:szCs w:val="20"/>
        </w:rPr>
        <w:t xml:space="preserve"> in the developing world </w:t>
      </w:r>
      <w:r w:rsidRPr="00331760">
        <w:rPr>
          <w:snapToGrid w:val="0"/>
          <w:szCs w:val="20"/>
          <w:u w:val="single"/>
        </w:rPr>
        <w:t>who live on a dollar a day</w:t>
      </w:r>
      <w:r w:rsidRPr="00331760">
        <w:rPr>
          <w:snapToGrid w:val="0"/>
          <w:szCs w:val="20"/>
        </w:rPr>
        <w:t xml:space="preserve"> or less."     He also said many people in low-income countries already spend more than half of their income on food.</w:t>
      </w:r>
    </w:p>
    <w:p w:rsidR="0074062B" w:rsidRDefault="0074062B" w:rsidP="0074062B"/>
    <w:p w:rsidR="0074062B" w:rsidRDefault="0074062B" w:rsidP="0074062B">
      <w:pPr>
        <w:pStyle w:val="Heading4"/>
      </w:pPr>
      <w:r>
        <w:t>Food insecurity makes all other impacts inevitable – it’s the fuse that will ignite war, genocide and terrorism</w:t>
      </w:r>
    </w:p>
    <w:p w:rsidR="0074062B" w:rsidRPr="00AC2A92" w:rsidRDefault="0074062B" w:rsidP="0074062B">
      <w:pPr>
        <w:rPr>
          <w:rStyle w:val="Style13ptBold"/>
        </w:rPr>
      </w:pPr>
      <w:proofErr w:type="spellStart"/>
      <w:r w:rsidRPr="00AC2A92">
        <w:rPr>
          <w:rStyle w:val="Style13ptBold"/>
        </w:rPr>
        <w:t>Trudell</w:t>
      </w:r>
      <w:proofErr w:type="spellEnd"/>
      <w:r w:rsidRPr="00AC2A92">
        <w:rPr>
          <w:rStyle w:val="Style13ptBold"/>
        </w:rPr>
        <w:t>, 2005</w:t>
      </w:r>
    </w:p>
    <w:p w:rsidR="0074062B" w:rsidRDefault="0074062B" w:rsidP="0074062B">
      <w:r>
        <w:t xml:space="preserve">Robert H. (J.D. Syracuse University College of Law) [“Food Security Emergencies and the Power of Eminent Domain: A Domestic Legal Tool to Treat a Global Problem,” Syracuse Journal of International Law and Commerce, Fall, p. lexis] </w:t>
      </w:r>
    </w:p>
    <w:p w:rsidR="0074062B" w:rsidRDefault="0074062B" w:rsidP="0074062B"/>
    <w:p w:rsidR="0074062B" w:rsidRPr="00D1573C" w:rsidRDefault="0074062B" w:rsidP="0074062B">
      <w:pPr>
        <w:rPr>
          <w:sz w:val="16"/>
        </w:rPr>
      </w:pPr>
      <w:r w:rsidRPr="00D1573C">
        <w:rPr>
          <w:sz w:val="16"/>
        </w:rPr>
        <w:t xml:space="preserve"> Today, </w:t>
      </w:r>
      <w:r w:rsidRPr="00D1573C">
        <w:rPr>
          <w:rStyle w:val="StyleUnderline"/>
        </w:rPr>
        <w:t xml:space="preserve">more than </w:t>
      </w:r>
      <w:r w:rsidRPr="00AB3B27">
        <w:rPr>
          <w:rStyle w:val="StyleUnderline"/>
          <w:highlight w:val="cyan"/>
        </w:rPr>
        <w:t>842 million people</w:t>
      </w:r>
      <w:r w:rsidRPr="00D1573C">
        <w:rPr>
          <w:rStyle w:val="StyleUnderline"/>
        </w:rPr>
        <w:t xml:space="preserve"> - nearly three times the population of the United States - </w:t>
      </w:r>
      <w:r w:rsidRPr="00AB3B27">
        <w:rPr>
          <w:rStyle w:val="StyleUnderline"/>
          <w:highlight w:val="cyan"/>
        </w:rPr>
        <w:t>are chronically hungry</w:t>
      </w:r>
      <w:r w:rsidRPr="00D1573C">
        <w:rPr>
          <w:sz w:val="16"/>
        </w:rPr>
        <w:t>. n43  "</w:t>
      </w:r>
      <w:r w:rsidRPr="00AB3B27">
        <w:rPr>
          <w:rStyle w:val="StyleUnderline"/>
          <w:highlight w:val="cyan"/>
        </w:rPr>
        <w:t>Chronic hunger</w:t>
      </w:r>
      <w:r w:rsidRPr="00D1573C">
        <w:rPr>
          <w:rStyle w:val="StyleUnderline"/>
        </w:rPr>
        <w:t xml:space="preserve"> is a profound, debilitating human experience that </w:t>
      </w:r>
      <w:r w:rsidRPr="00AB3B27">
        <w:rPr>
          <w:rStyle w:val="StyleUnderline"/>
          <w:highlight w:val="cyan"/>
        </w:rPr>
        <w:t>affects the ability of individuals to work productively, think clearly, and resist disease</w:t>
      </w:r>
      <w:r w:rsidRPr="00D1573C">
        <w:rPr>
          <w:rStyle w:val="StyleUnderline"/>
        </w:rPr>
        <w:t xml:space="preserve">. It also has devastating consequences for society: </w:t>
      </w:r>
      <w:r w:rsidRPr="00AB3B27">
        <w:rPr>
          <w:rStyle w:val="StyleUnderline"/>
          <w:highlight w:val="cyan"/>
        </w:rPr>
        <w:t>it drains economies, destabilizes governments, and reaches across international boundaries</w:t>
      </w:r>
      <w:r w:rsidRPr="00D1573C">
        <w:rPr>
          <w:rStyle w:val="StyleUnderline"/>
        </w:rPr>
        <w:t>."</w:t>
      </w:r>
      <w:r w:rsidRPr="00D1573C">
        <w:rPr>
          <w:sz w:val="16"/>
        </w:rPr>
        <w:t xml:space="preserve"> n44 The enormous number of chronically hungry people conjures up a critical question: how can we feed these people?</w:t>
      </w:r>
    </w:p>
    <w:p w:rsidR="0074062B" w:rsidRDefault="0074062B" w:rsidP="0074062B"/>
    <w:p w:rsidR="0074062B" w:rsidRPr="00D1573C" w:rsidRDefault="0074062B" w:rsidP="0074062B">
      <w:pPr>
        <w:rPr>
          <w:sz w:val="16"/>
        </w:rPr>
      </w:pPr>
      <w:r w:rsidRPr="00D1573C">
        <w:rPr>
          <w:sz w:val="16"/>
        </w:rPr>
        <w:t xml:space="preserve">While the rate of population growth has been leveling off in the developed, wealthy countries of the world, the populations of the poorest countries and regions of the world still grow at an alarming pace. n45 Population statisticians refer to this phenomenon as population momentum. n46 Of the seventeen countries whose women average six or more births in a lifetime, all but two are in Africa. n47 In sub-Saharan Africa, millions are undernourished and millions more live on a dollar a day, making it the most poverty-stricken region in the world today. n48  [*285]  </w:t>
      </w:r>
      <w:r w:rsidRPr="00D1573C">
        <w:rPr>
          <w:rStyle w:val="StyleUnderline"/>
        </w:rPr>
        <w:t>Chronic hunger and poverty are the rock-and-a-hard-place in between which the people of sub-Saharan Africa find themselves today</w:t>
      </w:r>
      <w:r w:rsidRPr="00D1573C">
        <w:rPr>
          <w:sz w:val="16"/>
        </w:rPr>
        <w:t xml:space="preserve">. </w:t>
      </w:r>
      <w:r w:rsidRPr="00D1573C">
        <w:rPr>
          <w:rStyle w:val="StyleUnderline"/>
        </w:rPr>
        <w:t xml:space="preserve">One tragedy endlessly feeds upon and exacerbates the other because </w:t>
      </w:r>
      <w:r w:rsidRPr="00AB3B27">
        <w:rPr>
          <w:rStyle w:val="StyleUnderline"/>
          <w:highlight w:val="cyan"/>
        </w:rPr>
        <w:t>a person needs money to buy food, but she</w:t>
      </w:r>
      <w:r w:rsidRPr="00D1573C">
        <w:rPr>
          <w:rStyle w:val="StyleUnderline"/>
        </w:rPr>
        <w:t xml:space="preserve"> (or he) </w:t>
      </w:r>
      <w:r w:rsidRPr="00AB3B27">
        <w:rPr>
          <w:rStyle w:val="StyleUnderline"/>
          <w:highlight w:val="cyan"/>
        </w:rPr>
        <w:t>cannot earn money when she is chronically hungry</w:t>
      </w:r>
      <w:r w:rsidRPr="00D1573C">
        <w:rPr>
          <w:sz w:val="16"/>
        </w:rPr>
        <w:t xml:space="preserve">. n49 </w:t>
      </w:r>
      <w:r w:rsidRPr="00D1573C">
        <w:rPr>
          <w:rStyle w:val="StyleUnderline"/>
        </w:rPr>
        <w:t>The food security issues of this region are a global concern</w:t>
      </w:r>
      <w:r w:rsidRPr="00D1573C">
        <w:rPr>
          <w:sz w:val="16"/>
        </w:rPr>
        <w:t>. Silvio Berlusconi, Prime Minister of Italy, and Chairperson of the 2002 World Food Summit in Rome said, "Together with terrorism, hunger is one of the greatest problems the international community is facing." n50</w:t>
      </w:r>
    </w:p>
    <w:p w:rsidR="0074062B" w:rsidRDefault="0074062B" w:rsidP="0074062B"/>
    <w:p w:rsidR="0074062B" w:rsidRDefault="0074062B" w:rsidP="0074062B">
      <w:r w:rsidRPr="00D1573C">
        <w:rPr>
          <w:rStyle w:val="StyleUnderline"/>
        </w:rPr>
        <w:t>Human security is a value which can be broadly defined as both the "freedom from fear" and the "freedom from want."</w:t>
      </w:r>
      <w:r w:rsidRPr="00D1573C">
        <w:rPr>
          <w:sz w:val="16"/>
        </w:rPr>
        <w:t xml:space="preserve"> n51 Until recently, security was largely a concern arising out of the conflict among states, i.e. state security, which can be summed up in the phrase "military preparedness." n52 Today, it is recognized that the achievement of freedom from want is as important a goal as the achievement of freedom from fear and countries must arm themselves against such fear by addressing food insecurity. n53 In an editorial in the Economist, Kofi Annan, Secretary General of the United Nations, wrote that </w:t>
      </w:r>
      <w:r w:rsidRPr="00D1573C">
        <w:rPr>
          <w:rStyle w:val="StyleUnderline"/>
        </w:rPr>
        <w:t>today's threats to security - terrorism, food security and poverty - are all interrelated so that no one country can tackle them alone</w:t>
      </w:r>
      <w:r>
        <w:t>. n54</w:t>
      </w:r>
    </w:p>
    <w:p w:rsidR="0074062B" w:rsidRDefault="0074062B" w:rsidP="0074062B"/>
    <w:p w:rsidR="0074062B" w:rsidRPr="00D1573C" w:rsidRDefault="0074062B" w:rsidP="0074062B">
      <w:pPr>
        <w:rPr>
          <w:sz w:val="16"/>
        </w:rPr>
      </w:pPr>
      <w:r w:rsidRPr="00D1573C">
        <w:rPr>
          <w:sz w:val="16"/>
        </w:rPr>
        <w:t>For example, keeping our food supply secure plays a direct role in achieving freedom from fear. The State Department has been studying the possibilities of food-borne bioterrorism, introducing the national security element to food security concerns. n55 Likewise, in December  [*286]  2004, during his resignation announcement, Tommy Thompson, the former Secretary of the Health and Human Services Department, stated: "For the life of me, I cannot understand why the terrorists have not attacked our food supply, because it is so easy to do." n56 Yet it is a mistake to think of global security only in military terms. n57</w:t>
      </w:r>
    </w:p>
    <w:p w:rsidR="0074062B" w:rsidRDefault="0074062B" w:rsidP="0074062B"/>
    <w:p w:rsidR="0074062B" w:rsidRDefault="0074062B" w:rsidP="0074062B">
      <w:pPr>
        <w:rPr>
          <w:rStyle w:val="StyleUnderline"/>
        </w:rPr>
      </w:pPr>
      <w:r w:rsidRPr="00D1573C">
        <w:rPr>
          <w:rStyle w:val="StyleUnderline"/>
        </w:rPr>
        <w:t xml:space="preserve">Food security deserves its place in any long-term calculation regarding global security. </w:t>
      </w:r>
      <w:r w:rsidRPr="00AB3B27">
        <w:rPr>
          <w:rStyle w:val="StyleUnderline"/>
          <w:highlight w:val="cyan"/>
        </w:rPr>
        <w:t>Widespread chronic hunger causes</w:t>
      </w:r>
      <w:r w:rsidRPr="00D1573C">
        <w:rPr>
          <w:rStyle w:val="StyleUnderline"/>
        </w:rPr>
        <w:t xml:space="preserve"> widespread </w:t>
      </w:r>
      <w:r w:rsidRPr="00AB3B27">
        <w:rPr>
          <w:rStyle w:val="StyleUnderline"/>
          <w:highlight w:val="cyan"/>
        </w:rPr>
        <w:t>instability and debilitating poverty and decreases</w:t>
      </w:r>
      <w:r w:rsidRPr="00D1573C">
        <w:rPr>
          <w:rStyle w:val="StyleUnderline"/>
        </w:rPr>
        <w:t xml:space="preserve"> all of </w:t>
      </w:r>
      <w:r w:rsidRPr="00AB3B27">
        <w:rPr>
          <w:rStyle w:val="StyleUnderline"/>
          <w:highlight w:val="cyan"/>
        </w:rPr>
        <w:t>our safety</w:t>
      </w:r>
      <w:r w:rsidRPr="00D1573C">
        <w:rPr>
          <w:rStyle w:val="StyleUnderline"/>
        </w:rPr>
        <w:t xml:space="preserve">, for example </w:t>
      </w:r>
      <w:r w:rsidRPr="00AB3B27">
        <w:rPr>
          <w:rStyle w:val="StyleUnderline"/>
          <w:highlight w:val="cyan"/>
        </w:rPr>
        <w:t>from</w:t>
      </w:r>
      <w:r w:rsidRPr="00D1573C">
        <w:rPr>
          <w:rStyle w:val="StyleUnderline"/>
        </w:rPr>
        <w:t xml:space="preserve"> the increased threat from </w:t>
      </w:r>
      <w:r w:rsidRPr="00AB3B27">
        <w:rPr>
          <w:rStyle w:val="StyleUnderline"/>
          <w:highlight w:val="cyan"/>
        </w:rPr>
        <w:t>global terrorism</w:t>
      </w:r>
      <w:r w:rsidRPr="00D1573C">
        <w:rPr>
          <w:rStyle w:val="StyleUnderline"/>
        </w:rPr>
        <w:t xml:space="preserve">. </w:t>
      </w:r>
      <w:r>
        <w:t xml:space="preserve">n58 </w:t>
      </w:r>
      <w:r w:rsidRPr="00D1573C">
        <w:rPr>
          <w:rStyle w:val="StyleUnderline"/>
        </w:rPr>
        <w:t>Widespread instability is an unmistakable characteristic of life in sub-Saharan Africa</w:t>
      </w:r>
      <w:r>
        <w:t xml:space="preserve">. n59 </w:t>
      </w:r>
      <w:r w:rsidRPr="00AB3B27">
        <w:rPr>
          <w:rStyle w:val="StyleUnderline"/>
          <w:highlight w:val="cyan"/>
        </w:rPr>
        <w:t>Food insecurity</w:t>
      </w:r>
      <w:r w:rsidRPr="00D1573C">
        <w:rPr>
          <w:rStyle w:val="StyleUnderline"/>
        </w:rPr>
        <w:t>,</w:t>
      </w:r>
      <w:r>
        <w:t xml:space="preserve"> therefore, </w:t>
      </w:r>
      <w:r w:rsidRPr="00AB3B27">
        <w:rPr>
          <w:rStyle w:val="StyleUnderline"/>
          <w:highlight w:val="cyan"/>
        </w:rPr>
        <w:t>causes global insecurity</w:t>
      </w:r>
      <w:r w:rsidRPr="00D1573C">
        <w:rPr>
          <w:rStyle w:val="StyleUnderline"/>
        </w:rPr>
        <w:t xml:space="preserve"> because widespread instability in places like sub-Saharan Africa threatens all of our safety. Food insecurity in the unstable regions of the world must be taken on now lest we find ourselves facing some far worse danger in the days to come. </w:t>
      </w:r>
    </w:p>
    <w:p w:rsidR="0074062B" w:rsidRPr="00AC2A92" w:rsidRDefault="0074062B" w:rsidP="0074062B"/>
    <w:p w:rsidR="00E879A2" w:rsidRDefault="00E879A2" w:rsidP="00E879A2">
      <w:pPr>
        <w:pStyle w:val="Heading3"/>
      </w:pPr>
      <w:r>
        <w:t>A2:  Econ Turns – Jobs/wages/manufacturing</w:t>
      </w:r>
    </w:p>
    <w:p w:rsidR="00E879A2" w:rsidRDefault="00E879A2" w:rsidP="00E879A2"/>
    <w:p w:rsidR="00E879A2" w:rsidRDefault="00E879A2" w:rsidP="00E879A2">
      <w:pPr>
        <w:pStyle w:val="Heading4"/>
      </w:pPr>
      <w:r>
        <w:t>Job loss and economic concerns are wrong – consensus of experts – TPP failure decks leadership in Asia and causes backsliding protectionism</w:t>
      </w:r>
    </w:p>
    <w:p w:rsidR="00E879A2" w:rsidRPr="00671F61" w:rsidRDefault="00E879A2" w:rsidP="00E879A2">
      <w:pPr>
        <w:rPr>
          <w:rStyle w:val="Style13ptBold"/>
          <w:b w:val="0"/>
        </w:rPr>
      </w:pPr>
      <w:r>
        <w:rPr>
          <w:rStyle w:val="Style13ptBold"/>
        </w:rPr>
        <w:t xml:space="preserve">TBT, 15 – </w:t>
      </w:r>
      <w:r>
        <w:rPr>
          <w:rStyle w:val="Style13ptBold"/>
          <w:b w:val="0"/>
        </w:rPr>
        <w:t>Tampa Bay Times, 6/22, http://www.tampabay.com/opinion/editorials/editorial-congress-should-clear-way-for-free-trade-pact/2234642</w:t>
      </w:r>
    </w:p>
    <w:p w:rsidR="00E879A2" w:rsidRDefault="00E879A2" w:rsidP="00E879A2">
      <w:pPr>
        <w:rPr>
          <w:sz w:val="16"/>
        </w:rPr>
      </w:pPr>
      <w:r w:rsidRPr="00671F61">
        <w:rPr>
          <w:rStyle w:val="StyleUnderline"/>
        </w:rPr>
        <w:t>The Pacific agreement</w:t>
      </w:r>
      <w:r w:rsidRPr="00671F61">
        <w:rPr>
          <w:sz w:val="16"/>
        </w:rPr>
        <w:t xml:space="preserve"> has been in the works for a decade, and it </w:t>
      </w:r>
      <w:r w:rsidRPr="00671F61">
        <w:rPr>
          <w:rStyle w:val="StyleUnderline"/>
        </w:rPr>
        <w:t xml:space="preserve">would expand U.S. access to 40 percent of the global economy. It would reduce trade barriers in a fast-growing area of the world, and it would level the playing field in areas such as intellectual property rights. A University of Chicago survey finds </w:t>
      </w:r>
      <w:r w:rsidRPr="00671F61">
        <w:rPr>
          <w:rStyle w:val="Emphasis"/>
        </w:rPr>
        <w:t xml:space="preserve">most of the nation's top economists </w:t>
      </w:r>
      <w:r w:rsidRPr="00671F61">
        <w:rPr>
          <w:rStyle w:val="StyleUnderline"/>
        </w:rPr>
        <w:t xml:space="preserve">say trade agreements have been good for most Americans, and there should be opportunities here to </w:t>
      </w:r>
      <w:r w:rsidRPr="00671F61">
        <w:rPr>
          <w:rStyle w:val="Emphasis"/>
        </w:rPr>
        <w:t>increase exports and encourage innovation</w:t>
      </w:r>
      <w:r w:rsidRPr="00671F61">
        <w:rPr>
          <w:rStyle w:val="StyleUnderline"/>
        </w:rPr>
        <w:t>.</w:t>
      </w:r>
      <w:r>
        <w:rPr>
          <w:rStyle w:val="StyleUnderline"/>
        </w:rPr>
        <w:t xml:space="preserve"> </w:t>
      </w:r>
      <w:r w:rsidRPr="00671F61">
        <w:rPr>
          <w:sz w:val="16"/>
        </w:rPr>
        <w:t xml:space="preserve">The </w:t>
      </w:r>
      <w:r w:rsidRPr="00671F61">
        <w:rPr>
          <w:rStyle w:val="StyleUnderline"/>
        </w:rPr>
        <w:t>labor unions who have pushed Democrats</w:t>
      </w:r>
      <w:r w:rsidRPr="00671F61">
        <w:rPr>
          <w:sz w:val="16"/>
        </w:rPr>
        <w:t xml:space="preserve"> </w:t>
      </w:r>
      <w:r w:rsidRPr="00671F61">
        <w:rPr>
          <w:rStyle w:val="StyleUnderline"/>
        </w:rPr>
        <w:t>to kill</w:t>
      </w:r>
      <w:r w:rsidRPr="00671F61">
        <w:rPr>
          <w:sz w:val="16"/>
        </w:rPr>
        <w:t xml:space="preserve"> the fast-track authority the president needs to complete </w:t>
      </w:r>
      <w:r w:rsidRPr="00671F61">
        <w:rPr>
          <w:rStyle w:val="StyleUnderline"/>
        </w:rPr>
        <w:t>the trade agreement argue that the pact would stifle pay increases and cost jobs. But economists suggest it would slightly raise U.S. incomes, and many of the nation's manufacturing jobs are being lost to improvements in technology, not free trade agreements</w:t>
      </w:r>
      <w:r w:rsidRPr="00671F61">
        <w:rPr>
          <w:sz w:val="16"/>
        </w:rPr>
        <w:t xml:space="preserve">. The union opposition also has prompted Democratic presidential candidate Hillary Clinton to hedge her once-unqualified support of the Pacific agreement, but the </w:t>
      </w:r>
      <w:r w:rsidRPr="00671F61">
        <w:rPr>
          <w:rStyle w:val="StyleUnderline"/>
        </w:rPr>
        <w:t xml:space="preserve">economic debate should be focused on expanding global opportunities rather than </w:t>
      </w:r>
      <w:r w:rsidRPr="00671F61">
        <w:rPr>
          <w:rStyle w:val="Emphasis"/>
        </w:rPr>
        <w:t>retreating into populist protectionism</w:t>
      </w:r>
      <w:r w:rsidRPr="00671F61">
        <w:rPr>
          <w:sz w:val="16"/>
        </w:rPr>
        <w:t xml:space="preserve">. </w:t>
      </w:r>
      <w:r w:rsidRPr="00671F61">
        <w:rPr>
          <w:rStyle w:val="StyleUnderline"/>
        </w:rPr>
        <w:t xml:space="preserve">The United States needs to create more good-paying jobs for workers, but avoiding free trade agreements is not the way to do it. What the nation </w:t>
      </w:r>
      <w:r w:rsidRPr="00671F61">
        <w:rPr>
          <w:rStyle w:val="Emphasis"/>
        </w:rPr>
        <w:t>cannot afford is to watch from afar as Asia grows and China expands its influence there</w:t>
      </w:r>
      <w:r w:rsidRPr="00671F61">
        <w:rPr>
          <w:sz w:val="16"/>
        </w:rPr>
        <w:t>. Congress should grant Obama the fast-track authority he needs to complete negotiations on the trans-Pacific trade agreement, and then it can fully explore the details and vote it up or down.</w:t>
      </w:r>
    </w:p>
    <w:p w:rsidR="00E879A2" w:rsidRDefault="00E879A2" w:rsidP="00E879A2">
      <w:pPr>
        <w:rPr>
          <w:sz w:val="16"/>
        </w:rPr>
      </w:pPr>
    </w:p>
    <w:p w:rsidR="00E879A2" w:rsidRDefault="00E879A2" w:rsidP="00E879A2">
      <w:pPr>
        <w:pStyle w:val="Heading4"/>
      </w:pPr>
      <w:r>
        <w:t>New trade deals key to revive manufacturing and boost agriculture - concerns are wrong  and service sector gains outweigh anyway</w:t>
      </w:r>
    </w:p>
    <w:p w:rsidR="00E879A2" w:rsidRPr="007A1868" w:rsidRDefault="00E879A2" w:rsidP="00E879A2">
      <w:pPr>
        <w:rPr>
          <w:sz w:val="16"/>
          <w:szCs w:val="16"/>
        </w:rPr>
      </w:pPr>
      <w:proofErr w:type="spellStart"/>
      <w:r w:rsidRPr="007A1868">
        <w:rPr>
          <w:rStyle w:val="Style13ptBold"/>
        </w:rPr>
        <w:t>Boustany</w:t>
      </w:r>
      <w:proofErr w:type="spellEnd"/>
      <w:r w:rsidRPr="007A1868">
        <w:rPr>
          <w:rStyle w:val="Style13ptBold"/>
        </w:rPr>
        <w:t xml:space="preserve"> </w:t>
      </w:r>
      <w:proofErr w:type="spellStart"/>
      <w:r w:rsidRPr="007A1868">
        <w:rPr>
          <w:rStyle w:val="Style13ptBold"/>
        </w:rPr>
        <w:t>amd</w:t>
      </w:r>
      <w:proofErr w:type="spellEnd"/>
      <w:r w:rsidRPr="007A1868">
        <w:rPr>
          <w:rStyle w:val="Style13ptBold"/>
        </w:rPr>
        <w:t xml:space="preserve"> </w:t>
      </w:r>
      <w:proofErr w:type="spellStart"/>
      <w:r w:rsidRPr="007A1868">
        <w:rPr>
          <w:rStyle w:val="Style13ptBold"/>
        </w:rPr>
        <w:t>Zoellick</w:t>
      </w:r>
      <w:proofErr w:type="spellEnd"/>
      <w:r w:rsidRPr="007A1868">
        <w:rPr>
          <w:rStyle w:val="Style13ptBold"/>
        </w:rPr>
        <w:t xml:space="preserve"> 12-28</w:t>
      </w:r>
      <w:r w:rsidRPr="007A1868">
        <w:rPr>
          <w:sz w:val="16"/>
          <w:szCs w:val="16"/>
        </w:rPr>
        <w:t>. [Charles, senior member of the House Ways and Means Committee, Robert, former USTR, president of the World Bank,  "A Trade Opportunity for Obama and the New Congress" Wall Street Journal -- www.wsj.com/articles/charles-boustany-and-robert-b-zoellick-a-trade-opportunity-for-obama-and-the-new-congress-1419811308]</w:t>
      </w:r>
    </w:p>
    <w:p w:rsidR="00E879A2" w:rsidRPr="007A1868" w:rsidRDefault="00E879A2" w:rsidP="00E879A2">
      <w:pPr>
        <w:rPr>
          <w:sz w:val="16"/>
        </w:rPr>
      </w:pPr>
      <w:r w:rsidRPr="007A1868">
        <w:rPr>
          <w:sz w:val="16"/>
        </w:rPr>
        <w:t xml:space="preserve">So </w:t>
      </w:r>
      <w:r w:rsidRPr="007A1868">
        <w:rPr>
          <w:rStyle w:val="StyleUnderline"/>
        </w:rPr>
        <w:t>why does trade matter</w:t>
      </w:r>
      <w:r w:rsidRPr="007A1868">
        <w:rPr>
          <w:sz w:val="16"/>
        </w:rPr>
        <w:t xml:space="preserve">? First, Americans are feeling squeezed. On the eve of the election, Pew Research reported that 79% of Americans considered the economy to be poor or at best fair. </w:t>
      </w:r>
      <w:r w:rsidRPr="00BB636C">
        <w:rPr>
          <w:rStyle w:val="StyleUnderline"/>
          <w:highlight w:val="yellow"/>
        </w:rPr>
        <w:t>A boost in U.S. trade can increase wages and lower living expenses</w:t>
      </w:r>
      <w:r w:rsidRPr="007A1868">
        <w:rPr>
          <w:rStyle w:val="StyleUnderline"/>
        </w:rPr>
        <w:t xml:space="preserve"> for families—offering higher earnings and cutting taxes on trade</w:t>
      </w:r>
      <w:r w:rsidRPr="007A1868">
        <w:rPr>
          <w:sz w:val="16"/>
        </w:rPr>
        <w:t xml:space="preserve">. </w:t>
      </w:r>
      <w:r w:rsidRPr="00BB636C">
        <w:rPr>
          <w:rStyle w:val="StyleUnderline"/>
          <w:highlight w:val="yellow"/>
        </w:rPr>
        <w:t>Manufacturing workers who produce exports earn</w:t>
      </w:r>
      <w:r w:rsidRPr="007A1868">
        <w:rPr>
          <w:sz w:val="16"/>
        </w:rPr>
        <w:t xml:space="preserve">, on average, </w:t>
      </w:r>
      <w:r w:rsidRPr="00BB636C">
        <w:rPr>
          <w:rStyle w:val="StyleUnderline"/>
          <w:highlight w:val="yellow"/>
        </w:rPr>
        <w:t>about 18% more</w:t>
      </w:r>
      <w:r w:rsidRPr="007A1868">
        <w:rPr>
          <w:sz w:val="16"/>
        </w:rPr>
        <w:t xml:space="preserve">, according to the Commerce Department. </w:t>
      </w:r>
      <w:r w:rsidRPr="007A1868">
        <w:rPr>
          <w:rStyle w:val="StyleUnderline"/>
        </w:rPr>
        <w:t xml:space="preserve">Their pay raise can be </w:t>
      </w:r>
      <w:r w:rsidRPr="00702A45">
        <w:rPr>
          <w:rStyle w:val="StyleUnderline"/>
          <w:highlight w:val="yellow"/>
        </w:rPr>
        <w:t>traced to</w:t>
      </w:r>
      <w:r w:rsidRPr="007A1868">
        <w:rPr>
          <w:rStyle w:val="StyleUnderline"/>
        </w:rPr>
        <w:t xml:space="preserve"> the</w:t>
      </w:r>
      <w:r w:rsidRPr="007A1868">
        <w:rPr>
          <w:sz w:val="16"/>
        </w:rPr>
        <w:t xml:space="preserve"> </w:t>
      </w:r>
      <w:r w:rsidRPr="00702A45">
        <w:rPr>
          <w:rStyle w:val="StyleUnderline"/>
          <w:highlight w:val="yellow"/>
        </w:rPr>
        <w:t>higher productivity</w:t>
      </w:r>
      <w:r w:rsidRPr="007A1868">
        <w:rPr>
          <w:rStyle w:val="StyleUnderline"/>
        </w:rPr>
        <w:t xml:space="preserve"> of competitive exporting businesses</w:t>
      </w:r>
      <w:r w:rsidRPr="007A1868">
        <w:rPr>
          <w:sz w:val="16"/>
        </w:rPr>
        <w:t>.</w:t>
      </w:r>
      <w:r w:rsidRPr="007A1868">
        <w:rPr>
          <w:sz w:val="12"/>
        </w:rPr>
        <w:t>∂</w:t>
      </w:r>
      <w:r w:rsidRPr="007A1868">
        <w:rPr>
          <w:sz w:val="16"/>
        </w:rPr>
        <w:t xml:space="preserve"> Since World War II</w:t>
      </w:r>
      <w:r w:rsidRPr="00BB636C">
        <w:rPr>
          <w:sz w:val="16"/>
          <w:highlight w:val="yellow"/>
        </w:rPr>
        <w:t xml:space="preserve">, </w:t>
      </w:r>
      <w:r w:rsidRPr="00BB636C">
        <w:rPr>
          <w:rStyle w:val="StyleUnderline"/>
          <w:highlight w:val="yellow"/>
        </w:rPr>
        <w:t>U.S. trade policy has focused on lowering barriers to manufacturing</w:t>
      </w:r>
      <w:r w:rsidRPr="007A1868">
        <w:rPr>
          <w:rStyle w:val="StyleUnderline"/>
        </w:rPr>
        <w:t xml:space="preserve"> and agricultural products</w:t>
      </w:r>
      <w:r w:rsidRPr="007A1868">
        <w:rPr>
          <w:sz w:val="16"/>
        </w:rPr>
        <w:t xml:space="preserve">. But </w:t>
      </w:r>
      <w:r w:rsidRPr="00702A45">
        <w:rPr>
          <w:rStyle w:val="StyleUnderline"/>
        </w:rPr>
        <w:t>U.S. trade negotiators also use free-trade agreements (</w:t>
      </w:r>
      <w:r w:rsidRPr="00702A45">
        <w:rPr>
          <w:rStyle w:val="StyleUnderline"/>
          <w:highlight w:val="yellow"/>
        </w:rPr>
        <w:t>FTAs</w:t>
      </w:r>
      <w:r w:rsidRPr="00702A45">
        <w:rPr>
          <w:rStyle w:val="StyleUnderline"/>
        </w:rPr>
        <w:t xml:space="preserve">) to </w:t>
      </w:r>
      <w:r w:rsidRPr="00702A45">
        <w:rPr>
          <w:rStyle w:val="StyleUnderline"/>
          <w:highlight w:val="yellow"/>
        </w:rPr>
        <w:t>pry open service sectors and expand e-commerce</w:t>
      </w:r>
      <w:r w:rsidRPr="00702A45">
        <w:rPr>
          <w:rStyle w:val="StyleUnderline"/>
        </w:rPr>
        <w:t xml:space="preserve">. In recent years, such business </w:t>
      </w:r>
      <w:r w:rsidRPr="00702A45">
        <w:rPr>
          <w:rStyle w:val="StyleUnderline"/>
          <w:highlight w:val="yellow"/>
        </w:rPr>
        <w:t>services</w:t>
      </w:r>
      <w:r w:rsidRPr="00702A45">
        <w:rPr>
          <w:rStyle w:val="StyleUnderline"/>
        </w:rPr>
        <w:t xml:space="preserve"> as software, finance, architecture and engineering </w:t>
      </w:r>
      <w:r w:rsidRPr="00702A45">
        <w:rPr>
          <w:rStyle w:val="StyleUnderline"/>
          <w:highlight w:val="yellow"/>
        </w:rPr>
        <w:t>employed 25% of</w:t>
      </w:r>
      <w:r w:rsidRPr="00702A45">
        <w:rPr>
          <w:rStyle w:val="StyleUnderline"/>
        </w:rPr>
        <w:t xml:space="preserve"> American </w:t>
      </w:r>
      <w:r w:rsidRPr="00702A45">
        <w:rPr>
          <w:rStyle w:val="StyleUnderline"/>
          <w:highlight w:val="yellow"/>
        </w:rPr>
        <w:t>workers, more than twice as many as</w:t>
      </w:r>
      <w:r w:rsidRPr="00702A45">
        <w:rPr>
          <w:rStyle w:val="StyleUnderline"/>
        </w:rPr>
        <w:t xml:space="preserve"> worked in </w:t>
      </w:r>
      <w:r w:rsidRPr="00702A45">
        <w:rPr>
          <w:rStyle w:val="StyleUnderline"/>
          <w:highlight w:val="yellow"/>
        </w:rPr>
        <w:t>manufacturin</w:t>
      </w:r>
      <w:r w:rsidRPr="00702A45">
        <w:rPr>
          <w:rStyle w:val="StyleUnderline"/>
        </w:rPr>
        <w:t>g</w:t>
      </w:r>
      <w:r w:rsidRPr="007A1868">
        <w:rPr>
          <w:sz w:val="16"/>
        </w:rPr>
        <w:t xml:space="preserve">. </w:t>
      </w:r>
      <w:r w:rsidRPr="007A1868">
        <w:rPr>
          <w:rStyle w:val="StyleUnderline"/>
        </w:rPr>
        <w:t xml:space="preserve">Business </w:t>
      </w:r>
      <w:r w:rsidRPr="00702A45">
        <w:rPr>
          <w:rStyle w:val="StyleUnderline"/>
          <w:highlight w:val="yellow"/>
        </w:rPr>
        <w:t>service employees earned over 20% more than</w:t>
      </w:r>
      <w:r w:rsidRPr="007A1868">
        <w:rPr>
          <w:rStyle w:val="StyleUnderline"/>
        </w:rPr>
        <w:t xml:space="preserve"> the average </w:t>
      </w:r>
      <w:r w:rsidRPr="00702A45">
        <w:rPr>
          <w:rStyle w:val="StyleUnderline"/>
          <w:highlight w:val="yellow"/>
        </w:rPr>
        <w:t>manufacturing</w:t>
      </w:r>
      <w:r w:rsidRPr="007A1868">
        <w:rPr>
          <w:rStyle w:val="StyleUnderline"/>
        </w:rPr>
        <w:t xml:space="preserve"> job, and the U.S. consistently runs a trade surplus in business services</w:t>
      </w:r>
      <w:r w:rsidRPr="007A1868">
        <w:rPr>
          <w:sz w:val="16"/>
        </w:rPr>
        <w:t>.</w:t>
      </w:r>
      <w:r w:rsidRPr="007A1868">
        <w:rPr>
          <w:sz w:val="12"/>
        </w:rPr>
        <w:t>∂</w:t>
      </w:r>
      <w:r w:rsidRPr="007A1868">
        <w:rPr>
          <w:sz w:val="16"/>
        </w:rPr>
        <w:t xml:space="preserve"> Over the past five years, the World Bank reports, </w:t>
      </w:r>
      <w:r w:rsidRPr="007A1868">
        <w:rPr>
          <w:rStyle w:val="StyleUnderline"/>
        </w:rPr>
        <w:t xml:space="preserve">about </w:t>
      </w:r>
      <w:r w:rsidRPr="00702A45">
        <w:rPr>
          <w:rStyle w:val="StyleUnderline"/>
          <w:highlight w:val="yellow"/>
        </w:rPr>
        <w:t>75% of the world’s growth has been in emerging markets, which</w:t>
      </w:r>
      <w:r w:rsidRPr="007A1868">
        <w:rPr>
          <w:rStyle w:val="StyleUnderline"/>
        </w:rPr>
        <w:t xml:space="preserve"> generally </w:t>
      </w:r>
      <w:r w:rsidRPr="00702A45">
        <w:rPr>
          <w:rStyle w:val="StyleUnderline"/>
          <w:highlight w:val="yellow"/>
        </w:rPr>
        <w:t>have higher barriers</w:t>
      </w:r>
      <w:r w:rsidRPr="007A1868">
        <w:rPr>
          <w:rStyle w:val="StyleUnderline"/>
        </w:rPr>
        <w:t xml:space="preserve"> to trade</w:t>
      </w:r>
      <w:r w:rsidRPr="007A1868">
        <w:rPr>
          <w:sz w:val="16"/>
        </w:rPr>
        <w:t xml:space="preserve">. </w:t>
      </w:r>
      <w:r w:rsidRPr="00702A45">
        <w:rPr>
          <w:rStyle w:val="StyleUnderline"/>
          <w:highlight w:val="yellow"/>
        </w:rPr>
        <w:t>As</w:t>
      </w:r>
      <w:r w:rsidRPr="007A1868">
        <w:rPr>
          <w:rStyle w:val="StyleUnderline"/>
        </w:rPr>
        <w:t xml:space="preserve"> America’s </w:t>
      </w:r>
      <w:r w:rsidRPr="00702A45">
        <w:rPr>
          <w:rStyle w:val="StyleUnderline"/>
          <w:highlight w:val="yellow"/>
        </w:rPr>
        <w:t>highly productive farmers</w:t>
      </w:r>
      <w:r w:rsidRPr="007A1868">
        <w:rPr>
          <w:rStyle w:val="StyleUnderline"/>
        </w:rPr>
        <w:t xml:space="preserve"> and ranchers </w:t>
      </w:r>
      <w:r w:rsidRPr="00702A45">
        <w:rPr>
          <w:rStyle w:val="StyleUnderline"/>
          <w:highlight w:val="yellow"/>
        </w:rPr>
        <w:t>have seen</w:t>
      </w:r>
      <w:r w:rsidRPr="007A1868">
        <w:rPr>
          <w:rStyle w:val="StyleUnderline"/>
        </w:rPr>
        <w:t xml:space="preserve">, </w:t>
      </w:r>
      <w:r w:rsidRPr="00702A45">
        <w:rPr>
          <w:rStyle w:val="StyleUnderline"/>
          <w:highlight w:val="yellow"/>
        </w:rPr>
        <w:t>growing world markets are the drivers of higher sales</w:t>
      </w:r>
      <w:r w:rsidRPr="007A1868">
        <w:rPr>
          <w:rStyle w:val="StyleUnderline"/>
        </w:rPr>
        <w:t xml:space="preserve">. </w:t>
      </w:r>
      <w:r w:rsidRPr="00BB636C">
        <w:rPr>
          <w:rStyle w:val="StyleUnderline"/>
          <w:highlight w:val="yellow"/>
        </w:rPr>
        <w:t>With the boom in U.S. energy innovation and production, fuel exports could spur more investment and jobs in that sector</w:t>
      </w:r>
      <w:r w:rsidRPr="007A1868">
        <w:rPr>
          <w:sz w:val="16"/>
        </w:rPr>
        <w:t>, too.</w:t>
      </w:r>
    </w:p>
    <w:p w:rsidR="00E879A2" w:rsidRDefault="00E879A2" w:rsidP="00E879A2">
      <w:pPr>
        <w:rPr>
          <w:sz w:val="16"/>
        </w:rPr>
      </w:pPr>
    </w:p>
    <w:p w:rsidR="00E879A2" w:rsidRDefault="00E879A2" w:rsidP="00E879A2">
      <w:pPr>
        <w:rPr>
          <w:sz w:val="16"/>
        </w:rPr>
      </w:pPr>
    </w:p>
    <w:p w:rsidR="00E879A2" w:rsidRDefault="00E879A2" w:rsidP="00E879A2">
      <w:pPr>
        <w:pStyle w:val="Heading4"/>
      </w:pPr>
      <w:r>
        <w:t xml:space="preserve">Expanding Trade key to competitiveness and growth – claims of diminishing return </w:t>
      </w:r>
      <w:proofErr w:type="spellStart"/>
      <w:r>
        <w:t>dont</w:t>
      </w:r>
      <w:proofErr w:type="spellEnd"/>
      <w:r>
        <w:t xml:space="preserve"> assume protectionist backsliding – only strong US support for new trade deals prevents it</w:t>
      </w:r>
    </w:p>
    <w:p w:rsidR="00E879A2" w:rsidRPr="00093CDF" w:rsidRDefault="00E879A2" w:rsidP="00E879A2">
      <w:pPr>
        <w:rPr>
          <w:sz w:val="16"/>
          <w:szCs w:val="16"/>
        </w:rPr>
      </w:pPr>
      <w:proofErr w:type="spellStart"/>
      <w:r w:rsidRPr="00093CDF">
        <w:rPr>
          <w:rStyle w:val="Style13ptBold"/>
        </w:rPr>
        <w:t>Jasinowski</w:t>
      </w:r>
      <w:proofErr w:type="spellEnd"/>
      <w:r w:rsidRPr="00093CDF">
        <w:rPr>
          <w:rStyle w:val="Style13ptBold"/>
        </w:rPr>
        <w:t xml:space="preserve"> 13</w:t>
      </w:r>
      <w:r w:rsidRPr="00093CDF">
        <w:rPr>
          <w:sz w:val="16"/>
          <w:szCs w:val="16"/>
        </w:rPr>
        <w:t>. [Jerry, economist, former President of the National Association of Manufacturers, "Fast track on track" Huffington Post -- December 18 -- www.huffingtonpost.com/jerry-jasinowski/fast-track-on-track_b_4464996.html]</w:t>
      </w:r>
    </w:p>
    <w:p w:rsidR="00E879A2" w:rsidRDefault="00E879A2" w:rsidP="00E879A2">
      <w:pPr>
        <w:rPr>
          <w:sz w:val="14"/>
        </w:rPr>
      </w:pPr>
      <w:r w:rsidRPr="00C835AB">
        <w:rPr>
          <w:rStyle w:val="Emphasis"/>
          <w:highlight w:val="yellow"/>
        </w:rPr>
        <w:t>The importance of trade to our economy cannot be overstated</w:t>
      </w:r>
      <w:r w:rsidRPr="003A7C5A">
        <w:rPr>
          <w:sz w:val="14"/>
        </w:rPr>
        <w:t xml:space="preserve">. </w:t>
      </w:r>
      <w:r w:rsidRPr="008E66DB">
        <w:rPr>
          <w:rStyle w:val="StyleUnderline"/>
          <w:highlight w:val="yellow"/>
        </w:rPr>
        <w:t>The link</w:t>
      </w:r>
      <w:r w:rsidRPr="007E7998">
        <w:rPr>
          <w:rStyle w:val="StyleUnderline"/>
        </w:rPr>
        <w:t xml:space="preserve"> between trade and economic growth </w:t>
      </w:r>
      <w:r w:rsidRPr="008E66DB">
        <w:rPr>
          <w:rStyle w:val="StyleUnderline"/>
          <w:highlight w:val="yellow"/>
        </w:rPr>
        <w:t>is clear and unmistakable</w:t>
      </w:r>
      <w:r w:rsidRPr="007E7998">
        <w:rPr>
          <w:rStyle w:val="StyleUnderline"/>
        </w:rPr>
        <w:t xml:space="preserve">. </w:t>
      </w:r>
      <w:r w:rsidRPr="00C835AB">
        <w:rPr>
          <w:rStyle w:val="StyleUnderline"/>
          <w:highlight w:val="yellow"/>
        </w:rPr>
        <w:t>Trade deals open new markets</w:t>
      </w:r>
      <w:r w:rsidRPr="007E7998">
        <w:rPr>
          <w:rStyle w:val="StyleUnderline"/>
        </w:rPr>
        <w:t xml:space="preserve"> to exporters across the economic landscape</w:t>
      </w:r>
      <w:r w:rsidRPr="003A7C5A">
        <w:rPr>
          <w:sz w:val="14"/>
        </w:rPr>
        <w:t xml:space="preserve">. </w:t>
      </w:r>
      <w:r w:rsidRPr="00C835AB">
        <w:rPr>
          <w:rStyle w:val="StyleUnderline"/>
          <w:highlight w:val="yellow"/>
        </w:rPr>
        <w:t>More trade stimulates more investment and R&amp;D</w:t>
      </w:r>
      <w:r w:rsidRPr="003A7C5A">
        <w:rPr>
          <w:sz w:val="14"/>
        </w:rPr>
        <w:t xml:space="preserve">. It has been estimated that </w:t>
      </w:r>
      <w:r w:rsidRPr="00C835AB">
        <w:rPr>
          <w:rStyle w:val="StyleUnderline"/>
          <w:highlight w:val="yellow"/>
        </w:rPr>
        <w:t>every additional $1</w:t>
      </w:r>
      <w:r w:rsidRPr="007E7998">
        <w:rPr>
          <w:rStyle w:val="StyleUnderline"/>
        </w:rPr>
        <w:t xml:space="preserve"> billion in exports </w:t>
      </w:r>
      <w:r w:rsidRPr="00C835AB">
        <w:rPr>
          <w:rStyle w:val="StyleUnderline"/>
          <w:highlight w:val="yellow"/>
        </w:rPr>
        <w:t>supports</w:t>
      </w:r>
      <w:r w:rsidRPr="007E7998">
        <w:rPr>
          <w:rStyle w:val="StyleUnderline"/>
        </w:rPr>
        <w:t xml:space="preserve"> creates </w:t>
      </w:r>
      <w:r w:rsidRPr="00C835AB">
        <w:rPr>
          <w:rStyle w:val="StyleUnderline"/>
          <w:highlight w:val="yellow"/>
        </w:rPr>
        <w:t>another 20,000 jobs</w:t>
      </w:r>
      <w:r w:rsidRPr="003A7C5A">
        <w:rPr>
          <w:sz w:val="14"/>
        </w:rPr>
        <w:t xml:space="preserve">. Though that is a rough estimate that depends on the industry in question, </w:t>
      </w:r>
      <w:r w:rsidRPr="008E66DB">
        <w:rPr>
          <w:rStyle w:val="StyleUnderline"/>
        </w:rPr>
        <w:t>there is no question that</w:t>
      </w:r>
      <w:r w:rsidRPr="003A7C5A">
        <w:rPr>
          <w:sz w:val="14"/>
        </w:rPr>
        <w:t xml:space="preserve"> </w:t>
      </w:r>
      <w:r w:rsidRPr="00FB7E0C">
        <w:rPr>
          <w:rStyle w:val="StyleUnderline"/>
        </w:rPr>
        <w:t>a rising tide of international commerce fosters job creation</w:t>
      </w:r>
      <w:r w:rsidRPr="003A7C5A">
        <w:rPr>
          <w:sz w:val="14"/>
        </w:rPr>
        <w:t xml:space="preserve">. </w:t>
      </w:r>
      <w:r w:rsidRPr="008E66DB">
        <w:rPr>
          <w:rStyle w:val="StyleUnderline"/>
          <w:highlight w:val="yellow"/>
        </w:rPr>
        <w:t>Trade is especially vital to mature economies like our own</w:t>
      </w:r>
      <w:r w:rsidRPr="007E7998">
        <w:rPr>
          <w:rStyle w:val="StyleUnderline"/>
        </w:rPr>
        <w:t>;</w:t>
      </w:r>
      <w:r w:rsidRPr="003A7C5A">
        <w:rPr>
          <w:sz w:val="14"/>
        </w:rPr>
        <w:t xml:space="preserve"> </w:t>
      </w:r>
      <w:r w:rsidRPr="003A7C5A">
        <w:rPr>
          <w:rStyle w:val="StyleUnderline"/>
        </w:rPr>
        <w:t>95 percent of consumers are not here</w:t>
      </w:r>
      <w:r w:rsidRPr="003A7C5A">
        <w:rPr>
          <w:sz w:val="14"/>
        </w:rPr>
        <w:t xml:space="preserve">.∂ </w:t>
      </w:r>
      <w:r w:rsidRPr="008E66DB">
        <w:rPr>
          <w:rStyle w:val="StyleUnderline"/>
        </w:rPr>
        <w:t>The bad news is that</w:t>
      </w:r>
      <w:r w:rsidRPr="003A7C5A">
        <w:rPr>
          <w:sz w:val="14"/>
        </w:rPr>
        <w:t xml:space="preserve"> </w:t>
      </w:r>
      <w:r w:rsidRPr="008E66DB">
        <w:rPr>
          <w:rStyle w:val="StyleUnderline"/>
          <w:highlight w:val="yellow"/>
        </w:rPr>
        <w:t>recent trends reflect a growing resistance</w:t>
      </w:r>
      <w:r w:rsidRPr="008E66DB">
        <w:rPr>
          <w:rStyle w:val="StyleUnderline"/>
        </w:rPr>
        <w:t xml:space="preserve"> to international trade. </w:t>
      </w:r>
      <w:r w:rsidRPr="008E66DB">
        <w:rPr>
          <w:rStyle w:val="StyleUnderline"/>
          <w:highlight w:val="yellow"/>
        </w:rPr>
        <w:t>Advances in</w:t>
      </w:r>
      <w:r w:rsidRPr="008E66DB">
        <w:rPr>
          <w:rStyle w:val="StyleUnderline"/>
        </w:rPr>
        <w:t xml:space="preserve"> </w:t>
      </w:r>
      <w:r w:rsidRPr="008E66DB">
        <w:rPr>
          <w:rStyle w:val="StyleUnderline"/>
          <w:highlight w:val="yellow"/>
        </w:rPr>
        <w:t>tech</w:t>
      </w:r>
      <w:r w:rsidRPr="008E66DB">
        <w:rPr>
          <w:rStyle w:val="StyleUnderline"/>
        </w:rPr>
        <w:t xml:space="preserve">nology </w:t>
      </w:r>
      <w:r w:rsidRPr="008E66DB">
        <w:rPr>
          <w:rStyle w:val="StyleUnderline"/>
          <w:highlight w:val="yellow"/>
        </w:rPr>
        <w:t>makes</w:t>
      </w:r>
      <w:r w:rsidRPr="008E66DB">
        <w:rPr>
          <w:rStyle w:val="StyleUnderline"/>
        </w:rPr>
        <w:t xml:space="preserve"> it </w:t>
      </w:r>
      <w:r w:rsidRPr="008E66DB">
        <w:rPr>
          <w:rStyle w:val="StyleUnderline"/>
          <w:highlight w:val="yellow"/>
        </w:rPr>
        <w:t>possible for more companies to remain within</w:t>
      </w:r>
      <w:r w:rsidRPr="008E66DB">
        <w:rPr>
          <w:rStyle w:val="StyleUnderline"/>
        </w:rPr>
        <w:t xml:space="preserve"> their </w:t>
      </w:r>
      <w:r w:rsidRPr="008E66DB">
        <w:rPr>
          <w:rStyle w:val="StyleUnderline"/>
          <w:highlight w:val="yellow"/>
        </w:rPr>
        <w:t>national borders</w:t>
      </w:r>
      <w:r w:rsidRPr="008E66DB">
        <w:rPr>
          <w:rStyle w:val="StyleUnderline"/>
        </w:rPr>
        <w:t xml:space="preserve">. Indeed, advances in technology are making it possible for a growing number of U.S. manufacturing companies to bring production back to our country. And </w:t>
      </w:r>
      <w:r w:rsidRPr="008E66DB">
        <w:rPr>
          <w:rStyle w:val="StyleUnderline"/>
          <w:highlight w:val="yellow"/>
        </w:rPr>
        <w:t>weak economic growth</w:t>
      </w:r>
      <w:r w:rsidRPr="008E66DB">
        <w:rPr>
          <w:rStyle w:val="StyleUnderline"/>
        </w:rPr>
        <w:t xml:space="preserve"> such as characterizes most of the world today </w:t>
      </w:r>
      <w:r w:rsidRPr="00535409">
        <w:rPr>
          <w:rStyle w:val="StyleUnderline"/>
          <w:highlight w:val="yellow"/>
        </w:rPr>
        <w:t>inevitably</w:t>
      </w:r>
      <w:r w:rsidRPr="008E66DB">
        <w:rPr>
          <w:rStyle w:val="StyleUnderline"/>
        </w:rPr>
        <w:t xml:space="preserve"> </w:t>
      </w:r>
      <w:r w:rsidRPr="008E66DB">
        <w:rPr>
          <w:rStyle w:val="StyleUnderline"/>
          <w:highlight w:val="yellow"/>
        </w:rPr>
        <w:t>fosters pressure for protectionism</w:t>
      </w:r>
      <w:r w:rsidRPr="003A7C5A">
        <w:rPr>
          <w:sz w:val="14"/>
        </w:rPr>
        <w:t xml:space="preserve">. To this I would add that </w:t>
      </w:r>
      <w:r w:rsidRPr="008E66DB">
        <w:rPr>
          <w:rStyle w:val="StyleUnderline"/>
          <w:highlight w:val="yellow"/>
        </w:rPr>
        <w:t>huge</w:t>
      </w:r>
      <w:r w:rsidRPr="008E66DB">
        <w:rPr>
          <w:rStyle w:val="StyleUnderline"/>
        </w:rPr>
        <w:t xml:space="preserve"> </w:t>
      </w:r>
      <w:r w:rsidRPr="008E66DB">
        <w:rPr>
          <w:rStyle w:val="StyleUnderline"/>
          <w:highlight w:val="yellow"/>
        </w:rPr>
        <w:t>s</w:t>
      </w:r>
      <w:r w:rsidRPr="008E66DB">
        <w:rPr>
          <w:rStyle w:val="StyleUnderline"/>
        </w:rPr>
        <w:t>tate-</w:t>
      </w:r>
      <w:r w:rsidRPr="008E66DB">
        <w:rPr>
          <w:rStyle w:val="StyleUnderline"/>
          <w:highlight w:val="yellow"/>
        </w:rPr>
        <w:t>o</w:t>
      </w:r>
      <w:r w:rsidRPr="008E66DB">
        <w:rPr>
          <w:rStyle w:val="StyleUnderline"/>
        </w:rPr>
        <w:t xml:space="preserve">wned </w:t>
      </w:r>
      <w:r w:rsidRPr="008E66DB">
        <w:rPr>
          <w:rStyle w:val="StyleUnderline"/>
          <w:highlight w:val="yellow"/>
        </w:rPr>
        <w:t>e</w:t>
      </w:r>
      <w:r w:rsidRPr="008E66DB">
        <w:rPr>
          <w:rStyle w:val="StyleUnderline"/>
        </w:rPr>
        <w:t>nterprise</w:t>
      </w:r>
      <w:r w:rsidRPr="008E66DB">
        <w:rPr>
          <w:rStyle w:val="StyleUnderline"/>
          <w:highlight w:val="yellow"/>
        </w:rPr>
        <w:t>s</w:t>
      </w:r>
      <w:r w:rsidRPr="008E66DB">
        <w:rPr>
          <w:rStyle w:val="StyleUnderline"/>
        </w:rPr>
        <w:t xml:space="preserve"> like those </w:t>
      </w:r>
      <w:r w:rsidRPr="008E66DB">
        <w:rPr>
          <w:rStyle w:val="StyleUnderline"/>
          <w:highlight w:val="yellow"/>
        </w:rPr>
        <w:t>in Russia, China and Brazil are</w:t>
      </w:r>
      <w:r w:rsidRPr="008E66DB">
        <w:rPr>
          <w:rStyle w:val="StyleUnderline"/>
        </w:rPr>
        <w:t xml:space="preserve"> inward looking and </w:t>
      </w:r>
      <w:r w:rsidRPr="008E66DB">
        <w:rPr>
          <w:rStyle w:val="StyleUnderline"/>
          <w:highlight w:val="yellow"/>
        </w:rPr>
        <w:t>inherently averse</w:t>
      </w:r>
      <w:r w:rsidRPr="008E66DB">
        <w:rPr>
          <w:rStyle w:val="StyleUnderline"/>
        </w:rPr>
        <w:t xml:space="preserve"> to free trade</w:t>
      </w:r>
      <w:r w:rsidRPr="003A7C5A">
        <w:rPr>
          <w:sz w:val="14"/>
        </w:rPr>
        <w:t xml:space="preserve">.∂ The </w:t>
      </w:r>
      <w:r w:rsidRPr="008E66DB">
        <w:rPr>
          <w:rStyle w:val="StyleUnderline"/>
          <w:highlight w:val="yellow"/>
        </w:rPr>
        <w:t>data confirms</w:t>
      </w:r>
      <w:r w:rsidRPr="008E66DB">
        <w:rPr>
          <w:rStyle w:val="StyleUnderline"/>
        </w:rPr>
        <w:t xml:space="preserve"> this unwholesome </w:t>
      </w:r>
      <w:r w:rsidRPr="008E66DB">
        <w:rPr>
          <w:rStyle w:val="StyleUnderline"/>
          <w:highlight w:val="yellow"/>
        </w:rPr>
        <w:t>trend. Cross-border investment</w:t>
      </w:r>
      <w:r w:rsidRPr="008E66DB">
        <w:rPr>
          <w:rStyle w:val="StyleUnderline"/>
        </w:rPr>
        <w:t xml:space="preserve"> inflows f</w:t>
      </w:r>
      <w:r w:rsidRPr="008E66DB">
        <w:rPr>
          <w:rStyle w:val="StyleUnderline"/>
          <w:highlight w:val="yellow"/>
        </w:rPr>
        <w:t>ell</w:t>
      </w:r>
      <w:r w:rsidRPr="008E66DB">
        <w:rPr>
          <w:rStyle w:val="StyleUnderline"/>
        </w:rPr>
        <w:t xml:space="preserve"> by </w:t>
      </w:r>
      <w:r w:rsidRPr="008E66DB">
        <w:rPr>
          <w:rStyle w:val="StyleUnderline"/>
          <w:highlight w:val="yellow"/>
        </w:rPr>
        <w:t>18 percent</w:t>
      </w:r>
      <w:r w:rsidRPr="008E66DB">
        <w:rPr>
          <w:rStyle w:val="StyleUnderline"/>
        </w:rPr>
        <w:t xml:space="preserve"> in 2012, </w:t>
      </w:r>
      <w:r w:rsidRPr="008E66DB">
        <w:rPr>
          <w:rStyle w:val="StyleUnderline"/>
          <w:highlight w:val="yellow"/>
        </w:rPr>
        <w:t>and</w:t>
      </w:r>
      <w:r w:rsidRPr="008E66DB">
        <w:rPr>
          <w:rStyle w:val="StyleUnderline"/>
        </w:rPr>
        <w:t xml:space="preserve"> it is expected they </w:t>
      </w:r>
      <w:r w:rsidRPr="008E66DB">
        <w:rPr>
          <w:rStyle w:val="StyleUnderline"/>
          <w:highlight w:val="yellow"/>
        </w:rPr>
        <w:t>will show a similar decline this year.</w:t>
      </w:r>
      <w:r w:rsidRPr="008E66DB">
        <w:rPr>
          <w:rStyle w:val="StyleUnderline"/>
        </w:rPr>
        <w:t xml:space="preserve"> Last year, G</w:t>
      </w:r>
      <w:r w:rsidRPr="008E66DB">
        <w:rPr>
          <w:rStyle w:val="StyleUnderline"/>
          <w:highlight w:val="yellow"/>
        </w:rPr>
        <w:t>-20 countries passed 23 percent more protectionist measures</w:t>
      </w:r>
      <w:r w:rsidRPr="008E66DB">
        <w:rPr>
          <w:rStyle w:val="StyleUnderline"/>
        </w:rPr>
        <w:t xml:space="preserve"> than they did in 200, and </w:t>
      </w:r>
      <w:r w:rsidRPr="008E66DB">
        <w:rPr>
          <w:rStyle w:val="StyleUnderline"/>
          <w:highlight w:val="yellow"/>
        </w:rPr>
        <w:t>smaller nations also</w:t>
      </w:r>
      <w:r w:rsidRPr="008E66DB">
        <w:rPr>
          <w:rStyle w:val="StyleUnderline"/>
        </w:rPr>
        <w:t xml:space="preserve"> </w:t>
      </w:r>
      <w:r w:rsidRPr="008E66DB">
        <w:rPr>
          <w:rStyle w:val="StyleUnderline"/>
          <w:highlight w:val="yellow"/>
        </w:rPr>
        <w:t>are</w:t>
      </w:r>
      <w:r w:rsidRPr="008E66DB">
        <w:rPr>
          <w:rStyle w:val="StyleUnderline"/>
        </w:rPr>
        <w:t xml:space="preserve"> reporting </w:t>
      </w:r>
      <w:r w:rsidRPr="008E66DB">
        <w:rPr>
          <w:rStyle w:val="StyleUnderline"/>
          <w:highlight w:val="yellow"/>
        </w:rPr>
        <w:t>more protectionist</w:t>
      </w:r>
      <w:r w:rsidRPr="008E66DB">
        <w:rPr>
          <w:rStyle w:val="StyleUnderline"/>
        </w:rPr>
        <w:t xml:space="preserve"> measures</w:t>
      </w:r>
      <w:r w:rsidRPr="003A7C5A">
        <w:rPr>
          <w:sz w:val="14"/>
        </w:rPr>
        <w:t xml:space="preserve">.∂ </w:t>
      </w:r>
      <w:r w:rsidRPr="008E66DB">
        <w:rPr>
          <w:rStyle w:val="StyleUnderline"/>
        </w:rPr>
        <w:t xml:space="preserve">The fact is - </w:t>
      </w:r>
      <w:r w:rsidRPr="008E66DB">
        <w:rPr>
          <w:rStyle w:val="StyleUnderline"/>
          <w:highlight w:val="yellow"/>
        </w:rPr>
        <w:t>free trade has always been a hard sell</w:t>
      </w:r>
      <w:r w:rsidRPr="007E7998">
        <w:rPr>
          <w:rStyle w:val="StyleUnderline"/>
        </w:rPr>
        <w:t xml:space="preserve"> because </w:t>
      </w:r>
      <w:r w:rsidRPr="008E66DB">
        <w:rPr>
          <w:rStyle w:val="StyleUnderline"/>
          <w:highlight w:val="yellow"/>
        </w:rPr>
        <w:t>every nation fears</w:t>
      </w:r>
      <w:r w:rsidRPr="007E7998">
        <w:rPr>
          <w:rStyle w:val="StyleUnderline"/>
        </w:rPr>
        <w:t xml:space="preserve"> increased </w:t>
      </w:r>
      <w:r w:rsidRPr="008E66DB">
        <w:rPr>
          <w:rStyle w:val="StyleUnderline"/>
        </w:rPr>
        <w:t>c</w:t>
      </w:r>
      <w:r w:rsidRPr="008E66DB">
        <w:rPr>
          <w:rStyle w:val="StyleUnderline"/>
          <w:highlight w:val="yellow"/>
        </w:rPr>
        <w:t>ompetition</w:t>
      </w:r>
      <w:r w:rsidRPr="008E66DB">
        <w:rPr>
          <w:rStyle w:val="StyleUnderline"/>
        </w:rPr>
        <w:t xml:space="preserve"> and the benefits are difficult to quantify</w:t>
      </w:r>
      <w:r w:rsidRPr="003A7C5A">
        <w:rPr>
          <w:sz w:val="14"/>
        </w:rPr>
        <w:t xml:space="preserve">. </w:t>
      </w:r>
      <w:r w:rsidRPr="008E66DB">
        <w:rPr>
          <w:rStyle w:val="StyleUnderline"/>
          <w:highlight w:val="yellow"/>
        </w:rPr>
        <w:t>We are living in an era of free trade mainly because the U</w:t>
      </w:r>
      <w:r w:rsidRPr="007E7998">
        <w:rPr>
          <w:rStyle w:val="StyleUnderline"/>
        </w:rPr>
        <w:t xml:space="preserve">nited </w:t>
      </w:r>
      <w:r w:rsidRPr="008E66DB">
        <w:rPr>
          <w:rStyle w:val="StyleUnderline"/>
          <w:highlight w:val="yellow"/>
        </w:rPr>
        <w:t>S</w:t>
      </w:r>
      <w:r w:rsidRPr="007E7998">
        <w:rPr>
          <w:rStyle w:val="StyleUnderline"/>
        </w:rPr>
        <w:t xml:space="preserve">tates </w:t>
      </w:r>
      <w:r w:rsidRPr="008E66DB">
        <w:rPr>
          <w:rStyle w:val="StyleUnderline"/>
          <w:highlight w:val="yellow"/>
        </w:rPr>
        <w:t>has fought for it</w:t>
      </w:r>
      <w:r w:rsidRPr="003A7C5A">
        <w:rPr>
          <w:sz w:val="14"/>
        </w:rPr>
        <w:t xml:space="preserve">. To its credit, the </w:t>
      </w:r>
      <w:r w:rsidRPr="007E7998">
        <w:rPr>
          <w:rStyle w:val="StyleUnderline"/>
        </w:rPr>
        <w:t>Obama</w:t>
      </w:r>
      <w:r w:rsidRPr="003A7C5A">
        <w:rPr>
          <w:sz w:val="14"/>
        </w:rPr>
        <w:t xml:space="preserve"> Administration </w:t>
      </w:r>
      <w:r w:rsidRPr="007E7998">
        <w:rPr>
          <w:rStyle w:val="StyleUnderline"/>
        </w:rPr>
        <w:t>recognizes the importance of this legacy and is committed to its continuance</w:t>
      </w:r>
      <w:r w:rsidRPr="003A7C5A">
        <w:rPr>
          <w:sz w:val="14"/>
        </w:rPr>
        <w:t>. Early Congressional approval of fast track will augur well for the future of a growing global economy.</w:t>
      </w:r>
    </w:p>
    <w:p w:rsidR="00E879A2" w:rsidRDefault="00E879A2" w:rsidP="00E879A2">
      <w:pPr>
        <w:rPr>
          <w:sz w:val="14"/>
        </w:rPr>
      </w:pPr>
    </w:p>
    <w:p w:rsidR="00E879A2" w:rsidRPr="007E7998" w:rsidRDefault="00E879A2" w:rsidP="00E879A2">
      <w:pPr>
        <w:rPr>
          <w:rStyle w:val="StyleUnderline"/>
        </w:rPr>
      </w:pPr>
    </w:p>
    <w:p w:rsidR="0074062B" w:rsidRDefault="0074062B" w:rsidP="0074062B"/>
    <w:p w:rsidR="00BD5279" w:rsidRDefault="00BD5279" w:rsidP="00BD5279">
      <w:pPr>
        <w:pStyle w:val="Heading2"/>
      </w:pPr>
      <w:r>
        <w:t>---</w:t>
      </w:r>
      <w:proofErr w:type="spellStart"/>
      <w:r>
        <w:t>Heg</w:t>
      </w:r>
      <w:proofErr w:type="spellEnd"/>
      <w:r>
        <w:t xml:space="preserve"> Impact---</w:t>
      </w:r>
    </w:p>
    <w:p w:rsidR="00BD5279" w:rsidRDefault="00BD5279" w:rsidP="00BD5279"/>
    <w:p w:rsidR="00BD5279" w:rsidRDefault="00BD5279" w:rsidP="00BD5279">
      <w:pPr>
        <w:pStyle w:val="Heading3"/>
      </w:pPr>
      <w:r>
        <w:t xml:space="preserve">TPP Key </w:t>
      </w:r>
      <w:proofErr w:type="spellStart"/>
      <w:r>
        <w:t>Heg</w:t>
      </w:r>
      <w:proofErr w:type="spellEnd"/>
    </w:p>
    <w:p w:rsidR="00BD5279" w:rsidRDefault="00BD5279" w:rsidP="00BD5279"/>
    <w:p w:rsidR="00322CE9" w:rsidRDefault="00322CE9" w:rsidP="00322CE9">
      <w:pPr>
        <w:pStyle w:val="Heading4"/>
      </w:pPr>
      <w:r>
        <w:t xml:space="preserve">TPP key to US global leadership and restores credibility. </w:t>
      </w:r>
    </w:p>
    <w:p w:rsidR="00322CE9" w:rsidRPr="00C835AB" w:rsidRDefault="00322CE9" w:rsidP="00322CE9">
      <w:pPr>
        <w:rPr>
          <w:sz w:val="16"/>
          <w:szCs w:val="16"/>
        </w:rPr>
      </w:pPr>
      <w:r w:rsidRPr="000934BB">
        <w:rPr>
          <w:rStyle w:val="Style13ptBold"/>
        </w:rPr>
        <w:t xml:space="preserve">Brown and </w:t>
      </w:r>
      <w:proofErr w:type="spellStart"/>
      <w:r w:rsidRPr="000934BB">
        <w:rPr>
          <w:rStyle w:val="Style13ptBold"/>
        </w:rPr>
        <w:t>Oudraat</w:t>
      </w:r>
      <w:proofErr w:type="spellEnd"/>
      <w:r w:rsidRPr="000934BB">
        <w:rPr>
          <w:rStyle w:val="Style13ptBold"/>
        </w:rPr>
        <w:t xml:space="preserve"> 2-6</w:t>
      </w:r>
      <w:r w:rsidRPr="000934BB">
        <w:rPr>
          <w:sz w:val="16"/>
          <w:szCs w:val="16"/>
        </w:rPr>
        <w:t xml:space="preserve">. [Michael, dean of the Elliott School of Int'l Affairs @ George Washing, Chantal de </w:t>
      </w:r>
      <w:proofErr w:type="spellStart"/>
      <w:r w:rsidRPr="000934BB">
        <w:rPr>
          <w:sz w:val="16"/>
          <w:szCs w:val="16"/>
        </w:rPr>
        <w:t>JOnge</w:t>
      </w:r>
      <w:proofErr w:type="spellEnd"/>
      <w:r w:rsidRPr="000934BB">
        <w:rPr>
          <w:sz w:val="16"/>
          <w:szCs w:val="16"/>
        </w:rPr>
        <w:t xml:space="preserve"> </w:t>
      </w:r>
      <w:proofErr w:type="spellStart"/>
      <w:r w:rsidRPr="000934BB">
        <w:rPr>
          <w:sz w:val="16"/>
          <w:szCs w:val="16"/>
        </w:rPr>
        <w:t>Oudraat</w:t>
      </w:r>
      <w:proofErr w:type="spellEnd"/>
      <w:r w:rsidRPr="000934BB">
        <w:rPr>
          <w:sz w:val="16"/>
          <w:szCs w:val="16"/>
        </w:rPr>
        <w:t>, president of Women in International Security, "Trade, power and opportunity" Washington Post -- www.washingtonpost.com/blogs/monkey-cage/wp/2015/02/06/trade-partnerships-are-an-opportunity-not-to-be-missed/]</w:t>
      </w:r>
    </w:p>
    <w:p w:rsidR="00322CE9" w:rsidRDefault="00322CE9" w:rsidP="00322CE9">
      <w:pPr>
        <w:rPr>
          <w:sz w:val="14"/>
        </w:rPr>
      </w:pPr>
      <w:r w:rsidRPr="000F4CFC">
        <w:rPr>
          <w:sz w:val="14"/>
        </w:rPr>
        <w:t xml:space="preserve">Second, </w:t>
      </w:r>
      <w:r w:rsidRPr="003A7C5A">
        <w:rPr>
          <w:rStyle w:val="StyleUnderline"/>
        </w:rPr>
        <w:t xml:space="preserve">turning to the Pacific, the </w:t>
      </w:r>
      <w:r w:rsidRPr="003A7C5A">
        <w:rPr>
          <w:rStyle w:val="StyleUnderline"/>
          <w:highlight w:val="yellow"/>
        </w:rPr>
        <w:t>rise of China is the great balance of power challenge</w:t>
      </w:r>
      <w:r w:rsidRPr="003A7C5A">
        <w:rPr>
          <w:rStyle w:val="StyleUnderline"/>
        </w:rPr>
        <w:t xml:space="preserve"> of our time. The </w:t>
      </w:r>
      <w:r w:rsidRPr="003A7C5A">
        <w:rPr>
          <w:rStyle w:val="StyleUnderline"/>
          <w:highlight w:val="yellow"/>
        </w:rPr>
        <w:t>TPP</w:t>
      </w:r>
      <w:r w:rsidRPr="003A7C5A">
        <w:rPr>
          <w:rStyle w:val="StyleUnderline"/>
        </w:rPr>
        <w:t xml:space="preserve"> isn’t a Pacific panacea, but it </w:t>
      </w:r>
      <w:r w:rsidRPr="000F4CFC">
        <w:rPr>
          <w:rStyle w:val="StyleUnderline"/>
          <w:highlight w:val="yellow"/>
        </w:rPr>
        <w:t>is an important part of the equation</w:t>
      </w:r>
      <w:r w:rsidRPr="003A7C5A">
        <w:rPr>
          <w:rStyle w:val="StyleUnderline"/>
        </w:rPr>
        <w:t xml:space="preserve">. It </w:t>
      </w:r>
      <w:r w:rsidRPr="003A7C5A">
        <w:rPr>
          <w:rStyle w:val="StyleUnderline"/>
          <w:highlight w:val="yellow"/>
        </w:rPr>
        <w:t>would reinforce</w:t>
      </w:r>
      <w:r w:rsidRPr="003A7C5A">
        <w:rPr>
          <w:rStyle w:val="StyleUnderline"/>
        </w:rPr>
        <w:t xml:space="preserve"> the </w:t>
      </w:r>
      <w:r w:rsidRPr="003A7C5A">
        <w:rPr>
          <w:rStyle w:val="StyleUnderline"/>
          <w:highlight w:val="yellow"/>
        </w:rPr>
        <w:t>U</w:t>
      </w:r>
      <w:r w:rsidRPr="003A7C5A">
        <w:rPr>
          <w:rStyle w:val="StyleUnderline"/>
        </w:rPr>
        <w:t xml:space="preserve">nited </w:t>
      </w:r>
      <w:r w:rsidRPr="003A7C5A">
        <w:rPr>
          <w:rStyle w:val="StyleUnderline"/>
          <w:highlight w:val="yellow"/>
        </w:rPr>
        <w:t>S</w:t>
      </w:r>
      <w:r w:rsidRPr="003A7C5A">
        <w:rPr>
          <w:rStyle w:val="StyleUnderline"/>
        </w:rPr>
        <w:t xml:space="preserve">tates’ </w:t>
      </w:r>
      <w:r w:rsidRPr="003A7C5A">
        <w:rPr>
          <w:rStyle w:val="StyleUnderline"/>
          <w:highlight w:val="yellow"/>
        </w:rPr>
        <w:t>position</w:t>
      </w:r>
      <w:r w:rsidRPr="003A7C5A">
        <w:rPr>
          <w:rStyle w:val="StyleUnderline"/>
        </w:rPr>
        <w:t xml:space="preserve"> in the </w:t>
      </w:r>
      <w:r w:rsidRPr="000F4CFC">
        <w:rPr>
          <w:rStyle w:val="StyleUnderline"/>
        </w:rPr>
        <w:t xml:space="preserve">region and provide strategic reassurance </w:t>
      </w:r>
      <w:r w:rsidRPr="00BD5279">
        <w:rPr>
          <w:rStyle w:val="StyleUnderline"/>
          <w:highlight w:val="yellow"/>
        </w:rPr>
        <w:t>to the many</w:t>
      </w:r>
      <w:r w:rsidRPr="00BD5279">
        <w:rPr>
          <w:rStyle w:val="Emphasis"/>
          <w:highlight w:val="yellow"/>
        </w:rPr>
        <w:t xml:space="preserve"> </w:t>
      </w:r>
      <w:r w:rsidRPr="00BD5279">
        <w:rPr>
          <w:rStyle w:val="StyleUnderline"/>
          <w:highlight w:val="yellow"/>
        </w:rPr>
        <w:t>Asia-Pacific countries that worry about China’s rise</w:t>
      </w:r>
      <w:r w:rsidRPr="00BD5279">
        <w:rPr>
          <w:sz w:val="14"/>
          <w:highlight w:val="yellow"/>
        </w:rPr>
        <w:t xml:space="preserve"> </w:t>
      </w:r>
      <w:r w:rsidRPr="00BD5279">
        <w:rPr>
          <w:rStyle w:val="StyleUnderline"/>
          <w:highlight w:val="yellow"/>
        </w:rPr>
        <w:t>– that is, everyone</w:t>
      </w:r>
      <w:r w:rsidRPr="000F4CFC">
        <w:rPr>
          <w:sz w:val="14"/>
        </w:rPr>
        <w:t xml:space="preserve"> except North Korea. </w:t>
      </w:r>
      <w:r w:rsidRPr="003A7C5A">
        <w:rPr>
          <w:rStyle w:val="StyleUnderline"/>
        </w:rPr>
        <w:t>It would be a new, strong multilateral accord in a region that very much needs more multilateral frameworks. These would be stability-enhancing developments</w:t>
      </w:r>
      <w:r w:rsidRPr="000F4CFC">
        <w:rPr>
          <w:sz w:val="14"/>
        </w:rPr>
        <w:t xml:space="preserve">.∂ Third, </w:t>
      </w:r>
      <w:r w:rsidRPr="00C835AB">
        <w:rPr>
          <w:rStyle w:val="StyleUnderline"/>
          <w:highlight w:val="yellow"/>
        </w:rPr>
        <w:t xml:space="preserve">TPP </w:t>
      </w:r>
      <w:r w:rsidRPr="000F4CFC">
        <w:rPr>
          <w:sz w:val="14"/>
        </w:rPr>
        <w:t>and TTIP</w:t>
      </w:r>
      <w:r w:rsidRPr="003A7C5A">
        <w:rPr>
          <w:rStyle w:val="StyleUnderline"/>
        </w:rPr>
        <w:t xml:space="preserve"> pacts </w:t>
      </w:r>
      <w:r w:rsidRPr="00C835AB">
        <w:rPr>
          <w:rStyle w:val="StyleUnderline"/>
          <w:highlight w:val="yellow"/>
        </w:rPr>
        <w:t>would strengthen Obama’s</w:t>
      </w:r>
      <w:r w:rsidRPr="00127597">
        <w:rPr>
          <w:rStyle w:val="StyleUnderline"/>
        </w:rPr>
        <w:t xml:space="preserve"> personal </w:t>
      </w:r>
      <w:r w:rsidRPr="00C835AB">
        <w:rPr>
          <w:rStyle w:val="StyleUnderline"/>
          <w:highlight w:val="yellow"/>
        </w:rPr>
        <w:t>credibility</w:t>
      </w:r>
      <w:r w:rsidRPr="00127597">
        <w:rPr>
          <w:rStyle w:val="StyleUnderline"/>
        </w:rPr>
        <w:t xml:space="preserve"> </w:t>
      </w:r>
      <w:r w:rsidRPr="003A7C5A">
        <w:rPr>
          <w:rStyle w:val="StyleUnderline"/>
          <w:highlight w:val="yellow"/>
        </w:rPr>
        <w:t>and</w:t>
      </w:r>
      <w:r w:rsidRPr="00127597">
        <w:rPr>
          <w:rStyle w:val="StyleUnderline"/>
        </w:rPr>
        <w:t xml:space="preserve"> the </w:t>
      </w:r>
      <w:r w:rsidRPr="003A7C5A">
        <w:rPr>
          <w:rStyle w:val="StyleUnderline"/>
          <w:highlight w:val="yellow"/>
        </w:rPr>
        <w:t>U</w:t>
      </w:r>
      <w:r w:rsidRPr="00127597">
        <w:rPr>
          <w:rStyle w:val="StyleUnderline"/>
        </w:rPr>
        <w:t xml:space="preserve">nited </w:t>
      </w:r>
      <w:r w:rsidRPr="003A7C5A">
        <w:rPr>
          <w:rStyle w:val="StyleUnderline"/>
          <w:highlight w:val="yellow"/>
        </w:rPr>
        <w:t>S</w:t>
      </w:r>
      <w:r w:rsidRPr="00127597">
        <w:rPr>
          <w:rStyle w:val="StyleUnderline"/>
        </w:rPr>
        <w:t xml:space="preserve">tates’ </w:t>
      </w:r>
      <w:r w:rsidRPr="003A7C5A">
        <w:rPr>
          <w:rStyle w:val="StyleUnderline"/>
          <w:highlight w:val="yellow"/>
        </w:rPr>
        <w:t>international leadership position</w:t>
      </w:r>
      <w:r w:rsidRPr="000F4CFC">
        <w:rPr>
          <w:sz w:val="14"/>
        </w:rPr>
        <w:t xml:space="preserve">. </w:t>
      </w:r>
      <w:r w:rsidRPr="00C835AB">
        <w:rPr>
          <w:rStyle w:val="StyleUnderline"/>
          <w:highlight w:val="yellow"/>
        </w:rPr>
        <w:t>Obama’s failure to enforce his “red line” on</w:t>
      </w:r>
      <w:r w:rsidRPr="00127597">
        <w:rPr>
          <w:rStyle w:val="StyleUnderline"/>
        </w:rPr>
        <w:t xml:space="preserve"> the use of </w:t>
      </w:r>
      <w:r w:rsidRPr="00C835AB">
        <w:rPr>
          <w:rStyle w:val="StyleUnderline"/>
          <w:highlight w:val="yellow"/>
        </w:rPr>
        <w:t>chemical weapons</w:t>
      </w:r>
      <w:r w:rsidRPr="00127597">
        <w:rPr>
          <w:rStyle w:val="StyleUnderline"/>
        </w:rPr>
        <w:t xml:space="preserve"> by</w:t>
      </w:r>
      <w:r w:rsidRPr="000F4CFC">
        <w:rPr>
          <w:sz w:val="14"/>
        </w:rPr>
        <w:t xml:space="preserve"> the regime of Syrian President Bashar al-</w:t>
      </w:r>
      <w:r w:rsidRPr="00127597">
        <w:rPr>
          <w:rStyle w:val="StyleUnderline"/>
        </w:rPr>
        <w:t>Assad</w:t>
      </w:r>
      <w:r w:rsidRPr="000F4CFC">
        <w:rPr>
          <w:sz w:val="14"/>
        </w:rPr>
        <w:t xml:space="preserve"> </w:t>
      </w:r>
      <w:r w:rsidRPr="00C835AB">
        <w:rPr>
          <w:rStyle w:val="StyleUnderline"/>
          <w:highlight w:val="yellow"/>
        </w:rPr>
        <w:t>has done real damage</w:t>
      </w:r>
      <w:r w:rsidRPr="00127597">
        <w:rPr>
          <w:rStyle w:val="StyleUnderline"/>
        </w:rPr>
        <w:t xml:space="preserve"> to his credibility </w:t>
      </w:r>
      <w:r w:rsidRPr="003A7C5A">
        <w:rPr>
          <w:rStyle w:val="StyleUnderline"/>
          <w:highlight w:val="yellow"/>
        </w:rPr>
        <w:t>in the Middle East, Asia and around the world</w:t>
      </w:r>
      <w:r w:rsidRPr="00127597">
        <w:rPr>
          <w:rStyle w:val="StyleUnderline"/>
        </w:rPr>
        <w:t xml:space="preserve">. </w:t>
      </w:r>
      <w:r w:rsidRPr="00C835AB">
        <w:rPr>
          <w:rStyle w:val="StyleUnderline"/>
          <w:highlight w:val="yellow"/>
        </w:rPr>
        <w:t>Effective presidential leadership</w:t>
      </w:r>
      <w:r w:rsidRPr="00127597">
        <w:rPr>
          <w:rStyle w:val="StyleUnderline"/>
        </w:rPr>
        <w:t xml:space="preserve"> in these trade negotiations </w:t>
      </w:r>
      <w:r w:rsidRPr="00C835AB">
        <w:rPr>
          <w:rStyle w:val="StyleUnderline"/>
          <w:highlight w:val="yellow"/>
        </w:rPr>
        <w:t xml:space="preserve">would </w:t>
      </w:r>
      <w:r w:rsidRPr="00537D04">
        <w:rPr>
          <w:rStyle w:val="Emphasis"/>
          <w:highlight w:val="yellow"/>
        </w:rPr>
        <w:t>help to restore Obama’s</w:t>
      </w:r>
      <w:r w:rsidRPr="00537D04">
        <w:rPr>
          <w:rStyle w:val="Emphasis"/>
        </w:rPr>
        <w:t xml:space="preserve"> </w:t>
      </w:r>
      <w:r w:rsidRPr="00537D04">
        <w:rPr>
          <w:rStyle w:val="Emphasis"/>
          <w:highlight w:val="yellow"/>
        </w:rPr>
        <w:t>international credibility</w:t>
      </w:r>
      <w:r w:rsidRPr="000F4CFC">
        <w:rPr>
          <w:sz w:val="14"/>
        </w:rPr>
        <w:t xml:space="preserve">. </w:t>
      </w:r>
      <w:r w:rsidRPr="00C835AB">
        <w:rPr>
          <w:rStyle w:val="StyleUnderline"/>
          <w:highlight w:val="yellow"/>
        </w:rPr>
        <w:t xml:space="preserve">A TPP agreement would </w:t>
      </w:r>
      <w:r w:rsidRPr="003A7C5A">
        <w:rPr>
          <w:rStyle w:val="StyleUnderline"/>
        </w:rPr>
        <w:t>also</w:t>
      </w:r>
      <w:r w:rsidRPr="00C835AB">
        <w:rPr>
          <w:rStyle w:val="StyleUnderline"/>
          <w:highlight w:val="yellow"/>
        </w:rPr>
        <w:t xml:space="preserve"> solidify the economic pillar of Obama’s “pivot</w:t>
      </w:r>
      <w:r w:rsidRPr="00127597">
        <w:rPr>
          <w:rStyle w:val="StyleUnderline"/>
        </w:rPr>
        <w:t>” to Asia – a geostrategic priority</w:t>
      </w:r>
      <w:r w:rsidRPr="000F4CFC">
        <w:rPr>
          <w:sz w:val="14"/>
        </w:rPr>
        <w:t xml:space="preserve">. More generally, </w:t>
      </w:r>
      <w:r w:rsidRPr="000F4CFC">
        <w:rPr>
          <w:rStyle w:val="StyleUnderline"/>
        </w:rPr>
        <w:t xml:space="preserve">effective U.S. leadership on TPP </w:t>
      </w:r>
      <w:r w:rsidRPr="000F4CFC">
        <w:rPr>
          <w:sz w:val="14"/>
        </w:rPr>
        <w:t>and TTIP</w:t>
      </w:r>
      <w:r w:rsidRPr="000F4CFC">
        <w:rPr>
          <w:rStyle w:val="StyleUnderline"/>
        </w:rPr>
        <w:t xml:space="preserve"> would </w:t>
      </w:r>
      <w:r w:rsidRPr="00C835AB">
        <w:rPr>
          <w:rStyle w:val="StyleUnderline"/>
          <w:highlight w:val="yellow"/>
        </w:rPr>
        <w:t>enhance</w:t>
      </w:r>
      <w:r w:rsidRPr="000F4CFC">
        <w:rPr>
          <w:rStyle w:val="StyleUnderline"/>
        </w:rPr>
        <w:t xml:space="preserve"> the </w:t>
      </w:r>
      <w:r w:rsidRPr="00C835AB">
        <w:rPr>
          <w:rStyle w:val="StyleUnderline"/>
          <w:highlight w:val="yellow"/>
        </w:rPr>
        <w:t>U</w:t>
      </w:r>
      <w:r w:rsidRPr="000F4CFC">
        <w:rPr>
          <w:rStyle w:val="StyleUnderline"/>
        </w:rPr>
        <w:t xml:space="preserve">nited </w:t>
      </w:r>
      <w:r w:rsidRPr="00C835AB">
        <w:rPr>
          <w:rStyle w:val="StyleUnderline"/>
          <w:highlight w:val="yellow"/>
        </w:rPr>
        <w:t>S</w:t>
      </w:r>
      <w:r w:rsidRPr="000F4CFC">
        <w:rPr>
          <w:rStyle w:val="StyleUnderline"/>
        </w:rPr>
        <w:t>tates’</w:t>
      </w:r>
      <w:r w:rsidRPr="00C835AB">
        <w:rPr>
          <w:rStyle w:val="StyleUnderline"/>
          <w:highlight w:val="yellow"/>
        </w:rPr>
        <w:t xml:space="preserve"> standing </w:t>
      </w:r>
      <w:r w:rsidRPr="000F4CFC">
        <w:rPr>
          <w:rStyle w:val="StyleUnderline"/>
        </w:rPr>
        <w:t xml:space="preserve">in an era </w:t>
      </w:r>
      <w:r w:rsidRPr="00C835AB">
        <w:rPr>
          <w:rStyle w:val="StyleUnderline"/>
          <w:highlight w:val="yellow"/>
        </w:rPr>
        <w:t>when many countries need strategic reassurance and want U.S. engagement</w:t>
      </w:r>
      <w:r w:rsidRPr="00127597">
        <w:rPr>
          <w:rStyle w:val="StyleUnderline"/>
        </w:rPr>
        <w:t>.</w:t>
      </w:r>
      <w:r w:rsidRPr="00127597">
        <w:rPr>
          <w:rStyle w:val="StyleUnderline"/>
          <w:sz w:val="12"/>
        </w:rPr>
        <w:t>∂</w:t>
      </w:r>
      <w:r w:rsidRPr="000F4CFC">
        <w:rPr>
          <w:sz w:val="14"/>
        </w:rPr>
        <w:t xml:space="preserve"> Fourth and last, </w:t>
      </w:r>
      <w:r w:rsidRPr="000F4CFC">
        <w:rPr>
          <w:rStyle w:val="StyleUnderline"/>
          <w:highlight w:val="yellow"/>
        </w:rPr>
        <w:t xml:space="preserve">economic strength is </w:t>
      </w:r>
      <w:r w:rsidRPr="000F4CFC">
        <w:rPr>
          <w:rStyle w:val="StyleUnderline"/>
        </w:rPr>
        <w:t xml:space="preserve">one of </w:t>
      </w:r>
      <w:r w:rsidRPr="000F4CFC">
        <w:rPr>
          <w:rStyle w:val="StyleUnderline"/>
          <w:highlight w:val="yellow"/>
        </w:rPr>
        <w:t xml:space="preserve">the fundamentals of </w:t>
      </w:r>
      <w:r w:rsidRPr="000F4CFC">
        <w:rPr>
          <w:rStyle w:val="StyleUnderline"/>
        </w:rPr>
        <w:t xml:space="preserve">national and </w:t>
      </w:r>
      <w:r w:rsidRPr="000F4CFC">
        <w:rPr>
          <w:rStyle w:val="StyleUnderline"/>
          <w:highlight w:val="yellow"/>
        </w:rPr>
        <w:t>international pow</w:t>
      </w:r>
      <w:r w:rsidRPr="00127597">
        <w:rPr>
          <w:rStyle w:val="StyleUnderline"/>
        </w:rPr>
        <w:t>er</w:t>
      </w:r>
      <w:r w:rsidRPr="000F4CFC">
        <w:rPr>
          <w:sz w:val="14"/>
        </w:rPr>
        <w:t xml:space="preserve">. This has been true for hundreds of years, and it might apply with even more force today, given the emergence of a truly global economy. </w:t>
      </w:r>
      <w:r w:rsidRPr="00127597">
        <w:rPr>
          <w:rStyle w:val="StyleUnderline"/>
        </w:rPr>
        <w:t xml:space="preserve">In a world where national power and balance of power considerations are still important – where some states are failing and others are flailing – </w:t>
      </w:r>
      <w:r w:rsidRPr="00C835AB">
        <w:rPr>
          <w:rStyle w:val="StyleUnderline"/>
          <w:highlight w:val="yellow"/>
        </w:rPr>
        <w:t>it is essential for the U</w:t>
      </w:r>
      <w:r w:rsidRPr="000F4CFC">
        <w:rPr>
          <w:rStyle w:val="StyleUnderline"/>
        </w:rPr>
        <w:t>nited</w:t>
      </w:r>
      <w:r w:rsidRPr="00C835AB">
        <w:rPr>
          <w:rStyle w:val="StyleUnderline"/>
          <w:highlight w:val="yellow"/>
        </w:rPr>
        <w:t xml:space="preserve"> S</w:t>
      </w:r>
      <w:r w:rsidRPr="000F4CFC">
        <w:rPr>
          <w:rStyle w:val="StyleUnderline"/>
        </w:rPr>
        <w:t xml:space="preserve">tates </w:t>
      </w:r>
      <w:r w:rsidRPr="00C835AB">
        <w:rPr>
          <w:rStyle w:val="StyleUnderline"/>
          <w:highlight w:val="yellow"/>
        </w:rPr>
        <w:t>and its allies to strengthen their economic fundamentals and e</w:t>
      </w:r>
      <w:r w:rsidRPr="000F4CFC">
        <w:rPr>
          <w:rStyle w:val="StyleUnderline"/>
        </w:rPr>
        <w:t>conomic</w:t>
      </w:r>
      <w:r w:rsidRPr="00C835AB">
        <w:rPr>
          <w:rStyle w:val="StyleUnderline"/>
          <w:highlight w:val="yellow"/>
        </w:rPr>
        <w:t xml:space="preserve"> ties</w:t>
      </w:r>
      <w:r w:rsidRPr="00127597">
        <w:rPr>
          <w:rStyle w:val="StyleUnderline"/>
        </w:rPr>
        <w:t xml:space="preserve">. TPP </w:t>
      </w:r>
      <w:r w:rsidRPr="000F4CFC">
        <w:rPr>
          <w:sz w:val="14"/>
        </w:rPr>
        <w:t>and TTIP agreements</w:t>
      </w:r>
      <w:r w:rsidRPr="00127597">
        <w:rPr>
          <w:rStyle w:val="StyleUnderline"/>
        </w:rPr>
        <w:t xml:space="preserve"> would help.</w:t>
      </w:r>
      <w:r w:rsidRPr="00127597">
        <w:rPr>
          <w:rStyle w:val="StyleUnderline"/>
          <w:sz w:val="12"/>
        </w:rPr>
        <w:t>∂</w:t>
      </w:r>
      <w:r w:rsidRPr="000F4CFC">
        <w:rPr>
          <w:sz w:val="14"/>
        </w:rPr>
        <w:t xml:space="preserve"> </w:t>
      </w:r>
    </w:p>
    <w:p w:rsidR="00322CE9" w:rsidRDefault="00322CE9" w:rsidP="00BD5279"/>
    <w:p w:rsidR="00322CE9" w:rsidRDefault="00322CE9" w:rsidP="00BD5279"/>
    <w:p w:rsidR="00BD5279" w:rsidRPr="00BD5279" w:rsidRDefault="00BD5279" w:rsidP="00BD5279">
      <w:pPr>
        <w:pStyle w:val="Heading4"/>
        <w:rPr>
          <w:b w:val="0"/>
        </w:rPr>
      </w:pPr>
      <w:r w:rsidRPr="00BD5279">
        <w:t xml:space="preserve">TPP is key to overall hegemony – outweighs all other factors </w:t>
      </w:r>
      <w:r w:rsidRPr="00BD5279">
        <w:rPr>
          <w:b w:val="0"/>
        </w:rPr>
        <w:t xml:space="preserve">-  US cred, economic strength, trade leadership, </w:t>
      </w:r>
      <w:proofErr w:type="spellStart"/>
      <w:r w:rsidRPr="00BD5279">
        <w:rPr>
          <w:b w:val="0"/>
        </w:rPr>
        <w:t>asia</w:t>
      </w:r>
      <w:proofErr w:type="spellEnd"/>
      <w:r w:rsidRPr="00BD5279">
        <w:rPr>
          <w:b w:val="0"/>
        </w:rPr>
        <w:t xml:space="preserve"> pivot</w:t>
      </w:r>
    </w:p>
    <w:p w:rsidR="00BD5279" w:rsidRPr="004039ED" w:rsidRDefault="00BD5279" w:rsidP="00BD5279">
      <w:pPr>
        <w:rPr>
          <w:sz w:val="24"/>
        </w:rPr>
      </w:pPr>
      <w:proofErr w:type="spellStart"/>
      <w:r w:rsidRPr="004039ED">
        <w:rPr>
          <w:rStyle w:val="Style13ptBold"/>
          <w:sz w:val="24"/>
        </w:rPr>
        <w:t>Froman</w:t>
      </w:r>
      <w:proofErr w:type="spellEnd"/>
      <w:r w:rsidRPr="004039ED">
        <w:rPr>
          <w:rStyle w:val="Style13ptBold"/>
          <w:sz w:val="24"/>
        </w:rPr>
        <w:t>, 2-17-15</w:t>
      </w:r>
      <w:r w:rsidRPr="004039ED">
        <w:rPr>
          <w:sz w:val="24"/>
        </w:rPr>
        <w:t xml:space="preserve"> </w:t>
      </w:r>
    </w:p>
    <w:p w:rsidR="00BD5279" w:rsidRDefault="00BD5279" w:rsidP="00BD5279">
      <w:r>
        <w:t xml:space="preserve">(Michael, U.S. Trade Representative,  “The Geopolitical Stakes of America’s Trade Policy,” </w:t>
      </w:r>
      <w:hyperlink r:id="rId34" w:history="1">
        <w:r w:rsidRPr="00EA7847">
          <w:rPr>
            <w:rStyle w:val="Hyperlink"/>
          </w:rPr>
          <w:t>https://foreignpolicy.com/2015/02/17/the-geopolitical-stakes-of-americas-trade-policy-tpp-ttip/</w:t>
        </w:r>
      </w:hyperlink>
      <w:r>
        <w:t>)</w:t>
      </w:r>
    </w:p>
    <w:p w:rsidR="00BD5279" w:rsidRDefault="00BD5279" w:rsidP="00BD5279"/>
    <w:p w:rsidR="00BD5279" w:rsidRDefault="00BD5279" w:rsidP="00BD5279">
      <w:pPr>
        <w:rPr>
          <w:rStyle w:val="Emphasis"/>
        </w:rPr>
      </w:pPr>
      <w:r w:rsidRPr="00015CF6">
        <w:rPr>
          <w:rStyle w:val="StyleUnderline"/>
        </w:rPr>
        <w:t xml:space="preserve">This </w:t>
      </w:r>
      <w:r w:rsidRPr="009F0F98">
        <w:rPr>
          <w:rStyle w:val="Emphasis"/>
        </w:rPr>
        <w:t>century’s defining battle</w:t>
      </w:r>
      <w:r w:rsidRPr="00015CF6">
        <w:rPr>
          <w:rStyle w:val="StyleUnderline"/>
        </w:rPr>
        <w:t xml:space="preserve"> could be won or lost without a shot fired</w:t>
      </w:r>
      <w:r w:rsidRPr="0092660E">
        <w:rPr>
          <w:sz w:val="16"/>
        </w:rPr>
        <w:t xml:space="preserve">. As President Barack Obama’s </w:t>
      </w:r>
      <w:r w:rsidRPr="00015CF6">
        <w:rPr>
          <w:rStyle w:val="StyleUnderline"/>
        </w:rPr>
        <w:t xml:space="preserve">National Security Strategy makes clear, the </w:t>
      </w:r>
      <w:r w:rsidRPr="009F0F98">
        <w:rPr>
          <w:rStyle w:val="Emphasis"/>
        </w:rPr>
        <w:t>rules-based system</w:t>
      </w:r>
      <w:r w:rsidRPr="00015CF6">
        <w:rPr>
          <w:rStyle w:val="StyleUnderline"/>
        </w:rPr>
        <w:t xml:space="preserve"> we have led since World War II is competing against alternative, more mercantilist models. </w:t>
      </w:r>
      <w:r w:rsidRPr="009F0F98">
        <w:rPr>
          <w:rStyle w:val="Emphasis"/>
        </w:rPr>
        <w:t>Unlike past challenges to American leadership,</w:t>
      </w:r>
      <w:r w:rsidRPr="00015CF6">
        <w:rPr>
          <w:rStyle w:val="StyleUnderline"/>
        </w:rPr>
        <w:t xml:space="preserve"> this competition is </w:t>
      </w:r>
      <w:r w:rsidRPr="0092660E">
        <w:rPr>
          <w:rStyle w:val="Emphasis"/>
        </w:rPr>
        <w:t>primarily economic in nature</w:t>
      </w:r>
      <w:r w:rsidRPr="00015CF6">
        <w:rPr>
          <w:rStyle w:val="StyleUnderline"/>
        </w:rPr>
        <w:t xml:space="preserve">, </w:t>
      </w:r>
      <w:r w:rsidRPr="0092660E">
        <w:rPr>
          <w:rStyle w:val="Emphasis"/>
        </w:rPr>
        <w:t>and victory hinges more on opening markets</w:t>
      </w:r>
      <w:r w:rsidRPr="00015CF6">
        <w:rPr>
          <w:rStyle w:val="StyleUnderline"/>
        </w:rPr>
        <w:t xml:space="preserve"> and raising standards than on building bombs and raising armies.</w:t>
      </w:r>
      <w:r>
        <w:rPr>
          <w:rStyle w:val="StyleUnderline"/>
        </w:rPr>
        <w:t xml:space="preserve"> </w:t>
      </w:r>
      <w:r w:rsidRPr="0092660E">
        <w:rPr>
          <w:sz w:val="16"/>
        </w:rPr>
        <w:t xml:space="preserve">To be sure, the traditional link between economics and strategy hasn’t been upended as much as extended. Beginning with the first estimates of national income, which were developed in 17th century Europe to compare the ability of states to raise and support militaries, </w:t>
      </w:r>
      <w:r w:rsidRPr="00F04B2E">
        <w:rPr>
          <w:rStyle w:val="StyleUnderline"/>
        </w:rPr>
        <w:t>economic power has been viewed primarily as an enabler for military power.</w:t>
      </w:r>
      <w:r w:rsidRPr="0092660E">
        <w:rPr>
          <w:sz w:val="16"/>
        </w:rPr>
        <w:t xml:space="preserve"> This basic belief was widely adopted and held sway among most strategists through the Cold War. </w:t>
      </w:r>
      <w:r w:rsidRPr="009F0F98">
        <w:rPr>
          <w:rStyle w:val="StyleUnderline"/>
        </w:rPr>
        <w:t>More recently</w:t>
      </w:r>
      <w:r w:rsidRPr="0092660E">
        <w:rPr>
          <w:sz w:val="16"/>
        </w:rPr>
        <w:t xml:space="preserve">, however, </w:t>
      </w:r>
      <w:r w:rsidRPr="00F04B2E">
        <w:rPr>
          <w:rStyle w:val="StyleUnderline"/>
        </w:rPr>
        <w:t xml:space="preserve">leaders and strategic thinkers around the world have come to see economic strength as more than merely a purse for military power. They now understand prosperity to be a </w:t>
      </w:r>
      <w:r w:rsidRPr="009F0F98">
        <w:rPr>
          <w:rStyle w:val="Emphasis"/>
        </w:rPr>
        <w:t>principal means by which countries exercise power itself</w:t>
      </w:r>
      <w:r w:rsidRPr="0092660E">
        <w:rPr>
          <w:sz w:val="16"/>
        </w:rPr>
        <w:t>. As the National Security Strategy states, “</w:t>
      </w:r>
      <w:r w:rsidRPr="00F04B2E">
        <w:rPr>
          <w:rStyle w:val="Emphasis"/>
        </w:rPr>
        <w:t>America’s growing economic strength is the foundation of our national security and a critical source of our influence abroad.”</w:t>
      </w:r>
      <w:r>
        <w:rPr>
          <w:rStyle w:val="Emphasis"/>
        </w:rPr>
        <w:t xml:space="preserve"> </w:t>
      </w:r>
      <w:r w:rsidRPr="0092660E">
        <w:rPr>
          <w:sz w:val="16"/>
        </w:rPr>
        <w:t xml:space="preserve">In this environment, </w:t>
      </w:r>
      <w:r w:rsidRPr="00F04B2E">
        <w:rPr>
          <w:rStyle w:val="StyleUnderline"/>
        </w:rPr>
        <w:t xml:space="preserve">trade has emerged as one of America’s </w:t>
      </w:r>
      <w:r w:rsidRPr="009F0F98">
        <w:rPr>
          <w:rStyle w:val="Emphasis"/>
        </w:rPr>
        <w:t>most important foreign policy tools — both for increasing our strength at home and for exercising it abroad</w:t>
      </w:r>
      <w:r w:rsidRPr="00F04B2E">
        <w:rPr>
          <w:rStyle w:val="StyleUnderline"/>
        </w:rPr>
        <w:t>.</w:t>
      </w:r>
      <w:r w:rsidRPr="0092660E">
        <w:rPr>
          <w:sz w:val="16"/>
        </w:rPr>
        <w:t xml:space="preserve"> At home, </w:t>
      </w:r>
      <w:r w:rsidRPr="00F04B2E">
        <w:rPr>
          <w:rStyle w:val="StyleUnderline"/>
        </w:rPr>
        <w:t>one-third of our economic growth since 2009 is due to the increase in U.S. exports</w:t>
      </w:r>
      <w:r w:rsidRPr="0092660E">
        <w:rPr>
          <w:sz w:val="16"/>
        </w:rPr>
        <w:t xml:space="preserve">. Last year, the United States exported $2.35 trillion in goods and services, a record amount that supported over 11 million U.S. jobs. During a period of uneven global growth, </w:t>
      </w:r>
      <w:r w:rsidRPr="00F04B2E">
        <w:rPr>
          <w:rStyle w:val="StyleUnderline"/>
        </w:rPr>
        <w:t xml:space="preserve">growing exports are a </w:t>
      </w:r>
      <w:r w:rsidRPr="0092660E">
        <w:rPr>
          <w:rStyle w:val="Emphasis"/>
        </w:rPr>
        <w:t>key driver</w:t>
      </w:r>
      <w:r w:rsidRPr="00F04B2E">
        <w:rPr>
          <w:rStyle w:val="StyleUnderline"/>
        </w:rPr>
        <w:t xml:space="preserve"> of America’s resurgence.</w:t>
      </w:r>
      <w:r>
        <w:rPr>
          <w:rStyle w:val="StyleUnderline"/>
        </w:rPr>
        <w:t xml:space="preserve"> </w:t>
      </w:r>
      <w:r w:rsidRPr="0092660E">
        <w:rPr>
          <w:rStyle w:val="StyleUnderline"/>
        </w:rPr>
        <w:t>Above and beyond its immediate benefits for the U.S. economy</w:t>
      </w:r>
      <w:r w:rsidRPr="0092660E">
        <w:rPr>
          <w:sz w:val="16"/>
        </w:rPr>
        <w:t xml:space="preserve">, President </w:t>
      </w:r>
      <w:r w:rsidRPr="00F04B2E">
        <w:rPr>
          <w:rStyle w:val="StyleUnderline"/>
        </w:rPr>
        <w:t>Obama’s trade agenda is advancing three objectives outlined in the N</w:t>
      </w:r>
      <w:r w:rsidRPr="0092660E">
        <w:rPr>
          <w:sz w:val="16"/>
        </w:rPr>
        <w:t xml:space="preserve">ational </w:t>
      </w:r>
      <w:r w:rsidRPr="00F04B2E">
        <w:rPr>
          <w:rStyle w:val="StyleUnderline"/>
        </w:rPr>
        <w:t>S</w:t>
      </w:r>
      <w:r w:rsidRPr="0092660E">
        <w:rPr>
          <w:sz w:val="16"/>
        </w:rPr>
        <w:t xml:space="preserve">ecurity </w:t>
      </w:r>
      <w:r w:rsidRPr="00F04B2E">
        <w:rPr>
          <w:rStyle w:val="StyleUnderline"/>
        </w:rPr>
        <w:t>S</w:t>
      </w:r>
      <w:r w:rsidRPr="0092660E">
        <w:rPr>
          <w:sz w:val="16"/>
        </w:rPr>
        <w:t xml:space="preserve">trategy: </w:t>
      </w:r>
      <w:r w:rsidRPr="00F04B2E">
        <w:rPr>
          <w:rStyle w:val="StyleUnderline"/>
        </w:rPr>
        <w:t>setting new rules of the road, strengthening our partnerships, and promoting inclusive development.</w:t>
      </w:r>
      <w:r>
        <w:rPr>
          <w:rStyle w:val="StyleUnderline"/>
        </w:rPr>
        <w:t xml:space="preserve"> </w:t>
      </w:r>
      <w:r w:rsidRPr="0092660E">
        <w:rPr>
          <w:rStyle w:val="StyleUnderline"/>
        </w:rPr>
        <w:t>In the Asia Pacific,</w:t>
      </w:r>
      <w:r w:rsidRPr="0092660E">
        <w:rPr>
          <w:sz w:val="16"/>
        </w:rPr>
        <w:t xml:space="preserve"> we’re negotiating the Trans-Pacific Partnership </w:t>
      </w:r>
      <w:r w:rsidRPr="0092660E">
        <w:rPr>
          <w:rStyle w:val="StyleUnderline"/>
        </w:rPr>
        <w:t>(TPP),</w:t>
      </w:r>
      <w:r w:rsidRPr="0092660E">
        <w:rPr>
          <w:sz w:val="16"/>
        </w:rPr>
        <w:t xml:space="preserve"> which </w:t>
      </w:r>
      <w:r w:rsidRPr="0092660E">
        <w:rPr>
          <w:rStyle w:val="StyleUnderline"/>
        </w:rPr>
        <w:t xml:space="preserve">will help </w:t>
      </w:r>
      <w:r w:rsidRPr="0092660E">
        <w:rPr>
          <w:rStyle w:val="Emphasis"/>
        </w:rPr>
        <w:t>set rules of the road for the world’s fastest-growing region</w:t>
      </w:r>
      <w:r w:rsidRPr="0092660E">
        <w:rPr>
          <w:rStyle w:val="StyleUnderline"/>
        </w:rPr>
        <w:t xml:space="preserve">. A </w:t>
      </w:r>
      <w:r w:rsidRPr="0092660E">
        <w:rPr>
          <w:rStyle w:val="Emphasis"/>
        </w:rPr>
        <w:t>main pillar of our rebalance toward Asia</w:t>
      </w:r>
      <w:r w:rsidRPr="0092660E">
        <w:rPr>
          <w:rStyle w:val="StyleUnderline"/>
        </w:rPr>
        <w:t>, this agreement will cover nearly 40 percent of the global economy. It will level the playing field for American workers and businesses</w:t>
      </w:r>
      <w:r w:rsidRPr="0092660E">
        <w:rPr>
          <w:sz w:val="16"/>
        </w:rPr>
        <w:t xml:space="preserve"> by establishing the strongest environmental and labor standards of any trade agreement in history, </w:t>
      </w:r>
      <w:r w:rsidRPr="0092660E">
        <w:rPr>
          <w:rStyle w:val="StyleUnderline"/>
        </w:rPr>
        <w:t xml:space="preserve">as well as the </w:t>
      </w:r>
      <w:r w:rsidRPr="0092660E">
        <w:rPr>
          <w:rStyle w:val="Emphasis"/>
        </w:rPr>
        <w:t>first disciplines on issues like state-owned enterprises and on maintaining a free and open Internet</w:t>
      </w:r>
      <w:r w:rsidRPr="0092660E">
        <w:rPr>
          <w:rStyle w:val="StyleUnderline"/>
        </w:rPr>
        <w:t>.</w:t>
      </w:r>
      <w:r w:rsidRPr="0092660E">
        <w:rPr>
          <w:sz w:val="16"/>
        </w:rPr>
        <w:t xml:space="preserve"> </w:t>
      </w:r>
      <w:r w:rsidRPr="00F04B2E">
        <w:rPr>
          <w:rStyle w:val="StyleUnderline"/>
        </w:rPr>
        <w:t>By leading on these issues, the U</w:t>
      </w:r>
      <w:r w:rsidRPr="0092660E">
        <w:rPr>
          <w:sz w:val="16"/>
        </w:rPr>
        <w:t xml:space="preserve">nited </w:t>
      </w:r>
      <w:r w:rsidRPr="00F04B2E">
        <w:rPr>
          <w:rStyle w:val="StyleUnderline"/>
        </w:rPr>
        <w:t>S</w:t>
      </w:r>
      <w:r w:rsidRPr="0092660E">
        <w:rPr>
          <w:sz w:val="16"/>
        </w:rPr>
        <w:t xml:space="preserve">tates </w:t>
      </w:r>
      <w:r w:rsidRPr="00F04B2E">
        <w:rPr>
          <w:rStyle w:val="StyleUnderline"/>
        </w:rPr>
        <w:t xml:space="preserve">can launch a </w:t>
      </w:r>
      <w:r w:rsidRPr="0092660E">
        <w:rPr>
          <w:rStyle w:val="Emphasis"/>
        </w:rPr>
        <w:t>race to the top</w:t>
      </w:r>
      <w:r w:rsidRPr="00F04B2E">
        <w:rPr>
          <w:rStyle w:val="StyleUnderline"/>
        </w:rPr>
        <w:t>, rather than be subject to a race to the bottom that we cannot win and should not run.</w:t>
      </w:r>
      <w:r w:rsidRPr="0092660E">
        <w:rPr>
          <w:sz w:val="16"/>
        </w:rPr>
        <w:t xml:space="preserve"> At a time when the crisis in Ukraine has triggered deep unease, the Transatlantic Trade and Investment Partnership (TTIP) will remind the world that our transatlantic partnership is second-to-none. This agreement will deepen our economic relationship with the European Union, already the world’s largest, by bridging divergences between our regulations and standards — without compromising health, safety, environmental, and consumer protection on both sides of the Atlantic. Many in Europe are looking to TTIP not only to spur much-needed economic growth but also to support efforts to reform European energy policies and create greater energy security. Taken together, TPP and TTIP will help update the rules-based order as well as solidify America’s strategic position within it. With these agreements in place, the United States will be at the center of a free trade zone covering nearly two-thirds of the global economy.</w:t>
      </w:r>
      <w:r w:rsidRPr="00F04B2E">
        <w:rPr>
          <w:rStyle w:val="StyleUnderline"/>
        </w:rPr>
        <w:t xml:space="preserve"> Combined with all of the strengths that already make the U</w:t>
      </w:r>
      <w:r w:rsidRPr="0092660E">
        <w:rPr>
          <w:sz w:val="16"/>
        </w:rPr>
        <w:t xml:space="preserve">nited </w:t>
      </w:r>
      <w:r w:rsidRPr="00F04B2E">
        <w:rPr>
          <w:rStyle w:val="StyleUnderline"/>
        </w:rPr>
        <w:t>S</w:t>
      </w:r>
      <w:r w:rsidRPr="0092660E">
        <w:rPr>
          <w:sz w:val="16"/>
        </w:rPr>
        <w:t xml:space="preserve">tates </w:t>
      </w:r>
      <w:r w:rsidRPr="00F04B2E">
        <w:rPr>
          <w:rStyle w:val="StyleUnderline"/>
        </w:rPr>
        <w:t>an attractive place to invest and do business</w:t>
      </w:r>
      <w:r w:rsidRPr="0092660E">
        <w:rPr>
          <w:sz w:val="16"/>
        </w:rPr>
        <w:t xml:space="preserve"> — a highly skilled and innovative workforce, a large market backed by a strong rule of law, and an abundant supply of affordable energy — </w:t>
      </w:r>
      <w:r w:rsidRPr="00F04B2E">
        <w:rPr>
          <w:rStyle w:val="StyleUnderline"/>
        </w:rPr>
        <w:t>we’ll be one step closer to becoming the world’s production platform of choice, further increasing our economic strength and influence</w:t>
      </w:r>
      <w:r w:rsidRPr="0092660E">
        <w:rPr>
          <w:sz w:val="16"/>
        </w:rPr>
        <w:t xml:space="preserve">. Our trade policy aims not only to update the global economic architecture but also to expand it through efforts like the African Growth and Opportunity Act. The cornerstone of U.S. trade policy with sub-Saharan Africa since 2001, this program has supported hundreds of thousands of jobs in the region and created countless market opportunities for American businesses. Updating and renewing this program to reflect changes within Africa and between African countries and their trading partners would send a strong message that America remains deeply committed to this dynamic region and to promoting broad-based development through trade. </w:t>
      </w:r>
      <w:r w:rsidRPr="00F04B2E">
        <w:rPr>
          <w:rStyle w:val="StyleUnderline"/>
        </w:rPr>
        <w:t>The geopolitical stakes become even clearer when you consider the alternatives. In the Asia-Pacific region</w:t>
      </w:r>
      <w:r w:rsidRPr="0092660E">
        <w:rPr>
          <w:sz w:val="16"/>
        </w:rPr>
        <w:t xml:space="preserve">, for example, </w:t>
      </w:r>
      <w:r w:rsidRPr="00F04B2E">
        <w:rPr>
          <w:rStyle w:val="StyleUnderline"/>
        </w:rPr>
        <w:t>over 200 trade deals have been struck in recent years and more are currently under negotiation</w:t>
      </w:r>
      <w:r w:rsidRPr="0092660E">
        <w:rPr>
          <w:sz w:val="16"/>
        </w:rPr>
        <w:t xml:space="preserve">. Unlike TPP and TTIP, the vast majority of these agreements make no commitment to protecting labor rights and environmental standards, creating disciplines on state-owned enterprises, and promoting the digital economy. </w:t>
      </w:r>
      <w:r w:rsidRPr="00F04B2E">
        <w:rPr>
          <w:rStyle w:val="StyleUnderline"/>
        </w:rPr>
        <w:t xml:space="preserve">We face an important choice. We can lead and ensure that the global trading system reflects our values and our interests, or we can </w:t>
      </w:r>
      <w:r w:rsidRPr="0092660E">
        <w:rPr>
          <w:rStyle w:val="Emphasis"/>
        </w:rPr>
        <w:t>cede that role to others, which will inevitably create a less advantageous position</w:t>
      </w:r>
      <w:r w:rsidRPr="00F04B2E">
        <w:rPr>
          <w:rStyle w:val="StyleUnderline"/>
        </w:rPr>
        <w:t xml:space="preserve"> for our workers and our businesses. The </w:t>
      </w:r>
      <w:r w:rsidRPr="0092660E">
        <w:rPr>
          <w:rStyle w:val="Emphasis"/>
        </w:rPr>
        <w:t>economic implications are stark, but so too are the strategic ones. Sitting on the sidelines, we’ll se</w:t>
      </w:r>
      <w:r w:rsidRPr="00F04B2E">
        <w:rPr>
          <w:rStyle w:val="Emphasis"/>
        </w:rPr>
        <w:t>e our partnerships weakened as they’re deprived of the strength that comes from enhanced economic relationships, and we’ll miss the opportunity to forge new habits of cooperation among key partners</w:t>
      </w:r>
      <w:r w:rsidRPr="00F04B2E">
        <w:rPr>
          <w:rStyle w:val="StyleUnderline"/>
        </w:rPr>
        <w:t>. We cannot allow that to happen.</w:t>
      </w:r>
      <w:r>
        <w:rPr>
          <w:rStyle w:val="StyleUnderline"/>
        </w:rPr>
        <w:t xml:space="preserve"> </w:t>
      </w:r>
      <w:r w:rsidRPr="00F04B2E">
        <w:rPr>
          <w:rStyle w:val="Emphasis"/>
        </w:rPr>
        <w:t>As economic power has become more consequential in world affairs, so too has American leadership on trade</w:t>
      </w:r>
      <w:r w:rsidRPr="0092660E">
        <w:rPr>
          <w:sz w:val="16"/>
        </w:rPr>
        <w:t xml:space="preserve">. </w:t>
      </w:r>
      <w:r w:rsidRPr="00F04B2E">
        <w:rPr>
          <w:rStyle w:val="Emphasis"/>
        </w:rPr>
        <w:t>If the U</w:t>
      </w:r>
      <w:r w:rsidRPr="0092660E">
        <w:rPr>
          <w:sz w:val="16"/>
        </w:rPr>
        <w:t xml:space="preserve">nited </w:t>
      </w:r>
      <w:r w:rsidRPr="00F04B2E">
        <w:rPr>
          <w:rStyle w:val="Emphasis"/>
        </w:rPr>
        <w:t>S</w:t>
      </w:r>
      <w:r w:rsidRPr="0092660E">
        <w:rPr>
          <w:sz w:val="16"/>
        </w:rPr>
        <w:t xml:space="preserve">tates </w:t>
      </w:r>
      <w:r w:rsidRPr="00F04B2E">
        <w:rPr>
          <w:rStyle w:val="Emphasis"/>
        </w:rPr>
        <w:t>leads on trade, it can strengthen the rules-based order</w:t>
      </w:r>
      <w:r w:rsidRPr="0092660E">
        <w:rPr>
          <w:sz w:val="16"/>
        </w:rPr>
        <w:t xml:space="preserve">. </w:t>
      </w:r>
      <w:r w:rsidRPr="00F04B2E">
        <w:rPr>
          <w:rStyle w:val="StyleUnderline"/>
        </w:rPr>
        <w:t>For over seven decades, American leadership of the global trading system has helped bring jobs to our shores, partners to our defense, and peace and prosperity to those around the world who have embraced openness and fairness</w:t>
      </w:r>
      <w:r w:rsidRPr="0092660E">
        <w:rPr>
          <w:sz w:val="16"/>
        </w:rPr>
        <w:t xml:space="preserve">. </w:t>
      </w:r>
      <w:r w:rsidRPr="00F04B2E">
        <w:rPr>
          <w:rStyle w:val="Emphasis"/>
        </w:rPr>
        <w:t>Economically and strategically, that leadership is now more important than ever.</w:t>
      </w:r>
    </w:p>
    <w:p w:rsidR="007600AC" w:rsidRDefault="007600AC" w:rsidP="00BD5279">
      <w:pPr>
        <w:rPr>
          <w:rStyle w:val="Emphasis"/>
        </w:rPr>
      </w:pPr>
    </w:p>
    <w:p w:rsidR="007600AC" w:rsidRDefault="007600AC" w:rsidP="007600AC">
      <w:pPr>
        <w:pStyle w:val="Heading4"/>
      </w:pPr>
      <w:r>
        <w:t xml:space="preserve">TPP key to global leadership, Asia pivot, and competitiveness – failure causes collapse of US power, prestige, credibility and economic clout </w:t>
      </w:r>
    </w:p>
    <w:p w:rsidR="007600AC" w:rsidRPr="0036031B" w:rsidRDefault="007600AC" w:rsidP="007600AC">
      <w:r>
        <w:rPr>
          <w:rStyle w:val="Style13ptBold"/>
        </w:rPr>
        <w:t xml:space="preserve">Freeman, 15 -- </w:t>
      </w:r>
      <w:r w:rsidRPr="0036031B">
        <w:rPr>
          <w:sz w:val="18"/>
          <w:szCs w:val="18"/>
        </w:rPr>
        <w:t xml:space="preserve">Charles W. Freeman III, senior fellow in the China Center at Brookings. As an international principal at Forbes-Tate, he directs the firm’s global efforts. He advises companies, financial institutions, and associations on strategy, regulatory issues, and trade policy matters overseas, with particular attention to China and other Asian markets. Freeman previously served as assistant U.S. trade representative for China affairs. In his role as the United States’ chief China trade negotiator, he helped to shape U.S. trade policy toward China, as well as Taiwan, Hong Kong, Macao, and Mongolia. Freeman also oversaw U.S. efforts to integrate China into the World Trade Organization. Earlier in his government career, he served as legislative counsel for international affairs for Senator Frank Murkowski of Alaska. After leaving government, Freeman has advised a wide array of firms and associations on Chinese and East Asian business and regulatory matters. In addition to his work in private practice, Freeman has held the chair in China studies at the Center for Strategic and International Studies. He has been a frequent commentator on U.S.-China relations and Chinese economic issues and has published extensively on Chinese trade and regulatory matters. Freeman received his Juris Doctor from the Boston University School of Law and his bachelor’s in Asian studies with a concentration in economics from Tufts University. He studied Chinese economic policymaking at </w:t>
      </w:r>
      <w:proofErr w:type="spellStart"/>
      <w:r w:rsidRPr="0036031B">
        <w:rPr>
          <w:sz w:val="18"/>
          <w:szCs w:val="18"/>
        </w:rPr>
        <w:t>Fudan</w:t>
      </w:r>
      <w:proofErr w:type="spellEnd"/>
      <w:r w:rsidRPr="0036031B">
        <w:rPr>
          <w:sz w:val="18"/>
          <w:szCs w:val="18"/>
        </w:rPr>
        <w:t xml:space="preserve"> University in Shanghai and Mandarin Chinese at the Taipei Language Institute. He is a director of Harding </w:t>
      </w:r>
      <w:proofErr w:type="spellStart"/>
      <w:r w:rsidRPr="0036031B">
        <w:rPr>
          <w:sz w:val="18"/>
          <w:szCs w:val="18"/>
        </w:rPr>
        <w:t>Loevner</w:t>
      </w:r>
      <w:proofErr w:type="spellEnd"/>
      <w:r w:rsidRPr="0036031B">
        <w:rPr>
          <w:sz w:val="18"/>
          <w:szCs w:val="18"/>
        </w:rPr>
        <w:t xml:space="preserve"> Funds and the National Committee for U.S.-China Relations, Washington Examiner, 2/2/15, http://www.washingtonexaminer.com/trade-can-obama-get-it-done/article/2559487</w:t>
      </w:r>
    </w:p>
    <w:p w:rsidR="007600AC" w:rsidRPr="0036031B" w:rsidRDefault="007600AC" w:rsidP="007600AC">
      <w:pPr>
        <w:rPr>
          <w:rStyle w:val="StyleUnderline"/>
        </w:rPr>
      </w:pPr>
      <w:r w:rsidRPr="008D36DE">
        <w:rPr>
          <w:sz w:val="16"/>
        </w:rPr>
        <w:t xml:space="preserve">Trade -- Can Obama get it done? The day after the 2014 election, Senate Republican Leader Mitch McConnell was asked what kind of proposals his new majority could work on with President Obama. “Trade agreements,” McConnell said, adding, “The President and I were just talking about that before I came over here." And when Obama called on Congress during his State of the Union speech this month to pass legislation supporting new trade agreements, it was one of the few subjects that did not raise Republican ire. It did not meet with much enthusiasm from Obama's fellow Democrats, however, who lined up to pan the president's proposal to push the trade agenda forward. No problem, said a White House aide several days later, the President will “steamroll” them. The politics of trade have long broken down along fairly strict partisan lines; pro-business Republicans are for trade and pro-labor Democrats are against it. Freed from narrow constituent politics, however, </w:t>
      </w:r>
      <w:r w:rsidRPr="0036031B">
        <w:rPr>
          <w:rStyle w:val="StyleUnderline"/>
        </w:rPr>
        <w:t xml:space="preserve">Democrats in the White House have pushed for greater openness to trade, largely because </w:t>
      </w:r>
      <w:r w:rsidRPr="008D36DE">
        <w:rPr>
          <w:rStyle w:val="Emphasis"/>
        </w:rPr>
        <w:t>expanding trade is a necessarily an important part of the foreign policy agenda of any president interested in maintaining the United States’ global leadership.</w:t>
      </w:r>
      <w:r w:rsidRPr="008D36DE">
        <w:rPr>
          <w:sz w:val="16"/>
        </w:rPr>
        <w:t xml:space="preserve"> President Clinton famously passed the North American Free Trade Agreement and permanent normal trade relations with China. </w:t>
      </w:r>
      <w:r w:rsidRPr="0036031B">
        <w:rPr>
          <w:rStyle w:val="StyleUnderline"/>
        </w:rPr>
        <w:t xml:space="preserve">So it isn’t surprising that Obama views </w:t>
      </w:r>
      <w:r w:rsidRPr="008D36DE">
        <w:rPr>
          <w:rStyle w:val="Emphasis"/>
        </w:rPr>
        <w:t>new trade deals as central to his foreign policy</w:t>
      </w:r>
      <w:r w:rsidRPr="0036031B">
        <w:rPr>
          <w:rStyle w:val="StyleUnderline"/>
        </w:rPr>
        <w:t xml:space="preserve"> </w:t>
      </w:r>
      <w:r w:rsidRPr="008D36DE">
        <w:rPr>
          <w:sz w:val="16"/>
        </w:rPr>
        <w:t xml:space="preserve">legacy. Still, getting new trade agreements through Congress is tough sledding for presidents of any party. Populist </w:t>
      </w:r>
      <w:proofErr w:type="spellStart"/>
      <w:r w:rsidRPr="008D36DE">
        <w:rPr>
          <w:sz w:val="16"/>
        </w:rPr>
        <w:t>demagoguing</w:t>
      </w:r>
      <w:proofErr w:type="spellEnd"/>
      <w:r w:rsidRPr="008D36DE">
        <w:rPr>
          <w:sz w:val="16"/>
        </w:rPr>
        <w:t xml:space="preserve"> and popular myth still hold that trade kills American jobs. Many voters of all stripes believe this. </w:t>
      </w:r>
      <w:proofErr w:type="spellStart"/>
      <w:r w:rsidRPr="008D36DE">
        <w:rPr>
          <w:sz w:val="16"/>
        </w:rPr>
        <w:t>Butressing</w:t>
      </w:r>
      <w:proofErr w:type="spellEnd"/>
      <w:r w:rsidRPr="008D36DE">
        <w:rPr>
          <w:sz w:val="16"/>
        </w:rPr>
        <w:t xml:space="preserve"> America's international leadership makes for far less compelling images than those of shuttered factories that have lost their competitive edge to job-stealing firms on the other side of the planet. The misery of the few who lose out in the shuffle of trade liberalization has huge political resonance, even if the overall economic benefit to Americans significantly outweighs the detriment. The policy landscape is littered with competing studies that demonstrate the success or failure of trade agreements. Depending on who you believe, NAFTA has cost or delivered millions of jobs. Permanently normalized trade relations for China resulted in the greatest and worst transfer of wealth in human history, unless actually it didn’t. The obvious reality is that trade liberalization produces some losers, even if the rest of us are winners. But stories about the collapse of American manufacturing and televised portraits of out-of-work breadwinners make for more sympathetic news stories than the fact that a new trade deal has added a few hundred dollars to the purchasing power of the average family. The way policymakers talk about trade is often disingenuous. Trade agreements these days are about reducing barriers to trade in a supply chain that can wend through many countries. They are about standardizing approaches to information gathering and policy making. They set rules for economic governance that limit discrimination and encourage greater opportunities for an increased number and kind of enterprises in the economy. And importantly, they set the rules for trade in services, which is the forgotten giant in international trade. This is all wonky stuff, so when forced to talk about trade without putting its audience to sleep, the administration finds itself reverting to simplification. When in doubt, Obama and the administration, like previous Republican and Democratic administrations, talk about how trade agreements are about exports, as the president did when he proposed in his 2010 State of the Union speech to double U.S. exports in five years. We didn’t come close, but it was a worthy aspiration. The global economy and the role of the United States in that economy has changed dramatically since the 1950s, but the politics of trade is still very much grounded in that long-ago epoch. Back then, you made a finished product in one country and sold it to another. The way trade data is gathered still assumes a 1950s approach; the country in which a product’s assembly is finalized gets full credit for the value of that product. So China gets full credit for the value of an iPhone it assembles from component parts made in other countries, including the lion’s share of the value that iPhone represents: its design, which really never left Cupertino, Calif. The enduring, alluring image of the “good (manufacturing) job at good wages” from the days in the 1950s in which manufacturing employed 60 percent of American workers, is tough to shake in the public and political consciousness. Despite the fact that fewer than 10 percent of Americans work in manufacturing and that America’s role in international trade is increasingly focused on design and technological development, and providing services, the iconic assembly line worker is the poster child for U.S. trade policy. He or she isn’t doing as well these days. So even pro-trade members of Congress are wary of trade votes. No politician wants to hear the wrath of out-of-work constituents on local TV news or splashed across negative campaign advertising come election time. Obama and his team have plenty of hard work ahead to convince even Republicans that a vote in favor of his trade deals won’t be Exhibit Number 1 when a political opponent want to suggest that he or she has lost touch with voters. One otherwise pro-trade GOP lawmaker privately said, “Give us an excuse not to vote on trade.” Steamrolling Democrats into a pro-trade vote may prove even harder. The common wisdom is that Republicans need a sizable corpus of Democrats to fall on their swords and vote yes on trade deals. That number could be as few as 20 in the House, but the smaller the number, the greater the chance recalcitrant Republicans who feel electorally vulnerable will refuse to go along.</w:t>
      </w:r>
      <w:r>
        <w:rPr>
          <w:rStyle w:val="StyleUnderline"/>
        </w:rPr>
        <w:t xml:space="preserve"> </w:t>
      </w:r>
      <w:r w:rsidRPr="008D36DE">
        <w:rPr>
          <w:sz w:val="16"/>
        </w:rPr>
        <w:t>A</w:t>
      </w:r>
      <w:r w:rsidRPr="0036031B">
        <w:rPr>
          <w:rStyle w:val="StyleUnderline"/>
        </w:rPr>
        <w:t xml:space="preserve">t </w:t>
      </w:r>
      <w:r w:rsidRPr="00B524F5">
        <w:rPr>
          <w:rStyle w:val="Emphasis"/>
        </w:rPr>
        <w:t>primary</w:t>
      </w:r>
      <w:r w:rsidRPr="00727E72">
        <w:rPr>
          <w:rStyle w:val="Emphasis"/>
        </w:rPr>
        <w:t xml:space="preserve"> issue</w:t>
      </w:r>
      <w:r w:rsidRPr="0036031B">
        <w:rPr>
          <w:rStyle w:val="StyleUnderline"/>
        </w:rPr>
        <w:t xml:space="preserve"> </w:t>
      </w:r>
      <w:r w:rsidRPr="00BD2B9D">
        <w:rPr>
          <w:rStyle w:val="Emphasis"/>
        </w:rPr>
        <w:t>is the Trans-Pacific Partnership</w:t>
      </w:r>
      <w:r w:rsidRPr="0036031B">
        <w:rPr>
          <w:rStyle w:val="StyleUnderline"/>
        </w:rPr>
        <w:t>,</w:t>
      </w:r>
      <w:r w:rsidRPr="008D36DE">
        <w:rPr>
          <w:sz w:val="16"/>
        </w:rPr>
        <w:t xml:space="preserve"> a free trade agreement being negotiated with 11 other countries in the Asia-Pacific region. </w:t>
      </w:r>
      <w:r w:rsidRPr="00727E72">
        <w:rPr>
          <w:rStyle w:val="StyleUnderline"/>
        </w:rPr>
        <w:t xml:space="preserve">The </w:t>
      </w:r>
      <w:r w:rsidRPr="008D36DE">
        <w:rPr>
          <w:rStyle w:val="Emphasis"/>
        </w:rPr>
        <w:t>economic rationale for the TPP is significant</w:t>
      </w:r>
      <w:r w:rsidRPr="00727E72">
        <w:rPr>
          <w:rStyle w:val="StyleUnderline"/>
        </w:rPr>
        <w:t xml:space="preserve">. </w:t>
      </w:r>
      <w:r w:rsidRPr="008D36DE">
        <w:rPr>
          <w:rStyle w:val="StyleUnderline"/>
        </w:rPr>
        <w:t>Trade within Asia has been booming</w:t>
      </w:r>
      <w:r w:rsidRPr="008D36DE">
        <w:rPr>
          <w:sz w:val="16"/>
        </w:rPr>
        <w:t xml:space="preserve">, largely in component parts that have been assembled into finished products in China and exported primarily to the United States and Europe. The </w:t>
      </w:r>
      <w:r w:rsidRPr="008D36DE">
        <w:rPr>
          <w:rStyle w:val="StyleUnderline"/>
        </w:rPr>
        <w:t xml:space="preserve">TPP would </w:t>
      </w:r>
      <w:r w:rsidRPr="00936E11">
        <w:rPr>
          <w:rStyle w:val="Emphasis"/>
        </w:rPr>
        <w:t>draw the United States closer to the boom</w:t>
      </w:r>
      <w:r w:rsidRPr="008D36DE">
        <w:rPr>
          <w:rStyle w:val="StyleUnderline"/>
        </w:rPr>
        <w:t>.</w:t>
      </w:r>
      <w:r>
        <w:rPr>
          <w:rStyle w:val="StyleUnderline"/>
        </w:rPr>
        <w:t xml:space="preserve"> </w:t>
      </w:r>
      <w:r w:rsidRPr="008D36DE">
        <w:rPr>
          <w:sz w:val="16"/>
        </w:rPr>
        <w:t xml:space="preserve">But the </w:t>
      </w:r>
      <w:r w:rsidRPr="008D36DE">
        <w:rPr>
          <w:rStyle w:val="StyleUnderline"/>
        </w:rPr>
        <w:t>economics are changing because Asians are getting richer. This is having two effects. First, Asians are increasingly able to buy more things from abroad. Second, the United States as a manufacturing center is becoming more viable as production in Asia is becoming more expensive,</w:t>
      </w:r>
      <w:r w:rsidRPr="008D36DE">
        <w:rPr>
          <w:sz w:val="16"/>
        </w:rPr>
        <w:t xml:space="preserve"> although don’t expect many new jobs on the assembly line here, unless you are a robot or a semiconductor chip. So </w:t>
      </w:r>
      <w:r w:rsidRPr="0036031B">
        <w:rPr>
          <w:rStyle w:val="StyleUnderline"/>
        </w:rPr>
        <w:t xml:space="preserve">putting the TPP in place is a way to </w:t>
      </w:r>
      <w:r w:rsidRPr="008D36DE">
        <w:rPr>
          <w:rStyle w:val="Emphasis"/>
        </w:rPr>
        <w:t>set the table for American competitiveness in the broader regional economy a</w:t>
      </w:r>
      <w:r w:rsidRPr="0036031B">
        <w:rPr>
          <w:rStyle w:val="StyleUnderline"/>
        </w:rPr>
        <w:t>s it develops.</w:t>
      </w:r>
      <w:r w:rsidRPr="008D36DE">
        <w:rPr>
          <w:sz w:val="16"/>
        </w:rPr>
        <w:t xml:space="preserve"> </w:t>
      </w:r>
      <w:r w:rsidRPr="0036031B">
        <w:rPr>
          <w:rStyle w:val="StyleUnderline"/>
        </w:rPr>
        <w:t xml:space="preserve">Whatever its economic merits, it is the </w:t>
      </w:r>
      <w:r w:rsidRPr="008D36DE">
        <w:rPr>
          <w:rStyle w:val="Emphasis"/>
        </w:rPr>
        <w:t>strategic imperative</w:t>
      </w:r>
      <w:r w:rsidRPr="0036031B">
        <w:rPr>
          <w:rStyle w:val="StyleUnderline"/>
        </w:rPr>
        <w:t xml:space="preserve"> of TPP that may be driving the White House to demand its passage. Getting an agreement in place would be the </w:t>
      </w:r>
      <w:r w:rsidRPr="008D36DE">
        <w:rPr>
          <w:rStyle w:val="Emphasis"/>
        </w:rPr>
        <w:t>signature piece in the president’s platform to “rebalance” or “pivot” to the world’s fastest growing region</w:t>
      </w:r>
      <w:r w:rsidRPr="0036031B">
        <w:rPr>
          <w:rStyle w:val="StyleUnderline"/>
        </w:rPr>
        <w:t xml:space="preserve">. The trade deal would </w:t>
      </w:r>
      <w:r w:rsidRPr="008D36DE">
        <w:rPr>
          <w:rStyle w:val="Emphasis"/>
        </w:rPr>
        <w:t>cement the role of the United States as the prime mover on regional economic and strategic architecture. If TPP fails, the international power, prestige and economic clout of the United States will suffer a grave setback. The stakes are large.</w:t>
      </w:r>
    </w:p>
    <w:p w:rsidR="007600AC" w:rsidRDefault="007600AC" w:rsidP="00BD5279">
      <w:pPr>
        <w:rPr>
          <w:rStyle w:val="Emphasis"/>
        </w:rPr>
      </w:pPr>
    </w:p>
    <w:p w:rsidR="00BD5279" w:rsidRPr="00BD5279" w:rsidRDefault="00BD5279" w:rsidP="00BD5279"/>
    <w:p w:rsidR="00BD5279" w:rsidRPr="00B21CBB" w:rsidRDefault="00BD5279" w:rsidP="00BD5279">
      <w:pPr>
        <w:pStyle w:val="Heading4"/>
      </w:pPr>
      <w:r w:rsidRPr="00B21CBB">
        <w:t xml:space="preserve">TPP is key to US economic </w:t>
      </w:r>
      <w:r>
        <w:t>and geopolitical leadership – failure causes collapse</w:t>
      </w:r>
    </w:p>
    <w:p w:rsidR="00BD5279" w:rsidRPr="00B21CBB" w:rsidRDefault="00BD5279" w:rsidP="00BD5279">
      <w:pPr>
        <w:rPr>
          <w:rStyle w:val="Style13ptBold"/>
        </w:rPr>
      </w:pPr>
      <w:r w:rsidRPr="004120F3">
        <w:t xml:space="preserve">Hogan </w:t>
      </w:r>
      <w:proofErr w:type="spellStart"/>
      <w:r w:rsidRPr="004120F3">
        <w:t>Lovells</w:t>
      </w:r>
      <w:proofErr w:type="spellEnd"/>
      <w:r>
        <w:t xml:space="preserve"> </w:t>
      </w:r>
      <w:proofErr w:type="spellStart"/>
      <w:r w:rsidRPr="004120F3">
        <w:rPr>
          <w:rStyle w:val="Style13ptBold"/>
        </w:rPr>
        <w:t>Yeutter</w:t>
      </w:r>
      <w:proofErr w:type="spellEnd"/>
      <w:r>
        <w:t>,</w:t>
      </w:r>
      <w:r w:rsidRPr="004120F3">
        <w:t xml:space="preserve"> international trade and investment firm senior advisor, 2-2-</w:t>
      </w:r>
      <w:r w:rsidRPr="00B21CBB">
        <w:rPr>
          <w:rStyle w:val="Style13ptBold"/>
        </w:rPr>
        <w:t>15</w:t>
      </w:r>
    </w:p>
    <w:p w:rsidR="00BD5279" w:rsidRPr="00B21CBB" w:rsidRDefault="00BD5279" w:rsidP="00BD5279">
      <w:r w:rsidRPr="00B21CBB">
        <w:t>[</w:t>
      </w:r>
      <w:proofErr w:type="spellStart"/>
      <w:r w:rsidRPr="00B21CBB">
        <w:t>Amb</w:t>
      </w:r>
      <w:proofErr w:type="spellEnd"/>
      <w:r w:rsidRPr="00B21CBB">
        <w:t xml:space="preserve"> Clayton, “TPP now, not next year” </w:t>
      </w:r>
      <w:r w:rsidRPr="00C629AC">
        <w:t>http://thehill.com/blogs/congress-blog/economy-budget/231311-tpp-now-not-next-year</w:t>
      </w:r>
      <w:r>
        <w:t>]</w:t>
      </w:r>
    </w:p>
    <w:p w:rsidR="00BD5279" w:rsidRPr="00B21CBB" w:rsidRDefault="00BD5279" w:rsidP="00BD5279"/>
    <w:p w:rsidR="00BD5279" w:rsidRDefault="00BD5279" w:rsidP="00BD5279">
      <w:pPr>
        <w:rPr>
          <w:sz w:val="10"/>
        </w:rPr>
      </w:pPr>
      <w:r w:rsidRPr="00B21CBB">
        <w:rPr>
          <w:rStyle w:val="StyleUnderline"/>
        </w:rPr>
        <w:t>The world economy could use a major boost</w:t>
      </w:r>
      <w:r w:rsidRPr="0057779B">
        <w:rPr>
          <w:sz w:val="10"/>
        </w:rPr>
        <w:t>; that’s hardly a surprise</w:t>
      </w:r>
      <w:r w:rsidRPr="00B21CBB">
        <w:rPr>
          <w:rStyle w:val="StyleUnderline"/>
        </w:rPr>
        <w:t>.</w:t>
      </w:r>
      <w:r>
        <w:rPr>
          <w:rStyle w:val="StyleUnderline"/>
        </w:rPr>
        <w:t xml:space="preserve"> </w:t>
      </w:r>
      <w:r w:rsidRPr="00B21CBB">
        <w:rPr>
          <w:rStyle w:val="StyleUnderline"/>
        </w:rPr>
        <w:t xml:space="preserve">Our U.S. economic growth rate isn’t shabby, but deep concerns elsewhere in the world will eventually have a spillover effect on us. So </w:t>
      </w:r>
      <w:r w:rsidRPr="00AB3B27">
        <w:rPr>
          <w:rStyle w:val="StyleUnderline"/>
          <w:highlight w:val="cyan"/>
        </w:rPr>
        <w:t>the world badly needs</w:t>
      </w:r>
      <w:r w:rsidRPr="00B21CBB">
        <w:rPr>
          <w:rStyle w:val="StyleUnderline"/>
        </w:rPr>
        <w:t xml:space="preserve"> someone to step forward with </w:t>
      </w:r>
      <w:r w:rsidRPr="00AB3B27">
        <w:rPr>
          <w:rStyle w:val="StyleUnderline"/>
          <w:highlight w:val="cyan"/>
        </w:rPr>
        <w:t>decisive</w:t>
      </w:r>
      <w:r w:rsidRPr="00B21CBB">
        <w:rPr>
          <w:rStyle w:val="StyleUnderline"/>
        </w:rPr>
        <w:t xml:space="preserve">, transformative </w:t>
      </w:r>
      <w:r w:rsidRPr="00AB3B27">
        <w:rPr>
          <w:rStyle w:val="StyleUnderline"/>
          <w:highlight w:val="cyan"/>
        </w:rPr>
        <w:t>actions that will stimulate</w:t>
      </w:r>
      <w:r w:rsidRPr="00B21CBB">
        <w:rPr>
          <w:rStyle w:val="StyleUnderline"/>
        </w:rPr>
        <w:t xml:space="preserve"> economic </w:t>
      </w:r>
      <w:r w:rsidRPr="00AB3B27">
        <w:rPr>
          <w:rStyle w:val="StyleUnderline"/>
          <w:highlight w:val="cyan"/>
        </w:rPr>
        <w:t>growth</w:t>
      </w:r>
      <w:r w:rsidRPr="00B21CBB">
        <w:rPr>
          <w:rStyle w:val="StyleUnderline"/>
        </w:rPr>
        <w:t xml:space="preserve"> and job creation. </w:t>
      </w:r>
      <w:r w:rsidRPr="00AB3B27">
        <w:rPr>
          <w:rStyle w:val="Emphasis"/>
          <w:highlight w:val="cyan"/>
        </w:rPr>
        <w:t>Only the U.S. can provide that leadership</w:t>
      </w:r>
      <w:r w:rsidRPr="0057779B">
        <w:rPr>
          <w:sz w:val="10"/>
        </w:rPr>
        <w:t xml:space="preserve">, and we should do so, now! What might we do? Fortunately, </w:t>
      </w:r>
      <w:r w:rsidRPr="00B21CBB">
        <w:rPr>
          <w:rStyle w:val="StyleUnderline"/>
        </w:rPr>
        <w:t>the answer is</w:t>
      </w:r>
      <w:r w:rsidRPr="0057779B">
        <w:rPr>
          <w:sz w:val="10"/>
        </w:rPr>
        <w:t xml:space="preserve"> right in front of us if we recognize it and take the steps to make it happen. It is </w:t>
      </w:r>
      <w:r w:rsidRPr="00AB3B27">
        <w:rPr>
          <w:rStyle w:val="StyleUnderline"/>
          <w:highlight w:val="cyan"/>
        </w:rPr>
        <w:t>TPP</w:t>
      </w:r>
      <w:r w:rsidRPr="0057779B">
        <w:rPr>
          <w:sz w:val="10"/>
        </w:rPr>
        <w:t xml:space="preserve">, the </w:t>
      </w:r>
      <w:proofErr w:type="spellStart"/>
      <w:r w:rsidRPr="0057779B">
        <w:rPr>
          <w:sz w:val="10"/>
        </w:rPr>
        <w:t>TransPacific</w:t>
      </w:r>
      <w:proofErr w:type="spellEnd"/>
      <w:r w:rsidRPr="0057779B">
        <w:rPr>
          <w:sz w:val="10"/>
        </w:rPr>
        <w:t xml:space="preserve"> Partnership negotiations, a 12-country exercise that has been underway since the U.S. signed up in 2008. Some might find it difficult to attach the words “decisive and transformative” to trade negotiations when such deals are typically phased in over 10 years or more – and when the last major negotiation was the Uruguay Round, concluded more than two decades ago. But let’s not discard TPP before examining progress that has already been made; let’s not underestimate its transformative potential; and let’s not judge the outcome until we have an outcome. Too much is at stake, for </w:t>
      </w:r>
      <w:r w:rsidRPr="00B21CBB">
        <w:rPr>
          <w:rStyle w:val="StyleUnderline"/>
        </w:rPr>
        <w:t>this is a negotiation that covers 40% of world trade</w:t>
      </w:r>
      <w:r w:rsidRPr="0057779B">
        <w:rPr>
          <w:rStyle w:val="StyleUnderline"/>
        </w:rPr>
        <w:t xml:space="preserve">, and a potential second tranche will cover a lot more. This is a strategic opportunity that should not be ignored or squandered. </w:t>
      </w:r>
      <w:r w:rsidRPr="0057779B">
        <w:rPr>
          <w:sz w:val="10"/>
        </w:rPr>
        <w:t xml:space="preserve">Americans should be excited about TPP with its focus is on Asia and Latin America. The rest of the world is important to us too, and we have a similar negotiation underway with the European Union (the so-called TTIP negotiations). But </w:t>
      </w:r>
      <w:r w:rsidRPr="00AB3B27">
        <w:rPr>
          <w:rStyle w:val="StyleUnderline"/>
          <w:highlight w:val="cyan"/>
        </w:rPr>
        <w:t>the Asia-Pacific is where</w:t>
      </w:r>
      <w:r w:rsidRPr="00B21CBB">
        <w:rPr>
          <w:rStyle w:val="StyleUnderline"/>
        </w:rPr>
        <w:t xml:space="preserve"> much of the world’s growth in </w:t>
      </w:r>
      <w:r w:rsidRPr="00AB3B27">
        <w:rPr>
          <w:rStyle w:val="StyleUnderline"/>
          <w:highlight w:val="cyan"/>
        </w:rPr>
        <w:t>purchasing power will reside</w:t>
      </w:r>
      <w:r w:rsidRPr="00B21CBB">
        <w:rPr>
          <w:rStyle w:val="StyleUnderline"/>
        </w:rPr>
        <w:t xml:space="preserve"> in the decades to come, and it takes purchasing power to buy our goods and services and create U.S. jobs</w:t>
      </w:r>
      <w:r w:rsidRPr="0057779B">
        <w:rPr>
          <w:sz w:val="10"/>
        </w:rPr>
        <w:t xml:space="preserve">. </w:t>
      </w:r>
      <w:r w:rsidRPr="0057779B">
        <w:rPr>
          <w:rStyle w:val="StyleUnderline"/>
        </w:rPr>
        <w:t>We have long discussed the benefits of a free trade agreement with Japan, and that alone makes TPP worthwhile. But we’ll gain from boosting exports to countries like Australia, New Zealand, Malaysia and Vietnam as well.</w:t>
      </w:r>
      <w:r w:rsidRPr="0057779B">
        <w:rPr>
          <w:sz w:val="10"/>
        </w:rPr>
        <w:t xml:space="preserve"> </w:t>
      </w:r>
      <w:r w:rsidRPr="0057779B">
        <w:rPr>
          <w:rStyle w:val="StyleUnderline"/>
        </w:rPr>
        <w:t xml:space="preserve">The </w:t>
      </w:r>
      <w:r w:rsidRPr="0057779B">
        <w:rPr>
          <w:rStyle w:val="StyleUnderline"/>
          <w:highlight w:val="cyan"/>
        </w:rPr>
        <w:t>intangibles of TPP are important</w:t>
      </w:r>
      <w:r w:rsidRPr="0057779B">
        <w:rPr>
          <w:rStyle w:val="StyleUnderline"/>
        </w:rPr>
        <w:t xml:space="preserve"> too, </w:t>
      </w:r>
      <w:r w:rsidRPr="0057779B">
        <w:rPr>
          <w:rStyle w:val="StyleUnderline"/>
          <w:highlight w:val="cyan"/>
        </w:rPr>
        <w:t>especially the national security/foreign policy benefits of demonstrating American leadership</w:t>
      </w:r>
      <w:r w:rsidRPr="0057779B">
        <w:rPr>
          <w:rStyle w:val="StyleUnderline"/>
        </w:rPr>
        <w:t xml:space="preserve"> in that part of the world. </w:t>
      </w:r>
      <w:r w:rsidRPr="0057779B">
        <w:rPr>
          <w:rStyle w:val="StyleUnderline"/>
          <w:highlight w:val="cyan"/>
        </w:rPr>
        <w:t>Should we leave a vacuum, China will eagerly fill it.</w:t>
      </w:r>
      <w:r w:rsidRPr="0057779B">
        <w:rPr>
          <w:rStyle w:val="StyleUnderline"/>
        </w:rPr>
        <w:t xml:space="preserve"> Better that we do our part to conclude TPP successfully and then invite China to join - on terms established by us and our negotiating partners,</w:t>
      </w:r>
      <w:r w:rsidRPr="0057779B">
        <w:rPr>
          <w:sz w:val="10"/>
        </w:rPr>
        <w:t xml:space="preserve"> and not on terms presented by them. So why all the fuss right now? Because </w:t>
      </w:r>
      <w:r w:rsidRPr="0057779B">
        <w:rPr>
          <w:rStyle w:val="StyleUnderline"/>
        </w:rPr>
        <w:t xml:space="preserve">we have a </w:t>
      </w:r>
      <w:r w:rsidRPr="0057779B">
        <w:rPr>
          <w:rStyle w:val="Emphasis"/>
        </w:rPr>
        <w:t>political window of opportunity here in the U.S. that will close soon</w:t>
      </w:r>
      <w:r w:rsidRPr="0057779B">
        <w:rPr>
          <w:rStyle w:val="StyleUnderline"/>
        </w:rPr>
        <w:t xml:space="preserve">. Presidential campaigns typically produce far more demagoguery than wisdom where trade policy is concerned. Notwithstanding all the good work that has already been done by TPP negotiators, not one of them will wish to subject a TPP agreement to the bombast of our presidential campaigns. So we need to get this done; the </w:t>
      </w:r>
      <w:r w:rsidRPr="0057779B">
        <w:rPr>
          <w:rStyle w:val="Emphasis"/>
        </w:rPr>
        <w:t>TPP “window” is 2015, not 2016</w:t>
      </w:r>
      <w:r w:rsidRPr="0057779B">
        <w:rPr>
          <w:sz w:val="10"/>
        </w:rPr>
        <w:t xml:space="preserve">. Step one is fast track authority so that a final agreement will be submitted, without amendment, to an up or down vote in Congress. The other 11 TPP participants are not about to submit their best offers to the U.S. until and unless we either have Trade Promotion Authority (TPA or “fast track”) or can persuasively assert that such authority clearly is on the way. Otherwise there is a risk Congress could change the deal, an outcome the other participating nations would not accept. Therefore, one of the first bills to emerge from deliberations of the Senate Finance and House Ways &amp; Means Committees should be fast track, and Congress needs to get it to the president’s desk soon. Those who dislike trade agreements will vehemently oppose fast track, but proponents must win that political battle. Delaying fast track will simply delay final offers the other 11 TPP countries are prepared to grant to the U.S.; if fast track is not approved we’ll never see those offers. </w:t>
      </w:r>
      <w:r w:rsidRPr="0057779B">
        <w:rPr>
          <w:rStyle w:val="StyleUnderline"/>
        </w:rPr>
        <w:t>If the U.S. is able to enact TPA legislation</w:t>
      </w:r>
      <w:r w:rsidRPr="0057779B">
        <w:rPr>
          <w:sz w:val="10"/>
        </w:rPr>
        <w:t xml:space="preserve"> during the first quarter of 2015, </w:t>
      </w:r>
      <w:r w:rsidRPr="0057779B">
        <w:rPr>
          <w:rStyle w:val="StyleUnderline"/>
        </w:rPr>
        <w:t>negotiators will have a reasonably good chance of quickly wrapping up TPP</w:t>
      </w:r>
      <w:r w:rsidRPr="0057779B">
        <w:rPr>
          <w:sz w:val="10"/>
        </w:rPr>
        <w:t xml:space="preserve">. That will not be easy, for </w:t>
      </w:r>
      <w:r w:rsidRPr="0057779B">
        <w:rPr>
          <w:rStyle w:val="Emphasis"/>
        </w:rPr>
        <w:t>time is of the essence</w:t>
      </w:r>
      <w:r w:rsidRPr="0057779B">
        <w:rPr>
          <w:sz w:val="10"/>
        </w:rPr>
        <w:t xml:space="preserve">. Once finalized, the agreement will need to be translated into a host of languages, scrubbed by the lawyers, </w:t>
      </w:r>
      <w:r w:rsidRPr="0057779B">
        <w:rPr>
          <w:rStyle w:val="StyleUnderline"/>
        </w:rPr>
        <w:t>implementing legislation will need to be agreed between the administration and the Congressional trade committees,</w:t>
      </w:r>
      <w:r w:rsidRPr="0057779B">
        <w:rPr>
          <w:sz w:val="10"/>
        </w:rPr>
        <w:t xml:space="preserve"> the U.S. International Trade Commission will need to report to Congress on the probable economic impact of the agreement here in the U.S., and the Congressional trade committees will undoubtedly wish to hold hearings and conduct “mock markups” on an agreement of this importance. </w:t>
      </w:r>
      <w:r w:rsidRPr="0057779B">
        <w:rPr>
          <w:rStyle w:val="StyleUnderline"/>
        </w:rPr>
        <w:t>That all takes time, so let’s hope everyone proceeds expeditiously, and gives TPP the fair hearing it deserves – before the political season gets underway</w:t>
      </w:r>
      <w:r w:rsidRPr="0057779B">
        <w:rPr>
          <w:sz w:val="10"/>
        </w:rPr>
        <w:t xml:space="preserve">. Some of my Republican colleagues may ask: “Why should we do this, and give President Obama a legacy on trade that he might not otherwise receive?” The answer is that this will be a splendid legacy for everyone – Republican and Democrat alike - who votes for it. </w:t>
      </w:r>
      <w:r w:rsidRPr="00B21CBB">
        <w:rPr>
          <w:rStyle w:val="StyleUnderline"/>
        </w:rPr>
        <w:t xml:space="preserve">TPP is </w:t>
      </w:r>
      <w:r w:rsidRPr="00AB3B27">
        <w:rPr>
          <w:rStyle w:val="StyleUnderline"/>
          <w:highlight w:val="cyan"/>
        </w:rPr>
        <w:t>vital for American</w:t>
      </w:r>
      <w:r w:rsidRPr="0057779B">
        <w:rPr>
          <w:sz w:val="10"/>
          <w:highlight w:val="cyan"/>
        </w:rPr>
        <w:t xml:space="preserve"> </w:t>
      </w:r>
      <w:r w:rsidRPr="00AB3B27">
        <w:rPr>
          <w:rStyle w:val="StyleUnderline"/>
          <w:highlight w:val="cyan"/>
        </w:rPr>
        <w:t>business and</w:t>
      </w:r>
      <w:r w:rsidRPr="00B21CBB">
        <w:rPr>
          <w:rStyle w:val="StyleUnderline"/>
        </w:rPr>
        <w:t xml:space="preserve"> American </w:t>
      </w:r>
      <w:r w:rsidRPr="00AB3B27">
        <w:rPr>
          <w:rStyle w:val="StyleUnderline"/>
          <w:highlight w:val="cyan"/>
        </w:rPr>
        <w:t>ag</w:t>
      </w:r>
      <w:r w:rsidRPr="00B21CBB">
        <w:rPr>
          <w:rStyle w:val="StyleUnderline"/>
        </w:rPr>
        <w:t>riculture.</w:t>
      </w:r>
      <w:r>
        <w:rPr>
          <w:rStyle w:val="StyleUnderline"/>
        </w:rPr>
        <w:t xml:space="preserve"> </w:t>
      </w:r>
      <w:r w:rsidRPr="00AB3B27">
        <w:rPr>
          <w:rStyle w:val="StyleUnderline"/>
          <w:highlight w:val="cyan"/>
        </w:rPr>
        <w:t>It will</w:t>
      </w:r>
      <w:r w:rsidRPr="00B21CBB">
        <w:rPr>
          <w:rStyle w:val="StyleUnderline"/>
        </w:rPr>
        <w:t xml:space="preserve"> create jobs and </w:t>
      </w:r>
      <w:r w:rsidRPr="00AB3B27">
        <w:rPr>
          <w:rStyle w:val="StyleUnderline"/>
          <w:highlight w:val="cyan"/>
        </w:rPr>
        <w:t>keep our economy dynamic and growing</w:t>
      </w:r>
      <w:r w:rsidRPr="00B21CBB">
        <w:rPr>
          <w:rStyle w:val="StyleUnderline"/>
        </w:rPr>
        <w:t>.</w:t>
      </w:r>
      <w:r>
        <w:rPr>
          <w:rStyle w:val="StyleUnderline"/>
        </w:rPr>
        <w:t xml:space="preserve"> </w:t>
      </w:r>
      <w:r w:rsidRPr="00AB3B27">
        <w:rPr>
          <w:rStyle w:val="StyleUnderline"/>
          <w:highlight w:val="cyan"/>
        </w:rPr>
        <w:t>If we postpone</w:t>
      </w:r>
      <w:r w:rsidRPr="00B21CBB">
        <w:rPr>
          <w:rStyle w:val="StyleUnderline"/>
        </w:rPr>
        <w:t xml:space="preserve"> until 2017, </w:t>
      </w:r>
      <w:r w:rsidRPr="00AB3B27">
        <w:rPr>
          <w:rStyle w:val="StyleUnderline"/>
          <w:highlight w:val="cyan"/>
        </w:rPr>
        <w:t>there may</w:t>
      </w:r>
      <w:r w:rsidRPr="00B21CBB">
        <w:rPr>
          <w:rStyle w:val="StyleUnderline"/>
        </w:rPr>
        <w:t xml:space="preserve"> well </w:t>
      </w:r>
      <w:r w:rsidRPr="00AB3B27">
        <w:rPr>
          <w:rStyle w:val="StyleUnderline"/>
          <w:highlight w:val="cyan"/>
        </w:rPr>
        <w:t>be no legacy for anyone</w:t>
      </w:r>
      <w:r w:rsidRPr="00B21CBB">
        <w:rPr>
          <w:rStyle w:val="StyleUnderline"/>
        </w:rPr>
        <w:t>.</w:t>
      </w:r>
      <w:r>
        <w:rPr>
          <w:rStyle w:val="StyleUnderline"/>
        </w:rPr>
        <w:t xml:space="preserve"> </w:t>
      </w:r>
      <w:r w:rsidRPr="00AB3B27">
        <w:rPr>
          <w:rStyle w:val="StyleUnderline"/>
          <w:highlight w:val="cyan"/>
        </w:rPr>
        <w:t>The opportunity will have been squandered</w:t>
      </w:r>
      <w:r w:rsidRPr="0057779B">
        <w:rPr>
          <w:sz w:val="10"/>
        </w:rPr>
        <w:t xml:space="preserve"> </w:t>
      </w:r>
      <w:r w:rsidRPr="00B21CBB">
        <w:rPr>
          <w:rStyle w:val="StyleUnderline"/>
        </w:rPr>
        <w:t>and our grandchildren will be playing by China’s rules.</w:t>
      </w:r>
      <w:r>
        <w:rPr>
          <w:rStyle w:val="StyleUnderline"/>
        </w:rPr>
        <w:t xml:space="preserve"> </w:t>
      </w:r>
      <w:r w:rsidRPr="00AB3B27">
        <w:rPr>
          <w:rStyle w:val="Emphasis"/>
          <w:highlight w:val="cyan"/>
        </w:rPr>
        <w:t>That would be a huge blow to American leadership</w:t>
      </w:r>
      <w:r w:rsidRPr="0057779B">
        <w:rPr>
          <w:sz w:val="10"/>
        </w:rPr>
        <w:t xml:space="preserve">, to the leadership of both our parties, and to the economic wellbeing of millions of people here and abroad. </w:t>
      </w:r>
    </w:p>
    <w:p w:rsidR="00BD5279" w:rsidRPr="00E74109" w:rsidRDefault="00BD5279" w:rsidP="00BD5279">
      <w:pPr>
        <w:pStyle w:val="Heading4"/>
      </w:pPr>
      <w:r>
        <w:t xml:space="preserve">TPP key to prevent collapse of overall US leadership – </w:t>
      </w:r>
      <w:r>
        <w:rPr>
          <w:i/>
          <w:u w:val="single"/>
        </w:rPr>
        <w:t xml:space="preserve">confidence </w:t>
      </w:r>
      <w:r>
        <w:t xml:space="preserve">in US </w:t>
      </w:r>
      <w:r>
        <w:rPr>
          <w:i/>
          <w:u w:val="single"/>
        </w:rPr>
        <w:t xml:space="preserve">staying power </w:t>
      </w:r>
      <w:r>
        <w:t xml:space="preserve">eroding now </w:t>
      </w:r>
    </w:p>
    <w:p w:rsidR="00BD5279" w:rsidRPr="004039ED" w:rsidRDefault="00BD5279" w:rsidP="00BD5279">
      <w:pPr>
        <w:rPr>
          <w:b/>
          <w:sz w:val="24"/>
        </w:rPr>
      </w:pPr>
      <w:proofErr w:type="spellStart"/>
      <w:r w:rsidRPr="004039ED">
        <w:rPr>
          <w:b/>
          <w:sz w:val="24"/>
        </w:rPr>
        <w:t>Zoellick</w:t>
      </w:r>
      <w:proofErr w:type="spellEnd"/>
      <w:r w:rsidRPr="004039ED">
        <w:rPr>
          <w:b/>
          <w:sz w:val="24"/>
        </w:rPr>
        <w:t>, former US trade representative, 2014</w:t>
      </w:r>
    </w:p>
    <w:p w:rsidR="00BD5279" w:rsidRDefault="00BD5279" w:rsidP="00BD5279">
      <w:r>
        <w:t>(Robert, “A Trade Opportunity for Obama and the New Congress”, 12-28, http://www.wsj.com/articles/charles-boustany-and-robert-b-zoellick-a-trade-opportunity-for-obama-and-the-new-congress-1419811308)</w:t>
      </w:r>
    </w:p>
    <w:p w:rsidR="00BD5279" w:rsidRPr="00E74109" w:rsidRDefault="00BD5279" w:rsidP="00BD5279">
      <w:pPr>
        <w:rPr>
          <w:sz w:val="16"/>
        </w:rPr>
      </w:pPr>
      <w:r w:rsidRPr="00E74109">
        <w:rPr>
          <w:sz w:val="16"/>
        </w:rPr>
        <w:t xml:space="preserve">Third, </w:t>
      </w:r>
      <w:r w:rsidRPr="004039ED">
        <w:rPr>
          <w:rStyle w:val="StyleUnderline"/>
        </w:rPr>
        <w:t xml:space="preserve">U.S. foreign policy has been </w:t>
      </w:r>
      <w:r w:rsidRPr="00E74109">
        <w:rPr>
          <w:rStyle w:val="Emphasis"/>
        </w:rPr>
        <w:t>drifting</w:t>
      </w:r>
      <w:r w:rsidRPr="004039ED">
        <w:rPr>
          <w:rStyle w:val="StyleUnderline"/>
        </w:rPr>
        <w:t xml:space="preserve">. President Obama’s </w:t>
      </w:r>
      <w:r w:rsidRPr="00E74109">
        <w:rPr>
          <w:rStyle w:val="Emphasis"/>
        </w:rPr>
        <w:t>disengagements</w:t>
      </w:r>
      <w:r w:rsidRPr="004039ED">
        <w:rPr>
          <w:rStyle w:val="StyleUnderline"/>
        </w:rPr>
        <w:t xml:space="preserve">, have </w:t>
      </w:r>
      <w:r w:rsidRPr="00E74109">
        <w:rPr>
          <w:rStyle w:val="Emphasis"/>
        </w:rPr>
        <w:t>eroded confidence in America’s staying power</w:t>
      </w:r>
      <w:r w:rsidRPr="004039ED">
        <w:rPr>
          <w:rStyle w:val="StyleUnderline"/>
        </w:rPr>
        <w:t xml:space="preserve">. Trade policy can help </w:t>
      </w:r>
      <w:r w:rsidRPr="00E74109">
        <w:rPr>
          <w:rStyle w:val="Emphasis"/>
        </w:rPr>
        <w:t>re-establish</w:t>
      </w:r>
      <w:r w:rsidRPr="004039ED">
        <w:rPr>
          <w:rStyle w:val="StyleUnderline"/>
        </w:rPr>
        <w:t xml:space="preserve"> America’s international economic commitment; U.S. economic interests </w:t>
      </w:r>
      <w:r w:rsidRPr="00E74109">
        <w:rPr>
          <w:rStyle w:val="Emphasis"/>
        </w:rPr>
        <w:t>underpin political and security ties.</w:t>
      </w:r>
      <w:r w:rsidRPr="004039ED">
        <w:rPr>
          <w:rStyle w:val="StyleUnderline"/>
        </w:rPr>
        <w:t xml:space="preserve"> </w:t>
      </w:r>
      <w:r w:rsidRPr="007D1CB5">
        <w:rPr>
          <w:rStyle w:val="Emphasis"/>
        </w:rPr>
        <w:t>New economic links with key security partners on the Pacific</w:t>
      </w:r>
      <w:r w:rsidRPr="004039ED">
        <w:rPr>
          <w:rStyle w:val="StyleUnderline"/>
        </w:rPr>
        <w:t xml:space="preserve"> </w:t>
      </w:r>
      <w:r w:rsidRPr="00E74109">
        <w:rPr>
          <w:sz w:val="16"/>
        </w:rPr>
        <w:t>and Atlantic rims of the Eurasian continents</w:t>
      </w:r>
      <w:r w:rsidRPr="004039ED">
        <w:rPr>
          <w:rStyle w:val="StyleUnderline"/>
        </w:rPr>
        <w:t xml:space="preserve"> </w:t>
      </w:r>
      <w:r w:rsidRPr="007D1CB5">
        <w:rPr>
          <w:rStyle w:val="Emphasis"/>
        </w:rPr>
        <w:t>advance our primary geopolitical interests</w:t>
      </w:r>
      <w:r w:rsidRPr="004039ED">
        <w:rPr>
          <w:rStyle w:val="StyleUnderline"/>
        </w:rPr>
        <w:t>. And trade policy enlists America’s greatest asset</w:t>
      </w:r>
      <w:r w:rsidRPr="00E74109">
        <w:rPr>
          <w:sz w:val="16"/>
        </w:rPr>
        <w:t>—its dynamic private sector—</w:t>
      </w:r>
      <w:r w:rsidRPr="004039ED">
        <w:rPr>
          <w:rStyle w:val="StyleUnderline"/>
        </w:rPr>
        <w:t>in support of U.S. foreign policy</w:t>
      </w:r>
      <w:r w:rsidRPr="00E74109">
        <w:rPr>
          <w:sz w:val="16"/>
        </w:rPr>
        <w:t>. Just as American commerce in the 19th and 20th centuries sailed with missionaries, engineers and educators, so 21st-century trade, investment and business networks will promote the causes of civil society, human rights, the environment and gender equality.</w:t>
      </w:r>
    </w:p>
    <w:p w:rsidR="00EC6F0F" w:rsidRDefault="00EC6F0F" w:rsidP="00EC6F0F">
      <w:pPr>
        <w:rPr>
          <w:sz w:val="14"/>
        </w:rPr>
      </w:pPr>
    </w:p>
    <w:p w:rsidR="00EC6F0F" w:rsidRDefault="00EC6F0F" w:rsidP="00EC6F0F">
      <w:pPr>
        <w:rPr>
          <w:sz w:val="14"/>
        </w:rPr>
      </w:pPr>
    </w:p>
    <w:p w:rsidR="00EC6F0F" w:rsidRDefault="00EC6F0F" w:rsidP="00EC6F0F">
      <w:pPr>
        <w:pStyle w:val="Heading4"/>
      </w:pPr>
      <w:r>
        <w:t>Expanding US trade liberalization vital to global leadership, trade, econ, democracy and competitiveness – structurally solves propensity for conflicts</w:t>
      </w:r>
    </w:p>
    <w:p w:rsidR="00EC6F0F" w:rsidRPr="00434320" w:rsidRDefault="00EC6F0F" w:rsidP="00EC6F0F">
      <w:pPr>
        <w:rPr>
          <w:sz w:val="16"/>
          <w:szCs w:val="16"/>
        </w:rPr>
      </w:pPr>
      <w:r w:rsidRPr="00434320">
        <w:rPr>
          <w:rStyle w:val="Style13ptBold"/>
        </w:rPr>
        <w:t>Riley and Kim 13</w:t>
      </w:r>
      <w:r w:rsidRPr="00434320">
        <w:rPr>
          <w:sz w:val="16"/>
          <w:szCs w:val="16"/>
        </w:rPr>
        <w:t xml:space="preserve">. [Bryan, Jay Van </w:t>
      </w:r>
      <w:proofErr w:type="spellStart"/>
      <w:r w:rsidRPr="00434320">
        <w:rPr>
          <w:sz w:val="16"/>
          <w:szCs w:val="16"/>
        </w:rPr>
        <w:t>Andel</w:t>
      </w:r>
      <w:proofErr w:type="spellEnd"/>
      <w:r w:rsidRPr="00434320">
        <w:rPr>
          <w:sz w:val="16"/>
          <w:szCs w:val="16"/>
        </w:rPr>
        <w:t xml:space="preserve"> Senior Policy Analyst in Trade Policy, Anthony, Senior Policy Analyst, Economic Freedom, "Advancing Trade Freedom: Key Objective of Trade Promotion Authority Renewal" Heritage Foundation -- www.heritage.org/research/reports/2013/04/advancing-trade-freedom-key-objective-of-trade-promotion-authority-renewal]</w:t>
      </w:r>
    </w:p>
    <w:p w:rsidR="00EC6F0F" w:rsidRPr="00F97AC7" w:rsidRDefault="00EC6F0F" w:rsidP="00EC6F0F">
      <w:pPr>
        <w:rPr>
          <w:sz w:val="16"/>
        </w:rPr>
      </w:pPr>
      <w:r w:rsidRPr="00F97AC7">
        <w:rPr>
          <w:sz w:val="16"/>
        </w:rPr>
        <w:t>In the 2002 Bipartisan Trade Promotion Authority Act, Congress—whose role in formulating U.S. trade policy includes defining trade negotiation objectives—made it clear that∂ [t</w:t>
      </w:r>
      <w:r w:rsidRPr="00434320">
        <w:rPr>
          <w:rStyle w:val="StyleUnderline"/>
        </w:rPr>
        <w:t>]he expansion of international trade is vital to the national security of the United States</w:t>
      </w:r>
      <w:r w:rsidRPr="00F97AC7">
        <w:rPr>
          <w:sz w:val="16"/>
        </w:rPr>
        <w:t xml:space="preserve">. </w:t>
      </w:r>
      <w:r w:rsidRPr="00434320">
        <w:rPr>
          <w:rStyle w:val="StyleUnderline"/>
        </w:rPr>
        <w:t>Trade is critical to the economic growth and strength of the United States and to its leadership in the world</w:t>
      </w:r>
      <w:r w:rsidRPr="00F97AC7">
        <w:rPr>
          <w:sz w:val="16"/>
        </w:rPr>
        <w:t xml:space="preserve">. </w:t>
      </w:r>
      <w:r w:rsidRPr="00434320">
        <w:rPr>
          <w:rStyle w:val="StyleUnderline"/>
        </w:rPr>
        <w:t>Stable trading relationships promote security and prosperity</w:t>
      </w:r>
      <w:r w:rsidRPr="00F97AC7">
        <w:rPr>
          <w:sz w:val="16"/>
        </w:rPr>
        <w:t xml:space="preserve">.… </w:t>
      </w:r>
      <w:r w:rsidRPr="00F97AC7">
        <w:rPr>
          <w:rStyle w:val="StyleUnderline"/>
        </w:rPr>
        <w:t>Leadership by the United States in international trade fosters open markets, democracy, and peace throughout the world.</w:t>
      </w:r>
      <w:r w:rsidRPr="00F97AC7">
        <w:rPr>
          <w:sz w:val="16"/>
        </w:rPr>
        <w:t xml:space="preserve">[3]∂ </w:t>
      </w:r>
      <w:r w:rsidRPr="00434320">
        <w:rPr>
          <w:rStyle w:val="StyleUnderline"/>
        </w:rPr>
        <w:t>Foster Trade Liberalization, Not Protectionism</w:t>
      </w:r>
      <w:r w:rsidRPr="00434320">
        <w:rPr>
          <w:rStyle w:val="StyleUnderline"/>
          <w:sz w:val="12"/>
        </w:rPr>
        <w:t xml:space="preserve">∂ </w:t>
      </w:r>
      <w:r w:rsidRPr="00F97AC7">
        <w:rPr>
          <w:sz w:val="16"/>
        </w:rPr>
        <w:t xml:space="preserve">The Obama Administration often seems to regard trade as a zero-sum game of capturing value that would otherwise go elsewhere. However, </w:t>
      </w:r>
      <w:r w:rsidRPr="00434320">
        <w:rPr>
          <w:rStyle w:val="StyleUnderline"/>
        </w:rPr>
        <w:t>trade liberalization is about creating and adding value, capitalizing on competitive advantages, and further harnessing the power of freedom and choic</w:t>
      </w:r>
      <w:r w:rsidRPr="00F97AC7">
        <w:rPr>
          <w:sz w:val="16"/>
        </w:rPr>
        <w:t xml:space="preserve">e. </w:t>
      </w:r>
      <w:r w:rsidRPr="00434320">
        <w:rPr>
          <w:rStyle w:val="StyleUnderline"/>
        </w:rPr>
        <w:t>Trade has been an integral part of America’s extraordinary economic progress</w:t>
      </w:r>
      <w:r w:rsidRPr="00F97AC7">
        <w:rPr>
          <w:sz w:val="16"/>
        </w:rPr>
        <w:t xml:space="preserve"> over the past decades. Since 1929, trade volume has increased from less than 9 percent of U.S. gross domestic product (GDP) to around 30 percent, while real U.S. GDP per person increased from $8,000 to more than $43,000.∂ </w:t>
      </w:r>
      <w:r w:rsidRPr="00F97AC7">
        <w:rPr>
          <w:rStyle w:val="StyleUnderline"/>
        </w:rPr>
        <w:t xml:space="preserve">This progress faces </w:t>
      </w:r>
      <w:r w:rsidRPr="00F97AC7">
        <w:rPr>
          <w:rStyle w:val="Emphasis"/>
        </w:rPr>
        <w:t>continuing threats</w:t>
      </w:r>
      <w:r w:rsidRPr="00F97AC7">
        <w:rPr>
          <w:rStyle w:val="StyleUnderline"/>
        </w:rPr>
        <w:t>, mainly from special-interest groups that malign free trade in an attempt to seek protection from competition at the expense of everyone else.</w:t>
      </w:r>
      <w:r w:rsidRPr="00F97AC7">
        <w:rPr>
          <w:sz w:val="16"/>
        </w:rPr>
        <w:t xml:space="preserve"> Some lawmakers have even viewed TPA legislation as a vehicle to address the perceived costs of free trade for the U.S. economy. However, using TPA renewal to redress the suspected costs of trade is an ill-advised idea.∂ TPA is an instrument that not only enables America to secure increased access to overseas markets but also provides the unique opportunity for the U.S. to reduce its own barriers and advance economic freedom. </w:t>
      </w:r>
      <w:r w:rsidRPr="00F97AC7">
        <w:rPr>
          <w:rStyle w:val="StyleUnderline"/>
        </w:rPr>
        <w:t>Congress and the President can help the American economy by removing barriers that limit its competitiveness</w:t>
      </w:r>
      <w:r w:rsidRPr="00F97AC7">
        <w:rPr>
          <w:sz w:val="16"/>
        </w:rPr>
        <w:t xml:space="preserve">. </w:t>
      </w:r>
      <w:r w:rsidRPr="00F97AC7">
        <w:rPr>
          <w:rStyle w:val="StyleUnderline"/>
        </w:rPr>
        <w:t>With open trade and investment ensured, the interplay of low tax rates and efficient regulations could effectively enhance America’s economic freedom</w:t>
      </w:r>
      <w:r w:rsidRPr="00F97AC7">
        <w:rPr>
          <w:sz w:val="16"/>
        </w:rPr>
        <w:t>. Entangling TPA with a protectionist agenda, on the other hand, would not serve America’s interests in the global market.</w:t>
      </w:r>
    </w:p>
    <w:p w:rsidR="00EC6F0F" w:rsidRDefault="00EC6F0F" w:rsidP="00EC6F0F"/>
    <w:p w:rsidR="00004E2A" w:rsidRDefault="00004E2A" w:rsidP="00004E2A">
      <w:pPr>
        <w:pStyle w:val="Heading2"/>
      </w:pPr>
      <w:r>
        <w:t>---Random---</w:t>
      </w:r>
    </w:p>
    <w:p w:rsidR="00004E2A" w:rsidRDefault="00004E2A" w:rsidP="00004E2A">
      <w:pPr>
        <w:pStyle w:val="Heading3"/>
      </w:pPr>
      <w:r>
        <w:t>T/ LA/Mexico</w:t>
      </w:r>
    </w:p>
    <w:p w:rsidR="00004E2A" w:rsidRPr="00261D40" w:rsidRDefault="00004E2A" w:rsidP="00004E2A"/>
    <w:p w:rsidR="00004E2A" w:rsidRDefault="00004E2A" w:rsidP="00004E2A">
      <w:pPr>
        <w:pStyle w:val="Heading4"/>
      </w:pPr>
      <w:r>
        <w:t xml:space="preserve">TPP outweighs </w:t>
      </w:r>
      <w:proofErr w:type="spellStart"/>
      <w:r>
        <w:t>aff</w:t>
      </w:r>
      <w:proofErr w:type="spellEnd"/>
      <w:r>
        <w:t xml:space="preserve"> internal links, turns and solves Latin America Impacts, including </w:t>
      </w:r>
      <w:proofErr w:type="spellStart"/>
      <w:r>
        <w:t>mexico</w:t>
      </w:r>
      <w:proofErr w:type="spellEnd"/>
      <w:r>
        <w:t xml:space="preserve">  – </w:t>
      </w:r>
      <w:r w:rsidRPr="00C40569">
        <w:rPr>
          <w:b w:val="0"/>
        </w:rPr>
        <w:t xml:space="preserve">failure guarantees economic and diplomatic crisis’, collapsing stability throughout Latin America AND in </w:t>
      </w:r>
      <w:proofErr w:type="spellStart"/>
      <w:r w:rsidRPr="00C40569">
        <w:rPr>
          <w:b w:val="0"/>
        </w:rPr>
        <w:t>mexico</w:t>
      </w:r>
      <w:proofErr w:type="spellEnd"/>
      <w:r w:rsidRPr="00C40569">
        <w:rPr>
          <w:b w:val="0"/>
        </w:rPr>
        <w:t xml:space="preserve"> –success contains and overcomes US geostrategic insecurity threats  - key to economic integration, regional democracy, broad cooperation and US influence</w:t>
      </w:r>
    </w:p>
    <w:p w:rsidR="00004E2A" w:rsidRPr="00702A45" w:rsidRDefault="00004E2A" w:rsidP="00004E2A">
      <w:pPr>
        <w:rPr>
          <w:sz w:val="16"/>
        </w:rPr>
      </w:pPr>
      <w:proofErr w:type="spellStart"/>
      <w:r w:rsidRPr="00810A6E">
        <w:rPr>
          <w:rStyle w:val="Style13ptBold"/>
        </w:rPr>
        <w:t>Marczak</w:t>
      </w:r>
      <w:proofErr w:type="spellEnd"/>
      <w:r w:rsidRPr="00810A6E">
        <w:rPr>
          <w:rStyle w:val="Style13ptBold"/>
        </w:rPr>
        <w:t xml:space="preserve"> and Workman 14</w:t>
      </w:r>
      <w:r w:rsidRPr="00702A45">
        <w:rPr>
          <w:rStyle w:val="Style13ptBold"/>
          <w:sz w:val="16"/>
        </w:rPr>
        <w:t>.</w:t>
      </w:r>
      <w:r w:rsidRPr="00702A45">
        <w:rPr>
          <w:b/>
          <w:sz w:val="16"/>
        </w:rPr>
        <w:t xml:space="preserve"> </w:t>
      </w:r>
      <w:r w:rsidRPr="00702A45">
        <w:rPr>
          <w:sz w:val="16"/>
          <w:szCs w:val="16"/>
        </w:rPr>
        <w:t xml:space="preserve">Jason </w:t>
      </w:r>
      <w:proofErr w:type="spellStart"/>
      <w:r w:rsidRPr="00702A45">
        <w:rPr>
          <w:sz w:val="16"/>
          <w:szCs w:val="16"/>
        </w:rPr>
        <w:t>Marczak</w:t>
      </w:r>
      <w:proofErr w:type="spellEnd"/>
      <w:r w:rsidRPr="00702A45">
        <w:rPr>
          <w:sz w:val="16"/>
          <w:szCs w:val="16"/>
        </w:rPr>
        <w:t xml:space="preserve"> is deputy director of the Atlantic Council’s Adrienne </w:t>
      </w:r>
      <w:proofErr w:type="spellStart"/>
      <w:r w:rsidRPr="00702A45">
        <w:rPr>
          <w:sz w:val="16"/>
          <w:szCs w:val="16"/>
        </w:rPr>
        <w:t>Arsht</w:t>
      </w:r>
      <w:proofErr w:type="spellEnd"/>
      <w:r w:rsidRPr="00702A45">
        <w:rPr>
          <w:sz w:val="16"/>
          <w:szCs w:val="16"/>
        </w:rPr>
        <w:t xml:space="preserve"> Latin America Center. Garrett Workman is associate director of the Atlantic Council’s Global Business and Economics Program (2014, TPA critical for US leadership in the Pacific, Aug 1 -- http://thehill.com/blogs/congress-blog/foreign-policy/213955-tpa-critical-for-us-leadership-in-the-pacific)</w:t>
      </w:r>
      <w:r w:rsidRPr="00702A45">
        <w:rPr>
          <w:sz w:val="16"/>
          <w:szCs w:val="16"/>
        </w:rPr>
        <w:br/>
      </w:r>
      <w:r w:rsidRPr="00D86861">
        <w:rPr>
          <w:highlight w:val="cyan"/>
          <w:u w:val="single"/>
        </w:rPr>
        <w:t xml:space="preserve">Securing </w:t>
      </w:r>
      <w:r w:rsidRPr="00FD2A2F">
        <w:rPr>
          <w:u w:val="single"/>
        </w:rPr>
        <w:t xml:space="preserve">U.S. </w:t>
      </w:r>
      <w:r w:rsidRPr="00E82A43">
        <w:rPr>
          <w:u w:val="single"/>
        </w:rPr>
        <w:t xml:space="preserve">economic and strategic leadership across the Pacific depends on </w:t>
      </w:r>
      <w:r w:rsidRPr="00E82A43">
        <w:rPr>
          <w:highlight w:val="cyan"/>
          <w:u w:val="single"/>
        </w:rPr>
        <w:t>effective</w:t>
      </w:r>
      <w:r w:rsidRPr="00D86861">
        <w:rPr>
          <w:u w:val="single"/>
        </w:rPr>
        <w:t xml:space="preserve"> </w:t>
      </w:r>
      <w:r w:rsidRPr="00D86861">
        <w:rPr>
          <w:highlight w:val="cyan"/>
          <w:u w:val="single"/>
        </w:rPr>
        <w:t>commercial diplomacy</w:t>
      </w:r>
      <w:r w:rsidRPr="00D86861">
        <w:rPr>
          <w:u w:val="single"/>
        </w:rPr>
        <w:t xml:space="preserve"> underpinned by a clear twenty-first </w:t>
      </w:r>
      <w:r w:rsidRPr="00E82A43">
        <w:rPr>
          <w:u w:val="single"/>
        </w:rPr>
        <w:t>century geopolitical strateg</w:t>
      </w:r>
      <w:r w:rsidRPr="00702A45">
        <w:rPr>
          <w:sz w:val="16"/>
        </w:rPr>
        <w:t xml:space="preserve">y. </w:t>
      </w:r>
      <w:r w:rsidRPr="00E82A43">
        <w:rPr>
          <w:u w:val="single"/>
        </w:rPr>
        <w:t xml:space="preserve">Congress should be a vital partner in the ongoing American “rebalance” to Asia </w:t>
      </w:r>
      <w:r w:rsidRPr="00702A45">
        <w:rPr>
          <w:sz w:val="16"/>
        </w:rPr>
        <w:t xml:space="preserve">and doing so requires the timely passage of trade promotion authority (TPA). Only with TPA—a demonstration of Congress’ commitment to conclude an ambitious Trans-Pacific Partnership (TPP) agreement—will the administration be able to negotiate the best possible deal. TPA is essential so that other countries take US positions seriously and agree to a deal that benefits US workers and consumers. If successful, </w:t>
      </w:r>
      <w:r w:rsidRPr="00D86861">
        <w:rPr>
          <w:u w:val="single"/>
        </w:rPr>
        <w:t>T</w:t>
      </w:r>
      <w:r w:rsidRPr="00D86861">
        <w:rPr>
          <w:highlight w:val="cyan"/>
          <w:u w:val="single"/>
        </w:rPr>
        <w:t xml:space="preserve">PP could catapult </w:t>
      </w:r>
      <w:r w:rsidRPr="0001452D">
        <w:rPr>
          <w:u w:val="single"/>
        </w:rPr>
        <w:t xml:space="preserve">the </w:t>
      </w:r>
      <w:r w:rsidRPr="0001452D">
        <w:rPr>
          <w:highlight w:val="cyan"/>
          <w:u w:val="single"/>
        </w:rPr>
        <w:t>U</w:t>
      </w:r>
      <w:r w:rsidRPr="0001452D">
        <w:rPr>
          <w:u w:val="single"/>
        </w:rPr>
        <w:t xml:space="preserve">nited </w:t>
      </w:r>
      <w:r w:rsidRPr="0001452D">
        <w:rPr>
          <w:highlight w:val="cyan"/>
          <w:u w:val="single"/>
        </w:rPr>
        <w:t>S</w:t>
      </w:r>
      <w:r w:rsidRPr="0001452D">
        <w:rPr>
          <w:u w:val="single"/>
        </w:rPr>
        <w:t xml:space="preserve">tates </w:t>
      </w:r>
      <w:r w:rsidRPr="0001452D">
        <w:rPr>
          <w:highlight w:val="cyan"/>
          <w:u w:val="single"/>
        </w:rPr>
        <w:t>into</w:t>
      </w:r>
      <w:r w:rsidRPr="0001452D">
        <w:rPr>
          <w:u w:val="single"/>
        </w:rPr>
        <w:t xml:space="preserve"> </w:t>
      </w:r>
      <w:r w:rsidRPr="00D86861">
        <w:rPr>
          <w:highlight w:val="cyan"/>
          <w:u w:val="single"/>
        </w:rPr>
        <w:t xml:space="preserve">a new era of partnership </w:t>
      </w:r>
      <w:r w:rsidRPr="00E82A43">
        <w:rPr>
          <w:highlight w:val="cyan"/>
          <w:u w:val="single"/>
        </w:rPr>
        <w:t>with Latin America</w:t>
      </w:r>
      <w:r w:rsidRPr="00FD2A2F">
        <w:rPr>
          <w:u w:val="single"/>
        </w:rPr>
        <w:t xml:space="preserve"> </w:t>
      </w:r>
      <w:r w:rsidRPr="0001452D">
        <w:rPr>
          <w:highlight w:val="cyan"/>
          <w:u w:val="single"/>
        </w:rPr>
        <w:t>and</w:t>
      </w:r>
      <w:r w:rsidRPr="00FD2A2F">
        <w:rPr>
          <w:u w:val="single"/>
        </w:rPr>
        <w:t xml:space="preserve"> </w:t>
      </w:r>
      <w:r w:rsidRPr="00E82A43">
        <w:rPr>
          <w:u w:val="single"/>
        </w:rPr>
        <w:t>countries across the Asia-Pacific</w:t>
      </w:r>
      <w:r w:rsidRPr="00702A45">
        <w:rPr>
          <w:sz w:val="16"/>
        </w:rPr>
        <w:t xml:space="preserve">. </w:t>
      </w:r>
      <w:r w:rsidRPr="00E82A43">
        <w:rPr>
          <w:u w:val="single"/>
        </w:rPr>
        <w:t xml:space="preserve">As </w:t>
      </w:r>
      <w:r w:rsidRPr="0001452D">
        <w:rPr>
          <w:u w:val="single"/>
        </w:rPr>
        <w:t xml:space="preserve">the fastest-growing U.S. trade partner, Latin America’s presence in a successful TPP could lead to a new era of </w:t>
      </w:r>
      <w:r w:rsidRPr="00E82A43">
        <w:rPr>
          <w:highlight w:val="cyan"/>
          <w:u w:val="single"/>
        </w:rPr>
        <w:t>economic integration in the hemispher</w:t>
      </w:r>
      <w:r w:rsidRPr="00FD2A2F">
        <w:rPr>
          <w:u w:val="single"/>
        </w:rPr>
        <w:t>e</w:t>
      </w:r>
      <w:r w:rsidRPr="00702A45">
        <w:rPr>
          <w:sz w:val="16"/>
        </w:rPr>
        <w:t xml:space="preserve">. Such an agreement </w:t>
      </w:r>
      <w:r w:rsidRPr="00FD2A2F">
        <w:rPr>
          <w:u w:val="single"/>
        </w:rPr>
        <w:t>could</w:t>
      </w:r>
      <w:r w:rsidRPr="00D86861">
        <w:rPr>
          <w:highlight w:val="cyan"/>
          <w:u w:val="single"/>
        </w:rPr>
        <w:t xml:space="preserve"> broaden</w:t>
      </w:r>
      <w:r w:rsidRPr="00D86861">
        <w:rPr>
          <w:u w:val="single"/>
        </w:rPr>
        <w:t xml:space="preserve"> U.S. </w:t>
      </w:r>
      <w:r w:rsidRPr="00D86861">
        <w:rPr>
          <w:highlight w:val="cyan"/>
          <w:u w:val="single"/>
        </w:rPr>
        <w:t xml:space="preserve">relationships with economies on the </w:t>
      </w:r>
      <w:r w:rsidRPr="00E82A43">
        <w:rPr>
          <w:highlight w:val="cyan"/>
          <w:u w:val="single"/>
        </w:rPr>
        <w:t xml:space="preserve">rise and </w:t>
      </w:r>
      <w:r w:rsidRPr="0001452D">
        <w:rPr>
          <w:u w:val="single"/>
        </w:rPr>
        <w:t xml:space="preserve">with </w:t>
      </w:r>
      <w:r w:rsidRPr="00E82A43">
        <w:rPr>
          <w:highlight w:val="cyan"/>
          <w:u w:val="single"/>
        </w:rPr>
        <w:t>markets close to U.S. ports. Expanding</w:t>
      </w:r>
      <w:r w:rsidRPr="0001452D">
        <w:rPr>
          <w:u w:val="single"/>
        </w:rPr>
        <w:t xml:space="preserve"> close </w:t>
      </w:r>
      <w:r w:rsidRPr="00E82A43">
        <w:rPr>
          <w:highlight w:val="cyan"/>
          <w:u w:val="single"/>
        </w:rPr>
        <w:t xml:space="preserve">trade and investment </w:t>
      </w:r>
      <w:r w:rsidRPr="008550E7">
        <w:rPr>
          <w:highlight w:val="cyan"/>
          <w:u w:val="single"/>
        </w:rPr>
        <w:t>relationships with Mexico</w:t>
      </w:r>
      <w:r w:rsidRPr="00D86861">
        <w:rPr>
          <w:u w:val="single"/>
        </w:rPr>
        <w:t xml:space="preserve">, Canada, Chile, and Peru will provide immediate benefits and job-creating growth in the United States. </w:t>
      </w:r>
      <w:r w:rsidRPr="00702A45">
        <w:rPr>
          <w:sz w:val="16"/>
        </w:rPr>
        <w:t xml:space="preserve">Launched in 2004 as a small but forward-thinking agreement to liberalize trade and investment, TPP has grown to include twelve member countries that </w:t>
      </w:r>
      <w:r w:rsidRPr="00FD2A2F">
        <w:rPr>
          <w:u w:val="single"/>
        </w:rPr>
        <w:t>represent 40 percent of global GDP</w:t>
      </w:r>
      <w:r w:rsidRPr="00702A45">
        <w:rPr>
          <w:sz w:val="16"/>
        </w:rPr>
        <w:t>, 26 percent of global trade, and 40 percent of US trade. Along with the Transatlantic Trade and Investment Partnership (TTIP),</w:t>
      </w:r>
      <w:r w:rsidRPr="00FD2A2F">
        <w:rPr>
          <w:u w:val="single"/>
        </w:rPr>
        <w:t xml:space="preserve"> TPP has become one pillar of a US policy objective to</w:t>
      </w:r>
      <w:r w:rsidRPr="00D86861">
        <w:rPr>
          <w:highlight w:val="cyan"/>
          <w:u w:val="single"/>
        </w:rPr>
        <w:t xml:space="preserve"> foster international support </w:t>
      </w:r>
      <w:r w:rsidRPr="008550E7">
        <w:rPr>
          <w:u w:val="single"/>
        </w:rPr>
        <w:t xml:space="preserve">for </w:t>
      </w:r>
      <w:r w:rsidRPr="00D86861">
        <w:rPr>
          <w:highlight w:val="cyan"/>
          <w:u w:val="single"/>
        </w:rPr>
        <w:t>new rules of global economic governance</w:t>
      </w:r>
      <w:r w:rsidRPr="00D86861">
        <w:rPr>
          <w:u w:val="single"/>
        </w:rPr>
        <w:t xml:space="preserve">. </w:t>
      </w:r>
      <w:r w:rsidRPr="00D86861">
        <w:rPr>
          <w:highlight w:val="cyan"/>
          <w:u w:val="single"/>
        </w:rPr>
        <w:t xml:space="preserve">The imperative of broadening </w:t>
      </w:r>
      <w:r w:rsidRPr="0001452D">
        <w:rPr>
          <w:u w:val="single"/>
        </w:rPr>
        <w:t xml:space="preserve">America’s </w:t>
      </w:r>
      <w:r w:rsidRPr="00D86861">
        <w:rPr>
          <w:highlight w:val="cyan"/>
          <w:u w:val="single"/>
        </w:rPr>
        <w:t xml:space="preserve">commercial ties </w:t>
      </w:r>
      <w:r w:rsidRPr="00E82A43">
        <w:rPr>
          <w:highlight w:val="cyan"/>
          <w:u w:val="single"/>
        </w:rPr>
        <w:t>in Latin America</w:t>
      </w:r>
      <w:r w:rsidRPr="00FD2A2F">
        <w:rPr>
          <w:u w:val="single"/>
        </w:rPr>
        <w:t xml:space="preserve"> and </w:t>
      </w:r>
      <w:r w:rsidRPr="00E82A43">
        <w:rPr>
          <w:u w:val="single"/>
        </w:rPr>
        <w:t xml:space="preserve">Asia </w:t>
      </w:r>
      <w:r w:rsidRPr="00D86861">
        <w:rPr>
          <w:highlight w:val="cyan"/>
          <w:u w:val="single"/>
        </w:rPr>
        <w:t>is critica</w:t>
      </w:r>
      <w:r w:rsidRPr="00D86861">
        <w:rPr>
          <w:u w:val="single"/>
        </w:rPr>
        <w:t>l</w:t>
      </w:r>
      <w:r w:rsidRPr="00702A45">
        <w:rPr>
          <w:sz w:val="16"/>
        </w:rPr>
        <w:t xml:space="preserve">, </w:t>
      </w:r>
      <w:r w:rsidRPr="008550E7">
        <w:rPr>
          <w:rStyle w:val="StyleUnderline"/>
        </w:rPr>
        <w:t xml:space="preserve">but the </w:t>
      </w:r>
      <w:r w:rsidRPr="008550E7">
        <w:rPr>
          <w:rStyle w:val="StyleUnderline"/>
          <w:highlight w:val="cyan"/>
        </w:rPr>
        <w:t>geostrategic benefits</w:t>
      </w:r>
      <w:r w:rsidRPr="00702A45">
        <w:rPr>
          <w:sz w:val="16"/>
        </w:rPr>
        <w:t xml:space="preserve"> of signing a trade agreement with eleven partners on both sides of the Pacific </w:t>
      </w:r>
      <w:r w:rsidRPr="0001452D">
        <w:rPr>
          <w:rStyle w:val="StyleUnderline"/>
        </w:rPr>
        <w:t>are perhaps even more significant</w:t>
      </w:r>
      <w:r w:rsidRPr="00702A45">
        <w:rPr>
          <w:sz w:val="16"/>
        </w:rPr>
        <w:t xml:space="preserve">. </w:t>
      </w:r>
      <w:r w:rsidRPr="00702A45">
        <w:rPr>
          <w:rStyle w:val="StyleUnderline"/>
        </w:rPr>
        <w:t>Congress should be mindful of TPP's major security-policy implications</w:t>
      </w:r>
      <w:r w:rsidRPr="00702A45">
        <w:rPr>
          <w:sz w:val="16"/>
        </w:rPr>
        <w:t xml:space="preserve">. </w:t>
      </w:r>
      <w:r w:rsidRPr="0001452D">
        <w:rPr>
          <w:u w:val="single"/>
        </w:rPr>
        <w:t>Through increased economic ties, TPP will reassure US partners across the Pacific Rim and act as a counterbalance to China</w:t>
      </w:r>
      <w:r w:rsidRPr="00E82A43">
        <w:rPr>
          <w:u w:val="single"/>
        </w:rPr>
        <w:t xml:space="preserve">. </w:t>
      </w:r>
      <w:r w:rsidRPr="00702A45">
        <w:rPr>
          <w:sz w:val="16"/>
        </w:rPr>
        <w:t xml:space="preserve">U.S. policymakers need to accept that the </w:t>
      </w:r>
      <w:r w:rsidRPr="00E82A43">
        <w:rPr>
          <w:rStyle w:val="StyleUnderline"/>
        </w:rPr>
        <w:t xml:space="preserve">United States is the de facto TPP leader. </w:t>
      </w:r>
      <w:r w:rsidRPr="00E82A43">
        <w:rPr>
          <w:rStyle w:val="StyleUnderline"/>
          <w:highlight w:val="cyan"/>
        </w:rPr>
        <w:t xml:space="preserve">Countries across the Western Hemisphere would </w:t>
      </w:r>
      <w:r w:rsidRPr="008550E7">
        <w:rPr>
          <w:rStyle w:val="Emphasis"/>
          <w:highlight w:val="cyan"/>
        </w:rPr>
        <w:t>suffer major economic and diplomatic setbacks should TPP fail</w:t>
      </w:r>
      <w:r w:rsidRPr="00D86861">
        <w:rPr>
          <w:u w:val="single"/>
        </w:rPr>
        <w:t xml:space="preserve">. </w:t>
      </w:r>
      <w:r w:rsidRPr="00702A45">
        <w:rPr>
          <w:sz w:val="16"/>
        </w:rPr>
        <w:t xml:space="preserve">By the end of 2014, Congress must pass TPA to give U.S. negotiators the backing to complete the talks. A key element of this process will demand that the Senate Finance Committee release a new draft TPA bill that can command bipartisan support. </w:t>
      </w:r>
      <w:r w:rsidRPr="00702A45">
        <w:rPr>
          <w:rStyle w:val="StyleUnderline"/>
        </w:rPr>
        <w:t>For</w:t>
      </w:r>
      <w:r w:rsidRPr="00702A45">
        <w:rPr>
          <w:sz w:val="16"/>
        </w:rPr>
        <w:t xml:space="preserve"> President </w:t>
      </w:r>
      <w:r w:rsidRPr="00702A45">
        <w:rPr>
          <w:rStyle w:val="StyleUnderline"/>
        </w:rPr>
        <w:t>Obama, an important first step is to publicly and convincingly convey the benefits of his international trade agenda to the American people and members of Congress</w:t>
      </w:r>
      <w:r w:rsidRPr="00702A45">
        <w:rPr>
          <w:sz w:val="16"/>
        </w:rPr>
        <w:t>. Many have rightly concluded that more transparency is needed in the TPP process. With full congressional buy-in, the TPP negotiating process can be made more transparent without sacrificing the confidentiality that characterizes all international negotiations. Congress should see granting TPA as the best way to defend and even strengthen already high US product safety, environmental, and labor standards in a fast-changing global economy</w:t>
      </w:r>
      <w:r w:rsidRPr="00D86861">
        <w:rPr>
          <w:u w:val="single"/>
        </w:rPr>
        <w:t>.</w:t>
      </w:r>
      <w:r w:rsidRPr="00702A45">
        <w:rPr>
          <w:sz w:val="16"/>
        </w:rPr>
        <w:t xml:space="preserve"> </w:t>
      </w:r>
      <w:r w:rsidRPr="00D86861">
        <w:rPr>
          <w:u w:val="single"/>
        </w:rPr>
        <w:t xml:space="preserve">Multilateral trade agreements are </w:t>
      </w:r>
      <w:r w:rsidRPr="008550E7">
        <w:rPr>
          <w:highlight w:val="cyan"/>
          <w:u w:val="single"/>
        </w:rPr>
        <w:t>an unmatched vehicle</w:t>
      </w:r>
      <w:r w:rsidRPr="00D86861">
        <w:rPr>
          <w:u w:val="single"/>
        </w:rPr>
        <w:t xml:space="preserve"> for </w:t>
      </w:r>
      <w:r w:rsidRPr="008550E7">
        <w:rPr>
          <w:highlight w:val="cyan"/>
          <w:u w:val="single"/>
        </w:rPr>
        <w:t>promoting rules</w:t>
      </w:r>
      <w:r w:rsidRPr="00D86861">
        <w:rPr>
          <w:u w:val="single"/>
        </w:rPr>
        <w:t xml:space="preserve"> that reflect our </w:t>
      </w:r>
      <w:r w:rsidRPr="008550E7">
        <w:rPr>
          <w:highlight w:val="cyan"/>
          <w:u w:val="single"/>
        </w:rPr>
        <w:t>democratic values</w:t>
      </w:r>
      <w:r w:rsidRPr="00D86861">
        <w:rPr>
          <w:u w:val="single"/>
        </w:rPr>
        <w:t>: the United States needs to be in the driver’s seat</w:t>
      </w:r>
      <w:r w:rsidRPr="00702A45">
        <w:rPr>
          <w:sz w:val="16"/>
        </w:rPr>
        <w:t xml:space="preserve">. </w:t>
      </w:r>
      <w:r w:rsidRPr="00D86861">
        <w:rPr>
          <w:u w:val="single"/>
        </w:rPr>
        <w:t xml:space="preserve">TPP's potential benefits for the United States are monumental. As we embark further into America's Pacific age, and </w:t>
      </w:r>
      <w:r w:rsidRPr="008550E7">
        <w:rPr>
          <w:highlight w:val="cyan"/>
          <w:u w:val="single"/>
        </w:rPr>
        <w:t xml:space="preserve">in tandem with Latin American partners, TPP has </w:t>
      </w:r>
      <w:r w:rsidRPr="0001452D">
        <w:rPr>
          <w:u w:val="single"/>
        </w:rPr>
        <w:t xml:space="preserve">the </w:t>
      </w:r>
      <w:r w:rsidRPr="008550E7">
        <w:rPr>
          <w:highlight w:val="cyan"/>
          <w:u w:val="single"/>
        </w:rPr>
        <w:t>unmatched possibility to serve as the found</w:t>
      </w:r>
      <w:r w:rsidRPr="00D86861">
        <w:rPr>
          <w:highlight w:val="cyan"/>
          <w:u w:val="single"/>
        </w:rPr>
        <w:t xml:space="preserve">ation for cooperation </w:t>
      </w:r>
      <w:r w:rsidRPr="00702A45">
        <w:rPr>
          <w:sz w:val="16"/>
        </w:rPr>
        <w:t xml:space="preserve">around the Pacific Rim. </w:t>
      </w:r>
      <w:r w:rsidRPr="008550E7">
        <w:rPr>
          <w:rStyle w:val="StyleUnderline"/>
          <w:highlight w:val="cyan"/>
        </w:rPr>
        <w:t>Neither American business nor</w:t>
      </w:r>
      <w:r w:rsidRPr="008550E7">
        <w:rPr>
          <w:rStyle w:val="StyleUnderline"/>
        </w:rPr>
        <w:t xml:space="preserve"> American </w:t>
      </w:r>
      <w:r w:rsidRPr="008550E7">
        <w:rPr>
          <w:rStyle w:val="StyleUnderline"/>
          <w:highlight w:val="cyan"/>
        </w:rPr>
        <w:t>national security can afford to miss</w:t>
      </w:r>
      <w:r w:rsidRPr="008550E7">
        <w:rPr>
          <w:rStyle w:val="StyleUnderline"/>
        </w:rPr>
        <w:t xml:space="preserve"> this opportunity</w:t>
      </w:r>
      <w:r w:rsidRPr="00702A45">
        <w:rPr>
          <w:sz w:val="16"/>
        </w:rPr>
        <w:t>.</w:t>
      </w:r>
    </w:p>
    <w:p w:rsidR="00004E2A" w:rsidRPr="000F4CFC" w:rsidRDefault="00004E2A" w:rsidP="00004E2A">
      <w:pPr>
        <w:rPr>
          <w:sz w:val="14"/>
        </w:rPr>
      </w:pPr>
    </w:p>
    <w:p w:rsidR="00004E2A" w:rsidRDefault="00004E2A" w:rsidP="00004E2A">
      <w:pPr>
        <w:rPr>
          <w:sz w:val="16"/>
        </w:rPr>
      </w:pPr>
    </w:p>
    <w:p w:rsidR="00004E2A" w:rsidRDefault="00004E2A" w:rsidP="00004E2A">
      <w:pPr>
        <w:pStyle w:val="Heading3"/>
      </w:pPr>
      <w:r>
        <w:t>T/ Ag</w:t>
      </w:r>
    </w:p>
    <w:p w:rsidR="00004E2A" w:rsidRDefault="00004E2A" w:rsidP="00004E2A"/>
    <w:p w:rsidR="00004E2A" w:rsidRDefault="00004E2A" w:rsidP="00004E2A"/>
    <w:p w:rsidR="00004E2A" w:rsidRDefault="00004E2A" w:rsidP="00004E2A">
      <w:pPr>
        <w:pStyle w:val="Heading4"/>
      </w:pPr>
      <w:r>
        <w:t>TPP key to US ag – crucial to maintain competitiveness and exports – solves economy and global food</w:t>
      </w:r>
    </w:p>
    <w:p w:rsidR="00004E2A" w:rsidRPr="00ED6BB6" w:rsidRDefault="00004E2A" w:rsidP="00004E2A">
      <w:pPr>
        <w:rPr>
          <w:sz w:val="16"/>
          <w:szCs w:val="16"/>
        </w:rPr>
      </w:pPr>
      <w:proofErr w:type="spellStart"/>
      <w:r w:rsidRPr="00ED6BB6">
        <w:rPr>
          <w:rStyle w:val="Style13ptBold"/>
        </w:rPr>
        <w:t>Veneman</w:t>
      </w:r>
      <w:proofErr w:type="spellEnd"/>
      <w:r w:rsidRPr="00ED6BB6">
        <w:rPr>
          <w:rStyle w:val="Style13ptBold"/>
        </w:rPr>
        <w:t xml:space="preserve"> and Glickman 3-11</w:t>
      </w:r>
      <w:r w:rsidRPr="00ED6BB6">
        <w:rPr>
          <w:sz w:val="16"/>
          <w:szCs w:val="16"/>
        </w:rPr>
        <w:t>. [Ann, Ag Secretary for GW Bush, Dan, Ag Secretary for Clinton, "Trade promotion authority sows growth in American agriculture" The Hill -- thehill.com/opinion/op-ed/235444-trade-promotion-authority-sows-growth-in-american-agriculture]</w:t>
      </w:r>
    </w:p>
    <w:p w:rsidR="00004E2A" w:rsidRPr="00941E25" w:rsidRDefault="00004E2A" w:rsidP="00004E2A">
      <w:r w:rsidRPr="00ED6BB6">
        <w:rPr>
          <w:sz w:val="16"/>
        </w:rPr>
        <w:t xml:space="preserve">As former secretaries of Agriculture, we know firsthand </w:t>
      </w:r>
      <w:r w:rsidRPr="00AA0429">
        <w:rPr>
          <w:rStyle w:val="StyleUnderline"/>
        </w:rPr>
        <w:t>the importance of international trade to America’s farm and</w:t>
      </w:r>
      <w:r w:rsidRPr="008B3A53">
        <w:rPr>
          <w:rStyle w:val="StyleUnderline"/>
        </w:rPr>
        <w:t xml:space="preserve"> ranch families, to our nation’s rural communities, and to the U.S. economy as a whole. </w:t>
      </w:r>
      <w:r w:rsidRPr="00AA0429">
        <w:rPr>
          <w:rStyle w:val="StyleUnderline"/>
          <w:highlight w:val="yellow"/>
        </w:rPr>
        <w:t xml:space="preserve">There’s no other sector of the </w:t>
      </w:r>
      <w:r w:rsidRPr="00AA0429">
        <w:rPr>
          <w:rStyle w:val="StyleUnderline"/>
        </w:rPr>
        <w:t xml:space="preserve">U.S. </w:t>
      </w:r>
      <w:r w:rsidRPr="00AA0429">
        <w:rPr>
          <w:rStyle w:val="StyleUnderline"/>
          <w:highlight w:val="yellow"/>
        </w:rPr>
        <w:t>economy where the link between trade</w:t>
      </w:r>
      <w:r w:rsidRPr="008B3A53">
        <w:rPr>
          <w:rStyle w:val="StyleUnderline"/>
        </w:rPr>
        <w:t xml:space="preserve"> </w:t>
      </w:r>
      <w:r w:rsidRPr="00AA0429">
        <w:rPr>
          <w:rStyle w:val="StyleUnderline"/>
          <w:highlight w:val="yellow"/>
        </w:rPr>
        <w:t xml:space="preserve">and prosperity is clearer than </w:t>
      </w:r>
      <w:r w:rsidRPr="00AA0429">
        <w:rPr>
          <w:rStyle w:val="StyleUnderline"/>
        </w:rPr>
        <w:t xml:space="preserve">in </w:t>
      </w:r>
      <w:r w:rsidRPr="00AA0429">
        <w:rPr>
          <w:rStyle w:val="StyleUnderline"/>
          <w:highlight w:val="yellow"/>
        </w:rPr>
        <w:t>agriculture</w:t>
      </w:r>
      <w:r w:rsidRPr="008B3A53">
        <w:rPr>
          <w:rStyle w:val="StyleUnderline"/>
        </w:rPr>
        <w:t>.</w:t>
      </w:r>
      <w:r w:rsidRPr="00ED6BB6">
        <w:rPr>
          <w:rStyle w:val="StyleUnderline"/>
          <w:sz w:val="12"/>
        </w:rPr>
        <w:t>∂</w:t>
      </w:r>
      <w:r w:rsidRPr="00ED6BB6">
        <w:rPr>
          <w:sz w:val="16"/>
        </w:rPr>
        <w:t xml:space="preserve"> </w:t>
      </w:r>
      <w:r w:rsidRPr="00AA0429">
        <w:rPr>
          <w:rStyle w:val="StyleUnderline"/>
          <w:highlight w:val="yellow"/>
        </w:rPr>
        <w:t>Foreign sales account for almost a third</w:t>
      </w:r>
      <w:r w:rsidRPr="008B3A53">
        <w:rPr>
          <w:rStyle w:val="StyleUnderline"/>
        </w:rPr>
        <w:t xml:space="preserve"> </w:t>
      </w:r>
      <w:r w:rsidRPr="00AA0429">
        <w:rPr>
          <w:rStyle w:val="StyleUnderline"/>
          <w:highlight w:val="yellow"/>
        </w:rPr>
        <w:t>of</w:t>
      </w:r>
      <w:r w:rsidRPr="008B3A53">
        <w:rPr>
          <w:rStyle w:val="StyleUnderline"/>
        </w:rPr>
        <w:t xml:space="preserve"> total U.S. </w:t>
      </w:r>
      <w:r w:rsidRPr="00AA0429">
        <w:rPr>
          <w:rStyle w:val="StyleUnderline"/>
          <w:highlight w:val="yellow"/>
        </w:rPr>
        <w:t>farm income</w:t>
      </w:r>
      <w:r w:rsidRPr="00ED6BB6">
        <w:rPr>
          <w:sz w:val="16"/>
        </w:rPr>
        <w:t xml:space="preserve">. </w:t>
      </w:r>
      <w:r w:rsidRPr="008B3A53">
        <w:rPr>
          <w:rStyle w:val="StyleUnderline"/>
        </w:rPr>
        <w:t>For many commodities, the bulk of total production is now exported, with about 80 percent of U.S.-grown cotton,</w:t>
      </w:r>
      <w:r w:rsidRPr="00ED6BB6">
        <w:rPr>
          <w:sz w:val="16"/>
        </w:rPr>
        <w:t xml:space="preserve"> over two-thirds of U.S. tree nuts and about </w:t>
      </w:r>
      <w:r w:rsidRPr="008B3A53">
        <w:rPr>
          <w:rStyle w:val="StyleUnderline"/>
        </w:rPr>
        <w:t>half of U.S. rice, soybeans and wheat destined for foreign markets</w:t>
      </w:r>
      <w:r w:rsidRPr="00ED6BB6">
        <w:rPr>
          <w:sz w:val="16"/>
        </w:rPr>
        <w:t xml:space="preserve">. Not only do those </w:t>
      </w:r>
      <w:r w:rsidRPr="00AA0429">
        <w:rPr>
          <w:rStyle w:val="StyleUnderline"/>
          <w:highlight w:val="yellow"/>
        </w:rPr>
        <w:t>international sales</w:t>
      </w:r>
      <w:r w:rsidRPr="00ED6BB6">
        <w:rPr>
          <w:sz w:val="16"/>
        </w:rPr>
        <w:t xml:space="preserve"> benefit the farmers who grow the products, they help </w:t>
      </w:r>
      <w:r w:rsidRPr="00AA0429">
        <w:rPr>
          <w:rStyle w:val="StyleUnderline"/>
          <w:highlight w:val="yellow"/>
        </w:rPr>
        <w:t>support more than 1 million</w:t>
      </w:r>
      <w:r w:rsidRPr="008B3A53">
        <w:rPr>
          <w:rStyle w:val="StyleUnderline"/>
        </w:rPr>
        <w:t xml:space="preserve"> American </w:t>
      </w:r>
      <w:r w:rsidRPr="00AA0429">
        <w:rPr>
          <w:rStyle w:val="StyleUnderline"/>
          <w:highlight w:val="yellow"/>
        </w:rPr>
        <w:t>jobs</w:t>
      </w:r>
      <w:r w:rsidRPr="00ED6BB6">
        <w:rPr>
          <w:sz w:val="16"/>
        </w:rPr>
        <w:t xml:space="preserve"> in both farming and related sectors such as food processing and transportation.</w:t>
      </w:r>
      <w:r w:rsidRPr="00ED6BB6">
        <w:rPr>
          <w:sz w:val="12"/>
        </w:rPr>
        <w:t>∂</w:t>
      </w:r>
      <w:r w:rsidRPr="00ED6BB6">
        <w:rPr>
          <w:sz w:val="16"/>
        </w:rPr>
        <w:t xml:space="preserve"> </w:t>
      </w:r>
      <w:r w:rsidRPr="00941E25">
        <w:rPr>
          <w:rStyle w:val="StyleUnderline"/>
        </w:rPr>
        <w:t>America’s farmers</w:t>
      </w:r>
      <w:r w:rsidRPr="00ED6BB6">
        <w:rPr>
          <w:sz w:val="16"/>
        </w:rPr>
        <w:t xml:space="preserve"> and ranchers </w:t>
      </w:r>
      <w:r w:rsidRPr="00941E25">
        <w:rPr>
          <w:rStyle w:val="StyleUnderline"/>
        </w:rPr>
        <w:t>are the most productive in the world.</w:t>
      </w:r>
      <w:r w:rsidRPr="00ED6BB6">
        <w:rPr>
          <w:sz w:val="16"/>
        </w:rPr>
        <w:t xml:space="preserve"> In fact, </w:t>
      </w:r>
      <w:r w:rsidRPr="00B565E4">
        <w:rPr>
          <w:rStyle w:val="StyleUnderline"/>
        </w:rPr>
        <w:t>their productivity is growing faster than domestic food demand</w:t>
      </w:r>
      <w:r w:rsidRPr="00ED6BB6">
        <w:rPr>
          <w:sz w:val="16"/>
        </w:rPr>
        <w:t xml:space="preserve">. Thus, </w:t>
      </w:r>
      <w:r w:rsidRPr="00AA0429">
        <w:rPr>
          <w:rStyle w:val="StyleUnderline"/>
          <w:highlight w:val="yellow"/>
        </w:rPr>
        <w:t xml:space="preserve">the </w:t>
      </w:r>
      <w:r w:rsidRPr="00AA0429">
        <w:rPr>
          <w:rStyle w:val="StyleUnderline"/>
        </w:rPr>
        <w:t xml:space="preserve">continued </w:t>
      </w:r>
      <w:r w:rsidRPr="00AA0429">
        <w:rPr>
          <w:rStyle w:val="StyleUnderline"/>
          <w:highlight w:val="yellow"/>
        </w:rPr>
        <w:t>success of our farm</w:t>
      </w:r>
      <w:r w:rsidRPr="008B3A53">
        <w:rPr>
          <w:rStyle w:val="StyleUnderline"/>
        </w:rPr>
        <w:t xml:space="preserve"> and food </w:t>
      </w:r>
      <w:r w:rsidRPr="00AA0429">
        <w:rPr>
          <w:rStyle w:val="StyleUnderline"/>
          <w:highlight w:val="yellow"/>
        </w:rPr>
        <w:t>sector</w:t>
      </w:r>
      <w:r w:rsidRPr="008B3A53">
        <w:rPr>
          <w:rStyle w:val="StyleUnderline"/>
        </w:rPr>
        <w:t xml:space="preserve"> </w:t>
      </w:r>
      <w:r w:rsidRPr="00AA0429">
        <w:rPr>
          <w:rStyle w:val="StyleUnderline"/>
          <w:highlight w:val="yellow"/>
        </w:rPr>
        <w:t xml:space="preserve">relies on </w:t>
      </w:r>
      <w:r w:rsidRPr="00AA0429">
        <w:rPr>
          <w:rStyle w:val="StyleUnderline"/>
        </w:rPr>
        <w:t xml:space="preserve">having </w:t>
      </w:r>
      <w:r w:rsidRPr="00AA0429">
        <w:rPr>
          <w:rStyle w:val="StyleUnderline"/>
          <w:highlight w:val="yellow"/>
        </w:rPr>
        <w:t>access to the 95 percent of the world’s consumers</w:t>
      </w:r>
      <w:r w:rsidRPr="008B3A53">
        <w:rPr>
          <w:rStyle w:val="StyleUnderline"/>
        </w:rPr>
        <w:t xml:space="preserve"> </w:t>
      </w:r>
      <w:r w:rsidRPr="00AA0429">
        <w:rPr>
          <w:rStyle w:val="StyleUnderline"/>
        </w:rPr>
        <w:t>who live outside the United States</w:t>
      </w:r>
      <w:r w:rsidRPr="008B3A53">
        <w:rPr>
          <w:rStyle w:val="StyleUnderline"/>
        </w:rPr>
        <w:t>.</w:t>
      </w:r>
      <w:r w:rsidRPr="00ED6BB6">
        <w:rPr>
          <w:rStyle w:val="StyleUnderline"/>
          <w:sz w:val="12"/>
        </w:rPr>
        <w:t xml:space="preserve">∂ </w:t>
      </w:r>
      <w:r w:rsidRPr="00B565E4">
        <w:rPr>
          <w:rStyle w:val="StyleUnderline"/>
          <w:highlight w:val="yellow"/>
        </w:rPr>
        <w:t>Population growth and rising incomes</w:t>
      </w:r>
      <w:r w:rsidRPr="00ED6BB6">
        <w:rPr>
          <w:sz w:val="16"/>
        </w:rPr>
        <w:t xml:space="preserve"> — </w:t>
      </w:r>
      <w:r w:rsidRPr="00B565E4">
        <w:rPr>
          <w:rStyle w:val="StyleUnderline"/>
        </w:rPr>
        <w:t>particularly in the developing world — are</w:t>
      </w:r>
      <w:r w:rsidRPr="008B3A53">
        <w:rPr>
          <w:rStyle w:val="StyleUnderline"/>
        </w:rPr>
        <w:t xml:space="preserve"> </w:t>
      </w:r>
      <w:r w:rsidRPr="00B565E4">
        <w:rPr>
          <w:rStyle w:val="StyleUnderline"/>
          <w:highlight w:val="yellow"/>
        </w:rPr>
        <w:t>creating significant new opportunities</w:t>
      </w:r>
      <w:r w:rsidRPr="008B3A53">
        <w:rPr>
          <w:rStyle w:val="StyleUnderline"/>
        </w:rPr>
        <w:t xml:space="preserve"> and U.S. farmers, ranchers and food processors are well positioned </w:t>
      </w:r>
      <w:r w:rsidRPr="00B565E4">
        <w:rPr>
          <w:rStyle w:val="StyleUnderline"/>
          <w:highlight w:val="yellow"/>
        </w:rPr>
        <w:t>to capitalize on</w:t>
      </w:r>
      <w:r w:rsidRPr="008B3A53">
        <w:rPr>
          <w:rStyle w:val="StyleUnderline"/>
        </w:rPr>
        <w:t xml:space="preserve"> this </w:t>
      </w:r>
      <w:r w:rsidRPr="00B565E4">
        <w:rPr>
          <w:rStyle w:val="StyleUnderline"/>
          <w:highlight w:val="yellow"/>
        </w:rPr>
        <w:t>growing global demand</w:t>
      </w:r>
      <w:r w:rsidRPr="00ED6BB6">
        <w:rPr>
          <w:sz w:val="16"/>
        </w:rPr>
        <w:t xml:space="preserve">. </w:t>
      </w:r>
      <w:r w:rsidRPr="008B3A53">
        <w:rPr>
          <w:rStyle w:val="StyleUnderline"/>
        </w:rPr>
        <w:t xml:space="preserve">But for them to do this, </w:t>
      </w:r>
      <w:r w:rsidRPr="00AA0429">
        <w:rPr>
          <w:rStyle w:val="StyleUnderline"/>
          <w:highlight w:val="yellow"/>
        </w:rPr>
        <w:t xml:space="preserve">we </w:t>
      </w:r>
      <w:r w:rsidRPr="00AA0429">
        <w:rPr>
          <w:rStyle w:val="StyleUnderline"/>
        </w:rPr>
        <w:t xml:space="preserve">first </w:t>
      </w:r>
      <w:r w:rsidRPr="00AA0429">
        <w:rPr>
          <w:rStyle w:val="StyleUnderline"/>
          <w:highlight w:val="yellow"/>
        </w:rPr>
        <w:t xml:space="preserve">need to break down trade barriers so that our agriculture </w:t>
      </w:r>
      <w:r w:rsidRPr="00AA0429">
        <w:rPr>
          <w:rStyle w:val="StyleUnderline"/>
        </w:rPr>
        <w:t xml:space="preserve">sector </w:t>
      </w:r>
      <w:r w:rsidRPr="00AA0429">
        <w:rPr>
          <w:rStyle w:val="StyleUnderline"/>
          <w:highlight w:val="yellow"/>
        </w:rPr>
        <w:t xml:space="preserve">can compete </w:t>
      </w:r>
      <w:r w:rsidRPr="00AA0429">
        <w:rPr>
          <w:rStyle w:val="StyleUnderline"/>
        </w:rPr>
        <w:t>on a level playing field</w:t>
      </w:r>
      <w:r w:rsidRPr="008B3A53">
        <w:rPr>
          <w:rStyle w:val="StyleUnderline"/>
        </w:rPr>
        <w:t xml:space="preserve">. </w:t>
      </w:r>
      <w:r w:rsidRPr="00AA0429">
        <w:rPr>
          <w:rStyle w:val="StyleUnderline"/>
        </w:rPr>
        <w:t xml:space="preserve">And </w:t>
      </w:r>
      <w:r w:rsidRPr="00AA0429">
        <w:rPr>
          <w:rStyle w:val="StyleUnderline"/>
          <w:highlight w:val="yellow"/>
        </w:rPr>
        <w:t>we need trade agreements to make that happen</w:t>
      </w:r>
      <w:r w:rsidRPr="00ED6BB6">
        <w:rPr>
          <w:sz w:val="16"/>
        </w:rPr>
        <w:t>.</w:t>
      </w:r>
      <w:r w:rsidRPr="00ED6BB6">
        <w:rPr>
          <w:sz w:val="12"/>
        </w:rPr>
        <w:t>∂</w:t>
      </w:r>
      <w:r w:rsidRPr="00ED6BB6">
        <w:rPr>
          <w:sz w:val="16"/>
        </w:rPr>
        <w:t xml:space="preserve"> </w:t>
      </w:r>
      <w:r w:rsidRPr="00AA0429">
        <w:rPr>
          <w:rStyle w:val="StyleUnderline"/>
          <w:highlight w:val="yellow"/>
        </w:rPr>
        <w:t>Trade agreements are the most effective way to eliminate</w:t>
      </w:r>
      <w:r w:rsidRPr="008B3A53">
        <w:rPr>
          <w:rStyle w:val="StyleUnderline"/>
        </w:rPr>
        <w:t xml:space="preserve"> foreign </w:t>
      </w:r>
      <w:r w:rsidRPr="00AA0429">
        <w:rPr>
          <w:rStyle w:val="StyleUnderline"/>
          <w:highlight w:val="yellow"/>
        </w:rPr>
        <w:t>tariffs</w:t>
      </w:r>
      <w:r w:rsidRPr="008B3A53">
        <w:rPr>
          <w:rStyle w:val="StyleUnderline"/>
        </w:rPr>
        <w:t xml:space="preserve">, unscientific </w:t>
      </w:r>
      <w:r w:rsidRPr="00B565E4">
        <w:rPr>
          <w:rStyle w:val="StyleUnderline"/>
          <w:highlight w:val="yellow"/>
        </w:rPr>
        <w:t>regulatory barriers</w:t>
      </w:r>
      <w:r w:rsidRPr="008B3A53">
        <w:rPr>
          <w:rStyle w:val="StyleUnderline"/>
        </w:rPr>
        <w:t xml:space="preserve">, </w:t>
      </w:r>
      <w:r w:rsidRPr="00AA0429">
        <w:rPr>
          <w:rStyle w:val="StyleUnderline"/>
          <w:highlight w:val="yellow"/>
        </w:rPr>
        <w:t>and</w:t>
      </w:r>
      <w:r w:rsidRPr="008B3A53">
        <w:rPr>
          <w:rStyle w:val="StyleUnderline"/>
        </w:rPr>
        <w:t xml:space="preserve"> </w:t>
      </w:r>
      <w:r w:rsidRPr="00B565E4">
        <w:rPr>
          <w:rStyle w:val="StyleUnderline"/>
          <w:highlight w:val="yellow"/>
        </w:rPr>
        <w:t>bureaucratic</w:t>
      </w:r>
      <w:r w:rsidRPr="008B3A53">
        <w:rPr>
          <w:rStyle w:val="StyleUnderline"/>
        </w:rPr>
        <w:t xml:space="preserve"> administrative </w:t>
      </w:r>
      <w:r w:rsidRPr="00AA0429">
        <w:rPr>
          <w:rStyle w:val="StyleUnderline"/>
          <w:highlight w:val="yellow"/>
        </w:rPr>
        <w:t>impediments to trade</w:t>
      </w:r>
      <w:r w:rsidRPr="008B3A53">
        <w:rPr>
          <w:rStyle w:val="StyleUnderline"/>
        </w:rPr>
        <w:t>.</w:t>
      </w:r>
      <w:r w:rsidRPr="00ED6BB6">
        <w:rPr>
          <w:rStyle w:val="StyleUnderline"/>
          <w:sz w:val="12"/>
        </w:rPr>
        <w:t>∂</w:t>
      </w:r>
      <w:r w:rsidRPr="00ED6BB6">
        <w:rPr>
          <w:sz w:val="16"/>
        </w:rPr>
        <w:t xml:space="preserve"> During our respective tenures at the helm of the Department of Agriculture, from 1995 to 2005, we were overseeing the implementation of the World Trade Organization (WTO) Uruguay Round and NAFTA agreements, China’s accession to the WTO, and the negotiation of a number of bilateral free trade pacts. We also ensured that U.S. products were able to compete in countries that had started to negotiate preferential agreements that were excluding American products.</w:t>
      </w:r>
      <w:r w:rsidRPr="00ED6BB6">
        <w:rPr>
          <w:sz w:val="12"/>
        </w:rPr>
        <w:t>∂</w:t>
      </w:r>
      <w:r w:rsidRPr="00ED6BB6">
        <w:rPr>
          <w:sz w:val="16"/>
        </w:rPr>
        <w:t xml:space="preserve"> Thanks in part to these efforts, we saw average tariffs on U.S. exports fall and helped ensure that U.S. products were able to better compete in other countries. Harvesting those gains has been momentous for U.S. farming. New opportunities under these agreements are a key reason U.S. agriculture exports are at record levels, above $150 billion per year.</w:t>
      </w:r>
      <w:r w:rsidRPr="00ED6BB6">
        <w:rPr>
          <w:sz w:val="12"/>
        </w:rPr>
        <w:t>∂</w:t>
      </w:r>
      <w:r w:rsidRPr="00ED6BB6">
        <w:rPr>
          <w:sz w:val="16"/>
        </w:rPr>
        <w:t xml:space="preserve"> </w:t>
      </w:r>
      <w:r w:rsidRPr="008B3A53">
        <w:rPr>
          <w:rStyle w:val="StyleUnderline"/>
        </w:rPr>
        <w:t>Despite the success U.S. farm exports have enjoyed</w:t>
      </w:r>
      <w:r w:rsidRPr="00ED6BB6">
        <w:rPr>
          <w:sz w:val="16"/>
        </w:rPr>
        <w:t xml:space="preserve"> over the past two decades, </w:t>
      </w:r>
      <w:r w:rsidRPr="008B3A53">
        <w:rPr>
          <w:rStyle w:val="StyleUnderline"/>
        </w:rPr>
        <w:t>we still have more to do.</w:t>
      </w:r>
      <w:r w:rsidRPr="00ED6BB6">
        <w:rPr>
          <w:sz w:val="16"/>
        </w:rPr>
        <w:t xml:space="preserve"> </w:t>
      </w:r>
      <w:r w:rsidRPr="008B3A53">
        <w:rPr>
          <w:rStyle w:val="StyleUnderline"/>
        </w:rPr>
        <w:t>The United States is now working to conclude</w:t>
      </w:r>
      <w:r w:rsidRPr="00ED6BB6">
        <w:rPr>
          <w:sz w:val="16"/>
        </w:rPr>
        <w:t xml:space="preserve"> negotiations for the Trans-Pacific Partnership (</w:t>
      </w:r>
      <w:r w:rsidRPr="00941E25">
        <w:rPr>
          <w:rStyle w:val="StyleUnderline"/>
          <w:highlight w:val="yellow"/>
        </w:rPr>
        <w:t>TPP</w:t>
      </w:r>
      <w:r w:rsidRPr="00ED6BB6">
        <w:rPr>
          <w:sz w:val="16"/>
        </w:rPr>
        <w:t xml:space="preserve">), which </w:t>
      </w:r>
      <w:r w:rsidRPr="00941E25">
        <w:rPr>
          <w:rStyle w:val="StyleUnderline"/>
          <w:highlight w:val="yellow"/>
        </w:rPr>
        <w:t>will significantly reduce the barriers U.S. products face in the fast-growing Asia-Pacific region</w:t>
      </w:r>
      <w:r w:rsidRPr="00ED6BB6">
        <w:rPr>
          <w:sz w:val="16"/>
        </w:rPr>
        <w:t xml:space="preserve">. </w:t>
      </w:r>
      <w:r w:rsidRPr="00AA0429">
        <w:rPr>
          <w:rStyle w:val="StyleUnderline"/>
          <w:highlight w:val="yellow"/>
        </w:rPr>
        <w:t xml:space="preserve">If we don’t close </w:t>
      </w:r>
      <w:r w:rsidRPr="00D71439">
        <w:rPr>
          <w:rStyle w:val="StyleUnderline"/>
        </w:rPr>
        <w:t xml:space="preserve">the </w:t>
      </w:r>
      <w:r w:rsidRPr="00AA0429">
        <w:rPr>
          <w:rStyle w:val="StyleUnderline"/>
          <w:highlight w:val="yellow"/>
        </w:rPr>
        <w:t>TPP deal, U.S. producers will be at a competitive disadvantage</w:t>
      </w:r>
      <w:r w:rsidRPr="00ED6BB6">
        <w:rPr>
          <w:sz w:val="16"/>
        </w:rPr>
        <w:t xml:space="preserve"> as Australia, New Zealand, the European Union and other countries aggressively negotiate trade agreements in the region</w:t>
      </w:r>
    </w:p>
    <w:p w:rsidR="00004E2A" w:rsidRDefault="00004E2A" w:rsidP="00004E2A">
      <w:pPr>
        <w:pStyle w:val="Heading4"/>
      </w:pPr>
      <w:r>
        <w:t xml:space="preserve">New trade deals key to revive manufacturing and agriculture. </w:t>
      </w:r>
    </w:p>
    <w:p w:rsidR="00004E2A" w:rsidRPr="007A1868" w:rsidRDefault="00004E2A" w:rsidP="00004E2A">
      <w:pPr>
        <w:rPr>
          <w:sz w:val="16"/>
          <w:szCs w:val="16"/>
        </w:rPr>
      </w:pPr>
      <w:proofErr w:type="spellStart"/>
      <w:r w:rsidRPr="007A1868">
        <w:rPr>
          <w:rStyle w:val="Style13ptBold"/>
        </w:rPr>
        <w:t>Boustany</w:t>
      </w:r>
      <w:proofErr w:type="spellEnd"/>
      <w:r w:rsidRPr="007A1868">
        <w:rPr>
          <w:rStyle w:val="Style13ptBold"/>
        </w:rPr>
        <w:t xml:space="preserve"> </w:t>
      </w:r>
      <w:proofErr w:type="spellStart"/>
      <w:r w:rsidRPr="007A1868">
        <w:rPr>
          <w:rStyle w:val="Style13ptBold"/>
        </w:rPr>
        <w:t>amd</w:t>
      </w:r>
      <w:proofErr w:type="spellEnd"/>
      <w:r w:rsidRPr="007A1868">
        <w:rPr>
          <w:rStyle w:val="Style13ptBold"/>
        </w:rPr>
        <w:t xml:space="preserve"> </w:t>
      </w:r>
      <w:proofErr w:type="spellStart"/>
      <w:r w:rsidRPr="007A1868">
        <w:rPr>
          <w:rStyle w:val="Style13ptBold"/>
        </w:rPr>
        <w:t>Zoellick</w:t>
      </w:r>
      <w:proofErr w:type="spellEnd"/>
      <w:r w:rsidRPr="007A1868">
        <w:rPr>
          <w:rStyle w:val="Style13ptBold"/>
        </w:rPr>
        <w:t xml:space="preserve"> 12-28</w:t>
      </w:r>
      <w:r w:rsidRPr="007A1868">
        <w:rPr>
          <w:sz w:val="16"/>
          <w:szCs w:val="16"/>
        </w:rPr>
        <w:t>. [Charles, senior member of the House Ways and Means Committee, Robert, former USTR, president of the World Bank,  "A Trade Opportunity for Obama and the New Congress" Wall Street Journal -- www.wsj.com/articles/charles-boustany-and-robert-b-zoellick-a-trade-opportunity-for-obama-and-the-new-congress-1419811308]</w:t>
      </w:r>
    </w:p>
    <w:p w:rsidR="00004E2A" w:rsidRPr="00551421" w:rsidRDefault="00004E2A" w:rsidP="00004E2A">
      <w:r w:rsidRPr="007A1868">
        <w:rPr>
          <w:sz w:val="16"/>
        </w:rPr>
        <w:t xml:space="preserve">So </w:t>
      </w:r>
      <w:r w:rsidRPr="007A1868">
        <w:rPr>
          <w:rStyle w:val="StyleUnderline"/>
        </w:rPr>
        <w:t>why does trade matter</w:t>
      </w:r>
      <w:r w:rsidRPr="007A1868">
        <w:rPr>
          <w:sz w:val="16"/>
        </w:rPr>
        <w:t xml:space="preserve">? First, Americans are feeling squeezed. On the eve of the election, Pew Research reported that 79% of Americans considered the economy to be poor or at best fair. </w:t>
      </w:r>
      <w:r w:rsidRPr="00BB636C">
        <w:rPr>
          <w:rStyle w:val="StyleUnderline"/>
          <w:highlight w:val="yellow"/>
        </w:rPr>
        <w:t>A boost in U.S. trade can increase wages and lower living expenses</w:t>
      </w:r>
      <w:r w:rsidRPr="007A1868">
        <w:rPr>
          <w:rStyle w:val="StyleUnderline"/>
        </w:rPr>
        <w:t xml:space="preserve"> for families—offering higher earnings and cutting taxes on trade</w:t>
      </w:r>
      <w:r w:rsidRPr="007A1868">
        <w:rPr>
          <w:sz w:val="16"/>
        </w:rPr>
        <w:t xml:space="preserve">. </w:t>
      </w:r>
      <w:r w:rsidRPr="00BB636C">
        <w:rPr>
          <w:rStyle w:val="StyleUnderline"/>
          <w:highlight w:val="yellow"/>
        </w:rPr>
        <w:t>Manufacturing workers who produce exports earn</w:t>
      </w:r>
      <w:r w:rsidRPr="007A1868">
        <w:rPr>
          <w:sz w:val="16"/>
        </w:rPr>
        <w:t xml:space="preserve">, on average, </w:t>
      </w:r>
      <w:r w:rsidRPr="00BB636C">
        <w:rPr>
          <w:rStyle w:val="StyleUnderline"/>
          <w:highlight w:val="yellow"/>
        </w:rPr>
        <w:t>about 18% more</w:t>
      </w:r>
      <w:r w:rsidRPr="007A1868">
        <w:rPr>
          <w:sz w:val="16"/>
        </w:rPr>
        <w:t xml:space="preserve">, according to the Commerce Department. </w:t>
      </w:r>
      <w:r w:rsidRPr="007A1868">
        <w:rPr>
          <w:rStyle w:val="StyleUnderline"/>
        </w:rPr>
        <w:t>Their pay raise can be traced to the</w:t>
      </w:r>
      <w:r w:rsidRPr="007A1868">
        <w:rPr>
          <w:sz w:val="16"/>
        </w:rPr>
        <w:t xml:space="preserve"> </w:t>
      </w:r>
      <w:r w:rsidRPr="007A1868">
        <w:rPr>
          <w:rStyle w:val="StyleUnderline"/>
        </w:rPr>
        <w:t>higher productivity of competitive exporting businesses</w:t>
      </w:r>
      <w:r w:rsidRPr="007A1868">
        <w:rPr>
          <w:sz w:val="16"/>
        </w:rPr>
        <w:t>.</w:t>
      </w:r>
      <w:r w:rsidRPr="007A1868">
        <w:rPr>
          <w:sz w:val="12"/>
        </w:rPr>
        <w:t>∂</w:t>
      </w:r>
      <w:r w:rsidRPr="007A1868">
        <w:rPr>
          <w:sz w:val="16"/>
        </w:rPr>
        <w:t xml:space="preserve"> Since World War II</w:t>
      </w:r>
      <w:r w:rsidRPr="00BB636C">
        <w:rPr>
          <w:sz w:val="16"/>
          <w:highlight w:val="yellow"/>
        </w:rPr>
        <w:t xml:space="preserve">, </w:t>
      </w:r>
      <w:r w:rsidRPr="00BB636C">
        <w:rPr>
          <w:rStyle w:val="StyleUnderline"/>
          <w:highlight w:val="yellow"/>
        </w:rPr>
        <w:t>U.S. trade policy has focused on lowering barriers to manufacturing</w:t>
      </w:r>
      <w:r w:rsidRPr="007A1868">
        <w:rPr>
          <w:rStyle w:val="StyleUnderline"/>
        </w:rPr>
        <w:t xml:space="preserve"> </w:t>
      </w:r>
      <w:r w:rsidRPr="00BB636C">
        <w:rPr>
          <w:rStyle w:val="StyleUnderline"/>
          <w:highlight w:val="yellow"/>
        </w:rPr>
        <w:t>and agricultural products</w:t>
      </w:r>
      <w:r w:rsidRPr="007A1868">
        <w:rPr>
          <w:sz w:val="16"/>
        </w:rPr>
        <w:t xml:space="preserve">. But U.S. trade negotiators also use free-trade agreements (FTAs) to pry open service sectors and expand e-commerce. In recent years, such business services as software, finance, architecture and engineering employed 25% of American workers, more than twice as many as worked in manufacturing. </w:t>
      </w:r>
      <w:r w:rsidRPr="007A1868">
        <w:rPr>
          <w:rStyle w:val="StyleUnderline"/>
        </w:rPr>
        <w:t>Business service employees earned over 20% more than the average manufacturing job, and the U.S. consistently runs a trade surplus in business services</w:t>
      </w:r>
      <w:r w:rsidRPr="007A1868">
        <w:rPr>
          <w:sz w:val="16"/>
        </w:rPr>
        <w:t>.</w:t>
      </w:r>
      <w:r w:rsidRPr="007A1868">
        <w:rPr>
          <w:sz w:val="12"/>
        </w:rPr>
        <w:t>∂</w:t>
      </w:r>
      <w:r w:rsidRPr="007A1868">
        <w:rPr>
          <w:sz w:val="16"/>
        </w:rPr>
        <w:t xml:space="preserve"> Over the past five years, the World Bank reports, </w:t>
      </w:r>
      <w:r w:rsidRPr="007A1868">
        <w:rPr>
          <w:rStyle w:val="StyleUnderline"/>
        </w:rPr>
        <w:t>about 75% of the world’s growth has been in emerging markets, which generally have higher barriers to trade</w:t>
      </w:r>
      <w:r w:rsidRPr="007A1868">
        <w:rPr>
          <w:sz w:val="16"/>
        </w:rPr>
        <w:t xml:space="preserve">. </w:t>
      </w:r>
      <w:r w:rsidRPr="00BB636C">
        <w:rPr>
          <w:rStyle w:val="StyleUnderline"/>
          <w:highlight w:val="yellow"/>
        </w:rPr>
        <w:t>As America’s highly productive farmers and ranchers have seen, growing world markets are the drivers of higher sales.</w:t>
      </w:r>
      <w:r w:rsidRPr="007A1868">
        <w:rPr>
          <w:rStyle w:val="StyleUnderline"/>
        </w:rPr>
        <w:t xml:space="preserve"> </w:t>
      </w:r>
      <w:r w:rsidRPr="00BB636C">
        <w:rPr>
          <w:rStyle w:val="StyleUnderline"/>
        </w:rPr>
        <w:t>With the boom in U.S. energy innovation and production, fuel exports could spur more investment and jobs in that secto</w:t>
      </w:r>
      <w:r w:rsidRPr="00BB636C">
        <w:rPr>
          <w:rStyle w:val="StyleUnderline"/>
          <w:highlight w:val="yellow"/>
        </w:rPr>
        <w:t>r</w:t>
      </w:r>
      <w:r w:rsidRPr="007A1868">
        <w:rPr>
          <w:sz w:val="16"/>
        </w:rPr>
        <w:t>, too</w:t>
      </w:r>
    </w:p>
    <w:p w:rsidR="00004E2A" w:rsidRPr="003A7C5A" w:rsidRDefault="00004E2A" w:rsidP="00004E2A"/>
    <w:p w:rsidR="00004E2A" w:rsidRDefault="00004E2A" w:rsidP="00004E2A">
      <w:pPr>
        <w:pStyle w:val="Heading3"/>
      </w:pPr>
      <w:r>
        <w:t>T/ Pharma Industry</w:t>
      </w:r>
    </w:p>
    <w:p w:rsidR="00004E2A" w:rsidRDefault="00004E2A" w:rsidP="00004E2A">
      <w:pPr>
        <w:pStyle w:val="Heading4"/>
      </w:pPr>
      <w:r>
        <w:t xml:space="preserve">TPP key to the pharmaceutical industry and the econ overall. </w:t>
      </w:r>
    </w:p>
    <w:p w:rsidR="00004E2A" w:rsidRPr="00DD375C" w:rsidRDefault="00004E2A" w:rsidP="00004E2A">
      <w:pPr>
        <w:rPr>
          <w:sz w:val="16"/>
          <w:szCs w:val="16"/>
        </w:rPr>
      </w:pPr>
      <w:r w:rsidRPr="00DD375C">
        <w:rPr>
          <w:rStyle w:val="Style13ptBold"/>
        </w:rPr>
        <w:t>Hartley 12-31</w:t>
      </w:r>
      <w:r w:rsidRPr="00DD375C">
        <w:rPr>
          <w:sz w:val="16"/>
          <w:szCs w:val="16"/>
        </w:rPr>
        <w:t>. [Jon, economics contributor, "A Free Trade New Year's Resolution For Congress and the White House" Forbes -- www.forbes.com/sites/jonhartley/2014/12/31/a-free-trade-new-years-resolution-for-congress-and-the-white-house/]</w:t>
      </w:r>
    </w:p>
    <w:p w:rsidR="00004E2A" w:rsidRDefault="00004E2A" w:rsidP="00004E2A">
      <w:pPr>
        <w:rPr>
          <w:sz w:val="16"/>
        </w:rPr>
      </w:pPr>
      <w:r w:rsidRPr="00DD375C">
        <w:rPr>
          <w:sz w:val="16"/>
        </w:rPr>
        <w:t>The Trans Pacific Partnership (T.P.P): A Free Trade Agreement with Asia</w:t>
      </w:r>
      <w:r w:rsidRPr="00DD375C">
        <w:rPr>
          <w:sz w:val="12"/>
        </w:rPr>
        <w:t>∂</w:t>
      </w:r>
      <w:r w:rsidRPr="00DD375C">
        <w:rPr>
          <w:sz w:val="16"/>
        </w:rPr>
        <w:t xml:space="preserve"> First, the Trans Pacific Partnership (</w:t>
      </w:r>
      <w:r w:rsidRPr="00BB636C">
        <w:rPr>
          <w:rStyle w:val="StyleUnderline"/>
          <w:highlight w:val="yellow"/>
        </w:rPr>
        <w:t>T.P.P</w:t>
      </w:r>
      <w:r w:rsidRPr="00BB636C">
        <w:rPr>
          <w:sz w:val="16"/>
          <w:highlight w:val="yellow"/>
        </w:rPr>
        <w:t>)</w:t>
      </w:r>
      <w:r w:rsidRPr="00DD375C">
        <w:rPr>
          <w:sz w:val="16"/>
        </w:rPr>
        <w:t xml:space="preserve"> between the U.S. and nearly a dozen Asian countries </w:t>
      </w:r>
      <w:r w:rsidRPr="00DD375C">
        <w:rPr>
          <w:rStyle w:val="StyleUnderline"/>
        </w:rPr>
        <w:t>would be the largest trade deal ever recorded. Countries at the negotiating table comprise close to 40% of the world’s GDP</w:t>
      </w:r>
      <w:r w:rsidRPr="00DD375C">
        <w:rPr>
          <w:sz w:val="16"/>
        </w:rPr>
        <w:t xml:space="preserve">. </w:t>
      </w:r>
      <w:r w:rsidRPr="00DD375C">
        <w:rPr>
          <w:rStyle w:val="StyleUnderline"/>
        </w:rPr>
        <w:t xml:space="preserve">Part of what the T.P.P. </w:t>
      </w:r>
      <w:r w:rsidRPr="00BB636C">
        <w:rPr>
          <w:rStyle w:val="StyleUnderline"/>
          <w:highlight w:val="yellow"/>
        </w:rPr>
        <w:t>would do is increase the ability of certain corporations to assert control over intellectual property in foreign countries</w:t>
      </w:r>
      <w:r w:rsidRPr="00DD375C">
        <w:rPr>
          <w:sz w:val="16"/>
        </w:rPr>
        <w:t>. China, though it has yet to officially join the T.P.P. talks, has shown interest in free-trade negotiations with the U.S. while leading the Asia-only Regional Comprehensive Economic Partnership.</w:t>
      </w:r>
      <w:r w:rsidRPr="00DD375C">
        <w:rPr>
          <w:sz w:val="12"/>
        </w:rPr>
        <w:t>∂</w:t>
      </w:r>
      <w:r w:rsidRPr="00DD375C">
        <w:rPr>
          <w:sz w:val="16"/>
        </w:rPr>
        <w:t xml:space="preserve"> </w:t>
      </w:r>
      <w:r w:rsidRPr="00BB636C">
        <w:rPr>
          <w:rStyle w:val="StyleUnderline"/>
        </w:rPr>
        <w:t>American corporations</w:t>
      </w:r>
      <w:r w:rsidRPr="00DD375C">
        <w:rPr>
          <w:sz w:val="16"/>
        </w:rPr>
        <w:t xml:space="preserve">, </w:t>
      </w:r>
      <w:r w:rsidRPr="00DD375C">
        <w:rPr>
          <w:rStyle w:val="StyleUnderline"/>
        </w:rPr>
        <w:t xml:space="preserve">in particular </w:t>
      </w:r>
      <w:r w:rsidRPr="00BB636C">
        <w:rPr>
          <w:rStyle w:val="StyleUnderline"/>
          <w:highlight w:val="yellow"/>
        </w:rPr>
        <w:t>pharmaceutical companies</w:t>
      </w:r>
      <w:r w:rsidRPr="00BB636C">
        <w:rPr>
          <w:sz w:val="16"/>
          <w:highlight w:val="yellow"/>
        </w:rPr>
        <w:t xml:space="preserve">, </w:t>
      </w:r>
      <w:r w:rsidRPr="00BB636C">
        <w:rPr>
          <w:rStyle w:val="StyleUnderline"/>
          <w:highlight w:val="yellow"/>
        </w:rPr>
        <w:t>could benefit enormously</w:t>
      </w:r>
      <w:r w:rsidRPr="00DD375C">
        <w:rPr>
          <w:sz w:val="16"/>
        </w:rPr>
        <w:t xml:space="preserve"> in expanding exports to China and other Asian countries </w:t>
      </w:r>
      <w:r w:rsidRPr="00BB636C">
        <w:rPr>
          <w:rStyle w:val="StyleUnderline"/>
          <w:highlight w:val="yellow"/>
        </w:rPr>
        <w:t>through gaining intellectual property rights in emerging market countries that have largely failed to enforce intellectual property theft</w:t>
      </w:r>
      <w:r w:rsidRPr="00DD375C">
        <w:rPr>
          <w:rStyle w:val="StyleUnderline"/>
        </w:rPr>
        <w:t xml:space="preserve"> and continue to be rife with fraud</w:t>
      </w:r>
      <w:r w:rsidRPr="00DD375C">
        <w:rPr>
          <w:sz w:val="16"/>
        </w:rPr>
        <w:t>. Indeed, a report by The Commission on the Theft of American Intellectual Property estimated that China alone is behind 50% to 80% of IP theft cases globally, costing the U.S. economy $300-billion every year and millions of jobs.</w:t>
      </w:r>
    </w:p>
    <w:p w:rsidR="00004E2A" w:rsidRPr="00004E2A" w:rsidRDefault="00004E2A" w:rsidP="00EC6F0F">
      <w:pPr>
        <w:rPr>
          <w:b/>
        </w:rPr>
      </w:pPr>
    </w:p>
    <w:p w:rsidR="00671F61" w:rsidRPr="00671F61" w:rsidRDefault="00671F61" w:rsidP="00671F61">
      <w:pPr>
        <w:rPr>
          <w:sz w:val="16"/>
        </w:rPr>
      </w:pPr>
    </w:p>
    <w:p w:rsidR="00443E42" w:rsidRDefault="00443E42" w:rsidP="00443E42">
      <w:pPr>
        <w:pStyle w:val="Heading1"/>
      </w:pPr>
      <w:proofErr w:type="spellStart"/>
      <w:r>
        <w:t>Aff</w:t>
      </w:r>
      <w:proofErr w:type="spellEnd"/>
    </w:p>
    <w:p w:rsidR="00443E42" w:rsidRDefault="00443E42" w:rsidP="00443E42"/>
    <w:p w:rsidR="00443E42" w:rsidRDefault="00443E42" w:rsidP="00443E42">
      <w:pPr>
        <w:pStyle w:val="Heading3"/>
      </w:pPr>
      <w:r>
        <w:t>U Overwhelms</w:t>
      </w:r>
      <w:r w:rsidR="00C95569">
        <w:t>/PC not key</w:t>
      </w:r>
    </w:p>
    <w:p w:rsidR="00443E42" w:rsidRDefault="00443E42" w:rsidP="00443E42"/>
    <w:p w:rsidR="00F3321E" w:rsidRDefault="00F3321E" w:rsidP="00F3321E">
      <w:pPr>
        <w:pStyle w:val="Heading4"/>
      </w:pPr>
      <w:r>
        <w:t>Zero chance congress rejects TPP post fast track approval – structural factors</w:t>
      </w:r>
    </w:p>
    <w:p w:rsidR="00443E42" w:rsidRPr="00443E42" w:rsidRDefault="00443E42" w:rsidP="00443E42">
      <w:pPr>
        <w:rPr>
          <w:rStyle w:val="Style13ptBold"/>
          <w:b w:val="0"/>
        </w:rPr>
      </w:pPr>
      <w:proofErr w:type="spellStart"/>
      <w:r>
        <w:rPr>
          <w:rStyle w:val="Style13ptBold"/>
        </w:rPr>
        <w:t>Stoltzfoos</w:t>
      </w:r>
      <w:proofErr w:type="spellEnd"/>
      <w:r>
        <w:rPr>
          <w:rStyle w:val="Style13ptBold"/>
        </w:rPr>
        <w:t xml:space="preserve">, 6/23 --  </w:t>
      </w:r>
      <w:r>
        <w:rPr>
          <w:rStyle w:val="Style13ptBold"/>
          <w:b w:val="0"/>
        </w:rPr>
        <w:t>Rachel, Reporter @ Daily Caller, Daily Caller, 6/23/15, http://dailycaller.com/2015/06/23/congress-secures-trade-promotion-authority-for-obama/</w:t>
      </w:r>
    </w:p>
    <w:p w:rsidR="00443E42" w:rsidRPr="00F3321E" w:rsidRDefault="00443E42" w:rsidP="00443E42">
      <w:pPr>
        <w:rPr>
          <w:sz w:val="16"/>
        </w:rPr>
      </w:pPr>
      <w:r w:rsidRPr="00F3321E">
        <w:rPr>
          <w:sz w:val="16"/>
        </w:rPr>
        <w:t xml:space="preserve">TPA would give Congress more power to shape the trade agreement by defining specific objectives the president must work toward in a deal, and by setting new transparency rules. But </w:t>
      </w:r>
      <w:r w:rsidRPr="00F3321E">
        <w:rPr>
          <w:rStyle w:val="StyleUnderline"/>
        </w:rPr>
        <w:t>once the president submits a deal to Congress, TPA greatly restricts the Senate’s ability to block or complicate</w:t>
      </w:r>
      <w:r w:rsidRPr="00F3321E">
        <w:rPr>
          <w:sz w:val="16"/>
        </w:rPr>
        <w:t xml:space="preserve"> the deal.</w:t>
      </w:r>
      <w:r w:rsidR="00F3321E" w:rsidRPr="00F3321E">
        <w:rPr>
          <w:sz w:val="16"/>
        </w:rPr>
        <w:t xml:space="preserve"> </w:t>
      </w:r>
      <w:r w:rsidRPr="00F3321E">
        <w:rPr>
          <w:rStyle w:val="Emphasis"/>
        </w:rPr>
        <w:t>Any deal the president submits to Congress in the next six years is almost guaranteed to pass</w:t>
      </w:r>
      <w:r w:rsidRPr="00F3321E">
        <w:rPr>
          <w:rStyle w:val="StyleUnderline"/>
        </w:rPr>
        <w:t>, because the Senate must promptly approve or reject the deal with no chance to amend it and little time for debate. And just 51 votes would be required for passage — a far cry from the 61 votes required for major legislation.</w:t>
      </w:r>
      <w:r w:rsidRPr="00F3321E">
        <w:rPr>
          <w:sz w:val="16"/>
        </w:rPr>
        <w:t xml:space="preserve"> (RELATED: Why Are Senate Republicans So Eager To Cede Their Trade Authority To Obama?)What do you think?</w:t>
      </w:r>
      <w:r w:rsidR="00F3321E" w:rsidRPr="00F3321E">
        <w:rPr>
          <w:sz w:val="16"/>
        </w:rPr>
        <w:t xml:space="preserve"> </w:t>
      </w:r>
      <w:r w:rsidRPr="00F3321E">
        <w:rPr>
          <w:sz w:val="16"/>
        </w:rPr>
        <w:t xml:space="preserve">Obama says </w:t>
      </w:r>
      <w:r w:rsidRPr="00F3321E">
        <w:rPr>
          <w:rStyle w:val="StyleUnderline"/>
        </w:rPr>
        <w:t>he needs TPA to conclude</w:t>
      </w:r>
      <w:r w:rsidRPr="00F3321E">
        <w:rPr>
          <w:sz w:val="16"/>
        </w:rPr>
        <w:t xml:space="preserve"> a massive trade deal, the </w:t>
      </w:r>
      <w:r w:rsidRPr="00F3321E">
        <w:rPr>
          <w:rStyle w:val="StyleUnderline"/>
        </w:rPr>
        <w:t>Trans-Pacific Partnership</w:t>
      </w:r>
      <w:r w:rsidRPr="00F3321E">
        <w:rPr>
          <w:sz w:val="16"/>
        </w:rPr>
        <w:t xml:space="preserve">, which he is currently negotiating with 11 other countries. And the Republicans who fought for the deal say TPA is key to future free trade agreements that will benefit the U.S. </w:t>
      </w:r>
      <w:proofErr w:type="spellStart"/>
      <w:r w:rsidRPr="00F3321E">
        <w:rPr>
          <w:sz w:val="16"/>
        </w:rPr>
        <w:t>economy.What</w:t>
      </w:r>
      <w:proofErr w:type="spellEnd"/>
      <w:r w:rsidRPr="00F3321E">
        <w:rPr>
          <w:sz w:val="16"/>
        </w:rPr>
        <w:t xml:space="preserve"> do you think?</w:t>
      </w:r>
      <w:r w:rsidR="00F3321E" w:rsidRPr="00F3321E">
        <w:rPr>
          <w:sz w:val="16"/>
        </w:rPr>
        <w:t xml:space="preserve"> </w:t>
      </w:r>
      <w:r w:rsidRPr="00F3321E">
        <w:rPr>
          <w:rStyle w:val="StyleUnderline"/>
        </w:rPr>
        <w:t xml:space="preserve">Critics contend </w:t>
      </w:r>
      <w:proofErr w:type="spellStart"/>
      <w:r w:rsidRPr="00F3321E">
        <w:rPr>
          <w:rStyle w:val="StyleUnderline"/>
        </w:rPr>
        <w:t>its</w:t>
      </w:r>
      <w:proofErr w:type="spellEnd"/>
      <w:r w:rsidRPr="00F3321E">
        <w:rPr>
          <w:rStyle w:val="StyleUnderline"/>
        </w:rPr>
        <w:t xml:space="preserve"> a dangerous concession of Senate power</w:t>
      </w:r>
      <w:r w:rsidRPr="00F3321E">
        <w:rPr>
          <w:sz w:val="16"/>
        </w:rPr>
        <w:t xml:space="preserve"> to a president that can’t be trusted.</w:t>
      </w:r>
    </w:p>
    <w:p w:rsidR="00443E42" w:rsidRDefault="00443E42" w:rsidP="00443E42"/>
    <w:p w:rsidR="00443E42" w:rsidRDefault="00612D17" w:rsidP="00612D17">
      <w:pPr>
        <w:pStyle w:val="Heading4"/>
      </w:pPr>
      <w:r>
        <w:t>Its Guaranteed – even opponents are conceding</w:t>
      </w:r>
    </w:p>
    <w:p w:rsidR="00612D17" w:rsidRPr="00612D17" w:rsidRDefault="00612D17" w:rsidP="00612D17">
      <w:pPr>
        <w:rPr>
          <w:bCs/>
          <w:sz w:val="26"/>
        </w:rPr>
      </w:pPr>
      <w:r>
        <w:rPr>
          <w:rStyle w:val="Style13ptBold"/>
        </w:rPr>
        <w:t xml:space="preserve">Werner, 6/24 – </w:t>
      </w:r>
      <w:r>
        <w:rPr>
          <w:rStyle w:val="Style13ptBold"/>
          <w:b w:val="0"/>
        </w:rPr>
        <w:t>Erica, Reporter @ Associated Press, Boston Herald, 6/24/15, http://www.bostonherald.com/news_opinion/national/2015/06/senate_vote_moves_obamas_trade_agenda_to_brink_of_enactment</w:t>
      </w:r>
    </w:p>
    <w:p w:rsidR="00612D17" w:rsidRDefault="00612D17" w:rsidP="00443E42">
      <w:pPr>
        <w:rPr>
          <w:sz w:val="16"/>
        </w:rPr>
      </w:pPr>
      <w:r w:rsidRPr="00612D17">
        <w:rPr>
          <w:sz w:val="16"/>
        </w:rPr>
        <w:t xml:space="preserve">Some </w:t>
      </w:r>
      <w:r w:rsidRPr="00612D17">
        <w:rPr>
          <w:rStyle w:val="StyleUnderline"/>
        </w:rPr>
        <w:t xml:space="preserve">anti-free-trade groups, however, </w:t>
      </w:r>
      <w:r w:rsidRPr="00612D17">
        <w:rPr>
          <w:rStyle w:val="Emphasis"/>
        </w:rPr>
        <w:t>essentially conceded defeat</w:t>
      </w:r>
      <w:r w:rsidRPr="00612D17">
        <w:rPr>
          <w:sz w:val="16"/>
        </w:rPr>
        <w:t>. "</w:t>
      </w:r>
      <w:r w:rsidRPr="00612D17">
        <w:rPr>
          <w:rStyle w:val="StyleUnderline"/>
        </w:rPr>
        <w:t xml:space="preserve">Fast track makes it </w:t>
      </w:r>
      <w:r w:rsidRPr="00612D17">
        <w:rPr>
          <w:rStyle w:val="Emphasis"/>
        </w:rPr>
        <w:t>virtually certain</w:t>
      </w:r>
      <w:r w:rsidRPr="00612D17">
        <w:rPr>
          <w:rStyle w:val="StyleUnderline"/>
        </w:rPr>
        <w:t xml:space="preserve"> that the</w:t>
      </w:r>
      <w:r w:rsidRPr="00612D17">
        <w:rPr>
          <w:sz w:val="16"/>
        </w:rPr>
        <w:t xml:space="preserve"> Trans-Pacific Partnership (</w:t>
      </w:r>
      <w:r w:rsidRPr="00612D17">
        <w:rPr>
          <w:rStyle w:val="StyleUnderline"/>
        </w:rPr>
        <w:t>TPP)</w:t>
      </w:r>
      <w:r w:rsidRPr="00612D17">
        <w:rPr>
          <w:sz w:val="16"/>
        </w:rPr>
        <w:t xml:space="preserve">, Trade in Services Agreement (TISA), </w:t>
      </w:r>
      <w:r w:rsidRPr="00612D17">
        <w:rPr>
          <w:rStyle w:val="StyleUnderline"/>
        </w:rPr>
        <w:t>and other secret trade deals will become law," said</w:t>
      </w:r>
      <w:r w:rsidRPr="00612D17">
        <w:rPr>
          <w:sz w:val="16"/>
        </w:rPr>
        <w:t xml:space="preserve"> the "Internet-freedom" group </w:t>
      </w:r>
      <w:r w:rsidRPr="00612D17">
        <w:rPr>
          <w:rStyle w:val="StyleUnderline"/>
        </w:rPr>
        <w:t>Fight for the Future</w:t>
      </w:r>
      <w:r w:rsidRPr="00612D17">
        <w:rPr>
          <w:sz w:val="16"/>
        </w:rPr>
        <w:t xml:space="preserve">. Tuesday's </w:t>
      </w:r>
      <w:r w:rsidRPr="00612D17">
        <w:rPr>
          <w:rStyle w:val="StyleUnderline"/>
        </w:rPr>
        <w:t>Senate vote was as painful for the AFL-CIO and other unions as it was welcomed by the White House.</w:t>
      </w:r>
      <w:r w:rsidRPr="00612D17">
        <w:rPr>
          <w:sz w:val="16"/>
        </w:rPr>
        <w:t xml:space="preserve"> Many corporate, agricultural and manufacturing groups cheered.</w:t>
      </w:r>
    </w:p>
    <w:p w:rsidR="00612D17" w:rsidRDefault="00612D17" w:rsidP="00443E42">
      <w:pPr>
        <w:rPr>
          <w:sz w:val="16"/>
        </w:rPr>
      </w:pPr>
    </w:p>
    <w:p w:rsidR="00247084" w:rsidRDefault="00247084" w:rsidP="00247084">
      <w:pPr>
        <w:pStyle w:val="Heading4"/>
      </w:pPr>
      <w:r>
        <w:t xml:space="preserve">Fast Track </w:t>
      </w:r>
      <w:r w:rsidR="009A1A9C">
        <w:t xml:space="preserve">authority ensures TPP will pass WITH EASE – structural factors, last realistic barrier, and passage was a white flag </w:t>
      </w:r>
      <w:r w:rsidR="009A1A9C" w:rsidRPr="009A1A9C">
        <w:rPr>
          <w:b w:val="0"/>
        </w:rPr>
        <w:t>for deal opponents in congress</w:t>
      </w:r>
    </w:p>
    <w:p w:rsidR="00247084" w:rsidRPr="00247084" w:rsidRDefault="00247084" w:rsidP="00443E42">
      <w:pPr>
        <w:rPr>
          <w:rStyle w:val="Style13ptBold"/>
          <w:b w:val="0"/>
        </w:rPr>
      </w:pPr>
      <w:r>
        <w:rPr>
          <w:rStyle w:val="Style13ptBold"/>
        </w:rPr>
        <w:t xml:space="preserve">Lopez, 6/24 – </w:t>
      </w:r>
      <w:r>
        <w:rPr>
          <w:rStyle w:val="Style13ptBold"/>
          <w:b w:val="0"/>
        </w:rPr>
        <w:t xml:space="preserve">Laura Barron-Lopez, covers Congress for The Huffington Post. Previously, she reported for The Hill and E&amp;E Publishing's </w:t>
      </w:r>
      <w:proofErr w:type="spellStart"/>
      <w:r>
        <w:rPr>
          <w:rStyle w:val="Style13ptBold"/>
          <w:b w:val="0"/>
        </w:rPr>
        <w:t>Greenwire</w:t>
      </w:r>
      <w:proofErr w:type="spellEnd"/>
      <w:r>
        <w:rPr>
          <w:rStyle w:val="Style13ptBold"/>
          <w:b w:val="0"/>
        </w:rPr>
        <w:t>, Huffington Post, 6/24/15, http://www.huffingtonpost.com/2015/06/24/pelosi-backs-taa_n_7654954.html</w:t>
      </w:r>
    </w:p>
    <w:p w:rsidR="00247084" w:rsidRDefault="00247084" w:rsidP="00443E42">
      <w:pPr>
        <w:rPr>
          <w:rStyle w:val="StyleUnderline"/>
        </w:rPr>
      </w:pPr>
      <w:r w:rsidRPr="00247084">
        <w:rPr>
          <w:rStyle w:val="StyleUnderline"/>
        </w:rPr>
        <w:t>Pelosi Stands Down</w:t>
      </w:r>
      <w:r w:rsidRPr="00247084">
        <w:rPr>
          <w:sz w:val="14"/>
        </w:rPr>
        <w:t xml:space="preserve"> On TAA</w:t>
      </w:r>
      <w:r w:rsidRPr="00247084">
        <w:rPr>
          <w:rStyle w:val="StyleUnderline"/>
        </w:rPr>
        <w:t>, Clearing Way For Obama's Trade Agenda</w:t>
      </w:r>
      <w:r w:rsidRPr="00247084">
        <w:rPr>
          <w:sz w:val="14"/>
        </w:rPr>
        <w:t xml:space="preserve"> House Minority Leader Nancy </w:t>
      </w:r>
      <w:r w:rsidRPr="00247084">
        <w:rPr>
          <w:rStyle w:val="StyleUnderline"/>
        </w:rPr>
        <w:t>Pelosi</w:t>
      </w:r>
      <w:r w:rsidRPr="00247084">
        <w:rPr>
          <w:sz w:val="14"/>
        </w:rPr>
        <w:t xml:space="preserve"> (D-Calif.) </w:t>
      </w:r>
      <w:r w:rsidRPr="00247084">
        <w:rPr>
          <w:rStyle w:val="Emphasis"/>
        </w:rPr>
        <w:t>waved the white flag</w:t>
      </w:r>
      <w:r w:rsidRPr="00247084">
        <w:rPr>
          <w:sz w:val="14"/>
        </w:rPr>
        <w:t xml:space="preserve"> on Wednesday</w:t>
      </w:r>
      <w:r w:rsidRPr="00247084">
        <w:rPr>
          <w:rStyle w:val="StyleUnderline"/>
        </w:rPr>
        <w:t xml:space="preserve">, telling her caucus she would support passage of a key measure </w:t>
      </w:r>
      <w:r w:rsidRPr="00247084">
        <w:rPr>
          <w:rStyle w:val="Emphasis"/>
        </w:rPr>
        <w:t>tethered to</w:t>
      </w:r>
      <w:r w:rsidRPr="00247084">
        <w:rPr>
          <w:sz w:val="14"/>
        </w:rPr>
        <w:t xml:space="preserve"> President Barack </w:t>
      </w:r>
      <w:r w:rsidRPr="00247084">
        <w:rPr>
          <w:rStyle w:val="Emphasis"/>
        </w:rPr>
        <w:t>Obama's broader trade agenda</w:t>
      </w:r>
      <w:r w:rsidRPr="00247084">
        <w:rPr>
          <w:rStyle w:val="StyleUnderline"/>
        </w:rPr>
        <w:t xml:space="preserve">. Her support </w:t>
      </w:r>
      <w:r w:rsidRPr="00247084">
        <w:rPr>
          <w:rStyle w:val="Emphasis"/>
        </w:rPr>
        <w:t>all but guarantees</w:t>
      </w:r>
      <w:r w:rsidRPr="00247084">
        <w:rPr>
          <w:rStyle w:val="StyleUnderline"/>
        </w:rPr>
        <w:t xml:space="preserve"> that the measure will succeed, thereby handing Obama a major victory on trade</w:t>
      </w:r>
      <w:r w:rsidRPr="00247084">
        <w:rPr>
          <w:sz w:val="14"/>
        </w:rPr>
        <w:t xml:space="preserve">. </w:t>
      </w:r>
      <w:r w:rsidRPr="00247084">
        <w:rPr>
          <w:rStyle w:val="StyleUnderline"/>
        </w:rPr>
        <w:t xml:space="preserve">Pelosi and House Democrats were the </w:t>
      </w:r>
      <w:r w:rsidRPr="00247084">
        <w:rPr>
          <w:rStyle w:val="Emphasis"/>
        </w:rPr>
        <w:t>last obstacle</w:t>
      </w:r>
      <w:r w:rsidRPr="00247084">
        <w:rPr>
          <w:rStyle w:val="StyleUnderline"/>
        </w:rPr>
        <w:t xml:space="preserve"> against Republican and pro-trade Democrats' efforts to grant Obama</w:t>
      </w:r>
      <w:r w:rsidRPr="00247084">
        <w:rPr>
          <w:sz w:val="14"/>
        </w:rPr>
        <w:t xml:space="preserve"> so-called "</w:t>
      </w:r>
      <w:r w:rsidRPr="00247084">
        <w:rPr>
          <w:rStyle w:val="StyleUnderline"/>
        </w:rPr>
        <w:t xml:space="preserve">fast-track" authority to </w:t>
      </w:r>
      <w:r w:rsidRPr="00247084">
        <w:rPr>
          <w:rStyle w:val="Emphasis"/>
        </w:rPr>
        <w:t>clear major trade deals, such as the Trans-Pacific Partnership</w:t>
      </w:r>
      <w:r w:rsidRPr="00247084">
        <w:rPr>
          <w:rStyle w:val="StyleUnderline"/>
        </w:rPr>
        <w:t xml:space="preserve">, </w:t>
      </w:r>
      <w:r w:rsidRPr="00247084">
        <w:rPr>
          <w:rStyle w:val="Emphasis"/>
        </w:rPr>
        <w:t>through Congress with ease</w:t>
      </w:r>
      <w:r w:rsidRPr="00247084">
        <w:rPr>
          <w:rStyle w:val="StyleUnderline"/>
        </w:rPr>
        <w:t>.</w:t>
      </w:r>
      <w:r>
        <w:rPr>
          <w:rStyle w:val="StyleUnderline"/>
        </w:rPr>
        <w:t xml:space="preserve"> </w:t>
      </w:r>
      <w:r w:rsidRPr="00247084">
        <w:rPr>
          <w:sz w:val="14"/>
        </w:rPr>
        <w:t xml:space="preserve">House Democrats succeeded in blocking fast-track nearly two weeks ago when they defeated Trade Adjustment Assistance, which was tied to the fast-track legislation. TAA provides aid to workers who have lost their jobs as a result of trade deals. In response to the defeat of TAA, Obama and Republican leaders crafted a new plan to pass fast-track, also known as Trade Promotion Authority, as a standalone bill without TAA. The clean fast-track bill, already passed by the House, is expected to sail through the Senate later Wednesday and then on to Obama's desk. Next, the Senate will immediately move to pass TAA for workers, which is now attached to an African trade preferences bill, after which it will be sent back to the House. And with Pelosi's support, TAA should have the votes for passage. "I’m disappointed that the TAA bill isn’t nearly as robust as it should be in light of a trade agreement that encompasses 40 percent of the global economy," Pelosi wrote in a Dear Colleague letter to House Democrats. "While we may not all vote in the same manner on TAA, I will support its passage because it can open the door to a full debate on TPP." Obama is currently negotiating the </w:t>
      </w:r>
      <w:r w:rsidRPr="00247084">
        <w:rPr>
          <w:rStyle w:val="StyleUnderline"/>
        </w:rPr>
        <w:t>TPP</w:t>
      </w:r>
      <w:r w:rsidRPr="00247084">
        <w:rPr>
          <w:sz w:val="14"/>
        </w:rPr>
        <w:t xml:space="preserve"> with 11 Pacific nations. The TPP and two other large trade deals that the administration is working on, together encompass over half of the world's economy. The </w:t>
      </w:r>
      <w:r w:rsidRPr="00247084">
        <w:rPr>
          <w:rStyle w:val="StyleUnderline"/>
        </w:rPr>
        <w:t>passage</w:t>
      </w:r>
      <w:r w:rsidRPr="00247084">
        <w:rPr>
          <w:sz w:val="14"/>
        </w:rPr>
        <w:t xml:space="preserve"> of the agreements </w:t>
      </w:r>
      <w:r w:rsidRPr="00247084">
        <w:rPr>
          <w:rStyle w:val="Emphasis"/>
        </w:rPr>
        <w:t>depends on</w:t>
      </w:r>
      <w:r w:rsidRPr="00247084">
        <w:rPr>
          <w:rStyle w:val="StyleUnderline"/>
        </w:rPr>
        <w:t xml:space="preserve"> Congress granting him fast-track powers</w:t>
      </w:r>
      <w:r w:rsidRPr="00247084">
        <w:rPr>
          <w:sz w:val="14"/>
        </w:rPr>
        <w:t xml:space="preserve">. Pelosi and a majority of House Democrats oppose fast-track, as well as the massive trade deals that the administration is pushing. They argue that such deals fail to protect workers at home, lack sufficiently robust environmental standards and financial regulations, and do nothing to stop unfair currency manipulation. "My standard for any trade agreement is that it must create good-paying 21st century jobs, increase the paychecks of American workers, and it must do so recognizing the relationship between commerce and climate," Pelosi wrote. </w:t>
      </w:r>
      <w:r w:rsidRPr="00247084">
        <w:rPr>
          <w:rStyle w:val="StyleUnderline"/>
        </w:rPr>
        <w:t>With fast-track legislation</w:t>
      </w:r>
      <w:r w:rsidRPr="00247084">
        <w:rPr>
          <w:sz w:val="14"/>
        </w:rPr>
        <w:t xml:space="preserve"> expected to reach Obama's desk Wednesday evening and be </w:t>
      </w:r>
      <w:r w:rsidRPr="00247084">
        <w:rPr>
          <w:rStyle w:val="StyleUnderline"/>
        </w:rPr>
        <w:t>signed into law, the public will have only two months to read and understand</w:t>
      </w:r>
      <w:r w:rsidRPr="00247084">
        <w:rPr>
          <w:sz w:val="14"/>
        </w:rPr>
        <w:t xml:space="preserve"> deals such as the </w:t>
      </w:r>
      <w:r w:rsidRPr="00247084">
        <w:rPr>
          <w:rStyle w:val="StyleUnderline"/>
        </w:rPr>
        <w:t xml:space="preserve">TPP after they are negotiated and before the president signs them. </w:t>
      </w:r>
      <w:r w:rsidRPr="00247084">
        <w:rPr>
          <w:rStyle w:val="Emphasis"/>
        </w:rPr>
        <w:t>Congress will have to approve the deals as quickly</w:t>
      </w:r>
      <w:r w:rsidRPr="00247084">
        <w:rPr>
          <w:rStyle w:val="StyleUnderline"/>
        </w:rPr>
        <w:t xml:space="preserve"> as one month after that, with </w:t>
      </w:r>
      <w:r w:rsidRPr="00247084">
        <w:rPr>
          <w:rStyle w:val="Emphasis"/>
        </w:rPr>
        <w:t>no changes allowed</w:t>
      </w:r>
      <w:r w:rsidRPr="00247084">
        <w:rPr>
          <w:rStyle w:val="StyleUnderline"/>
        </w:rPr>
        <w:t>.</w:t>
      </w:r>
    </w:p>
    <w:p w:rsidR="00247084" w:rsidRDefault="00247084" w:rsidP="00443E42">
      <w:pPr>
        <w:rPr>
          <w:sz w:val="16"/>
        </w:rPr>
      </w:pPr>
    </w:p>
    <w:p w:rsidR="00E82EC4" w:rsidRDefault="00E82EC4" w:rsidP="00E82EC4">
      <w:pPr>
        <w:pStyle w:val="Heading4"/>
      </w:pPr>
      <w:r>
        <w:t xml:space="preserve">TPP Guaranteed - no filibuster, </w:t>
      </w:r>
      <w:proofErr w:type="spellStart"/>
      <w:r>
        <w:t>dems</w:t>
      </w:r>
      <w:proofErr w:type="spellEnd"/>
      <w:r>
        <w:t xml:space="preserve"> don’t want the fight, TPA passage make political downsides a sunk cost – fights on other issues don’t spillover to trade anyway</w:t>
      </w:r>
    </w:p>
    <w:p w:rsidR="00E82EC4" w:rsidRPr="00E82EC4" w:rsidRDefault="00E82EC4" w:rsidP="00443E42">
      <w:pPr>
        <w:rPr>
          <w:rStyle w:val="Style13ptBold"/>
          <w:b w:val="0"/>
        </w:rPr>
      </w:pPr>
      <w:r>
        <w:rPr>
          <w:rStyle w:val="Style13ptBold"/>
        </w:rPr>
        <w:t xml:space="preserve">Weisman, 6/23 – </w:t>
      </w:r>
      <w:r>
        <w:rPr>
          <w:rStyle w:val="Style13ptBold"/>
          <w:b w:val="0"/>
        </w:rPr>
        <w:t>Jonathan, Economic Policy Reporter @ NYT, 6/23/15, http://www.nytimes.com/2015/06/24/us/politics/senate-vote-on-trade-bill.html</w:t>
      </w:r>
    </w:p>
    <w:p w:rsidR="00E82EC4" w:rsidRPr="00E82EC4" w:rsidRDefault="00A054E2" w:rsidP="00443E42">
      <w:pPr>
        <w:rPr>
          <w:sz w:val="14"/>
        </w:rPr>
      </w:pPr>
      <w:r w:rsidRPr="00E82EC4">
        <w:rPr>
          <w:sz w:val="14"/>
        </w:rPr>
        <w:t>President Obama’s ambitious trade push is back on track, after several near-death moments, in large measure because top Republicans stood by him.</w:t>
      </w:r>
      <w:r w:rsidR="00E82EC4" w:rsidRPr="00E82EC4">
        <w:rPr>
          <w:sz w:val="14"/>
        </w:rPr>
        <w:t xml:space="preserve"> </w:t>
      </w:r>
      <w:r w:rsidRPr="00E82EC4">
        <w:rPr>
          <w:rStyle w:val="StyleUnderline"/>
        </w:rPr>
        <w:t>The Senate</w:t>
      </w:r>
      <w:r w:rsidRPr="00E82EC4">
        <w:rPr>
          <w:sz w:val="14"/>
        </w:rPr>
        <w:t xml:space="preserve"> on Tuesday narrowly </w:t>
      </w:r>
      <w:r w:rsidRPr="00E82EC4">
        <w:rPr>
          <w:rStyle w:val="StyleUnderline"/>
        </w:rPr>
        <w:t>voted to end debate on legislation granting</w:t>
      </w:r>
      <w:r w:rsidRPr="00E82EC4">
        <w:rPr>
          <w:sz w:val="14"/>
        </w:rPr>
        <w:t xml:space="preserve"> Mr. </w:t>
      </w:r>
      <w:r w:rsidRPr="00E82EC4">
        <w:rPr>
          <w:rStyle w:val="StyleUnderline"/>
        </w:rPr>
        <w:t xml:space="preserve">Obama enhanced negotiating powers to complete a major Pacific trade accord, </w:t>
      </w:r>
      <w:r w:rsidRPr="00E82EC4">
        <w:rPr>
          <w:rStyle w:val="Emphasis"/>
        </w:rPr>
        <w:t>virtually assuring</w:t>
      </w:r>
      <w:r w:rsidRPr="00E82EC4">
        <w:rPr>
          <w:rStyle w:val="StyleUnderline"/>
        </w:rPr>
        <w:t xml:space="preserve"> final passage</w:t>
      </w:r>
      <w:r w:rsidRPr="00E82EC4">
        <w:rPr>
          <w:sz w:val="14"/>
        </w:rPr>
        <w:t xml:space="preserve"> Wednesday </w:t>
      </w:r>
      <w:r w:rsidRPr="00E82EC4">
        <w:rPr>
          <w:rStyle w:val="StyleUnderline"/>
        </w:rPr>
        <w:t xml:space="preserve">of </w:t>
      </w:r>
      <w:r w:rsidRPr="00E82EC4">
        <w:rPr>
          <w:sz w:val="14"/>
        </w:rPr>
        <w:t xml:space="preserve">Mr. </w:t>
      </w:r>
      <w:r w:rsidRPr="00E82EC4">
        <w:rPr>
          <w:rStyle w:val="StyleUnderline"/>
        </w:rPr>
        <w:t>Obama’s top legislative priority</w:t>
      </w:r>
      <w:r w:rsidRPr="00E82EC4">
        <w:rPr>
          <w:sz w:val="14"/>
        </w:rPr>
        <w:t xml:space="preserve"> in his final years in office.</w:t>
      </w:r>
      <w:r w:rsidR="00E82EC4" w:rsidRPr="00E82EC4">
        <w:rPr>
          <w:sz w:val="14"/>
        </w:rPr>
        <w:t xml:space="preserve"> </w:t>
      </w:r>
      <w:r w:rsidRPr="00E82EC4">
        <w:rPr>
          <w:sz w:val="14"/>
        </w:rPr>
        <w:t>The procedural vote of 60 to 37 just reached the minimum needed, but final Senate passage will require only 51 votes. The House approved trade promotion authority last week.</w:t>
      </w:r>
      <w:r w:rsidR="00E82EC4" w:rsidRPr="00E82EC4">
        <w:rPr>
          <w:sz w:val="14"/>
        </w:rPr>
        <w:t xml:space="preserve"> </w:t>
      </w:r>
      <w:r w:rsidRPr="00E82EC4">
        <w:rPr>
          <w:sz w:val="14"/>
        </w:rPr>
        <w:t xml:space="preserve">Representative Nancy Pelosi, the Democratic leader in the House, criticized the Republicans’ approach, saying it would hinder the ability to address climate change and its connection to commerce through the broader trade </w:t>
      </w:r>
      <w:proofErr w:type="spellStart"/>
      <w:r w:rsidRPr="00E82EC4">
        <w:rPr>
          <w:sz w:val="14"/>
        </w:rPr>
        <w:t>bill.House</w:t>
      </w:r>
      <w:proofErr w:type="spellEnd"/>
      <w:r w:rsidRPr="00E82EC4">
        <w:rPr>
          <w:sz w:val="14"/>
        </w:rPr>
        <w:t xml:space="preserve"> Sends Trade Bill Back to Senate in Bid to Outflank </w:t>
      </w:r>
      <w:proofErr w:type="spellStart"/>
      <w:r w:rsidRPr="00E82EC4">
        <w:rPr>
          <w:sz w:val="14"/>
        </w:rPr>
        <w:t>FoesJUNE</w:t>
      </w:r>
      <w:proofErr w:type="spellEnd"/>
      <w:r w:rsidRPr="00E82EC4">
        <w:rPr>
          <w:sz w:val="14"/>
        </w:rPr>
        <w:t xml:space="preserve"> 18, 2015</w:t>
      </w:r>
      <w:r w:rsidR="00E82EC4" w:rsidRPr="00E82EC4">
        <w:rPr>
          <w:sz w:val="14"/>
        </w:rPr>
        <w:t xml:space="preserve"> </w:t>
      </w:r>
      <w:r w:rsidRPr="00E82EC4">
        <w:rPr>
          <w:sz w:val="14"/>
        </w:rPr>
        <w:t xml:space="preserve">People harvesting lychee in Vietnam, which is the only Communist member of the prospective Trans-Pacific </w:t>
      </w:r>
      <w:proofErr w:type="spellStart"/>
      <w:r w:rsidRPr="00E82EC4">
        <w:rPr>
          <w:sz w:val="14"/>
        </w:rPr>
        <w:t>Partnership.Failure</w:t>
      </w:r>
      <w:proofErr w:type="spellEnd"/>
      <w:r w:rsidRPr="00E82EC4">
        <w:rPr>
          <w:sz w:val="14"/>
        </w:rPr>
        <w:t xml:space="preserve"> of Obama’s Trans-Pacific Trade Deal Could Hurt U.S. Influence in </w:t>
      </w:r>
      <w:proofErr w:type="spellStart"/>
      <w:r w:rsidRPr="00E82EC4">
        <w:rPr>
          <w:sz w:val="14"/>
        </w:rPr>
        <w:t>AsiaJUNE</w:t>
      </w:r>
      <w:proofErr w:type="spellEnd"/>
      <w:r w:rsidRPr="00E82EC4">
        <w:rPr>
          <w:sz w:val="14"/>
        </w:rPr>
        <w:t xml:space="preserve"> 16, 2015</w:t>
      </w:r>
      <w:r w:rsidR="00E82EC4" w:rsidRPr="00E82EC4">
        <w:rPr>
          <w:sz w:val="14"/>
        </w:rPr>
        <w:t xml:space="preserve"> </w:t>
      </w:r>
      <w:r w:rsidRPr="00E82EC4">
        <w:rPr>
          <w:sz w:val="14"/>
        </w:rPr>
        <w:t xml:space="preserve">House Republicans and White House Try to Revive Trade Bill Stalled by </w:t>
      </w:r>
      <w:proofErr w:type="spellStart"/>
      <w:r w:rsidRPr="00E82EC4">
        <w:rPr>
          <w:sz w:val="14"/>
        </w:rPr>
        <w:t>DemocratsJUNE</w:t>
      </w:r>
      <w:proofErr w:type="spellEnd"/>
      <w:r w:rsidRPr="00E82EC4">
        <w:rPr>
          <w:sz w:val="14"/>
        </w:rPr>
        <w:t xml:space="preserve"> 15, 2015</w:t>
      </w:r>
      <w:r w:rsidR="00E82EC4" w:rsidRPr="00E82EC4">
        <w:rPr>
          <w:sz w:val="14"/>
        </w:rPr>
        <w:t xml:space="preserve"> </w:t>
      </w:r>
      <w:r w:rsidRPr="00E82EC4">
        <w:rPr>
          <w:rStyle w:val="StyleUnderline"/>
        </w:rPr>
        <w:t>With congressional support for “fast track” authority, the president can press for final agreement on the Trans-Pacific Partnership,</w:t>
      </w:r>
      <w:r w:rsidRPr="00E82EC4">
        <w:rPr>
          <w:sz w:val="14"/>
        </w:rPr>
        <w:t xml:space="preserve"> a legacy-defining accord linking 40 percent of the world’s economy — from Canada and Chile to Japan and Australia — in a web of rules governing Pacific commerce. His administration can also bear down on a second agreement with Europe — known as the Transatlantic Trade and Investment Partnership — </w:t>
      </w:r>
      <w:r w:rsidRPr="00E82EC4">
        <w:rPr>
          <w:rStyle w:val="StyleUnderline"/>
        </w:rPr>
        <w:t>knowing that lawmakers will be able to vote for or against those agreements but will not be able to amend or filibuster them.</w:t>
      </w:r>
      <w:r w:rsidR="00E82EC4">
        <w:rPr>
          <w:rStyle w:val="StyleUnderline"/>
        </w:rPr>
        <w:t xml:space="preserve"> </w:t>
      </w:r>
      <w:r w:rsidRPr="00E82EC4">
        <w:rPr>
          <w:sz w:val="14"/>
        </w:rPr>
        <w:t>The Atlantic agreement is not expected to be completed until the next administration is in office, but the trade negotiating powers would stretch for six years — well into the next presidency. Together those two accords would put much of the globe under the same trade rules, not only lowering tariffs and other import barriers but also creating new standards for Internet access, intellectual property and investor protections.</w:t>
      </w:r>
      <w:r w:rsidR="00E82EC4" w:rsidRPr="00E82EC4">
        <w:rPr>
          <w:sz w:val="14"/>
        </w:rPr>
        <w:t xml:space="preserve"> </w:t>
      </w:r>
      <w:r w:rsidRPr="00E82EC4">
        <w:rPr>
          <w:sz w:val="14"/>
        </w:rPr>
        <w:t>“This is a very important day for our country,” said Senator Mitch McConnell, Republican of Kentucky and the majority leader, whose procedural maneuvering was largely responsible for the outcome. “America is back in the trade business.”</w:t>
      </w:r>
      <w:r w:rsidR="00E82EC4" w:rsidRPr="00E82EC4">
        <w:rPr>
          <w:sz w:val="14"/>
        </w:rPr>
        <w:t xml:space="preserve"> </w:t>
      </w:r>
      <w:r w:rsidRPr="00E82EC4">
        <w:rPr>
          <w:sz w:val="14"/>
        </w:rPr>
        <w:t>Most Democrats — along with labor unions, environmental groups and liberal activists — disagreed, saying that such trade agreements had resulted in lost manufacturing jobs and lower wages for American workers.</w:t>
      </w:r>
      <w:r w:rsidR="00E82EC4" w:rsidRPr="00E82EC4">
        <w:rPr>
          <w:sz w:val="14"/>
        </w:rPr>
        <w:t xml:space="preserve"> </w:t>
      </w:r>
      <w:r w:rsidRPr="00E82EC4">
        <w:rPr>
          <w:sz w:val="14"/>
        </w:rPr>
        <w:t>“It is a great day for the big money interests, not a great day for working families,” said Senator Bernie Sanders, independent of Vermont, who is seeking the Democratic presidential nomination.</w:t>
      </w:r>
      <w:r w:rsidR="00E82EC4" w:rsidRPr="00E82EC4">
        <w:rPr>
          <w:sz w:val="14"/>
        </w:rPr>
        <w:t xml:space="preserve"> </w:t>
      </w:r>
      <w:r w:rsidRPr="00E82EC4">
        <w:rPr>
          <w:sz w:val="14"/>
        </w:rPr>
        <w:t>But 13 Democrats sided with Republicans to end the debate and get to a final vote on trade promotion authority.</w:t>
      </w:r>
      <w:r w:rsidR="00E82EC4" w:rsidRPr="00E82EC4">
        <w:rPr>
          <w:sz w:val="14"/>
        </w:rPr>
        <w:t xml:space="preserve"> </w:t>
      </w:r>
      <w:r w:rsidRPr="00E82EC4">
        <w:rPr>
          <w:sz w:val="14"/>
        </w:rPr>
        <w:t>Tuesday’s vote was the second time the Senate had blocked a filibuster of fast-track authority, but this time the bill was shorn of a separate measure to offer enhanced retraining and educational assistance to workers displaced by international trade accords. That measure also faces a crucial vote on Wednesday.</w:t>
      </w:r>
      <w:r w:rsidR="00E82EC4" w:rsidRPr="00E82EC4">
        <w:rPr>
          <w:sz w:val="14"/>
        </w:rPr>
        <w:t xml:space="preserve"> </w:t>
      </w:r>
      <w:r w:rsidRPr="00E82EC4">
        <w:rPr>
          <w:sz w:val="14"/>
        </w:rPr>
        <w:t>Passage of a stand-alone trade promotion bill will put pressure on House Democrats, who just over a week ago brought down the worker aid provision, known as trade adjustment assistance, when it was linked to the fast-track legislation, in a strategic move they hoped would defeat the entire trade package.</w:t>
      </w:r>
      <w:r w:rsidR="00E82EC4" w:rsidRPr="00E82EC4">
        <w:rPr>
          <w:sz w:val="14"/>
        </w:rPr>
        <w:t xml:space="preserve"> </w:t>
      </w:r>
      <w:r w:rsidRPr="00E82EC4">
        <w:rPr>
          <w:sz w:val="14"/>
        </w:rPr>
        <w:t xml:space="preserve">But Republican leaders — with support from the White House — found a parliamentary way to corner the Democratic opponents, by separating the two pieces of the bill. By Wednesday evening, </w:t>
      </w:r>
      <w:r w:rsidRPr="00E82EC4">
        <w:rPr>
          <w:rStyle w:val="StyleUnderline"/>
        </w:rPr>
        <w:t>legislation will most likely be on the president’s desk, giving him the power to complete the Trans-Pacific Partnership.</w:t>
      </w:r>
      <w:r w:rsidRPr="00E82EC4">
        <w:rPr>
          <w:sz w:val="14"/>
        </w:rPr>
        <w:t xml:space="preserve"> He can sign it whether or not the House passes worker dislocation assistance when it is scheduled to come to a vote late Thursday.</w:t>
      </w:r>
      <w:r w:rsidR="00E82EC4" w:rsidRPr="00E82EC4">
        <w:rPr>
          <w:sz w:val="14"/>
        </w:rPr>
        <w:t xml:space="preserve"> </w:t>
      </w:r>
      <w:r w:rsidRPr="00E82EC4">
        <w:rPr>
          <w:sz w:val="14"/>
        </w:rPr>
        <w:t>Josh Earnest, the White House press secretary, said House Democrats should get on board.</w:t>
      </w:r>
      <w:r w:rsidR="00E82EC4" w:rsidRPr="00E82EC4">
        <w:rPr>
          <w:sz w:val="14"/>
        </w:rPr>
        <w:t xml:space="preserve"> </w:t>
      </w:r>
      <w:r w:rsidRPr="00E82EC4">
        <w:rPr>
          <w:sz w:val="14"/>
        </w:rPr>
        <w:t>“The previous explanation that we heard from some Democrats who voted against trade adjustment assistance — something that Democrats have steadfastly supported for decades — is that they were doing that in an effort to slow down the advancement of trade promotion authority legislation,” he said. “That will no longer be a factor to consider.”</w:t>
      </w:r>
      <w:r w:rsidR="00E82EC4" w:rsidRPr="00E82EC4">
        <w:rPr>
          <w:sz w:val="14"/>
        </w:rPr>
        <w:t xml:space="preserve"> </w:t>
      </w:r>
      <w:r w:rsidRPr="00E82EC4">
        <w:rPr>
          <w:rStyle w:val="StyleUnderline"/>
        </w:rPr>
        <w:t>The tortuous path of the trade legislation</w:t>
      </w:r>
      <w:r w:rsidRPr="00E82EC4">
        <w:rPr>
          <w:sz w:val="14"/>
        </w:rPr>
        <w:t xml:space="preserve"> over the last six months </w:t>
      </w:r>
      <w:r w:rsidRPr="00E82EC4">
        <w:rPr>
          <w:rStyle w:val="StyleUnderline"/>
        </w:rPr>
        <w:t>created the unusual alliance between</w:t>
      </w:r>
      <w:r w:rsidRPr="00E82EC4">
        <w:rPr>
          <w:sz w:val="14"/>
        </w:rPr>
        <w:t xml:space="preserve"> Mr. </w:t>
      </w:r>
      <w:r w:rsidRPr="00E82EC4">
        <w:rPr>
          <w:rStyle w:val="StyleUnderline"/>
        </w:rPr>
        <w:t xml:space="preserve">Obama and Republican leaders, who </w:t>
      </w:r>
      <w:r w:rsidRPr="00E82EC4">
        <w:rPr>
          <w:rStyle w:val="Emphasis"/>
        </w:rPr>
        <w:t>otherwise have worked to thwart him</w:t>
      </w:r>
      <w:r w:rsidRPr="00E82EC4">
        <w:rPr>
          <w:rStyle w:val="StyleUnderline"/>
        </w:rPr>
        <w:t xml:space="preserve"> on domestic and foreign policies</w:t>
      </w:r>
      <w:r w:rsidRPr="00E82EC4">
        <w:rPr>
          <w:sz w:val="14"/>
        </w:rPr>
        <w:t>.</w:t>
      </w:r>
      <w:r w:rsidR="00E82EC4" w:rsidRPr="00E82EC4">
        <w:rPr>
          <w:sz w:val="14"/>
        </w:rPr>
        <w:t xml:space="preserve"> </w:t>
      </w:r>
      <w:r w:rsidRPr="00E82EC4">
        <w:rPr>
          <w:sz w:val="14"/>
        </w:rPr>
        <w:t xml:space="preserve">“Occasionally, even the leader of the Democratic Party, the president of the United States, gets things right,” said Senator John </w:t>
      </w:r>
      <w:proofErr w:type="spellStart"/>
      <w:r w:rsidRPr="00E82EC4">
        <w:rPr>
          <w:sz w:val="14"/>
        </w:rPr>
        <w:t>Cornyn</w:t>
      </w:r>
      <w:proofErr w:type="spellEnd"/>
      <w:r w:rsidRPr="00E82EC4">
        <w:rPr>
          <w:sz w:val="14"/>
        </w:rPr>
        <w:t xml:space="preserve"> of Texas, the No. 2 Republican.</w:t>
      </w:r>
      <w:r w:rsidR="00E82EC4" w:rsidRPr="00E82EC4">
        <w:rPr>
          <w:sz w:val="14"/>
        </w:rPr>
        <w:t xml:space="preserve"> </w:t>
      </w:r>
      <w:r w:rsidRPr="00E82EC4">
        <w:rPr>
          <w:sz w:val="14"/>
        </w:rPr>
        <w:t xml:space="preserve">In the end, Mr. </w:t>
      </w:r>
      <w:r w:rsidRPr="00E82EC4">
        <w:rPr>
          <w:rStyle w:val="StyleUnderline"/>
        </w:rPr>
        <w:t xml:space="preserve">McConnell </w:t>
      </w:r>
      <w:r w:rsidRPr="00E82EC4">
        <w:rPr>
          <w:rStyle w:val="Emphasis"/>
        </w:rPr>
        <w:t>all but secured</w:t>
      </w:r>
      <w:r w:rsidRPr="00E82EC4">
        <w:rPr>
          <w:rStyle w:val="StyleUnderline"/>
        </w:rPr>
        <w:t xml:space="preserve"> the top remaining legislative priority of a president</w:t>
      </w:r>
      <w:r w:rsidRPr="00E82EC4">
        <w:rPr>
          <w:sz w:val="14"/>
        </w:rPr>
        <w:t xml:space="preserve"> he once vowed to turn out after one term.</w:t>
      </w:r>
      <w:r w:rsidR="00E82EC4" w:rsidRPr="00E82EC4">
        <w:rPr>
          <w:sz w:val="14"/>
        </w:rPr>
        <w:t xml:space="preserve"> The Senate is set on Wednesday to give final approval to trade promotion authority, then vote to end debate on a separate bill that attaches worker dislocation assistance to a broadly popular bill extending a trade agreement with several African countries. To attract more votes, Senate leaders added another provision speeding up action against foreign competitors who are found to be “dumping” — selling steel and other products in the United States at artificially low prices in an effort to put domestic manufacturers out of business. Senators would vote on that package on Thursday, and if it is approved, as expected, it would go to the House the same day. This time, if Democrats vote down trade adjustment assistance, they will be effectively killing a worker education and retraining program created during the Kennedy administration and that party members have nurtured ever since, but will still most likely watch Mr. Obama sign the fast-track bill into law. “I don’t think any Democrats voted against T.A.A. last time because they opposed T.A.A.,” said Representative </w:t>
      </w:r>
      <w:proofErr w:type="spellStart"/>
      <w:r w:rsidR="00E82EC4" w:rsidRPr="00E82EC4">
        <w:rPr>
          <w:sz w:val="14"/>
        </w:rPr>
        <w:t>Steny</w:t>
      </w:r>
      <w:proofErr w:type="spellEnd"/>
      <w:r w:rsidR="00E82EC4" w:rsidRPr="00E82EC4">
        <w:rPr>
          <w:sz w:val="14"/>
        </w:rPr>
        <w:t xml:space="preserve"> Hoyer of Maryland, the House’s No. 2 Democrat. “I will concede there will be a different context” around the next vote. At the same time, House and Senate negotiators will begin hashing out differences over a separate bill enhancing measures to police trade agreements. Opponents had hoped that trade promotion authority without worker assistance would run into trouble in the Senate. And some Democrats tried to stoke fears that Congress could give the president the power to complete major trade deals without assistance to affected workers. “How shameful is that?” said Senator Sherrod Brown, Democrat of Ohio, who led the opposition to trade promotion authority. “We’re making this decision knowing people will lose their jobs because of our actions. Yet we are not going to pass this assistance.” In the end, though</w:t>
      </w:r>
      <w:r w:rsidR="00E82EC4" w:rsidRPr="00E82EC4">
        <w:rPr>
          <w:rStyle w:val="StyleUnderline"/>
        </w:rPr>
        <w:t xml:space="preserve">, Democratic senators who had already voted once for trade promotion authority </w:t>
      </w:r>
      <w:r w:rsidR="00E82EC4" w:rsidRPr="00E82EC4">
        <w:rPr>
          <w:rStyle w:val="Emphasis"/>
        </w:rPr>
        <w:t>understood they were not going to escape the criticism</w:t>
      </w:r>
      <w:r w:rsidR="00E82EC4" w:rsidRPr="00E82EC4">
        <w:rPr>
          <w:sz w:val="14"/>
        </w:rPr>
        <w:t xml:space="preserve">, </w:t>
      </w:r>
      <w:r w:rsidR="00E82EC4" w:rsidRPr="00E82EC4">
        <w:rPr>
          <w:rStyle w:val="StyleUnderline"/>
        </w:rPr>
        <w:t xml:space="preserve">especially from the unions. They </w:t>
      </w:r>
      <w:r w:rsidR="00E82EC4" w:rsidRPr="00E82EC4">
        <w:rPr>
          <w:rStyle w:val="Emphasis"/>
        </w:rPr>
        <w:t>wanted to be done with it</w:t>
      </w:r>
      <w:r w:rsidR="00E82EC4" w:rsidRPr="00E82EC4">
        <w:rPr>
          <w:sz w:val="14"/>
        </w:rPr>
        <w:t xml:space="preserve">. Senate </w:t>
      </w:r>
      <w:r w:rsidR="00E82EC4" w:rsidRPr="00E82EC4">
        <w:rPr>
          <w:rStyle w:val="StyleUnderline"/>
        </w:rPr>
        <w:t xml:space="preserve">Democrats had </w:t>
      </w:r>
      <w:r w:rsidR="00E82EC4" w:rsidRPr="00E82EC4">
        <w:rPr>
          <w:rStyle w:val="Emphasis"/>
        </w:rPr>
        <w:t xml:space="preserve">already taken a lot of hits </w:t>
      </w:r>
      <w:r w:rsidR="00E82EC4" w:rsidRPr="00E82EC4">
        <w:rPr>
          <w:rStyle w:val="StyleUnderline"/>
        </w:rPr>
        <w:t>in getting to this point</w:t>
      </w:r>
      <w:r w:rsidR="00E82EC4" w:rsidRPr="00E82EC4">
        <w:rPr>
          <w:sz w:val="14"/>
        </w:rPr>
        <w:t>,” said Senator Ron Wyden of Oregon, the ranking Democrat on the Finance Committee and a co-author of the trade promotion bill.</w:t>
      </w:r>
    </w:p>
    <w:p w:rsidR="00E82EC4" w:rsidRDefault="00E82EC4" w:rsidP="00443E42">
      <w:pPr>
        <w:rPr>
          <w:sz w:val="16"/>
        </w:rPr>
      </w:pPr>
    </w:p>
    <w:p w:rsidR="00C95569" w:rsidRDefault="00C95569" w:rsidP="00C95569">
      <w:pPr>
        <w:pStyle w:val="Heading2"/>
      </w:pPr>
    </w:p>
    <w:p w:rsidR="00C95569" w:rsidRDefault="00C95569" w:rsidP="00C95569">
      <w:pPr>
        <w:pStyle w:val="Heading2"/>
      </w:pPr>
      <w:r>
        <w:t xml:space="preserve">--- Pivot Impact Answers --- </w:t>
      </w:r>
    </w:p>
    <w:p w:rsidR="00C95569" w:rsidRDefault="00C95569" w:rsidP="00C95569">
      <w:pPr>
        <w:pStyle w:val="Heading3"/>
      </w:pPr>
      <w:r>
        <w:t>Asia Pivot Thumper – Sequestration/ISIS</w:t>
      </w:r>
    </w:p>
    <w:p w:rsidR="00C95569" w:rsidRPr="00DE0961" w:rsidRDefault="00C95569" w:rsidP="00C95569"/>
    <w:p w:rsidR="00C95569" w:rsidRDefault="00C95569" w:rsidP="00C95569"/>
    <w:p w:rsidR="00C95569" w:rsidRDefault="00C95569" w:rsidP="00C95569"/>
    <w:p w:rsidR="00C95569" w:rsidRDefault="00C95569" w:rsidP="00C95569">
      <w:pPr>
        <w:pStyle w:val="Heading4"/>
      </w:pPr>
      <w:r>
        <w:t xml:space="preserve">Sequestration plus ISIS jack </w:t>
      </w:r>
      <w:proofErr w:type="spellStart"/>
      <w:r>
        <w:t>asia</w:t>
      </w:r>
      <w:proofErr w:type="spellEnd"/>
      <w:r>
        <w:t xml:space="preserve"> pivot. </w:t>
      </w:r>
    </w:p>
    <w:p w:rsidR="00C95569" w:rsidRPr="008A4CBB" w:rsidRDefault="00C95569" w:rsidP="00C95569">
      <w:pPr>
        <w:rPr>
          <w:sz w:val="16"/>
          <w:szCs w:val="16"/>
        </w:rPr>
      </w:pPr>
      <w:r w:rsidRPr="008A4CBB">
        <w:rPr>
          <w:rStyle w:val="Style13ptBold"/>
        </w:rPr>
        <w:t xml:space="preserve">Whyte and </w:t>
      </w:r>
      <w:proofErr w:type="spellStart"/>
      <w:r w:rsidRPr="008A4CBB">
        <w:rPr>
          <w:rStyle w:val="Style13ptBold"/>
        </w:rPr>
        <w:t>Weitz</w:t>
      </w:r>
      <w:proofErr w:type="spellEnd"/>
      <w:r w:rsidRPr="008A4CBB">
        <w:rPr>
          <w:rStyle w:val="Style13ptBold"/>
        </w:rPr>
        <w:t xml:space="preserve"> 1-29</w:t>
      </w:r>
      <w:r w:rsidRPr="008A4CBB">
        <w:rPr>
          <w:sz w:val="16"/>
          <w:szCs w:val="16"/>
        </w:rPr>
        <w:t xml:space="preserve">. [Leon, MA candidate @ Fletcher School of Law and Diplomacy @ Tufts, Richard, Senior Fellow and Director of the Center for Political-Military Analysis at the Hudson Institute, non-resident Adjunct Senior Fellow @ Center for a New American </w:t>
      </w:r>
      <w:proofErr w:type="spellStart"/>
      <w:r w:rsidRPr="008A4CBB">
        <w:rPr>
          <w:sz w:val="16"/>
          <w:szCs w:val="16"/>
        </w:rPr>
        <w:t>Securitiy</w:t>
      </w:r>
      <w:proofErr w:type="spellEnd"/>
      <w:r w:rsidRPr="008A4CBB">
        <w:rPr>
          <w:sz w:val="16"/>
          <w:szCs w:val="16"/>
        </w:rPr>
        <w:t>, "Enough to go around? Money matters complicate US strategic rebalance to Asia-Pacific" Fletcher Security Review Vol 2 No 1 -- www.hudson.org/content/researchattachments/attachment/1455/2015_01_29_weitz_whyte.pdf]</w:t>
      </w:r>
    </w:p>
    <w:p w:rsidR="00C95569" w:rsidRPr="00271529" w:rsidRDefault="00C95569" w:rsidP="00C95569">
      <w:pPr>
        <w:rPr>
          <w:rStyle w:val="StyleUnderline"/>
        </w:rPr>
      </w:pPr>
      <w:r w:rsidRPr="00271529">
        <w:rPr>
          <w:sz w:val="16"/>
        </w:rPr>
        <w:t xml:space="preserve">However, </w:t>
      </w:r>
      <w:r w:rsidRPr="00271529">
        <w:rPr>
          <w:rStyle w:val="StyleUnderline"/>
        </w:rPr>
        <w:t xml:space="preserve">U.S. </w:t>
      </w:r>
      <w:r w:rsidRPr="00623B2D">
        <w:rPr>
          <w:rStyle w:val="StyleUnderline"/>
          <w:highlight w:val="cyan"/>
        </w:rPr>
        <w:t>econ</w:t>
      </w:r>
      <w:r w:rsidRPr="00623B2D">
        <w:rPr>
          <w:rStyle w:val="StyleUnderline"/>
        </w:rPr>
        <w:t xml:space="preserve">omic </w:t>
      </w:r>
      <w:r w:rsidRPr="00623B2D">
        <w:rPr>
          <w:rStyle w:val="StyleUnderline"/>
          <w:highlight w:val="cyan"/>
        </w:rPr>
        <w:t>weakness</w:t>
      </w:r>
      <w:r w:rsidRPr="00623B2D">
        <w:rPr>
          <w:rStyle w:val="StyleUnderline"/>
        </w:rPr>
        <w:t xml:space="preserve">es </w:t>
      </w:r>
      <w:r w:rsidRPr="00623B2D">
        <w:rPr>
          <w:rStyle w:val="StyleUnderline"/>
          <w:highlight w:val="cyan"/>
        </w:rPr>
        <w:t>and</w:t>
      </w:r>
      <w:r w:rsidRPr="00623B2D">
        <w:rPr>
          <w:rStyle w:val="StyleUnderline"/>
        </w:rPr>
        <w:t xml:space="preserve"> the Budget Control Act of 2011</w:t>
      </w:r>
      <w:r w:rsidRPr="00623B2D">
        <w:rPr>
          <w:sz w:val="16"/>
        </w:rPr>
        <w:t xml:space="preserve"> – which mandates</w:t>
      </w:r>
      <w:r w:rsidRPr="00623B2D">
        <w:rPr>
          <w:sz w:val="12"/>
        </w:rPr>
        <w:t>∂</w:t>
      </w:r>
      <w:r w:rsidRPr="00623B2D">
        <w:rPr>
          <w:sz w:val="16"/>
        </w:rPr>
        <w:t xml:space="preserve"> cuts in U.S. government spending (</w:t>
      </w:r>
      <w:r w:rsidRPr="00623B2D">
        <w:rPr>
          <w:rStyle w:val="StyleUnderline"/>
        </w:rPr>
        <w:t>known as “</w:t>
      </w:r>
      <w:r w:rsidRPr="00623B2D">
        <w:rPr>
          <w:rStyle w:val="StyleUnderline"/>
          <w:highlight w:val="cyan"/>
        </w:rPr>
        <w:t>sequestration</w:t>
      </w:r>
      <w:r w:rsidRPr="00623B2D">
        <w:rPr>
          <w:sz w:val="16"/>
        </w:rPr>
        <w:t xml:space="preserve">”) – </w:t>
      </w:r>
      <w:r w:rsidRPr="00623B2D">
        <w:rPr>
          <w:rStyle w:val="StyleUnderline"/>
        </w:rPr>
        <w:t xml:space="preserve">have </w:t>
      </w:r>
      <w:r w:rsidRPr="00623B2D">
        <w:rPr>
          <w:rStyle w:val="StyleUnderline"/>
          <w:highlight w:val="cyan"/>
        </w:rPr>
        <w:t>constrained</w:t>
      </w:r>
      <w:r w:rsidRPr="00271529">
        <w:rPr>
          <w:rStyle w:val="StyleUnderline"/>
        </w:rPr>
        <w:t xml:space="preserve"> the U.S.</w:t>
      </w:r>
      <w:r w:rsidRPr="00271529">
        <w:rPr>
          <w:rStyle w:val="StyleUnderline"/>
          <w:sz w:val="12"/>
        </w:rPr>
        <w:t xml:space="preserve">∂ </w:t>
      </w:r>
      <w:r w:rsidRPr="00271529">
        <w:rPr>
          <w:rStyle w:val="StyleUnderline"/>
        </w:rPr>
        <w:t xml:space="preserve">government’s </w:t>
      </w:r>
      <w:r w:rsidRPr="00623B2D">
        <w:rPr>
          <w:rStyle w:val="StyleUnderline"/>
          <w:highlight w:val="cyan"/>
        </w:rPr>
        <w:t>ability to</w:t>
      </w:r>
      <w:r w:rsidRPr="00271529">
        <w:rPr>
          <w:rStyle w:val="StyleUnderline"/>
        </w:rPr>
        <w:t xml:space="preserve"> resource the </w:t>
      </w:r>
      <w:r w:rsidRPr="00623B2D">
        <w:rPr>
          <w:rStyle w:val="StyleUnderline"/>
          <w:highlight w:val="cyan"/>
        </w:rPr>
        <w:t>Rebalance adequately and meet</w:t>
      </w:r>
      <w:r w:rsidRPr="00271529">
        <w:rPr>
          <w:rStyle w:val="StyleUnderline"/>
        </w:rPr>
        <w:t xml:space="preserve"> its</w:t>
      </w:r>
      <w:r w:rsidRPr="00271529">
        <w:rPr>
          <w:sz w:val="16"/>
        </w:rPr>
        <w:t xml:space="preserve"> regional </w:t>
      </w:r>
      <w:r w:rsidRPr="00271529">
        <w:rPr>
          <w:rStyle w:val="StyleUnderline"/>
        </w:rPr>
        <w:t>security</w:t>
      </w:r>
      <w:r w:rsidRPr="00271529">
        <w:rPr>
          <w:rStyle w:val="StyleUnderline"/>
          <w:sz w:val="12"/>
        </w:rPr>
        <w:t xml:space="preserve">∂ </w:t>
      </w:r>
      <w:r w:rsidRPr="00623B2D">
        <w:rPr>
          <w:rStyle w:val="StyleUnderline"/>
          <w:highlight w:val="cyan"/>
        </w:rPr>
        <w:t>commitments</w:t>
      </w:r>
      <w:r w:rsidRPr="00271529">
        <w:rPr>
          <w:sz w:val="16"/>
        </w:rPr>
        <w:t>.7 The sequestration process was deliberately devised to present the Congress</w:t>
      </w:r>
      <w:r w:rsidRPr="00271529">
        <w:rPr>
          <w:sz w:val="12"/>
        </w:rPr>
        <w:t>∂</w:t>
      </w:r>
      <w:r w:rsidRPr="00271529">
        <w:rPr>
          <w:sz w:val="16"/>
        </w:rPr>
        <w:t xml:space="preserve"> with an unacceptable outcome if the members failed to balance the budget through a combination</w:t>
      </w:r>
      <w:r w:rsidRPr="00271529">
        <w:rPr>
          <w:sz w:val="12"/>
        </w:rPr>
        <w:t>∂</w:t>
      </w:r>
      <w:r w:rsidRPr="00271529">
        <w:rPr>
          <w:sz w:val="16"/>
        </w:rPr>
        <w:t xml:space="preserve"> of tax hikes and targeted spending cuts. But the congressional compromise has failed</w:t>
      </w:r>
      <w:r w:rsidRPr="00271529">
        <w:rPr>
          <w:sz w:val="12"/>
        </w:rPr>
        <w:t>∂</w:t>
      </w:r>
      <w:r w:rsidRPr="00271529">
        <w:rPr>
          <w:sz w:val="16"/>
        </w:rPr>
        <w:t xml:space="preserve"> to occur, and now </w:t>
      </w:r>
      <w:r w:rsidRPr="00623B2D">
        <w:rPr>
          <w:rStyle w:val="StyleUnderline"/>
          <w:highlight w:val="cyan"/>
        </w:rPr>
        <w:t xml:space="preserve">sequestration is threatening to </w:t>
      </w:r>
      <w:proofErr w:type="spellStart"/>
      <w:r w:rsidRPr="00623B2D">
        <w:rPr>
          <w:rStyle w:val="StyleUnderline"/>
          <w:highlight w:val="cyan"/>
        </w:rPr>
        <w:t>wreck havoc</w:t>
      </w:r>
      <w:proofErr w:type="spellEnd"/>
      <w:r w:rsidRPr="00271529">
        <w:rPr>
          <w:rStyle w:val="StyleUnderline"/>
        </w:rPr>
        <w:t xml:space="preserve"> throughout the government</w:t>
      </w:r>
      <w:r w:rsidRPr="00271529">
        <w:rPr>
          <w:rStyle w:val="StyleUnderline"/>
          <w:sz w:val="12"/>
        </w:rPr>
        <w:t xml:space="preserve">∂ </w:t>
      </w:r>
      <w:r w:rsidRPr="00271529">
        <w:rPr>
          <w:rStyle w:val="StyleUnderline"/>
        </w:rPr>
        <w:t>with arbitrary percentage-driven spending cuts</w:t>
      </w:r>
      <w:r w:rsidRPr="00271529">
        <w:rPr>
          <w:sz w:val="16"/>
        </w:rPr>
        <w:t xml:space="preserve">. </w:t>
      </w:r>
      <w:r w:rsidRPr="00623B2D">
        <w:rPr>
          <w:rStyle w:val="StyleUnderline"/>
          <w:highlight w:val="cyan"/>
        </w:rPr>
        <w:t>Complicating matters</w:t>
      </w:r>
      <w:r w:rsidRPr="00271529">
        <w:rPr>
          <w:rStyle w:val="StyleUnderline"/>
        </w:rPr>
        <w:t xml:space="preserve"> further in the defense</w:t>
      </w:r>
      <w:r w:rsidRPr="00271529">
        <w:rPr>
          <w:rStyle w:val="StyleUnderline"/>
          <w:sz w:val="12"/>
        </w:rPr>
        <w:t xml:space="preserve">∂ </w:t>
      </w:r>
      <w:r w:rsidRPr="00271529">
        <w:rPr>
          <w:rStyle w:val="StyleUnderline"/>
        </w:rPr>
        <w:t xml:space="preserve">domain </w:t>
      </w:r>
      <w:r w:rsidRPr="00623B2D">
        <w:rPr>
          <w:rStyle w:val="StyleUnderline"/>
          <w:highlight w:val="cyan"/>
        </w:rPr>
        <w:t>are</w:t>
      </w:r>
      <w:r w:rsidRPr="00271529">
        <w:rPr>
          <w:rStyle w:val="StyleUnderline"/>
        </w:rPr>
        <w:t xml:space="preserve"> the </w:t>
      </w:r>
      <w:r w:rsidRPr="00623B2D">
        <w:rPr>
          <w:rStyle w:val="StyleUnderline"/>
          <w:highlight w:val="cyan"/>
        </w:rPr>
        <w:t>Taliban’s resilience in Afghanistan and</w:t>
      </w:r>
      <w:r w:rsidRPr="00271529">
        <w:rPr>
          <w:rStyle w:val="StyleUnderline"/>
        </w:rPr>
        <w:t xml:space="preserve"> the stunning emergence of the </w:t>
      </w:r>
      <w:r w:rsidRPr="00623B2D">
        <w:rPr>
          <w:rStyle w:val="StyleUnderline"/>
          <w:highlight w:val="cyan"/>
        </w:rPr>
        <w:t>Islamic State</w:t>
      </w:r>
      <w:r w:rsidRPr="00271529">
        <w:rPr>
          <w:rStyle w:val="StyleUnderline"/>
        </w:rPr>
        <w:t xml:space="preserve"> in Iraq and Syria</w:t>
      </w:r>
      <w:r w:rsidRPr="00271529">
        <w:rPr>
          <w:sz w:val="16"/>
        </w:rPr>
        <w:t xml:space="preserve">. </w:t>
      </w:r>
      <w:r w:rsidRPr="00623B2D">
        <w:rPr>
          <w:rStyle w:val="StyleUnderline"/>
          <w:highlight w:val="cyan"/>
        </w:rPr>
        <w:t>During</w:t>
      </w:r>
      <w:r w:rsidRPr="00271529">
        <w:rPr>
          <w:rStyle w:val="StyleUnderline"/>
        </w:rPr>
        <w:t xml:space="preserve"> the initial </w:t>
      </w:r>
      <w:r w:rsidRPr="00623B2D">
        <w:rPr>
          <w:rStyle w:val="StyleUnderline"/>
          <w:highlight w:val="cyan"/>
        </w:rPr>
        <w:t>planning</w:t>
      </w:r>
      <w:r w:rsidRPr="00271529">
        <w:rPr>
          <w:rStyle w:val="StyleUnderline"/>
        </w:rPr>
        <w:t xml:space="preserve"> and unveiling </w:t>
      </w:r>
      <w:r w:rsidRPr="00623B2D">
        <w:rPr>
          <w:rStyle w:val="StyleUnderline"/>
          <w:highlight w:val="cyan"/>
        </w:rPr>
        <w:t>of</w:t>
      </w:r>
      <w:r w:rsidRPr="00271529">
        <w:rPr>
          <w:rStyle w:val="StyleUnderline"/>
        </w:rPr>
        <w:t xml:space="preserve"> the </w:t>
      </w:r>
      <w:r w:rsidRPr="00623B2D">
        <w:rPr>
          <w:rStyle w:val="StyleUnderline"/>
          <w:highlight w:val="cyan"/>
        </w:rPr>
        <w:t>Rebalance</w:t>
      </w:r>
      <w:r w:rsidRPr="00271529">
        <w:rPr>
          <w:rStyle w:val="StyleUnderline"/>
        </w:rPr>
        <w:t>, the</w:t>
      </w:r>
      <w:r w:rsidRPr="00271529">
        <w:rPr>
          <w:rStyle w:val="StyleUnderline"/>
          <w:sz w:val="12"/>
        </w:rPr>
        <w:t xml:space="preserve">∂ </w:t>
      </w:r>
      <w:r w:rsidRPr="00623B2D">
        <w:rPr>
          <w:rStyle w:val="StyleUnderline"/>
          <w:highlight w:val="cyan"/>
        </w:rPr>
        <w:t>U</w:t>
      </w:r>
      <w:r w:rsidRPr="00271529">
        <w:rPr>
          <w:rStyle w:val="StyleUnderline"/>
        </w:rPr>
        <w:t xml:space="preserve">nited </w:t>
      </w:r>
      <w:r w:rsidRPr="00623B2D">
        <w:rPr>
          <w:rStyle w:val="StyleUnderline"/>
          <w:highlight w:val="cyan"/>
        </w:rPr>
        <w:t>S</w:t>
      </w:r>
      <w:r w:rsidRPr="00271529">
        <w:rPr>
          <w:rStyle w:val="StyleUnderline"/>
        </w:rPr>
        <w:t xml:space="preserve">tates </w:t>
      </w:r>
      <w:r w:rsidRPr="00623B2D">
        <w:rPr>
          <w:rStyle w:val="StyleUnderline"/>
          <w:highlight w:val="cyan"/>
        </w:rPr>
        <w:t>assumed it would be possible to shift</w:t>
      </w:r>
      <w:r w:rsidRPr="00271529">
        <w:rPr>
          <w:rStyle w:val="StyleUnderline"/>
        </w:rPr>
        <w:t xml:space="preserve"> more resources to Asia </w:t>
      </w:r>
      <w:r w:rsidRPr="00623B2D">
        <w:rPr>
          <w:rStyle w:val="StyleUnderline"/>
          <w:highlight w:val="cyan"/>
        </w:rPr>
        <w:t>as it curtailed</w:t>
      </w:r>
      <w:r w:rsidRPr="00271529">
        <w:rPr>
          <w:rStyle w:val="StyleUnderline"/>
          <w:sz w:val="12"/>
        </w:rPr>
        <w:t xml:space="preserve">∂ </w:t>
      </w:r>
      <w:r w:rsidRPr="00271529">
        <w:rPr>
          <w:rStyle w:val="StyleUnderline"/>
        </w:rPr>
        <w:t xml:space="preserve">its </w:t>
      </w:r>
      <w:r w:rsidRPr="00623B2D">
        <w:rPr>
          <w:rStyle w:val="StyleUnderline"/>
          <w:highlight w:val="cyan"/>
        </w:rPr>
        <w:t>commitments in</w:t>
      </w:r>
      <w:r w:rsidRPr="00271529">
        <w:rPr>
          <w:rStyle w:val="StyleUnderline"/>
        </w:rPr>
        <w:t xml:space="preserve"> the </w:t>
      </w:r>
      <w:r w:rsidRPr="00623B2D">
        <w:rPr>
          <w:rStyle w:val="StyleUnderline"/>
          <w:highlight w:val="cyan"/>
        </w:rPr>
        <w:t>Middle East</w:t>
      </w:r>
      <w:r w:rsidRPr="00271529">
        <w:rPr>
          <w:rStyle w:val="StyleUnderline"/>
        </w:rPr>
        <w:t xml:space="preserve"> and South Asia</w:t>
      </w:r>
      <w:r w:rsidRPr="00271529">
        <w:rPr>
          <w:sz w:val="16"/>
        </w:rPr>
        <w:t xml:space="preserve">,8 </w:t>
      </w:r>
      <w:r w:rsidRPr="00623B2D">
        <w:rPr>
          <w:rStyle w:val="StyleUnderline"/>
          <w:highlight w:val="cyan"/>
        </w:rPr>
        <w:t>yet U.S. engagement</w:t>
      </w:r>
      <w:r w:rsidRPr="00271529">
        <w:rPr>
          <w:rStyle w:val="StyleUnderline"/>
        </w:rPr>
        <w:t xml:space="preserve"> in these </w:t>
      </w:r>
      <w:r w:rsidRPr="00623B2D">
        <w:rPr>
          <w:rStyle w:val="StyleUnderline"/>
          <w:highlight w:val="cyan"/>
        </w:rPr>
        <w:t>areas is</w:t>
      </w:r>
      <w:r w:rsidRPr="00623B2D">
        <w:rPr>
          <w:rStyle w:val="StyleUnderline"/>
          <w:sz w:val="12"/>
          <w:highlight w:val="cyan"/>
        </w:rPr>
        <w:t xml:space="preserve">∂ </w:t>
      </w:r>
      <w:r w:rsidRPr="00623B2D">
        <w:rPr>
          <w:rStyle w:val="StyleUnderline"/>
          <w:highlight w:val="cyan"/>
        </w:rPr>
        <w:t>steadying or growing</w:t>
      </w:r>
      <w:r w:rsidRPr="00271529">
        <w:rPr>
          <w:rStyle w:val="StyleUnderline"/>
        </w:rPr>
        <w:t>.</w:t>
      </w:r>
      <w:r w:rsidRPr="00271529">
        <w:rPr>
          <w:sz w:val="16"/>
        </w:rPr>
        <w:t xml:space="preserve"> </w:t>
      </w:r>
      <w:r w:rsidRPr="00623B2D">
        <w:rPr>
          <w:rStyle w:val="StyleUnderline"/>
          <w:highlight w:val="cyan"/>
        </w:rPr>
        <w:t>New challenges</w:t>
      </w:r>
      <w:r w:rsidRPr="00271529">
        <w:rPr>
          <w:rStyle w:val="StyleUnderline"/>
        </w:rPr>
        <w:t xml:space="preserve"> have </w:t>
      </w:r>
      <w:r w:rsidRPr="00623B2D">
        <w:rPr>
          <w:rStyle w:val="StyleUnderline"/>
          <w:highlight w:val="cyan"/>
        </w:rPr>
        <w:t>also emerged in Europe due to Russian aggression</w:t>
      </w:r>
      <w:r w:rsidRPr="00271529">
        <w:rPr>
          <w:rStyle w:val="StyleUnderline"/>
          <w:sz w:val="12"/>
        </w:rPr>
        <w:t>∂</w:t>
      </w:r>
      <w:r w:rsidRPr="00271529">
        <w:rPr>
          <w:rStyle w:val="StyleUnderline"/>
        </w:rPr>
        <w:t xml:space="preserve"> against Ukraine.</w:t>
      </w:r>
    </w:p>
    <w:p w:rsidR="00C95569" w:rsidRDefault="00C95569" w:rsidP="00C95569"/>
    <w:p w:rsidR="00C95569" w:rsidRDefault="00C95569" w:rsidP="00C95569">
      <w:pPr>
        <w:pStyle w:val="Heading4"/>
      </w:pPr>
      <w:r>
        <w:t xml:space="preserve">Sequestration and troop reductions jack Asia Pivot. </w:t>
      </w:r>
    </w:p>
    <w:p w:rsidR="00C95569" w:rsidRPr="00C030D0" w:rsidRDefault="00C95569" w:rsidP="00C95569">
      <w:pPr>
        <w:rPr>
          <w:sz w:val="16"/>
          <w:szCs w:val="16"/>
        </w:rPr>
      </w:pPr>
      <w:r w:rsidRPr="008A4CBB">
        <w:rPr>
          <w:rStyle w:val="Style13ptBold"/>
        </w:rPr>
        <w:t xml:space="preserve">Whyte and </w:t>
      </w:r>
      <w:proofErr w:type="spellStart"/>
      <w:r w:rsidRPr="008A4CBB">
        <w:rPr>
          <w:rStyle w:val="Style13ptBold"/>
        </w:rPr>
        <w:t>Weitz</w:t>
      </w:r>
      <w:proofErr w:type="spellEnd"/>
      <w:r w:rsidRPr="008A4CBB">
        <w:rPr>
          <w:rStyle w:val="Style13ptBold"/>
        </w:rPr>
        <w:t xml:space="preserve"> 1-29</w:t>
      </w:r>
      <w:r w:rsidRPr="008A4CBB">
        <w:rPr>
          <w:sz w:val="16"/>
          <w:szCs w:val="16"/>
        </w:rPr>
        <w:t xml:space="preserve">. [Leon, MA candidate @ Fletcher School of Law and Diplomacy @ Tufts, Richard, Senior Fellow and Director of the Center for Political-Military Analysis at the Hudson Institute, non-resident Adjunct Senior Fellow @ Center for a New American </w:t>
      </w:r>
      <w:proofErr w:type="spellStart"/>
      <w:r w:rsidRPr="008A4CBB">
        <w:rPr>
          <w:sz w:val="16"/>
          <w:szCs w:val="16"/>
        </w:rPr>
        <w:t>Securitiy</w:t>
      </w:r>
      <w:proofErr w:type="spellEnd"/>
      <w:r w:rsidRPr="008A4CBB">
        <w:rPr>
          <w:sz w:val="16"/>
          <w:szCs w:val="16"/>
        </w:rPr>
        <w:t>, "Enough to go around? Money matters complicate US strategic rebalance to Asia-Pacific" Fletcher Security Review Vol 2 No 1 -- www.hudson.org/content/researchattachments/attachment/1455/2015_01_29_weitz_whyte.pdf]</w:t>
      </w:r>
    </w:p>
    <w:p w:rsidR="00C95569" w:rsidRDefault="00C95569" w:rsidP="00C95569">
      <w:pPr>
        <w:rPr>
          <w:sz w:val="16"/>
        </w:rPr>
      </w:pPr>
      <w:r w:rsidRPr="00C030D0">
        <w:rPr>
          <w:sz w:val="16"/>
        </w:rPr>
        <w:t>In 2014, Katrina McFarland, the U.S. Assistant Secretary of Defense for Acquisition, declared</w:t>
      </w:r>
      <w:r w:rsidRPr="00C030D0">
        <w:rPr>
          <w:sz w:val="12"/>
        </w:rPr>
        <w:t>∂</w:t>
      </w:r>
      <w:r w:rsidRPr="00C030D0">
        <w:rPr>
          <w:sz w:val="16"/>
        </w:rPr>
        <w:t xml:space="preserve"> that </w:t>
      </w:r>
      <w:r w:rsidRPr="00623B2D">
        <w:rPr>
          <w:rStyle w:val="StyleUnderline"/>
          <w:highlight w:val="cyan"/>
        </w:rPr>
        <w:t>due to budget constraints “the pivot</w:t>
      </w:r>
      <w:r w:rsidRPr="00C030D0">
        <w:rPr>
          <w:rStyle w:val="StyleUnderline"/>
        </w:rPr>
        <w:t xml:space="preserve"> is being looked at again, because </w:t>
      </w:r>
      <w:r w:rsidRPr="00623B2D">
        <w:rPr>
          <w:rStyle w:val="StyleUnderline"/>
        </w:rPr>
        <w:t>candidly</w:t>
      </w:r>
      <w:r w:rsidRPr="00C030D0">
        <w:rPr>
          <w:rStyle w:val="StyleUnderline"/>
        </w:rPr>
        <w:t xml:space="preserve"> it </w:t>
      </w:r>
      <w:r w:rsidRPr="00623B2D">
        <w:rPr>
          <w:rStyle w:val="Emphasis"/>
          <w:highlight w:val="cyan"/>
        </w:rPr>
        <w:t>can’t happen</w:t>
      </w:r>
      <w:r w:rsidRPr="00C030D0">
        <w:rPr>
          <w:rStyle w:val="StyleUnderline"/>
        </w:rPr>
        <w:t>.”</w:t>
      </w:r>
      <w:r w:rsidRPr="00C030D0">
        <w:rPr>
          <w:sz w:val="16"/>
        </w:rPr>
        <w:t xml:space="preserve">21 The next day, </w:t>
      </w:r>
      <w:proofErr w:type="spellStart"/>
      <w:r w:rsidRPr="00C030D0">
        <w:rPr>
          <w:sz w:val="16"/>
        </w:rPr>
        <w:t>MacFarland</w:t>
      </w:r>
      <w:proofErr w:type="spellEnd"/>
      <w:r w:rsidRPr="00C030D0">
        <w:rPr>
          <w:sz w:val="16"/>
        </w:rPr>
        <w:t xml:space="preserve"> withdrew her statement, but </w:t>
      </w:r>
      <w:r w:rsidRPr="00623B2D">
        <w:rPr>
          <w:rStyle w:val="StyleUnderline"/>
          <w:highlight w:val="cyan"/>
        </w:rPr>
        <w:t>there are genuine concerns</w:t>
      </w:r>
      <w:r w:rsidRPr="00623B2D">
        <w:rPr>
          <w:rStyle w:val="StyleUnderline"/>
          <w:sz w:val="12"/>
          <w:highlight w:val="cyan"/>
        </w:rPr>
        <w:t xml:space="preserve">∂ </w:t>
      </w:r>
      <w:r w:rsidRPr="00623B2D">
        <w:rPr>
          <w:rStyle w:val="StyleUnderline"/>
          <w:highlight w:val="cyan"/>
        </w:rPr>
        <w:t>about</w:t>
      </w:r>
      <w:r w:rsidRPr="00C030D0">
        <w:rPr>
          <w:rStyle w:val="StyleUnderline"/>
        </w:rPr>
        <w:t xml:space="preserve"> U.S. </w:t>
      </w:r>
      <w:r w:rsidRPr="00623B2D">
        <w:rPr>
          <w:rStyle w:val="StyleUnderline"/>
          <w:highlight w:val="cyan"/>
        </w:rPr>
        <w:t>ability to continue</w:t>
      </w:r>
      <w:r w:rsidRPr="00C030D0">
        <w:rPr>
          <w:rStyle w:val="StyleUnderline"/>
        </w:rPr>
        <w:t xml:space="preserve"> strengthen </w:t>
      </w:r>
      <w:r w:rsidRPr="00623B2D">
        <w:rPr>
          <w:rStyle w:val="StyleUnderline"/>
          <w:highlight w:val="cyan"/>
        </w:rPr>
        <w:t>commitments</w:t>
      </w:r>
      <w:r w:rsidRPr="00C030D0">
        <w:rPr>
          <w:rStyle w:val="StyleUnderline"/>
        </w:rPr>
        <w:t xml:space="preserve"> to Asia </w:t>
      </w:r>
      <w:r w:rsidRPr="00623B2D">
        <w:rPr>
          <w:rStyle w:val="StyleUnderline"/>
          <w:highlight w:val="cyan"/>
        </w:rPr>
        <w:t>while managing other</w:t>
      </w:r>
      <w:r w:rsidRPr="00623B2D">
        <w:rPr>
          <w:rStyle w:val="StyleUnderline"/>
          <w:sz w:val="12"/>
          <w:highlight w:val="cyan"/>
        </w:rPr>
        <w:t>∂</w:t>
      </w:r>
      <w:r w:rsidRPr="00C030D0">
        <w:rPr>
          <w:rStyle w:val="StyleUnderline"/>
          <w:sz w:val="12"/>
        </w:rPr>
        <w:t xml:space="preserve"> </w:t>
      </w:r>
      <w:r w:rsidRPr="00C030D0">
        <w:rPr>
          <w:rStyle w:val="StyleUnderline"/>
        </w:rPr>
        <w:t xml:space="preserve">worldwide </w:t>
      </w:r>
      <w:r w:rsidRPr="00623B2D">
        <w:rPr>
          <w:rStyle w:val="StyleUnderline"/>
          <w:highlight w:val="cyan"/>
        </w:rPr>
        <w:t>crises</w:t>
      </w:r>
      <w:r w:rsidRPr="00C030D0">
        <w:rPr>
          <w:rStyle w:val="StyleUnderline"/>
        </w:rPr>
        <w:t xml:space="preserve"> </w:t>
      </w:r>
      <w:r w:rsidRPr="00623B2D">
        <w:rPr>
          <w:rStyle w:val="StyleUnderline"/>
          <w:highlight w:val="cyan"/>
        </w:rPr>
        <w:t>as</w:t>
      </w:r>
      <w:r w:rsidRPr="00C030D0">
        <w:rPr>
          <w:rStyle w:val="StyleUnderline"/>
        </w:rPr>
        <w:t xml:space="preserve"> defense </w:t>
      </w:r>
      <w:r w:rsidRPr="00623B2D">
        <w:rPr>
          <w:rStyle w:val="StyleUnderline"/>
          <w:highlight w:val="cyan"/>
        </w:rPr>
        <w:t>resources shrink</w:t>
      </w:r>
      <w:r w:rsidRPr="00C030D0">
        <w:rPr>
          <w:sz w:val="16"/>
        </w:rPr>
        <w:t>. For example, despite his many assurances to</w:t>
      </w:r>
      <w:r w:rsidRPr="00C030D0">
        <w:rPr>
          <w:sz w:val="12"/>
        </w:rPr>
        <w:t>∂</w:t>
      </w:r>
      <w:r w:rsidRPr="00C030D0">
        <w:rPr>
          <w:sz w:val="16"/>
        </w:rPr>
        <w:t xml:space="preserve"> Asian allies about the rebalance policy, </w:t>
      </w:r>
      <w:r w:rsidRPr="00623B2D">
        <w:rPr>
          <w:rStyle w:val="StyleUnderline"/>
          <w:highlight w:val="cyan"/>
        </w:rPr>
        <w:t>Hagel warned</w:t>
      </w:r>
      <w:r w:rsidRPr="00C030D0">
        <w:rPr>
          <w:rStyle w:val="StyleUnderline"/>
        </w:rPr>
        <w:t xml:space="preserve"> in 2014 that, if </w:t>
      </w:r>
      <w:r w:rsidRPr="00623B2D">
        <w:rPr>
          <w:rStyle w:val="StyleUnderline"/>
          <w:highlight w:val="cyan"/>
        </w:rPr>
        <w:t>the</w:t>
      </w:r>
      <w:r w:rsidRPr="00C030D0">
        <w:rPr>
          <w:rStyle w:val="StyleUnderline"/>
        </w:rPr>
        <w:t xml:space="preserve"> </w:t>
      </w:r>
      <w:r w:rsidRPr="00623B2D">
        <w:rPr>
          <w:rStyle w:val="StyleUnderline"/>
          <w:highlight w:val="cyan"/>
        </w:rPr>
        <w:t>sequestration cuts</w:t>
      </w:r>
      <w:r w:rsidRPr="00623B2D">
        <w:rPr>
          <w:rStyle w:val="StyleUnderline"/>
          <w:sz w:val="12"/>
          <w:highlight w:val="cyan"/>
        </w:rPr>
        <w:t xml:space="preserve">∂ </w:t>
      </w:r>
      <w:r w:rsidRPr="00623B2D">
        <w:rPr>
          <w:rStyle w:val="StyleUnderline"/>
          <w:highlight w:val="cyan"/>
        </w:rPr>
        <w:t>continued</w:t>
      </w:r>
      <w:r w:rsidRPr="00C030D0">
        <w:rPr>
          <w:rStyle w:val="StyleUnderline"/>
        </w:rPr>
        <w:t xml:space="preserve"> as planned, the </w:t>
      </w:r>
      <w:r w:rsidRPr="00623B2D">
        <w:rPr>
          <w:rStyle w:val="StyleUnderline"/>
          <w:highlight w:val="cyan"/>
        </w:rPr>
        <w:t>military would become a “hollow force.</w:t>
      </w:r>
      <w:r w:rsidRPr="00C030D0">
        <w:rPr>
          <w:rStyle w:val="StyleUnderline"/>
        </w:rPr>
        <w:t xml:space="preserve"> . . not capable of fulfilling</w:t>
      </w:r>
      <w:r w:rsidRPr="00C030D0">
        <w:rPr>
          <w:rStyle w:val="StyleUnderline"/>
          <w:sz w:val="12"/>
        </w:rPr>
        <w:t xml:space="preserve">∂ </w:t>
      </w:r>
      <w:r w:rsidRPr="00C030D0">
        <w:rPr>
          <w:rStyle w:val="StyleUnderline"/>
        </w:rPr>
        <w:t>assigned missions.”</w:t>
      </w:r>
      <w:r w:rsidRPr="00C030D0">
        <w:rPr>
          <w:sz w:val="16"/>
        </w:rPr>
        <w:t>22 Under current plans, the United States will reduce its military budget</w:t>
      </w:r>
      <w:r w:rsidRPr="00C030D0">
        <w:rPr>
          <w:sz w:val="12"/>
        </w:rPr>
        <w:t>∂</w:t>
      </w:r>
      <w:r w:rsidRPr="00C030D0">
        <w:rPr>
          <w:sz w:val="16"/>
        </w:rPr>
        <w:t xml:space="preserve"> by $487 billion in planned cuts over the next ten years on top of a potential additional $500</w:t>
      </w:r>
      <w:r w:rsidRPr="00C030D0">
        <w:rPr>
          <w:sz w:val="12"/>
        </w:rPr>
        <w:t>∂</w:t>
      </w:r>
      <w:r w:rsidRPr="00C030D0">
        <w:rPr>
          <w:sz w:val="16"/>
        </w:rPr>
        <w:t xml:space="preserve"> billion in cuts mandated by sequestration.23 </w:t>
      </w:r>
      <w:r w:rsidRPr="00C030D0">
        <w:rPr>
          <w:rStyle w:val="StyleUnderline"/>
        </w:rPr>
        <w:t>A further concern is that the U</w:t>
      </w:r>
      <w:r w:rsidRPr="00623B2D">
        <w:rPr>
          <w:rStyle w:val="StyleUnderline"/>
        </w:rPr>
        <w:t>.S.</w:t>
      </w:r>
      <w:r w:rsidRPr="00C030D0">
        <w:rPr>
          <w:rStyle w:val="StyleUnderline"/>
        </w:rPr>
        <w:t xml:space="preserve"> </w:t>
      </w:r>
      <w:r w:rsidRPr="00623B2D">
        <w:rPr>
          <w:rStyle w:val="StyleUnderline"/>
          <w:highlight w:val="cyan"/>
        </w:rPr>
        <w:t>military</w:t>
      </w:r>
      <w:r w:rsidRPr="00623B2D">
        <w:rPr>
          <w:rStyle w:val="StyleUnderline"/>
          <w:sz w:val="12"/>
          <w:highlight w:val="cyan"/>
        </w:rPr>
        <w:t xml:space="preserve">∂ </w:t>
      </w:r>
      <w:r w:rsidRPr="00623B2D">
        <w:rPr>
          <w:rStyle w:val="StyleUnderline"/>
          <w:highlight w:val="cyan"/>
        </w:rPr>
        <w:t>will have to reallocate resources to</w:t>
      </w:r>
      <w:r w:rsidRPr="00C030D0">
        <w:rPr>
          <w:rStyle w:val="StyleUnderline"/>
        </w:rPr>
        <w:t xml:space="preserve"> carry out new missions in </w:t>
      </w:r>
      <w:r w:rsidRPr="00623B2D">
        <w:rPr>
          <w:rStyle w:val="StyleUnderline"/>
          <w:highlight w:val="cyan"/>
        </w:rPr>
        <w:t>Iraq, Syria, Europe, and other</w:t>
      </w:r>
      <w:r w:rsidRPr="00623B2D">
        <w:rPr>
          <w:rStyle w:val="StyleUnderline"/>
          <w:sz w:val="12"/>
          <w:highlight w:val="cyan"/>
        </w:rPr>
        <w:t xml:space="preserve">∂ </w:t>
      </w:r>
      <w:r w:rsidRPr="00623B2D">
        <w:rPr>
          <w:rStyle w:val="StyleUnderline"/>
          <w:highlight w:val="cyan"/>
        </w:rPr>
        <w:t>locations</w:t>
      </w:r>
      <w:r w:rsidRPr="00C030D0">
        <w:rPr>
          <w:rStyle w:val="StyleUnderline"/>
        </w:rPr>
        <w:t>.24</w:t>
      </w:r>
      <w:r w:rsidRPr="00C030D0">
        <w:rPr>
          <w:rStyle w:val="StyleUnderline"/>
          <w:sz w:val="12"/>
        </w:rPr>
        <w:t xml:space="preserve">∂ </w:t>
      </w:r>
      <w:r w:rsidRPr="00C030D0">
        <w:rPr>
          <w:rStyle w:val="StyleUnderline"/>
        </w:rPr>
        <w:t xml:space="preserve">Another important aspect of the defense cut is the </w:t>
      </w:r>
      <w:r w:rsidRPr="00623B2D">
        <w:rPr>
          <w:rStyle w:val="StyleUnderline"/>
          <w:highlight w:val="cyan"/>
        </w:rPr>
        <w:t>plan to reduce</w:t>
      </w:r>
      <w:r w:rsidRPr="00C030D0">
        <w:rPr>
          <w:rStyle w:val="StyleUnderline"/>
        </w:rPr>
        <w:t xml:space="preserve"> the </w:t>
      </w:r>
      <w:r w:rsidRPr="00623B2D">
        <w:rPr>
          <w:rStyle w:val="StyleUnderline"/>
          <w:highlight w:val="cyan"/>
        </w:rPr>
        <w:t>overall size of</w:t>
      </w:r>
      <w:r w:rsidRPr="00C030D0">
        <w:rPr>
          <w:rStyle w:val="StyleUnderline"/>
        </w:rPr>
        <w:t xml:space="preserve"> the </w:t>
      </w:r>
      <w:r w:rsidRPr="00623B2D">
        <w:rPr>
          <w:rStyle w:val="StyleUnderline"/>
          <w:highlight w:val="cyan"/>
        </w:rPr>
        <w:t>active</w:t>
      </w:r>
      <w:r w:rsidRPr="00623B2D">
        <w:rPr>
          <w:rStyle w:val="StyleUnderline"/>
          <w:sz w:val="12"/>
          <w:highlight w:val="cyan"/>
        </w:rPr>
        <w:t xml:space="preserve">∂ </w:t>
      </w:r>
      <w:r w:rsidRPr="00623B2D">
        <w:rPr>
          <w:rStyle w:val="StyleUnderline"/>
          <w:highlight w:val="cyan"/>
        </w:rPr>
        <w:t>duty</w:t>
      </w:r>
      <w:r w:rsidRPr="00C030D0">
        <w:rPr>
          <w:rStyle w:val="StyleUnderline"/>
        </w:rPr>
        <w:t xml:space="preserve"> U.S. Army to fewer than 450,000 soldiers, which </w:t>
      </w:r>
      <w:r w:rsidRPr="00623B2D">
        <w:rPr>
          <w:rStyle w:val="StyleUnderline"/>
        </w:rPr>
        <w:t>would be its smallest</w:t>
      </w:r>
      <w:r w:rsidRPr="00C030D0">
        <w:rPr>
          <w:rStyle w:val="StyleUnderline"/>
        </w:rPr>
        <w:t xml:space="preserve"> size </w:t>
      </w:r>
      <w:r w:rsidRPr="00623B2D">
        <w:rPr>
          <w:rStyle w:val="StyleUnderline"/>
          <w:highlight w:val="cyan"/>
        </w:rPr>
        <w:t>since before</w:t>
      </w:r>
      <w:r w:rsidRPr="00623B2D">
        <w:rPr>
          <w:rStyle w:val="StyleUnderline"/>
          <w:sz w:val="12"/>
          <w:highlight w:val="cyan"/>
        </w:rPr>
        <w:t xml:space="preserve">∂ </w:t>
      </w:r>
      <w:r w:rsidRPr="00623B2D">
        <w:rPr>
          <w:rStyle w:val="StyleUnderline"/>
          <w:highlight w:val="cyan"/>
        </w:rPr>
        <w:t>WWII</w:t>
      </w:r>
      <w:r w:rsidRPr="00623B2D">
        <w:rPr>
          <w:sz w:val="16"/>
          <w:highlight w:val="cyan"/>
        </w:rPr>
        <w:t>.</w:t>
      </w:r>
      <w:r w:rsidRPr="00C030D0">
        <w:rPr>
          <w:sz w:val="16"/>
        </w:rPr>
        <w:t xml:space="preserve">25 </w:t>
      </w:r>
      <w:r w:rsidRPr="00623B2D">
        <w:rPr>
          <w:rStyle w:val="StyleUnderline"/>
          <w:highlight w:val="cyan"/>
        </w:rPr>
        <w:t>For Seoul, these reductions are of</w:t>
      </w:r>
      <w:r w:rsidRPr="00C030D0">
        <w:rPr>
          <w:rStyle w:val="StyleUnderline"/>
        </w:rPr>
        <w:t xml:space="preserve"> particular </w:t>
      </w:r>
      <w:r w:rsidRPr="00623B2D">
        <w:rPr>
          <w:rStyle w:val="StyleUnderline"/>
          <w:highlight w:val="cyan"/>
        </w:rPr>
        <w:t>concern because</w:t>
      </w:r>
      <w:r w:rsidRPr="00C030D0">
        <w:rPr>
          <w:rStyle w:val="StyleUnderline"/>
        </w:rPr>
        <w:t xml:space="preserve"> any major </w:t>
      </w:r>
      <w:r w:rsidRPr="00623B2D">
        <w:rPr>
          <w:rStyle w:val="StyleUnderline"/>
          <w:highlight w:val="cyan"/>
        </w:rPr>
        <w:t>Korean contingency</w:t>
      </w:r>
      <w:r w:rsidRPr="00C030D0">
        <w:rPr>
          <w:rStyle w:val="StyleUnderline"/>
        </w:rPr>
        <w:t xml:space="preserve"> </w:t>
      </w:r>
      <w:r w:rsidRPr="00623B2D">
        <w:rPr>
          <w:rStyle w:val="StyleUnderline"/>
          <w:highlight w:val="cyan"/>
        </w:rPr>
        <w:t>in</w:t>
      </w:r>
      <w:r w:rsidRPr="00C030D0">
        <w:rPr>
          <w:rStyle w:val="StyleUnderline"/>
        </w:rPr>
        <w:t xml:space="preserve"> the event of a </w:t>
      </w:r>
      <w:r w:rsidRPr="00623B2D">
        <w:rPr>
          <w:rStyle w:val="StyleUnderline"/>
          <w:highlight w:val="cyan"/>
        </w:rPr>
        <w:t>North Korean invasion or collapse would require</w:t>
      </w:r>
      <w:r w:rsidRPr="00C030D0">
        <w:rPr>
          <w:rStyle w:val="StyleUnderline"/>
        </w:rPr>
        <w:t xml:space="preserve"> a </w:t>
      </w:r>
      <w:r w:rsidRPr="00623B2D">
        <w:rPr>
          <w:rStyle w:val="StyleUnderline"/>
          <w:highlight w:val="cyan"/>
        </w:rPr>
        <w:t>massive</w:t>
      </w:r>
      <w:r w:rsidRPr="00623B2D">
        <w:rPr>
          <w:rStyle w:val="StyleUnderline"/>
          <w:sz w:val="12"/>
          <w:highlight w:val="cyan"/>
        </w:rPr>
        <w:t xml:space="preserve">∂ </w:t>
      </w:r>
      <w:r w:rsidRPr="00623B2D">
        <w:rPr>
          <w:rStyle w:val="StyleUnderline"/>
          <w:highlight w:val="cyan"/>
        </w:rPr>
        <w:t>ground force</w:t>
      </w:r>
      <w:r w:rsidRPr="00C030D0">
        <w:rPr>
          <w:rStyle w:val="StyleUnderline"/>
        </w:rPr>
        <w:t xml:space="preserve"> to stabilize the peninsula</w:t>
      </w:r>
      <w:r w:rsidRPr="00C030D0">
        <w:rPr>
          <w:sz w:val="16"/>
        </w:rPr>
        <w:t xml:space="preserve">.26 </w:t>
      </w:r>
      <w:r w:rsidRPr="00623B2D">
        <w:rPr>
          <w:rStyle w:val="StyleUnderline"/>
          <w:highlight w:val="cyan"/>
        </w:rPr>
        <w:t xml:space="preserve">For </w:t>
      </w:r>
      <w:r w:rsidRPr="00623B2D">
        <w:rPr>
          <w:rStyle w:val="StyleUnderline"/>
        </w:rPr>
        <w:t xml:space="preserve">Japan and </w:t>
      </w:r>
      <w:r w:rsidRPr="00623B2D">
        <w:rPr>
          <w:rStyle w:val="StyleUnderline"/>
          <w:highlight w:val="cyan"/>
        </w:rPr>
        <w:t>South East Asia</w:t>
      </w:r>
      <w:r w:rsidRPr="00C030D0">
        <w:rPr>
          <w:rStyle w:val="StyleUnderline"/>
        </w:rPr>
        <w:t>n countries, the</w:t>
      </w:r>
      <w:r w:rsidRPr="00C030D0">
        <w:rPr>
          <w:rStyle w:val="StyleUnderline"/>
          <w:sz w:val="12"/>
        </w:rPr>
        <w:t xml:space="preserve">∂ </w:t>
      </w:r>
      <w:r w:rsidRPr="00C030D0">
        <w:rPr>
          <w:rStyle w:val="StyleUnderline"/>
        </w:rPr>
        <w:t xml:space="preserve">U.S. </w:t>
      </w:r>
      <w:r w:rsidRPr="00623B2D">
        <w:rPr>
          <w:rStyle w:val="StyleUnderline"/>
          <w:highlight w:val="cyan"/>
        </w:rPr>
        <w:t>Navy presence is a major concern since</w:t>
      </w:r>
      <w:r w:rsidRPr="00C030D0">
        <w:rPr>
          <w:rStyle w:val="StyleUnderline"/>
        </w:rPr>
        <w:t xml:space="preserve"> much of the </w:t>
      </w:r>
      <w:r w:rsidRPr="00623B2D">
        <w:rPr>
          <w:rStyle w:val="StyleUnderline"/>
          <w:highlight w:val="cyan"/>
        </w:rPr>
        <w:t>disputed territory</w:t>
      </w:r>
      <w:r w:rsidRPr="00C030D0">
        <w:rPr>
          <w:rStyle w:val="StyleUnderline"/>
        </w:rPr>
        <w:t xml:space="preserve"> in the region </w:t>
      </w:r>
      <w:r w:rsidRPr="00623B2D">
        <w:rPr>
          <w:rStyle w:val="StyleUnderline"/>
          <w:highlight w:val="cyan"/>
        </w:rPr>
        <w:t>is</w:t>
      </w:r>
      <w:r w:rsidRPr="00623B2D">
        <w:rPr>
          <w:rStyle w:val="StyleUnderline"/>
          <w:sz w:val="12"/>
          <w:highlight w:val="cyan"/>
        </w:rPr>
        <w:t xml:space="preserve">∂ </w:t>
      </w:r>
      <w:r w:rsidRPr="00623B2D">
        <w:rPr>
          <w:rStyle w:val="StyleUnderline"/>
          <w:highlight w:val="cyan"/>
        </w:rPr>
        <w:t>maritime</w:t>
      </w:r>
      <w:r w:rsidRPr="00C030D0">
        <w:rPr>
          <w:sz w:val="16"/>
        </w:rPr>
        <w:t>. Even if the Navy moves 60 percent of their fleet to the Pacific by 2020, continuing</w:t>
      </w:r>
      <w:r w:rsidRPr="00C030D0">
        <w:rPr>
          <w:sz w:val="12"/>
        </w:rPr>
        <w:t>∂</w:t>
      </w:r>
      <w:r w:rsidRPr="00C030D0">
        <w:rPr>
          <w:sz w:val="16"/>
        </w:rPr>
        <w:t xml:space="preserve"> current cuts may result in a smaller force. For example, the 2015 Department of Defense</w:t>
      </w:r>
      <w:r w:rsidRPr="00C030D0">
        <w:rPr>
          <w:sz w:val="12"/>
        </w:rPr>
        <w:t>∂</w:t>
      </w:r>
      <w:r w:rsidRPr="00C030D0">
        <w:rPr>
          <w:sz w:val="16"/>
        </w:rPr>
        <w:t xml:space="preserve"> budget reduced funding for U.S. Navy shipbuilding from $17.9 billion to $14.4 billion.27</w:t>
      </w:r>
      <w:r w:rsidRPr="00C030D0">
        <w:rPr>
          <w:sz w:val="12"/>
        </w:rPr>
        <w:t>∂</w:t>
      </w:r>
      <w:r w:rsidRPr="00C030D0">
        <w:rPr>
          <w:sz w:val="16"/>
        </w:rPr>
        <w:t xml:space="preserve"> </w:t>
      </w:r>
      <w:r w:rsidRPr="00C030D0">
        <w:rPr>
          <w:rStyle w:val="StyleUnderline"/>
        </w:rPr>
        <w:t xml:space="preserve">The U.S. </w:t>
      </w:r>
      <w:r w:rsidRPr="00623B2D">
        <w:rPr>
          <w:rStyle w:val="StyleUnderline"/>
          <w:highlight w:val="cyan"/>
        </w:rPr>
        <w:t>Air Force</w:t>
      </w:r>
      <w:r w:rsidRPr="00C030D0">
        <w:rPr>
          <w:rStyle w:val="StyleUnderline"/>
        </w:rPr>
        <w:t xml:space="preserve">, which </w:t>
      </w:r>
      <w:r w:rsidRPr="00623B2D">
        <w:rPr>
          <w:rStyle w:val="StyleUnderline"/>
          <w:highlight w:val="cyan"/>
        </w:rPr>
        <w:t>would be important in any conflict</w:t>
      </w:r>
      <w:r w:rsidRPr="00C030D0">
        <w:rPr>
          <w:rStyle w:val="StyleUnderline"/>
        </w:rPr>
        <w:t xml:space="preserve"> in the Asia-Pacific, </w:t>
      </w:r>
      <w:r w:rsidRPr="00623B2D">
        <w:rPr>
          <w:rStyle w:val="StyleUnderline"/>
          <w:highlight w:val="cyan"/>
        </w:rPr>
        <w:t>has suffered</w:t>
      </w:r>
      <w:r w:rsidRPr="00623B2D">
        <w:rPr>
          <w:rStyle w:val="StyleUnderline"/>
          <w:sz w:val="12"/>
          <w:highlight w:val="cyan"/>
        </w:rPr>
        <w:t xml:space="preserve">∂ </w:t>
      </w:r>
      <w:r w:rsidRPr="00623B2D">
        <w:rPr>
          <w:rStyle w:val="StyleUnderline"/>
          <w:highlight w:val="cyan"/>
        </w:rPr>
        <w:t>critical budget cuts relating to</w:t>
      </w:r>
      <w:r w:rsidRPr="00C030D0">
        <w:rPr>
          <w:rStyle w:val="StyleUnderline"/>
        </w:rPr>
        <w:t xml:space="preserve"> its </w:t>
      </w:r>
      <w:r w:rsidRPr="00623B2D">
        <w:rPr>
          <w:rStyle w:val="StyleUnderline"/>
          <w:highlight w:val="cyan"/>
        </w:rPr>
        <w:t>readiness</w:t>
      </w:r>
      <w:r w:rsidRPr="00C030D0">
        <w:rPr>
          <w:rStyle w:val="StyleUnderline"/>
        </w:rPr>
        <w:t xml:space="preserve">, </w:t>
      </w:r>
      <w:r w:rsidRPr="00623B2D">
        <w:rPr>
          <w:rStyle w:val="StyleUnderline"/>
          <w:highlight w:val="cyan"/>
        </w:rPr>
        <w:t>force structure, and modernization</w:t>
      </w:r>
      <w:r w:rsidRPr="00C030D0">
        <w:rPr>
          <w:rStyle w:val="StyleUnderline"/>
        </w:rPr>
        <w:t xml:space="preserve"> accounts</w:t>
      </w:r>
      <w:r w:rsidRPr="00C030D0">
        <w:rPr>
          <w:sz w:val="16"/>
        </w:rPr>
        <w:t>.28</w:t>
      </w:r>
      <w:r w:rsidRPr="00C030D0">
        <w:rPr>
          <w:sz w:val="12"/>
        </w:rPr>
        <w:t>∂</w:t>
      </w:r>
      <w:r w:rsidRPr="00C030D0">
        <w:rPr>
          <w:sz w:val="16"/>
        </w:rPr>
        <w:t xml:space="preserve"> </w:t>
      </w:r>
      <w:r w:rsidRPr="00C030D0">
        <w:rPr>
          <w:rStyle w:val="StyleUnderline"/>
        </w:rPr>
        <w:t>These</w:t>
      </w:r>
      <w:r w:rsidRPr="00C030D0">
        <w:rPr>
          <w:sz w:val="16"/>
        </w:rPr>
        <w:t xml:space="preserve"> defense </w:t>
      </w:r>
      <w:r w:rsidRPr="00623B2D">
        <w:rPr>
          <w:rStyle w:val="StyleUnderline"/>
        </w:rPr>
        <w:t>cutbacks</w:t>
      </w:r>
      <w:r w:rsidRPr="00C030D0">
        <w:rPr>
          <w:sz w:val="16"/>
        </w:rPr>
        <w:t xml:space="preserve"> has </w:t>
      </w:r>
      <w:r w:rsidRPr="00C030D0">
        <w:rPr>
          <w:rStyle w:val="StyleUnderline"/>
        </w:rPr>
        <w:t>led the head of U.S. Pacific Command</w:t>
      </w:r>
      <w:r w:rsidRPr="00C030D0">
        <w:rPr>
          <w:sz w:val="16"/>
        </w:rPr>
        <w:t xml:space="preserve">, Adm. Locklear, </w:t>
      </w:r>
      <w:r w:rsidRPr="00C030D0">
        <w:rPr>
          <w:rStyle w:val="StyleUnderline"/>
        </w:rPr>
        <w:t>to state</w:t>
      </w:r>
      <w:r w:rsidRPr="00C030D0">
        <w:rPr>
          <w:rStyle w:val="StyleUnderline"/>
          <w:sz w:val="12"/>
        </w:rPr>
        <w:t xml:space="preserve">∂ </w:t>
      </w:r>
      <w:r w:rsidRPr="00C030D0">
        <w:rPr>
          <w:rStyle w:val="StyleUnderline"/>
        </w:rPr>
        <w:t xml:space="preserve">that “The ability for the services to provide the type of </w:t>
      </w:r>
      <w:r w:rsidRPr="00623B2D">
        <w:rPr>
          <w:rStyle w:val="StyleUnderline"/>
          <w:highlight w:val="cyan"/>
        </w:rPr>
        <w:t>maritime coverage</w:t>
      </w:r>
      <w:r w:rsidRPr="00C030D0">
        <w:rPr>
          <w:sz w:val="16"/>
        </w:rPr>
        <w:t>, the air coverage</w:t>
      </w:r>
      <w:r w:rsidRPr="00C030D0">
        <w:rPr>
          <w:sz w:val="12"/>
        </w:rPr>
        <w:t>∂</w:t>
      </w:r>
      <w:r w:rsidRPr="00C030D0">
        <w:rPr>
          <w:sz w:val="16"/>
        </w:rPr>
        <w:t xml:space="preserve"> of some of the key elements </w:t>
      </w:r>
      <w:r w:rsidRPr="00C030D0">
        <w:rPr>
          <w:rStyle w:val="StyleUnderline"/>
        </w:rPr>
        <w:t xml:space="preserve">that </w:t>
      </w:r>
      <w:r w:rsidRPr="00623B2D">
        <w:rPr>
          <w:rStyle w:val="StyleUnderline"/>
          <w:highlight w:val="cyan"/>
        </w:rPr>
        <w:t>we’ve historically needed</w:t>
      </w:r>
      <w:r w:rsidRPr="00C030D0">
        <w:rPr>
          <w:rStyle w:val="StyleUnderline"/>
        </w:rPr>
        <w:t xml:space="preserve"> in this part of the world </w:t>
      </w:r>
      <w:r w:rsidRPr="00623B2D">
        <w:rPr>
          <w:rStyle w:val="StyleUnderline"/>
          <w:highlight w:val="cyan"/>
        </w:rPr>
        <w:t>for crisis</w:t>
      </w:r>
      <w:r w:rsidRPr="00623B2D">
        <w:rPr>
          <w:rStyle w:val="StyleUnderline"/>
          <w:sz w:val="12"/>
          <w:highlight w:val="cyan"/>
        </w:rPr>
        <w:t xml:space="preserve">∂ </w:t>
      </w:r>
      <w:r w:rsidRPr="00623B2D">
        <w:rPr>
          <w:rStyle w:val="StyleUnderline"/>
          <w:highlight w:val="cyan"/>
        </w:rPr>
        <w:t>response, have not been available</w:t>
      </w:r>
      <w:r w:rsidRPr="00C030D0">
        <w:rPr>
          <w:rStyle w:val="StyleUnderline"/>
        </w:rPr>
        <w:t xml:space="preserve"> to the level that I would consider acceptable risk [due to</w:t>
      </w:r>
      <w:r w:rsidRPr="00C030D0">
        <w:rPr>
          <w:rStyle w:val="StyleUnderline"/>
          <w:sz w:val="12"/>
        </w:rPr>
        <w:t xml:space="preserve">∂ </w:t>
      </w:r>
      <w:r w:rsidRPr="00C030D0">
        <w:rPr>
          <w:rStyle w:val="StyleUnderline"/>
        </w:rPr>
        <w:t>recent budget cutbacks</w:t>
      </w:r>
      <w:r w:rsidRPr="00C030D0">
        <w:rPr>
          <w:sz w:val="16"/>
        </w:rPr>
        <w:t>],” a response bound to leave U.S. allies uneasy as tensions remain</w:t>
      </w:r>
      <w:r w:rsidRPr="00C030D0">
        <w:rPr>
          <w:sz w:val="12"/>
        </w:rPr>
        <w:t>∂</w:t>
      </w:r>
      <w:r w:rsidRPr="00C030D0">
        <w:rPr>
          <w:sz w:val="16"/>
        </w:rPr>
        <w:t xml:space="preserve"> high in East Asia.29 U.S. efforts to revitalize the U.S. nuclear weapons establishment or</w:t>
      </w:r>
      <w:r w:rsidRPr="00C030D0">
        <w:rPr>
          <w:sz w:val="12"/>
        </w:rPr>
        <w:t>∂</w:t>
      </w:r>
      <w:r w:rsidRPr="00C030D0">
        <w:rPr>
          <w:sz w:val="16"/>
        </w:rPr>
        <w:t xml:space="preserve"> develop new non-nuclear technologies, such as through the Pentagon’s new Offset Strategy,</w:t>
      </w:r>
      <w:r w:rsidRPr="00C030D0">
        <w:rPr>
          <w:sz w:val="12"/>
        </w:rPr>
        <w:t>∂</w:t>
      </w:r>
      <w:r w:rsidRPr="00C030D0">
        <w:rPr>
          <w:sz w:val="16"/>
        </w:rPr>
        <w:t xml:space="preserve"> are also constrained by limited funding.</w:t>
      </w:r>
    </w:p>
    <w:p w:rsidR="00C95569" w:rsidRDefault="00C95569" w:rsidP="00C95569">
      <w:pPr>
        <w:rPr>
          <w:sz w:val="16"/>
        </w:rPr>
      </w:pPr>
    </w:p>
    <w:p w:rsidR="00C95569" w:rsidRDefault="00C95569" w:rsidP="00C95569">
      <w:pPr>
        <w:pStyle w:val="Heading3"/>
      </w:pPr>
      <w:r>
        <w:t xml:space="preserve">Asia Pivot Thumper - AIIB  </w:t>
      </w:r>
    </w:p>
    <w:p w:rsidR="00C95569" w:rsidRDefault="00C95569" w:rsidP="00C95569"/>
    <w:p w:rsidR="00C95569" w:rsidRDefault="00C95569" w:rsidP="00C95569">
      <w:pPr>
        <w:pStyle w:val="Heading4"/>
      </w:pPr>
      <w:r>
        <w:t xml:space="preserve">Zero influence in Asia now – AIIB proves. </w:t>
      </w:r>
    </w:p>
    <w:p w:rsidR="00C95569" w:rsidRPr="000A00C2" w:rsidRDefault="00C95569" w:rsidP="00C95569">
      <w:pPr>
        <w:rPr>
          <w:sz w:val="16"/>
          <w:szCs w:val="16"/>
        </w:rPr>
      </w:pPr>
      <w:proofErr w:type="spellStart"/>
      <w:r w:rsidRPr="000A00C2">
        <w:rPr>
          <w:rStyle w:val="Style13ptBold"/>
        </w:rPr>
        <w:t>Auslin</w:t>
      </w:r>
      <w:proofErr w:type="spellEnd"/>
      <w:r w:rsidRPr="000A00C2">
        <w:rPr>
          <w:rStyle w:val="Style13ptBold"/>
        </w:rPr>
        <w:t xml:space="preserve"> 3-17</w:t>
      </w:r>
      <w:r w:rsidRPr="000A00C2">
        <w:rPr>
          <w:sz w:val="16"/>
          <w:szCs w:val="16"/>
        </w:rPr>
        <w:t>. [Michael, resident scholar and the director of Japan Studies at the American Enterprise Institute, "Obama's Asia Policy Flounders" Commentary Magazine -- https://www.commentarymagazine.com/2015/03/17/obamas-asia-policy-flounders/]</w:t>
      </w:r>
    </w:p>
    <w:p w:rsidR="00C95569" w:rsidRPr="000A00C2" w:rsidRDefault="00C95569" w:rsidP="00C95569">
      <w:pPr>
        <w:rPr>
          <w:rStyle w:val="StyleUnderline"/>
        </w:rPr>
      </w:pPr>
      <w:r w:rsidRPr="000A00C2">
        <w:rPr>
          <w:rStyle w:val="StyleUnderline"/>
        </w:rPr>
        <w:t>The</w:t>
      </w:r>
      <w:r w:rsidRPr="000A00C2">
        <w:rPr>
          <w:sz w:val="16"/>
        </w:rPr>
        <w:t xml:space="preserve"> second piece of </w:t>
      </w:r>
      <w:r w:rsidRPr="00623B2D">
        <w:rPr>
          <w:rStyle w:val="StyleUnderline"/>
          <w:highlight w:val="cyan"/>
        </w:rPr>
        <w:t>evidence on</w:t>
      </w:r>
      <w:r w:rsidRPr="000A00C2">
        <w:rPr>
          <w:rStyle w:val="StyleUnderline"/>
        </w:rPr>
        <w:t xml:space="preserve"> the </w:t>
      </w:r>
      <w:r w:rsidRPr="00623B2D">
        <w:rPr>
          <w:rStyle w:val="StyleUnderline"/>
          <w:highlight w:val="cyan"/>
        </w:rPr>
        <w:t>missteps of</w:t>
      </w:r>
      <w:r w:rsidRPr="000A00C2">
        <w:rPr>
          <w:rStyle w:val="StyleUnderline"/>
        </w:rPr>
        <w:t xml:space="preserve"> Obama’s </w:t>
      </w:r>
      <w:r w:rsidRPr="00623B2D">
        <w:rPr>
          <w:rStyle w:val="StyleUnderline"/>
          <w:highlight w:val="cyan"/>
        </w:rPr>
        <w:t>Asia policy</w:t>
      </w:r>
      <w:r w:rsidRPr="000A00C2">
        <w:rPr>
          <w:sz w:val="16"/>
        </w:rPr>
        <w:t xml:space="preserve"> is the little-known issue of </w:t>
      </w:r>
      <w:r w:rsidRPr="000A00C2">
        <w:rPr>
          <w:rStyle w:val="StyleUnderline"/>
        </w:rPr>
        <w:t xml:space="preserve">the </w:t>
      </w:r>
      <w:r w:rsidRPr="00623B2D">
        <w:rPr>
          <w:rStyle w:val="StyleUnderline"/>
          <w:highlight w:val="cyan"/>
        </w:rPr>
        <w:t>Asian Infrastructure</w:t>
      </w:r>
      <w:r w:rsidRPr="000A00C2">
        <w:rPr>
          <w:rStyle w:val="StyleUnderline"/>
        </w:rPr>
        <w:t xml:space="preserve"> Investment </w:t>
      </w:r>
      <w:r w:rsidRPr="00623B2D">
        <w:rPr>
          <w:rStyle w:val="StyleUnderline"/>
          <w:highlight w:val="cyan"/>
        </w:rPr>
        <w:t>Bank</w:t>
      </w:r>
      <w:r w:rsidRPr="000A00C2">
        <w:rPr>
          <w:sz w:val="16"/>
        </w:rPr>
        <w:t xml:space="preserve"> (AIIB). This is arguably </w:t>
      </w:r>
      <w:r w:rsidRPr="000A00C2">
        <w:rPr>
          <w:rStyle w:val="StyleUnderline"/>
        </w:rPr>
        <w:t xml:space="preserve">a </w:t>
      </w:r>
      <w:r w:rsidRPr="000A00C2">
        <w:rPr>
          <w:sz w:val="16"/>
        </w:rPr>
        <w:t xml:space="preserve">far more serious failure to understand and react to a major foreign initiative than the Burmese example. </w:t>
      </w:r>
      <w:r w:rsidRPr="000A00C2">
        <w:rPr>
          <w:rStyle w:val="StyleUnderline"/>
        </w:rPr>
        <w:t xml:space="preserve">In 2014, the Chinese government </w:t>
      </w:r>
      <w:r w:rsidRPr="00623B2D">
        <w:rPr>
          <w:rStyle w:val="StyleUnderline"/>
          <w:highlight w:val="cyan"/>
        </w:rPr>
        <w:t>proposed</w:t>
      </w:r>
      <w:r w:rsidRPr="00623B2D">
        <w:rPr>
          <w:rStyle w:val="StyleUnderline"/>
        </w:rPr>
        <w:t xml:space="preserve"> a</w:t>
      </w:r>
      <w:r w:rsidRPr="000A00C2">
        <w:rPr>
          <w:sz w:val="16"/>
        </w:rPr>
        <w:t xml:space="preserve"> $50 billion </w:t>
      </w:r>
      <w:r w:rsidRPr="000A00C2">
        <w:rPr>
          <w:rStyle w:val="StyleUnderline"/>
        </w:rPr>
        <w:t>lending institution</w:t>
      </w:r>
      <w:r w:rsidRPr="000A00C2">
        <w:rPr>
          <w:sz w:val="16"/>
        </w:rPr>
        <w:t xml:space="preserve"> for the region. The AIIB is inescapably </w:t>
      </w:r>
      <w:r w:rsidRPr="00623B2D">
        <w:rPr>
          <w:rStyle w:val="StyleUnderline"/>
          <w:highlight w:val="cyan"/>
        </w:rPr>
        <w:t>an alternative to</w:t>
      </w:r>
      <w:r w:rsidRPr="000A00C2">
        <w:rPr>
          <w:rStyle w:val="StyleUnderline"/>
        </w:rPr>
        <w:t xml:space="preserve"> the </w:t>
      </w:r>
      <w:r w:rsidRPr="00623B2D">
        <w:rPr>
          <w:rStyle w:val="StyleUnderline"/>
          <w:highlight w:val="cyan"/>
        </w:rPr>
        <w:t>World Bank</w:t>
      </w:r>
      <w:r w:rsidRPr="000A00C2">
        <w:rPr>
          <w:sz w:val="16"/>
        </w:rPr>
        <w:t xml:space="preserve"> and the Asian Development Bank, both of which are guided by Western financial principles and ensure the influence of Washington or allied nations, like Japan. As the biggest shareholder, founder, and guiding spirit, </w:t>
      </w:r>
      <w:r w:rsidRPr="00623B2D">
        <w:rPr>
          <w:rStyle w:val="StyleUnderline"/>
          <w:highlight w:val="cyan"/>
        </w:rPr>
        <w:t>China most likely will dominate the AIIB, and</w:t>
      </w:r>
      <w:r w:rsidRPr="000A00C2">
        <w:rPr>
          <w:rStyle w:val="StyleUnderline"/>
        </w:rPr>
        <w:t xml:space="preserve"> thereby </w:t>
      </w:r>
      <w:r w:rsidRPr="00623B2D">
        <w:rPr>
          <w:rStyle w:val="StyleUnderline"/>
          <w:highlight w:val="cyan"/>
        </w:rPr>
        <w:t>increase</w:t>
      </w:r>
      <w:r w:rsidRPr="000A00C2">
        <w:rPr>
          <w:rStyle w:val="StyleUnderline"/>
        </w:rPr>
        <w:t xml:space="preserve"> its economic and political </w:t>
      </w:r>
      <w:r w:rsidRPr="00623B2D">
        <w:rPr>
          <w:rStyle w:val="StyleUnderline"/>
          <w:highlight w:val="cyan"/>
        </w:rPr>
        <w:t>influence even more in Asia</w:t>
      </w:r>
      <w:r w:rsidRPr="000A00C2">
        <w:rPr>
          <w:rStyle w:val="StyleUnderline"/>
        </w:rPr>
        <w:t>.</w:t>
      </w:r>
      <w:r w:rsidRPr="000A00C2">
        <w:rPr>
          <w:rStyle w:val="StyleUnderline"/>
          <w:sz w:val="12"/>
        </w:rPr>
        <w:t>∂</w:t>
      </w:r>
      <w:r w:rsidRPr="000A00C2">
        <w:rPr>
          <w:sz w:val="16"/>
        </w:rPr>
        <w:t xml:space="preserve"> </w:t>
      </w:r>
      <w:r w:rsidRPr="000A00C2">
        <w:rPr>
          <w:rStyle w:val="StyleUnderline"/>
        </w:rPr>
        <w:t>The</w:t>
      </w:r>
      <w:r w:rsidRPr="000A00C2">
        <w:rPr>
          <w:sz w:val="16"/>
        </w:rPr>
        <w:t xml:space="preserve"> founding of the </w:t>
      </w:r>
      <w:r w:rsidRPr="00623B2D">
        <w:rPr>
          <w:rStyle w:val="StyleUnderline"/>
          <w:highlight w:val="cyan"/>
        </w:rPr>
        <w:t>AIIB might not have been such a big deal, but for</w:t>
      </w:r>
      <w:r w:rsidRPr="000A00C2">
        <w:rPr>
          <w:rStyle w:val="StyleUnderline"/>
        </w:rPr>
        <w:t xml:space="preserve"> the </w:t>
      </w:r>
      <w:r w:rsidRPr="00623B2D">
        <w:rPr>
          <w:rStyle w:val="StyleUnderline"/>
          <w:highlight w:val="cyan"/>
        </w:rPr>
        <w:t>Obama</w:t>
      </w:r>
      <w:r w:rsidRPr="000A00C2">
        <w:rPr>
          <w:rStyle w:val="StyleUnderline"/>
        </w:rPr>
        <w:t xml:space="preserve"> administration</w:t>
      </w:r>
      <w:r w:rsidRPr="00623B2D">
        <w:rPr>
          <w:rStyle w:val="StyleUnderline"/>
          <w:highlight w:val="cyan"/>
        </w:rPr>
        <w:t>’s</w:t>
      </w:r>
      <w:r w:rsidRPr="000A00C2">
        <w:rPr>
          <w:rStyle w:val="StyleUnderline"/>
        </w:rPr>
        <w:t xml:space="preserve"> </w:t>
      </w:r>
      <w:r w:rsidRPr="00623B2D">
        <w:rPr>
          <w:rStyle w:val="StyleUnderline"/>
          <w:highlight w:val="cyan"/>
        </w:rPr>
        <w:t>ham-fisted response. In trying to pressure nations not to sign on</w:t>
      </w:r>
      <w:r w:rsidRPr="000A00C2">
        <w:rPr>
          <w:rStyle w:val="StyleUnderline"/>
        </w:rPr>
        <w:t xml:space="preserve"> as shareholders, </w:t>
      </w:r>
      <w:r w:rsidRPr="00623B2D">
        <w:rPr>
          <w:rStyle w:val="StyleUnderline"/>
          <w:highlight w:val="cyan"/>
        </w:rPr>
        <w:t>Obama</w:t>
      </w:r>
      <w:r w:rsidRPr="000A00C2">
        <w:rPr>
          <w:rStyle w:val="StyleUnderline"/>
        </w:rPr>
        <w:t xml:space="preserve"> has </w:t>
      </w:r>
      <w:r w:rsidRPr="00623B2D">
        <w:rPr>
          <w:rStyle w:val="StyleUnderline"/>
          <w:highlight w:val="cyan"/>
        </w:rPr>
        <w:t>revealed just how little global influence he has</w:t>
      </w:r>
      <w:r w:rsidRPr="000A00C2">
        <w:rPr>
          <w:sz w:val="16"/>
        </w:rPr>
        <w:t xml:space="preserve">. </w:t>
      </w:r>
      <w:r w:rsidRPr="000A00C2">
        <w:rPr>
          <w:rStyle w:val="StyleUnderline"/>
        </w:rPr>
        <w:t xml:space="preserve">Not only have </w:t>
      </w:r>
      <w:r w:rsidRPr="00623B2D">
        <w:rPr>
          <w:rStyle w:val="StyleUnderline"/>
          <w:highlight w:val="cyan"/>
        </w:rPr>
        <w:t>most Asian nations signed on</w:t>
      </w:r>
      <w:r w:rsidRPr="000A00C2">
        <w:rPr>
          <w:rStyle w:val="StyleUnderline"/>
        </w:rPr>
        <w:t xml:space="preserve">, but </w:t>
      </w:r>
      <w:r w:rsidRPr="00623B2D">
        <w:rPr>
          <w:rStyle w:val="StyleUnderline"/>
          <w:highlight w:val="cyan"/>
        </w:rPr>
        <w:t>America’s</w:t>
      </w:r>
      <w:r w:rsidRPr="000A00C2">
        <w:rPr>
          <w:rStyle w:val="StyleUnderline"/>
        </w:rPr>
        <w:t xml:space="preserve"> main </w:t>
      </w:r>
      <w:r w:rsidRPr="00623B2D">
        <w:rPr>
          <w:rStyle w:val="StyleUnderline"/>
          <w:highlight w:val="cyan"/>
        </w:rPr>
        <w:t>allies</w:t>
      </w:r>
      <w:r w:rsidRPr="000A00C2">
        <w:rPr>
          <w:rStyle w:val="StyleUnderline"/>
        </w:rPr>
        <w:t xml:space="preserve">, including Great Britain, France, Germany, and Italy </w:t>
      </w:r>
      <w:r w:rsidRPr="00623B2D">
        <w:rPr>
          <w:rStyle w:val="StyleUnderline"/>
          <w:highlight w:val="cyan"/>
        </w:rPr>
        <w:t>have joined</w:t>
      </w:r>
      <w:r w:rsidRPr="000A00C2">
        <w:rPr>
          <w:rStyle w:val="StyleUnderline"/>
        </w:rPr>
        <w:t xml:space="preserve">, as well, </w:t>
      </w:r>
      <w:r w:rsidRPr="00623B2D">
        <w:rPr>
          <w:rStyle w:val="StyleUnderline"/>
          <w:highlight w:val="cyan"/>
        </w:rPr>
        <w:t>ignoring U.S. pleas</w:t>
      </w:r>
      <w:r w:rsidRPr="000A00C2">
        <w:rPr>
          <w:rStyle w:val="StyleUnderline"/>
        </w:rPr>
        <w:t xml:space="preserve"> to stay ou</w:t>
      </w:r>
      <w:r w:rsidRPr="000A00C2">
        <w:rPr>
          <w:sz w:val="16"/>
        </w:rPr>
        <w:t>t. The Financial Times charitably called Washington’s abandonment by its allies a “blow” to US foreign policy. But with</w:t>
      </w:r>
      <w:r w:rsidRPr="000A00C2">
        <w:rPr>
          <w:rStyle w:val="StyleUnderline"/>
        </w:rPr>
        <w:t xml:space="preserve"> the </w:t>
      </w:r>
      <w:r w:rsidRPr="00623B2D">
        <w:rPr>
          <w:rStyle w:val="StyleUnderline"/>
          <w:highlight w:val="cyan"/>
        </w:rPr>
        <w:t>news that</w:t>
      </w:r>
      <w:r w:rsidRPr="000A00C2">
        <w:rPr>
          <w:rStyle w:val="StyleUnderline"/>
        </w:rPr>
        <w:t xml:space="preserve"> stalwart U.S. ally </w:t>
      </w:r>
      <w:r w:rsidRPr="00623B2D">
        <w:rPr>
          <w:rStyle w:val="StyleUnderline"/>
          <w:highlight w:val="cyan"/>
        </w:rPr>
        <w:t>Australia</w:t>
      </w:r>
      <w:r w:rsidRPr="000A00C2">
        <w:rPr>
          <w:sz w:val="16"/>
        </w:rPr>
        <w:t xml:space="preserve"> has also </w:t>
      </w:r>
      <w:r w:rsidRPr="00623B2D">
        <w:rPr>
          <w:rStyle w:val="StyleUnderline"/>
          <w:highlight w:val="cyan"/>
        </w:rPr>
        <w:t>joined</w:t>
      </w:r>
      <w:r w:rsidRPr="000A00C2">
        <w:rPr>
          <w:sz w:val="16"/>
        </w:rPr>
        <w:t xml:space="preserve">, veteran and respected Australian commentator Greg Sheridan scathingly </w:t>
      </w:r>
      <w:r w:rsidRPr="00623B2D">
        <w:rPr>
          <w:rStyle w:val="StyleUnderline"/>
          <w:highlight w:val="cyan"/>
        </w:rPr>
        <w:t>destroys the fiction of American standing in Asia</w:t>
      </w:r>
      <w:r w:rsidRPr="000A00C2">
        <w:rPr>
          <w:sz w:val="16"/>
        </w:rPr>
        <w:t xml:space="preserve">, writing that </w:t>
      </w:r>
      <w:r w:rsidRPr="000A00C2">
        <w:rPr>
          <w:rStyle w:val="StyleUnderline"/>
        </w:rPr>
        <w:t xml:space="preserve">Canberra’s decision </w:t>
      </w:r>
      <w:r w:rsidRPr="00623B2D">
        <w:rPr>
          <w:rStyle w:val="Emphasis"/>
          <w:highlight w:val="cyan"/>
        </w:rPr>
        <w:t>represents a “colossal defeat” for Obama</w:t>
      </w:r>
      <w:r w:rsidRPr="000A00C2">
        <w:rPr>
          <w:sz w:val="16"/>
        </w:rPr>
        <w:t xml:space="preserve"> (the article is behind a pay wall, but excerpts are here).</w:t>
      </w:r>
      <w:r w:rsidRPr="000A00C2">
        <w:rPr>
          <w:sz w:val="12"/>
        </w:rPr>
        <w:t>∂</w:t>
      </w:r>
      <w:r w:rsidRPr="000A00C2">
        <w:rPr>
          <w:sz w:val="16"/>
        </w:rPr>
        <w:t xml:space="preserve"> </w:t>
      </w:r>
      <w:r w:rsidRPr="000A00C2">
        <w:rPr>
          <w:rStyle w:val="StyleUnderline"/>
        </w:rPr>
        <w:t>Why has Washington fallen on hard times in Asia</w:t>
      </w:r>
      <w:r w:rsidRPr="000A00C2">
        <w:rPr>
          <w:sz w:val="16"/>
        </w:rPr>
        <w:t xml:space="preserve">? In Sheridan’s view, </w:t>
      </w:r>
      <w:r w:rsidRPr="00623B2D">
        <w:rPr>
          <w:rStyle w:val="StyleUnderline"/>
          <w:highlight w:val="cyan"/>
        </w:rPr>
        <w:t>Obama is reaping the results of years of “incompetent, distracted” diplomacy</w:t>
      </w:r>
      <w:r w:rsidRPr="000A00C2">
        <w:rPr>
          <w:rStyle w:val="StyleUnderline"/>
        </w:rPr>
        <w:t xml:space="preserve"> that has left his administration </w:t>
      </w:r>
      <w:r w:rsidRPr="00623B2D">
        <w:rPr>
          <w:rStyle w:val="StyleUnderline"/>
          <w:highlight w:val="cyan"/>
        </w:rPr>
        <w:t>with “neither</w:t>
      </w:r>
      <w:r w:rsidRPr="000A00C2">
        <w:rPr>
          <w:rStyle w:val="StyleUnderline"/>
        </w:rPr>
        <w:t xml:space="preserve"> the </w:t>
      </w:r>
      <w:r w:rsidRPr="00623B2D">
        <w:rPr>
          <w:rStyle w:val="StyleUnderline"/>
          <w:highlight w:val="cyan"/>
        </w:rPr>
        <w:t>continuous presence</w:t>
      </w:r>
      <w:r w:rsidRPr="000A00C2">
        <w:rPr>
          <w:rStyle w:val="StyleUnderline"/>
        </w:rPr>
        <w:t xml:space="preserve">, </w:t>
      </w:r>
      <w:r w:rsidRPr="00623B2D">
        <w:rPr>
          <w:rStyle w:val="StyleUnderline"/>
          <w:highlight w:val="cyan"/>
        </w:rPr>
        <w:t>nor</w:t>
      </w:r>
      <w:r w:rsidRPr="000A00C2">
        <w:rPr>
          <w:rStyle w:val="StyleUnderline"/>
        </w:rPr>
        <w:t xml:space="preserve"> the </w:t>
      </w:r>
      <w:r w:rsidRPr="00623B2D">
        <w:rPr>
          <w:rStyle w:val="StyleUnderline"/>
          <w:highlight w:val="cyan"/>
        </w:rPr>
        <w:t>tactical</w:t>
      </w:r>
      <w:r w:rsidRPr="000A00C2">
        <w:rPr>
          <w:rStyle w:val="StyleUnderline"/>
        </w:rPr>
        <w:t xml:space="preserve"> </w:t>
      </w:r>
      <w:r w:rsidRPr="00623B2D">
        <w:rPr>
          <w:rStyle w:val="StyleUnderline"/>
          <w:highlight w:val="cyan"/>
        </w:rPr>
        <w:t>wherewithal</w:t>
      </w:r>
      <w:r w:rsidRPr="000A00C2">
        <w:rPr>
          <w:rStyle w:val="StyleUnderline"/>
        </w:rPr>
        <w:t xml:space="preserve">, nor the store of goodwill or personal relationships” </w:t>
      </w:r>
      <w:r w:rsidRPr="00623B2D">
        <w:rPr>
          <w:rStyle w:val="StyleUnderline"/>
          <w:highlight w:val="cyan"/>
        </w:rPr>
        <w:t>to carry anyone along</w:t>
      </w:r>
      <w:r w:rsidRPr="000A00C2">
        <w:rPr>
          <w:rStyle w:val="StyleUnderline"/>
        </w:rPr>
        <w:t xml:space="preserve"> with it.</w:t>
      </w:r>
      <w:r w:rsidRPr="000A00C2">
        <w:rPr>
          <w:sz w:val="16"/>
        </w:rPr>
        <w:t xml:space="preserve"> As if to underscore Sheridan’s analysis of Obama’s diplomatic crudeness, which includes a reminder that Obama personally insulted Australian Prime Minister Tony Abbott with a “rogue” climate change speech at the G-20 in Brisbane last year, Washington accused London, its closest global ally, of “constant accommodation” of China, after its decision to join the AIIB. Such is the petulant, panicked response of an administration that has failed to understand, anticipate, analyze, and respond to changes that will reshape Asia’s financial landscape.</w:t>
      </w:r>
      <w:r w:rsidRPr="000A00C2">
        <w:rPr>
          <w:sz w:val="12"/>
        </w:rPr>
        <w:t>∂</w:t>
      </w:r>
      <w:r w:rsidRPr="000A00C2">
        <w:rPr>
          <w:sz w:val="16"/>
        </w:rPr>
        <w:t xml:space="preserve"> Now </w:t>
      </w:r>
      <w:r w:rsidRPr="00623B2D">
        <w:rPr>
          <w:rStyle w:val="StyleUnderline"/>
          <w:highlight w:val="cyan"/>
        </w:rPr>
        <w:t>with South Korea considering joining</w:t>
      </w:r>
      <w:r w:rsidRPr="000A00C2">
        <w:rPr>
          <w:rStyle w:val="StyleUnderline"/>
        </w:rPr>
        <w:t xml:space="preserve"> the AIIB, </w:t>
      </w:r>
      <w:r w:rsidRPr="00623B2D">
        <w:rPr>
          <w:rStyle w:val="StyleUnderline"/>
          <w:highlight w:val="cyan"/>
        </w:rPr>
        <w:t>Washington will be left isolated</w:t>
      </w:r>
      <w:r w:rsidRPr="000A00C2">
        <w:rPr>
          <w:sz w:val="16"/>
        </w:rPr>
        <w:t xml:space="preserve"> only with its ally Japan as new regional financial relationships are created. Ultimately, either Obama or his successor will likely bow to reality, and find a face-saving way to join the AIIB. Yet it will be clear to everyone in Asia, as well as Europe, that </w:t>
      </w:r>
      <w:r w:rsidRPr="000A00C2">
        <w:rPr>
          <w:rStyle w:val="StyleUnderline"/>
        </w:rPr>
        <w:t>the United States was outplayed by China and forced into an impotent, reactive role.</w:t>
      </w:r>
    </w:p>
    <w:p w:rsidR="00C95569" w:rsidRDefault="00C95569" w:rsidP="00C95569"/>
    <w:p w:rsidR="00C95569" w:rsidRDefault="00C95569" w:rsidP="00C95569">
      <w:pPr>
        <w:rPr>
          <w:sz w:val="16"/>
        </w:rPr>
      </w:pPr>
    </w:p>
    <w:p w:rsidR="00C95569" w:rsidRDefault="00C95569" w:rsidP="00C95569">
      <w:pPr>
        <w:pStyle w:val="Heading2"/>
      </w:pPr>
    </w:p>
    <w:p w:rsidR="00C95569" w:rsidRDefault="00C95569" w:rsidP="00C95569">
      <w:pPr>
        <w:pStyle w:val="Heading2"/>
      </w:pPr>
      <w:r>
        <w:t>---Trade Impact Answers---</w:t>
      </w:r>
    </w:p>
    <w:p w:rsidR="00C95569" w:rsidRDefault="00C95569" w:rsidP="00C95569">
      <w:pPr>
        <w:pStyle w:val="Heading3"/>
      </w:pPr>
      <w:r>
        <w:t>trade resilient</w:t>
      </w:r>
    </w:p>
    <w:p w:rsidR="00C95569" w:rsidRPr="00481994" w:rsidRDefault="00C95569" w:rsidP="00C95569">
      <w:pPr>
        <w:pStyle w:val="Heading4"/>
      </w:pPr>
      <w:r>
        <w:t>Zero risk of protectionism</w:t>
      </w:r>
    </w:p>
    <w:p w:rsidR="00C95569" w:rsidRDefault="00C95569" w:rsidP="00C95569">
      <w:r w:rsidRPr="005718E3">
        <w:rPr>
          <w:rFonts w:cs="Arial"/>
          <w:b/>
          <w:sz w:val="24"/>
          <w:u w:val="single"/>
        </w:rPr>
        <w:t>Ahearn 9</w:t>
      </w:r>
      <w:r>
        <w:t xml:space="preserve"> [Raymond, CRS Specialist in International Trade and Finance, “The Global Economic Downturn and Protectionism,” March 23, 2009, http://www.policyarchive.org/handle/10207/bitstreams/19395.pdf]</w:t>
      </w:r>
    </w:p>
    <w:p w:rsidR="00C95569" w:rsidRDefault="00C95569" w:rsidP="00C95569"/>
    <w:p w:rsidR="00C95569" w:rsidRDefault="00C95569" w:rsidP="00C95569">
      <w:r>
        <w:t xml:space="preserve">There are a number of reasons why </w:t>
      </w:r>
      <w:r w:rsidRPr="00AB3B27">
        <w:rPr>
          <w:rStyle w:val="StyleUnderline"/>
          <w:highlight w:val="cyan"/>
        </w:rPr>
        <w:t>the threat of</w:t>
      </w:r>
      <w:r w:rsidRPr="00F71289">
        <w:rPr>
          <w:rStyle w:val="StyleUnderline"/>
        </w:rPr>
        <w:t xml:space="preserve"> a return to </w:t>
      </w:r>
      <w:r w:rsidRPr="00AB3B27">
        <w:rPr>
          <w:rStyle w:val="StyleUnderline"/>
          <w:highlight w:val="cyan"/>
        </w:rPr>
        <w:t>protectionist</w:t>
      </w:r>
      <w:r>
        <w:t xml:space="preserve">, beggar-thy-neighbor </w:t>
      </w:r>
      <w:r w:rsidRPr="00AB3B27">
        <w:rPr>
          <w:rStyle w:val="StyleUnderline"/>
          <w:highlight w:val="cyan"/>
        </w:rPr>
        <w:t>policies</w:t>
      </w:r>
      <w:r>
        <w:t xml:space="preserve"> </w:t>
      </w:r>
      <w:r w:rsidRPr="00AB3B27">
        <w:rPr>
          <w:rStyle w:val="StyleUnderline"/>
          <w:highlight w:val="cyan"/>
        </w:rPr>
        <w:t>could be vastly overstated</w:t>
      </w:r>
      <w:r>
        <w:t xml:space="preserve">. </w:t>
      </w:r>
      <w:r w:rsidRPr="00F71289">
        <w:rPr>
          <w:rStyle w:val="StyleUnderline"/>
        </w:rPr>
        <w:t xml:space="preserve">Unlike the 1930s, </w:t>
      </w:r>
      <w:r w:rsidRPr="00AB3B27">
        <w:rPr>
          <w:rStyle w:val="StyleUnderline"/>
          <w:highlight w:val="cyan"/>
        </w:rPr>
        <w:t>today’s</w:t>
      </w:r>
      <w:r w:rsidRPr="00F71289">
        <w:rPr>
          <w:rStyle w:val="StyleUnderline"/>
        </w:rPr>
        <w:t xml:space="preserve"> global </w:t>
      </w:r>
      <w:r w:rsidRPr="00AB3B27">
        <w:rPr>
          <w:rStyle w:val="StyleUnderline"/>
          <w:highlight w:val="cyan"/>
        </w:rPr>
        <w:t>economy has</w:t>
      </w:r>
      <w:r>
        <w:t xml:space="preserve"> several </w:t>
      </w:r>
      <w:r w:rsidRPr="00AB3B27">
        <w:rPr>
          <w:rStyle w:val="StyleUnderline"/>
          <w:highlight w:val="cyan"/>
        </w:rPr>
        <w:t>strong firewalls</w:t>
      </w:r>
      <w:r w:rsidRPr="00F71289">
        <w:rPr>
          <w:rStyle w:val="StyleUnderline"/>
        </w:rPr>
        <w:t xml:space="preserve"> to prevent governments from raising trade barriers</w:t>
      </w:r>
      <w:r>
        <w:t xml:space="preserve"> that result in a cycle of retaliation and counter-retaliation. </w:t>
      </w:r>
      <w:r w:rsidRPr="00F71289">
        <w:rPr>
          <w:rStyle w:val="StyleUnderline"/>
        </w:rPr>
        <w:t>These firewalls include</w:t>
      </w:r>
      <w:r>
        <w:t xml:space="preserve"> more institutionalized obstacles to protectionism built into </w:t>
      </w:r>
      <w:r w:rsidRPr="00F71289">
        <w:rPr>
          <w:rStyle w:val="StyleUnderline"/>
        </w:rPr>
        <w:t>the WTO system</w:t>
      </w:r>
      <w:r>
        <w:t xml:space="preserve">, more </w:t>
      </w:r>
      <w:r w:rsidRPr="00F71289">
        <w:rPr>
          <w:rStyle w:val="StyleUnderline"/>
        </w:rPr>
        <w:t>policy instruments to address the economic slowdown, and a more interdependent</w:t>
      </w:r>
      <w:r>
        <w:t xml:space="preserve"> and open world </w:t>
      </w:r>
      <w:r w:rsidRPr="00F71289">
        <w:rPr>
          <w:rStyle w:val="StyleUnderline"/>
        </w:rPr>
        <w:t>economy than existed in the 1930s</w:t>
      </w:r>
      <w:r>
        <w:t>. In addition, some in to</w:t>
      </w:r>
      <w:r w:rsidRPr="008E3540">
        <w:rPr>
          <w:rStyle w:val="StyleUnderline"/>
        </w:rPr>
        <w:t xml:space="preserve">day’s </w:t>
      </w:r>
      <w:r w:rsidRPr="00AB3B27">
        <w:rPr>
          <w:rStyle w:val="StyleUnderline"/>
          <w:highlight w:val="cyan"/>
        </w:rPr>
        <w:t>media</w:t>
      </w:r>
      <w:r w:rsidRPr="008E3540">
        <w:rPr>
          <w:rStyle w:val="StyleUnderline"/>
        </w:rPr>
        <w:t xml:space="preserve"> may </w:t>
      </w:r>
      <w:r w:rsidRPr="00AB3B27">
        <w:rPr>
          <w:rStyle w:val="StyleUnderline"/>
          <w:highlight w:val="cyan"/>
        </w:rPr>
        <w:t>tend to overstate the threat</w:t>
      </w:r>
      <w:r w:rsidRPr="008E3540">
        <w:rPr>
          <w:rStyle w:val="StyleUnderline"/>
        </w:rPr>
        <w:t xml:space="preserve"> of protectionism </w:t>
      </w:r>
      <w:r w:rsidRPr="00AB3B27">
        <w:rPr>
          <w:rStyle w:val="StyleUnderline"/>
          <w:highlight w:val="cyan"/>
        </w:rPr>
        <w:t>by not</w:t>
      </w:r>
      <w:r>
        <w:t xml:space="preserve"> always </w:t>
      </w:r>
      <w:r w:rsidRPr="00AB3B27">
        <w:rPr>
          <w:rStyle w:val="StyleUnderline"/>
          <w:highlight w:val="cyan"/>
        </w:rPr>
        <w:t>distinguishing between</w:t>
      </w:r>
      <w:r>
        <w:t xml:space="preserve"> </w:t>
      </w:r>
      <w:r w:rsidRPr="008E3540">
        <w:rPr>
          <w:rStyle w:val="StyleUnderline"/>
        </w:rPr>
        <w:t xml:space="preserve">protectionist </w:t>
      </w:r>
      <w:r w:rsidRPr="00AB3B27">
        <w:rPr>
          <w:rStyle w:val="StyleUnderline"/>
          <w:highlight w:val="cyan"/>
        </w:rPr>
        <w:t>actions</w:t>
      </w:r>
      <w:r w:rsidRPr="008E3540">
        <w:rPr>
          <w:rStyle w:val="StyleUnderline"/>
        </w:rPr>
        <w:t xml:space="preserve"> </w:t>
      </w:r>
      <w:r w:rsidRPr="00AB3B27">
        <w:rPr>
          <w:rStyle w:val="StyleUnderline"/>
          <w:highlight w:val="cyan"/>
        </w:rPr>
        <w:t>and</w:t>
      </w:r>
      <w:r w:rsidRPr="008E3540">
        <w:rPr>
          <w:rStyle w:val="StyleUnderline"/>
        </w:rPr>
        <w:t xml:space="preserve"> protectionist </w:t>
      </w:r>
      <w:r w:rsidRPr="00AB3B27">
        <w:rPr>
          <w:rStyle w:val="StyleUnderline"/>
          <w:highlight w:val="cyan"/>
        </w:rPr>
        <w:t>pressures</w:t>
      </w:r>
      <w:r>
        <w:t xml:space="preserve"> and/or by equating legitimate forms of protection with protectionism. The fact that there is ample room for increases in trade measures and barriers that are consistent with the rules and obligations of the WTO often may go unappreciated in some press coverage. These trade measures and barriers include increases in applied tariffs to bound rates, and imposition of countervailing and antidumping duties, so-called ‘defensive’ trade measures.4 </w:t>
      </w:r>
      <w:r w:rsidRPr="00AB3B27">
        <w:rPr>
          <w:rStyle w:val="StyleUnderline"/>
          <w:highlight w:val="cyan"/>
        </w:rPr>
        <w:t>Protection for limited periods</w:t>
      </w:r>
      <w:r w:rsidRPr="008E3540">
        <w:rPr>
          <w:rStyle w:val="StyleUnderline"/>
        </w:rPr>
        <w:t xml:space="preserve"> of time and </w:t>
      </w:r>
      <w:r w:rsidRPr="00AB3B27">
        <w:rPr>
          <w:rStyle w:val="StyleUnderline"/>
          <w:highlight w:val="cyan"/>
        </w:rPr>
        <w:t>under prescribed conditions is built into the</w:t>
      </w:r>
      <w:r w:rsidRPr="008E3540">
        <w:rPr>
          <w:rStyle w:val="StyleUnderline"/>
        </w:rPr>
        <w:t xml:space="preserve"> rules of the </w:t>
      </w:r>
      <w:r w:rsidRPr="00AB3B27">
        <w:rPr>
          <w:rStyle w:val="StyleUnderline"/>
          <w:highlight w:val="cyan"/>
        </w:rPr>
        <w:t>WTO</w:t>
      </w:r>
      <w:r w:rsidRPr="008E3540">
        <w:rPr>
          <w:rStyle w:val="StyleUnderline"/>
        </w:rPr>
        <w:t xml:space="preserve"> as a political safety valve</w:t>
      </w:r>
      <w:r>
        <w:t xml:space="preserve"> and as a recognition of the human and social costs that are associated with the often wrenching adjustments that accompany increased trade competition. Firewalls Against Protectionism </w:t>
      </w:r>
      <w:r w:rsidRPr="008E3540">
        <w:rPr>
          <w:rStyle w:val="StyleUnderline"/>
        </w:rPr>
        <w:t>WTO rules today serve to keep a lid on trade barriers</w:t>
      </w:r>
      <w:r>
        <w:t xml:space="preserve"> of its 153 members through an elaborate set of mutual obligations and dispute settlement procedures. Unlike the 1930s when countries could impose higher trade barriers unilaterally without violating any international agreements or anticipating a foreign reaction, under today’s rules members can take their disputes to the WTO for settlement rather than engaging in reciprocal retaliatory actions. The fact that countries violating WTO obligations can face WTO-sanctioned retaliation helps constrain outbreaks of unilateral actions that could be mutually harmful.5 Pressures for protection are also dampened by a world economy that is much more interdependent and integrated than in the 1930s.6 </w:t>
      </w:r>
      <w:r w:rsidRPr="008E3540">
        <w:rPr>
          <w:rStyle w:val="StyleUnderline"/>
        </w:rPr>
        <w:t xml:space="preserve">Leading </w:t>
      </w:r>
      <w:r w:rsidRPr="00AB3B27">
        <w:rPr>
          <w:rStyle w:val="StyleUnderline"/>
          <w:highlight w:val="cyan"/>
        </w:rPr>
        <w:t>producers</w:t>
      </w:r>
      <w:r w:rsidRPr="008E3540">
        <w:rPr>
          <w:rStyle w:val="StyleUnderline"/>
        </w:rPr>
        <w:t xml:space="preserve"> have become so international in their production operations and supply chains that they </w:t>
      </w:r>
      <w:r w:rsidRPr="00AB3B27">
        <w:rPr>
          <w:rStyle w:val="StyleUnderline"/>
          <w:highlight w:val="cyan"/>
        </w:rPr>
        <w:t>have</w:t>
      </w:r>
      <w:r w:rsidRPr="008E3540">
        <w:rPr>
          <w:rStyle w:val="StyleUnderline"/>
        </w:rPr>
        <w:t xml:space="preserve"> developed </w:t>
      </w:r>
      <w:r w:rsidRPr="00AB3B27">
        <w:rPr>
          <w:rStyle w:val="StyleUnderline"/>
          <w:highlight w:val="cyan"/>
        </w:rPr>
        <w:t>a vested interest in resisting protectionism</w:t>
      </w:r>
      <w:r>
        <w:t xml:space="preserve">.7 Many industries that have faced import competition in the past – such as televisions and semiconductors—have found that international diversification or joint ventures with foreign partners are a more profitable way of coping with global competition than blocking goods at the border. In addition, many domestic industries have less incentive to ask for import restrictions because </w:t>
      </w:r>
      <w:r w:rsidRPr="008E3540">
        <w:rPr>
          <w:rStyle w:val="StyleUnderline"/>
        </w:rPr>
        <w:t>foreign rivals now produce in the domestic market, eliminating the benefits of trade barriers for domestic firms</w:t>
      </w:r>
      <w:r>
        <w:t xml:space="preserve">.8 Unlike the early 1930s, when governments took little responsibility for propping up financial institutions and were unable to pursue expansionary monetary policies due to fixed exchange rates under the gold standard, policymakers around the world today are adopting expansionary fiscal and monetary policies. These expansionary policies, in turn, have the capability of dampening protectionist pressures and demands that stem from job losses and related economic hardship with lower interest rates and increased expenditures on unemployment benefits and health care benefits.9 A related consideration is that today’s world economy is much more open than the world economy of the 1930s. Average tariffs on world trade have come down from the 50% range in the 1930s, to the 25% range in the 1980s, and to less than 10% today.10 Under these circumstances, </w:t>
      </w:r>
      <w:r w:rsidRPr="00AB3B27">
        <w:rPr>
          <w:rStyle w:val="StyleUnderline"/>
          <w:highlight w:val="cyan"/>
        </w:rPr>
        <w:t>it would require tremendous increases</w:t>
      </w:r>
      <w:r w:rsidRPr="008E3540">
        <w:rPr>
          <w:rStyle w:val="StyleUnderline"/>
        </w:rPr>
        <w:t xml:space="preserve"> in protection </w:t>
      </w:r>
      <w:r w:rsidRPr="00AB3B27">
        <w:rPr>
          <w:rStyle w:val="StyleUnderline"/>
          <w:highlight w:val="cyan"/>
        </w:rPr>
        <w:t>to get</w:t>
      </w:r>
      <w:r w:rsidRPr="008E3540">
        <w:rPr>
          <w:rStyle w:val="StyleUnderline"/>
        </w:rPr>
        <w:t xml:space="preserve"> the world back to </w:t>
      </w:r>
      <w:r w:rsidRPr="00AB3B27">
        <w:rPr>
          <w:rStyle w:val="StyleUnderline"/>
          <w:highlight w:val="cyan"/>
        </w:rPr>
        <w:t>anywhere near the</w:t>
      </w:r>
      <w:r w:rsidRPr="008E3540">
        <w:rPr>
          <w:rStyle w:val="StyleUnderline"/>
        </w:rPr>
        <w:t xml:space="preserve"> conditions of the 19</w:t>
      </w:r>
      <w:r w:rsidRPr="00AB3B27">
        <w:rPr>
          <w:rStyle w:val="StyleUnderline"/>
          <w:highlight w:val="cyan"/>
        </w:rPr>
        <w:t>30s</w:t>
      </w:r>
      <w:r>
        <w:t xml:space="preserve">, although a major increase in tariffs (e.g. a doubling) would be disruptive even if it left tariffs well below the 1930s levels. Scorecard of Protective Measures To Date </w:t>
      </w:r>
      <w:r w:rsidRPr="008E3540">
        <w:rPr>
          <w:rStyle w:val="StyleUnderline"/>
        </w:rPr>
        <w:t>Empirical support exists for the view that existing legal, economic, and political firewalls are restraining today’s protectionist pressures</w:t>
      </w:r>
      <w:r>
        <w:t xml:space="preserve">. Most importantly, Pascal </w:t>
      </w:r>
      <w:proofErr w:type="spellStart"/>
      <w:r>
        <w:t>Lamy</w:t>
      </w:r>
      <w:proofErr w:type="spellEnd"/>
      <w:r>
        <w:t>, the WTO’s Director General, reported in January 2009 that most WTO members have successfully kept domestic protectionist pressures under control “with only limited evidence of increases in trade restricting or trade distorting measures” taken during the last six months of 2008. This assessment was based on the first report of the WTO secretariat on the trade effects of the global economic crisis. The report found only “limited evidence” of an increase in tariffs, non-tariff barriers or trade-remedy actions by member countries, but noted that the most significant actions taken in response to the global crisis have involved “financial support of one kind or another to banks and other financial institutions and to certain industries, notably the automobile industry.”11 The WTO report notes tariff increases on selected products being implemented by India, Russia, Ecuador, and Ukraine. Countries adopting non-tariff measures include Indonesia (port of entry barriers) and Argentina (import licensing requirements). Argentina was cited for measures that attempt to boost exports of selected products. But the report indicates that there has been “no dramatic increase” in antidumping investigations in the second half of 2008 compared to first half of 2008, but raised the possibility of increased trade remedy actions in 2009.12 The World Bank, which has also been monitoring trade restrictions proposed and adopted since the beginning of the financial crisis, reached a conclusion similar to that of the WTO. Its initial report determined that there have been 47 trade restrictive measures imposed since the financial crisis began last summer, including 17 from G-20 countries, but that “these measures have probably had only marginal effects on trade flows to date.” In addition to the measures cited by the WTO, the World Bank report cited China’s import ban on various food products from the EU, and export subsidies provided by the EU, China, and India. Contrary to the WTO report, the World Bank report determined that “the number of antidumping cases (both investigations initiated and imposition of duties) surged in 2008.”13</w:t>
      </w:r>
    </w:p>
    <w:p w:rsidR="00C95569" w:rsidRPr="005526E9" w:rsidRDefault="00C95569" w:rsidP="00C95569">
      <w:pPr>
        <w:pStyle w:val="Heading4"/>
      </w:pPr>
      <w:r>
        <w:t>It will never collapse trade</w:t>
      </w:r>
    </w:p>
    <w:p w:rsidR="00C95569" w:rsidRDefault="00C95569" w:rsidP="00C95569">
      <w:pPr>
        <w:rPr>
          <w:color w:val="000000"/>
          <w:sz w:val="16"/>
        </w:rPr>
      </w:pPr>
      <w:proofErr w:type="spellStart"/>
      <w:r>
        <w:rPr>
          <w:rStyle w:val="CiteChar"/>
        </w:rPr>
        <w:t>Ikenson</w:t>
      </w:r>
      <w:proofErr w:type="spellEnd"/>
      <w:r>
        <w:rPr>
          <w:rStyle w:val="CiteChar"/>
        </w:rPr>
        <w:t xml:space="preserve"> 9</w:t>
      </w:r>
      <w:r>
        <w:rPr>
          <w:b/>
          <w:color w:val="000000"/>
        </w:rPr>
        <w:t xml:space="preserve"> </w:t>
      </w:r>
      <w:r>
        <w:rPr>
          <w:color w:val="000000"/>
          <w:sz w:val="16"/>
        </w:rPr>
        <w:t>(Daniel, associate director for the Center for Trade Policy Studies at the Cato Institute, “A Protectionism Fling: Why Tariff Hikes and Other Trade Barriers Will Be Short-Lived,” 3/12, http://www.freetrade.org/pubs/FTBs/FTB-037.html</w:t>
      </w:r>
    </w:p>
    <w:p w:rsidR="00C95569" w:rsidRDefault="00C95569" w:rsidP="00C95569">
      <w:pPr>
        <w:rPr>
          <w:color w:val="000000"/>
        </w:rPr>
      </w:pPr>
    </w:p>
    <w:p w:rsidR="00C95569" w:rsidRPr="001863C0" w:rsidRDefault="00C95569" w:rsidP="00C95569">
      <w:pPr>
        <w:rPr>
          <w:color w:val="000000"/>
          <w:sz w:val="16"/>
        </w:rPr>
      </w:pPr>
      <w:r>
        <w:rPr>
          <w:color w:val="000000"/>
          <w:sz w:val="16"/>
        </w:rPr>
        <w:t xml:space="preserve">A Little Perspective, Please </w:t>
      </w:r>
      <w:r w:rsidRPr="00AB3B27">
        <w:rPr>
          <w:rStyle w:val="StyleUnderline"/>
          <w:highlight w:val="cyan"/>
        </w:rPr>
        <w:t>Although some governments will dabble in</w:t>
      </w:r>
      <w:r>
        <w:rPr>
          <w:rStyle w:val="StyleUnderline"/>
        </w:rPr>
        <w:t xml:space="preserve"> some degree of </w:t>
      </w:r>
      <w:r w:rsidRPr="00AB3B27">
        <w:rPr>
          <w:rStyle w:val="StyleUnderline"/>
          <w:highlight w:val="cyan"/>
        </w:rPr>
        <w:t>protectionism</w:t>
      </w:r>
      <w:r>
        <w:rPr>
          <w:rStyle w:val="StyleUnderline"/>
        </w:rPr>
        <w:t xml:space="preserve">, the combination of a sturdy rules-based system of trade and the economic </w:t>
      </w:r>
      <w:proofErr w:type="spellStart"/>
      <w:r w:rsidRPr="00AB3B27">
        <w:rPr>
          <w:rStyle w:val="StyleUnderline"/>
          <w:highlight w:val="cyan"/>
        </w:rPr>
        <w:t>self interest</w:t>
      </w:r>
      <w:proofErr w:type="spellEnd"/>
      <w:r w:rsidRPr="00AB3B27">
        <w:rPr>
          <w:rStyle w:val="StyleUnderline"/>
          <w:highlight w:val="cyan"/>
        </w:rPr>
        <w:t xml:space="preserve"> in being open to participation</w:t>
      </w:r>
      <w:r>
        <w:rPr>
          <w:rStyle w:val="StyleUnderline"/>
        </w:rPr>
        <w:t xml:space="preserve"> in the global economy </w:t>
      </w:r>
      <w:r w:rsidRPr="00AB3B27">
        <w:rPr>
          <w:rStyle w:val="StyleUnderline"/>
          <w:highlight w:val="cyan"/>
        </w:rPr>
        <w:t>will limit the risk</w:t>
      </w:r>
      <w:r>
        <w:rPr>
          <w:rStyle w:val="StyleUnderline"/>
        </w:rPr>
        <w:t xml:space="preserve"> of a protectionist pandemic</w:t>
      </w:r>
      <w:r>
        <w:rPr>
          <w:color w:val="000000"/>
          <w:sz w:val="16"/>
        </w:rPr>
        <w:t xml:space="preserve">. According to recent estimates from the International Food Policy Research Institute, </w:t>
      </w:r>
      <w:r w:rsidRPr="00AB3B27">
        <w:rPr>
          <w:rStyle w:val="StyleUnderline"/>
          <w:highlight w:val="cyan"/>
        </w:rPr>
        <w:t>if all WTO members were to raise all of their</w:t>
      </w:r>
      <w:r>
        <w:rPr>
          <w:rStyle w:val="StyleUnderline"/>
        </w:rPr>
        <w:t xml:space="preserve"> applied </w:t>
      </w:r>
      <w:r w:rsidRPr="00AB3B27">
        <w:rPr>
          <w:rStyle w:val="StyleUnderline"/>
          <w:highlight w:val="cyan"/>
        </w:rPr>
        <w:t xml:space="preserve">tariffs to </w:t>
      </w:r>
      <w:r>
        <w:rPr>
          <w:rStyle w:val="StyleUnderline"/>
        </w:rPr>
        <w:t xml:space="preserve">the </w:t>
      </w:r>
      <w:r w:rsidRPr="00AB3B27">
        <w:rPr>
          <w:rStyle w:val="StyleUnderline"/>
          <w:highlight w:val="cyan"/>
        </w:rPr>
        <w:t xml:space="preserve">maximum </w:t>
      </w:r>
      <w:r>
        <w:rPr>
          <w:rStyle w:val="StyleUnderline"/>
        </w:rPr>
        <w:t xml:space="preserve">bound rates, the average global rate of duty would double and </w:t>
      </w:r>
      <w:r w:rsidRPr="00AB3B27">
        <w:rPr>
          <w:rStyle w:val="StyleUnderline"/>
          <w:highlight w:val="cyan"/>
        </w:rPr>
        <w:t>the value of global trade would decline by 7.7 percent</w:t>
      </w:r>
      <w:r>
        <w:rPr>
          <w:rStyle w:val="StyleUnderline"/>
        </w:rPr>
        <w:t xml:space="preserve"> over five years</w:t>
      </w:r>
      <w:r>
        <w:rPr>
          <w:color w:val="000000"/>
          <w:sz w:val="16"/>
        </w:rPr>
        <w:t xml:space="preserve">.8 That would be a substantial decline relative to the 5.5 percent annual rate of trade growth experienced this decade.9 </w:t>
      </w:r>
      <w:r>
        <w:rPr>
          <w:rStyle w:val="StyleUnderline"/>
        </w:rPr>
        <w:t xml:space="preserve">But, to </w:t>
      </w:r>
      <w:r w:rsidRPr="00AB3B27">
        <w:rPr>
          <w:rStyle w:val="StyleUnderline"/>
          <w:highlight w:val="cyan"/>
        </w:rPr>
        <w:t>put that 7.7 percent decline in historical perspective, the value of global trade declined by 66 percent</w:t>
      </w:r>
      <w:r>
        <w:rPr>
          <w:rStyle w:val="StyleUnderline"/>
        </w:rPr>
        <w:t xml:space="preserve"> between 1929 and 1934, a period mostly </w:t>
      </w:r>
      <w:r w:rsidRPr="00AB3B27">
        <w:rPr>
          <w:rStyle w:val="StyleUnderline"/>
          <w:highlight w:val="cyan"/>
        </w:rPr>
        <w:t>in the wake of Smoot Hawley</w:t>
      </w:r>
      <w:r>
        <w:rPr>
          <w:rStyle w:val="StyleUnderline"/>
        </w:rPr>
        <w:t>'s passage in 1930</w:t>
      </w:r>
      <w:r>
        <w:rPr>
          <w:color w:val="000000"/>
          <w:sz w:val="16"/>
        </w:rPr>
        <w:t xml:space="preserve">.10 So </w:t>
      </w:r>
      <w:r w:rsidRPr="00AB3B27">
        <w:rPr>
          <w:rStyle w:val="StyleUnderline"/>
          <w:highlight w:val="cyan"/>
        </w:rPr>
        <w:t>the potential downside today from</w:t>
      </w:r>
      <w:r>
        <w:rPr>
          <w:color w:val="000000"/>
          <w:sz w:val="16"/>
        </w:rPr>
        <w:t xml:space="preserve"> what Bergsten calls "</w:t>
      </w:r>
      <w:r>
        <w:rPr>
          <w:rStyle w:val="StyleUnderline"/>
        </w:rPr>
        <w:t xml:space="preserve">legal </w:t>
      </w:r>
      <w:r w:rsidRPr="00AB3B27">
        <w:rPr>
          <w:rStyle w:val="StyleUnderline"/>
          <w:highlight w:val="cyan"/>
        </w:rPr>
        <w:t xml:space="preserve">protectionism" is actually not that "massive," </w:t>
      </w:r>
      <w:r>
        <w:rPr>
          <w:rStyle w:val="StyleUnderline"/>
        </w:rPr>
        <w:t>even if all WTO members raised all of their tariffs to the highest permissible rates.</w:t>
      </w:r>
      <w:r>
        <w:rPr>
          <w:color w:val="000000"/>
          <w:sz w:val="16"/>
        </w:rPr>
        <w:t xml:space="preserve"> If most developing countries raised their tariffs to their bound rates, there would be an adverse impact on the countries that raise barriers and on their most important trade partners. But most developing countries that have room to backslide (i.e., not China) are not major importers, and thus the impact on global trade flows would not be that significant. OECD countries and China account for the top </w:t>
      </w:r>
      <w:proofErr w:type="spellStart"/>
      <w:r>
        <w:rPr>
          <w:color w:val="000000"/>
          <w:sz w:val="16"/>
        </w:rPr>
        <w:t>twothirds</w:t>
      </w:r>
      <w:proofErr w:type="spellEnd"/>
      <w:r>
        <w:rPr>
          <w:color w:val="000000"/>
          <w:sz w:val="16"/>
        </w:rPr>
        <w:t xml:space="preserve"> of global import value.11 Backsliding from India, Indonesia, and Argentina (who collectively account for 2.4 percent of global imports) is not going to be the spark that ignites a global trade war. Nevertheless, governments are keenly aware of the events that transpired in the 1930s, and have made various pledges to avoid protectionist measures in combating the current economic situation. In the United States, after President Obama publicly registered his concern that the "Buy American" provision in the American Recovery and Reinvestment Act might be perceived as protectionist or could incite a trade war, Congress agreed to revise the legislation to stipulate that the Buy American provision "be applied in a manner consistent with United States obligations under international agreements." In early February, China's vice commerce minister, Jiang </w:t>
      </w:r>
      <w:proofErr w:type="spellStart"/>
      <w:r>
        <w:rPr>
          <w:color w:val="000000"/>
          <w:sz w:val="16"/>
        </w:rPr>
        <w:t>Zengwei</w:t>
      </w:r>
      <w:proofErr w:type="spellEnd"/>
      <w:r>
        <w:rPr>
          <w:color w:val="000000"/>
          <w:sz w:val="16"/>
        </w:rPr>
        <w:t xml:space="preserve">, announced that China would not include "Buy China" provisions in its own $586 billion stimulus bill.12 But even more promising than pledges to avoid trade provocations are actions taken to reduce existing trade barriers. In an effort to "reduce business operating costs, attract and retain foreign investment, raise business productivity, and provide consumers a greater variety and better quality of goods and services at competitive prices," the Mexican government initiated a plan in January to unilaterally reduce tariffs on about 70 percent of the items on its tariff schedule.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 And Mexico is not alone. In February, the Brazilian government suspended tariffs entirely on some capital goods imports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on February 27, a new free trade agreement was signed between Australia, New Zealand, and the 10 member countries of the Association of Southeast Asian Nations to reduce and ultimately eliminate tariffs on 96 percent of all goods by 2020. </w:t>
      </w:r>
      <w:r>
        <w:rPr>
          <w:rStyle w:val="StyleUnderline"/>
        </w:rPr>
        <w:t>While the media and members of the trade policy community fixate on how various protectionist measures around the world might foreshadow a plunge into the abyss</w:t>
      </w:r>
      <w:r w:rsidRPr="00AB3B27">
        <w:rPr>
          <w:rStyle w:val="StyleUnderline"/>
          <w:highlight w:val="cyan"/>
        </w:rPr>
        <w:t>, there</w:t>
      </w:r>
      <w:r>
        <w:rPr>
          <w:rStyle w:val="StyleUnderline"/>
        </w:rPr>
        <w:t xml:space="preserve"> </w:t>
      </w:r>
      <w:r w:rsidRPr="00AB3B27">
        <w:rPr>
          <w:rStyle w:val="StyleUnderline"/>
          <w:highlight w:val="cyan"/>
        </w:rPr>
        <w:t>is plenty of evidence that governments remain interested in removing barriers</w:t>
      </w:r>
      <w:r>
        <w:rPr>
          <w:rStyle w:val="StyleUnderline"/>
        </w:rPr>
        <w:t xml:space="preserve"> to trade</w:t>
      </w:r>
      <w:r>
        <w:rPr>
          <w:color w:val="000000"/>
          <w:sz w:val="16"/>
        </w:rPr>
        <w:t xml:space="preserve">. </w:t>
      </w:r>
      <w:r w:rsidRPr="00AB3B27">
        <w:rPr>
          <w:rStyle w:val="StyleUnderline"/>
          <w:highlight w:val="cyan"/>
        </w:rPr>
        <w:t>Despite the occasional temptation to indulge discredited policies, there is a growing body of institutional knowledge that</w:t>
      </w:r>
      <w:r>
        <w:rPr>
          <w:rStyle w:val="StyleUnderline"/>
        </w:rPr>
        <w:t xml:space="preserve"> when </w:t>
      </w:r>
      <w:r w:rsidRPr="00AB3B27">
        <w:rPr>
          <w:rStyle w:val="StyleUnderline"/>
          <w:highlight w:val="cyan"/>
        </w:rPr>
        <w:t>people</w:t>
      </w:r>
      <w:r>
        <w:rPr>
          <w:rStyle w:val="StyleUnderline"/>
        </w:rPr>
        <w:t xml:space="preserve"> are free to engage in commerce with one another as they choose</w:t>
      </w:r>
      <w:r>
        <w:rPr>
          <w:color w:val="000000"/>
          <w:sz w:val="16"/>
        </w:rPr>
        <w:t xml:space="preserve">, regardless of the nationality or location of the other parties, </w:t>
      </w:r>
      <w:r>
        <w:rPr>
          <w:rStyle w:val="StyleUnderline"/>
        </w:rPr>
        <w:t xml:space="preserve">they </w:t>
      </w:r>
      <w:r w:rsidRPr="00AB3B27">
        <w:rPr>
          <w:rStyle w:val="StyleUnderline"/>
          <w:highlight w:val="cyan"/>
        </w:rPr>
        <w:t>can leverage</w:t>
      </w:r>
      <w:r>
        <w:rPr>
          <w:rStyle w:val="StyleUnderline"/>
        </w:rPr>
        <w:t xml:space="preserve"> that </w:t>
      </w:r>
      <w:r w:rsidRPr="00AB3B27">
        <w:rPr>
          <w:rStyle w:val="StyleUnderline"/>
          <w:highlight w:val="cyan"/>
        </w:rPr>
        <w:t>freedom to accomplish economic outcomes far more impressive than when governments attempt to limit choices</w:t>
      </w:r>
      <w:r>
        <w:rPr>
          <w:color w:val="000000"/>
          <w:sz w:val="16"/>
        </w:rPr>
        <w:t xml:space="preserve"> through policy constraints.</w:t>
      </w:r>
    </w:p>
    <w:p w:rsidR="00C95569" w:rsidRPr="00F71289" w:rsidRDefault="00C95569" w:rsidP="00C95569">
      <w:pPr>
        <w:pStyle w:val="Heading4"/>
      </w:pPr>
      <w:r>
        <w:t>Timeframe is decades</w:t>
      </w:r>
    </w:p>
    <w:p w:rsidR="00C95569" w:rsidRDefault="00C95569" w:rsidP="00C95569">
      <w:r w:rsidRPr="005718E3">
        <w:rPr>
          <w:rFonts w:cs="Arial"/>
          <w:b/>
          <w:sz w:val="24"/>
          <w:u w:val="single"/>
        </w:rPr>
        <w:t>IINS 10</w:t>
      </w:r>
      <w:r>
        <w:t xml:space="preserve">, </w:t>
      </w:r>
      <w:r w:rsidRPr="005718E3">
        <w:t>India Infoline News Service</w:t>
      </w:r>
      <w:r>
        <w:t>, “</w:t>
      </w:r>
      <w:r w:rsidRPr="005718E3">
        <w:t>Large-scale trade protectionism unlikely</w:t>
      </w:r>
      <w:r>
        <w:t xml:space="preserve">”, June 30, </w:t>
      </w:r>
      <w:hyperlink r:id="rId35" w:history="1">
        <w:r w:rsidRPr="007418C2">
          <w:rPr>
            <w:rStyle w:val="Hyperlink"/>
          </w:rPr>
          <w:t>http://www.indiainfoline.com/Markets/News/Large-scale-trade-protectionism-unlikely/4872197176</w:t>
        </w:r>
      </w:hyperlink>
    </w:p>
    <w:p w:rsidR="00C95569" w:rsidRDefault="00C95569" w:rsidP="00C95569"/>
    <w:p w:rsidR="00C95569" w:rsidRDefault="00C95569" w:rsidP="00C95569">
      <w:r w:rsidRPr="00EE7ABB">
        <w:rPr>
          <w:rStyle w:val="StyleUnderline"/>
        </w:rPr>
        <w:t>The</w:t>
      </w:r>
      <w:r w:rsidRPr="00F71289">
        <w:rPr>
          <w:rStyle w:val="StyleUnderline"/>
        </w:rPr>
        <w:t xml:space="preserve"> world </w:t>
      </w:r>
      <w:r w:rsidRPr="00EE7ABB">
        <w:rPr>
          <w:rStyle w:val="StyleUnderline"/>
        </w:rPr>
        <w:t>economy has changed</w:t>
      </w:r>
      <w:r w:rsidRPr="00F71289">
        <w:rPr>
          <w:rStyle w:val="StyleUnderline"/>
        </w:rPr>
        <w:t xml:space="preserve"> structurally in the past few decades, </w:t>
      </w:r>
      <w:r w:rsidRPr="00EE7ABB">
        <w:rPr>
          <w:rStyle w:val="StyleUnderline"/>
        </w:rPr>
        <w:t>making</w:t>
      </w:r>
      <w:r w:rsidRPr="00F71289">
        <w:rPr>
          <w:rStyle w:val="StyleUnderline"/>
        </w:rPr>
        <w:t xml:space="preserve"> any serious implementation of </w:t>
      </w:r>
      <w:r w:rsidRPr="00EE7ABB">
        <w:rPr>
          <w:rStyle w:val="StyleUnderline"/>
        </w:rPr>
        <w:t>protectionist measures</w:t>
      </w:r>
      <w:r w:rsidRPr="00F71289">
        <w:rPr>
          <w:rStyle w:val="StyleUnderline"/>
        </w:rPr>
        <w:t xml:space="preserve"> almost </w:t>
      </w:r>
      <w:r w:rsidRPr="00EE7ABB">
        <w:rPr>
          <w:rStyle w:val="StyleUnderline"/>
        </w:rPr>
        <w:t>impossible</w:t>
      </w:r>
      <w:r w:rsidRPr="00F71289">
        <w:rPr>
          <w:rStyle w:val="StyleUnderline"/>
        </w:rPr>
        <w:t xml:space="preserve">. </w:t>
      </w:r>
      <w:r w:rsidRPr="00AB3B27">
        <w:rPr>
          <w:rStyle w:val="StyleUnderline"/>
          <w:highlight w:val="cyan"/>
        </w:rPr>
        <w:t>Developed countries are</w:t>
      </w:r>
      <w:r w:rsidRPr="00F71289">
        <w:rPr>
          <w:rStyle w:val="StyleUnderline"/>
        </w:rPr>
        <w:t xml:space="preserve"> more </w:t>
      </w:r>
      <w:r w:rsidRPr="00AB3B27">
        <w:rPr>
          <w:rStyle w:val="StyleUnderline"/>
          <w:highlight w:val="cyan"/>
        </w:rPr>
        <w:t>dependent</w:t>
      </w:r>
      <w:r w:rsidRPr="00F71289">
        <w:rPr>
          <w:rStyle w:val="StyleUnderline"/>
        </w:rPr>
        <w:t xml:space="preserve"> </w:t>
      </w:r>
      <w:r w:rsidRPr="00AB3B27">
        <w:rPr>
          <w:rStyle w:val="StyleUnderline"/>
          <w:highlight w:val="cyan"/>
        </w:rPr>
        <w:t>on imports</w:t>
      </w:r>
      <w:r w:rsidRPr="005718E3">
        <w:t xml:space="preserve"> of manufactured goods and services </w:t>
      </w:r>
      <w:r w:rsidRPr="00F71289">
        <w:rPr>
          <w:rStyle w:val="StyleUnderline"/>
        </w:rPr>
        <w:t>than they have ever been</w:t>
      </w:r>
      <w:r w:rsidRPr="005718E3">
        <w:t xml:space="preserve">. Most </w:t>
      </w:r>
      <w:r w:rsidRPr="00F71289">
        <w:rPr>
          <w:rStyle w:val="StyleUnderline"/>
        </w:rPr>
        <w:t>developed countries have oriented their domestic production</w:t>
      </w:r>
      <w:r w:rsidRPr="005718E3">
        <w:t xml:space="preserve"> capacities </w:t>
      </w:r>
      <w:r w:rsidRPr="00F71289">
        <w:rPr>
          <w:rStyle w:val="StyleUnderline"/>
        </w:rPr>
        <w:t>towards high-end products</w:t>
      </w:r>
      <w:r w:rsidRPr="005718E3">
        <w:t xml:space="preserve">. Their domestic capacities for manufacturing low-end products are modest at best, </w:t>
      </w:r>
      <w:r w:rsidRPr="00F71289">
        <w:rPr>
          <w:rStyle w:val="StyleUnderline"/>
        </w:rPr>
        <w:t xml:space="preserve">so </w:t>
      </w:r>
      <w:r w:rsidRPr="00AB3B27">
        <w:rPr>
          <w:rStyle w:val="StyleUnderline"/>
          <w:highlight w:val="cyan"/>
        </w:rPr>
        <w:t>it will not be easy</w:t>
      </w:r>
      <w:r w:rsidRPr="00F71289">
        <w:rPr>
          <w:rStyle w:val="StyleUnderline"/>
        </w:rPr>
        <w:t xml:space="preserve"> for them </w:t>
      </w:r>
      <w:r w:rsidRPr="00AB3B27">
        <w:rPr>
          <w:rStyle w:val="StyleUnderline"/>
          <w:highlight w:val="cyan"/>
        </w:rPr>
        <w:t>to launch a</w:t>
      </w:r>
      <w:r w:rsidRPr="00F71289">
        <w:rPr>
          <w:rStyle w:val="StyleUnderline"/>
        </w:rPr>
        <w:t xml:space="preserve"> full-scale </w:t>
      </w:r>
      <w:r w:rsidRPr="00AB3B27">
        <w:rPr>
          <w:rStyle w:val="StyleUnderline"/>
          <w:highlight w:val="cyan"/>
        </w:rPr>
        <w:t>protectionist war</w:t>
      </w:r>
      <w:r w:rsidRPr="00F71289">
        <w:rPr>
          <w:rStyle w:val="StyleUnderline"/>
        </w:rPr>
        <w:t xml:space="preserve">. </w:t>
      </w:r>
      <w:r w:rsidRPr="00AB3B27">
        <w:rPr>
          <w:rStyle w:val="StyleUnderline"/>
          <w:highlight w:val="cyan"/>
        </w:rPr>
        <w:t>Setting up</w:t>
      </w:r>
      <w:r w:rsidRPr="00F71289">
        <w:rPr>
          <w:rStyle w:val="StyleUnderline"/>
        </w:rPr>
        <w:t xml:space="preserve"> large production </w:t>
      </w:r>
      <w:r w:rsidRPr="00AB3B27">
        <w:rPr>
          <w:rStyle w:val="StyleUnderline"/>
          <w:highlight w:val="cyan"/>
        </w:rPr>
        <w:t>capacities to replace imports would take</w:t>
      </w:r>
      <w:r w:rsidRPr="005718E3">
        <w:t xml:space="preserve"> years if not </w:t>
      </w:r>
      <w:r w:rsidRPr="00AB3B27">
        <w:rPr>
          <w:rStyle w:val="StyleUnderline"/>
          <w:highlight w:val="cyan"/>
        </w:rPr>
        <w:t>decades</w:t>
      </w:r>
      <w:r w:rsidRPr="005718E3">
        <w:t xml:space="preserve">. Besides, </w:t>
      </w:r>
      <w:r w:rsidRPr="00F71289">
        <w:rPr>
          <w:rStyle w:val="StyleUnderline"/>
        </w:rPr>
        <w:t>raising</w:t>
      </w:r>
      <w:r w:rsidRPr="005718E3">
        <w:t xml:space="preserve"> import </w:t>
      </w:r>
      <w:r w:rsidRPr="00F71289">
        <w:rPr>
          <w:rStyle w:val="StyleUnderline"/>
        </w:rPr>
        <w:t>tariffs</w:t>
      </w:r>
      <w:r w:rsidRPr="005718E3">
        <w:t xml:space="preserve"> across-the-board </w:t>
      </w:r>
      <w:r w:rsidRPr="00F71289">
        <w:rPr>
          <w:rStyle w:val="StyleUnderline"/>
        </w:rPr>
        <w:t>will</w:t>
      </w:r>
      <w:r w:rsidRPr="005718E3">
        <w:t xml:space="preserve"> certainly </w:t>
      </w:r>
      <w:r w:rsidRPr="00F71289">
        <w:rPr>
          <w:rStyle w:val="StyleUnderline"/>
        </w:rPr>
        <w:t>raise prices for domestic consumers</w:t>
      </w:r>
      <w:r w:rsidRPr="005718E3">
        <w:t xml:space="preserve"> manifold.</w:t>
      </w:r>
    </w:p>
    <w:p w:rsidR="00C95569" w:rsidRPr="00F71289" w:rsidRDefault="00C95569" w:rsidP="00C95569">
      <w:pPr>
        <w:pStyle w:val="Heading4"/>
      </w:pPr>
      <w:r>
        <w:t>Leaders won’t cave to pressure</w:t>
      </w:r>
    </w:p>
    <w:p w:rsidR="00C95569" w:rsidRDefault="00C95569" w:rsidP="00C95569">
      <w:r w:rsidRPr="005718E3">
        <w:t xml:space="preserve">Ng </w:t>
      </w:r>
      <w:proofErr w:type="spellStart"/>
      <w:r w:rsidRPr="005718E3">
        <w:rPr>
          <w:rFonts w:cs="Arial"/>
          <w:b/>
          <w:sz w:val="24"/>
          <w:u w:val="single"/>
        </w:rPr>
        <w:t>Baoying</w:t>
      </w:r>
      <w:proofErr w:type="spellEnd"/>
      <w:r w:rsidRPr="005718E3">
        <w:rPr>
          <w:rFonts w:cs="Arial"/>
          <w:b/>
          <w:sz w:val="24"/>
          <w:u w:val="single"/>
        </w:rPr>
        <w:t xml:space="preserve"> 9</w:t>
      </w:r>
      <w:r w:rsidRPr="005718E3">
        <w:t xml:space="preserve">, Channel </w:t>
      </w:r>
      <w:proofErr w:type="spellStart"/>
      <w:r w:rsidRPr="005718E3">
        <w:t>NewsAsia</w:t>
      </w:r>
      <w:proofErr w:type="spellEnd"/>
      <w:r>
        <w:t>, “</w:t>
      </w:r>
      <w:r w:rsidRPr="005718E3">
        <w:t>Mounting pressure on governments to support local economy, but protectionism unlikely</w:t>
      </w:r>
      <w:r>
        <w:t xml:space="preserve">”, </w:t>
      </w:r>
      <w:hyperlink r:id="rId36" w:history="1">
        <w:r w:rsidRPr="007418C2">
          <w:rPr>
            <w:rStyle w:val="Hyperlink"/>
          </w:rPr>
          <w:t>http://www.channelnewsasia.com/stories/singaporebusinessnews/view/421521/1/.html</w:t>
        </w:r>
      </w:hyperlink>
    </w:p>
    <w:p w:rsidR="00C95569" w:rsidRDefault="00C95569" w:rsidP="00C95569"/>
    <w:p w:rsidR="00C95569" w:rsidRDefault="00C95569" w:rsidP="00C95569">
      <w:r>
        <w:t xml:space="preserve">As the world deals with a global recession, there are concerns that some countries will turn to protectionist measures to shield their domestic economies. But observers have said that so far, most </w:t>
      </w:r>
      <w:r w:rsidRPr="00AB3B27">
        <w:rPr>
          <w:rStyle w:val="StyleUnderline"/>
          <w:highlight w:val="cyan"/>
        </w:rPr>
        <w:t>governments remain committed to free trade</w:t>
      </w:r>
      <w:r>
        <w:t xml:space="preserve"> and that global trade flows are not likely to suffer for now. China exports cheap toys to many parts of the world. And </w:t>
      </w:r>
      <w:r w:rsidRPr="00F71289">
        <w:rPr>
          <w:rStyle w:val="StyleUnderline"/>
          <w:rFonts w:cs="Arial"/>
        </w:rPr>
        <w:t>should countries restrict imports</w:t>
      </w:r>
      <w:r w:rsidRPr="00F71289">
        <w:rPr>
          <w:rFonts w:cs="Arial"/>
        </w:rPr>
        <w:t xml:space="preserve"> on its toys, experts said </w:t>
      </w:r>
      <w:r w:rsidRPr="00F71289">
        <w:rPr>
          <w:rStyle w:val="StyleUnderline"/>
          <w:rFonts w:cs="Arial"/>
        </w:rPr>
        <w:t>China can easily retaliate</w:t>
      </w:r>
      <w:r w:rsidRPr="00F71289">
        <w:rPr>
          <w:rFonts w:cs="Arial"/>
        </w:rPr>
        <w:t>. For example, it can b</w:t>
      </w:r>
      <w:r>
        <w:t xml:space="preserve">lock hard disk drives from Thailand, which are sent to China for assembly into computers. And this could lead to </w:t>
      </w:r>
      <w:r w:rsidRPr="00AB3B27">
        <w:rPr>
          <w:rStyle w:val="StyleUnderline"/>
          <w:highlight w:val="cyan"/>
        </w:rPr>
        <w:t>a downward spiral</w:t>
      </w:r>
      <w:r>
        <w:t xml:space="preserve">. But analysts said this </w:t>
      </w:r>
      <w:r w:rsidRPr="00AB3B27">
        <w:rPr>
          <w:rStyle w:val="StyleUnderline"/>
          <w:highlight w:val="cyan"/>
        </w:rPr>
        <w:t>is unlikely, as supply chains are extremely interlinked</w:t>
      </w:r>
      <w:r>
        <w:t xml:space="preserve"> on a global scale. David Cohen, Director of Asian Economic Forecasting, Action Economics, said: "The fact that at these international gatherings they still feel obliged to include </w:t>
      </w:r>
      <w:r w:rsidRPr="00F71289">
        <w:rPr>
          <w:rStyle w:val="StyleUnderline"/>
        </w:rPr>
        <w:t xml:space="preserve">a statement </w:t>
      </w:r>
      <w:r w:rsidRPr="00AB3B27">
        <w:rPr>
          <w:rStyle w:val="StyleUnderline"/>
          <w:highlight w:val="cyan"/>
        </w:rPr>
        <w:t>opposing</w:t>
      </w:r>
      <w:r w:rsidRPr="00F71289">
        <w:rPr>
          <w:rStyle w:val="StyleUnderline"/>
        </w:rPr>
        <w:t xml:space="preserve"> broad </w:t>
      </w:r>
      <w:r w:rsidRPr="00AB3B27">
        <w:rPr>
          <w:rStyle w:val="StyleUnderline"/>
          <w:highlight w:val="cyan"/>
        </w:rPr>
        <w:t>protectionism</w:t>
      </w:r>
      <w:r w:rsidRPr="00F71289">
        <w:rPr>
          <w:rFonts w:cs="Arial"/>
        </w:rPr>
        <w:t xml:space="preserve"> in their communique from their summits, that </w:t>
      </w:r>
      <w:r w:rsidRPr="00AB3B27">
        <w:rPr>
          <w:rStyle w:val="StyleUnderline"/>
          <w:highlight w:val="cyan"/>
        </w:rPr>
        <w:t>should</w:t>
      </w:r>
      <w:r w:rsidRPr="00F71289">
        <w:rPr>
          <w:rStyle w:val="StyleUnderline"/>
        </w:rPr>
        <w:t xml:space="preserve"> help </w:t>
      </w:r>
      <w:r w:rsidRPr="00AB3B27">
        <w:rPr>
          <w:rStyle w:val="StyleUnderline"/>
          <w:highlight w:val="cyan"/>
        </w:rPr>
        <w:t>allow them to resist</w:t>
      </w:r>
      <w:r w:rsidRPr="00F71289">
        <w:rPr>
          <w:rStyle w:val="StyleUnderline"/>
        </w:rPr>
        <w:t xml:space="preserve"> any </w:t>
      </w:r>
      <w:r w:rsidRPr="00AB3B27">
        <w:rPr>
          <w:rStyle w:val="StyleUnderline"/>
          <w:highlight w:val="cyan"/>
        </w:rPr>
        <w:t>domestic pressure</w:t>
      </w:r>
      <w:r>
        <w:t xml:space="preserve"> for further protectionism. "In the current environment, I think the </w:t>
      </w:r>
      <w:r w:rsidRPr="00F71289">
        <w:rPr>
          <w:rStyle w:val="StyleUnderline"/>
        </w:rPr>
        <w:t>leaders are aware that they would only make things worse if they were to start adopting increases in tariffs</w:t>
      </w:r>
      <w:r>
        <w:t xml:space="preserve">; that would choke off world trade more than it has fallen off in the global downturn. "I think they do </w:t>
      </w:r>
      <w:proofErr w:type="spellStart"/>
      <w:r>
        <w:t>realise</w:t>
      </w:r>
      <w:proofErr w:type="spellEnd"/>
      <w:r>
        <w:t xml:space="preserve"> that when </w:t>
      </w:r>
      <w:r w:rsidRPr="00F71289">
        <w:rPr>
          <w:rStyle w:val="StyleUnderline"/>
        </w:rPr>
        <w:t>people look back (to) the 1930s</w:t>
      </w:r>
      <w:r>
        <w:t xml:space="preserve">, they identify the protectionist tariffs as having aggravated the downturn, and I think the </w:t>
      </w:r>
      <w:r w:rsidRPr="00AB3B27">
        <w:rPr>
          <w:rStyle w:val="StyleUnderline"/>
          <w:highlight w:val="cyan"/>
        </w:rPr>
        <w:t>leaders are intent</w:t>
      </w:r>
      <w:r w:rsidRPr="00F71289">
        <w:rPr>
          <w:rStyle w:val="StyleUnderline"/>
        </w:rPr>
        <w:t xml:space="preserve"> that they are </w:t>
      </w:r>
      <w:r w:rsidRPr="00AB3B27">
        <w:rPr>
          <w:rStyle w:val="StyleUnderline"/>
          <w:highlight w:val="cyan"/>
        </w:rPr>
        <w:t>not</w:t>
      </w:r>
      <w:r w:rsidRPr="00F71289">
        <w:rPr>
          <w:rStyle w:val="StyleUnderline"/>
        </w:rPr>
        <w:t xml:space="preserve"> going </w:t>
      </w:r>
      <w:r w:rsidRPr="00AB3B27">
        <w:rPr>
          <w:rStyle w:val="StyleUnderline"/>
          <w:highlight w:val="cyan"/>
        </w:rPr>
        <w:t>to go down that route</w:t>
      </w:r>
      <w:r w:rsidRPr="00F71289">
        <w:rPr>
          <w:rStyle w:val="StyleUnderline"/>
        </w:rPr>
        <w:t xml:space="preserve"> again</w:t>
      </w:r>
      <w:r>
        <w:t>."</w:t>
      </w:r>
    </w:p>
    <w:p w:rsidR="00C95569" w:rsidRPr="00481994" w:rsidRDefault="00C95569" w:rsidP="00C95569">
      <w:pPr>
        <w:pStyle w:val="Heading4"/>
      </w:pPr>
      <w:r>
        <w:t>No constituency for protectionism</w:t>
      </w:r>
    </w:p>
    <w:p w:rsidR="00C95569" w:rsidRPr="005718E3" w:rsidRDefault="00C95569" w:rsidP="00C95569">
      <w:pPr>
        <w:rPr>
          <w:rFonts w:cs="Arial"/>
        </w:rPr>
      </w:pPr>
      <w:proofErr w:type="spellStart"/>
      <w:r w:rsidRPr="005718E3">
        <w:rPr>
          <w:rFonts w:cs="Arial"/>
          <w:b/>
          <w:sz w:val="24"/>
          <w:u w:val="single"/>
        </w:rPr>
        <w:t>Rodrik</w:t>
      </w:r>
      <w:proofErr w:type="spellEnd"/>
      <w:r w:rsidRPr="005718E3">
        <w:rPr>
          <w:rFonts w:cs="Arial"/>
          <w:b/>
          <w:sz w:val="24"/>
          <w:u w:val="single"/>
        </w:rPr>
        <w:t xml:space="preserve"> 9</w:t>
      </w:r>
      <w:r w:rsidRPr="005718E3">
        <w:rPr>
          <w:rFonts w:cs="Arial"/>
        </w:rPr>
        <w:t xml:space="preserve"> [Dani, </w:t>
      </w:r>
      <w:proofErr w:type="spellStart"/>
      <w:r w:rsidRPr="005718E3">
        <w:rPr>
          <w:rFonts w:cs="Arial"/>
        </w:rPr>
        <w:t>Rafiq</w:t>
      </w:r>
      <w:proofErr w:type="spellEnd"/>
      <w:r w:rsidRPr="005718E3">
        <w:rPr>
          <w:rFonts w:cs="Arial"/>
        </w:rPr>
        <w:t xml:space="preserve"> Hariri Professor of International Political Economy at the John F. Kennedy School of Government, Harvard University. “ The Myth of Rising Protectionism,” http://relooney.fatcow.com/0_New_5973.pdf]</w:t>
      </w:r>
    </w:p>
    <w:p w:rsidR="00C95569" w:rsidRDefault="00C95569" w:rsidP="00C95569"/>
    <w:p w:rsidR="00C95569" w:rsidRDefault="00C95569" w:rsidP="00C95569">
      <w:r>
        <w:t xml:space="preserve">The reality is that </w:t>
      </w:r>
      <w:r w:rsidRPr="00F71289">
        <w:rPr>
          <w:rStyle w:val="StyleUnderline"/>
        </w:rPr>
        <w:t xml:space="preserve">the international </w:t>
      </w:r>
      <w:r w:rsidRPr="00AB3B27">
        <w:rPr>
          <w:rStyle w:val="StyleUnderline"/>
          <w:highlight w:val="cyan"/>
        </w:rPr>
        <w:t>trade</w:t>
      </w:r>
      <w:r w:rsidRPr="00F71289">
        <w:rPr>
          <w:rStyle w:val="StyleUnderline"/>
        </w:rPr>
        <w:t xml:space="preserve"> regime has </w:t>
      </w:r>
      <w:r w:rsidRPr="00AB3B27">
        <w:rPr>
          <w:rStyle w:val="StyleUnderline"/>
          <w:highlight w:val="cyan"/>
        </w:rPr>
        <w:t>passed its greatest test</w:t>
      </w:r>
      <w:r w:rsidRPr="00F71289">
        <w:rPr>
          <w:rStyle w:val="StyleUnderline"/>
        </w:rPr>
        <w:t xml:space="preserve"> since the Great Depression </w:t>
      </w:r>
      <w:r w:rsidRPr="00AB3B27">
        <w:rPr>
          <w:rStyle w:val="StyleUnderline"/>
          <w:highlight w:val="cyan"/>
        </w:rPr>
        <w:t>with flying colors</w:t>
      </w:r>
      <w:r>
        <w:t xml:space="preserve">. Trade economists who complain about minor instances of protectionism sound like a child whining about a damaged toy in the wake of an earthquake that killed thousands. </w:t>
      </w:r>
      <w:r w:rsidRPr="00F71289">
        <w:rPr>
          <w:rStyle w:val="StyleUnderline"/>
        </w:rPr>
        <w:t>Three things explain this remarkable resilience : ideas, politics , and institutions</w:t>
      </w:r>
      <w:r>
        <w:t xml:space="preserve"> . </w:t>
      </w:r>
      <w:r w:rsidRPr="00AB3B27">
        <w:rPr>
          <w:rStyle w:val="StyleUnderline"/>
          <w:highlight w:val="cyan"/>
        </w:rPr>
        <w:t>Economists have been extraordinarily successful</w:t>
      </w:r>
      <w:r w:rsidRPr="00F71289">
        <w:rPr>
          <w:rStyle w:val="StyleUnderline"/>
        </w:rPr>
        <w:t xml:space="preserve"> in </w:t>
      </w:r>
      <w:r w:rsidRPr="00AB3B27">
        <w:rPr>
          <w:rStyle w:val="StyleUnderline"/>
          <w:highlight w:val="cyan"/>
        </w:rPr>
        <w:t>conveying their message to policymakers</w:t>
      </w:r>
      <w:r>
        <w:t xml:space="preserve"> – even if ordinary people still regard imports with considerable suspicion. Nothing reflects this better than how “</w:t>
      </w:r>
      <w:r w:rsidRPr="00F71289">
        <w:rPr>
          <w:rStyle w:val="StyleUnderline"/>
        </w:rPr>
        <w:t>protection” and “protectionists” have become terms of derision</w:t>
      </w:r>
      <w:r>
        <w:t xml:space="preserve">. After all, governments are generally expected to provide protection to its citizens. But if you say that you favor protection from imports , you are painted into a corner with Reed Smoot and Willis C. Hawley, authors of the infamous 1930 US tariff bill. But economists’ ideas would not have gone very far without significant changes in the underlying configuration of political interests in favor of open trade. </w:t>
      </w:r>
      <w:r w:rsidRPr="00AB3B27">
        <w:rPr>
          <w:rStyle w:val="StyleUnderline"/>
          <w:highlight w:val="cyan"/>
        </w:rPr>
        <w:t>For every worker and firm affected adversely</w:t>
      </w:r>
      <w:r w:rsidRPr="00F71289">
        <w:rPr>
          <w:rStyle w:val="StyleUnderline"/>
        </w:rPr>
        <w:t xml:space="preserve"> by import competition, </w:t>
      </w:r>
      <w:r w:rsidRPr="00AB3B27">
        <w:rPr>
          <w:rStyle w:val="StyleUnderline"/>
          <w:highlight w:val="cyan"/>
        </w:rPr>
        <w:t>there is one</w:t>
      </w:r>
      <w:r w:rsidRPr="00F71289">
        <w:rPr>
          <w:rStyle w:val="StyleUnderline"/>
        </w:rPr>
        <w:t xml:space="preserve"> or more</w:t>
      </w:r>
      <w:r>
        <w:t xml:space="preserve"> worker and firm </w:t>
      </w:r>
      <w:r w:rsidRPr="00AB3B27">
        <w:rPr>
          <w:rStyle w:val="StyleUnderline"/>
          <w:highlight w:val="cyan"/>
        </w:rPr>
        <w:t>expecting to reap</w:t>
      </w:r>
      <w:r w:rsidRPr="00F71289">
        <w:rPr>
          <w:rStyle w:val="StyleUnderline"/>
        </w:rPr>
        <w:t xml:space="preserve"> the </w:t>
      </w:r>
      <w:r w:rsidRPr="00AB3B27">
        <w:rPr>
          <w:rStyle w:val="StyleUnderline"/>
          <w:highlight w:val="cyan"/>
        </w:rPr>
        <w:t>benefits</w:t>
      </w:r>
      <w:r w:rsidRPr="00F71289">
        <w:rPr>
          <w:rStyle w:val="StyleUnderline"/>
        </w:rPr>
        <w:t xml:space="preserve"> of access to markets abroad. </w:t>
      </w:r>
      <w:r w:rsidRPr="00AB3B27">
        <w:rPr>
          <w:rStyle w:val="StyleUnderline"/>
          <w:highlight w:val="cyan"/>
        </w:rPr>
        <w:t>The latter have become</w:t>
      </w:r>
      <w:r w:rsidRPr="00F71289">
        <w:rPr>
          <w:rStyle w:val="StyleUnderline"/>
        </w:rPr>
        <w:t xml:space="preserve"> increasingly </w:t>
      </w:r>
      <w:r w:rsidRPr="00AB3B27">
        <w:rPr>
          <w:rStyle w:val="StyleUnderline"/>
          <w:highlight w:val="cyan"/>
        </w:rPr>
        <w:t>vocal and powerful</w:t>
      </w:r>
      <w:r>
        <w:t xml:space="preserve">, often </w:t>
      </w:r>
      <w:r w:rsidRPr="00AB3B27">
        <w:rPr>
          <w:rStyle w:val="StyleUnderline"/>
          <w:highlight w:val="cyan"/>
        </w:rPr>
        <w:t>represented by large multinational corporations</w:t>
      </w:r>
      <w:r>
        <w:t xml:space="preserve">. In his latest book, Paul </w:t>
      </w:r>
      <w:proofErr w:type="spellStart"/>
      <w:r>
        <w:t>Blustein</w:t>
      </w:r>
      <w:proofErr w:type="spellEnd"/>
      <w:r>
        <w:t xml:space="preserve"> recounts how a former Indian trade minister once asked his American counterpart to bring him a picture of an American farmer: “I have never actually seen one,” the minister quipped. “I have only seen US conglomerates masquerading as farmers.” But the relative docility of rank-and-file workers on trade issues must ultimately be attributed to something else altogether: the safety nets erected by the welfare state. </w:t>
      </w:r>
      <w:r w:rsidRPr="00F71289">
        <w:rPr>
          <w:rStyle w:val="StyleUnderline"/>
        </w:rPr>
        <w:t xml:space="preserve">Modern industrial societies now have a wide array of </w:t>
      </w:r>
      <w:r w:rsidRPr="00AB3B27">
        <w:rPr>
          <w:rStyle w:val="StyleUnderline"/>
          <w:highlight w:val="cyan"/>
        </w:rPr>
        <w:t>social protections</w:t>
      </w:r>
      <w:r>
        <w:t xml:space="preserve"> – unemployment compensation, adjustment assistance, and other labor-market tools, as well as health insurance and family support – </w:t>
      </w:r>
      <w:r w:rsidRPr="00F71289">
        <w:rPr>
          <w:rStyle w:val="StyleUnderline"/>
        </w:rPr>
        <w:t xml:space="preserve">that </w:t>
      </w:r>
      <w:r w:rsidRPr="00AB3B27">
        <w:rPr>
          <w:rStyle w:val="StyleUnderline"/>
          <w:highlight w:val="cyan"/>
        </w:rPr>
        <w:t>mitigate demand for</w:t>
      </w:r>
      <w:r w:rsidRPr="00F71289">
        <w:rPr>
          <w:rStyle w:val="StyleUnderline"/>
        </w:rPr>
        <w:t xml:space="preserve"> cruder forms of </w:t>
      </w:r>
      <w:r w:rsidRPr="00AB3B27">
        <w:rPr>
          <w:rStyle w:val="StyleUnderline"/>
          <w:highlight w:val="cyan"/>
        </w:rPr>
        <w:t>protection</w:t>
      </w:r>
      <w:r>
        <w:t xml:space="preserve">. The welfare state is the flip side of the open economy. If the world has not fallen off the protectionist precipice during the crisis, as it did during the 1930’s, much of the credit must go the social programs that conservatives and market fundamentalists would like to see scrapped. </w:t>
      </w:r>
      <w:r w:rsidRPr="00AB3B27">
        <w:rPr>
          <w:rStyle w:val="StyleUnderline"/>
          <w:highlight w:val="cyan"/>
        </w:rPr>
        <w:t>The battle</w:t>
      </w:r>
      <w:r w:rsidRPr="00F71289">
        <w:rPr>
          <w:rStyle w:val="StyleUnderline"/>
        </w:rPr>
        <w:t xml:space="preserve"> against trade protection </w:t>
      </w:r>
      <w:r w:rsidRPr="00AB3B27">
        <w:rPr>
          <w:rStyle w:val="StyleUnderline"/>
          <w:highlight w:val="cyan"/>
        </w:rPr>
        <w:t>has been won</w:t>
      </w:r>
      <w:r>
        <w:t xml:space="preserve"> – so far. But, before we relax, let’s remember that we still have not addressed the central challenge the world economy will face as the crisis eases: the inevitable clash between China’s need to produce an ever-growing quantity of manufactured goods and America’s need to maintain a smaller current-account deficit. Unfortunately, there is little to suggest that policymakers are yet ready to confront this genuine threat. </w:t>
      </w:r>
    </w:p>
    <w:p w:rsidR="00C95569" w:rsidRPr="001863C0" w:rsidRDefault="00C95569" w:rsidP="00C95569"/>
    <w:p w:rsidR="00C95569" w:rsidRDefault="00C95569" w:rsidP="00C95569">
      <w:pPr>
        <w:pStyle w:val="Heading3"/>
      </w:pPr>
      <w:r>
        <w:t>no impact - trade</w:t>
      </w:r>
    </w:p>
    <w:p w:rsidR="00C95569" w:rsidRPr="001F40C7" w:rsidRDefault="00C95569" w:rsidP="00C95569">
      <w:pPr>
        <w:pStyle w:val="Heading4"/>
      </w:pPr>
      <w:r>
        <w:t>War destroys trade</w:t>
      </w:r>
    </w:p>
    <w:p w:rsidR="00C95569" w:rsidRDefault="00C95569" w:rsidP="00C95569">
      <w:r>
        <w:t xml:space="preserve">Reuven </w:t>
      </w:r>
      <w:r w:rsidRPr="00622DF2">
        <w:rPr>
          <w:rFonts w:cs="Arial"/>
          <w:b/>
          <w:sz w:val="24"/>
          <w:u w:val="single"/>
        </w:rPr>
        <w:t>Glick and</w:t>
      </w:r>
      <w:r>
        <w:t xml:space="preserve">, Economic Research Department at Federal Reserve Bank of San Francisco, Alan M. </w:t>
      </w:r>
      <w:r w:rsidRPr="00622DF2">
        <w:rPr>
          <w:rFonts w:cs="Arial"/>
          <w:b/>
          <w:sz w:val="24"/>
          <w:u w:val="single"/>
        </w:rPr>
        <w:t>Taylor 5</w:t>
      </w:r>
      <w:r>
        <w:t xml:space="preserve">, econ at Cal-Davis, “collateral damage: trade disruption and the economic impact of war”, July, </w:t>
      </w:r>
      <w:hyperlink r:id="rId37" w:history="1">
        <w:r w:rsidRPr="007418C2">
          <w:rPr>
            <w:rStyle w:val="Hyperlink"/>
          </w:rPr>
          <w:t>http://www.econ.ucdavis.edu/faculty/amtaylor/papers/w11565.pdf</w:t>
        </w:r>
      </w:hyperlink>
    </w:p>
    <w:p w:rsidR="00C95569" w:rsidRDefault="00C95569" w:rsidP="00C95569"/>
    <w:p w:rsidR="00C95569" w:rsidRDefault="00C95569" w:rsidP="00C95569">
      <w:r>
        <w:t xml:space="preserve">In this paper we examine some major indirect costs of war over the period 1870–1997 that have never previously been examined, namely the effect of belligerent conflict on the volume of international trade and consequently on per capita incomes and economic welfare. </w:t>
      </w:r>
      <w:r w:rsidRPr="00AB3B27">
        <w:rPr>
          <w:rStyle w:val="StyleUnderline"/>
          <w:highlight w:val="cyan"/>
        </w:rPr>
        <w:t>Using econometric methods we find a very strong impact of war on trade</w:t>
      </w:r>
      <w:r w:rsidRPr="001F40C7">
        <w:rPr>
          <w:rStyle w:val="StyleUnderline"/>
        </w:rPr>
        <w:t xml:space="preserve"> volumes</w:t>
      </w:r>
      <w:r>
        <w:t xml:space="preserve">. Moreover these effects have two important characteristics. First, they are persistent: </w:t>
      </w:r>
      <w:r w:rsidRPr="00AB3B27">
        <w:rPr>
          <w:rStyle w:val="StyleUnderline"/>
          <w:highlight w:val="cyan"/>
        </w:rPr>
        <w:t>even after conflicts end, trade does not resume</w:t>
      </w:r>
      <w:r w:rsidRPr="001F40C7">
        <w:rPr>
          <w:rStyle w:val="StyleUnderline"/>
        </w:rPr>
        <w:t xml:space="preserve"> its pre-war level </w:t>
      </w:r>
      <w:r w:rsidRPr="00AB3B27">
        <w:rPr>
          <w:rStyle w:val="StyleUnderline"/>
          <w:highlight w:val="cyan"/>
        </w:rPr>
        <w:t>for many years</w:t>
      </w:r>
      <w:r w:rsidRPr="001F40C7">
        <w:rPr>
          <w:rStyle w:val="StyleUnderline"/>
        </w:rPr>
        <w:t>, exacerbating total costs</w:t>
      </w:r>
      <w:r>
        <w:t xml:space="preserve">. Second, they have a multilateral dimension: unlike the direct costs of war, which largely affect only the belligerents, commercial losses affect neutral parties as well, meaning that </w:t>
      </w:r>
      <w:r w:rsidRPr="00AB3B27">
        <w:rPr>
          <w:rStyle w:val="StyleUnderline"/>
          <w:highlight w:val="cyan"/>
        </w:rPr>
        <w:t>wars generate</w:t>
      </w:r>
      <w:r w:rsidRPr="00E76B5F">
        <w:rPr>
          <w:rStyle w:val="StyleUnderline"/>
        </w:rPr>
        <w:t xml:space="preserve"> a large</w:t>
      </w:r>
      <w:r w:rsidRPr="001F40C7">
        <w:rPr>
          <w:rStyle w:val="StyleUnderline"/>
        </w:rPr>
        <w:t xml:space="preserve"> negative externality via </w:t>
      </w:r>
      <w:r w:rsidRPr="00AB3B27">
        <w:rPr>
          <w:rStyle w:val="StyleUnderline"/>
          <w:highlight w:val="cyan"/>
        </w:rPr>
        <w:t>trade destruction</w:t>
      </w:r>
      <w:r>
        <w:t xml:space="preserve">. We use these results to make general equilibrium comparative statics estimates of the impact of World Wars I and II on global trade and income. Our paper is part of the renaissance of research activity on the applied economics of international trade. A growing theoretical and empirical literature relates bilateral trade flows to measures of joint economic activity and costs of trade. These so-called gravity models have been utilized as benchmarks from which to assess the trade impact of economic disturbances and policy regimes, such as exchange rate variability (e.g., </w:t>
      </w:r>
      <w:proofErr w:type="spellStart"/>
      <w:r>
        <w:t>Thursby</w:t>
      </w:r>
      <w:proofErr w:type="spellEnd"/>
      <w:r>
        <w:t xml:space="preserve"> and </w:t>
      </w:r>
      <w:proofErr w:type="spellStart"/>
      <w:r>
        <w:t>Thursby</w:t>
      </w:r>
      <w:proofErr w:type="spellEnd"/>
      <w:r>
        <w:t xml:space="preserve"> 1987), preferential trade arrangements (e.g., Frankel, Stein, and Wei 1996), and currency unions (e.g., Rose 2000).1 On theoretical grounds, wars and other forms of militarized conflict should affect trade among adversaries. </w:t>
      </w:r>
      <w:r w:rsidRPr="00AB3B27">
        <w:rPr>
          <w:rStyle w:val="StyleUnderline"/>
          <w:highlight w:val="cyan"/>
        </w:rPr>
        <w:t>Military conflict</w:t>
      </w:r>
      <w:r>
        <w:t xml:space="preserve"> between countries </w:t>
      </w:r>
      <w:r w:rsidRPr="00AB3B27">
        <w:rPr>
          <w:rStyle w:val="StyleUnderline"/>
          <w:highlight w:val="cyan"/>
        </w:rPr>
        <w:t>is</w:t>
      </w:r>
      <w:r w:rsidRPr="001F40C7">
        <w:rPr>
          <w:rStyle w:val="StyleUnderline"/>
        </w:rPr>
        <w:t xml:space="preserve"> often </w:t>
      </w:r>
      <w:r w:rsidRPr="00AB3B27">
        <w:rPr>
          <w:rStyle w:val="StyleUnderline"/>
          <w:highlight w:val="cyan"/>
        </w:rPr>
        <w:t>accompanied by</w:t>
      </w:r>
      <w:r w:rsidRPr="001F40C7">
        <w:rPr>
          <w:rStyle w:val="StyleUnderline"/>
        </w:rPr>
        <w:t xml:space="preserve"> the imposition of</w:t>
      </w:r>
      <w:r>
        <w:t xml:space="preserve"> partial or </w:t>
      </w:r>
      <w:r w:rsidRPr="001F40C7">
        <w:rPr>
          <w:rStyle w:val="StyleUnderline"/>
        </w:rPr>
        <w:t xml:space="preserve">total trade </w:t>
      </w:r>
      <w:r w:rsidRPr="00AB3B27">
        <w:rPr>
          <w:rStyle w:val="StyleUnderline"/>
          <w:highlight w:val="cyan"/>
        </w:rPr>
        <w:t>embargoes</w:t>
      </w:r>
      <w:r>
        <w:t xml:space="preserve"> on the exchange of goods. </w:t>
      </w:r>
      <w:r w:rsidRPr="001F40C7">
        <w:rPr>
          <w:rStyle w:val="StyleUnderline"/>
        </w:rPr>
        <w:t>Conflict may</w:t>
      </w:r>
      <w:r>
        <w:t xml:space="preserve"> also </w:t>
      </w:r>
      <w:r w:rsidRPr="001F40C7">
        <w:rPr>
          <w:rStyle w:val="StyleUnderline"/>
        </w:rPr>
        <w:t>reduce trade flows by raising the costs to private agents of engaging in international business</w:t>
      </w:r>
      <w:r>
        <w:t xml:space="preserve">. However, the relation of aggregate trade to political disturbances and conflict has not received much attention among economists. Among the few extant studies, </w:t>
      </w:r>
      <w:proofErr w:type="spellStart"/>
      <w:r>
        <w:t>Blomberg</w:t>
      </w:r>
      <w:proofErr w:type="spellEnd"/>
      <w:r>
        <w:t xml:space="preserve"> and Hess (2004) analyze the impact on trade of various forms of violence, including war and terrorism, while Martin, Mayer, and </w:t>
      </w:r>
      <w:proofErr w:type="spellStart"/>
      <w:r>
        <w:t>Thoenig</w:t>
      </w:r>
      <w:proofErr w:type="spellEnd"/>
      <w:r>
        <w:t xml:space="preserve"> (forthcoming) estimate the effects of military conflicts on trade. But these analyses focus only on the latter half of the twentieth century; our data span a much longer period including the two great wars of the twentieth century.2</w:t>
      </w:r>
    </w:p>
    <w:p w:rsidR="00C95569" w:rsidRDefault="00C95569" w:rsidP="00C95569">
      <w:pPr>
        <w:rPr>
          <w:rFonts w:cs="Arial"/>
        </w:rPr>
      </w:pPr>
    </w:p>
    <w:p w:rsidR="00C95569" w:rsidRPr="00274063" w:rsidRDefault="00C95569" w:rsidP="00C95569">
      <w:pPr>
        <w:pStyle w:val="Heading4"/>
      </w:pPr>
      <w:r>
        <w:t>Self-interest means security always trumps trade</w:t>
      </w:r>
    </w:p>
    <w:p w:rsidR="00C95569" w:rsidRPr="0004006F" w:rsidRDefault="00C95569" w:rsidP="00C95569">
      <w:pPr>
        <w:rPr>
          <w:rFonts w:cs="Arial"/>
        </w:rPr>
      </w:pPr>
      <w:r w:rsidRPr="0004006F">
        <w:rPr>
          <w:rFonts w:cs="Arial"/>
          <w:b/>
          <w:sz w:val="24"/>
          <w:u w:val="single"/>
        </w:rPr>
        <w:t>Layne 98</w:t>
      </w:r>
      <w:r>
        <w:rPr>
          <w:rFonts w:cs="Arial"/>
        </w:rPr>
        <w:t xml:space="preserve">, </w:t>
      </w:r>
      <w:r w:rsidRPr="0004006F">
        <w:rPr>
          <w:rFonts w:cs="Arial"/>
        </w:rPr>
        <w:t>Christopher, associate professor at Naval Postgraduate School, Summer</w:t>
      </w:r>
      <w:r>
        <w:rPr>
          <w:rFonts w:cs="Arial"/>
        </w:rPr>
        <w:t>, World Policy Journal, p. 8-28</w:t>
      </w:r>
    </w:p>
    <w:p w:rsidR="00C95569" w:rsidRPr="0004006F" w:rsidRDefault="00C95569" w:rsidP="00C95569">
      <w:pPr>
        <w:rPr>
          <w:rFonts w:cs="Arial"/>
        </w:rPr>
      </w:pPr>
    </w:p>
    <w:p w:rsidR="00C95569" w:rsidRPr="0004006F" w:rsidRDefault="00C95569" w:rsidP="00C95569">
      <w:pPr>
        <w:rPr>
          <w:rFonts w:cs="Arial"/>
        </w:rPr>
      </w:pPr>
      <w:r w:rsidRPr="0004006F">
        <w:rPr>
          <w:rFonts w:cs="Arial"/>
        </w:rPr>
        <w:t xml:space="preserve">These arguments notwithstanding, </w:t>
      </w:r>
      <w:r w:rsidRPr="00E42ECB">
        <w:rPr>
          <w:rStyle w:val="StyleUnderline"/>
        </w:rPr>
        <w:t xml:space="preserve">international economic </w:t>
      </w:r>
      <w:r w:rsidRPr="00AB3B27">
        <w:rPr>
          <w:rStyle w:val="StyleUnderline"/>
          <w:highlight w:val="cyan"/>
        </w:rPr>
        <w:t>interdependence does not cause peace</w:t>
      </w:r>
      <w:r w:rsidRPr="0004006F">
        <w:rPr>
          <w:rFonts w:cs="Arial"/>
        </w:rPr>
        <w:t xml:space="preserve">. In fact, </w:t>
      </w:r>
      <w:r w:rsidRPr="00E42ECB">
        <w:rPr>
          <w:rStyle w:val="StyleUnderline"/>
        </w:rPr>
        <w:t>it has very serious adverse security consequences</w:t>
      </w:r>
      <w:r w:rsidRPr="0004006F">
        <w:rPr>
          <w:rFonts w:cs="Arial"/>
        </w:rPr>
        <w:t xml:space="preserve"> that its proponents either do not understand or will not acknowledge. Economic relations (whether domestic or international) never take place in a vacuum; on the contrary, they occur within a politically defined framework. International economic interdependence requires certain conditions in order to flourish, including a maximum degree of political order and stability.  Just as the market cannot function within a state unless the state creates a stable "security" environment in which economic exchange can occur (by protecting property rights and enforcing contracts), the same is true in international relations. Because there is no world government, it falls to the dominant state to create the conditions under which economic interdependence can take hold (by providing security, rules of the game, and a reserve currency, and by acting as the global economy's banker and lender of last resort). Without a dominant power to perform these tasks, economic interdependence does not happen. Indeed, free trade and interdependence have occurred in the modern international system only during the hegemonies of Victorian Britain and postwar America.  </w:t>
      </w:r>
      <w:r w:rsidRPr="00E42ECB">
        <w:rPr>
          <w:rStyle w:val="StyleUnderline"/>
        </w:rPr>
        <w:t xml:space="preserve">International economic interdependence generally occurs when states feel secure, when they do not have to worry that others will transform their economic gains from trade into military advantages. Conversely, </w:t>
      </w:r>
      <w:r w:rsidRPr="00AB3B27">
        <w:rPr>
          <w:rStyle w:val="StyleUnderline"/>
          <w:highlight w:val="cyan"/>
        </w:rPr>
        <w:t>when states are concerned about</w:t>
      </w:r>
      <w:r w:rsidRPr="00E42ECB">
        <w:rPr>
          <w:rStyle w:val="StyleUnderline"/>
        </w:rPr>
        <w:t xml:space="preserve"> their </w:t>
      </w:r>
      <w:r w:rsidRPr="00AB3B27">
        <w:rPr>
          <w:rStyle w:val="StyleUnderline"/>
          <w:highlight w:val="cyan"/>
        </w:rPr>
        <w:t>security</w:t>
      </w:r>
      <w:r w:rsidRPr="00E42ECB">
        <w:rPr>
          <w:rStyle w:val="StyleUnderline"/>
        </w:rPr>
        <w:t xml:space="preserve">, </w:t>
      </w:r>
      <w:r w:rsidRPr="00AB3B27">
        <w:rPr>
          <w:rStyle w:val="StyleUnderline"/>
          <w:highlight w:val="cyan"/>
        </w:rPr>
        <w:t>they are less likely to engage in free trade</w:t>
      </w:r>
      <w:r w:rsidRPr="0004006F">
        <w:rPr>
          <w:rFonts w:cs="Arial"/>
        </w:rPr>
        <w:t xml:space="preserve">. When security is at issue, states are always measuring themselves in comparison with their actual, or potential, rivals. </w:t>
      </w:r>
      <w:r w:rsidRPr="00E42ECB">
        <w:rPr>
          <w:rStyle w:val="StyleUnderline"/>
        </w:rPr>
        <w:t>When states feel secure, they focus on the overall gains to global wealth that flow from trade</w:t>
      </w:r>
      <w:r w:rsidRPr="0004006F">
        <w:rPr>
          <w:rFonts w:cs="Arial"/>
        </w:rPr>
        <w:t xml:space="preserve">. Under peaceful international conditions, the distribution of this increased wealth is not a matter of high politics: </w:t>
      </w:r>
      <w:r w:rsidRPr="00AB3B27">
        <w:rPr>
          <w:rStyle w:val="StyleUnderline"/>
          <w:highlight w:val="cyan"/>
        </w:rPr>
        <w:t>so long as all states are getting wealthier, trade is</w:t>
      </w:r>
      <w:r w:rsidRPr="00E42ECB">
        <w:rPr>
          <w:rStyle w:val="StyleUnderline"/>
        </w:rPr>
        <w:t xml:space="preserve"> looked upon as </w:t>
      </w:r>
      <w:r w:rsidRPr="00AB3B27">
        <w:rPr>
          <w:rStyle w:val="StyleUnderline"/>
          <w:highlight w:val="cyan"/>
        </w:rPr>
        <w:t>a good thing</w:t>
      </w:r>
      <w:r w:rsidRPr="0004006F">
        <w:rPr>
          <w:rFonts w:cs="Arial"/>
        </w:rPr>
        <w:t xml:space="preserve">. When security is an issue, however, states become intensely concerned about how the gains from trade are being distributed.  When security concerns are paramount, the key question no longer is whether everyone is gaining something but rather who is gaining the most. Because economic power is the cornerstone of military strength, when security is an issue states want their economies to be more vigorous and to grow faster than those of their rivals. Also, </w:t>
      </w:r>
      <w:r w:rsidRPr="00AB3B27">
        <w:rPr>
          <w:rStyle w:val="StyleUnderline"/>
          <w:highlight w:val="cyan"/>
        </w:rPr>
        <w:t>when war is</w:t>
      </w:r>
      <w:r w:rsidRPr="00E42ECB">
        <w:rPr>
          <w:rStyle w:val="StyleUnderline"/>
        </w:rPr>
        <w:t xml:space="preserve"> regarded as </w:t>
      </w:r>
      <w:r w:rsidRPr="00AB3B27">
        <w:rPr>
          <w:rStyle w:val="StyleUnderline"/>
          <w:highlight w:val="cyan"/>
        </w:rPr>
        <w:t>a real possibility, states deliberately</w:t>
      </w:r>
      <w:r w:rsidRPr="00E42ECB">
        <w:rPr>
          <w:rStyle w:val="StyleUnderline"/>
        </w:rPr>
        <w:t xml:space="preserve"> attempt to </w:t>
      </w:r>
      <w:r w:rsidRPr="00AB3B27">
        <w:rPr>
          <w:rStyle w:val="StyleUnderline"/>
          <w:highlight w:val="cyan"/>
        </w:rPr>
        <w:t>reduce their dependence</w:t>
      </w:r>
      <w:r w:rsidRPr="00E42ECB">
        <w:rPr>
          <w:rStyle w:val="StyleUnderline"/>
        </w:rPr>
        <w:t xml:space="preserve"> on imported products and raw materials in order to minimize their vulnerability to economic coercion by others. </w:t>
      </w:r>
      <w:r w:rsidRPr="00AB3B27">
        <w:rPr>
          <w:rStyle w:val="StyleUnderline"/>
          <w:highlight w:val="cyan"/>
        </w:rPr>
        <w:t>This</w:t>
      </w:r>
      <w:r w:rsidRPr="00E42ECB">
        <w:rPr>
          <w:rStyle w:val="StyleUnderline"/>
        </w:rPr>
        <w:t xml:space="preserve"> also </w:t>
      </w:r>
      <w:r w:rsidRPr="00AB3B27">
        <w:rPr>
          <w:rStyle w:val="StyleUnderline"/>
          <w:highlight w:val="cyan"/>
        </w:rPr>
        <w:t>impairs</w:t>
      </w:r>
      <w:r w:rsidRPr="00E42ECB">
        <w:rPr>
          <w:rStyle w:val="StyleUnderline"/>
        </w:rPr>
        <w:t xml:space="preserve"> economic </w:t>
      </w:r>
      <w:r w:rsidRPr="00AB3B27">
        <w:rPr>
          <w:rStyle w:val="StyleUnderline"/>
          <w:highlight w:val="cyan"/>
        </w:rPr>
        <w:t>interdependence</w:t>
      </w:r>
      <w:r w:rsidRPr="0004006F">
        <w:rPr>
          <w:rFonts w:cs="Arial"/>
        </w:rPr>
        <w:t xml:space="preserve">.  The bottom line here is this: </w:t>
      </w:r>
      <w:r w:rsidRPr="00E76B5F">
        <w:rPr>
          <w:rStyle w:val="StyleUnderline"/>
        </w:rPr>
        <w:t>When security</w:t>
      </w:r>
      <w:r w:rsidRPr="00E42ECB">
        <w:rPr>
          <w:rStyle w:val="StyleUnderline"/>
        </w:rPr>
        <w:t xml:space="preserve"> in the international system is plentiful, trade flourishes</w:t>
      </w:r>
      <w:r w:rsidRPr="00E42ECB">
        <w:rPr>
          <w:rStyle w:val="StyleUnderline"/>
          <w:rFonts w:cs="Arial"/>
        </w:rPr>
        <w:t xml:space="preserve"> and</w:t>
      </w:r>
      <w:r w:rsidRPr="0004006F">
        <w:rPr>
          <w:rFonts w:cs="Arial"/>
        </w:rPr>
        <w:t xml:space="preserve">, so long as they are getting richer themselves, states are untroubled by the fact that others also are getting wealthier. </w:t>
      </w:r>
      <w:r w:rsidRPr="00E42ECB">
        <w:rPr>
          <w:rStyle w:val="StyleUnderline"/>
        </w:rPr>
        <w:t>When security in the international system is scarce</w:t>
      </w:r>
      <w:r w:rsidRPr="0004006F">
        <w:rPr>
          <w:rFonts w:cs="Arial"/>
        </w:rPr>
        <w:t xml:space="preserve">, however, </w:t>
      </w:r>
      <w:r w:rsidRPr="00E42ECB">
        <w:rPr>
          <w:rStyle w:val="StyleUnderline"/>
        </w:rPr>
        <w:t>trade diminishes</w:t>
      </w:r>
      <w:r w:rsidRPr="0004006F">
        <w:rPr>
          <w:rFonts w:cs="Arial"/>
        </w:rPr>
        <w:t xml:space="preserve">; states seek to maximize their power (economic and military) over their rivals, and hence attempt to ensure they become richer than their rivals. </w:t>
      </w:r>
    </w:p>
    <w:p w:rsidR="00C95569" w:rsidRDefault="00C95569" w:rsidP="00C95569">
      <w:pPr>
        <w:rPr>
          <w:rFonts w:cs="Arial"/>
        </w:rPr>
      </w:pPr>
    </w:p>
    <w:p w:rsidR="00C95569" w:rsidRPr="005526E9" w:rsidRDefault="00C95569" w:rsidP="00C95569">
      <w:pPr>
        <w:pStyle w:val="Heading4"/>
      </w:pPr>
      <w:r>
        <w:t>Only a small percentage of wealth</w:t>
      </w:r>
    </w:p>
    <w:p w:rsidR="00C95569" w:rsidRPr="0004006F" w:rsidRDefault="00C95569" w:rsidP="00C95569">
      <w:pPr>
        <w:rPr>
          <w:rFonts w:cs="Arial"/>
        </w:rPr>
      </w:pPr>
      <w:r>
        <w:rPr>
          <w:rFonts w:cs="Arial"/>
        </w:rPr>
        <w:t xml:space="preserve">John </w:t>
      </w:r>
      <w:proofErr w:type="spellStart"/>
      <w:r w:rsidRPr="0004006F">
        <w:rPr>
          <w:rFonts w:cs="Arial"/>
          <w:b/>
          <w:sz w:val="24"/>
          <w:u w:val="single"/>
        </w:rPr>
        <w:t>Mearsheimer</w:t>
      </w:r>
      <w:proofErr w:type="spellEnd"/>
      <w:r w:rsidRPr="0004006F">
        <w:rPr>
          <w:rFonts w:cs="Arial"/>
          <w:b/>
          <w:sz w:val="24"/>
          <w:u w:val="single"/>
        </w:rPr>
        <w:t xml:space="preserve"> 1</w:t>
      </w:r>
      <w:r w:rsidRPr="00D5159F">
        <w:t>, American professor of Political Science at the University of Chicago, Tragedy of Great Power Politics, 370-371</w:t>
      </w:r>
    </w:p>
    <w:p w:rsidR="00C95569" w:rsidRPr="00D5159F" w:rsidRDefault="00C95569" w:rsidP="00C95569">
      <w:pPr>
        <w:rPr>
          <w:sz w:val="16"/>
        </w:rPr>
      </w:pPr>
    </w:p>
    <w:p w:rsidR="00C95569" w:rsidRDefault="00C95569" w:rsidP="00C95569">
      <w:pPr>
        <w:rPr>
          <w:rFonts w:cs="Arial"/>
        </w:rPr>
      </w:pPr>
      <w:r w:rsidRPr="0004006F">
        <w:rPr>
          <w:rFonts w:cs="Arial"/>
        </w:rPr>
        <w:t xml:space="preserve">There are problems with this perspective, too." In particular, </w:t>
      </w:r>
      <w:r w:rsidRPr="0004006F">
        <w:rPr>
          <w:rStyle w:val="StyleUnderline"/>
          <w:rFonts w:cs="Arial"/>
        </w:rPr>
        <w:t xml:space="preserve">there is always the possibility that a serious economic crisis in some important region, or in the world at large, will undermine the prosperity that this theory needs to work. </w:t>
      </w:r>
      <w:r w:rsidRPr="0004006F">
        <w:rPr>
          <w:rFonts w:cs="Arial"/>
        </w:rPr>
        <w:t xml:space="preserve">For example, </w:t>
      </w:r>
      <w:r w:rsidRPr="0004006F">
        <w:rPr>
          <w:rStyle w:val="StyleUnderline"/>
          <w:rFonts w:cs="Arial"/>
        </w:rPr>
        <w:t>it is widely believed that Asia's "economic miracle" worked to dampen security competition in that region before 1997, but that the 1997-98 financial crisis in Asia helped foster a "new geopolitics</w:t>
      </w:r>
      <w:r w:rsidRPr="0004006F">
        <w:rPr>
          <w:rFonts w:cs="Arial"/>
        </w:rPr>
        <w:t xml:space="preserve">."24 It is also worth noting that </w:t>
      </w:r>
      <w:r w:rsidRPr="0004006F">
        <w:rPr>
          <w:rStyle w:val="StyleUnderline"/>
          <w:rFonts w:cs="Arial"/>
        </w:rPr>
        <w:t>although the United States led a successful effort to contain that financial crisis, it was a close call, and there is no guarantee that the next crisis will not spread across the globe.</w:t>
      </w:r>
      <w:r w:rsidRPr="0004006F">
        <w:rPr>
          <w:rFonts w:cs="Arial"/>
        </w:rPr>
        <w:t xml:space="preserve"> But </w:t>
      </w:r>
      <w:r w:rsidRPr="0004006F">
        <w:rPr>
          <w:rStyle w:val="StyleUnderline"/>
          <w:rFonts w:cs="Arial"/>
        </w:rPr>
        <w:t xml:space="preserve">even in the absence of a major economic crisis, one or more states might not prosper; such </w:t>
      </w:r>
      <w:r w:rsidRPr="00AB3B27">
        <w:rPr>
          <w:rStyle w:val="StyleUnderline"/>
          <w:highlight w:val="cyan"/>
        </w:rPr>
        <w:t>a state would have little to lose economically</w:t>
      </w:r>
      <w:r w:rsidRPr="0004006F">
        <w:rPr>
          <w:rStyle w:val="StyleUnderline"/>
          <w:rFonts w:cs="Arial"/>
        </w:rPr>
        <w:t xml:space="preserve">, and maybe even something to gain, </w:t>
      </w:r>
      <w:r w:rsidRPr="00AB3B27">
        <w:rPr>
          <w:rStyle w:val="StyleUnderline"/>
          <w:highlight w:val="cyan"/>
        </w:rPr>
        <w:t>by starting a war</w:t>
      </w:r>
      <w:r w:rsidRPr="0004006F">
        <w:rPr>
          <w:rFonts w:cs="Arial"/>
        </w:rPr>
        <w:t xml:space="preserve">. </w:t>
      </w:r>
      <w:r w:rsidRPr="0004006F">
        <w:rPr>
          <w:rStyle w:val="StyleUnderline"/>
          <w:rFonts w:cs="Arial"/>
        </w:rPr>
        <w:t>A key reason that Iraqi dictator Saddam Hussein invaded Kuwait</w:t>
      </w:r>
      <w:r w:rsidRPr="0004006F">
        <w:rPr>
          <w:rFonts w:cs="Arial"/>
        </w:rPr>
        <w:t xml:space="preserve"> in August 1990 </w:t>
      </w:r>
      <w:r w:rsidRPr="0004006F">
        <w:rPr>
          <w:rStyle w:val="StyleUnderline"/>
          <w:rFonts w:cs="Arial"/>
        </w:rPr>
        <w:t xml:space="preserve">was that Kuwait was exceeding its oil production quotas </w:t>
      </w:r>
      <w:r w:rsidRPr="0004006F">
        <w:rPr>
          <w:rFonts w:cs="Arial"/>
        </w:rPr>
        <w:t xml:space="preserve">(set by the Organization of Petroleum Exporting Countries, or OPEC) </w:t>
      </w:r>
      <w:r w:rsidRPr="0004006F">
        <w:rPr>
          <w:rStyle w:val="StyleUnderline"/>
          <w:rFonts w:cs="Arial"/>
        </w:rPr>
        <w:t>and driving down Iraq's oil profits</w:t>
      </w:r>
      <w:r w:rsidRPr="0004006F">
        <w:rPr>
          <w:rFonts w:cs="Arial"/>
        </w:rPr>
        <w:t xml:space="preserve">, which the Iraqi economy could ill-afford.25 There are two other reasons to doubt the claim that economic interdependence makes great-power war unlikely. </w:t>
      </w:r>
      <w:r w:rsidRPr="005E6CFC">
        <w:rPr>
          <w:rStyle w:val="StyleUnderline"/>
          <w:rFonts w:cs="Arial"/>
        </w:rPr>
        <w:t>States usually go to war against a single rival, and they aim to win a quick and decisive victory</w:t>
      </w:r>
      <w:r w:rsidRPr="0004006F">
        <w:rPr>
          <w:rStyle w:val="StyleUnderline"/>
          <w:rFonts w:cs="Arial"/>
        </w:rPr>
        <w:t>. Also, they invariably seek to discourage other states from joining with the other side in the fight</w:t>
      </w:r>
      <w:r w:rsidRPr="0004006F">
        <w:rPr>
          <w:rFonts w:cs="Arial"/>
        </w:rPr>
        <w:t xml:space="preserve">. </w:t>
      </w:r>
      <w:r w:rsidRPr="0004006F">
        <w:rPr>
          <w:rStyle w:val="StyleUnderline"/>
          <w:rFonts w:cs="Arial"/>
        </w:rPr>
        <w:t xml:space="preserve">But </w:t>
      </w:r>
      <w:r w:rsidRPr="005E6CFC">
        <w:rPr>
          <w:rStyle w:val="StyleUnderline"/>
        </w:rPr>
        <w:t xml:space="preserve">a war against one or even two opponents is unlikely to do much damage to a state's economy, because typically </w:t>
      </w:r>
      <w:r w:rsidRPr="00AB3B27">
        <w:rPr>
          <w:rStyle w:val="StyleUnderline"/>
          <w:highlight w:val="cyan"/>
        </w:rPr>
        <w:t>only a tiny percentage of a state's wealth is tied up in economic intercourse</w:t>
      </w:r>
      <w:r w:rsidRPr="005E6CFC">
        <w:rPr>
          <w:rStyle w:val="StyleUnderline"/>
        </w:rPr>
        <w:t xml:space="preserve"> with any other state</w:t>
      </w:r>
      <w:r w:rsidRPr="0004006F">
        <w:rPr>
          <w:rStyle w:val="StyleUnderline"/>
          <w:rFonts w:cs="Arial"/>
        </w:rPr>
        <w:t xml:space="preserve">. </w:t>
      </w:r>
      <w:r w:rsidRPr="00AB3B27">
        <w:rPr>
          <w:rStyle w:val="StyleUnderline"/>
          <w:highlight w:val="cyan"/>
        </w:rPr>
        <w:t>It is</w:t>
      </w:r>
      <w:r w:rsidRPr="005E6CFC">
        <w:rPr>
          <w:rStyle w:val="StyleUnderline"/>
        </w:rPr>
        <w:t xml:space="preserve"> even </w:t>
      </w:r>
      <w:r w:rsidRPr="00AB3B27">
        <w:rPr>
          <w:rStyle w:val="StyleUnderline"/>
          <w:highlight w:val="cyan"/>
        </w:rPr>
        <w:t>possible</w:t>
      </w:r>
      <w:r w:rsidRPr="0004006F">
        <w:rPr>
          <w:rFonts w:cs="Arial"/>
        </w:rPr>
        <w:t xml:space="preserve">, as discussed in Chapter 5, </w:t>
      </w:r>
      <w:r w:rsidRPr="005E6CFC">
        <w:rPr>
          <w:rStyle w:val="StyleUnderline"/>
        </w:rPr>
        <w:t xml:space="preserve">that </w:t>
      </w:r>
      <w:r w:rsidRPr="00AB3B27">
        <w:rPr>
          <w:rStyle w:val="StyleUnderline"/>
          <w:highlight w:val="cyan"/>
        </w:rPr>
        <w:t>conquest will produce significant</w:t>
      </w:r>
      <w:r w:rsidRPr="005E6CFC">
        <w:rPr>
          <w:rStyle w:val="StyleUnderline"/>
        </w:rPr>
        <w:t xml:space="preserve"> economic </w:t>
      </w:r>
      <w:r w:rsidRPr="00AB3B27">
        <w:rPr>
          <w:rStyle w:val="StyleUnderline"/>
          <w:highlight w:val="cyan"/>
        </w:rPr>
        <w:t>benefits</w:t>
      </w:r>
      <w:r w:rsidRPr="0004006F">
        <w:rPr>
          <w:rStyle w:val="StyleUnderline"/>
          <w:rFonts w:cs="Arial"/>
        </w:rPr>
        <w:t xml:space="preserve">. </w:t>
      </w:r>
      <w:r w:rsidRPr="0004006F">
        <w:rPr>
          <w:rFonts w:cs="Arial"/>
        </w:rPr>
        <w:t xml:space="preserve">Finally, </w:t>
      </w:r>
      <w:r w:rsidRPr="0004006F">
        <w:rPr>
          <w:rStyle w:val="StyleUnderline"/>
          <w:rFonts w:cs="Arial"/>
        </w:rPr>
        <w:t>an important historical case contradicts this perspective</w:t>
      </w:r>
      <w:r w:rsidRPr="0004006F">
        <w:rPr>
          <w:rFonts w:cs="Arial"/>
        </w:rPr>
        <w:t>. As noted above</w:t>
      </w:r>
      <w:r w:rsidRPr="0004006F">
        <w:rPr>
          <w:rStyle w:val="StyleUnderline"/>
          <w:rFonts w:cs="Arial"/>
        </w:rPr>
        <w:t xml:space="preserve">, </w:t>
      </w:r>
      <w:r w:rsidRPr="00AB3B27">
        <w:rPr>
          <w:rStyle w:val="StyleUnderline"/>
          <w:highlight w:val="cyan"/>
        </w:rPr>
        <w:t>there was</w:t>
      </w:r>
      <w:r w:rsidRPr="0004006F">
        <w:rPr>
          <w:rStyle w:val="StyleUnderline"/>
          <w:rFonts w:cs="Arial"/>
        </w:rPr>
        <w:t xml:space="preserve"> probably about </w:t>
      </w:r>
      <w:r w:rsidRPr="00AB3B27">
        <w:rPr>
          <w:rStyle w:val="StyleUnderline"/>
          <w:highlight w:val="cyan"/>
        </w:rPr>
        <w:t>as much</w:t>
      </w:r>
      <w:r w:rsidRPr="005E6CFC">
        <w:rPr>
          <w:rStyle w:val="StyleUnderline"/>
        </w:rPr>
        <w:t xml:space="preserve"> economic </w:t>
      </w:r>
      <w:r w:rsidRPr="00AB3B27">
        <w:rPr>
          <w:rStyle w:val="StyleUnderline"/>
          <w:highlight w:val="cyan"/>
        </w:rPr>
        <w:t>interdependence in</w:t>
      </w:r>
      <w:r w:rsidRPr="005E6CFC">
        <w:rPr>
          <w:rStyle w:val="StyleUnderline"/>
        </w:rPr>
        <w:t xml:space="preserve"> Europe between 1900 and </w:t>
      </w:r>
      <w:r w:rsidRPr="00AB3B27">
        <w:rPr>
          <w:rStyle w:val="StyleUnderline"/>
          <w:highlight w:val="cyan"/>
        </w:rPr>
        <w:t>1914 as</w:t>
      </w:r>
      <w:r w:rsidRPr="005E6CFC">
        <w:rPr>
          <w:rStyle w:val="StyleUnderline"/>
        </w:rPr>
        <w:t xml:space="preserve"> there is </w:t>
      </w:r>
      <w:r w:rsidRPr="00AB3B27">
        <w:rPr>
          <w:rStyle w:val="StyleUnderline"/>
          <w:highlight w:val="cyan"/>
        </w:rPr>
        <w:t>today</w:t>
      </w:r>
      <w:r w:rsidRPr="0004006F">
        <w:rPr>
          <w:rStyle w:val="StyleUnderline"/>
          <w:rFonts w:cs="Arial"/>
        </w:rPr>
        <w:t xml:space="preserve">. Those were also prosperous years for the European great powers. Yet </w:t>
      </w:r>
      <w:r w:rsidRPr="00AB3B27">
        <w:rPr>
          <w:rStyle w:val="StyleUnderline"/>
          <w:highlight w:val="cyan"/>
        </w:rPr>
        <w:t>World War I broke out</w:t>
      </w:r>
      <w:r w:rsidRPr="0004006F">
        <w:rPr>
          <w:rStyle w:val="StyleUnderline"/>
          <w:rFonts w:cs="Arial"/>
        </w:rPr>
        <w:t xml:space="preserve"> in 1914</w:t>
      </w:r>
      <w:r w:rsidRPr="0004006F">
        <w:rPr>
          <w:rFonts w:cs="Arial"/>
        </w:rPr>
        <w:t xml:space="preserve">. </w:t>
      </w:r>
      <w:r w:rsidRPr="0004006F">
        <w:rPr>
          <w:rStyle w:val="StyleUnderline"/>
          <w:rFonts w:cs="Arial"/>
        </w:rPr>
        <w:t xml:space="preserve">Thus </w:t>
      </w:r>
      <w:r w:rsidRPr="005E6CFC">
        <w:rPr>
          <w:rStyle w:val="StyleUnderline"/>
        </w:rPr>
        <w:t>a highly interdependent world economy does not make great-power war more or less likely</w:t>
      </w:r>
      <w:r w:rsidRPr="0004006F">
        <w:rPr>
          <w:rStyle w:val="StyleUnderline"/>
          <w:rFonts w:cs="Arial"/>
        </w:rPr>
        <w:t>. Great powers</w:t>
      </w:r>
      <w:r w:rsidRPr="0004006F">
        <w:rPr>
          <w:rFonts w:cs="Arial"/>
        </w:rPr>
        <w:t xml:space="preserve"> must be forever vigilant and </w:t>
      </w:r>
      <w:r w:rsidRPr="0004006F">
        <w:rPr>
          <w:rStyle w:val="StyleUnderline"/>
          <w:rFonts w:cs="Arial"/>
        </w:rPr>
        <w:t>never subordinate survival to any other goal, including prosperity</w:t>
      </w:r>
      <w:r>
        <w:rPr>
          <w:rFonts w:cs="Arial"/>
        </w:rPr>
        <w:t>.</w:t>
      </w:r>
    </w:p>
    <w:p w:rsidR="00C95569" w:rsidRDefault="00C95569" w:rsidP="00C95569">
      <w:pPr>
        <w:rPr>
          <w:rFonts w:cs="Arial"/>
        </w:rPr>
      </w:pPr>
    </w:p>
    <w:p w:rsidR="00C95569" w:rsidRPr="005526E9" w:rsidRDefault="00C95569" w:rsidP="00C95569">
      <w:pPr>
        <w:pStyle w:val="Heading4"/>
      </w:pPr>
      <w:r>
        <w:t>Trade doesn’t solve war</w:t>
      </w:r>
    </w:p>
    <w:p w:rsidR="00C95569" w:rsidRDefault="00C95569" w:rsidP="00C95569">
      <w:pPr>
        <w:rPr>
          <w:sz w:val="16"/>
        </w:rPr>
      </w:pPr>
      <w:r>
        <w:rPr>
          <w:rStyle w:val="CiteChar"/>
        </w:rPr>
        <w:t>Martin et. al. 8</w:t>
      </w:r>
      <w:r>
        <w:rPr>
          <w:b/>
        </w:rPr>
        <w:t xml:space="preserve"> </w:t>
      </w:r>
      <w:r>
        <w:rPr>
          <w:sz w:val="16"/>
        </w:rPr>
        <w:t>(</w:t>
      </w:r>
      <w:proofErr w:type="spellStart"/>
      <w:r>
        <w:rPr>
          <w:sz w:val="16"/>
        </w:rPr>
        <w:t>Phillipe</w:t>
      </w:r>
      <w:proofErr w:type="spellEnd"/>
      <w:r>
        <w:rPr>
          <w:sz w:val="16"/>
        </w:rPr>
        <w:t>,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rsidR="00C95569" w:rsidRDefault="00C95569" w:rsidP="00C95569">
      <w:pPr>
        <w:rPr>
          <w:rStyle w:val="Heading4Char"/>
        </w:rPr>
      </w:pPr>
    </w:p>
    <w:p w:rsidR="00C95569" w:rsidRDefault="00C95569" w:rsidP="00C95569">
      <w:pPr>
        <w:rPr>
          <w:sz w:val="16"/>
        </w:rPr>
      </w:pPr>
      <w:r w:rsidRPr="00AB3B27">
        <w:rPr>
          <w:rStyle w:val="StyleUnderline"/>
          <w:highlight w:val="cyan"/>
        </w:rPr>
        <w:t>Does globalization pacify international relations</w:t>
      </w:r>
      <w:r>
        <w:rPr>
          <w:sz w:val="16"/>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Pr>
          <w:rStyle w:val="StyleUnderline"/>
        </w:rPr>
        <w:t>however</w:t>
      </w:r>
      <w:r>
        <w:rPr>
          <w:sz w:val="16"/>
        </w:rPr>
        <w:t xml:space="preserve">, that </w:t>
      </w:r>
      <w:r>
        <w:rPr>
          <w:rStyle w:val="StyleUnderline"/>
        </w:rPr>
        <w:t>during the 1870–2001 period</w:t>
      </w:r>
      <w:r>
        <w:rPr>
          <w:sz w:val="16"/>
        </w:rPr>
        <w:t xml:space="preserve">, </w:t>
      </w:r>
      <w:r w:rsidRPr="00AB3B27">
        <w:rPr>
          <w:rStyle w:val="StyleUnderline"/>
          <w:highlight w:val="cyan"/>
        </w:rPr>
        <w:t>the correlation</w:t>
      </w:r>
      <w:r>
        <w:rPr>
          <w:rStyle w:val="StyleUnderline"/>
        </w:rPr>
        <w:t xml:space="preserve"> between trade openness and military conflicts </w:t>
      </w:r>
      <w:r w:rsidRPr="00AB3B27">
        <w:rPr>
          <w:rStyle w:val="StyleUnderline"/>
          <w:highlight w:val="cyan"/>
        </w:rPr>
        <w:t>is not</w:t>
      </w:r>
      <w:r>
        <w:rPr>
          <w:rStyle w:val="StyleUnderline"/>
        </w:rPr>
        <w:t xml:space="preserve"> </w:t>
      </w:r>
      <w:r>
        <w:rPr>
          <w:sz w:val="16"/>
        </w:rPr>
        <w:t xml:space="preserve">a </w:t>
      </w:r>
      <w:r w:rsidRPr="00AB3B27">
        <w:rPr>
          <w:rStyle w:val="StyleUnderline"/>
          <w:highlight w:val="cyan"/>
        </w:rPr>
        <w:t>clear</w:t>
      </w:r>
      <w:r>
        <w:rPr>
          <w:sz w:val="16"/>
        </w:rPr>
        <w:t xml:space="preserve"> cut one. </w:t>
      </w:r>
      <w:r w:rsidRPr="00AB3B27">
        <w:rPr>
          <w:rStyle w:val="StyleUnderline"/>
          <w:highlight w:val="cyan"/>
        </w:rPr>
        <w:t>The first era of</w:t>
      </w:r>
      <w:r>
        <w:rPr>
          <w:rStyle w:val="StyleUnderline"/>
        </w:rPr>
        <w:t xml:space="preserve"> </w:t>
      </w:r>
      <w:r w:rsidRPr="00AB3B27">
        <w:rPr>
          <w:rStyle w:val="StyleUnderline"/>
          <w:highlight w:val="cyan"/>
        </w:rPr>
        <w:t>globalization</w:t>
      </w:r>
      <w:r>
        <w:rPr>
          <w:sz w:val="16"/>
        </w:rPr>
        <w:t xml:space="preserve">, at the end of the 19th century, </w:t>
      </w:r>
      <w:r w:rsidRPr="00AB3B27">
        <w:rPr>
          <w:rStyle w:val="StyleUnderline"/>
          <w:highlight w:val="cyan"/>
        </w:rPr>
        <w:t>was a period of rising trade openness and multiple military conflicts</w:t>
      </w:r>
      <w:r>
        <w:rPr>
          <w:rStyle w:val="StyleUnderline"/>
        </w:rPr>
        <w:t>, culminating with World War I</w:t>
      </w:r>
      <w:r>
        <w:rPr>
          <w:sz w:val="16"/>
        </w:rPr>
        <w:t xml:space="preserve">. Then, </w:t>
      </w:r>
      <w:r>
        <w:rPr>
          <w:rStyle w:val="StyleUnderline"/>
        </w:rPr>
        <w:t>the interwar period was characterized by a simultaneous collapse of world trade and conflicts</w:t>
      </w:r>
      <w:r>
        <w:rPr>
          <w:sz w:val="16"/>
        </w:rPr>
        <w:t xml:space="preserve">. </w:t>
      </w:r>
      <w:r>
        <w:rPr>
          <w:rStyle w:val="StyleUnderline"/>
        </w:rPr>
        <w:t>After World War II, world trade increased rapidly</w:t>
      </w:r>
      <w:r>
        <w:rPr>
          <w:sz w:val="16"/>
        </w:rPr>
        <w:t>, while the number of conflicts decreased (</w:t>
      </w:r>
      <w:r>
        <w:rPr>
          <w:rStyle w:val="StyleUnderline"/>
        </w:rPr>
        <w:t xml:space="preserve">although the risk of a global conflict was obviously high). </w:t>
      </w:r>
      <w:r w:rsidRPr="00AB3B27">
        <w:rPr>
          <w:rStyle w:val="StyleUnderline"/>
          <w:highlight w:val="cyan"/>
        </w:rPr>
        <w:t>There is no clear evidence that the 1990s, during which trade flows increased dramatically, was a period of lower</w:t>
      </w:r>
      <w:r>
        <w:rPr>
          <w:rStyle w:val="StyleUnderline"/>
        </w:rPr>
        <w:t xml:space="preserve"> </w:t>
      </w:r>
      <w:r>
        <w:rPr>
          <w:sz w:val="16"/>
        </w:rPr>
        <w:t xml:space="preserve">prevalence of </w:t>
      </w:r>
      <w:r w:rsidRPr="00AB3B27">
        <w:rPr>
          <w:rStyle w:val="StyleUnderline"/>
          <w:highlight w:val="cyan"/>
        </w:rPr>
        <w:t>military conflicts</w:t>
      </w:r>
      <w:r>
        <w:rPr>
          <w:sz w:val="16"/>
        </w:rPr>
        <w:t>, even taking into account the increase in the number of sovereign states.</w:t>
      </w:r>
    </w:p>
    <w:p w:rsidR="00C95569" w:rsidRDefault="00C95569" w:rsidP="00C95569">
      <w:pPr>
        <w:rPr>
          <w:rFonts w:cs="Arial"/>
        </w:rPr>
      </w:pPr>
    </w:p>
    <w:p w:rsidR="00C95569" w:rsidRDefault="00C95569" w:rsidP="00C95569">
      <w:pPr>
        <w:pStyle w:val="Heading2"/>
      </w:pPr>
    </w:p>
    <w:p w:rsidR="0078601E" w:rsidRPr="0078601E" w:rsidRDefault="0078601E" w:rsidP="0078601E"/>
    <w:sectPr w:rsidR="0078601E" w:rsidRPr="00786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Heavy">
    <w:altName w:val="Arial Black"/>
    <w:panose1 w:val="020B0903020102020204"/>
    <w:charset w:val="00"/>
    <w:family w:val="swiss"/>
    <w:pitch w:val="variable"/>
    <w:sig w:usb0="00000001"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auto"/>
    <w:pitch w:val="variable"/>
    <w:sig w:usb0="00000001" w:usb1="00000000" w:usb2="01000407"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Palatino">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notTrueType/>
    <w:pitch w:val="variable"/>
    <w:sig w:usb0="00C00283" w:usb1="00000000" w:usb2="00000000" w:usb3="00000000" w:csb0="0000000D" w:csb1="00000000"/>
  </w:font>
  <w:font w:name="Arial Unicode MS">
    <w:panose1 w:val="020B0604020202020204"/>
    <w:charset w:val="00"/>
    <w:family w:val="roman"/>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DejaVu Sans">
    <w:altName w:val="Times New Roman"/>
    <w:charset w:val="00"/>
    <w:family w:val="auto"/>
    <w:pitch w:val="variable"/>
    <w:sig w:usb0="00000003" w:usb1="08070000" w:usb2="00000010" w:usb3="00000000" w:csb0="0002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Andale Sans UI">
    <w:altName w:val="Times New Roman"/>
    <w:charset w:val="00"/>
    <w:family w:val="auto"/>
    <w:pitch w:val="variable"/>
  </w:font>
  <w:font w:name="Copperplate">
    <w:charset w:val="00"/>
    <w:family w:val="auto"/>
    <w:pitch w:val="variable"/>
    <w:sig w:usb0="80000067" w:usb1="00000000" w:usb2="00000000" w:usb3="00000000" w:csb0="00000111" w:csb1="00000000"/>
  </w:font>
  <w:font w:name="ESBAYY+MyriadPro-LightIt">
    <w:altName w:val="Myriad Pro"/>
    <w:panose1 w:val="00000000000000000000"/>
    <w:charset w:val="00"/>
    <w:family w:val="swiss"/>
    <w:notTrueType/>
    <w:pitch w:val="default"/>
    <w:sig w:usb0="00000003" w:usb1="00000000" w:usb2="00000000" w:usb3="00000000" w:csb0="00000001" w:csb1="00000000"/>
  </w:font>
  <w:font w:name="WGZEQO+MyriadPro-Regular">
    <w:altName w:val="Myriad Pro"/>
    <w:panose1 w:val="00000000000000000000"/>
    <w:charset w:val="00"/>
    <w:family w:val="swiss"/>
    <w:notTrueType/>
    <w:pitch w:val="default"/>
    <w:sig w:usb0="00000003" w:usb1="00000000" w:usb2="00000000" w:usb3="00000000" w:csb0="00000001" w:csb1="00000000"/>
  </w:font>
  <w:font w:name="GADHJZ+GoudyOldStyleBT-Roman">
    <w:altName w:val="Goudy Old Style"/>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Franklin Gothic Medium Cond">
    <w:panose1 w:val="020B0606030402020204"/>
    <w:charset w:val="00"/>
    <w:family w:val="swiss"/>
    <w:pitch w:val="variable"/>
    <w:sig w:usb0="00000287" w:usb1="00000000" w:usb2="00000000" w:usb3="00000000" w:csb0="0000009F" w:csb1="00000000"/>
  </w:font>
  <w:font w:name="Rockwell">
    <w:panose1 w:val="02060603020205020403"/>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eridien-Italic">
    <w:panose1 w:val="00000000000000000000"/>
    <w:charset w:val="00"/>
    <w:family w:val="roman"/>
    <w:notTrueType/>
    <w:pitch w:val="default"/>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80000067"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Avenir 35 Light">
    <w:altName w:val="Avenir 35 Light"/>
    <w:panose1 w:val="00000000000000000000"/>
    <w:charset w:val="00"/>
    <w:family w:val="swiss"/>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5A03DE"/>
    <w:multiLevelType w:val="hybridMultilevel"/>
    <w:tmpl w:val="00B6B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7178E"/>
    <w:multiLevelType w:val="hybridMultilevel"/>
    <w:tmpl w:val="74EAA9D0"/>
    <w:lvl w:ilvl="0" w:tplc="10969332">
      <w:start w:val="1"/>
      <w:numFmt w:val="bullet"/>
      <w:pStyle w:val="Bullets-squares"/>
      <w:lvlText w:val=""/>
      <w:lvlJc w:val="left"/>
      <w:pPr>
        <w:tabs>
          <w:tab w:val="num" w:pos="567"/>
        </w:tabs>
        <w:ind w:left="567" w:hanging="567"/>
      </w:pPr>
      <w:rPr>
        <w:rFonts w:ascii="Wingdings" w:hAnsi="Wingding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C22346"/>
    <w:multiLevelType w:val="hybridMultilevel"/>
    <w:tmpl w:val="FF563A2C"/>
    <w:lvl w:ilvl="0" w:tplc="63B6CE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F825DB"/>
    <w:multiLevelType w:val="hybridMultilevel"/>
    <w:tmpl w:val="CB4818F4"/>
    <w:lvl w:ilvl="0" w:tplc="04090015">
      <w:start w:val="1"/>
      <w:numFmt w:val="upperLetter"/>
      <w:pStyle w:val="Numb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4" w15:restartNumberingAfterBreak="0">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5A0588"/>
    <w:multiLevelType w:val="hybridMultilevel"/>
    <w:tmpl w:val="069C09F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4131690"/>
    <w:multiLevelType w:val="hybridMultilevel"/>
    <w:tmpl w:val="68A04EC6"/>
    <w:lvl w:ilvl="0" w:tplc="11E842BA">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4D39C3"/>
    <w:multiLevelType w:val="hybridMultilevel"/>
    <w:tmpl w:val="AEBCE9A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729508E"/>
    <w:multiLevelType w:val="hybridMultilevel"/>
    <w:tmpl w:val="3D8A213A"/>
    <w:lvl w:ilvl="0" w:tplc="FFFFFFFF">
      <w:start w:val="1"/>
      <w:numFmt w:val="upperLetter"/>
      <w:lvlText w:val="%1)"/>
      <w:lvlJc w:val="left"/>
      <w:pPr>
        <w:tabs>
          <w:tab w:val="num" w:pos="720"/>
        </w:tabs>
        <w:ind w:left="720" w:hanging="360"/>
      </w:pPr>
      <w:rPr>
        <w:rFonts w:hint="default"/>
      </w:rPr>
    </w:lvl>
    <w:lvl w:ilvl="1" w:tplc="FFFFFFFF" w:tentative="1">
      <w:start w:val="1"/>
      <w:numFmt w:val="lowerLetter"/>
      <w:pStyle w:val="NoteLevel21"/>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7C617B9F"/>
    <w:multiLevelType w:val="hybridMultilevel"/>
    <w:tmpl w:val="B45249CA"/>
    <w:styleLink w:val="StyleNumbered283"/>
    <w:lvl w:ilvl="0" w:tplc="CC64A8A6">
      <w:start w:val="1"/>
      <w:numFmt w:val="decimal"/>
      <w:lvlText w:val="%1)"/>
      <w:lvlJc w:val="left"/>
      <w:pPr>
        <w:ind w:left="648"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2"/>
  </w:num>
  <w:num w:numId="13">
    <w:abstractNumId w:val="10"/>
  </w:num>
  <w:num w:numId="14">
    <w:abstractNumId w:val="17"/>
  </w:num>
  <w:num w:numId="15">
    <w:abstractNumId w:val="15"/>
  </w:num>
  <w:num w:numId="16">
    <w:abstractNumId w:val="14"/>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num>
  <w:num w:numId="19">
    <w:abstractNumId w:val="13"/>
  </w:num>
  <w:num w:numId="20">
    <w:abstractNumId w:val="18"/>
  </w:num>
  <w:num w:numId="21">
    <w:abstractNumId w:val="1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9"/>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2518012"/>
    <w:docVar w:name="VerbatimVersion" w:val="5.1"/>
  </w:docVars>
  <w:rsids>
    <w:rsidRoot w:val="00D556F3"/>
    <w:rsid w:val="00004E2A"/>
    <w:rsid w:val="000139A3"/>
    <w:rsid w:val="000147F0"/>
    <w:rsid w:val="00021803"/>
    <w:rsid w:val="000329C2"/>
    <w:rsid w:val="00052122"/>
    <w:rsid w:val="00053545"/>
    <w:rsid w:val="000546DF"/>
    <w:rsid w:val="00070666"/>
    <w:rsid w:val="0007485B"/>
    <w:rsid w:val="00094D18"/>
    <w:rsid w:val="000B64AA"/>
    <w:rsid w:val="000C73C5"/>
    <w:rsid w:val="000D67E1"/>
    <w:rsid w:val="000E3C41"/>
    <w:rsid w:val="000F4CFC"/>
    <w:rsid w:val="00100753"/>
    <w:rsid w:val="00100833"/>
    <w:rsid w:val="00104529"/>
    <w:rsid w:val="00105942"/>
    <w:rsid w:val="00107396"/>
    <w:rsid w:val="00111E46"/>
    <w:rsid w:val="001177A2"/>
    <w:rsid w:val="00124A89"/>
    <w:rsid w:val="00125FC3"/>
    <w:rsid w:val="00144A4C"/>
    <w:rsid w:val="00176AB0"/>
    <w:rsid w:val="00177B7D"/>
    <w:rsid w:val="0018322D"/>
    <w:rsid w:val="0019337D"/>
    <w:rsid w:val="0019624C"/>
    <w:rsid w:val="001A51B4"/>
    <w:rsid w:val="001B5776"/>
    <w:rsid w:val="001B65ED"/>
    <w:rsid w:val="001E527A"/>
    <w:rsid w:val="001F5296"/>
    <w:rsid w:val="001F78CE"/>
    <w:rsid w:val="002064E5"/>
    <w:rsid w:val="00237D59"/>
    <w:rsid w:val="00243682"/>
    <w:rsid w:val="00247084"/>
    <w:rsid w:val="00251FC7"/>
    <w:rsid w:val="00261D40"/>
    <w:rsid w:val="00263F7B"/>
    <w:rsid w:val="002855A7"/>
    <w:rsid w:val="00297910"/>
    <w:rsid w:val="002B146A"/>
    <w:rsid w:val="002B5E17"/>
    <w:rsid w:val="002C1FCC"/>
    <w:rsid w:val="002D7BEB"/>
    <w:rsid w:val="00302AA2"/>
    <w:rsid w:val="00315690"/>
    <w:rsid w:val="00316B75"/>
    <w:rsid w:val="00322CE9"/>
    <w:rsid w:val="00325646"/>
    <w:rsid w:val="00326870"/>
    <w:rsid w:val="003323FA"/>
    <w:rsid w:val="0033550E"/>
    <w:rsid w:val="003460F2"/>
    <w:rsid w:val="0036031B"/>
    <w:rsid w:val="00364EEB"/>
    <w:rsid w:val="003662AA"/>
    <w:rsid w:val="0038158C"/>
    <w:rsid w:val="003862EC"/>
    <w:rsid w:val="0038715F"/>
    <w:rsid w:val="003902BA"/>
    <w:rsid w:val="00396EB0"/>
    <w:rsid w:val="003A09E2"/>
    <w:rsid w:val="003A2612"/>
    <w:rsid w:val="003A7C5A"/>
    <w:rsid w:val="003E57E1"/>
    <w:rsid w:val="00407037"/>
    <w:rsid w:val="00443E42"/>
    <w:rsid w:val="004605D6"/>
    <w:rsid w:val="0047062A"/>
    <w:rsid w:val="00494688"/>
    <w:rsid w:val="004C5255"/>
    <w:rsid w:val="004C60E8"/>
    <w:rsid w:val="004E3579"/>
    <w:rsid w:val="004E728B"/>
    <w:rsid w:val="004F39E0"/>
    <w:rsid w:val="004F6086"/>
    <w:rsid w:val="004F78E4"/>
    <w:rsid w:val="00512109"/>
    <w:rsid w:val="00535409"/>
    <w:rsid w:val="00537BD5"/>
    <w:rsid w:val="00537D04"/>
    <w:rsid w:val="00547720"/>
    <w:rsid w:val="005639F9"/>
    <w:rsid w:val="0057268A"/>
    <w:rsid w:val="0057316B"/>
    <w:rsid w:val="005A1A1E"/>
    <w:rsid w:val="005B1E81"/>
    <w:rsid w:val="005C12A9"/>
    <w:rsid w:val="005C3AB7"/>
    <w:rsid w:val="005D2912"/>
    <w:rsid w:val="006065BD"/>
    <w:rsid w:val="00612D17"/>
    <w:rsid w:val="0061753F"/>
    <w:rsid w:val="00645FA9"/>
    <w:rsid w:val="006463B2"/>
    <w:rsid w:val="00647866"/>
    <w:rsid w:val="0065126D"/>
    <w:rsid w:val="00665003"/>
    <w:rsid w:val="00671F61"/>
    <w:rsid w:val="006A2AD0"/>
    <w:rsid w:val="006A2EAB"/>
    <w:rsid w:val="006C2375"/>
    <w:rsid w:val="006D4ECC"/>
    <w:rsid w:val="006F2E34"/>
    <w:rsid w:val="00703A38"/>
    <w:rsid w:val="00705CD1"/>
    <w:rsid w:val="00710DAD"/>
    <w:rsid w:val="00720887"/>
    <w:rsid w:val="00722258"/>
    <w:rsid w:val="007243E5"/>
    <w:rsid w:val="00727E72"/>
    <w:rsid w:val="0074062B"/>
    <w:rsid w:val="007600AC"/>
    <w:rsid w:val="00766EA0"/>
    <w:rsid w:val="00767298"/>
    <w:rsid w:val="00773E48"/>
    <w:rsid w:val="00774534"/>
    <w:rsid w:val="0078601E"/>
    <w:rsid w:val="00790B9F"/>
    <w:rsid w:val="00792F77"/>
    <w:rsid w:val="00795A91"/>
    <w:rsid w:val="007A2226"/>
    <w:rsid w:val="007B2D5C"/>
    <w:rsid w:val="007B6DAB"/>
    <w:rsid w:val="007D1CB5"/>
    <w:rsid w:val="007E0C07"/>
    <w:rsid w:val="007F001C"/>
    <w:rsid w:val="007F3E73"/>
    <w:rsid w:val="007F5B66"/>
    <w:rsid w:val="00810A6E"/>
    <w:rsid w:val="00817945"/>
    <w:rsid w:val="00823A1C"/>
    <w:rsid w:val="008379A7"/>
    <w:rsid w:val="00845B9D"/>
    <w:rsid w:val="00860984"/>
    <w:rsid w:val="008B07E3"/>
    <w:rsid w:val="008B3ECB"/>
    <w:rsid w:val="008B4E85"/>
    <w:rsid w:val="008C1B2E"/>
    <w:rsid w:val="008C75CE"/>
    <w:rsid w:val="008D36DE"/>
    <w:rsid w:val="008E66DB"/>
    <w:rsid w:val="008F6D85"/>
    <w:rsid w:val="008F6F02"/>
    <w:rsid w:val="00913958"/>
    <w:rsid w:val="00914E8D"/>
    <w:rsid w:val="0091627E"/>
    <w:rsid w:val="009357EE"/>
    <w:rsid w:val="00936E11"/>
    <w:rsid w:val="00941E25"/>
    <w:rsid w:val="00944ED5"/>
    <w:rsid w:val="00951450"/>
    <w:rsid w:val="0097032B"/>
    <w:rsid w:val="009725FB"/>
    <w:rsid w:val="009A1A9C"/>
    <w:rsid w:val="009D2EAD"/>
    <w:rsid w:val="009D54B2"/>
    <w:rsid w:val="009E0FBF"/>
    <w:rsid w:val="009E1922"/>
    <w:rsid w:val="009E1F2D"/>
    <w:rsid w:val="009F5999"/>
    <w:rsid w:val="009F7ED2"/>
    <w:rsid w:val="00A054E2"/>
    <w:rsid w:val="00A24A08"/>
    <w:rsid w:val="00A26D7E"/>
    <w:rsid w:val="00A36FF0"/>
    <w:rsid w:val="00A51FC2"/>
    <w:rsid w:val="00A5219F"/>
    <w:rsid w:val="00A61BC4"/>
    <w:rsid w:val="00A93318"/>
    <w:rsid w:val="00A93661"/>
    <w:rsid w:val="00A95652"/>
    <w:rsid w:val="00AA4473"/>
    <w:rsid w:val="00AB062A"/>
    <w:rsid w:val="00AC025D"/>
    <w:rsid w:val="00AC0AB8"/>
    <w:rsid w:val="00AD0F5F"/>
    <w:rsid w:val="00B05842"/>
    <w:rsid w:val="00B13677"/>
    <w:rsid w:val="00B33C6D"/>
    <w:rsid w:val="00B43211"/>
    <w:rsid w:val="00B4508F"/>
    <w:rsid w:val="00B5122B"/>
    <w:rsid w:val="00B524F5"/>
    <w:rsid w:val="00B55AD5"/>
    <w:rsid w:val="00B565E4"/>
    <w:rsid w:val="00B7349E"/>
    <w:rsid w:val="00B8057C"/>
    <w:rsid w:val="00B84F37"/>
    <w:rsid w:val="00BD2B9D"/>
    <w:rsid w:val="00BD5279"/>
    <w:rsid w:val="00BD6238"/>
    <w:rsid w:val="00BF593B"/>
    <w:rsid w:val="00BF773A"/>
    <w:rsid w:val="00BF7E81"/>
    <w:rsid w:val="00C00AC2"/>
    <w:rsid w:val="00C13448"/>
    <w:rsid w:val="00C13773"/>
    <w:rsid w:val="00C17CC8"/>
    <w:rsid w:val="00C22443"/>
    <w:rsid w:val="00C62DF5"/>
    <w:rsid w:val="00C7071B"/>
    <w:rsid w:val="00C83417"/>
    <w:rsid w:val="00C95569"/>
    <w:rsid w:val="00C9604F"/>
    <w:rsid w:val="00CA19AA"/>
    <w:rsid w:val="00CB3B58"/>
    <w:rsid w:val="00CC5298"/>
    <w:rsid w:val="00CC6446"/>
    <w:rsid w:val="00CD736E"/>
    <w:rsid w:val="00CD798D"/>
    <w:rsid w:val="00CE161E"/>
    <w:rsid w:val="00CF59A8"/>
    <w:rsid w:val="00D20A7E"/>
    <w:rsid w:val="00D325A9"/>
    <w:rsid w:val="00D36A8A"/>
    <w:rsid w:val="00D50AA6"/>
    <w:rsid w:val="00D556F3"/>
    <w:rsid w:val="00D61409"/>
    <w:rsid w:val="00D6691E"/>
    <w:rsid w:val="00D669DF"/>
    <w:rsid w:val="00D71170"/>
    <w:rsid w:val="00DA1C92"/>
    <w:rsid w:val="00DA25D4"/>
    <w:rsid w:val="00DA6538"/>
    <w:rsid w:val="00DB4388"/>
    <w:rsid w:val="00DD125E"/>
    <w:rsid w:val="00DF73C3"/>
    <w:rsid w:val="00DF7942"/>
    <w:rsid w:val="00E13A77"/>
    <w:rsid w:val="00E15A42"/>
    <w:rsid w:val="00E15E75"/>
    <w:rsid w:val="00E21C3F"/>
    <w:rsid w:val="00E5262C"/>
    <w:rsid w:val="00E57C61"/>
    <w:rsid w:val="00E74109"/>
    <w:rsid w:val="00E82EC4"/>
    <w:rsid w:val="00E86205"/>
    <w:rsid w:val="00E879A2"/>
    <w:rsid w:val="00EC0113"/>
    <w:rsid w:val="00EC6F0F"/>
    <w:rsid w:val="00EC72C0"/>
    <w:rsid w:val="00EC7DC4"/>
    <w:rsid w:val="00ED30CF"/>
    <w:rsid w:val="00EE7870"/>
    <w:rsid w:val="00F01508"/>
    <w:rsid w:val="00F176EF"/>
    <w:rsid w:val="00F21C45"/>
    <w:rsid w:val="00F3321E"/>
    <w:rsid w:val="00F36707"/>
    <w:rsid w:val="00F43893"/>
    <w:rsid w:val="00F455CA"/>
    <w:rsid w:val="00F45E10"/>
    <w:rsid w:val="00F46C95"/>
    <w:rsid w:val="00F50626"/>
    <w:rsid w:val="00F6364A"/>
    <w:rsid w:val="00F80E37"/>
    <w:rsid w:val="00F9113A"/>
    <w:rsid w:val="00FD3D6B"/>
    <w:rsid w:val="00FE2546"/>
    <w:rsid w:val="00FF03E2"/>
    <w:rsid w:val="00FF445F"/>
    <w:rsid w:val="00FF465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28C42476-9622-4BB9-AE8D-9EF7F2A1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6" w:qFormat="1"/>
    <w:lsdException w:name="Subtle Reference" w:qFormat="1"/>
    <w:lsdException w:name="Intense Reference" w:uiPriority="0" w:qFormat="1"/>
    <w:lsdException w:name="Book Title"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379A7"/>
    <w:rPr>
      <w:rFonts w:ascii="Calibri" w:hAnsi="Calibri"/>
    </w:rPr>
  </w:style>
  <w:style w:type="paragraph" w:styleId="Heading1">
    <w:name w:val="heading 1"/>
    <w:aliases w:val="Pocket,HatText,ALEX,Heading 1 Char Char,Heading 1 Char Char Char Char,Header Char Char Char Char Char,Heading 1 Char Char Char Char Char Char,Header 1 Char,Heading 1 Char2 Char,Heading 1 Char1 Char Char,Heading 1 Char Char1 Char"/>
    <w:basedOn w:val="Normal"/>
    <w:next w:val="Normal"/>
    <w:link w:val="Heading1Char"/>
    <w:qFormat/>
    <w:rsid w:val="008379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Ch,T,Heading 2 Char2,BlockText,Cha,Hats"/>
    <w:basedOn w:val="Normal"/>
    <w:next w:val="Normal"/>
    <w:link w:val="Heading2Char"/>
    <w:uiPriority w:val="1"/>
    <w:unhideWhenUsed/>
    <w:qFormat/>
    <w:rsid w:val="008379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 Char Char, Char Char Char Char Char Char Char,Char Char Char Char Char Char Char Char,Char Char Char Char Char Char Char,Citation,Text 7,Tag Char Char,Bold Cite,Cite 1,3: Cite"/>
    <w:basedOn w:val="Normal"/>
    <w:next w:val="Normal"/>
    <w:link w:val="Heading3Char"/>
    <w:uiPriority w:val="2"/>
    <w:unhideWhenUsed/>
    <w:qFormat/>
    <w:rsid w:val="008379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
    <w:basedOn w:val="Normal"/>
    <w:next w:val="Normal"/>
    <w:link w:val="Heading4Char"/>
    <w:uiPriority w:val="3"/>
    <w:unhideWhenUsed/>
    <w:qFormat/>
    <w:rsid w:val="008379A7"/>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qFormat/>
    <w:rsid w:val="00261D40"/>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eastAsia="Times New Roman" w:hAnsi="Times-Roman"/>
      <w:sz w:val="32"/>
      <w:szCs w:val="20"/>
    </w:rPr>
  </w:style>
  <w:style w:type="paragraph" w:styleId="Heading6">
    <w:name w:val="heading 6"/>
    <w:aliases w:val="Title (no index)"/>
    <w:basedOn w:val="Normal"/>
    <w:next w:val="Normal"/>
    <w:link w:val="Heading6Char"/>
    <w:qFormat/>
    <w:rsid w:val="00261D40"/>
    <w:pPr>
      <w:spacing w:before="240" w:after="60"/>
      <w:outlineLvl w:val="5"/>
    </w:pPr>
    <w:rPr>
      <w:rFonts w:eastAsia="SimSun"/>
      <w:b/>
      <w:bCs/>
      <w:lang w:eastAsia="zh-CN"/>
    </w:rPr>
  </w:style>
  <w:style w:type="paragraph" w:styleId="Heading7">
    <w:name w:val="heading 7"/>
    <w:basedOn w:val="Normal"/>
    <w:next w:val="Normal"/>
    <w:link w:val="Heading7Char"/>
    <w:unhideWhenUsed/>
    <w:qFormat/>
    <w:rsid w:val="00261D40"/>
    <w:pPr>
      <w:keepNext/>
      <w:keepLines/>
      <w:spacing w:before="200"/>
      <w:outlineLvl w:val="6"/>
    </w:pPr>
    <w:rPr>
      <w:rFonts w:eastAsia="Calibri"/>
      <w:b/>
      <w:bCs/>
      <w:smallCaps/>
      <w:color w:val="000000"/>
      <w:u w:val="single"/>
      <w:lang w:bidi="en-US"/>
    </w:rPr>
  </w:style>
  <w:style w:type="paragraph" w:styleId="Heading8">
    <w:name w:val="heading 8"/>
    <w:basedOn w:val="Normal"/>
    <w:next w:val="Normal"/>
    <w:link w:val="Heading8Char"/>
    <w:qFormat/>
    <w:rsid w:val="00261D40"/>
    <w:pPr>
      <w:spacing w:before="240" w:after="60"/>
      <w:outlineLvl w:val="7"/>
    </w:pPr>
    <w:rPr>
      <w:rFonts w:eastAsia="Times New Roman"/>
      <w:i/>
      <w:iCs/>
    </w:rPr>
  </w:style>
  <w:style w:type="paragraph" w:styleId="Heading9">
    <w:name w:val="heading 9"/>
    <w:basedOn w:val="Normal"/>
    <w:next w:val="Normal"/>
    <w:link w:val="Heading9Char"/>
    <w:unhideWhenUsed/>
    <w:qFormat/>
    <w:rsid w:val="00261D40"/>
    <w:pPr>
      <w:keepNext/>
      <w:keepLines/>
      <w:spacing w:before="200"/>
      <w:outlineLvl w:val="8"/>
    </w:pPr>
    <w:rPr>
      <w:rFonts w:eastAsia="Calibri"/>
    </w:rPr>
  </w:style>
  <w:style w:type="character" w:default="1" w:styleId="DefaultParagraphFont">
    <w:name w:val="Default Paragraph Font"/>
    <w:uiPriority w:val="1"/>
    <w:semiHidden/>
    <w:unhideWhenUsed/>
    <w:rsid w:val="008379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79A7"/>
  </w:style>
  <w:style w:type="character" w:customStyle="1" w:styleId="Heading1Char">
    <w:name w:val="Heading 1 Char"/>
    <w:aliases w:val="Pocket Char,HatText Char,ALEX Char,Heading 1 Char Char Char,Heading 1 Char Char Char Char Char,Header Char Char Char Char Char Char,Heading 1 Char Char Char Char Char Char Char,Header 1 Char Char,Heading 1 Char2 Char Char"/>
    <w:basedOn w:val="DefaultParagraphFont"/>
    <w:link w:val="Heading1"/>
    <w:rsid w:val="008379A7"/>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T Char"/>
    <w:basedOn w:val="DefaultParagraphFont"/>
    <w:link w:val="Heading2"/>
    <w:uiPriority w:val="1"/>
    <w:rsid w:val="008379A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 Char Char Char Char, Char Char Char Char Char Char Char Char1,Char Char Char Char Char Char Char Char Char,Char Char Char Char Char Char Char Char1"/>
    <w:basedOn w:val="DefaultParagraphFont"/>
    <w:link w:val="Heading3"/>
    <w:uiPriority w:val="2"/>
    <w:rsid w:val="008379A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Card Char,No Spacing1 Char,tags Char,No Spacing11111 Char,No Spacing111111 Char,no read Char"/>
    <w:basedOn w:val="DefaultParagraphFont"/>
    <w:link w:val="Heading4"/>
    <w:uiPriority w:val="3"/>
    <w:rsid w:val="008379A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uiPriority w:val="7"/>
    <w:qFormat/>
    <w:rsid w:val="008379A7"/>
    <w:rPr>
      <w:rFonts w:ascii="Calibri" w:hAnsi="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379A7"/>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8379A7"/>
    <w:rPr>
      <w:b w:val="0"/>
      <w:sz w:val="22"/>
      <w:u w:val="single"/>
    </w:rPr>
  </w:style>
  <w:style w:type="character" w:styleId="Hyperlink">
    <w:name w:val="Hyperlink"/>
    <w:aliases w:val="heading 1 (block title),Important,Read,Card Text,Internet Link,Analytic Text"/>
    <w:basedOn w:val="DefaultParagraphFont"/>
    <w:uiPriority w:val="99"/>
    <w:unhideWhenUsed/>
    <w:rsid w:val="008379A7"/>
    <w:rPr>
      <w:color w:val="auto"/>
      <w:u w:val="none"/>
    </w:rPr>
  </w:style>
  <w:style w:type="character" w:styleId="FollowedHyperlink">
    <w:name w:val="FollowedHyperlink"/>
    <w:basedOn w:val="DefaultParagraphFont"/>
    <w:uiPriority w:val="99"/>
    <w:unhideWhenUsed/>
    <w:rsid w:val="008379A7"/>
    <w:rPr>
      <w:color w:val="auto"/>
      <w:u w:val="none"/>
    </w:rPr>
  </w:style>
  <w:style w:type="paragraph" w:styleId="ListParagraph">
    <w:name w:val="List Paragraph"/>
    <w:basedOn w:val="Normal"/>
    <w:uiPriority w:val="34"/>
    <w:unhideWhenUsed/>
    <w:qFormat/>
    <w:rsid w:val="00111E46"/>
    <w:pPr>
      <w:ind w:left="720"/>
      <w:contextualSpacing/>
    </w:pPr>
  </w:style>
  <w:style w:type="character" w:customStyle="1" w:styleId="Style11pt">
    <w:name w:val="Style 11 pt"/>
    <w:rsid w:val="00111E46"/>
    <w:rPr>
      <w:sz w:val="20"/>
    </w:rPr>
  </w:style>
  <w:style w:type="character" w:customStyle="1" w:styleId="Style11ptUnderline">
    <w:name w:val="Style 11 pt Underline"/>
    <w:rsid w:val="00111E46"/>
    <w:rPr>
      <w:sz w:val="20"/>
      <w:u w:val="single"/>
    </w:rPr>
  </w:style>
  <w:style w:type="paragraph" w:customStyle="1" w:styleId="cardtext">
    <w:name w:val="card text"/>
    <w:basedOn w:val="Normal"/>
    <w:link w:val="cardtextChar"/>
    <w:qFormat/>
    <w:rsid w:val="00E13A77"/>
    <w:pPr>
      <w:ind w:left="288" w:right="288"/>
    </w:pPr>
    <w:rPr>
      <w:rFonts w:ascii="Georgia" w:hAnsi="Georgia" w:cs="Calibri"/>
    </w:rPr>
  </w:style>
  <w:style w:type="character" w:customStyle="1" w:styleId="cardtextChar">
    <w:name w:val="card text Char"/>
    <w:basedOn w:val="DefaultParagraphFont"/>
    <w:link w:val="cardtext"/>
    <w:rsid w:val="00E13A77"/>
    <w:rPr>
      <w:rFonts w:ascii="Georgia" w:hAnsi="Georgia" w:cs="Calibri"/>
    </w:rPr>
  </w:style>
  <w:style w:type="paragraph" w:customStyle="1" w:styleId="TagText">
    <w:name w:val="TagText"/>
    <w:basedOn w:val="Normal"/>
    <w:qFormat/>
    <w:rsid w:val="00E13A77"/>
    <w:pPr>
      <w:spacing w:before="200"/>
    </w:pPr>
    <w:rPr>
      <w:b/>
      <w:sz w:val="24"/>
    </w:rPr>
  </w:style>
  <w:style w:type="character" w:styleId="IntenseEmphasis">
    <w:name w:val="Intense Emphasis"/>
    <w:aliases w:val="Cards + Font: 12 pt Char,9.5 pt,Intense Emphasis5,Intense Emphasis6,cites Char Ch,Citation Char Char Char Char Char,Minimized Char,Heading 3 Char1 Char Char Char,no Char,Char Char Char1,Heading 3 Char1 Char,Char Char2,cite,Citation Char"/>
    <w:basedOn w:val="DefaultParagraphFont"/>
    <w:uiPriority w:val="6"/>
    <w:qFormat/>
    <w:rsid w:val="00941E25"/>
    <w:rPr>
      <w:u w:val="single"/>
    </w:rPr>
  </w:style>
  <w:style w:type="character" w:customStyle="1" w:styleId="Heading5Char">
    <w:name w:val="Heading 5 Char"/>
    <w:aliases w:val="Blocks Char"/>
    <w:basedOn w:val="DefaultParagraphFont"/>
    <w:link w:val="Heading5"/>
    <w:rsid w:val="00261D40"/>
    <w:rPr>
      <w:rFonts w:ascii="Times-Roman" w:eastAsia="Times New Roman" w:hAnsi="Times-Roman"/>
      <w:sz w:val="32"/>
      <w:szCs w:val="20"/>
    </w:rPr>
  </w:style>
  <w:style w:type="character" w:customStyle="1" w:styleId="Heading6Char">
    <w:name w:val="Heading 6 Char"/>
    <w:aliases w:val="Title (no index) Char"/>
    <w:basedOn w:val="DefaultParagraphFont"/>
    <w:link w:val="Heading6"/>
    <w:rsid w:val="00261D40"/>
    <w:rPr>
      <w:rFonts w:ascii="Calibri" w:eastAsia="SimSun" w:hAnsi="Calibri"/>
      <w:b/>
      <w:bCs/>
      <w:lang w:eastAsia="zh-CN"/>
    </w:rPr>
  </w:style>
  <w:style w:type="character" w:customStyle="1" w:styleId="Heading7Char">
    <w:name w:val="Heading 7 Char"/>
    <w:basedOn w:val="DefaultParagraphFont"/>
    <w:link w:val="Heading7"/>
    <w:rsid w:val="00261D40"/>
    <w:rPr>
      <w:rFonts w:ascii="Calibri" w:eastAsia="Calibri" w:hAnsi="Calibri"/>
      <w:b/>
      <w:bCs/>
      <w:smallCaps/>
      <w:color w:val="000000"/>
      <w:u w:val="single"/>
      <w:lang w:bidi="en-US"/>
    </w:rPr>
  </w:style>
  <w:style w:type="character" w:customStyle="1" w:styleId="Heading8Char">
    <w:name w:val="Heading 8 Char"/>
    <w:basedOn w:val="DefaultParagraphFont"/>
    <w:link w:val="Heading8"/>
    <w:rsid w:val="00261D40"/>
    <w:rPr>
      <w:rFonts w:ascii="Calibri" w:eastAsia="Times New Roman" w:hAnsi="Calibri"/>
      <w:i/>
      <w:iCs/>
    </w:rPr>
  </w:style>
  <w:style w:type="character" w:customStyle="1" w:styleId="Heading9Char">
    <w:name w:val="Heading 9 Char"/>
    <w:basedOn w:val="DefaultParagraphFont"/>
    <w:link w:val="Heading9"/>
    <w:rsid w:val="00261D40"/>
    <w:rPr>
      <w:rFonts w:ascii="Calibri" w:eastAsia="Calibri" w:hAnsi="Calibri"/>
    </w:rPr>
  </w:style>
  <w:style w:type="paragraph" w:customStyle="1" w:styleId="analytics">
    <w:name w:val="analytics"/>
    <w:link w:val="analyticsChar"/>
    <w:uiPriority w:val="4"/>
    <w:qFormat/>
    <w:rsid w:val="00261D40"/>
    <w:pPr>
      <w:spacing w:before="240" w:after="0" w:line="240" w:lineRule="auto"/>
      <w:outlineLvl w:val="3"/>
    </w:pPr>
    <w:rPr>
      <w:rFonts w:ascii="Georgia" w:eastAsiaTheme="majorEastAsia" w:hAnsi="Georgia" w:cstheme="majorBidi"/>
      <w:b/>
      <w:iCs/>
      <w:color w:val="44546A" w:themeColor="text2"/>
      <w:sz w:val="26"/>
    </w:rPr>
  </w:style>
  <w:style w:type="character" w:customStyle="1" w:styleId="analyticsChar">
    <w:name w:val="analytics Char"/>
    <w:basedOn w:val="Heading4Char"/>
    <w:link w:val="analytics"/>
    <w:uiPriority w:val="4"/>
    <w:rsid w:val="00261D40"/>
    <w:rPr>
      <w:rFonts w:ascii="Georgia" w:eastAsiaTheme="majorEastAsia" w:hAnsi="Georgia" w:cstheme="majorBidi"/>
      <w:b/>
      <w:iCs/>
      <w:color w:val="44546A" w:themeColor="text2"/>
      <w:sz w:val="26"/>
    </w:rPr>
  </w:style>
  <w:style w:type="paragraph" w:styleId="DocumentMap">
    <w:name w:val="Document Map"/>
    <w:basedOn w:val="Normal"/>
    <w:link w:val="DocumentMapChar"/>
    <w:uiPriority w:val="99"/>
    <w:unhideWhenUsed/>
    <w:rsid w:val="00261D40"/>
    <w:rPr>
      <w:rFonts w:cs="Tahoma"/>
      <w:sz w:val="16"/>
      <w:szCs w:val="16"/>
    </w:rPr>
  </w:style>
  <w:style w:type="character" w:customStyle="1" w:styleId="DocumentMapChar">
    <w:name w:val="Document Map Char"/>
    <w:basedOn w:val="DefaultParagraphFont"/>
    <w:link w:val="DocumentMap"/>
    <w:uiPriority w:val="99"/>
    <w:rsid w:val="00261D40"/>
    <w:rPr>
      <w:rFonts w:ascii="Calibri" w:hAnsi="Calibri" w:cs="Tahoma"/>
      <w:sz w:val="16"/>
      <w:szCs w:val="16"/>
    </w:rPr>
  </w:style>
  <w:style w:type="paragraph" w:styleId="Header">
    <w:name w:val="header"/>
    <w:aliases w:val=" Char2,Header 1,Header Char Char,Header Char1 Char,Header Char Char1,Header Char2 Char Char Char,Header Char1 Char1 Char Char Char,Header Char Char Char1 Char Char Char,Header Char Char2 Char Char Char,Block Char Char"/>
    <w:basedOn w:val="Normal"/>
    <w:link w:val="HeaderChar"/>
    <w:uiPriority w:val="99"/>
    <w:unhideWhenUsed/>
    <w:rsid w:val="00261D40"/>
    <w:pPr>
      <w:tabs>
        <w:tab w:val="center" w:pos="4680"/>
        <w:tab w:val="right" w:pos="9360"/>
      </w:tabs>
    </w:pPr>
  </w:style>
  <w:style w:type="character" w:customStyle="1" w:styleId="HeaderChar">
    <w:name w:val="Header Char"/>
    <w:aliases w:val=" Char2 Char,Header 1 Char1,Header Char Char Char,Header Char1 Char Char,Header Char Char1 Char,Header Char2 Char Char Char Char,Header Char1 Char1 Char Char Char Char,Header Char Char Char1 Char Char Char Char,Block Char Char Char"/>
    <w:basedOn w:val="DefaultParagraphFont"/>
    <w:link w:val="Header"/>
    <w:uiPriority w:val="99"/>
    <w:rsid w:val="00261D40"/>
    <w:rPr>
      <w:rFonts w:ascii="Calibri" w:hAnsi="Calibri"/>
    </w:rPr>
  </w:style>
  <w:style w:type="paragraph" w:styleId="Footer">
    <w:name w:val="footer"/>
    <w:basedOn w:val="Normal"/>
    <w:link w:val="FooterChar"/>
    <w:uiPriority w:val="99"/>
    <w:unhideWhenUsed/>
    <w:rsid w:val="00261D40"/>
    <w:pPr>
      <w:tabs>
        <w:tab w:val="center" w:pos="4680"/>
        <w:tab w:val="right" w:pos="9360"/>
      </w:tabs>
    </w:pPr>
  </w:style>
  <w:style w:type="character" w:customStyle="1" w:styleId="FooterChar">
    <w:name w:val="Footer Char"/>
    <w:basedOn w:val="DefaultParagraphFont"/>
    <w:link w:val="Footer"/>
    <w:uiPriority w:val="99"/>
    <w:rsid w:val="00261D40"/>
    <w:rPr>
      <w:rFonts w:ascii="Calibri" w:hAnsi="Calibri"/>
    </w:rPr>
  </w:style>
  <w:style w:type="character" w:customStyle="1" w:styleId="StyleBold">
    <w:name w:val="Style Bold"/>
    <w:uiPriority w:val="9"/>
    <w:rsid w:val="00261D40"/>
    <w:rPr>
      <w:b/>
      <w:bCs/>
    </w:rPr>
  </w:style>
  <w:style w:type="paragraph" w:styleId="BalloonText">
    <w:name w:val="Balloon Text"/>
    <w:basedOn w:val="Normal"/>
    <w:link w:val="BalloonTextChar"/>
    <w:uiPriority w:val="99"/>
    <w:semiHidden/>
    <w:rsid w:val="00261D40"/>
    <w:rPr>
      <w:rFonts w:ascii="Tahoma" w:hAnsi="Tahoma" w:cs="Tahoma"/>
      <w:sz w:val="16"/>
      <w:szCs w:val="16"/>
    </w:rPr>
  </w:style>
  <w:style w:type="character" w:customStyle="1" w:styleId="BalloonTextChar">
    <w:name w:val="Balloon Text Char"/>
    <w:basedOn w:val="DefaultParagraphFont"/>
    <w:link w:val="BalloonText"/>
    <w:uiPriority w:val="99"/>
    <w:semiHidden/>
    <w:rsid w:val="00261D40"/>
    <w:rPr>
      <w:rFonts w:ascii="Tahoma" w:hAnsi="Tahoma" w:cs="Tahoma"/>
      <w:sz w:val="16"/>
      <w:szCs w:val="16"/>
    </w:rPr>
  </w:style>
  <w:style w:type="paragraph" w:customStyle="1" w:styleId="tag">
    <w:name w:val="tag"/>
    <w:aliases w:val="No Spacing111,No Spacing11,No Spacing2,Debate Text,Read stuff,No Spacing1111,No Spacing3,No Spacing112"/>
    <w:basedOn w:val="Normal"/>
    <w:next w:val="Normal"/>
    <w:qFormat/>
    <w:rsid w:val="00261D40"/>
    <w:rPr>
      <w:b/>
      <w:sz w:val="24"/>
    </w:rPr>
  </w:style>
  <w:style w:type="character" w:customStyle="1" w:styleId="underline">
    <w:name w:val="underline"/>
    <w:link w:val="textbold"/>
    <w:qFormat/>
    <w:rsid w:val="00261D40"/>
    <w:rPr>
      <w:b/>
      <w:u w:val="single"/>
    </w:rPr>
  </w:style>
  <w:style w:type="paragraph" w:customStyle="1" w:styleId="textbold">
    <w:name w:val="text bold"/>
    <w:basedOn w:val="Normal"/>
    <w:link w:val="underline"/>
    <w:uiPriority w:val="7"/>
    <w:qFormat/>
    <w:rsid w:val="00261D40"/>
    <w:pPr>
      <w:ind w:left="720"/>
      <w:jc w:val="both"/>
    </w:pPr>
    <w:rPr>
      <w:rFonts w:asciiTheme="minorHAnsi" w:hAnsiTheme="minorHAnsi"/>
      <w:b/>
      <w:u w:val="single"/>
    </w:rPr>
  </w:style>
  <w:style w:type="character" w:customStyle="1" w:styleId="Emphasis2">
    <w:name w:val="Emphasis2"/>
    <w:rsid w:val="00261D40"/>
    <w:rPr>
      <w:rFonts w:ascii="Franklin Gothic Heavy" w:hAnsi="Franklin Gothic Heavy"/>
      <w:iCs/>
      <w:u w:val="single"/>
    </w:rPr>
  </w:style>
  <w:style w:type="paragraph" w:customStyle="1" w:styleId="Normaltag">
    <w:name w:val="Normal tag"/>
    <w:basedOn w:val="Normal"/>
    <w:link w:val="NormaltagChar"/>
    <w:qFormat/>
    <w:rsid w:val="00261D40"/>
    <w:rPr>
      <w:b/>
      <w:sz w:val="24"/>
    </w:rPr>
  </w:style>
  <w:style w:type="character" w:customStyle="1" w:styleId="NormaltagChar">
    <w:name w:val="Normal tag Char"/>
    <w:link w:val="Normaltag"/>
    <w:locked/>
    <w:rsid w:val="00261D40"/>
    <w:rPr>
      <w:rFonts w:ascii="Calibri" w:hAnsi="Calibri"/>
      <w:b/>
      <w:sz w:val="24"/>
    </w:rPr>
  </w:style>
  <w:style w:type="paragraph" w:customStyle="1" w:styleId="Bold">
    <w:name w:val="Bold"/>
    <w:basedOn w:val="Normal"/>
    <w:rsid w:val="00261D40"/>
    <w:rPr>
      <w:b/>
      <w:szCs w:val="24"/>
    </w:rPr>
  </w:style>
  <w:style w:type="paragraph" w:styleId="BodyText">
    <w:name w:val="Body Text"/>
    <w:aliases w:val="BT"/>
    <w:basedOn w:val="Normal"/>
    <w:link w:val="BodyTextChar"/>
    <w:rsid w:val="00261D40"/>
    <w:rPr>
      <w:b/>
      <w:sz w:val="16"/>
    </w:rPr>
  </w:style>
  <w:style w:type="character" w:customStyle="1" w:styleId="BodyTextChar">
    <w:name w:val="Body Text Char"/>
    <w:aliases w:val="BT Char"/>
    <w:basedOn w:val="DefaultParagraphFont"/>
    <w:link w:val="BodyText"/>
    <w:rsid w:val="00261D40"/>
    <w:rPr>
      <w:rFonts w:ascii="Calibri" w:hAnsi="Calibri"/>
      <w:b/>
      <w:sz w:val="16"/>
    </w:rPr>
  </w:style>
  <w:style w:type="paragraph" w:customStyle="1" w:styleId="Cardnon-underlined">
    <w:name w:val="Card non-underlined"/>
    <w:basedOn w:val="Normal"/>
    <w:link w:val="Cardnon-underlinedChar"/>
    <w:autoRedefine/>
    <w:qFormat/>
    <w:rsid w:val="00261D40"/>
    <w:rPr>
      <w:szCs w:val="20"/>
    </w:rPr>
  </w:style>
  <w:style w:type="character" w:customStyle="1" w:styleId="SubtitleChar">
    <w:name w:val="Subtitle Char"/>
    <w:aliases w:val="Small Text Char,Underlined card text Char"/>
    <w:link w:val="Subtitle"/>
    <w:rsid w:val="00261D40"/>
    <w:rPr>
      <w:rFonts w:ascii="Times New Roman" w:eastAsia="Times New Roman" w:hAnsi="Times New Roman" w:cs="Times New Roman"/>
      <w:iCs/>
      <w:color w:val="000000"/>
      <w:spacing w:val="15"/>
      <w:szCs w:val="24"/>
      <w:u w:val="single"/>
    </w:rPr>
  </w:style>
  <w:style w:type="paragraph" w:styleId="Subtitle">
    <w:name w:val="Subtitle"/>
    <w:aliases w:val="Small Text,Underlined card text"/>
    <w:basedOn w:val="Normal"/>
    <w:next w:val="Normal"/>
    <w:link w:val="SubtitleChar"/>
    <w:autoRedefine/>
    <w:qFormat/>
    <w:rsid w:val="00261D40"/>
    <w:pPr>
      <w:numPr>
        <w:ilvl w:val="1"/>
      </w:numPr>
      <w:spacing w:line="276" w:lineRule="auto"/>
      <w:jc w:val="both"/>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61D40"/>
    <w:rPr>
      <w:rFonts w:asciiTheme="majorHAnsi" w:eastAsiaTheme="majorEastAsia" w:hAnsiTheme="majorHAnsi" w:cstheme="majorBidi"/>
      <w:i/>
      <w:iCs/>
      <w:color w:val="5B9BD5" w:themeColor="accent1"/>
      <w:spacing w:val="15"/>
      <w:sz w:val="24"/>
      <w:szCs w:val="24"/>
    </w:rPr>
  </w:style>
  <w:style w:type="paragraph" w:customStyle="1" w:styleId="Cardunderlining">
    <w:name w:val="Card underlining"/>
    <w:basedOn w:val="Normal"/>
    <w:qFormat/>
    <w:rsid w:val="00261D40"/>
    <w:rPr>
      <w:u w:val="single"/>
    </w:rPr>
  </w:style>
  <w:style w:type="character" w:customStyle="1" w:styleId="NoformattingChar">
    <w:name w:val="No formatting Char"/>
    <w:rsid w:val="00261D40"/>
    <w:rPr>
      <w:rFonts w:ascii="Times New Roman" w:hAnsi="Times New Roman"/>
      <w:b/>
      <w:sz w:val="24"/>
    </w:rPr>
  </w:style>
  <w:style w:type="character" w:customStyle="1" w:styleId="CharacterStyle1">
    <w:name w:val="Character Style 1"/>
    <w:rsid w:val="00261D40"/>
    <w:rPr>
      <w:sz w:val="18"/>
      <w:szCs w:val="18"/>
    </w:rPr>
  </w:style>
  <w:style w:type="character" w:customStyle="1" w:styleId="apple-style-span">
    <w:name w:val="apple-style-span"/>
    <w:rsid w:val="00261D40"/>
  </w:style>
  <w:style w:type="character" w:customStyle="1" w:styleId="apple-converted-space">
    <w:name w:val="apple-converted-space"/>
    <w:rsid w:val="00261D40"/>
  </w:style>
  <w:style w:type="character" w:customStyle="1" w:styleId="term">
    <w:name w:val="term"/>
    <w:rsid w:val="00261D40"/>
  </w:style>
  <w:style w:type="character" w:customStyle="1" w:styleId="Heading1Char1">
    <w:name w:val="Heading 1 Char1"/>
    <w:aliases w:val="Pocket Char1"/>
    <w:uiPriority w:val="1"/>
    <w:rsid w:val="00261D40"/>
    <w:rPr>
      <w:rFonts w:ascii="Arial" w:hAnsi="Arial" w:cs="Arial"/>
      <w:b/>
      <w:bCs/>
      <w:kern w:val="32"/>
      <w:sz w:val="28"/>
      <w:szCs w:val="32"/>
      <w:lang w:val="en-US" w:eastAsia="en-US" w:bidi="ar-SA"/>
    </w:rPr>
  </w:style>
  <w:style w:type="character" w:styleId="PageNumber">
    <w:name w:val="page number"/>
    <w:aliases w:val="card ununderlined"/>
    <w:basedOn w:val="DefaultParagraphFont"/>
    <w:rsid w:val="00261D40"/>
  </w:style>
  <w:style w:type="paragraph" w:customStyle="1" w:styleId="card">
    <w:name w:val="card"/>
    <w:basedOn w:val="Normal"/>
    <w:next w:val="Normal"/>
    <w:link w:val="cardChar"/>
    <w:qFormat/>
    <w:rsid w:val="00261D40"/>
    <w:pPr>
      <w:ind w:left="288" w:right="288"/>
    </w:pPr>
  </w:style>
  <w:style w:type="character" w:customStyle="1" w:styleId="cardChar">
    <w:name w:val="card Char"/>
    <w:link w:val="card"/>
    <w:rsid w:val="00261D40"/>
    <w:rPr>
      <w:rFonts w:ascii="Calibri" w:hAnsi="Calibri"/>
    </w:rPr>
  </w:style>
  <w:style w:type="paragraph" w:customStyle="1" w:styleId="BlockTitle2">
    <w:name w:val="Block Title2"/>
    <w:basedOn w:val="Normal"/>
    <w:next w:val="Normal"/>
    <w:rsid w:val="00261D40"/>
    <w:pPr>
      <w:spacing w:after="240"/>
      <w:jc w:val="center"/>
    </w:pPr>
    <w:rPr>
      <w:b/>
      <w:sz w:val="32"/>
      <w:u w:val="single"/>
    </w:rPr>
  </w:style>
  <w:style w:type="paragraph" w:customStyle="1" w:styleId="BlockTitle">
    <w:name w:val="Block Title"/>
    <w:basedOn w:val="Heading1"/>
    <w:next w:val="Normal"/>
    <w:link w:val="BlockTitleChar"/>
    <w:qFormat/>
    <w:rsid w:val="00261D40"/>
    <w:pPr>
      <w:keepLines w:val="0"/>
      <w:pageBreakBefore w:val="0"/>
      <w:spacing w:before="0" w:after="240"/>
    </w:pPr>
    <w:rPr>
      <w:rFonts w:cs="Arial"/>
      <w:kern w:val="32"/>
      <w:sz w:val="32"/>
      <w:u w:val="single"/>
    </w:rPr>
  </w:style>
  <w:style w:type="paragraph" w:styleId="TOC1">
    <w:name w:val="toc 1"/>
    <w:aliases w:val="Index Basic"/>
    <w:basedOn w:val="Normal"/>
    <w:next w:val="Normal"/>
    <w:autoRedefine/>
    <w:rsid w:val="00261D40"/>
    <w:pPr>
      <w:spacing w:before="120" w:after="120"/>
    </w:pPr>
    <w:rPr>
      <w:b/>
      <w:sz w:val="24"/>
      <w:u w:val="single"/>
    </w:rPr>
  </w:style>
  <w:style w:type="paragraph" w:styleId="TOC2">
    <w:name w:val="toc 2"/>
    <w:basedOn w:val="Normal"/>
    <w:next w:val="Normal"/>
    <w:autoRedefine/>
    <w:rsid w:val="00261D40"/>
    <w:pPr>
      <w:ind w:left="200"/>
    </w:pPr>
  </w:style>
  <w:style w:type="paragraph" w:styleId="TOC3">
    <w:name w:val="toc 3"/>
    <w:basedOn w:val="Normal"/>
    <w:next w:val="Normal"/>
    <w:autoRedefine/>
    <w:rsid w:val="00261D40"/>
    <w:pPr>
      <w:ind w:left="400"/>
    </w:pPr>
  </w:style>
  <w:style w:type="paragraph" w:styleId="TOC4">
    <w:name w:val="toc 4"/>
    <w:basedOn w:val="Normal"/>
    <w:next w:val="Normal"/>
    <w:autoRedefine/>
    <w:rsid w:val="00261D40"/>
    <w:pPr>
      <w:ind w:left="600"/>
    </w:pPr>
  </w:style>
  <w:style w:type="paragraph" w:styleId="TOC5">
    <w:name w:val="toc 5"/>
    <w:basedOn w:val="Normal"/>
    <w:next w:val="Normal"/>
    <w:autoRedefine/>
    <w:rsid w:val="00261D40"/>
    <w:pPr>
      <w:ind w:left="800"/>
    </w:pPr>
  </w:style>
  <w:style w:type="paragraph" w:styleId="TOC6">
    <w:name w:val="toc 6"/>
    <w:basedOn w:val="Normal"/>
    <w:next w:val="Normal"/>
    <w:autoRedefine/>
    <w:rsid w:val="00261D40"/>
    <w:pPr>
      <w:ind w:left="1000"/>
    </w:pPr>
  </w:style>
  <w:style w:type="paragraph" w:styleId="TOC7">
    <w:name w:val="toc 7"/>
    <w:basedOn w:val="Normal"/>
    <w:next w:val="Normal"/>
    <w:autoRedefine/>
    <w:rsid w:val="00261D40"/>
    <w:pPr>
      <w:ind w:left="1200"/>
    </w:pPr>
  </w:style>
  <w:style w:type="paragraph" w:styleId="TOC8">
    <w:name w:val="toc 8"/>
    <w:basedOn w:val="Normal"/>
    <w:next w:val="Normal"/>
    <w:autoRedefine/>
    <w:rsid w:val="00261D40"/>
    <w:pPr>
      <w:ind w:left="1400"/>
    </w:pPr>
  </w:style>
  <w:style w:type="paragraph" w:styleId="TOC9">
    <w:name w:val="toc 9"/>
    <w:basedOn w:val="Normal"/>
    <w:next w:val="Normal"/>
    <w:autoRedefine/>
    <w:rsid w:val="00261D40"/>
    <w:pPr>
      <w:ind w:left="1600"/>
    </w:pPr>
  </w:style>
  <w:style w:type="paragraph" w:customStyle="1" w:styleId="TxBrp1">
    <w:name w:val="TxBr_p1"/>
    <w:basedOn w:val="Normal"/>
    <w:rsid w:val="00261D40"/>
    <w:pPr>
      <w:tabs>
        <w:tab w:val="left" w:pos="204"/>
      </w:tabs>
      <w:autoSpaceDE w:val="0"/>
      <w:autoSpaceDN w:val="0"/>
      <w:adjustRightInd w:val="0"/>
      <w:spacing w:line="272" w:lineRule="atLeast"/>
      <w:jc w:val="both"/>
    </w:pPr>
    <w:rPr>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261D40"/>
    <w:pPr>
      <w:spacing w:before="100" w:beforeAutospacing="1" w:after="100" w:afterAutospacing="1"/>
    </w:pPr>
    <w:rPr>
      <w:sz w:val="24"/>
      <w:szCs w:val="24"/>
    </w:rPr>
  </w:style>
  <w:style w:type="paragraph" w:customStyle="1" w:styleId="fullstory">
    <w:name w:val="fullstory"/>
    <w:basedOn w:val="Normal"/>
    <w:rsid w:val="00261D40"/>
    <w:pPr>
      <w:spacing w:before="100" w:beforeAutospacing="1" w:after="100" w:afterAutospacing="1"/>
    </w:pPr>
    <w:rPr>
      <w:sz w:val="24"/>
      <w:szCs w:val="24"/>
    </w:rPr>
  </w:style>
  <w:style w:type="paragraph" w:customStyle="1" w:styleId="hat">
    <w:name w:val="hat"/>
    <w:basedOn w:val="Normal"/>
    <w:next w:val="Normal"/>
    <w:rsid w:val="00261D40"/>
    <w:pPr>
      <w:spacing w:before="240" w:after="240"/>
      <w:jc w:val="center"/>
      <w:outlineLvl w:val="0"/>
    </w:pPr>
    <w:rPr>
      <w:rFonts w:cs="Arial"/>
      <w:b/>
      <w:bCs/>
      <w:sz w:val="32"/>
      <w:szCs w:val="24"/>
      <w:u w:val="single"/>
    </w:rPr>
  </w:style>
  <w:style w:type="character" w:customStyle="1" w:styleId="SmallText-New">
    <w:name w:val="Small Text - New"/>
    <w:rsid w:val="00261D40"/>
    <w:rPr>
      <w:rFonts w:ascii="Arial Narrow" w:hAnsi="Arial Narrow"/>
      <w:sz w:val="14"/>
    </w:rPr>
  </w:style>
  <w:style w:type="character" w:customStyle="1" w:styleId="Underlined-New">
    <w:name w:val="Underlined - New"/>
    <w:rsid w:val="00261D40"/>
    <w:rPr>
      <w:rFonts w:ascii="Arial Narrow" w:hAnsi="Arial Narrow"/>
      <w:sz w:val="16"/>
      <w:u w:val="single"/>
    </w:rPr>
  </w:style>
  <w:style w:type="paragraph" w:customStyle="1" w:styleId="Nothing">
    <w:name w:val="Nothing"/>
    <w:link w:val="NothingChar"/>
    <w:qFormat/>
    <w:rsid w:val="00261D40"/>
    <w:pPr>
      <w:spacing w:after="0" w:line="240" w:lineRule="auto"/>
      <w:jc w:val="both"/>
    </w:pPr>
    <w:rPr>
      <w:rFonts w:ascii="Times New Roman" w:eastAsia="Times New Roman" w:hAnsi="Times New Roman" w:cs="Times New Roman"/>
      <w:sz w:val="20"/>
      <w:szCs w:val="20"/>
    </w:rPr>
  </w:style>
  <w:style w:type="character" w:customStyle="1" w:styleId="NothingChar">
    <w:name w:val="Nothing Char"/>
    <w:link w:val="Nothing"/>
    <w:rsid w:val="00261D40"/>
    <w:rPr>
      <w:rFonts w:ascii="Times New Roman" w:eastAsia="Times New Roman" w:hAnsi="Times New Roman" w:cs="Times New Roman"/>
      <w:sz w:val="20"/>
      <w:szCs w:val="20"/>
    </w:rPr>
  </w:style>
  <w:style w:type="character" w:customStyle="1" w:styleId="DebateUnderline">
    <w:name w:val="Debate Underline"/>
    <w:qFormat/>
    <w:rsid w:val="00261D40"/>
    <w:rPr>
      <w:rFonts w:ascii="Times New Roman" w:hAnsi="Times New Roman"/>
      <w:sz w:val="20"/>
      <w:szCs w:val="24"/>
      <w:u w:val="thick"/>
    </w:rPr>
  </w:style>
  <w:style w:type="character" w:customStyle="1" w:styleId="Author-Date">
    <w:name w:val="Author-Date"/>
    <w:qFormat/>
    <w:rsid w:val="00261D40"/>
    <w:rPr>
      <w:b/>
      <w:sz w:val="24"/>
      <w:szCs w:val="24"/>
    </w:rPr>
  </w:style>
  <w:style w:type="character" w:customStyle="1" w:styleId="pmterms1">
    <w:name w:val="pmterms1"/>
    <w:rsid w:val="00261D40"/>
  </w:style>
  <w:style w:type="character" w:customStyle="1" w:styleId="firstchar">
    <w:name w:val="firstchar"/>
    <w:rsid w:val="00261D40"/>
  </w:style>
  <w:style w:type="character" w:styleId="Strong">
    <w:name w:val="Strong"/>
    <w:aliases w:val="8 pt font,Citation Char Char1 Char Char Char Char Char,Cut,Small 1"/>
    <w:qFormat/>
    <w:rsid w:val="00261D40"/>
    <w:rPr>
      <w:b/>
      <w:bCs/>
    </w:rPr>
  </w:style>
  <w:style w:type="character" w:customStyle="1" w:styleId="HTMLPreformattedChar">
    <w:name w:val="HTML Preformatted Char"/>
    <w:basedOn w:val="DefaultParagraphFont"/>
    <w:link w:val="HTMLPreformatted"/>
    <w:rsid w:val="00261D40"/>
    <w:rPr>
      <w:rFonts w:ascii="Courier New" w:hAnsi="Courier New" w:cs="Courier New"/>
    </w:rPr>
  </w:style>
  <w:style w:type="paragraph" w:styleId="HTMLPreformatted">
    <w:name w:val="HTML Preformatted"/>
    <w:basedOn w:val="Normal"/>
    <w:link w:val="HTMLPreformattedChar"/>
    <w:unhideWhenUsed/>
    <w:rsid w:val="00261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1">
    <w:name w:val="HTML Preformatted Char1"/>
    <w:basedOn w:val="DefaultParagraphFont"/>
    <w:uiPriority w:val="99"/>
    <w:semiHidden/>
    <w:rsid w:val="00261D40"/>
    <w:rPr>
      <w:rFonts w:ascii="Consolas" w:hAnsi="Consolas" w:cs="Consolas"/>
      <w:sz w:val="20"/>
      <w:szCs w:val="20"/>
    </w:rPr>
  </w:style>
  <w:style w:type="paragraph" w:customStyle="1" w:styleId="Default">
    <w:name w:val="Default"/>
    <w:rsid w:val="00261D4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malltext">
    <w:name w:val="Small text"/>
    <w:aliases w:val="Quote1,Quote11"/>
    <w:basedOn w:val="Normal"/>
    <w:rsid w:val="00261D40"/>
    <w:rPr>
      <w:rFonts w:ascii="Arial Narrow" w:hAnsi="Arial Narrow"/>
      <w:sz w:val="16"/>
      <w:szCs w:val="24"/>
    </w:rPr>
  </w:style>
  <w:style w:type="paragraph" w:customStyle="1" w:styleId="Tags">
    <w:name w:val="Tags"/>
    <w:basedOn w:val="Smalltext"/>
    <w:rsid w:val="00261D40"/>
    <w:rPr>
      <w:b/>
      <w:sz w:val="22"/>
      <w:szCs w:val="60"/>
    </w:rPr>
  </w:style>
  <w:style w:type="paragraph" w:customStyle="1" w:styleId="Carding">
    <w:name w:val="Carding"/>
    <w:basedOn w:val="Normal"/>
    <w:rsid w:val="00261D40"/>
    <w:rPr>
      <w:sz w:val="18"/>
      <w:szCs w:val="24"/>
    </w:rPr>
  </w:style>
  <w:style w:type="paragraph" w:customStyle="1" w:styleId="Underlining">
    <w:name w:val="Underlining"/>
    <w:basedOn w:val="Normal"/>
    <w:link w:val="UnderliningChar"/>
    <w:rsid w:val="00261D40"/>
    <w:rPr>
      <w:color w:val="000000"/>
      <w:szCs w:val="24"/>
      <w:u w:val="single" w:color="000000"/>
    </w:rPr>
  </w:style>
  <w:style w:type="paragraph" w:customStyle="1" w:styleId="Style3">
    <w:name w:val="Style3"/>
    <w:basedOn w:val="Normal"/>
    <w:rsid w:val="00261D40"/>
    <w:rPr>
      <w:rFonts w:ascii="Arial Narrow" w:hAnsi="Arial Narrow"/>
      <w:b/>
      <w:szCs w:val="24"/>
    </w:rPr>
  </w:style>
  <w:style w:type="paragraph" w:customStyle="1" w:styleId="TableContents">
    <w:name w:val="Table Contents"/>
    <w:basedOn w:val="Normal"/>
    <w:rsid w:val="00261D40"/>
    <w:pPr>
      <w:suppressLineNumbers/>
      <w:suppressAutoHyphens/>
      <w:spacing w:after="200" w:line="276" w:lineRule="auto"/>
    </w:pPr>
    <w:rPr>
      <w:rFonts w:cs="Calibri"/>
      <w:lang w:eastAsia="ar-SA"/>
    </w:rPr>
  </w:style>
  <w:style w:type="paragraph" w:customStyle="1" w:styleId="Cards">
    <w:name w:val="Cards"/>
    <w:next w:val="Nothing"/>
    <w:link w:val="CardsChar"/>
    <w:qFormat/>
    <w:rsid w:val="00261D4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61D40"/>
    <w:rPr>
      <w:rFonts w:ascii="Times New Roman" w:eastAsia="Times New Roman" w:hAnsi="Times New Roman" w:cs="Times New Roman"/>
      <w:sz w:val="20"/>
      <w:szCs w:val="24"/>
    </w:rPr>
  </w:style>
  <w:style w:type="paragraph" w:customStyle="1" w:styleId="Cites">
    <w:name w:val="Cites"/>
    <w:next w:val="Cards"/>
    <w:link w:val="CitesChar"/>
    <w:qFormat/>
    <w:rsid w:val="00261D40"/>
    <w:pPr>
      <w:widowControl w:val="0"/>
      <w:spacing w:after="0" w:line="240" w:lineRule="auto"/>
      <w:jc w:val="both"/>
    </w:pPr>
    <w:rPr>
      <w:rFonts w:ascii="Times New Roman" w:eastAsia="Times New Roman" w:hAnsi="Times New Roman" w:cs="Times New Roman"/>
      <w:sz w:val="20"/>
      <w:szCs w:val="24"/>
    </w:rPr>
  </w:style>
  <w:style w:type="paragraph" w:customStyle="1" w:styleId="Style14">
    <w:name w:val="Style14"/>
    <w:basedOn w:val="Normal"/>
    <w:rsid w:val="00261D40"/>
    <w:pPr>
      <w:widowControl w:val="0"/>
      <w:autoSpaceDE w:val="0"/>
      <w:autoSpaceDN w:val="0"/>
      <w:adjustRightInd w:val="0"/>
      <w:spacing w:line="278" w:lineRule="exact"/>
      <w:jc w:val="both"/>
    </w:pPr>
    <w:rPr>
      <w:sz w:val="24"/>
      <w:szCs w:val="24"/>
    </w:rPr>
  </w:style>
  <w:style w:type="paragraph" w:customStyle="1" w:styleId="Style18">
    <w:name w:val="Style18"/>
    <w:basedOn w:val="Normal"/>
    <w:rsid w:val="00261D40"/>
    <w:pPr>
      <w:widowControl w:val="0"/>
      <w:autoSpaceDE w:val="0"/>
      <w:autoSpaceDN w:val="0"/>
      <w:adjustRightInd w:val="0"/>
      <w:spacing w:line="269" w:lineRule="exact"/>
    </w:pPr>
    <w:rPr>
      <w:sz w:val="24"/>
      <w:szCs w:val="24"/>
    </w:rPr>
  </w:style>
  <w:style w:type="paragraph" w:customStyle="1" w:styleId="Style3Char">
    <w:name w:val="Style3 Char"/>
    <w:basedOn w:val="Normal"/>
    <w:rsid w:val="00261D40"/>
    <w:pPr>
      <w:widowControl w:val="0"/>
      <w:suppressAutoHyphens/>
      <w:spacing w:line="360" w:lineRule="atLeast"/>
      <w:jc w:val="both"/>
    </w:pPr>
    <w:rPr>
      <w:rFonts w:ascii="Arial Narrow" w:eastAsia="SimSun" w:hAnsi="Arial Narrow"/>
      <w:b/>
      <w:szCs w:val="24"/>
      <w:lang w:eastAsia="ar-SA"/>
    </w:rPr>
  </w:style>
  <w:style w:type="character" w:customStyle="1" w:styleId="BodyTextIndentChar">
    <w:name w:val="Body Text Indent Char"/>
    <w:basedOn w:val="DefaultParagraphFont"/>
    <w:link w:val="BodyTextIndent"/>
    <w:rsid w:val="00261D40"/>
  </w:style>
  <w:style w:type="paragraph" w:styleId="BodyTextIndent">
    <w:name w:val="Body Text Indent"/>
    <w:basedOn w:val="Normal"/>
    <w:link w:val="BodyTextIndentChar"/>
    <w:unhideWhenUsed/>
    <w:rsid w:val="00261D40"/>
    <w:pPr>
      <w:spacing w:after="120"/>
      <w:ind w:left="360"/>
    </w:pPr>
    <w:rPr>
      <w:rFonts w:asciiTheme="minorHAnsi" w:hAnsiTheme="minorHAnsi"/>
    </w:rPr>
  </w:style>
  <w:style w:type="character" w:customStyle="1" w:styleId="BodyTextIndentChar1">
    <w:name w:val="Body Text Indent Char1"/>
    <w:basedOn w:val="DefaultParagraphFont"/>
    <w:uiPriority w:val="99"/>
    <w:semiHidden/>
    <w:rsid w:val="00261D40"/>
    <w:rPr>
      <w:rFonts w:ascii="Calibri" w:hAnsi="Calibri"/>
    </w:rPr>
  </w:style>
  <w:style w:type="character" w:customStyle="1" w:styleId="allocatoragentsleft">
    <w:name w:val="al_locatoragentsleft"/>
    <w:rsid w:val="00261D40"/>
  </w:style>
  <w:style w:type="character" w:customStyle="1" w:styleId="grey10">
    <w:name w:val="grey10"/>
    <w:rsid w:val="00261D40"/>
  </w:style>
  <w:style w:type="character" w:customStyle="1" w:styleId="caps">
    <w:name w:val="caps"/>
    <w:rsid w:val="00261D40"/>
  </w:style>
  <w:style w:type="character" w:customStyle="1" w:styleId="hit">
    <w:name w:val="hit"/>
    <w:rsid w:val="00261D40"/>
    <w:rPr>
      <w:rFonts w:ascii="Times New Roman" w:hAnsi="Times New Roman" w:cs="Times New Roman" w:hint="default"/>
    </w:rPr>
  </w:style>
  <w:style w:type="character" w:customStyle="1" w:styleId="Style12ptBoldUnderline1">
    <w:name w:val="Style 12 pt Bold Underline1"/>
    <w:rsid w:val="00261D40"/>
    <w:rPr>
      <w:b/>
      <w:bCs/>
      <w:sz w:val="24"/>
      <w:u w:val="single"/>
    </w:rPr>
  </w:style>
  <w:style w:type="character" w:customStyle="1" w:styleId="hilite1">
    <w:name w:val="hilite1"/>
    <w:rsid w:val="00261D40"/>
    <w:rPr>
      <w:rFonts w:ascii="Arial Narrow" w:hAnsi="Arial Narrow" w:hint="default"/>
      <w:sz w:val="20"/>
      <w:u w:val="single"/>
      <w:bdr w:val="none" w:sz="0" w:space="0" w:color="auto" w:frame="1"/>
      <w:shd w:val="clear" w:color="auto" w:fill="00FF00"/>
    </w:rPr>
  </w:style>
  <w:style w:type="character" w:customStyle="1" w:styleId="TagsChar">
    <w:name w:val="Tags Char"/>
    <w:rsid w:val="00261D40"/>
    <w:rPr>
      <w:rFonts w:ascii="SimSun" w:eastAsia="SimSun" w:hAnsi="SimSun" w:cs="Arial" w:hint="eastAsia"/>
      <w:b/>
      <w:bCs/>
      <w:iCs/>
      <w:noProof w:val="0"/>
      <w:sz w:val="22"/>
      <w:szCs w:val="16"/>
      <w:lang w:val="en-US" w:eastAsia="zh-CN" w:bidi="ar-SA"/>
    </w:rPr>
  </w:style>
  <w:style w:type="character" w:customStyle="1" w:styleId="UnderlinesCharChar">
    <w:name w:val="Underlines Char Char"/>
    <w:rsid w:val="00261D40"/>
    <w:rPr>
      <w:rFonts w:ascii="Arial" w:hAnsi="Arial" w:cs="Arial" w:hint="default"/>
      <w:b/>
      <w:bCs/>
      <w:noProof w:val="0"/>
      <w:sz w:val="22"/>
      <w:szCs w:val="26"/>
      <w:u w:val="single"/>
      <w:lang w:val="en-US" w:eastAsia="en-US" w:bidi="ar-SA"/>
    </w:rPr>
  </w:style>
  <w:style w:type="character" w:customStyle="1" w:styleId="Author">
    <w:name w:val="Author"/>
    <w:aliases w:val="Style Date"/>
    <w:qFormat/>
    <w:rsid w:val="00261D40"/>
    <w:rPr>
      <w:b/>
      <w:bCs w:val="0"/>
      <w:sz w:val="24"/>
    </w:rPr>
  </w:style>
  <w:style w:type="character" w:customStyle="1" w:styleId="Style4Char">
    <w:name w:val="Style4 Char"/>
    <w:link w:val="Style4"/>
    <w:rsid w:val="00261D40"/>
    <w:rPr>
      <w:rFonts w:ascii="Arial Narrow" w:hAnsi="Arial Narrow"/>
      <w:szCs w:val="24"/>
      <w:u w:val="single"/>
    </w:rPr>
  </w:style>
  <w:style w:type="paragraph" w:customStyle="1" w:styleId="Style4">
    <w:name w:val="Style4"/>
    <w:basedOn w:val="Normal"/>
    <w:link w:val="Style4Char"/>
    <w:rsid w:val="00261D40"/>
    <w:rPr>
      <w:rFonts w:ascii="Arial Narrow" w:hAnsi="Arial Narrow"/>
      <w:szCs w:val="24"/>
      <w:u w:val="single"/>
    </w:rPr>
  </w:style>
  <w:style w:type="character" w:customStyle="1" w:styleId="TagsChar1">
    <w:name w:val="Tags Char1"/>
    <w:rsid w:val="00261D40"/>
    <w:rPr>
      <w:rFonts w:ascii="Arial Narrow" w:hAnsi="Arial Narrow" w:hint="default"/>
      <w:b/>
      <w:bCs w:val="0"/>
      <w:noProof w:val="0"/>
      <w:sz w:val="22"/>
      <w:szCs w:val="60"/>
      <w:lang w:val="en-US" w:eastAsia="en-US" w:bidi="ar-SA"/>
    </w:rPr>
  </w:style>
  <w:style w:type="character" w:customStyle="1" w:styleId="SmalltextChar">
    <w:name w:val="Small text Char"/>
    <w:aliases w:val="Quote1 Char1"/>
    <w:rsid w:val="00261D40"/>
    <w:rPr>
      <w:rFonts w:ascii="Arial Narrow" w:hAnsi="Arial Narrow" w:hint="default"/>
      <w:noProof w:val="0"/>
      <w:sz w:val="16"/>
      <w:szCs w:val="24"/>
      <w:lang w:val="en-US" w:eastAsia="en-US" w:bidi="ar-SA"/>
    </w:rPr>
  </w:style>
  <w:style w:type="character" w:customStyle="1" w:styleId="aunderline">
    <w:name w:val="aunderline"/>
    <w:qFormat/>
    <w:rsid w:val="00261D40"/>
    <w:rPr>
      <w:rFonts w:ascii="Times New Roman" w:hAnsi="Times New Roman" w:cs="Times New Roman" w:hint="default"/>
      <w:sz w:val="20"/>
      <w:szCs w:val="24"/>
      <w:u w:val="thick"/>
    </w:rPr>
  </w:style>
  <w:style w:type="character" w:customStyle="1" w:styleId="tagChar1">
    <w:name w:val="tag Char1"/>
    <w:aliases w:val="TAG Char1,Heading 2 Char2 Char Char2,Heading 2 Char1 Char Char Char11,Heading 2 Char Char1 Char Char2,Heading 2 Char2 Char11,Heading 2 Char1 Char Char11,Heading 2 Char Char Char Char11,TAG Char Char"/>
    <w:qFormat/>
    <w:rsid w:val="00261D40"/>
    <w:rPr>
      <w:b/>
      <w:bCs w:val="0"/>
      <w:noProof w:val="0"/>
      <w:sz w:val="24"/>
      <w:lang w:val="en-US" w:eastAsia="en-US" w:bidi="ar-SA"/>
    </w:rPr>
  </w:style>
  <w:style w:type="character" w:customStyle="1" w:styleId="tagChar2">
    <w:name w:val="tag Char2"/>
    <w:rsid w:val="00261D40"/>
    <w:rPr>
      <w:b/>
      <w:bCs w:val="0"/>
      <w:noProof w:val="0"/>
      <w:sz w:val="24"/>
      <w:lang w:val="en-US" w:eastAsia="en-US" w:bidi="ar-SA"/>
    </w:rPr>
  </w:style>
  <w:style w:type="character" w:customStyle="1" w:styleId="Taggin-New">
    <w:name w:val="Taggin - New"/>
    <w:rsid w:val="00261D40"/>
    <w:rPr>
      <w:rFonts w:ascii="Arial Narrow" w:hAnsi="Arial Narrow" w:hint="default"/>
      <w:b/>
      <w:bCs w:val="0"/>
      <w:sz w:val="22"/>
    </w:rPr>
  </w:style>
  <w:style w:type="character" w:customStyle="1" w:styleId="Boxing-New">
    <w:name w:val="Boxing - New"/>
    <w:rsid w:val="00261D40"/>
    <w:rPr>
      <w:rFonts w:ascii="Arial Narrow" w:hAnsi="Arial Narrow" w:hint="default"/>
      <w:strike w:val="0"/>
      <w:dstrike w:val="0"/>
      <w:sz w:val="16"/>
      <w:u w:val="none"/>
      <w:effect w:val="none"/>
      <w:bdr w:val="single" w:sz="4" w:space="0" w:color="auto" w:frame="1"/>
    </w:rPr>
  </w:style>
  <w:style w:type="character" w:customStyle="1" w:styleId="FontStyle177">
    <w:name w:val="Font Style177"/>
    <w:rsid w:val="00261D40"/>
    <w:rPr>
      <w:rFonts w:ascii="Times New Roman" w:hAnsi="Times New Roman" w:cs="Times New Roman" w:hint="default"/>
      <w:sz w:val="20"/>
      <w:szCs w:val="20"/>
    </w:rPr>
  </w:style>
  <w:style w:type="character" w:customStyle="1" w:styleId="FontStyle175">
    <w:name w:val="Font Style175"/>
    <w:rsid w:val="00261D40"/>
    <w:rPr>
      <w:rFonts w:ascii="Arial Narrow" w:hAnsi="Arial Narrow" w:cs="Arial Narrow" w:hint="default"/>
      <w:sz w:val="16"/>
      <w:szCs w:val="16"/>
    </w:rPr>
  </w:style>
  <w:style w:type="character" w:customStyle="1" w:styleId="FontStyle176">
    <w:name w:val="Font Style176"/>
    <w:rsid w:val="00261D40"/>
    <w:rPr>
      <w:rFonts w:ascii="Times New Roman" w:hAnsi="Times New Roman" w:cs="Times New Roman" w:hint="default"/>
      <w:sz w:val="16"/>
      <w:szCs w:val="16"/>
    </w:rPr>
  </w:style>
  <w:style w:type="character" w:customStyle="1" w:styleId="FontStyle140">
    <w:name w:val="Font Style140"/>
    <w:rsid w:val="00261D40"/>
    <w:rPr>
      <w:rFonts w:ascii="Times New Roman" w:hAnsi="Times New Roman" w:cs="Times New Roman" w:hint="default"/>
      <w:b/>
      <w:bCs/>
      <w:sz w:val="16"/>
      <w:szCs w:val="16"/>
    </w:rPr>
  </w:style>
  <w:style w:type="character" w:customStyle="1" w:styleId="FontStyle178">
    <w:name w:val="Font Style178"/>
    <w:rsid w:val="00261D40"/>
    <w:rPr>
      <w:rFonts w:ascii="Times New Roman" w:hAnsi="Times New Roman" w:cs="Times New Roman" w:hint="default"/>
      <w:sz w:val="18"/>
      <w:szCs w:val="18"/>
    </w:rPr>
  </w:style>
  <w:style w:type="character" w:customStyle="1" w:styleId="FontStyle159">
    <w:name w:val="Font Style159"/>
    <w:rsid w:val="00261D40"/>
    <w:rPr>
      <w:rFonts w:ascii="Arial Narrow" w:hAnsi="Arial Narrow" w:cs="Arial Narrow" w:hint="default"/>
      <w:b/>
      <w:bCs/>
      <w:sz w:val="20"/>
      <w:szCs w:val="20"/>
    </w:rPr>
  </w:style>
  <w:style w:type="character" w:customStyle="1" w:styleId="FontStyle160">
    <w:name w:val="Font Style160"/>
    <w:rsid w:val="00261D40"/>
    <w:rPr>
      <w:rFonts w:ascii="Times New Roman" w:hAnsi="Times New Roman" w:cs="Times New Roman" w:hint="default"/>
      <w:b/>
      <w:bCs/>
      <w:sz w:val="20"/>
      <w:szCs w:val="20"/>
    </w:rPr>
  </w:style>
  <w:style w:type="character" w:customStyle="1" w:styleId="Heading2Char1CharCharCharCharCharC">
    <w:name w:val="Heading 2 Char1 Char Char Char Char Char C"/>
    <w:rsid w:val="00261D40"/>
    <w:rPr>
      <w:rFonts w:ascii="Arial" w:hAnsi="Arial" w:cs="Arial" w:hint="default"/>
      <w:b/>
      <w:bCs/>
      <w:iCs/>
      <w:sz w:val="24"/>
      <w:szCs w:val="28"/>
      <w:lang w:val="en-US" w:eastAsia="en-US" w:bidi="ar-SA"/>
    </w:rPr>
  </w:style>
  <w:style w:type="character" w:customStyle="1" w:styleId="Style11ptUnderlineBorderSinglesolidlineAuto05pt">
    <w:name w:val="Style 11 pt Underline Border: : (Single solid line Auto  0.5 pt..."/>
    <w:rsid w:val="00261D40"/>
    <w:rPr>
      <w:sz w:val="20"/>
      <w:u w:val="single"/>
      <w:bdr w:val="single" w:sz="4" w:space="0" w:color="auto" w:frame="1"/>
    </w:rPr>
  </w:style>
  <w:style w:type="character" w:customStyle="1" w:styleId="Style11ptBoldUnderline">
    <w:name w:val="Style 11 pt Bold Underline"/>
    <w:rsid w:val="00261D40"/>
    <w:rPr>
      <w:b/>
      <w:bCs/>
      <w:sz w:val="20"/>
      <w:u w:val="single"/>
    </w:rPr>
  </w:style>
  <w:style w:type="character" w:customStyle="1" w:styleId="UnderlineCharChar">
    <w:name w:val="Underline Char Char"/>
    <w:rsid w:val="00261D40"/>
    <w:rPr>
      <w:rFonts w:ascii="Arial Narrow" w:hAnsi="Arial Narrow" w:hint="default"/>
      <w:szCs w:val="24"/>
      <w:u w:val="single"/>
      <w:lang w:val="en-US" w:eastAsia="en-US" w:bidi="ar-SA"/>
    </w:rPr>
  </w:style>
  <w:style w:type="character" w:customStyle="1" w:styleId="UnderlineBold">
    <w:name w:val="Underline + Bold"/>
    <w:uiPriority w:val="1"/>
    <w:qFormat/>
    <w:rsid w:val="00261D40"/>
    <w:rPr>
      <w:b w:val="0"/>
      <w:sz w:val="20"/>
      <w:u w:val="single"/>
    </w:rPr>
  </w:style>
  <w:style w:type="character" w:customStyle="1" w:styleId="bold0">
    <w:name w:val="bold"/>
    <w:rsid w:val="00261D40"/>
  </w:style>
  <w:style w:type="character" w:customStyle="1" w:styleId="StylecitecitesCharCharHeading3Char1CharCitationCharChar1">
    <w:name w:val="Style citecites Char CharHeading 3 Char1 CharCitation Char Char1..."/>
    <w:rsid w:val="00261D40"/>
    <w:rPr>
      <w:rFonts w:ascii="Times New Roman" w:hAnsi="Times New Roman"/>
      <w:b/>
      <w:bCs/>
      <w:sz w:val="24"/>
      <w:u w:val="none"/>
    </w:rPr>
  </w:style>
  <w:style w:type="character" w:customStyle="1" w:styleId="Style12ptBoldUnderline">
    <w:name w:val="Style 12 pt Bold Underline"/>
    <w:rsid w:val="00261D40"/>
    <w:rPr>
      <w:b/>
      <w:bCs/>
      <w:sz w:val="24"/>
      <w:u w:val="none"/>
    </w:rPr>
  </w:style>
  <w:style w:type="character" w:customStyle="1" w:styleId="StyleBlackUnderline1">
    <w:name w:val="Style Black Underline1"/>
    <w:rsid w:val="00261D40"/>
    <w:rPr>
      <w:rFonts w:ascii="Times New Roman" w:hAnsi="Times New Roman"/>
      <w:b w:val="0"/>
      <w:color w:val="000000"/>
      <w:sz w:val="20"/>
      <w:u w:val="single"/>
    </w:rPr>
  </w:style>
  <w:style w:type="character" w:customStyle="1" w:styleId="StyleUnderline1">
    <w:name w:val="Style Underline1"/>
    <w:rsid w:val="00261D40"/>
    <w:rPr>
      <w:rFonts w:ascii="Times New Roman" w:hAnsi="Times New Roman"/>
      <w:b/>
      <w:sz w:val="20"/>
      <w:u w:val="single"/>
    </w:rPr>
  </w:style>
  <w:style w:type="character" w:customStyle="1" w:styleId="StyleUnderlineBorderSinglesolidlineAuto05ptLinew">
    <w:name w:val="Style Underline Border: : (Single solid line Auto  0.5 pt Line w..."/>
    <w:rsid w:val="00261D40"/>
    <w:rPr>
      <w:rFonts w:ascii="Times New Roman" w:hAnsi="Times New Roman"/>
      <w:b/>
      <w:sz w:val="20"/>
      <w:u w:val="single"/>
      <w:bdr w:val="single" w:sz="4" w:space="0" w:color="auto"/>
    </w:rPr>
  </w:style>
  <w:style w:type="paragraph" w:customStyle="1" w:styleId="BodyA">
    <w:name w:val="Body A"/>
    <w:rsid w:val="00261D40"/>
    <w:pPr>
      <w:spacing w:after="0" w:line="240" w:lineRule="auto"/>
    </w:pPr>
    <w:rPr>
      <w:rFonts w:ascii="Helvetica" w:eastAsia="ヒラギノ角ゴ Pro W3" w:hAnsi="Helvetica" w:cs="Times New Roman"/>
      <w:color w:val="000000"/>
      <w:sz w:val="24"/>
      <w:szCs w:val="20"/>
    </w:rPr>
  </w:style>
  <w:style w:type="character" w:customStyle="1" w:styleId="MicroTextChar">
    <w:name w:val="MicroText Char"/>
    <w:rsid w:val="00261D40"/>
    <w:rPr>
      <w:rFonts w:ascii="Arial Narrow" w:hAnsi="Arial Narrow"/>
      <w:sz w:val="12"/>
      <w:szCs w:val="24"/>
      <w:lang w:val="en-US" w:eastAsia="en-US" w:bidi="ar-SA"/>
    </w:rPr>
  </w:style>
  <w:style w:type="character" w:customStyle="1" w:styleId="UnderlineChar">
    <w:name w:val="Underline Char"/>
    <w:rsid w:val="00261D40"/>
    <w:rPr>
      <w:sz w:val="22"/>
      <w:u w:val="single"/>
    </w:rPr>
  </w:style>
  <w:style w:type="character" w:customStyle="1" w:styleId="CiteChar">
    <w:name w:val="Cite Char"/>
    <w:aliases w:val="cite_tag Char, Char Char Char Char1 Char,Char Char Char Char1 Char Char,Char Char Char Char1 Char Char1,Taglines Char Char,Heading 2 Char Char Char Char Char1,TAG Char,tag Char"/>
    <w:qFormat/>
    <w:rsid w:val="00261D40"/>
    <w:rPr>
      <w:rFonts w:ascii="Arial" w:eastAsia="MS Mincho" w:hAnsi="Arial"/>
      <w:b/>
      <w:sz w:val="24"/>
      <w:szCs w:val="22"/>
      <w:u w:val="single"/>
      <w:lang w:eastAsia="ja-JP"/>
    </w:rPr>
  </w:style>
  <w:style w:type="character" w:customStyle="1" w:styleId="StyleunderlineNotBold">
    <w:name w:val="Style underline + Not Bold"/>
    <w:rsid w:val="00261D40"/>
    <w:rPr>
      <w:rFonts w:ascii="Times New Roman" w:hAnsi="Times New Roman"/>
      <w:b w:val="0"/>
      <w:sz w:val="20"/>
      <w:u w:val="single"/>
    </w:rPr>
  </w:style>
  <w:style w:type="character" w:customStyle="1" w:styleId="StyleBoldUnderline1">
    <w:name w:val="Style Bold Underline1"/>
    <w:rsid w:val="00261D40"/>
    <w:rPr>
      <w:b w:val="0"/>
      <w:bCs/>
      <w:u w:val="single"/>
    </w:rPr>
  </w:style>
  <w:style w:type="character" w:customStyle="1" w:styleId="Style9ptBoldUnderline">
    <w:name w:val="Style 9 pt Bold Underline"/>
    <w:rsid w:val="00261D40"/>
    <w:rPr>
      <w:b w:val="0"/>
      <w:bCs/>
      <w:sz w:val="18"/>
      <w:u w:val="single"/>
    </w:rPr>
  </w:style>
  <w:style w:type="character" w:customStyle="1" w:styleId="Style8ptBold">
    <w:name w:val="Style 8 pt Bold"/>
    <w:rsid w:val="00261D40"/>
    <w:rPr>
      <w:b w:val="0"/>
      <w:bCs/>
      <w:sz w:val="16"/>
    </w:rPr>
  </w:style>
  <w:style w:type="character" w:customStyle="1" w:styleId="StyleStyleBoldUnderlineUnderlineapple-style-span6ptKerna">
    <w:name w:val="Style Style Bold UnderlineUnderlineapple-style-span + 6 ptKern a..."/>
    <w:rsid w:val="00261D40"/>
    <w:rPr>
      <w:rFonts w:ascii="Times New Roman" w:hAnsi="Times New Roman"/>
      <w:b w:val="0"/>
      <w:bCs/>
      <w:sz w:val="20"/>
      <w:u w:val="single"/>
    </w:rPr>
  </w:style>
  <w:style w:type="character" w:customStyle="1" w:styleId="StyleUnderlineCharTimesBold">
    <w:name w:val="Style Underline Char + Times Bold"/>
    <w:rsid w:val="00261D40"/>
    <w:rPr>
      <w:rFonts w:ascii="Times" w:hAnsi="Times"/>
      <w:b w:val="0"/>
      <w:bCs/>
      <w:sz w:val="20"/>
      <w:u w:val="single"/>
    </w:rPr>
  </w:style>
  <w:style w:type="paragraph" w:customStyle="1" w:styleId="StyleTableContentsTimesNewRomanBoldUnderline">
    <w:name w:val="Style Table Contents + Times New Roman Bold Underline"/>
    <w:basedOn w:val="TableContents"/>
    <w:rsid w:val="00261D40"/>
    <w:rPr>
      <w:rFonts w:ascii="Times New Roman" w:hAnsi="Times New Roman"/>
      <w:bCs/>
      <w:sz w:val="20"/>
      <w:u w:val="single"/>
    </w:rPr>
  </w:style>
  <w:style w:type="character" w:customStyle="1" w:styleId="TitleChar">
    <w:name w:val="Title Char"/>
    <w:aliases w:val="Cites and Cards Char1,UNDERLINE Char2,Bold Underlined Char1,title Char2"/>
    <w:link w:val="Title"/>
    <w:uiPriority w:val="99"/>
    <w:qFormat/>
    <w:rsid w:val="00261D40"/>
    <w:rPr>
      <w:rFonts w:ascii="Times New Roman" w:hAnsi="Times New Roman"/>
      <w:bCs/>
      <w:sz w:val="20"/>
      <w:u w:val="single"/>
    </w:rPr>
  </w:style>
  <w:style w:type="paragraph" w:styleId="Title">
    <w:name w:val="Title"/>
    <w:aliases w:val="Cites and Cards,UNDERLINE,Bold Underlined,title"/>
    <w:basedOn w:val="Normal"/>
    <w:next w:val="Normal"/>
    <w:link w:val="TitleChar"/>
    <w:uiPriority w:val="99"/>
    <w:qFormat/>
    <w:rsid w:val="00261D40"/>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aliases w:val="Cites and Cards Char2,UNDERLINE Char1,Bold Underlined Char2,title Char1"/>
    <w:basedOn w:val="DefaultParagraphFont"/>
    <w:uiPriority w:val="6"/>
    <w:rsid w:val="00261D40"/>
    <w:rPr>
      <w:rFonts w:asciiTheme="majorHAnsi" w:eastAsiaTheme="majorEastAsia" w:hAnsiTheme="majorHAnsi" w:cstheme="majorBidi"/>
      <w:color w:val="323E4F" w:themeColor="text2" w:themeShade="BF"/>
      <w:spacing w:val="5"/>
      <w:kern w:val="28"/>
      <w:sz w:val="52"/>
      <w:szCs w:val="52"/>
    </w:rPr>
  </w:style>
  <w:style w:type="character" w:customStyle="1" w:styleId="BoldUnderlineChar">
    <w:name w:val="Bold Underline Char"/>
    <w:rsid w:val="00261D40"/>
    <w:rPr>
      <w:rFonts w:ascii="Arial Narrow" w:hAnsi="Arial Narrow"/>
      <w:b/>
      <w:szCs w:val="22"/>
      <w:u w:val="thick"/>
    </w:rPr>
  </w:style>
  <w:style w:type="paragraph" w:customStyle="1" w:styleId="underlined">
    <w:name w:val="underlined"/>
    <w:next w:val="Normal"/>
    <w:link w:val="underlinedChar"/>
    <w:autoRedefine/>
    <w:rsid w:val="00261D4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61D40"/>
    <w:rPr>
      <w:rFonts w:ascii="Times New Roman" w:eastAsia="Malgun Gothic" w:hAnsi="Times New Roman" w:cs="Times New Roman"/>
      <w:sz w:val="21"/>
      <w:szCs w:val="24"/>
      <w:u w:val="single"/>
    </w:rPr>
  </w:style>
  <w:style w:type="paragraph" w:customStyle="1" w:styleId="cites0">
    <w:name w:val="cites"/>
    <w:next w:val="Normal"/>
    <w:link w:val="citesChar0"/>
    <w:autoRedefine/>
    <w:rsid w:val="00261D40"/>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link w:val="cites0"/>
    <w:rsid w:val="00261D40"/>
    <w:rPr>
      <w:rFonts w:ascii="Times New Roman" w:eastAsia="Malgun Gothic" w:hAnsi="Times New Roman" w:cs="Times New Roman"/>
      <w:b/>
      <w:szCs w:val="24"/>
      <w:u w:val="single"/>
    </w:rPr>
  </w:style>
  <w:style w:type="paragraph" w:customStyle="1" w:styleId="tiny">
    <w:name w:val="tiny"/>
    <w:next w:val="Normal"/>
    <w:link w:val="tinyChar"/>
    <w:autoRedefine/>
    <w:rsid w:val="00261D4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61D40"/>
    <w:rPr>
      <w:rFonts w:ascii="Times New Roman" w:eastAsia="Malgun Gothic" w:hAnsi="Times New Roman" w:cs="Times New Roman"/>
      <w:sz w:val="20"/>
      <w:szCs w:val="20"/>
    </w:rPr>
  </w:style>
  <w:style w:type="character" w:customStyle="1" w:styleId="UnderlineCharCharChar">
    <w:name w:val="Underline Char Char Char"/>
    <w:basedOn w:val="DefaultParagraphFont"/>
    <w:rsid w:val="00261D40"/>
    <w:rPr>
      <w:noProof w:val="0"/>
      <w:u w:val="single"/>
      <w:lang w:val="en-US" w:eastAsia="en-US" w:bidi="ar-SA"/>
    </w:rPr>
  </w:style>
  <w:style w:type="character" w:customStyle="1" w:styleId="BoldandUnderlineCharCharCharChar">
    <w:name w:val="Bold and Underline Char Char Char Char"/>
    <w:basedOn w:val="DefaultParagraphFont"/>
    <w:rsid w:val="00261D40"/>
    <w:rPr>
      <w:b/>
      <w:noProof w:val="0"/>
      <w:u w:val="single"/>
      <w:lang w:val="en-US" w:eastAsia="en-US" w:bidi="ar-SA"/>
    </w:rPr>
  </w:style>
  <w:style w:type="paragraph" w:styleId="NoSpacing">
    <w:name w:val="No Spacing"/>
    <w:aliases w:val="Very Small Text,ClearFormatting"/>
    <w:uiPriority w:val="99"/>
    <w:qFormat/>
    <w:rsid w:val="00261D40"/>
    <w:pPr>
      <w:spacing w:after="0" w:line="240" w:lineRule="auto"/>
    </w:pPr>
    <w:rPr>
      <w:rFonts w:eastAsiaTheme="minorEastAsia"/>
      <w:sz w:val="24"/>
      <w:szCs w:val="24"/>
    </w:rPr>
  </w:style>
  <w:style w:type="paragraph" w:customStyle="1" w:styleId="CiteReal">
    <w:name w:val="Cite Real"/>
    <w:basedOn w:val="Normal"/>
    <w:next w:val="Normal"/>
    <w:qFormat/>
    <w:rsid w:val="00261D40"/>
    <w:rPr>
      <w:b/>
      <w:sz w:val="24"/>
      <w:u w:val="single"/>
    </w:rPr>
  </w:style>
  <w:style w:type="paragraph" w:customStyle="1" w:styleId="Analytics0">
    <w:name w:val="Analytics"/>
    <w:basedOn w:val="Normal"/>
    <w:qFormat/>
    <w:rsid w:val="00261D40"/>
    <w:rPr>
      <w:b/>
      <w:sz w:val="24"/>
    </w:rPr>
  </w:style>
  <w:style w:type="paragraph" w:customStyle="1" w:styleId="citenon-bold">
    <w:name w:val="cite non-bold"/>
    <w:basedOn w:val="Normal"/>
    <w:link w:val="citenon-boldChar"/>
    <w:rsid w:val="00261D40"/>
    <w:rPr>
      <w:rFonts w:ascii="Times New Roman" w:eastAsia="Times New Roman" w:hAnsi="Times New Roman" w:cs="Times New Roman"/>
      <w:szCs w:val="20"/>
    </w:rPr>
  </w:style>
  <w:style w:type="character" w:customStyle="1" w:styleId="citenon-boldChar">
    <w:name w:val="cite non-bold Char"/>
    <w:link w:val="citenon-bold"/>
    <w:locked/>
    <w:rsid w:val="00261D40"/>
    <w:rPr>
      <w:rFonts w:ascii="Times New Roman" w:eastAsia="Times New Roman" w:hAnsi="Times New Roman" w:cs="Times New Roman"/>
      <w:szCs w:val="20"/>
    </w:rPr>
  </w:style>
  <w:style w:type="paragraph" w:customStyle="1" w:styleId="MinimizedText">
    <w:name w:val="Minimized Text"/>
    <w:basedOn w:val="Normal"/>
    <w:link w:val="MinimizedTextChar"/>
    <w:rsid w:val="00261D40"/>
    <w:rPr>
      <w:rFonts w:ascii="Times New Roman" w:eastAsia="Times New Roman" w:hAnsi="Times New Roman" w:cs="Times New Roman"/>
      <w:sz w:val="16"/>
      <w:lang w:val="x-none" w:eastAsia="x-none"/>
    </w:rPr>
  </w:style>
  <w:style w:type="character" w:customStyle="1" w:styleId="MinimizedTextChar">
    <w:name w:val="Minimized Text Char"/>
    <w:link w:val="MinimizedText"/>
    <w:rsid w:val="00261D40"/>
    <w:rPr>
      <w:rFonts w:ascii="Times New Roman" w:eastAsia="Times New Roman" w:hAnsi="Times New Roman" w:cs="Times New Roman"/>
      <w:sz w:val="16"/>
      <w:lang w:val="x-none" w:eastAsia="x-none"/>
    </w:rPr>
  </w:style>
  <w:style w:type="paragraph" w:customStyle="1" w:styleId="Tag2">
    <w:name w:val="Tag2"/>
    <w:basedOn w:val="Normal"/>
    <w:qFormat/>
    <w:rsid w:val="00261D40"/>
    <w:rPr>
      <w:rFonts w:eastAsia="Calibri" w:cs="Arial"/>
      <w:b/>
      <w:sz w:val="24"/>
    </w:rPr>
  </w:style>
  <w:style w:type="character" w:customStyle="1" w:styleId="Debate-EmphasizedText-F5Char">
    <w:name w:val="Debate- Emphasized Text- F5 Char"/>
    <w:locked/>
    <w:rsid w:val="00261D40"/>
    <w:rPr>
      <w:rFonts w:ascii="Garamond" w:hAnsi="Garamond" w:cs="Times New Roman"/>
      <w:b/>
      <w:sz w:val="22"/>
      <w:u w:val="single"/>
    </w:rPr>
  </w:style>
  <w:style w:type="paragraph" w:customStyle="1" w:styleId="Small">
    <w:name w:val="Small"/>
    <w:basedOn w:val="Normal"/>
    <w:link w:val="SmallChar"/>
    <w:qFormat/>
    <w:rsid w:val="00261D40"/>
    <w:rPr>
      <w:rFonts w:ascii="Times New Roman" w:eastAsia="Times New Roman" w:hAnsi="Times New Roman" w:cs="Times New Roman"/>
      <w:sz w:val="12"/>
      <w:szCs w:val="16"/>
      <w:lang w:val="x-none" w:eastAsia="x-none"/>
    </w:rPr>
  </w:style>
  <w:style w:type="character" w:customStyle="1" w:styleId="SmallChar">
    <w:name w:val="Small Char"/>
    <w:aliases w:val="No Spacing Char,Read stuff Char,Very Small Text Char,ClearFormatting Char,No Spacing3 Char"/>
    <w:link w:val="Small"/>
    <w:rsid w:val="00261D40"/>
    <w:rPr>
      <w:rFonts w:ascii="Times New Roman" w:eastAsia="Times New Roman" w:hAnsi="Times New Roman" w:cs="Times New Roman"/>
      <w:sz w:val="12"/>
      <w:szCs w:val="16"/>
      <w:lang w:val="x-none" w:eastAsia="x-none"/>
    </w:rPr>
  </w:style>
  <w:style w:type="character" w:customStyle="1" w:styleId="UnderlineCard">
    <w:name w:val="Underline Card"/>
    <w:uiPriority w:val="6"/>
    <w:qFormat/>
    <w:rsid w:val="00261D40"/>
    <w:rPr>
      <w:rFonts w:ascii="Arial" w:hAnsi="Arial"/>
      <w:b w:val="0"/>
      <w:bCs/>
      <w:sz w:val="20"/>
      <w:u w:val="single"/>
    </w:rPr>
  </w:style>
  <w:style w:type="paragraph" w:styleId="Quote">
    <w:name w:val="Quote"/>
    <w:basedOn w:val="Normal"/>
    <w:next w:val="Normal"/>
    <w:link w:val="QuoteChar"/>
    <w:qFormat/>
    <w:rsid w:val="00261D40"/>
    <w:rPr>
      <w:rFonts w:eastAsia="Calibri" w:cs="Arial"/>
      <w:b/>
      <w:iCs/>
      <w:color w:val="000000"/>
      <w:u w:val="single"/>
    </w:rPr>
  </w:style>
  <w:style w:type="character" w:customStyle="1" w:styleId="QuoteChar">
    <w:name w:val="Quote Char"/>
    <w:basedOn w:val="DefaultParagraphFont"/>
    <w:link w:val="Quote"/>
    <w:rsid w:val="00261D40"/>
    <w:rPr>
      <w:rFonts w:ascii="Calibri" w:eastAsia="Calibri" w:hAnsi="Calibri" w:cs="Arial"/>
      <w:b/>
      <w:iCs/>
      <w:color w:val="000000"/>
      <w:u w:val="single"/>
    </w:rPr>
  </w:style>
  <w:style w:type="character" w:customStyle="1" w:styleId="StyleTimesNewRoman12ptBold">
    <w:name w:val="Style Times New Roman 12 pt Bold"/>
    <w:rsid w:val="00261D40"/>
    <w:rPr>
      <w:rFonts w:ascii="Times New Roman" w:hAnsi="Times New Roman"/>
      <w:b/>
      <w:bCs/>
      <w:sz w:val="24"/>
    </w:rPr>
  </w:style>
  <w:style w:type="character" w:customStyle="1" w:styleId="MediumGrid2Char">
    <w:name w:val="Medium Grid 2 Char"/>
    <w:aliases w:val="Tag and Cite Char"/>
    <w:link w:val="MediumGrid2"/>
    <w:rsid w:val="00261D40"/>
    <w:rPr>
      <w:rFonts w:ascii="Times New Roman" w:hAnsi="Times New Roman"/>
      <w:szCs w:val="22"/>
    </w:rPr>
  </w:style>
  <w:style w:type="table" w:styleId="MediumGrid2">
    <w:name w:val="Medium Grid 2"/>
    <w:basedOn w:val="TableNormal"/>
    <w:link w:val="MediumGrid2Char"/>
    <w:rsid w:val="00261D40"/>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Left02">
    <w:name w:val="Style Left:  0.2&quot;"/>
    <w:basedOn w:val="Normal"/>
    <w:rsid w:val="00261D40"/>
    <w:rPr>
      <w:rFonts w:ascii="Georgia" w:hAnsi="Georgia" w:cs="Calibri"/>
      <w:szCs w:val="20"/>
    </w:rPr>
  </w:style>
  <w:style w:type="character" w:customStyle="1" w:styleId="UnderlinestyleChar2">
    <w:name w:val="Underline style Char2"/>
    <w:basedOn w:val="DefaultParagraphFont"/>
    <w:rsid w:val="00261D40"/>
    <w:rPr>
      <w:sz w:val="22"/>
      <w:szCs w:val="24"/>
      <w:u w:val="single"/>
      <w:lang w:val="en-US" w:eastAsia="en-US" w:bidi="ar-SA"/>
    </w:rPr>
  </w:style>
  <w:style w:type="character" w:customStyle="1" w:styleId="highlight2">
    <w:name w:val="highlight2"/>
    <w:basedOn w:val="DefaultParagraphFont"/>
    <w:rsid w:val="00261D40"/>
    <w:rPr>
      <w:rFonts w:ascii="Arial" w:hAnsi="Arial" w:cs="Arial" w:hint="default"/>
      <w:b/>
      <w:bCs w:val="0"/>
      <w:sz w:val="18"/>
      <w:u w:val="thick"/>
      <w:bdr w:val="none" w:sz="0" w:space="0" w:color="auto" w:frame="1"/>
    </w:rPr>
  </w:style>
  <w:style w:type="character" w:customStyle="1" w:styleId="BoldUnderline">
    <w:name w:val="BoldUnderline"/>
    <w:uiPriority w:val="1"/>
    <w:qFormat/>
    <w:rsid w:val="00261D40"/>
    <w:rPr>
      <w:rFonts w:ascii="Arial" w:hAnsi="Arial"/>
      <w:b/>
      <w:sz w:val="20"/>
      <w:u w:val="single"/>
    </w:rPr>
  </w:style>
  <w:style w:type="paragraph" w:styleId="FootnoteText">
    <w:name w:val="footnote text"/>
    <w:basedOn w:val="Normal"/>
    <w:link w:val="FootnoteTextChar"/>
    <w:rsid w:val="00261D40"/>
    <w:rPr>
      <w:rFonts w:ascii="Times New Roman" w:eastAsia="Times New Roman" w:hAnsi="Times New Roman" w:cs="Times New Roman"/>
      <w:sz w:val="24"/>
      <w:szCs w:val="20"/>
      <w:lang w:val="en-GB"/>
    </w:rPr>
  </w:style>
  <w:style w:type="character" w:customStyle="1" w:styleId="FootnoteTextChar">
    <w:name w:val="Footnote Text Char"/>
    <w:basedOn w:val="DefaultParagraphFont"/>
    <w:link w:val="FootnoteText"/>
    <w:rsid w:val="00261D40"/>
    <w:rPr>
      <w:rFonts w:ascii="Times New Roman" w:eastAsia="Times New Roman" w:hAnsi="Times New Roman" w:cs="Times New Roman"/>
      <w:sz w:val="24"/>
      <w:szCs w:val="20"/>
      <w:lang w:val="en-GB"/>
    </w:rPr>
  </w:style>
  <w:style w:type="character" w:styleId="FootnoteReference">
    <w:name w:val="footnote reference"/>
    <w:aliases w:val="fr,o,FR,(NECG) Footnote Reference"/>
    <w:rsid w:val="00261D40"/>
    <w:rPr>
      <w:vertAlign w:val="superscript"/>
    </w:rPr>
  </w:style>
  <w:style w:type="paragraph" w:customStyle="1" w:styleId="CardText0">
    <w:name w:val="CardText"/>
    <w:basedOn w:val="Normal"/>
    <w:next w:val="Normal"/>
    <w:link w:val="CardTextChar0"/>
    <w:qFormat/>
    <w:rsid w:val="00261D40"/>
    <w:pPr>
      <w:ind w:left="288" w:right="288"/>
    </w:pPr>
    <w:rPr>
      <w:rFonts w:ascii="Times New Roman" w:eastAsia="Times New Roman" w:hAnsi="Times New Roman" w:cs="Times New Roman"/>
      <w:sz w:val="16"/>
      <w:szCs w:val="20"/>
    </w:rPr>
  </w:style>
  <w:style w:type="character" w:customStyle="1" w:styleId="CardTextChar0">
    <w:name w:val="CardText Char"/>
    <w:basedOn w:val="DefaultParagraphFont"/>
    <w:link w:val="CardText0"/>
    <w:rsid w:val="00261D40"/>
    <w:rPr>
      <w:rFonts w:ascii="Times New Roman" w:eastAsia="Times New Roman" w:hAnsi="Times New Roman" w:cs="Times New Roman"/>
      <w:sz w:val="16"/>
      <w:szCs w:val="20"/>
    </w:rPr>
  </w:style>
  <w:style w:type="paragraph" w:customStyle="1" w:styleId="UnderlinedText">
    <w:name w:val="Underlined Text"/>
    <w:basedOn w:val="Normal"/>
    <w:autoRedefine/>
    <w:rsid w:val="00261D40"/>
    <w:pPr>
      <w:jc w:val="both"/>
    </w:pPr>
    <w:rPr>
      <w:rFonts w:ascii="Times New Roman" w:eastAsia="Times New Roman" w:hAnsi="Times New Roman" w:cs="Times New Roman"/>
      <w:b/>
      <w:sz w:val="24"/>
      <w:szCs w:val="20"/>
    </w:rPr>
  </w:style>
  <w:style w:type="character" w:customStyle="1" w:styleId="medium-font">
    <w:name w:val="medium-font"/>
    <w:basedOn w:val="DefaultParagraphFont"/>
    <w:rsid w:val="00261D40"/>
  </w:style>
  <w:style w:type="character" w:customStyle="1" w:styleId="UnhighlightedChar">
    <w:name w:val="Unhighlighted Char"/>
    <w:link w:val="Unhighlighted"/>
    <w:rsid w:val="00261D40"/>
    <w:rPr>
      <w:sz w:val="12"/>
    </w:rPr>
  </w:style>
  <w:style w:type="paragraph" w:customStyle="1" w:styleId="Unhighlighted">
    <w:name w:val="Unhighlighted"/>
    <w:basedOn w:val="Normal"/>
    <w:link w:val="UnhighlightedChar"/>
    <w:autoRedefine/>
    <w:rsid w:val="00261D40"/>
    <w:pPr>
      <w:spacing w:line="276" w:lineRule="auto"/>
    </w:pPr>
    <w:rPr>
      <w:rFonts w:asciiTheme="minorHAnsi" w:hAnsiTheme="minorHAnsi"/>
      <w:sz w:val="12"/>
    </w:rPr>
  </w:style>
  <w:style w:type="paragraph" w:customStyle="1" w:styleId="Ununderlined">
    <w:name w:val="Ununderlined"/>
    <w:basedOn w:val="Normal"/>
    <w:link w:val="UnunderlinedChar"/>
    <w:rsid w:val="00261D40"/>
    <w:pPr>
      <w:spacing w:line="276" w:lineRule="auto"/>
      <w:jc w:val="both"/>
    </w:pPr>
    <w:rPr>
      <w:rFonts w:ascii="Arial Narrow" w:eastAsia="Times New Roman" w:hAnsi="Arial Narrow" w:cs="Times New Roman"/>
      <w:sz w:val="12"/>
    </w:rPr>
  </w:style>
  <w:style w:type="character" w:customStyle="1" w:styleId="UnunderlinedChar">
    <w:name w:val="Ununderlined Char"/>
    <w:basedOn w:val="DefaultParagraphFont"/>
    <w:link w:val="Ununderlined"/>
    <w:rsid w:val="00261D40"/>
    <w:rPr>
      <w:rFonts w:ascii="Arial Narrow" w:eastAsia="Times New Roman" w:hAnsi="Arial Narrow" w:cs="Times New Roman"/>
      <w:sz w:val="12"/>
    </w:rPr>
  </w:style>
  <w:style w:type="paragraph" w:customStyle="1" w:styleId="UnderlinedV2">
    <w:name w:val="Underlined V2"/>
    <w:basedOn w:val="Normal"/>
    <w:next w:val="Normal"/>
    <w:link w:val="UnderlinedV2Char"/>
    <w:qFormat/>
    <w:rsid w:val="00261D40"/>
    <w:pPr>
      <w:spacing w:line="276" w:lineRule="auto"/>
    </w:pPr>
    <w:rPr>
      <w:rFonts w:ascii="Cambria" w:eastAsia="Times New Roman" w:hAnsi="Cambria" w:cs="Times New Roman"/>
      <w:u w:val="single"/>
      <w:lang w:val="x-none" w:eastAsia="x-none"/>
    </w:rPr>
  </w:style>
  <w:style w:type="character" w:customStyle="1" w:styleId="UnderlinedV2Char">
    <w:name w:val="Underlined V2 Char"/>
    <w:link w:val="UnderlinedV2"/>
    <w:rsid w:val="00261D40"/>
    <w:rPr>
      <w:rFonts w:ascii="Cambria" w:eastAsia="Times New Roman" w:hAnsi="Cambria" w:cs="Times New Roman"/>
      <w:u w:val="single"/>
      <w:lang w:val="x-none" w:eastAsia="x-none"/>
    </w:rPr>
  </w:style>
  <w:style w:type="paragraph" w:customStyle="1" w:styleId="TagCite">
    <w:name w:val="Tag &amp; Cite"/>
    <w:basedOn w:val="Normal"/>
    <w:link w:val="TagCiteChar"/>
    <w:qFormat/>
    <w:rsid w:val="00261D40"/>
    <w:pPr>
      <w:spacing w:line="276" w:lineRule="auto"/>
      <w:jc w:val="both"/>
    </w:pPr>
    <w:rPr>
      <w:rFonts w:ascii="Arial Narrow" w:eastAsia="Times New Roman" w:hAnsi="Arial Narrow" w:cs="Times New Roman"/>
      <w:b/>
      <w:sz w:val="24"/>
    </w:rPr>
  </w:style>
  <w:style w:type="character" w:customStyle="1" w:styleId="TagCiteChar">
    <w:name w:val="Tag &amp; Cite Char"/>
    <w:basedOn w:val="DefaultParagraphFont"/>
    <w:link w:val="TagCite"/>
    <w:rsid w:val="00261D40"/>
    <w:rPr>
      <w:rFonts w:ascii="Arial Narrow" w:eastAsia="Times New Roman" w:hAnsi="Arial Narrow" w:cs="Times New Roman"/>
      <w:b/>
      <w:sz w:val="24"/>
    </w:rPr>
  </w:style>
  <w:style w:type="paragraph" w:customStyle="1" w:styleId="Highlighting">
    <w:name w:val="Highlighting"/>
    <w:basedOn w:val="Normal"/>
    <w:link w:val="HighlightingChar"/>
    <w:autoRedefine/>
    <w:rsid w:val="00261D40"/>
    <w:pPr>
      <w:spacing w:line="276" w:lineRule="auto"/>
    </w:pPr>
    <w:rPr>
      <w:rFonts w:eastAsia="Times New Roman" w:cs="Times New Roman"/>
      <w:sz w:val="24"/>
      <w:u w:val="thick"/>
    </w:rPr>
  </w:style>
  <w:style w:type="character" w:customStyle="1" w:styleId="HighlightingChar">
    <w:name w:val="Highlighting Char"/>
    <w:basedOn w:val="DefaultParagraphFont"/>
    <w:link w:val="Highlighting"/>
    <w:rsid w:val="00261D40"/>
    <w:rPr>
      <w:rFonts w:ascii="Calibri" w:eastAsia="Times New Roman" w:hAnsi="Calibri" w:cs="Times New Roman"/>
      <w:sz w:val="24"/>
      <w:u w:val="thick"/>
    </w:rPr>
  </w:style>
  <w:style w:type="paragraph" w:customStyle="1" w:styleId="NormalUnderline">
    <w:name w:val="Normal + Underline"/>
    <w:basedOn w:val="Normal"/>
    <w:link w:val="NormalUnderlineChar"/>
    <w:rsid w:val="00261D40"/>
    <w:pPr>
      <w:spacing w:line="276" w:lineRule="auto"/>
      <w:ind w:left="720"/>
    </w:pPr>
    <w:rPr>
      <w:rFonts w:eastAsia="Times New Roman" w:cs="Times New Roman"/>
      <w:b/>
      <w:sz w:val="24"/>
      <w:u w:val="single"/>
      <w:lang w:val="x-none" w:eastAsia="x-none"/>
    </w:rPr>
  </w:style>
  <w:style w:type="character" w:customStyle="1" w:styleId="NormalUnderlineChar">
    <w:name w:val="Normal + Underline Char"/>
    <w:link w:val="NormalUnderline"/>
    <w:rsid w:val="00261D40"/>
    <w:rPr>
      <w:rFonts w:ascii="Calibri" w:eastAsia="Times New Roman" w:hAnsi="Calibri" w:cs="Times New Roman"/>
      <w:b/>
      <w:sz w:val="24"/>
      <w:u w:val="single"/>
      <w:lang w:val="x-none" w:eastAsia="x-none"/>
    </w:rPr>
  </w:style>
  <w:style w:type="paragraph" w:customStyle="1" w:styleId="NormalNoUnderline">
    <w:name w:val="Normal + No Underline"/>
    <w:basedOn w:val="Normal"/>
    <w:link w:val="NormalNoUnderlineChar"/>
    <w:rsid w:val="00261D40"/>
    <w:pPr>
      <w:spacing w:line="276" w:lineRule="auto"/>
      <w:ind w:left="720"/>
    </w:pPr>
    <w:rPr>
      <w:rFonts w:eastAsia="Times New Roman" w:cs="Times New Roman"/>
      <w:sz w:val="12"/>
    </w:rPr>
  </w:style>
  <w:style w:type="character" w:customStyle="1" w:styleId="NormalNoUnderlineChar">
    <w:name w:val="Normal + No Underline Char"/>
    <w:basedOn w:val="DefaultParagraphFont"/>
    <w:link w:val="NormalNoUnderline"/>
    <w:rsid w:val="00261D40"/>
    <w:rPr>
      <w:rFonts w:ascii="Calibri" w:eastAsia="Times New Roman" w:hAnsi="Calibri" w:cs="Times New Roman"/>
      <w:sz w:val="12"/>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rsid w:val="00261D40"/>
    <w:rPr>
      <w:rFonts w:ascii="Calibri" w:hAnsi="Calibri"/>
      <w:sz w:val="24"/>
      <w:szCs w:val="24"/>
    </w:rPr>
  </w:style>
  <w:style w:type="paragraph" w:customStyle="1" w:styleId="Normal20pt">
    <w:name w:val="Normal  + 20 pt"/>
    <w:basedOn w:val="Normal"/>
    <w:uiPriority w:val="6"/>
    <w:qFormat/>
    <w:rsid w:val="00261D40"/>
    <w:rPr>
      <w:rFonts w:eastAsia="Calibri"/>
      <w:b/>
      <w:bCs/>
      <w:u w:val="single"/>
    </w:rPr>
  </w:style>
  <w:style w:type="paragraph" w:customStyle="1" w:styleId="Subtitle1">
    <w:name w:val="Subtitle1"/>
    <w:basedOn w:val="Normal"/>
    <w:next w:val="Normal"/>
    <w:qFormat/>
    <w:rsid w:val="00261D40"/>
    <w:pPr>
      <w:spacing w:after="60"/>
      <w:outlineLvl w:val="1"/>
    </w:pPr>
    <w:rPr>
      <w:rFonts w:eastAsia="Times New Roman"/>
      <w:iCs/>
      <w:color w:val="000000"/>
      <w:spacing w:val="15"/>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261D40"/>
    <w:pPr>
      <w:spacing w:after="0" w:line="240" w:lineRule="auto"/>
    </w:pPr>
    <w:rPr>
      <w:rFonts w:ascii="Calibri" w:eastAsia="Calibri" w:hAnsi="Calibri" w:cs="Times New Roman"/>
      <w:bCs/>
      <w:sz w:val="20"/>
      <w:u w:val="single"/>
    </w:rPr>
  </w:style>
  <w:style w:type="paragraph" w:customStyle="1" w:styleId="ClearFormatting1">
    <w:name w:val="ClearFormatting1"/>
    <w:next w:val="NoSpacing"/>
    <w:uiPriority w:val="1"/>
    <w:qFormat/>
    <w:rsid w:val="00261D40"/>
    <w:pPr>
      <w:spacing w:after="0" w:line="240" w:lineRule="auto"/>
    </w:pPr>
    <w:rPr>
      <w:rFonts w:ascii="Calibri" w:eastAsia="Times New Roman" w:hAnsi="Calibri" w:cs="Times New Roman"/>
      <w:sz w:val="24"/>
      <w:szCs w:val="24"/>
    </w:rPr>
  </w:style>
  <w:style w:type="character" w:customStyle="1" w:styleId="DocumentMapChar1">
    <w:name w:val="Document Map Char1"/>
    <w:basedOn w:val="DefaultParagraphFont"/>
    <w:uiPriority w:val="99"/>
    <w:semiHidden/>
    <w:rsid w:val="00261D40"/>
    <w:rPr>
      <w:rFonts w:ascii="Tahoma" w:hAnsi="Tahoma" w:cs="Tahoma"/>
      <w:sz w:val="16"/>
      <w:szCs w:val="16"/>
    </w:rPr>
  </w:style>
  <w:style w:type="paragraph" w:customStyle="1" w:styleId="title1">
    <w:name w:val="title1"/>
    <w:basedOn w:val="Normal"/>
    <w:next w:val="Title"/>
    <w:uiPriority w:val="5"/>
    <w:qFormat/>
    <w:rsid w:val="00261D40"/>
    <w:pPr>
      <w:autoSpaceDE w:val="0"/>
      <w:autoSpaceDN w:val="0"/>
      <w:adjustRightInd w:val="0"/>
      <w:spacing w:before="240" w:after="60"/>
      <w:jc w:val="center"/>
      <w:outlineLvl w:val="0"/>
    </w:pPr>
    <w:rPr>
      <w:rFonts w:eastAsia="Calibri"/>
      <w:bCs/>
      <w:u w:val="single"/>
    </w:rPr>
  </w:style>
  <w:style w:type="character" w:customStyle="1" w:styleId="TitleChar2">
    <w:name w:val="Title Char2"/>
    <w:aliases w:val="UNDERLINE Char,Bold Underlined Char,Cites and Cards Char,title Char"/>
    <w:basedOn w:val="DefaultParagraphFont"/>
    <w:uiPriority w:val="5"/>
    <w:qFormat/>
    <w:rsid w:val="00261D40"/>
    <w:rPr>
      <w:rFonts w:ascii="Calibri" w:eastAsia="Calibri" w:hAnsi="Calibri" w:cs="Times New Roman"/>
      <w:bCs/>
      <w:sz w:val="22"/>
      <w:szCs w:val="22"/>
      <w:u w:val="single"/>
    </w:rPr>
  </w:style>
  <w:style w:type="character" w:customStyle="1" w:styleId="addmd">
    <w:name w:val="addmd"/>
    <w:basedOn w:val="DefaultParagraphFont"/>
    <w:rsid w:val="00261D40"/>
  </w:style>
  <w:style w:type="character" w:customStyle="1" w:styleId="UnderlinedChar1">
    <w:name w:val="Underlined Char1"/>
    <w:basedOn w:val="DefaultParagraphFont"/>
    <w:rsid w:val="00261D40"/>
    <w:rPr>
      <w:rFonts w:ascii="Century Gothic" w:hAnsi="Century Gothic"/>
      <w:sz w:val="24"/>
      <w:u w:val="thick"/>
    </w:rPr>
  </w:style>
  <w:style w:type="character" w:customStyle="1" w:styleId="UnderlinedTextCharChar">
    <w:name w:val="Underlined Text Char Char"/>
    <w:basedOn w:val="DefaultParagraphFont"/>
    <w:rsid w:val="00261D40"/>
    <w:rPr>
      <w:rFonts w:cs="Arial"/>
      <w:bCs/>
      <w:noProof w:val="0"/>
      <w:szCs w:val="26"/>
      <w:u w:val="single"/>
      <w:lang w:val="en-US" w:eastAsia="en-US" w:bidi="ar-SA"/>
    </w:rPr>
  </w:style>
  <w:style w:type="paragraph" w:customStyle="1" w:styleId="AuthorDate">
    <w:name w:val="AuthorDate"/>
    <w:next w:val="Normal"/>
    <w:link w:val="AuthorDateChar"/>
    <w:rsid w:val="00261D40"/>
    <w:pPr>
      <w:widowControl w:val="0"/>
      <w:spacing w:after="0" w:line="240" w:lineRule="auto"/>
      <w:outlineLvl w:val="2"/>
    </w:pPr>
    <w:rPr>
      <w:rFonts w:ascii="Times New Roman" w:eastAsia="Calibri" w:hAnsi="Times New Roman" w:cs="Times New Roman"/>
      <w:b/>
      <w:sz w:val="24"/>
      <w:u w:val="single"/>
    </w:rPr>
  </w:style>
  <w:style w:type="character" w:customStyle="1" w:styleId="AuthorDateChar">
    <w:name w:val="AuthorDate Char"/>
    <w:link w:val="AuthorDate"/>
    <w:rsid w:val="00261D40"/>
    <w:rPr>
      <w:rFonts w:ascii="Times New Roman" w:eastAsia="Calibri" w:hAnsi="Times New Roman" w:cs="Times New Roman"/>
      <w:b/>
      <w:sz w:val="24"/>
      <w:u w:val="single"/>
    </w:rPr>
  </w:style>
  <w:style w:type="character" w:customStyle="1" w:styleId="CardsFont12pt0">
    <w:name w:val="Cards + Font 12pt"/>
    <w:basedOn w:val="CardsChar"/>
    <w:uiPriority w:val="1"/>
    <w:rsid w:val="00261D40"/>
    <w:rPr>
      <w:rFonts w:ascii="Times New Roman" w:eastAsia="Calibri" w:hAnsi="Times New Roman" w:cs="Times New Roman"/>
      <w:sz w:val="24"/>
      <w:szCs w:val="20"/>
      <w:u w:val="single"/>
    </w:rPr>
  </w:style>
  <w:style w:type="character" w:customStyle="1" w:styleId="CitesChar">
    <w:name w:val="Cites Char"/>
    <w:link w:val="Cites"/>
    <w:rsid w:val="00261D40"/>
    <w:rPr>
      <w:rFonts w:ascii="Times New Roman" w:eastAsia="Times New Roman" w:hAnsi="Times New Roman" w:cs="Times New Roman"/>
      <w:sz w:val="20"/>
      <w:szCs w:val="24"/>
    </w:rPr>
  </w:style>
  <w:style w:type="character" w:customStyle="1" w:styleId="UnderliningChar">
    <w:name w:val="Underlining Char"/>
    <w:link w:val="Underlining"/>
    <w:rsid w:val="00261D40"/>
    <w:rPr>
      <w:rFonts w:ascii="Calibri" w:hAnsi="Calibri"/>
      <w:color w:val="000000"/>
      <w:szCs w:val="24"/>
      <w:u w:val="single" w:color="000000"/>
    </w:rPr>
  </w:style>
  <w:style w:type="character" w:customStyle="1" w:styleId="CardsHighlight">
    <w:name w:val="Cards Highlight"/>
    <w:uiPriority w:val="1"/>
    <w:rsid w:val="00261D40"/>
    <w:rPr>
      <w:rFonts w:ascii="Times New Roman" w:hAnsi="Times New Roman"/>
      <w:sz w:val="24"/>
      <w:u w:val="single"/>
      <w:bdr w:val="none" w:sz="0" w:space="0" w:color="auto"/>
      <w:shd w:val="clear" w:color="auto" w:fill="00FFFF"/>
    </w:rPr>
  </w:style>
  <w:style w:type="character" w:customStyle="1" w:styleId="CardText1Char">
    <w:name w:val="Card Text 1 Char"/>
    <w:rsid w:val="00261D40"/>
    <w:rPr>
      <w:rFonts w:ascii="Georgia" w:hAnsi="Georgia"/>
      <w:color w:val="000000"/>
      <w:sz w:val="22"/>
      <w:szCs w:val="22"/>
      <w:u w:val="single"/>
    </w:rPr>
  </w:style>
  <w:style w:type="character" w:customStyle="1" w:styleId="BoldUnderlining">
    <w:name w:val="Bold Underlining"/>
    <w:rsid w:val="00261D40"/>
    <w:rPr>
      <w:u w:val="single"/>
    </w:rPr>
  </w:style>
  <w:style w:type="character" w:customStyle="1" w:styleId="Intemphasis">
    <w:name w:val="Intemphasis"/>
    <w:uiPriority w:val="1"/>
    <w:qFormat/>
    <w:rsid w:val="00261D40"/>
    <w:rPr>
      <w:rFonts w:ascii="Cambria" w:hAnsi="Cambria"/>
      <w:b/>
      <w:sz w:val="20"/>
      <w:u w:val="single"/>
      <w:bdr w:val="single" w:sz="4" w:space="0" w:color="auto"/>
      <w:shd w:val="pct25" w:color="auto" w:fill="auto"/>
    </w:rPr>
  </w:style>
  <w:style w:type="paragraph" w:customStyle="1" w:styleId="cardtext1">
    <w:name w:val="cardtext"/>
    <w:basedOn w:val="Normal"/>
    <w:link w:val="cardtextChar1"/>
    <w:qFormat/>
    <w:rsid w:val="00261D40"/>
    <w:pPr>
      <w:ind w:left="288" w:right="288"/>
    </w:pPr>
    <w:rPr>
      <w:rFonts w:eastAsia="Calibri"/>
      <w:szCs w:val="16"/>
    </w:rPr>
  </w:style>
  <w:style w:type="character" w:customStyle="1" w:styleId="cardtextChar1">
    <w:name w:val="cardtext Char"/>
    <w:basedOn w:val="DefaultParagraphFont"/>
    <w:link w:val="cardtext1"/>
    <w:rsid w:val="00261D40"/>
    <w:rPr>
      <w:rFonts w:ascii="Calibri" w:eastAsia="Calibri" w:hAnsi="Calibri"/>
      <w:szCs w:val="16"/>
    </w:rPr>
  </w:style>
  <w:style w:type="character" w:customStyle="1" w:styleId="BoldUnderlineChar1">
    <w:name w:val="BoldUnderline Char1"/>
    <w:rsid w:val="00261D40"/>
    <w:rPr>
      <w:rFonts w:ascii="Times New Roman" w:eastAsia="Times New Roman" w:hAnsi="Times New Roman" w:cs="Times New Roman"/>
      <w:b/>
      <w:sz w:val="20"/>
      <w:szCs w:val="24"/>
      <w:u w:val="single"/>
    </w:rPr>
  </w:style>
  <w:style w:type="paragraph" w:customStyle="1" w:styleId="BodyText21">
    <w:name w:val="Body Text 21"/>
    <w:basedOn w:val="Normal"/>
    <w:next w:val="BodyText2"/>
    <w:link w:val="BodyText2Char"/>
    <w:uiPriority w:val="99"/>
    <w:unhideWhenUsed/>
    <w:rsid w:val="00261D40"/>
    <w:pPr>
      <w:spacing w:after="120" w:line="480" w:lineRule="auto"/>
    </w:pPr>
  </w:style>
  <w:style w:type="paragraph" w:styleId="BodyText2">
    <w:name w:val="Body Text 2"/>
    <w:basedOn w:val="Normal"/>
    <w:link w:val="BodyText2Char1"/>
    <w:uiPriority w:val="99"/>
    <w:unhideWhenUsed/>
    <w:rsid w:val="00261D40"/>
    <w:pPr>
      <w:spacing w:after="120" w:line="480" w:lineRule="auto"/>
    </w:pPr>
    <w:rPr>
      <w:rFonts w:eastAsia="Calibri"/>
    </w:rPr>
  </w:style>
  <w:style w:type="character" w:customStyle="1" w:styleId="BodyText2Char">
    <w:name w:val="Body Text 2 Char"/>
    <w:basedOn w:val="DefaultParagraphFont"/>
    <w:link w:val="BodyText21"/>
    <w:uiPriority w:val="99"/>
    <w:rsid w:val="00261D40"/>
    <w:rPr>
      <w:rFonts w:ascii="Calibri" w:hAnsi="Calibri"/>
    </w:rPr>
  </w:style>
  <w:style w:type="character" w:customStyle="1" w:styleId="BodyText2Char1">
    <w:name w:val="Body Text 2 Char1"/>
    <w:basedOn w:val="DefaultParagraphFont"/>
    <w:link w:val="BodyText2"/>
    <w:uiPriority w:val="99"/>
    <w:rsid w:val="00261D40"/>
    <w:rPr>
      <w:rFonts w:ascii="Calibri" w:eastAsia="Calibri" w:hAnsi="Calibri"/>
    </w:rPr>
  </w:style>
  <w:style w:type="character" w:customStyle="1" w:styleId="reduce2">
    <w:name w:val="reduce2"/>
    <w:basedOn w:val="DefaultParagraphFont"/>
    <w:rsid w:val="00261D40"/>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261D40"/>
    <w:pPr>
      <w:spacing w:after="200"/>
      <w:contextualSpacing/>
    </w:pPr>
    <w:rPr>
      <w:rFonts w:eastAsia="Calibri"/>
      <w:sz w:val="20"/>
      <w:szCs w:val="20"/>
      <w:u w:val="single"/>
      <w:lang w:val="x-none" w:eastAsia="x-none"/>
    </w:rPr>
  </w:style>
  <w:style w:type="character" w:customStyle="1" w:styleId="UnderlinedCardTextChar">
    <w:name w:val="Underlined Card Text Char"/>
    <w:link w:val="UnderlinedCardText"/>
    <w:rsid w:val="00261D40"/>
    <w:rPr>
      <w:rFonts w:ascii="Calibri" w:eastAsia="Calibri" w:hAnsi="Calibri"/>
      <w:sz w:val="20"/>
      <w:szCs w:val="20"/>
      <w:u w:val="single"/>
      <w:lang w:val="x-none" w:eastAsia="x-none"/>
    </w:rPr>
  </w:style>
  <w:style w:type="character" w:customStyle="1" w:styleId="UnderlinedChar0">
    <w:name w:val="Underlined Char"/>
    <w:basedOn w:val="DefaultParagraphFont"/>
    <w:rsid w:val="00261D40"/>
    <w:rPr>
      <w:rFonts w:ascii="Century Gothic" w:hAnsi="Century Gothic"/>
      <w:sz w:val="24"/>
      <w:u w:val="thick"/>
      <w:lang w:val="en-US" w:eastAsia="en-US" w:bidi="ar-SA"/>
    </w:rPr>
  </w:style>
  <w:style w:type="character" w:customStyle="1" w:styleId="ssl0">
    <w:name w:val="ss_l0"/>
    <w:basedOn w:val="DefaultParagraphFont"/>
    <w:rsid w:val="00261D40"/>
  </w:style>
  <w:style w:type="character" w:customStyle="1" w:styleId="verdana">
    <w:name w:val="verdana"/>
    <w:basedOn w:val="DefaultParagraphFont"/>
    <w:rsid w:val="00261D40"/>
  </w:style>
  <w:style w:type="character" w:customStyle="1" w:styleId="Hyperlink6">
    <w:name w:val="Hyperlink6"/>
    <w:basedOn w:val="DefaultParagraphFont"/>
    <w:rsid w:val="00261D40"/>
    <w:rPr>
      <w:color w:val="3300CC"/>
      <w:u w:val="single"/>
    </w:rPr>
  </w:style>
  <w:style w:type="paragraph" w:customStyle="1" w:styleId="Tag12">
    <w:name w:val="Tag12"/>
    <w:basedOn w:val="Normal"/>
    <w:qFormat/>
    <w:rsid w:val="00261D40"/>
    <w:pPr>
      <w:contextualSpacing/>
    </w:pPr>
    <w:rPr>
      <w:rFonts w:eastAsia="Cambria"/>
      <w:b/>
    </w:rPr>
  </w:style>
  <w:style w:type="paragraph" w:customStyle="1" w:styleId="Shrink8">
    <w:name w:val="Shrink8"/>
    <w:basedOn w:val="Normal"/>
    <w:qFormat/>
    <w:rsid w:val="00261D40"/>
    <w:rPr>
      <w:rFonts w:eastAsia="Cambria"/>
    </w:rPr>
  </w:style>
  <w:style w:type="paragraph" w:customStyle="1" w:styleId="evidencetext">
    <w:name w:val="evidence text"/>
    <w:basedOn w:val="Normal"/>
    <w:next w:val="Normal"/>
    <w:link w:val="evidencetextChar1"/>
    <w:qFormat/>
    <w:rsid w:val="00261D40"/>
    <w:pPr>
      <w:ind w:left="432" w:right="432"/>
    </w:pPr>
    <w:rPr>
      <w:rFonts w:ascii="Arial" w:eastAsia="Times New Roman" w:hAnsi="Arial"/>
      <w:color w:val="000000"/>
      <w:sz w:val="20"/>
      <w:szCs w:val="20"/>
      <w:lang w:val="x-none" w:eastAsia="x-none"/>
    </w:rPr>
  </w:style>
  <w:style w:type="character" w:customStyle="1" w:styleId="evidencetextChar1">
    <w:name w:val="evidence text Char1"/>
    <w:link w:val="evidencetext"/>
    <w:rsid w:val="00261D40"/>
    <w:rPr>
      <w:rFonts w:ascii="Arial" w:eastAsia="Times New Roman" w:hAnsi="Arial"/>
      <w:color w:val="000000"/>
      <w:sz w:val="20"/>
      <w:szCs w:val="20"/>
      <w:lang w:val="x-none" w:eastAsia="x-none"/>
    </w:rPr>
  </w:style>
  <w:style w:type="character" w:customStyle="1" w:styleId="underline2">
    <w:name w:val="underline2"/>
    <w:basedOn w:val="DefaultParagraphFont"/>
    <w:rsid w:val="00261D40"/>
    <w:rPr>
      <w:rFonts w:ascii="Arial" w:hAnsi="Arial"/>
      <w:sz w:val="18"/>
      <w:u w:val="single"/>
    </w:rPr>
  </w:style>
  <w:style w:type="character" w:customStyle="1" w:styleId="citation">
    <w:name w:val="citation"/>
    <w:basedOn w:val="DefaultParagraphFont"/>
    <w:rsid w:val="00261D40"/>
  </w:style>
  <w:style w:type="paragraph" w:customStyle="1" w:styleId="UnderlineText">
    <w:name w:val="Underline Text"/>
    <w:basedOn w:val="Normal"/>
    <w:link w:val="UnderlineTextChar"/>
    <w:rsid w:val="00261D40"/>
    <w:pPr>
      <w:ind w:left="288"/>
    </w:pPr>
    <w:rPr>
      <w:rFonts w:eastAsia="Times New Roman"/>
      <w:u w:val="single"/>
    </w:rPr>
  </w:style>
  <w:style w:type="character" w:customStyle="1" w:styleId="UnderlineTextChar">
    <w:name w:val="Underline Text Char"/>
    <w:basedOn w:val="DefaultParagraphFont"/>
    <w:link w:val="UnderlineText"/>
    <w:rsid w:val="00261D40"/>
    <w:rPr>
      <w:rFonts w:ascii="Calibri" w:eastAsia="Times New Roman" w:hAnsi="Calibri"/>
      <w:u w:val="single"/>
    </w:rPr>
  </w:style>
  <w:style w:type="paragraph" w:customStyle="1" w:styleId="SmallFont">
    <w:name w:val="Small Font"/>
    <w:basedOn w:val="Normal"/>
    <w:link w:val="SmallFontChar"/>
    <w:rsid w:val="00261D40"/>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261D40"/>
    <w:rPr>
      <w:rFonts w:ascii="Calibri" w:eastAsia="Times New Roman" w:hAnsi="Calibri"/>
      <w:sz w:val="14"/>
      <w:szCs w:val="18"/>
    </w:rPr>
  </w:style>
  <w:style w:type="paragraph" w:customStyle="1" w:styleId="HotRoute">
    <w:name w:val="Hot Route"/>
    <w:basedOn w:val="Normal"/>
    <w:qFormat/>
    <w:rsid w:val="00261D40"/>
    <w:pPr>
      <w:ind w:left="288"/>
    </w:pPr>
    <w:rPr>
      <w:rFonts w:eastAsia="Cambria"/>
      <w:iCs/>
      <w:color w:val="000000"/>
      <w:sz w:val="18"/>
    </w:rPr>
  </w:style>
  <w:style w:type="character" w:customStyle="1" w:styleId="il">
    <w:name w:val="il"/>
    <w:basedOn w:val="DefaultParagraphFont"/>
    <w:rsid w:val="00261D40"/>
  </w:style>
  <w:style w:type="character" w:customStyle="1" w:styleId="commentstext">
    <w:name w:val="comments_text"/>
    <w:uiPriority w:val="99"/>
    <w:rsid w:val="00261D40"/>
    <w:rPr>
      <w:rFonts w:cs="Times New Roman"/>
    </w:rPr>
  </w:style>
  <w:style w:type="paragraph" w:customStyle="1" w:styleId="Heading42">
    <w:name w:val="Heading 42"/>
    <w:basedOn w:val="Normal"/>
    <w:rsid w:val="00261D40"/>
    <w:rPr>
      <w:rFonts w:ascii="Arial" w:eastAsia="Times New Roman" w:hAnsi="Arial" w:cs="Arial"/>
    </w:rPr>
  </w:style>
  <w:style w:type="character" w:customStyle="1" w:styleId="CardsChar1">
    <w:name w:val="Cards Char1"/>
    <w:uiPriority w:val="99"/>
    <w:rsid w:val="00261D40"/>
    <w:rPr>
      <w:rFonts w:ascii="Times New Roman" w:eastAsia="Times New Roman" w:hAnsi="Times New Roman" w:cs="Times New Roman"/>
      <w:sz w:val="20"/>
      <w:szCs w:val="20"/>
    </w:rPr>
  </w:style>
  <w:style w:type="paragraph" w:customStyle="1" w:styleId="DebateNormal">
    <w:name w:val="DebateNormal"/>
    <w:basedOn w:val="Normal"/>
    <w:link w:val="DebateNormalChar"/>
    <w:qFormat/>
    <w:rsid w:val="00261D40"/>
    <w:pPr>
      <w:spacing w:line="276" w:lineRule="auto"/>
    </w:pPr>
    <w:rPr>
      <w:rFonts w:eastAsia="Calibri"/>
      <w:szCs w:val="20"/>
    </w:rPr>
  </w:style>
  <w:style w:type="character" w:customStyle="1" w:styleId="DebateNormalChar">
    <w:name w:val="DebateNormal Char"/>
    <w:basedOn w:val="DefaultParagraphFont"/>
    <w:link w:val="DebateNormal"/>
    <w:rsid w:val="00261D40"/>
    <w:rPr>
      <w:rFonts w:ascii="Calibri" w:eastAsia="Calibri" w:hAnsi="Calibri"/>
      <w:szCs w:val="20"/>
    </w:rPr>
  </w:style>
  <w:style w:type="paragraph" w:customStyle="1" w:styleId="DebateEmphasis">
    <w:name w:val="DebateEmphasis"/>
    <w:basedOn w:val="Normal"/>
    <w:link w:val="DebateEmphasisChar"/>
    <w:qFormat/>
    <w:rsid w:val="00261D4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61D40"/>
    <w:rPr>
      <w:rFonts w:ascii="Calibri" w:eastAsia="Calibri" w:hAnsi="Calibri"/>
      <w:b/>
      <w:szCs w:val="20"/>
      <w:u w:val="single"/>
    </w:rPr>
  </w:style>
  <w:style w:type="paragraph" w:customStyle="1" w:styleId="NormalCite">
    <w:name w:val="NormalCite"/>
    <w:link w:val="NormalCiteChar"/>
    <w:qFormat/>
    <w:rsid w:val="00261D40"/>
    <w:pPr>
      <w:spacing w:after="0" w:line="240" w:lineRule="auto"/>
    </w:pPr>
    <w:rPr>
      <w:rFonts w:ascii="Times New Roman" w:eastAsia="Calibri" w:hAnsi="Times New Roman" w:cs="Times New Roman"/>
      <w:sz w:val="18"/>
    </w:rPr>
  </w:style>
  <w:style w:type="character" w:customStyle="1" w:styleId="NormalCiteChar">
    <w:name w:val="NormalCite Char"/>
    <w:basedOn w:val="DefaultParagraphFont"/>
    <w:link w:val="NormalCite"/>
    <w:rsid w:val="00261D40"/>
    <w:rPr>
      <w:rFonts w:ascii="Times New Roman" w:eastAsia="Calibri" w:hAnsi="Times New Roman" w:cs="Times New Roman"/>
      <w:sz w:val="18"/>
    </w:rPr>
  </w:style>
  <w:style w:type="character" w:customStyle="1" w:styleId="Style1Char">
    <w:name w:val="Style1 Char"/>
    <w:basedOn w:val="DefaultParagraphFont"/>
    <w:rsid w:val="00261D40"/>
    <w:rPr>
      <w:rFonts w:eastAsia="SimSun"/>
      <w:szCs w:val="24"/>
      <w:u w:val="single"/>
      <w:lang w:eastAsia="zh-CN"/>
    </w:rPr>
  </w:style>
  <w:style w:type="paragraph" w:customStyle="1" w:styleId="StyleUnderlineChar11pt2">
    <w:name w:val="Style Underline Char + 11 pt2"/>
    <w:link w:val="StyleUnderlineChar11pt2Char"/>
    <w:rsid w:val="00261D40"/>
    <w:rPr>
      <w:rFonts w:ascii="Arial Narrow" w:eastAsia="Times New Roman" w:hAnsi="Arial Narrow"/>
      <w:sz w:val="20"/>
      <w:szCs w:val="24"/>
      <w:u w:val="single"/>
      <w:lang w:val="x-none" w:eastAsia="x-none"/>
    </w:rPr>
  </w:style>
  <w:style w:type="character" w:customStyle="1" w:styleId="StyleUnderlineChar11pt2Char">
    <w:name w:val="Style Underline Char + 11 pt2 Char"/>
    <w:basedOn w:val="UnderlineCharChar"/>
    <w:link w:val="StyleUnderlineChar11pt2"/>
    <w:rsid w:val="00261D40"/>
    <w:rPr>
      <w:rFonts w:ascii="Arial Narrow" w:eastAsia="Times New Roman" w:hAnsi="Arial Narrow" w:hint="default"/>
      <w:sz w:val="20"/>
      <w:szCs w:val="24"/>
      <w:u w:val="single"/>
      <w:lang w:val="x-none" w:eastAsia="x-none" w:bidi="ar-SA"/>
    </w:rPr>
  </w:style>
  <w:style w:type="paragraph" w:customStyle="1" w:styleId="StyleUnderlineChar11pt3">
    <w:name w:val="Style Underline Char + 11 pt3"/>
    <w:link w:val="StyleUnderlineChar11pt3Char"/>
    <w:rsid w:val="00261D40"/>
    <w:rPr>
      <w:rFonts w:ascii="Arial Narrow" w:eastAsia="Times New Roman" w:hAnsi="Arial Narrow"/>
      <w:sz w:val="20"/>
      <w:szCs w:val="24"/>
      <w:u w:val="single"/>
      <w:lang w:val="x-none" w:eastAsia="x-none"/>
    </w:rPr>
  </w:style>
  <w:style w:type="character" w:customStyle="1" w:styleId="StyleUnderlineChar11pt3Char">
    <w:name w:val="Style Underline Char + 11 pt3 Char"/>
    <w:basedOn w:val="UnderlineCharChar"/>
    <w:link w:val="StyleUnderlineChar11pt3"/>
    <w:rsid w:val="00261D40"/>
    <w:rPr>
      <w:rFonts w:ascii="Arial Narrow" w:eastAsia="Times New Roman" w:hAnsi="Arial Narrow" w:hint="default"/>
      <w:sz w:val="20"/>
      <w:szCs w:val="24"/>
      <w:u w:val="single"/>
      <w:lang w:val="x-none" w:eastAsia="x-none" w:bidi="ar-SA"/>
    </w:rPr>
  </w:style>
  <w:style w:type="paragraph" w:customStyle="1" w:styleId="StyleUnderlineChar11ptBorderSinglesolidlineAuto">
    <w:name w:val="Style Underline Char + 11 pt Border: : (Single solid line Auto  ..."/>
    <w:link w:val="StyleUnderlineChar11ptBorderSinglesolidlineAutoChar"/>
    <w:rsid w:val="00261D40"/>
    <w:rPr>
      <w:rFonts w:eastAsia="Times New Roman"/>
      <w:sz w:val="20"/>
      <w:u w:val="single"/>
      <w:bdr w:val="single" w:sz="4" w:space="0" w:color="auto"/>
      <w:lang w:val="x-none" w:eastAsia="x-none"/>
    </w:rPr>
  </w:style>
  <w:style w:type="character" w:customStyle="1" w:styleId="StyleUnderlineChar11ptBorderSinglesolidlineAutoChar">
    <w:name w:val="Style Underline Char + 11 pt Border: : (Single solid line Auto  ... Char"/>
    <w:link w:val="StyleUnderlineChar11ptBorderSinglesolidlineAuto"/>
    <w:rsid w:val="00261D40"/>
    <w:rPr>
      <w:rFonts w:eastAsia="Times New Roman"/>
      <w:sz w:val="20"/>
      <w:u w:val="single"/>
      <w:bdr w:val="single" w:sz="4" w:space="0" w:color="auto"/>
      <w:lang w:val="x-none" w:eastAsia="x-none"/>
    </w:rPr>
  </w:style>
  <w:style w:type="character" w:customStyle="1" w:styleId="BlockTitleChar">
    <w:name w:val="Block Title Char"/>
    <w:basedOn w:val="DefaultParagraphFont"/>
    <w:link w:val="BlockTitle"/>
    <w:rsid w:val="00261D40"/>
    <w:rPr>
      <w:rFonts w:ascii="Calibri" w:eastAsiaTheme="majorEastAsia" w:hAnsi="Calibri" w:cs="Arial"/>
      <w:b/>
      <w:kern w:val="32"/>
      <w:sz w:val="32"/>
      <w:szCs w:val="32"/>
      <w:u w:val="single"/>
    </w:rPr>
  </w:style>
  <w:style w:type="character" w:customStyle="1" w:styleId="Heading3Char2">
    <w:name w:val="Heading 3 Char2"/>
    <w:aliases w:val="Heading 3 Char Char Char4, Char Char1"/>
    <w:basedOn w:val="DefaultParagraphFont"/>
    <w:rsid w:val="00261D40"/>
    <w:rPr>
      <w:rFonts w:cs="Arial"/>
      <w:bCs/>
      <w:szCs w:val="26"/>
      <w:u w:val="single"/>
      <w:lang w:val="en-US" w:eastAsia="en-US" w:bidi="ar-SA"/>
    </w:rPr>
  </w:style>
  <w:style w:type="paragraph" w:customStyle="1" w:styleId="StyleStyle411pt">
    <w:name w:val="Style Style4 + 11 pt"/>
    <w:basedOn w:val="Normal"/>
    <w:link w:val="StyleStyle411ptChar"/>
    <w:rsid w:val="00261D40"/>
    <w:rPr>
      <w:rFonts w:eastAsia="Times New Roman"/>
      <w:u w:val="single"/>
    </w:rPr>
  </w:style>
  <w:style w:type="character" w:customStyle="1" w:styleId="StyleStyle411ptChar">
    <w:name w:val="Style Style4 + 11 pt Char"/>
    <w:basedOn w:val="DefaultParagraphFont"/>
    <w:link w:val="StyleStyle411pt"/>
    <w:rsid w:val="00261D40"/>
    <w:rPr>
      <w:rFonts w:ascii="Calibri" w:eastAsia="Times New Roman" w:hAnsi="Calibri"/>
      <w:u w:val="single"/>
    </w:rPr>
  </w:style>
  <w:style w:type="character" w:customStyle="1" w:styleId="Heading3CharCharChar2">
    <w:name w:val="Heading 3 Char Char Char2"/>
    <w:aliases w:val=" Char Char Char3,Heading 3 Char Char Char3,Char Char Char3"/>
    <w:basedOn w:val="DefaultParagraphFont"/>
    <w:rsid w:val="00261D40"/>
    <w:rPr>
      <w:rFonts w:cs="Arial"/>
      <w:bCs/>
      <w:szCs w:val="26"/>
      <w:u w:val="single"/>
      <w:lang w:val="en-US" w:eastAsia="en-US" w:bidi="ar-SA"/>
    </w:rPr>
  </w:style>
  <w:style w:type="character" w:customStyle="1" w:styleId="Heading3CharCharCharChar2">
    <w:name w:val="Heading 3 Char Char Char Char2"/>
    <w:basedOn w:val="DefaultParagraphFont"/>
    <w:rsid w:val="00261D40"/>
    <w:rPr>
      <w:rFonts w:cs="Arial"/>
      <w:bCs/>
      <w:szCs w:val="26"/>
      <w:u w:val="single"/>
      <w:lang w:val="en-US" w:eastAsia="en-US" w:bidi="ar-SA"/>
    </w:rPr>
  </w:style>
  <w:style w:type="character" w:customStyle="1" w:styleId="Style9pt">
    <w:name w:val="Style 9 pt"/>
    <w:basedOn w:val="DefaultParagraphFont"/>
    <w:rsid w:val="00261D40"/>
    <w:rPr>
      <w:rFonts w:ascii="Times New Roman" w:hAnsi="Times New Roman"/>
      <w:sz w:val="20"/>
    </w:rPr>
  </w:style>
  <w:style w:type="character" w:customStyle="1" w:styleId="Styleunderline9pt">
    <w:name w:val="Style underline + 9 pt"/>
    <w:basedOn w:val="underline"/>
    <w:rsid w:val="00261D40"/>
    <w:rPr>
      <w:rFonts w:ascii="Times New Roman" w:hAnsi="Times New Roman" w:cs="Times New Roman"/>
      <w:b/>
      <w:sz w:val="20"/>
      <w:u w:val="single"/>
    </w:rPr>
  </w:style>
  <w:style w:type="character" w:customStyle="1" w:styleId="StyleUnderlineChar9pt">
    <w:name w:val="Style Underline Char + 9 pt"/>
    <w:basedOn w:val="DefaultParagraphFont"/>
    <w:rsid w:val="00261D40"/>
    <w:rPr>
      <w:b w:val="0"/>
      <w:bCs/>
      <w:sz w:val="20"/>
      <w:u w:val="single"/>
      <w:lang w:val="en-US" w:eastAsia="en-US" w:bidi="ar-SA"/>
    </w:rPr>
  </w:style>
  <w:style w:type="character" w:customStyle="1" w:styleId="StyleTimesNewRoman9pt">
    <w:name w:val="Style Times New Roman 9 pt"/>
    <w:basedOn w:val="DefaultParagraphFont"/>
    <w:rsid w:val="00261D40"/>
    <w:rPr>
      <w:rFonts w:ascii="Times New Roman" w:hAnsi="Times New Roman"/>
      <w:sz w:val="20"/>
    </w:rPr>
  </w:style>
  <w:style w:type="paragraph" w:customStyle="1" w:styleId="cardCharChar">
    <w:name w:val="card Char Char"/>
    <w:basedOn w:val="Normal"/>
    <w:link w:val="cardCharCharChar"/>
    <w:rsid w:val="00261D40"/>
    <w:pPr>
      <w:ind w:left="288" w:right="288"/>
    </w:pPr>
    <w:rPr>
      <w:rFonts w:eastAsia="Times New Roman"/>
      <w:szCs w:val="20"/>
    </w:rPr>
  </w:style>
  <w:style w:type="character" w:customStyle="1" w:styleId="cardCharCharChar">
    <w:name w:val="card Char Char Char"/>
    <w:basedOn w:val="DefaultParagraphFont"/>
    <w:link w:val="cardCharChar"/>
    <w:rsid w:val="00261D40"/>
    <w:rPr>
      <w:rFonts w:ascii="Calibri" w:eastAsia="Times New Roman" w:hAnsi="Calibri"/>
      <w:szCs w:val="20"/>
    </w:rPr>
  </w:style>
  <w:style w:type="character" w:customStyle="1" w:styleId="StyleunderlineArialNarrow9ptBold">
    <w:name w:val="Style underline + Arial Narrow 9 pt Bold"/>
    <w:basedOn w:val="underline"/>
    <w:rsid w:val="00261D4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rsid w:val="00261D40"/>
  </w:style>
  <w:style w:type="character" w:customStyle="1" w:styleId="StylecardCharCharArialNarrow9ptChar">
    <w:name w:val="Style card Char Char + Arial Narrow 9 pt Char"/>
    <w:basedOn w:val="cardCharCharChar"/>
    <w:link w:val="StylecardCharCharArialNarrow9pt"/>
    <w:rsid w:val="00261D40"/>
    <w:rPr>
      <w:rFonts w:ascii="Calibri" w:eastAsia="Times New Roman" w:hAnsi="Calibri"/>
      <w:szCs w:val="20"/>
    </w:rPr>
  </w:style>
  <w:style w:type="paragraph" w:customStyle="1" w:styleId="StyleCardTextArialNarrow9pt">
    <w:name w:val="Style Card Text + Arial Narrow 9 pt"/>
    <w:link w:val="StyleCardTextArialNarrow9ptChar"/>
    <w:rsid w:val="00261D40"/>
    <w:pPr>
      <w:spacing w:after="200" w:line="276" w:lineRule="auto"/>
    </w:pPr>
    <w:rPr>
      <w:rFonts w:ascii="Calibri" w:eastAsia="Times New Roman" w:hAnsi="Calibri" w:cs="Times New Roman"/>
      <w:szCs w:val="24"/>
    </w:rPr>
  </w:style>
  <w:style w:type="character" w:customStyle="1" w:styleId="StyleCardTextArialNarrow9ptChar">
    <w:name w:val="Style Card Text + Arial Narrow 9 pt Char"/>
    <w:basedOn w:val="DefaultParagraphFont"/>
    <w:link w:val="StyleCardTextArialNarrow9pt"/>
    <w:rsid w:val="00261D40"/>
    <w:rPr>
      <w:rFonts w:ascii="Calibri" w:eastAsia="Times New Roman" w:hAnsi="Calibri" w:cs="Times New Roman"/>
      <w:szCs w:val="24"/>
    </w:rPr>
  </w:style>
  <w:style w:type="character" w:customStyle="1" w:styleId="StyleBoldandUnderlineCharCharCharChar9pt">
    <w:name w:val="Style Bold and Underline Char Char Char Char + 9 pt"/>
    <w:basedOn w:val="DefaultParagraphFont"/>
    <w:rsid w:val="00261D4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61D4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61D4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261D40"/>
    <w:pPr>
      <w:spacing w:after="200" w:line="276" w:lineRule="auto"/>
    </w:pPr>
    <w:rPr>
      <w:rFonts w:ascii="Calibri" w:eastAsia="Times New Roman" w:hAnsi="Calibri" w:cs="Times New Roman"/>
      <w:szCs w:val="24"/>
    </w:rPr>
  </w:style>
  <w:style w:type="character" w:customStyle="1" w:styleId="StyleCardTextArialNarrow8ptChar">
    <w:name w:val="Style Card Text + Arial Narrow 8 pt Char"/>
    <w:basedOn w:val="DefaultParagraphFont"/>
    <w:link w:val="StyleCardTextArialNarrow8pt"/>
    <w:rsid w:val="00261D40"/>
    <w:rPr>
      <w:rFonts w:ascii="Calibri" w:eastAsia="Times New Roman" w:hAnsi="Calibri" w:cs="Times New Roman"/>
      <w:szCs w:val="24"/>
    </w:rPr>
  </w:style>
  <w:style w:type="paragraph" w:customStyle="1" w:styleId="StyleStyle49pt3">
    <w:name w:val="Style Style4 + 9 pt3"/>
    <w:basedOn w:val="Style4"/>
    <w:link w:val="StyleStyle49pt3Char"/>
    <w:rsid w:val="00261D40"/>
    <w:rPr>
      <w:rFonts w:ascii="Calibri" w:eastAsia="Times New Roman" w:hAnsi="Calibri"/>
      <w:sz w:val="20"/>
      <w:lang w:val="x-none" w:eastAsia="x-none"/>
    </w:rPr>
  </w:style>
  <w:style w:type="character" w:customStyle="1" w:styleId="StyleStyle49pt3Char">
    <w:name w:val="Style Style4 + 9 pt3 Char"/>
    <w:basedOn w:val="Style4Char"/>
    <w:link w:val="StyleStyle49pt3"/>
    <w:rsid w:val="00261D40"/>
    <w:rPr>
      <w:rFonts w:ascii="Calibri" w:eastAsia="Times New Roman" w:hAnsi="Calibri"/>
      <w:sz w:val="20"/>
      <w:szCs w:val="24"/>
      <w:u w:val="single"/>
      <w:lang w:val="x-none" w:eastAsia="x-none"/>
    </w:rPr>
  </w:style>
  <w:style w:type="paragraph" w:customStyle="1" w:styleId="StyleStyle4Bold">
    <w:name w:val="Style Style4 + Bold"/>
    <w:basedOn w:val="Style4"/>
    <w:link w:val="StyleStyle4BoldChar"/>
    <w:rsid w:val="00261D40"/>
    <w:rPr>
      <w:rFonts w:ascii="Calibri" w:eastAsia="Times New Roman" w:hAnsi="Calibri"/>
      <w:b/>
      <w:bCs/>
      <w:sz w:val="20"/>
      <w:lang w:val="x-none" w:eastAsia="x-none"/>
    </w:rPr>
  </w:style>
  <w:style w:type="character" w:customStyle="1" w:styleId="StyleStyle4BoldChar">
    <w:name w:val="Style Style4 + Bold Char"/>
    <w:basedOn w:val="Style4Char"/>
    <w:link w:val="StyleStyle4Bold"/>
    <w:rsid w:val="00261D40"/>
    <w:rPr>
      <w:rFonts w:ascii="Calibri" w:eastAsia="Times New Roman" w:hAnsi="Calibri"/>
      <w:b/>
      <w:bCs/>
      <w:sz w:val="20"/>
      <w:szCs w:val="24"/>
      <w:u w:val="single"/>
      <w:lang w:val="x-none" w:eastAsia="x-none"/>
    </w:rPr>
  </w:style>
  <w:style w:type="character" w:customStyle="1" w:styleId="qlabel">
    <w:name w:val="q_label"/>
    <w:basedOn w:val="DefaultParagraphFont"/>
    <w:rsid w:val="00261D40"/>
  </w:style>
  <w:style w:type="character" w:customStyle="1" w:styleId="alabel">
    <w:name w:val="a_label"/>
    <w:basedOn w:val="DefaultParagraphFont"/>
    <w:rsid w:val="00261D40"/>
  </w:style>
  <w:style w:type="paragraph" w:customStyle="1" w:styleId="Textsmall">
    <w:name w:val="Textsmall"/>
    <w:basedOn w:val="Normal"/>
    <w:next w:val="Normal"/>
    <w:link w:val="TextsmallChar"/>
    <w:rsid w:val="00261D40"/>
    <w:rPr>
      <w:rFonts w:eastAsia="Times New Roman"/>
      <w:sz w:val="16"/>
    </w:rPr>
  </w:style>
  <w:style w:type="character" w:customStyle="1" w:styleId="TextsmallChar">
    <w:name w:val="Textsmall Char"/>
    <w:basedOn w:val="DefaultParagraphFont"/>
    <w:link w:val="Textsmall"/>
    <w:rsid w:val="00261D40"/>
    <w:rPr>
      <w:rFonts w:ascii="Calibri" w:eastAsia="Times New Roman" w:hAnsi="Calibri"/>
      <w:sz w:val="16"/>
    </w:rPr>
  </w:style>
  <w:style w:type="paragraph" w:customStyle="1" w:styleId="StyleStyle411pt1">
    <w:name w:val="Style Style4 + 11 pt1"/>
    <w:basedOn w:val="Normal"/>
    <w:link w:val="StyleStyle411pt1Char"/>
    <w:rsid w:val="00261D40"/>
    <w:rPr>
      <w:rFonts w:eastAsia="Times New Roman"/>
      <w:u w:val="single"/>
    </w:rPr>
  </w:style>
  <w:style w:type="character" w:customStyle="1" w:styleId="StyleStyle411pt1Char">
    <w:name w:val="Style Style4 + 11 pt1 Char"/>
    <w:basedOn w:val="DefaultParagraphFont"/>
    <w:link w:val="StyleStyle411pt1"/>
    <w:rsid w:val="00261D40"/>
    <w:rPr>
      <w:rFonts w:ascii="Calibri" w:eastAsia="Times New Roman" w:hAnsi="Calibri"/>
      <w:u w:val="single"/>
    </w:rPr>
  </w:style>
  <w:style w:type="paragraph" w:customStyle="1" w:styleId="StyleUnderlineChar11pt">
    <w:name w:val="Style Underline Char + 11 pt"/>
    <w:basedOn w:val="Normal"/>
    <w:link w:val="StyleUnderlineChar11ptChar"/>
    <w:rsid w:val="00261D40"/>
    <w:rPr>
      <w:rFonts w:eastAsia="Times New Roman"/>
      <w:u w:val="single"/>
    </w:rPr>
  </w:style>
  <w:style w:type="character" w:customStyle="1" w:styleId="StyleUnderlineChar11ptChar">
    <w:name w:val="Style Underline Char + 11 pt Char"/>
    <w:basedOn w:val="DefaultParagraphFont"/>
    <w:link w:val="StyleUnderlineChar11pt"/>
    <w:rsid w:val="00261D40"/>
    <w:rPr>
      <w:rFonts w:ascii="Calibri" w:eastAsia="Times New Roman" w:hAnsi="Calibri"/>
      <w:u w:val="single"/>
    </w:rPr>
  </w:style>
  <w:style w:type="paragraph" w:customStyle="1" w:styleId="StyleUnderlineChar11ptBold">
    <w:name w:val="Style Underline Char + 11 pt Bold"/>
    <w:basedOn w:val="Normal"/>
    <w:link w:val="StyleUnderlineChar11ptBoldChar"/>
    <w:rsid w:val="00261D40"/>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61D40"/>
    <w:rPr>
      <w:rFonts w:ascii="Calibri" w:eastAsia="Times New Roman" w:hAnsi="Calibri"/>
      <w:b/>
      <w:bCs/>
      <w:u w:val="single"/>
    </w:rPr>
  </w:style>
  <w:style w:type="paragraph" w:customStyle="1" w:styleId="StyleStyle4LatinTimesNewRomanAsianSimSun">
    <w:name w:val="Style Style4 + (Latin) Times New Roman (Asian) SimSun"/>
    <w:basedOn w:val="Normal"/>
    <w:link w:val="StyleStyle4LatinTimesNewRomanAsianSimSunChar"/>
    <w:rsid w:val="00261D40"/>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61D40"/>
    <w:rPr>
      <w:rFonts w:ascii="Calibri" w:eastAsia="SimSun" w:hAnsi="Calibri"/>
      <w:u w:val="single"/>
    </w:rPr>
  </w:style>
  <w:style w:type="character" w:customStyle="1" w:styleId="CharChar11">
    <w:name w:val="Char Char11"/>
    <w:basedOn w:val="DefaultParagraphFont"/>
    <w:rsid w:val="00261D40"/>
    <w:rPr>
      <w:rFonts w:cs="Arial"/>
      <w:bCs/>
      <w:szCs w:val="26"/>
      <w:u w:val="single"/>
      <w:lang w:val="en-US" w:eastAsia="en-US" w:bidi="ar-SA"/>
    </w:rPr>
  </w:style>
  <w:style w:type="character" w:customStyle="1" w:styleId="CharChar3">
    <w:name w:val="Char Char3"/>
    <w:basedOn w:val="DefaultParagraphFont"/>
    <w:rsid w:val="00261D40"/>
    <w:rPr>
      <w:rFonts w:cs="Arial"/>
      <w:b/>
      <w:bCs/>
      <w:iCs/>
      <w:lang w:val="en-US" w:eastAsia="en-US" w:bidi="ar-SA"/>
    </w:rPr>
  </w:style>
  <w:style w:type="character" w:customStyle="1" w:styleId="UnderlineCharChar1">
    <w:name w:val="Underline Char Char1"/>
    <w:basedOn w:val="DefaultParagraphFont"/>
    <w:rsid w:val="00261D40"/>
    <w:rPr>
      <w:u w:val="single"/>
      <w:lang w:val="en-US" w:eastAsia="en-US" w:bidi="ar-SA"/>
    </w:rPr>
  </w:style>
  <w:style w:type="character" w:customStyle="1" w:styleId="BoldandUnderlineCharChar2">
    <w:name w:val="Bold and Underline Char Char2"/>
    <w:basedOn w:val="DefaultParagraphFont"/>
    <w:rsid w:val="00261D40"/>
    <w:rPr>
      <w:b/>
      <w:u w:val="single"/>
      <w:lang w:val="en-US" w:eastAsia="en-US" w:bidi="ar-SA"/>
    </w:rPr>
  </w:style>
  <w:style w:type="character" w:customStyle="1" w:styleId="StyleUnderlineCharChar111pt">
    <w:name w:val="Style Underline Char Char1 + 11 pt"/>
    <w:basedOn w:val="UnderlineCharChar1"/>
    <w:rsid w:val="00261D4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261D40"/>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61D40"/>
    <w:rPr>
      <w:rFonts w:ascii="Calibri" w:eastAsia="Times New Roman" w:hAnsi="Calibri" w:cs="Times New Roman"/>
      <w:b/>
      <w:bCs/>
      <w:szCs w:val="20"/>
      <w:u w:val="single"/>
      <w:lang w:val="en-US" w:eastAsia="en-US" w:bidi="ar-SA"/>
    </w:rPr>
  </w:style>
  <w:style w:type="character" w:customStyle="1" w:styleId="Style9ptUnderline">
    <w:name w:val="Style 9 pt Underline"/>
    <w:basedOn w:val="DefaultParagraphFont"/>
    <w:rsid w:val="00261D40"/>
    <w:rPr>
      <w:sz w:val="22"/>
      <w:u w:val="single"/>
    </w:rPr>
  </w:style>
  <w:style w:type="paragraph" w:customStyle="1" w:styleId="StyleMinimizedTextArialNarrow9pt">
    <w:name w:val="Style Minimized Text + Arial Narrow 9 pt"/>
    <w:basedOn w:val="Normal"/>
    <w:link w:val="StyleMinimizedTextArialNarrow9ptChar"/>
    <w:rsid w:val="00261D40"/>
    <w:rPr>
      <w:rFonts w:eastAsia="Times New Roman"/>
    </w:rPr>
  </w:style>
  <w:style w:type="character" w:customStyle="1" w:styleId="StyleMinimizedTextArialNarrow9ptChar">
    <w:name w:val="Style Minimized Text + Arial Narrow 9 pt Char"/>
    <w:basedOn w:val="DefaultParagraphFont"/>
    <w:link w:val="StyleMinimizedTextArialNarrow9pt"/>
    <w:rsid w:val="00261D40"/>
    <w:rPr>
      <w:rFonts w:ascii="Calibri" w:eastAsia="Times New Roman" w:hAnsi="Calibri"/>
    </w:rPr>
  </w:style>
  <w:style w:type="paragraph" w:customStyle="1" w:styleId="StyleBoldandUnderlineChar11ptNotBold">
    <w:name w:val="Style Bold and Underline Char + 11 pt Not Bold"/>
    <w:link w:val="StyleBoldandUnderlineChar11ptNotBoldChar"/>
    <w:rsid w:val="00261D40"/>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61D40"/>
    <w:rPr>
      <w:rFonts w:ascii="Calibri" w:eastAsia="Times New Roman" w:hAnsi="Calibri"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61D40"/>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261D40"/>
  </w:style>
  <w:style w:type="character" w:customStyle="1" w:styleId="body-text">
    <w:name w:val="body-text"/>
    <w:basedOn w:val="DefaultParagraphFont"/>
    <w:rsid w:val="00261D40"/>
  </w:style>
  <w:style w:type="paragraph" w:customStyle="1" w:styleId="StyleStyle411ptBoldBorderSinglesolidlineAuto0">
    <w:name w:val="Style Style4 + 11 pt Bold Border: : (Single solid line Auto  0...."/>
    <w:basedOn w:val="Normal"/>
    <w:link w:val="StyleStyle411ptBoldBorderSinglesolidlineAuto0Char"/>
    <w:rsid w:val="00261D40"/>
    <w:rPr>
      <w:rFonts w:eastAsia="Times New Roman"/>
      <w:b/>
      <w:bCs/>
      <w:sz w:val="20"/>
      <w:u w:val="single"/>
      <w:bdr w:val="single" w:sz="4" w:space="0" w:color="auto"/>
      <w:lang w:val="x-none" w:eastAsia="x-none"/>
    </w:rPr>
  </w:style>
  <w:style w:type="character" w:customStyle="1" w:styleId="StyleStyle411ptBoldBorderSinglesolidlineAuto0Char">
    <w:name w:val="Style Style4 + 11 pt Bold Border: : (Single solid line Auto  0.... Char"/>
    <w:link w:val="StyleStyle411ptBoldBorderSinglesolidlineAuto0"/>
    <w:rsid w:val="00261D40"/>
    <w:rPr>
      <w:rFonts w:ascii="Calibri" w:eastAsia="Times New Roman" w:hAnsi="Calibri"/>
      <w:b/>
      <w:bCs/>
      <w:sz w:val="20"/>
      <w:u w:val="single"/>
      <w:bdr w:val="single" w:sz="4" w:space="0" w:color="auto"/>
      <w:lang w:val="x-none" w:eastAsia="x-none"/>
    </w:rPr>
  </w:style>
  <w:style w:type="character" w:customStyle="1" w:styleId="BalloonTextChar1">
    <w:name w:val="Balloon Text Char1"/>
    <w:basedOn w:val="DefaultParagraphFont"/>
    <w:semiHidden/>
    <w:rsid w:val="00261D40"/>
    <w:rPr>
      <w:rFonts w:ascii="Segoe UI" w:hAnsi="Segoe UI" w:cs="Segoe UI"/>
      <w:sz w:val="18"/>
      <w:szCs w:val="18"/>
    </w:rPr>
  </w:style>
  <w:style w:type="paragraph" w:customStyle="1" w:styleId="StyleStyle411ptBold">
    <w:name w:val="Style Style4 + 11 pt Bold"/>
    <w:basedOn w:val="Normal"/>
    <w:link w:val="StyleStyle411ptBoldChar"/>
    <w:rsid w:val="00261D40"/>
    <w:rPr>
      <w:rFonts w:eastAsia="Times New Roman"/>
      <w:b/>
      <w:bCs/>
      <w:u w:val="single"/>
    </w:rPr>
  </w:style>
  <w:style w:type="character" w:customStyle="1" w:styleId="StyleStyle411ptBoldChar">
    <w:name w:val="Style Style4 + 11 pt Bold Char"/>
    <w:basedOn w:val="DefaultParagraphFont"/>
    <w:link w:val="StyleStyle411ptBold"/>
    <w:rsid w:val="00261D40"/>
    <w:rPr>
      <w:rFonts w:ascii="Calibri" w:eastAsia="Times New Roman" w:hAnsi="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rsid w:val="00261D40"/>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61D40"/>
    <w:rPr>
      <w:rFonts w:ascii="Calibri" w:eastAsia="Times New Roman" w:hAnsi="Calibri"/>
      <w:u w:val="single"/>
      <w:bdr w:val="single" w:sz="4" w:space="0" w:color="auto"/>
    </w:rPr>
  </w:style>
  <w:style w:type="paragraph" w:customStyle="1" w:styleId="StyleStyle112pt">
    <w:name w:val="Style Style1 + 12 pt"/>
    <w:basedOn w:val="Normal"/>
    <w:link w:val="StyleStyle112ptChar"/>
    <w:rsid w:val="00261D40"/>
    <w:rPr>
      <w:rFonts w:eastAsia="SimSun"/>
      <w:u w:val="single"/>
      <w:lang w:eastAsia="zh-CN"/>
    </w:rPr>
  </w:style>
  <w:style w:type="character" w:customStyle="1" w:styleId="StyleStyle112ptChar">
    <w:name w:val="Style Style1 + 12 pt Char"/>
    <w:basedOn w:val="DefaultParagraphFont"/>
    <w:link w:val="StyleStyle112pt"/>
    <w:rsid w:val="00261D40"/>
    <w:rPr>
      <w:rFonts w:ascii="Calibri" w:eastAsia="SimSun" w:hAnsi="Calibri"/>
      <w:u w:val="single"/>
      <w:lang w:eastAsia="zh-CN"/>
    </w:rPr>
  </w:style>
  <w:style w:type="paragraph" w:customStyle="1" w:styleId="StyleMinimizedTextArialNarrow10pt">
    <w:name w:val="Style Minimized Text + Arial Narrow 10 pt"/>
    <w:basedOn w:val="MinimizedText"/>
    <w:link w:val="StyleMinimizedTextArialNarrow10ptChar"/>
    <w:rsid w:val="00261D40"/>
    <w:rPr>
      <w:rFonts w:ascii="Calibri" w:hAnsi="Calibri"/>
      <w:sz w:val="20"/>
    </w:rPr>
  </w:style>
  <w:style w:type="character" w:customStyle="1" w:styleId="StyleMinimizedTextArialNarrow10ptChar">
    <w:name w:val="Style Minimized Text + Arial Narrow 10 pt Char"/>
    <w:basedOn w:val="MinimizedTextChar"/>
    <w:link w:val="StyleMinimizedTextArialNarrow10pt"/>
    <w:rsid w:val="00261D40"/>
    <w:rPr>
      <w:rFonts w:ascii="Calibri" w:eastAsia="Times New Roman" w:hAnsi="Calibri" w:cs="Times New Roman"/>
      <w:sz w:val="20"/>
      <w:lang w:val="x-none" w:eastAsia="x-none"/>
    </w:rPr>
  </w:style>
  <w:style w:type="paragraph" w:customStyle="1" w:styleId="StyleStyle111ptBorderSinglesolidlineAuto05ptL">
    <w:name w:val="Style Style1 + 11 pt Border: : (Single solid line Auto  0.5 pt L..."/>
    <w:link w:val="StyleStyle111ptBorderSinglesolidlineAuto05ptLChar"/>
    <w:rsid w:val="00261D40"/>
    <w:rPr>
      <w:rFonts w:ascii="Calibri" w:eastAsia="SimSun" w:hAnsi="Calibri"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61D40"/>
    <w:rPr>
      <w:rFonts w:ascii="Calibri" w:eastAsia="SimSun" w:hAnsi="Calibri" w:cs="Times New Roman"/>
      <w:sz w:val="20"/>
      <w:szCs w:val="24"/>
      <w:u w:val="single"/>
      <w:bdr w:val="single" w:sz="4" w:space="0" w:color="auto"/>
      <w:lang w:eastAsia="zh-CN"/>
    </w:rPr>
  </w:style>
  <w:style w:type="character" w:customStyle="1" w:styleId="BoldUnderlineChar0">
    <w:name w:val="BoldUnderline Char"/>
    <w:basedOn w:val="DefaultParagraphFont"/>
    <w:rsid w:val="00261D40"/>
    <w:rPr>
      <w:rFonts w:ascii="Times New Roman" w:eastAsia="Times New Roman" w:hAnsi="Times New Roman" w:cs="Times New Roman"/>
      <w:b/>
      <w:sz w:val="20"/>
      <w:szCs w:val="24"/>
      <w:u w:val="single"/>
    </w:rPr>
  </w:style>
  <w:style w:type="character" w:customStyle="1" w:styleId="CardTextChar2">
    <w:name w:val="Card Text Char"/>
    <w:basedOn w:val="DefaultParagraphFont"/>
    <w:rsid w:val="00261D40"/>
    <w:rPr>
      <w:rFonts w:eastAsia="MS Mincho"/>
      <w:szCs w:val="24"/>
      <w:lang w:val="en-US" w:eastAsia="ja-JP" w:bidi="ar-SA"/>
    </w:rPr>
  </w:style>
  <w:style w:type="paragraph" w:customStyle="1" w:styleId="Circled">
    <w:name w:val="Circled"/>
    <w:link w:val="CircledChar"/>
    <w:rsid w:val="00261D40"/>
    <w:pPr>
      <w:spacing w:after="200" w:line="276" w:lineRule="auto"/>
    </w:pPr>
    <w:rPr>
      <w:rFonts w:ascii="Calibri" w:eastAsia="MS Mincho" w:hAnsi="Calibri" w:cs="Times New Roman"/>
      <w:b/>
      <w:szCs w:val="20"/>
      <w:u w:val="single"/>
      <w:lang w:eastAsia="ja-JP"/>
    </w:rPr>
  </w:style>
  <w:style w:type="character" w:customStyle="1" w:styleId="CircledChar">
    <w:name w:val="Circled Char"/>
    <w:basedOn w:val="CardTextChar2"/>
    <w:link w:val="Circled"/>
    <w:rsid w:val="00261D40"/>
    <w:rPr>
      <w:rFonts w:ascii="Calibri" w:eastAsia="MS Mincho" w:hAnsi="Calibri" w:cs="Times New Roman"/>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261D40"/>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61D40"/>
    <w:rPr>
      <w:rFonts w:ascii="Calibri" w:eastAsia="SimSun" w:hAnsi="Calibri"/>
      <w:b/>
      <w:bCs/>
      <w:u w:val="single"/>
    </w:rPr>
  </w:style>
  <w:style w:type="paragraph" w:customStyle="1" w:styleId="StyleStyle1Bold">
    <w:name w:val="Style Style1 + Bold"/>
    <w:link w:val="StyleStyle1BoldChar"/>
    <w:rsid w:val="00261D40"/>
    <w:rPr>
      <w:rFonts w:ascii="Calibri" w:eastAsia="SimSun" w:hAnsi="Calibri" w:cs="Times New Roman"/>
      <w:b/>
      <w:bCs/>
      <w:sz w:val="20"/>
      <w:szCs w:val="24"/>
      <w:u w:val="single"/>
      <w:lang w:eastAsia="zh-CN"/>
    </w:rPr>
  </w:style>
  <w:style w:type="character" w:customStyle="1" w:styleId="StyleStyle1BoldChar">
    <w:name w:val="Style Style1 + Bold Char"/>
    <w:basedOn w:val="Style1Char"/>
    <w:link w:val="StyleStyle1Bold"/>
    <w:rsid w:val="00261D40"/>
    <w:rPr>
      <w:rFonts w:ascii="Calibri" w:eastAsia="SimSun" w:hAnsi="Calibri" w:cs="Times New Roman"/>
      <w:b/>
      <w:bCs/>
      <w:sz w:val="20"/>
      <w:szCs w:val="24"/>
      <w:u w:val="single"/>
      <w:lang w:eastAsia="zh-CN"/>
    </w:rPr>
  </w:style>
  <w:style w:type="character" w:customStyle="1" w:styleId="CardTextChar10">
    <w:name w:val="Card Text Char1"/>
    <w:basedOn w:val="DefaultParagraphFont"/>
    <w:rsid w:val="00261D40"/>
    <w:rPr>
      <w:rFonts w:ascii="Times New Roman" w:eastAsia="Times New Roman" w:hAnsi="Times New Roman" w:cs="Times New Roman"/>
      <w:sz w:val="20"/>
      <w:szCs w:val="24"/>
    </w:rPr>
  </w:style>
  <w:style w:type="character" w:customStyle="1" w:styleId="CharChar111">
    <w:name w:val="Char Char111"/>
    <w:basedOn w:val="DefaultParagraphFont"/>
    <w:rsid w:val="00261D40"/>
    <w:rPr>
      <w:rFonts w:cs="Arial"/>
      <w:bCs/>
      <w:szCs w:val="26"/>
      <w:u w:val="single"/>
      <w:lang w:val="en-US" w:eastAsia="en-US" w:bidi="ar-SA"/>
    </w:rPr>
  </w:style>
  <w:style w:type="paragraph" w:customStyle="1" w:styleId="cardtextsmall">
    <w:name w:val="card text small"/>
    <w:basedOn w:val="Normal"/>
    <w:rsid w:val="00261D40"/>
    <w:rPr>
      <w:rFonts w:ascii="Arial Narrow" w:eastAsia="Times New Roman" w:hAnsi="Arial Narrow"/>
      <w:sz w:val="16"/>
    </w:rPr>
  </w:style>
  <w:style w:type="character" w:customStyle="1" w:styleId="AUnterdline">
    <w:name w:val="AUnterdline"/>
    <w:qFormat/>
    <w:rsid w:val="00261D40"/>
    <w:rPr>
      <w:rFonts w:ascii="Times New Roman" w:hAnsi="Times New Roman"/>
      <w:sz w:val="20"/>
      <w:u w:val="single"/>
    </w:rPr>
  </w:style>
  <w:style w:type="paragraph" w:customStyle="1" w:styleId="CardIndented">
    <w:name w:val="Card (Indented)"/>
    <w:basedOn w:val="Normal"/>
    <w:qFormat/>
    <w:rsid w:val="00261D40"/>
    <w:pPr>
      <w:ind w:left="288"/>
    </w:pPr>
    <w:rPr>
      <w:rFonts w:eastAsia="Calibri"/>
    </w:rPr>
  </w:style>
  <w:style w:type="paragraph" w:customStyle="1" w:styleId="StyleStyle49pt10">
    <w:name w:val="Style Style4 + 9 pt10"/>
    <w:basedOn w:val="Style4"/>
    <w:link w:val="StyleStyle49pt10Char"/>
    <w:rsid w:val="00261D40"/>
    <w:rPr>
      <w:rFonts w:ascii="Calibri" w:eastAsia="Times New Roman" w:hAnsi="Calibri"/>
      <w:sz w:val="20"/>
      <w:lang w:val="x-none" w:eastAsia="x-none"/>
    </w:rPr>
  </w:style>
  <w:style w:type="character" w:customStyle="1" w:styleId="StyleStyle49pt10Char">
    <w:name w:val="Style Style4 + 9 pt10 Char"/>
    <w:basedOn w:val="Style4Char"/>
    <w:link w:val="StyleStyle49pt10"/>
    <w:rsid w:val="00261D40"/>
    <w:rPr>
      <w:rFonts w:ascii="Calibri" w:eastAsia="Times New Roman" w:hAnsi="Calibri"/>
      <w:sz w:val="20"/>
      <w:szCs w:val="24"/>
      <w:u w:val="single"/>
      <w:lang w:val="x-none" w:eastAsia="x-none"/>
    </w:rPr>
  </w:style>
  <w:style w:type="paragraph" w:customStyle="1" w:styleId="StyleStyle49ptBold7">
    <w:name w:val="Style Style4 + 9 pt Bold7"/>
    <w:basedOn w:val="Style4"/>
    <w:link w:val="StyleStyle49ptBold7Char"/>
    <w:rsid w:val="00261D40"/>
    <w:rPr>
      <w:rFonts w:ascii="Calibri" w:eastAsia="Times New Roman" w:hAnsi="Calibri"/>
      <w:b/>
      <w:bCs/>
      <w:sz w:val="20"/>
      <w:szCs w:val="22"/>
      <w:lang w:val="x-none" w:eastAsia="x-none"/>
    </w:rPr>
  </w:style>
  <w:style w:type="character" w:customStyle="1" w:styleId="StyleStyle49ptBold7Char">
    <w:name w:val="Style Style4 + 9 pt Bold7 Char"/>
    <w:link w:val="StyleStyle49ptBold7"/>
    <w:rsid w:val="00261D40"/>
    <w:rPr>
      <w:rFonts w:ascii="Calibri" w:eastAsia="Times New Roman" w:hAnsi="Calibri"/>
      <w:b/>
      <w:bCs/>
      <w:sz w:val="20"/>
      <w:u w:val="single"/>
      <w:lang w:val="x-none" w:eastAsia="x-none"/>
    </w:rPr>
  </w:style>
  <w:style w:type="paragraph" w:customStyle="1" w:styleId="NormalUnderline0">
    <w:name w:val="Normal Underline"/>
    <w:basedOn w:val="Normal"/>
    <w:link w:val="NormalUnderlineChar0"/>
    <w:qFormat/>
    <w:rsid w:val="00261D40"/>
    <w:pPr>
      <w:ind w:left="288"/>
    </w:pPr>
    <w:rPr>
      <w:rFonts w:eastAsia="Times New Roman"/>
      <w:sz w:val="20"/>
      <w:u w:val="single"/>
      <w:lang w:val="x-none" w:eastAsia="x-none"/>
    </w:rPr>
  </w:style>
  <w:style w:type="character" w:customStyle="1" w:styleId="NormalUnderlineChar0">
    <w:name w:val="Normal Underline Char"/>
    <w:link w:val="NormalUnderline0"/>
    <w:rsid w:val="00261D40"/>
    <w:rPr>
      <w:rFonts w:ascii="Calibri" w:eastAsia="Times New Roman" w:hAnsi="Calibri"/>
      <w:sz w:val="20"/>
      <w:u w:val="single"/>
      <w:lang w:val="x-none" w:eastAsia="x-none"/>
    </w:rPr>
  </w:style>
  <w:style w:type="character" w:customStyle="1" w:styleId="DontRead">
    <w:name w:val="Don't Read"/>
    <w:qFormat/>
    <w:rsid w:val="00261D40"/>
    <w:rPr>
      <w:rFonts w:ascii="Times New Roman" w:hAnsi="Times New Roman"/>
      <w:sz w:val="16"/>
    </w:rPr>
  </w:style>
  <w:style w:type="paragraph" w:customStyle="1" w:styleId="Underlinestyle">
    <w:name w:val="Underline style"/>
    <w:basedOn w:val="Normal"/>
    <w:rsid w:val="00261D40"/>
    <w:rPr>
      <w:rFonts w:eastAsia="Times New Roman"/>
      <w:u w:val="single"/>
    </w:rPr>
  </w:style>
  <w:style w:type="character" w:customStyle="1" w:styleId="Style11ptUnderline3">
    <w:name w:val="Style 11 pt Underline3"/>
    <w:rsid w:val="00261D40"/>
    <w:rPr>
      <w:sz w:val="20"/>
      <w:u w:val="single"/>
    </w:rPr>
  </w:style>
  <w:style w:type="character" w:customStyle="1" w:styleId="27">
    <w:name w:val="27"/>
    <w:rsid w:val="00261D40"/>
    <w:rPr>
      <w:rFonts w:cs="Arial"/>
      <w:bCs/>
      <w:sz w:val="20"/>
      <w:u w:val="single"/>
      <w:lang w:val="en-US" w:eastAsia="en-US" w:bidi="ar-SA"/>
    </w:rPr>
  </w:style>
  <w:style w:type="character" w:customStyle="1" w:styleId="Style9ptUnderline11">
    <w:name w:val="Style 9 pt Underline11"/>
    <w:basedOn w:val="DefaultParagraphFont"/>
    <w:rsid w:val="00261D40"/>
    <w:rPr>
      <w:sz w:val="20"/>
      <w:u w:val="single"/>
    </w:rPr>
  </w:style>
  <w:style w:type="character" w:customStyle="1" w:styleId="CharChar113">
    <w:name w:val="Char Char113"/>
    <w:basedOn w:val="DefaultParagraphFont"/>
    <w:rsid w:val="00261D4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61D40"/>
    <w:rPr>
      <w:rFonts w:ascii="Times New Roman" w:hAnsi="Times New Roman" w:cs="Times New Roman"/>
      <w:sz w:val="20"/>
      <w:szCs w:val="20"/>
    </w:rPr>
  </w:style>
  <w:style w:type="paragraph" w:styleId="CommentText">
    <w:name w:val="annotation text"/>
    <w:basedOn w:val="Normal"/>
    <w:link w:val="CommentTextChar"/>
    <w:uiPriority w:val="99"/>
    <w:rsid w:val="00261D40"/>
    <w:rPr>
      <w:rFonts w:ascii="Times New Roman" w:hAnsi="Times New Roman" w:cs="Times New Roman"/>
      <w:sz w:val="20"/>
      <w:szCs w:val="20"/>
    </w:rPr>
  </w:style>
  <w:style w:type="character" w:customStyle="1" w:styleId="CommentTextChar1">
    <w:name w:val="Comment Text Char1"/>
    <w:basedOn w:val="DefaultParagraphFont"/>
    <w:rsid w:val="00261D40"/>
    <w:rPr>
      <w:rFonts w:ascii="Calibri" w:hAnsi="Calibri"/>
      <w:sz w:val="20"/>
      <w:szCs w:val="20"/>
    </w:rPr>
  </w:style>
  <w:style w:type="character" w:customStyle="1" w:styleId="CommentSubjectChar">
    <w:name w:val="Comment Subject Char"/>
    <w:basedOn w:val="CommentTextChar"/>
    <w:link w:val="CommentSubject"/>
    <w:uiPriority w:val="99"/>
    <w:rsid w:val="00261D4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61D40"/>
    <w:rPr>
      <w:b/>
      <w:bCs/>
    </w:rPr>
  </w:style>
  <w:style w:type="character" w:customStyle="1" w:styleId="CommentSubjectChar1">
    <w:name w:val="Comment Subject Char1"/>
    <w:basedOn w:val="CommentTextChar1"/>
    <w:uiPriority w:val="99"/>
    <w:rsid w:val="00261D40"/>
    <w:rPr>
      <w:rFonts w:ascii="Calibri" w:hAnsi="Calibri"/>
      <w:b/>
      <w:bCs/>
      <w:sz w:val="20"/>
      <w:szCs w:val="20"/>
    </w:rPr>
  </w:style>
  <w:style w:type="paragraph" w:customStyle="1" w:styleId="Cite2">
    <w:name w:val="Cite 2"/>
    <w:basedOn w:val="Normal"/>
    <w:qFormat/>
    <w:rsid w:val="00261D40"/>
    <w:rPr>
      <w:rFonts w:ascii="Arial" w:eastAsia="MS Mincho" w:hAnsi="Arial"/>
      <w:b/>
      <w:u w:val="single"/>
    </w:rPr>
  </w:style>
  <w:style w:type="character" w:customStyle="1" w:styleId="StyleunderlineBold">
    <w:name w:val="Style underline + Bold"/>
    <w:basedOn w:val="underline"/>
    <w:rsid w:val="00261D40"/>
    <w:rPr>
      <w:rFonts w:ascii="Times New Roman" w:hAnsi="Times New Roman"/>
      <w:b w:val="0"/>
      <w:bCs/>
      <w:sz w:val="20"/>
      <w:u w:val="single"/>
    </w:rPr>
  </w:style>
  <w:style w:type="paragraph" w:customStyle="1" w:styleId="cards0">
    <w:name w:val="cards"/>
    <w:basedOn w:val="Cites"/>
    <w:qFormat/>
    <w:rsid w:val="00261D40"/>
    <w:pPr>
      <w:widowControl/>
      <w:jc w:val="left"/>
    </w:pPr>
    <w:rPr>
      <w:rFonts w:eastAsia="Calibri"/>
      <w:sz w:val="22"/>
      <w:szCs w:val="22"/>
    </w:rPr>
  </w:style>
  <w:style w:type="character" w:customStyle="1" w:styleId="underlineChar0">
    <w:name w:val="underline Char"/>
    <w:basedOn w:val="DefaultParagraphFont"/>
    <w:rsid w:val="00261D4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61D4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61D40"/>
    <w:rPr>
      <w:sz w:val="20"/>
      <w:u w:val="single"/>
    </w:rPr>
  </w:style>
  <w:style w:type="character" w:customStyle="1" w:styleId="Style1Char1">
    <w:name w:val="Style1 Char1"/>
    <w:basedOn w:val="DefaultParagraphFont"/>
    <w:rsid w:val="00261D40"/>
    <w:rPr>
      <w:rFonts w:eastAsia="SimSun"/>
      <w:sz w:val="20"/>
      <w:szCs w:val="24"/>
      <w:u w:val="single"/>
      <w:lang w:val="en-US" w:eastAsia="zh-CN" w:bidi="ar-SA"/>
    </w:rPr>
  </w:style>
  <w:style w:type="character" w:customStyle="1" w:styleId="ital-inline">
    <w:name w:val="ital-inline"/>
    <w:basedOn w:val="DefaultParagraphFont"/>
    <w:rsid w:val="00261D40"/>
  </w:style>
  <w:style w:type="character" w:customStyle="1" w:styleId="Style10ptUnderline">
    <w:name w:val="Style 10 pt Underline"/>
    <w:basedOn w:val="DefaultParagraphFont"/>
    <w:rsid w:val="00261D40"/>
    <w:rPr>
      <w:sz w:val="20"/>
      <w:u w:val="single"/>
    </w:rPr>
  </w:style>
  <w:style w:type="character" w:customStyle="1" w:styleId="BodyTextIndent3Char">
    <w:name w:val="Body Text Indent 3 Char"/>
    <w:basedOn w:val="DefaultParagraphFont"/>
    <w:link w:val="BodyTextIndent3"/>
    <w:rsid w:val="00261D40"/>
    <w:rPr>
      <w:rFonts w:ascii="Times New Roman" w:hAnsi="Times New Roman" w:cs="Times New Roman"/>
      <w:sz w:val="16"/>
      <w:szCs w:val="16"/>
    </w:rPr>
  </w:style>
  <w:style w:type="paragraph" w:styleId="BodyTextIndent3">
    <w:name w:val="Body Text Indent 3"/>
    <w:basedOn w:val="Normal"/>
    <w:link w:val="BodyTextIndent3Char"/>
    <w:rsid w:val="00261D4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261D40"/>
    <w:rPr>
      <w:rFonts w:ascii="Calibri" w:hAnsi="Calibri"/>
      <w:sz w:val="16"/>
      <w:szCs w:val="16"/>
    </w:rPr>
  </w:style>
  <w:style w:type="character" w:styleId="HTMLCite">
    <w:name w:val="HTML Cite"/>
    <w:rsid w:val="00261D40"/>
    <w:rPr>
      <w:i/>
      <w:iCs/>
    </w:rPr>
  </w:style>
  <w:style w:type="character" w:customStyle="1" w:styleId="slug-pub-date">
    <w:name w:val="slug-pub-date"/>
    <w:basedOn w:val="DefaultParagraphFont"/>
    <w:rsid w:val="00261D40"/>
  </w:style>
  <w:style w:type="character" w:customStyle="1" w:styleId="slug-vol">
    <w:name w:val="slug-vol"/>
    <w:basedOn w:val="DefaultParagraphFont"/>
    <w:rsid w:val="00261D40"/>
  </w:style>
  <w:style w:type="character" w:customStyle="1" w:styleId="slug-issue">
    <w:name w:val="slug-issue"/>
    <w:basedOn w:val="DefaultParagraphFont"/>
    <w:rsid w:val="00261D40"/>
  </w:style>
  <w:style w:type="character" w:customStyle="1" w:styleId="slug-pages">
    <w:name w:val="slug-pages"/>
    <w:basedOn w:val="DefaultParagraphFont"/>
    <w:rsid w:val="00261D4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261D40"/>
    <w:rPr>
      <w:b/>
      <w:bCs/>
      <w:strike w:val="0"/>
      <w:dstrike w:val="0"/>
      <w:sz w:val="24"/>
      <w:u w:val="none"/>
      <w:effect w:val="none"/>
    </w:rPr>
  </w:style>
  <w:style w:type="character" w:customStyle="1" w:styleId="tagchar">
    <w:name w:val="tagchar"/>
    <w:basedOn w:val="DefaultParagraphFont"/>
    <w:rsid w:val="00261D40"/>
  </w:style>
  <w:style w:type="paragraph" w:customStyle="1" w:styleId="NormalText">
    <w:name w:val="Normal Text"/>
    <w:basedOn w:val="Normal"/>
    <w:autoRedefine/>
    <w:rsid w:val="00261D40"/>
    <w:pPr>
      <w:jc w:val="both"/>
    </w:pPr>
    <w:rPr>
      <w:rFonts w:eastAsia="Times New Roman"/>
      <w:szCs w:val="26"/>
    </w:rPr>
  </w:style>
  <w:style w:type="character" w:customStyle="1" w:styleId="Styleunderline11pt">
    <w:name w:val="Style underline + 11 pt"/>
    <w:basedOn w:val="underline"/>
    <w:rsid w:val="00261D40"/>
    <w:rPr>
      <w:rFonts w:ascii="Times New Roman" w:hAnsi="Times New Roman" w:cs="Times New Roman"/>
      <w:b w:val="0"/>
      <w:sz w:val="20"/>
      <w:u w:val="single"/>
    </w:rPr>
  </w:style>
  <w:style w:type="paragraph" w:customStyle="1" w:styleId="BoldandUnderline">
    <w:name w:val="Bold and Underline"/>
    <w:basedOn w:val="Normal"/>
    <w:link w:val="BoldandUnderlineChar"/>
    <w:rsid w:val="00261D40"/>
    <w:rPr>
      <w:rFonts w:eastAsia="Times New Roman"/>
      <w:b/>
      <w:u w:val="single"/>
    </w:rPr>
  </w:style>
  <w:style w:type="character" w:customStyle="1" w:styleId="BoldandUnderlineChar">
    <w:name w:val="Bold and Underline Char"/>
    <w:basedOn w:val="DefaultParagraphFont"/>
    <w:link w:val="BoldandUnderline"/>
    <w:rsid w:val="00261D40"/>
    <w:rPr>
      <w:rFonts w:ascii="Calibri" w:eastAsia="Times New Roman" w:hAnsi="Calibri"/>
      <w:b/>
      <w:u w:val="single"/>
    </w:rPr>
  </w:style>
  <w:style w:type="character" w:customStyle="1" w:styleId="pmterms11">
    <w:name w:val="pmterms11"/>
    <w:basedOn w:val="DefaultParagraphFont"/>
    <w:rsid w:val="00261D40"/>
    <w:rPr>
      <w:b/>
      <w:bCs/>
      <w:i w:val="0"/>
      <w:iCs w:val="0"/>
      <w:color w:val="000000"/>
    </w:rPr>
  </w:style>
  <w:style w:type="character" w:customStyle="1" w:styleId="StyleUnderlineChar9ptBold">
    <w:name w:val="Style Underline Char + 9 pt Bold"/>
    <w:basedOn w:val="DefaultParagraphFont"/>
    <w:rsid w:val="00261D40"/>
    <w:rPr>
      <w:rFonts w:ascii="Times New Roman" w:hAnsi="Times New Roman"/>
      <w:b/>
      <w:bCs/>
      <w:sz w:val="20"/>
      <w:u w:val="single"/>
      <w:lang w:val="en-US" w:eastAsia="en-US" w:bidi="ar-SA"/>
    </w:rPr>
  </w:style>
  <w:style w:type="character" w:customStyle="1" w:styleId="Style8pt">
    <w:name w:val="Style 8 pt"/>
    <w:basedOn w:val="DefaultParagraphFont"/>
    <w:rsid w:val="00261D40"/>
    <w:rPr>
      <w:sz w:val="20"/>
    </w:rPr>
  </w:style>
  <w:style w:type="character" w:customStyle="1" w:styleId="Styleunderline11ptBold">
    <w:name w:val="Style underline + 11 pt Bold"/>
    <w:basedOn w:val="underline"/>
    <w:rsid w:val="00261D40"/>
    <w:rPr>
      <w:rFonts w:ascii="Times New Roman" w:hAnsi="Times New Roman"/>
      <w:b/>
      <w:bCs/>
      <w:sz w:val="20"/>
      <w:u w:val="single"/>
    </w:rPr>
  </w:style>
  <w:style w:type="character" w:customStyle="1" w:styleId="UnderlineChar5Char">
    <w:name w:val="Underline Char5 Char"/>
    <w:basedOn w:val="DefaultParagraphFont"/>
    <w:rsid w:val="00261D40"/>
    <w:rPr>
      <w:szCs w:val="24"/>
      <w:u w:val="single"/>
      <w:lang w:val="en-US" w:eastAsia="en-US" w:bidi="ar-SA"/>
    </w:rPr>
  </w:style>
  <w:style w:type="character" w:customStyle="1" w:styleId="BoldandUnderlineChar2Char1">
    <w:name w:val="Bold and Underline Char2 Char1"/>
    <w:basedOn w:val="DefaultParagraphFont"/>
    <w:rsid w:val="00261D4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61D4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61D40"/>
    <w:rPr>
      <w:szCs w:val="24"/>
      <w:u w:val="single"/>
      <w:lang w:val="en-US" w:eastAsia="en-US" w:bidi="ar-SA"/>
    </w:rPr>
  </w:style>
  <w:style w:type="character" w:customStyle="1" w:styleId="UnderlineChar4Char">
    <w:name w:val="Underline Char4 Char"/>
    <w:basedOn w:val="DefaultParagraphFont"/>
    <w:link w:val="UnderlineChar4"/>
    <w:rsid w:val="00261D40"/>
    <w:rPr>
      <w:u w:val="single"/>
    </w:rPr>
  </w:style>
  <w:style w:type="paragraph" w:customStyle="1" w:styleId="UnderlineChar4">
    <w:name w:val="Underline Char4"/>
    <w:basedOn w:val="Normal"/>
    <w:link w:val="UnderlineChar4Char"/>
    <w:rsid w:val="00261D40"/>
    <w:rPr>
      <w:rFonts w:asciiTheme="minorHAnsi" w:hAnsiTheme="minorHAnsi"/>
      <w:u w:val="single"/>
    </w:rPr>
  </w:style>
  <w:style w:type="character" w:customStyle="1" w:styleId="BoldandUnderlineChar3Char2">
    <w:name w:val="Bold and Underline Char3 Char2"/>
    <w:basedOn w:val="DefaultParagraphFont"/>
    <w:link w:val="BoldandUnderlineChar3"/>
    <w:rsid w:val="00261D40"/>
    <w:rPr>
      <w:b/>
      <w:u w:val="single"/>
    </w:rPr>
  </w:style>
  <w:style w:type="paragraph" w:customStyle="1" w:styleId="BoldandUnderlineChar3">
    <w:name w:val="Bold and Underline Char3"/>
    <w:basedOn w:val="Normal"/>
    <w:link w:val="BoldandUnderlineChar3Char2"/>
    <w:rsid w:val="00261D40"/>
    <w:rPr>
      <w:rFonts w:asciiTheme="minorHAnsi" w:hAnsiTheme="minorHAnsi"/>
      <w:b/>
      <w:u w:val="single"/>
    </w:rPr>
  </w:style>
  <w:style w:type="paragraph" w:customStyle="1" w:styleId="Language">
    <w:name w:val="Language"/>
    <w:basedOn w:val="Normal"/>
    <w:link w:val="LanguageChar"/>
    <w:rsid w:val="00261D40"/>
    <w:rPr>
      <w:rFonts w:eastAsia="Times New Roman"/>
      <w:strike/>
      <w:szCs w:val="20"/>
    </w:rPr>
  </w:style>
  <w:style w:type="character" w:customStyle="1" w:styleId="LanguageChar">
    <w:name w:val="Language Char"/>
    <w:basedOn w:val="DefaultParagraphFont"/>
    <w:link w:val="Language"/>
    <w:rsid w:val="00261D40"/>
    <w:rPr>
      <w:rFonts w:ascii="Calibri" w:eastAsia="Times New Roman" w:hAnsi="Calibri"/>
      <w:strike/>
      <w:szCs w:val="20"/>
    </w:rPr>
  </w:style>
  <w:style w:type="paragraph" w:customStyle="1" w:styleId="UnderlineChar3">
    <w:name w:val="Underline Char3"/>
    <w:basedOn w:val="Normal"/>
    <w:link w:val="UnderlineChar3Char"/>
    <w:rsid w:val="00261D40"/>
    <w:rPr>
      <w:rFonts w:eastAsia="Times New Roman"/>
      <w:u w:val="single"/>
    </w:rPr>
  </w:style>
  <w:style w:type="character" w:customStyle="1" w:styleId="UnderlineChar3Char">
    <w:name w:val="Underline Char3 Char"/>
    <w:basedOn w:val="DefaultParagraphFont"/>
    <w:link w:val="UnderlineChar3"/>
    <w:rsid w:val="00261D40"/>
    <w:rPr>
      <w:rFonts w:ascii="Calibri" w:eastAsia="Times New Roman" w:hAnsi="Calibri"/>
      <w:u w:val="single"/>
    </w:rPr>
  </w:style>
  <w:style w:type="paragraph" w:customStyle="1" w:styleId="BoldandUnderlineChar3Char">
    <w:name w:val="Bold and Underline Char3 Char"/>
    <w:basedOn w:val="Normal"/>
    <w:link w:val="BoldandUnderlineChar3CharChar"/>
    <w:rsid w:val="00261D40"/>
    <w:rPr>
      <w:rFonts w:eastAsia="Times New Roman"/>
      <w:b/>
      <w:u w:val="single"/>
    </w:rPr>
  </w:style>
  <w:style w:type="character" w:customStyle="1" w:styleId="BoldandUnderlineChar3CharChar">
    <w:name w:val="Bold and Underline Char3 Char Char"/>
    <w:basedOn w:val="DefaultParagraphFont"/>
    <w:link w:val="BoldandUnderlineChar3Char"/>
    <w:rsid w:val="00261D40"/>
    <w:rPr>
      <w:rFonts w:ascii="Calibri" w:eastAsia="Times New Roman" w:hAnsi="Calibri"/>
      <w:b/>
      <w:u w:val="single"/>
    </w:rPr>
  </w:style>
  <w:style w:type="character" w:customStyle="1" w:styleId="UnderlineChar1">
    <w:name w:val="Underline Char1"/>
    <w:basedOn w:val="DefaultParagraphFont"/>
    <w:rsid w:val="00261D40"/>
    <w:rPr>
      <w:szCs w:val="24"/>
      <w:u w:val="single"/>
      <w:lang w:val="en-US" w:eastAsia="en-US" w:bidi="ar-SA"/>
    </w:rPr>
  </w:style>
  <w:style w:type="character" w:customStyle="1" w:styleId="BoldandUnderlineChar1Char2Char">
    <w:name w:val="Bold and Underline Char1 Char2 Char"/>
    <w:basedOn w:val="DefaultParagraphFont"/>
    <w:rsid w:val="00261D40"/>
    <w:rPr>
      <w:b/>
      <w:szCs w:val="24"/>
      <w:u w:val="single"/>
      <w:lang w:val="en-US" w:eastAsia="en-US" w:bidi="ar-SA"/>
    </w:rPr>
  </w:style>
  <w:style w:type="character" w:customStyle="1" w:styleId="StyleStyle11ptBoldUnderlineBorderSinglesolidlineAuto">
    <w:name w:val="Style Style 11 pt Bold Underline Border: : (Single solid line Auto ..."/>
    <w:rsid w:val="00261D40"/>
    <w:rPr>
      <w:rFonts w:ascii="Times New Roman" w:hAnsi="Times New Roman"/>
      <w:b/>
      <w:bCs/>
      <w:sz w:val="20"/>
      <w:u w:val="none"/>
      <w:bdr w:val="none" w:sz="0" w:space="0" w:color="auto"/>
    </w:rPr>
  </w:style>
  <w:style w:type="character" w:customStyle="1" w:styleId="term1">
    <w:name w:val="term1"/>
    <w:basedOn w:val="DefaultParagraphFont"/>
    <w:rsid w:val="00261D40"/>
    <w:rPr>
      <w:b/>
      <w:bCs/>
    </w:rPr>
  </w:style>
  <w:style w:type="character" w:customStyle="1" w:styleId="Styleterm111ptUnderline">
    <w:name w:val="Style term1 + 11 pt Underline"/>
    <w:basedOn w:val="term1"/>
    <w:rsid w:val="00261D40"/>
    <w:rPr>
      <w:b/>
      <w:bCs/>
      <w:sz w:val="20"/>
      <w:u w:val="single"/>
    </w:rPr>
  </w:style>
  <w:style w:type="paragraph" w:customStyle="1" w:styleId="StyleStyle49ptBold3">
    <w:name w:val="Style Style4 + 9 pt Bold3"/>
    <w:basedOn w:val="Style4"/>
    <w:link w:val="StyleStyle49ptBold3Char"/>
    <w:rsid w:val="00261D40"/>
    <w:rPr>
      <w:rFonts w:ascii="Calibri" w:eastAsia="Times New Roman" w:hAnsi="Calibri"/>
      <w:b/>
      <w:bCs/>
      <w:sz w:val="20"/>
      <w:lang w:val="x-none" w:eastAsia="x-none"/>
    </w:rPr>
  </w:style>
  <w:style w:type="character" w:customStyle="1" w:styleId="StyleStyle49ptBold3Char">
    <w:name w:val="Style Style4 + 9 pt Bold3 Char"/>
    <w:basedOn w:val="Style4Char"/>
    <w:link w:val="StyleStyle49ptBold3"/>
    <w:rsid w:val="00261D40"/>
    <w:rPr>
      <w:rFonts w:ascii="Calibri" w:eastAsia="Times New Roman" w:hAnsi="Calibri"/>
      <w:b/>
      <w:bCs/>
      <w:sz w:val="20"/>
      <w:szCs w:val="24"/>
      <w:u w:val="single"/>
      <w:lang w:val="x-none" w:eastAsia="x-none"/>
    </w:rPr>
  </w:style>
  <w:style w:type="character" w:customStyle="1" w:styleId="Style9ptUnderline6">
    <w:name w:val="Style 9 pt Underline6"/>
    <w:basedOn w:val="DefaultParagraphFont"/>
    <w:rsid w:val="00261D40"/>
    <w:rPr>
      <w:sz w:val="20"/>
      <w:u w:val="single"/>
    </w:rPr>
  </w:style>
  <w:style w:type="character" w:customStyle="1" w:styleId="ct-with-fmlt">
    <w:name w:val="ct-with-fmlt"/>
    <w:basedOn w:val="DefaultParagraphFont"/>
    <w:rsid w:val="00261D40"/>
  </w:style>
  <w:style w:type="character" w:customStyle="1" w:styleId="a">
    <w:name w:val="a"/>
    <w:basedOn w:val="DefaultParagraphFont"/>
    <w:rsid w:val="00261D40"/>
  </w:style>
  <w:style w:type="paragraph" w:customStyle="1" w:styleId="StyleStyle49pt">
    <w:name w:val="Style Style4 + 9 pt"/>
    <w:basedOn w:val="Style4"/>
    <w:link w:val="StyleStyle49ptChar"/>
    <w:rsid w:val="00261D40"/>
    <w:rPr>
      <w:rFonts w:ascii="Calibri" w:eastAsia="Times New Roman" w:hAnsi="Calibri"/>
      <w:sz w:val="20"/>
      <w:lang w:val="x-none" w:eastAsia="x-none"/>
    </w:rPr>
  </w:style>
  <w:style w:type="character" w:customStyle="1" w:styleId="StyleStyle49ptChar">
    <w:name w:val="Style Style4 + 9 pt Char"/>
    <w:basedOn w:val="Style4Char"/>
    <w:link w:val="StyleStyle49pt"/>
    <w:rsid w:val="00261D40"/>
    <w:rPr>
      <w:rFonts w:ascii="Calibri" w:eastAsia="Times New Roman" w:hAnsi="Calibri"/>
      <w:sz w:val="20"/>
      <w:szCs w:val="24"/>
      <w:u w:val="single"/>
      <w:lang w:val="x-none" w:eastAsia="x-none"/>
    </w:rPr>
  </w:style>
  <w:style w:type="paragraph" w:customStyle="1" w:styleId="StyleStyle49ptBold">
    <w:name w:val="Style Style4 + 9 pt Bold"/>
    <w:basedOn w:val="Style4"/>
    <w:link w:val="StyleStyle49ptBoldChar"/>
    <w:rsid w:val="00261D40"/>
    <w:rPr>
      <w:rFonts w:ascii="Calibri" w:eastAsia="Times New Roman" w:hAnsi="Calibri"/>
      <w:b/>
      <w:bCs/>
      <w:sz w:val="20"/>
      <w:lang w:val="x-none" w:eastAsia="x-none"/>
    </w:rPr>
  </w:style>
  <w:style w:type="character" w:customStyle="1" w:styleId="StyleStyle49ptBoldChar">
    <w:name w:val="Style Style4 + 9 pt Bold Char"/>
    <w:basedOn w:val="Style4Char"/>
    <w:link w:val="StyleStyle49ptBold"/>
    <w:rsid w:val="00261D40"/>
    <w:rPr>
      <w:rFonts w:ascii="Calibri" w:eastAsia="Times New Roman" w:hAnsi="Calibri"/>
      <w:b/>
      <w:bCs/>
      <w:sz w:val="20"/>
      <w:szCs w:val="24"/>
      <w:u w:val="single"/>
      <w:lang w:val="x-none" w:eastAsia="x-none"/>
    </w:rPr>
  </w:style>
  <w:style w:type="character" w:customStyle="1" w:styleId="base">
    <w:name w:val="base"/>
    <w:basedOn w:val="DefaultParagraphFont"/>
    <w:rsid w:val="00261D40"/>
  </w:style>
  <w:style w:type="character" w:customStyle="1" w:styleId="part-of-speech">
    <w:name w:val="part-of-speech"/>
    <w:basedOn w:val="DefaultParagraphFont"/>
    <w:rsid w:val="00261D40"/>
  </w:style>
  <w:style w:type="character" w:customStyle="1" w:styleId="sep">
    <w:name w:val="sep"/>
    <w:basedOn w:val="DefaultParagraphFont"/>
    <w:rsid w:val="00261D40"/>
  </w:style>
  <w:style w:type="character" w:customStyle="1" w:styleId="pron">
    <w:name w:val="pron"/>
    <w:basedOn w:val="DefaultParagraphFont"/>
    <w:rsid w:val="00261D40"/>
  </w:style>
  <w:style w:type="character" w:customStyle="1" w:styleId="articletext">
    <w:name w:val="articletext"/>
    <w:basedOn w:val="DefaultParagraphFont"/>
    <w:rsid w:val="00261D40"/>
  </w:style>
  <w:style w:type="character" w:customStyle="1" w:styleId="StyleUnderlinePatternClearYellow">
    <w:name w:val="Style Underline Pattern: Clear (Yellow)"/>
    <w:basedOn w:val="DefaultParagraphFont"/>
    <w:rsid w:val="00261D40"/>
    <w:rPr>
      <w:u w:val="single"/>
      <w:shd w:val="clear" w:color="auto" w:fill="00FF00"/>
    </w:rPr>
  </w:style>
  <w:style w:type="paragraph" w:customStyle="1" w:styleId="Subtitle2">
    <w:name w:val="Subtitle2"/>
    <w:basedOn w:val="Normal"/>
    <w:next w:val="Normal"/>
    <w:qFormat/>
    <w:rsid w:val="00261D40"/>
    <w:pPr>
      <w:spacing w:after="60"/>
      <w:outlineLvl w:val="1"/>
    </w:pPr>
    <w:rPr>
      <w:rFonts w:eastAsia="Calibri"/>
      <w:bCs/>
      <w:szCs w:val="26"/>
      <w:u w:val="single"/>
    </w:rPr>
  </w:style>
  <w:style w:type="character" w:customStyle="1" w:styleId="ReallyfuckingsmallChar">
    <w:name w:val="Really fucking small Char"/>
    <w:link w:val="Reallyfuckingsmall"/>
    <w:locked/>
    <w:rsid w:val="00261D40"/>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261D40"/>
    <w:pPr>
      <w:adjustRightInd w:val="0"/>
    </w:pPr>
    <w:rPr>
      <w:rFonts w:ascii="Times New Roman" w:eastAsia="MS Mincho" w:hAnsi="Times New Roman" w:cs="Times New Roman"/>
      <w:sz w:val="10"/>
    </w:rPr>
  </w:style>
  <w:style w:type="paragraph" w:customStyle="1" w:styleId="Stylecard11pt">
    <w:name w:val="Style card + 11 pt"/>
    <w:basedOn w:val="card"/>
    <w:link w:val="Stylecard11ptChar"/>
    <w:rsid w:val="00261D40"/>
    <w:rPr>
      <w:rFonts w:eastAsia="SimSun"/>
      <w:sz w:val="20"/>
      <w:szCs w:val="24"/>
      <w:lang w:val="x-none" w:eastAsia="zh-CN"/>
    </w:rPr>
  </w:style>
  <w:style w:type="character" w:customStyle="1" w:styleId="Stylecard11ptChar">
    <w:name w:val="Style card + 11 pt Char"/>
    <w:link w:val="Stylecard11pt"/>
    <w:rsid w:val="00261D40"/>
    <w:rPr>
      <w:rFonts w:ascii="Calibri" w:eastAsia="SimSun" w:hAnsi="Calibri"/>
      <w:sz w:val="20"/>
      <w:szCs w:val="24"/>
      <w:lang w:val="x-none" w:eastAsia="zh-CN"/>
    </w:rPr>
  </w:style>
  <w:style w:type="paragraph" w:customStyle="1" w:styleId="Minimize">
    <w:name w:val="Minimize"/>
    <w:basedOn w:val="card"/>
    <w:next w:val="Normal"/>
    <w:link w:val="MinimizeChar"/>
    <w:rsid w:val="00261D40"/>
    <w:pPr>
      <w:widowControl w:val="0"/>
      <w:autoSpaceDE w:val="0"/>
      <w:autoSpaceDN w:val="0"/>
      <w:adjustRightInd w:val="0"/>
      <w:spacing w:after="200" w:line="276" w:lineRule="auto"/>
    </w:pPr>
    <w:rPr>
      <w:rFonts w:eastAsia="Times New Roman"/>
      <w:color w:val="000000"/>
      <w:sz w:val="12"/>
      <w:szCs w:val="20"/>
      <w:lang w:val="x-none" w:eastAsia="x-none"/>
    </w:rPr>
  </w:style>
  <w:style w:type="character" w:customStyle="1" w:styleId="MinimizeChar">
    <w:name w:val="Minimize Char"/>
    <w:link w:val="Minimize"/>
    <w:rsid w:val="00261D40"/>
    <w:rPr>
      <w:rFonts w:ascii="Calibri" w:eastAsia="Times New Roman" w:hAnsi="Calibri"/>
      <w:color w:val="000000"/>
      <w:sz w:val="12"/>
      <w:szCs w:val="20"/>
      <w:lang w:val="x-none" w:eastAsia="x-none"/>
    </w:rPr>
  </w:style>
  <w:style w:type="character" w:customStyle="1" w:styleId="messagecontent">
    <w:name w:val="message_content"/>
    <w:rsid w:val="00261D40"/>
  </w:style>
  <w:style w:type="paragraph" w:customStyle="1" w:styleId="Heading71">
    <w:name w:val="Heading 71"/>
    <w:basedOn w:val="Normal"/>
    <w:next w:val="Normal"/>
    <w:qFormat/>
    <w:rsid w:val="00261D40"/>
    <w:pPr>
      <w:spacing w:before="280" w:line="360" w:lineRule="auto"/>
      <w:outlineLvl w:val="6"/>
    </w:pPr>
    <w:rPr>
      <w:rFonts w:eastAsia="Calibri"/>
      <w:b/>
      <w:bCs/>
      <w:smallCaps/>
      <w:color w:val="000000"/>
      <w:u w:val="single"/>
      <w:lang w:bidi="en-US"/>
    </w:rPr>
  </w:style>
  <w:style w:type="paragraph" w:customStyle="1" w:styleId="Heading91">
    <w:name w:val="Heading 91"/>
    <w:basedOn w:val="Normal"/>
    <w:next w:val="Normal"/>
    <w:qFormat/>
    <w:rsid w:val="00261D40"/>
    <w:pPr>
      <w:spacing w:before="280" w:line="360" w:lineRule="auto"/>
      <w:outlineLvl w:val="8"/>
    </w:pPr>
    <w:rPr>
      <w:rFonts w:eastAsia="Calibri"/>
    </w:rPr>
  </w:style>
  <w:style w:type="paragraph" w:customStyle="1" w:styleId="Card1">
    <w:name w:val="Card1"/>
    <w:next w:val="NoSpacing"/>
    <w:qFormat/>
    <w:rsid w:val="00261D40"/>
    <w:pPr>
      <w:spacing w:after="0" w:line="240" w:lineRule="auto"/>
    </w:pPr>
    <w:rPr>
      <w:rFonts w:ascii="Calibri" w:eastAsia="Times New Roman" w:hAnsi="Calibri" w:cs="Times New Roman"/>
      <w:sz w:val="24"/>
      <w:szCs w:val="24"/>
    </w:rPr>
  </w:style>
  <w:style w:type="character" w:customStyle="1" w:styleId="mandelbrotrefrag">
    <w:name w:val="mandelbrot_refrag"/>
    <w:basedOn w:val="DefaultParagraphFont"/>
    <w:rsid w:val="00261D40"/>
  </w:style>
  <w:style w:type="character" w:customStyle="1" w:styleId="itxtrst">
    <w:name w:val="itxtrst"/>
    <w:basedOn w:val="DefaultParagraphFont"/>
    <w:rsid w:val="00261D40"/>
  </w:style>
  <w:style w:type="paragraph" w:customStyle="1" w:styleId="reuters">
    <w:name w:val="reuters"/>
    <w:basedOn w:val="Normal"/>
    <w:rsid w:val="00261D40"/>
    <w:pPr>
      <w:spacing w:before="100" w:beforeAutospacing="1" w:after="100" w:afterAutospacing="1"/>
    </w:pPr>
    <w:rPr>
      <w:rFonts w:ascii="Times" w:eastAsia="Calibri" w:hAnsi="Times"/>
      <w:sz w:val="20"/>
      <w:szCs w:val="20"/>
    </w:rPr>
  </w:style>
  <w:style w:type="character" w:customStyle="1" w:styleId="credits">
    <w:name w:val="credits"/>
    <w:basedOn w:val="DefaultParagraphFont"/>
    <w:rsid w:val="00261D40"/>
  </w:style>
  <w:style w:type="character" w:customStyle="1" w:styleId="LanguageEditingChar">
    <w:name w:val="Language Editing Char"/>
    <w:link w:val="LanguageEditing"/>
    <w:locked/>
    <w:rsid w:val="00261D4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61D40"/>
    <w:rPr>
      <w:rFonts w:ascii="Times New Roman" w:eastAsia="Times New Roman" w:hAnsi="Times New Roman" w:cs="Times New Roman"/>
      <w:strike/>
      <w:sz w:val="20"/>
    </w:rPr>
  </w:style>
  <w:style w:type="numbering" w:customStyle="1" w:styleId="NoList1">
    <w:name w:val="No List1"/>
    <w:next w:val="NoList"/>
    <w:uiPriority w:val="99"/>
    <w:semiHidden/>
    <w:unhideWhenUsed/>
    <w:rsid w:val="00261D40"/>
  </w:style>
  <w:style w:type="paragraph" w:customStyle="1" w:styleId="Boxempahsis">
    <w:name w:val="Box empahsis"/>
    <w:basedOn w:val="Normal"/>
    <w:link w:val="BoxempahsisChar"/>
    <w:qFormat/>
    <w:rsid w:val="00261D40"/>
    <w:rPr>
      <w:rFonts w:ascii="Franklin Gothic Heavy" w:eastAsia="Calibri" w:hAnsi="Franklin Gothic Heavy"/>
      <w:iCs/>
      <w:u w:val="single"/>
      <w:bdr w:val="single" w:sz="4" w:space="0" w:color="auto"/>
    </w:rPr>
  </w:style>
  <w:style w:type="character" w:customStyle="1" w:styleId="BoxempahsisChar">
    <w:name w:val="Box empahsis Char"/>
    <w:basedOn w:val="DefaultParagraphFont"/>
    <w:link w:val="Boxempahsis"/>
    <w:rsid w:val="00261D40"/>
    <w:rPr>
      <w:rFonts w:ascii="Franklin Gothic Heavy" w:eastAsia="Calibri" w:hAnsi="Franklin Gothic Heavy"/>
      <w:iCs/>
      <w:u w:val="single"/>
      <w:bdr w:val="single" w:sz="4" w:space="0" w:color="auto"/>
    </w:rPr>
  </w:style>
  <w:style w:type="character" w:customStyle="1" w:styleId="box">
    <w:name w:val="box"/>
    <w:basedOn w:val="DefaultParagraphFont"/>
    <w:rsid w:val="00261D40"/>
    <w:rPr>
      <w:rFonts w:ascii="Arial" w:hAnsi="Arial" w:cs="Arial"/>
      <w:b/>
      <w:color w:val="000000"/>
      <w:sz w:val="19"/>
      <w:szCs w:val="22"/>
      <w:u w:val="thick"/>
      <w:bdr w:val="single" w:sz="12" w:space="0" w:color="auto"/>
    </w:rPr>
  </w:style>
  <w:style w:type="paragraph" w:customStyle="1" w:styleId="boldcite">
    <w:name w:val="bold cite"/>
    <w:basedOn w:val="Normal"/>
    <w:link w:val="boldciteChar4"/>
    <w:qFormat/>
    <w:rsid w:val="00261D40"/>
    <w:rPr>
      <w:rFonts w:eastAsia="Times New Roman"/>
      <w:b/>
      <w:color w:val="000000"/>
      <w:sz w:val="28"/>
      <w:u w:val="thick" w:color="000000"/>
    </w:rPr>
  </w:style>
  <w:style w:type="character" w:customStyle="1" w:styleId="boldciteChar1">
    <w:name w:val="bold cite Char1"/>
    <w:basedOn w:val="DefaultParagraphFont"/>
    <w:rsid w:val="00261D40"/>
    <w:rPr>
      <w:rFonts w:ascii="Arial" w:hAnsi="Arial"/>
      <w:b/>
      <w:color w:val="000000"/>
      <w:sz w:val="28"/>
      <w:szCs w:val="24"/>
      <w:u w:val="thick" w:color="000000"/>
      <w:lang w:val="en-US" w:eastAsia="en-US" w:bidi="ar-SA"/>
    </w:rPr>
  </w:style>
  <w:style w:type="paragraph" w:customStyle="1" w:styleId="SmallCite">
    <w:name w:val="Small Cite"/>
    <w:rsid w:val="00261D40"/>
    <w:pPr>
      <w:spacing w:after="0" w:line="240" w:lineRule="auto"/>
    </w:pPr>
    <w:rPr>
      <w:rFonts w:ascii="Times New Roman" w:eastAsia="Times New Roman" w:hAnsi="Times New Roman" w:cs="Arial"/>
      <w:bCs/>
      <w:sz w:val="18"/>
      <w:szCs w:val="26"/>
    </w:rPr>
  </w:style>
  <w:style w:type="paragraph" w:customStyle="1" w:styleId="BlockTitle1">
    <w:name w:val="Block Title #1"/>
    <w:basedOn w:val="Heading1"/>
    <w:rsid w:val="00261D40"/>
    <w:pPr>
      <w:keepLines w:val="0"/>
      <w:pageBreakBefore w:val="0"/>
      <w:pBdr>
        <w:top w:val="single" w:sz="18" w:space="1" w:color="000000"/>
        <w:left w:val="single" w:sz="18" w:space="4" w:color="000000"/>
        <w:bottom w:val="single" w:sz="18" w:space="1" w:color="000000"/>
        <w:right w:val="single" w:sz="18" w:space="4" w:color="000000"/>
      </w:pBdr>
      <w:spacing w:after="160"/>
      <w:ind w:left="1728" w:right="1728"/>
    </w:pPr>
    <w:rPr>
      <w:rFonts w:eastAsia="Times New Roman" w:cs="Arial"/>
      <w:color w:val="000000"/>
      <w:kern w:val="32"/>
      <w:sz w:val="32"/>
    </w:rPr>
  </w:style>
  <w:style w:type="character" w:customStyle="1" w:styleId="boldciteChar2">
    <w:name w:val="bold cite Char2"/>
    <w:basedOn w:val="DefaultParagraphFont"/>
    <w:rsid w:val="00261D40"/>
    <w:rPr>
      <w:rFonts w:ascii="Arial" w:hAnsi="Arial"/>
      <w:b/>
      <w:color w:val="000000"/>
      <w:sz w:val="28"/>
      <w:szCs w:val="24"/>
      <w:u w:val="thick" w:color="000000"/>
      <w:lang w:val="en-US" w:eastAsia="en-US" w:bidi="ar-SA"/>
    </w:rPr>
  </w:style>
  <w:style w:type="character" w:customStyle="1" w:styleId="boldciteChar">
    <w:name w:val="bold cite Char"/>
    <w:basedOn w:val="DefaultParagraphFont"/>
    <w:rsid w:val="00261D40"/>
    <w:rPr>
      <w:rFonts w:ascii="Arial" w:hAnsi="Arial" w:cs="Arial"/>
      <w:b/>
      <w:bCs/>
      <w:kern w:val="32"/>
      <w:sz w:val="24"/>
      <w:szCs w:val="24"/>
      <w:lang w:val="en-US" w:eastAsia="en-US" w:bidi="ar-SA"/>
    </w:rPr>
  </w:style>
  <w:style w:type="paragraph" w:styleId="PlainText">
    <w:name w:val="Plain Text"/>
    <w:basedOn w:val="Normal"/>
    <w:link w:val="PlainTextChar"/>
    <w:rsid w:val="00261D40"/>
    <w:rPr>
      <w:rFonts w:ascii="Courier New" w:eastAsia="Times New Roman" w:hAnsi="Courier New" w:cs="Courier New"/>
      <w:szCs w:val="20"/>
    </w:rPr>
  </w:style>
  <w:style w:type="character" w:customStyle="1" w:styleId="PlainTextChar">
    <w:name w:val="Plain Text Char"/>
    <w:basedOn w:val="DefaultParagraphFont"/>
    <w:link w:val="PlainText"/>
    <w:rsid w:val="00261D40"/>
    <w:rPr>
      <w:rFonts w:ascii="Courier New" w:eastAsia="Times New Roman" w:hAnsi="Courier New" w:cs="Courier New"/>
      <w:szCs w:val="20"/>
    </w:rPr>
  </w:style>
  <w:style w:type="paragraph" w:customStyle="1" w:styleId="BlockTitle20">
    <w:name w:val="Block Title #2"/>
    <w:basedOn w:val="BlockTitle1"/>
    <w:rsid w:val="00261D40"/>
    <w:pPr>
      <w:outlineLvl w:val="9"/>
    </w:pPr>
  </w:style>
  <w:style w:type="character" w:customStyle="1" w:styleId="ds">
    <w:name w:val="ds"/>
    <w:basedOn w:val="DefaultParagraphFont"/>
    <w:rsid w:val="00261D40"/>
  </w:style>
  <w:style w:type="character" w:customStyle="1" w:styleId="text">
    <w:name w:val="text"/>
    <w:basedOn w:val="DefaultParagraphFont"/>
    <w:rsid w:val="00261D40"/>
  </w:style>
  <w:style w:type="character" w:customStyle="1" w:styleId="UnderlinesCharChar1">
    <w:name w:val="Underlines Char Char1"/>
    <w:basedOn w:val="DefaultParagraphFont"/>
    <w:rsid w:val="00261D40"/>
    <w:rPr>
      <w:rFonts w:cs="Arial"/>
      <w:b/>
      <w:bCs/>
      <w:sz w:val="24"/>
      <w:szCs w:val="26"/>
      <w:lang w:val="en-US" w:eastAsia="en-US" w:bidi="ar-SA"/>
    </w:rPr>
  </w:style>
  <w:style w:type="character" w:customStyle="1" w:styleId="Style10ptUnderline1">
    <w:name w:val="Style 10 pt Underline1"/>
    <w:basedOn w:val="DefaultParagraphFont"/>
    <w:rsid w:val="00261D40"/>
    <w:rPr>
      <w:rFonts w:ascii="Times New Roman" w:hAnsi="Times New Roman"/>
      <w:sz w:val="20"/>
      <w:u w:val="single"/>
    </w:rPr>
  </w:style>
  <w:style w:type="character" w:customStyle="1" w:styleId="boldciteChar4">
    <w:name w:val="bold cite Char4"/>
    <w:basedOn w:val="DefaultParagraphFont"/>
    <w:link w:val="boldcite"/>
    <w:locked/>
    <w:rsid w:val="00261D40"/>
    <w:rPr>
      <w:rFonts w:ascii="Calibri" w:eastAsia="Times New Roman" w:hAnsi="Calibri"/>
      <w:b/>
      <w:color w:val="000000"/>
      <w:sz w:val="28"/>
      <w:u w:val="thick" w:color="000000"/>
    </w:rPr>
  </w:style>
  <w:style w:type="numbering" w:customStyle="1" w:styleId="StyleNumbered28">
    <w:name w:val="Style Numbered28"/>
    <w:rsid w:val="00261D40"/>
  </w:style>
  <w:style w:type="character" w:customStyle="1" w:styleId="ReallyfuckingsmallCharCharCharChar">
    <w:name w:val="Really fucking small Char Char Char Char"/>
    <w:basedOn w:val="DefaultParagraphFont"/>
    <w:link w:val="ReallyfuckingsmallCharCharChar"/>
    <w:locked/>
    <w:rsid w:val="00261D40"/>
    <w:rPr>
      <w:sz w:val="10"/>
    </w:rPr>
  </w:style>
  <w:style w:type="paragraph" w:customStyle="1" w:styleId="ReallyfuckingsmallCharCharChar">
    <w:name w:val="Really fucking small Char Char Char"/>
    <w:basedOn w:val="Normal"/>
    <w:link w:val="ReallyfuckingsmallCharCharCharChar"/>
    <w:qFormat/>
    <w:rsid w:val="00261D40"/>
    <w:rPr>
      <w:rFonts w:asciiTheme="minorHAnsi" w:hAnsiTheme="minorHAnsi"/>
      <w:sz w:val="10"/>
    </w:rPr>
  </w:style>
  <w:style w:type="character" w:customStyle="1" w:styleId="UnderlineCharCharCharCharCharCharCharChar">
    <w:name w:val="Underline Char Char Char Char Char Char Char Char"/>
    <w:basedOn w:val="DefaultParagraphFont"/>
    <w:link w:val="UnderlineCharCharCharCharCharCharChar"/>
    <w:locked/>
    <w:rsid w:val="00261D40"/>
    <w:rPr>
      <w:u w:val="single"/>
    </w:rPr>
  </w:style>
  <w:style w:type="paragraph" w:customStyle="1" w:styleId="UnderlineCharCharCharCharCharCharChar">
    <w:name w:val="Underline Char Char Char Char Char Char Char"/>
    <w:basedOn w:val="Normal"/>
    <w:link w:val="UnderlineCharCharCharCharCharCharCharChar"/>
    <w:qFormat/>
    <w:rsid w:val="00261D40"/>
    <w:rPr>
      <w:rFonts w:asciiTheme="minorHAnsi" w:hAnsiTheme="minorHAnsi"/>
      <w:u w:val="single"/>
    </w:rPr>
  </w:style>
  <w:style w:type="character" w:customStyle="1" w:styleId="SmalltextCharCharCharChar">
    <w:name w:val="Small text Char Char Char Char"/>
    <w:basedOn w:val="DefaultParagraphFont"/>
    <w:rsid w:val="00261D40"/>
    <w:rPr>
      <w:sz w:val="16"/>
      <w:szCs w:val="24"/>
      <w:lang w:val="en-US" w:eastAsia="en-US" w:bidi="ar-SA"/>
    </w:rPr>
  </w:style>
  <w:style w:type="character" w:customStyle="1" w:styleId="SmallTextCharCharCharChar0">
    <w:name w:val="Small Text Char Char Char Char"/>
    <w:basedOn w:val="DefaultParagraphFont"/>
    <w:rsid w:val="00261D40"/>
    <w:rPr>
      <w:sz w:val="16"/>
      <w:szCs w:val="24"/>
      <w:lang w:val="en-US" w:eastAsia="en-US" w:bidi="ar-SA"/>
    </w:rPr>
  </w:style>
  <w:style w:type="paragraph" w:customStyle="1" w:styleId="CitesandCards1">
    <w:name w:val="Cites and Cards1"/>
    <w:basedOn w:val="Normal"/>
    <w:next w:val="Normal"/>
    <w:qFormat/>
    <w:rsid w:val="00261D40"/>
    <w:pPr>
      <w:pBdr>
        <w:bottom w:val="single" w:sz="8" w:space="4" w:color="4F81BD"/>
      </w:pBdr>
      <w:spacing w:after="300"/>
      <w:contextualSpacing/>
    </w:pPr>
    <w:rPr>
      <w:rFonts w:eastAsia="Calibri"/>
      <w:b/>
      <w:bCs/>
      <w:u w:val="single"/>
    </w:rPr>
  </w:style>
  <w:style w:type="character" w:customStyle="1" w:styleId="cardChar2">
    <w:name w:val="card Char2"/>
    <w:basedOn w:val="DefaultParagraphFont"/>
    <w:uiPriority w:val="6"/>
    <w:locked/>
    <w:rsid w:val="00261D40"/>
    <w:rPr>
      <w:rFonts w:ascii="Times New Roman" w:eastAsia="Times New Roman" w:hAnsi="Times New Roman" w:cs="Times New Roman"/>
      <w:sz w:val="20"/>
      <w:szCs w:val="20"/>
    </w:rPr>
  </w:style>
  <w:style w:type="character" w:customStyle="1" w:styleId="Underline-Highlighted-WFU">
    <w:name w:val="Underline-Highlighted-WFU"/>
    <w:uiPriority w:val="1"/>
    <w:qFormat/>
    <w:rsid w:val="00261D40"/>
    <w:rPr>
      <w:rFonts w:ascii="Times New Roman" w:hAnsi="Times New Roman" w:cs="Times New Roman" w:hint="default"/>
      <w:sz w:val="21"/>
      <w:u w:val="single"/>
      <w:bdr w:val="none" w:sz="0" w:space="0" w:color="auto" w:frame="1"/>
      <w:shd w:val="clear" w:color="auto" w:fill="00F2C4"/>
    </w:rPr>
  </w:style>
  <w:style w:type="character" w:customStyle="1" w:styleId="Underline-Highlighted">
    <w:name w:val="Underline-Highlighted"/>
    <w:qFormat/>
    <w:rsid w:val="00261D40"/>
    <w:rPr>
      <w:rFonts w:ascii="Cambria" w:hAnsi="Cambria" w:hint="default"/>
      <w:sz w:val="24"/>
      <w:u w:val="single"/>
      <w:bdr w:val="none" w:sz="0" w:space="0" w:color="auto" w:frame="1"/>
      <w:shd w:val="clear" w:color="auto" w:fill="99FF66"/>
    </w:rPr>
  </w:style>
  <w:style w:type="paragraph" w:customStyle="1" w:styleId="BoldUnderlined1">
    <w:name w:val="Bold Underlined1"/>
    <w:basedOn w:val="Normal"/>
    <w:next w:val="Normal"/>
    <w:uiPriority w:val="10"/>
    <w:qFormat/>
    <w:rsid w:val="00261D40"/>
    <w:pPr>
      <w:pBdr>
        <w:bottom w:val="single" w:sz="8" w:space="4" w:color="5B9BD5"/>
      </w:pBdr>
      <w:spacing w:after="300"/>
      <w:contextualSpacing/>
    </w:pPr>
    <w:rPr>
      <w:rFonts w:eastAsia="Calibri"/>
      <w:b/>
      <w:bCs/>
      <w:sz w:val="20"/>
      <w:u w:val="thick"/>
    </w:rPr>
  </w:style>
  <w:style w:type="paragraph" w:customStyle="1" w:styleId="highlightcardtext">
    <w:name w:val="highlight card text"/>
    <w:basedOn w:val="evidencetext"/>
    <w:link w:val="highlightcardtextChar2"/>
    <w:rsid w:val="00261D40"/>
    <w:pPr>
      <w:framePr w:hSpace="187" w:vSpace="187" w:wrap="notBeside" w:vAnchor="text" w:hAnchor="text" w:y="1"/>
      <w:shd w:val="pct10" w:color="C0C0C0" w:fill="B3B3B3"/>
    </w:pPr>
    <w:rPr>
      <w:rFonts w:ascii="Times New Roman" w:hAnsi="Times New Roman"/>
      <w:u w:val="single" w:color="000000"/>
    </w:rPr>
  </w:style>
  <w:style w:type="paragraph" w:customStyle="1" w:styleId="underlineevidencetext">
    <w:name w:val="underline evidence text"/>
    <w:basedOn w:val="evidencetext"/>
    <w:rsid w:val="00261D40"/>
    <w:rPr>
      <w:rFonts w:ascii="Times New Roman" w:hAnsi="Times New Roman"/>
      <w:szCs w:val="24"/>
      <w:u w:val="single"/>
    </w:rPr>
  </w:style>
  <w:style w:type="paragraph" w:styleId="z-TopofForm">
    <w:name w:val="HTML Top of Form"/>
    <w:basedOn w:val="Normal"/>
    <w:next w:val="Normal"/>
    <w:link w:val="z-TopofFormChar"/>
    <w:hidden/>
    <w:rsid w:val="00261D40"/>
    <w:pPr>
      <w:pBdr>
        <w:bottom w:val="single" w:sz="6" w:space="1" w:color="auto"/>
      </w:pBdr>
      <w:jc w:val="center"/>
    </w:pPr>
    <w:rPr>
      <w:rFonts w:eastAsia="SimSun"/>
      <w:vanish/>
      <w:szCs w:val="16"/>
      <w:lang w:eastAsia="zh-CN"/>
    </w:rPr>
  </w:style>
  <w:style w:type="character" w:customStyle="1" w:styleId="z-TopofFormChar">
    <w:name w:val="z-Top of Form Char"/>
    <w:basedOn w:val="DefaultParagraphFont"/>
    <w:link w:val="z-TopofForm"/>
    <w:rsid w:val="00261D40"/>
    <w:rPr>
      <w:rFonts w:ascii="Calibri" w:eastAsia="SimSun" w:hAnsi="Calibri"/>
      <w:vanish/>
      <w:szCs w:val="16"/>
      <w:lang w:eastAsia="zh-CN"/>
    </w:rPr>
  </w:style>
  <w:style w:type="paragraph" w:styleId="BodyText3">
    <w:name w:val="Body Text 3"/>
    <w:basedOn w:val="Normal"/>
    <w:link w:val="BodyText3Char"/>
    <w:rsid w:val="00261D40"/>
    <w:rPr>
      <w:rFonts w:eastAsia="Times New Roman"/>
      <w:bCs/>
      <w:color w:val="000000"/>
    </w:rPr>
  </w:style>
  <w:style w:type="character" w:customStyle="1" w:styleId="BodyText3Char">
    <w:name w:val="Body Text 3 Char"/>
    <w:basedOn w:val="DefaultParagraphFont"/>
    <w:link w:val="BodyText3"/>
    <w:rsid w:val="00261D40"/>
    <w:rPr>
      <w:rFonts w:ascii="Calibri" w:eastAsia="Times New Roman" w:hAnsi="Calibri"/>
      <w:bCs/>
      <w:color w:val="000000"/>
    </w:rPr>
  </w:style>
  <w:style w:type="paragraph" w:customStyle="1" w:styleId="underlinecard0">
    <w:name w:val="underline card"/>
    <w:basedOn w:val="Normal"/>
    <w:rsid w:val="00261D40"/>
    <w:rPr>
      <w:rFonts w:eastAsia="Times New Roman"/>
      <w:u w:val="single"/>
    </w:rPr>
  </w:style>
  <w:style w:type="character" w:customStyle="1" w:styleId="underlinecardChar">
    <w:name w:val="underline card Char"/>
    <w:basedOn w:val="DefaultParagraphFont"/>
    <w:rsid w:val="00261D40"/>
    <w:rPr>
      <w:rFonts w:ascii="Arial" w:hAnsi="Arial"/>
      <w:sz w:val="18"/>
      <w:szCs w:val="24"/>
      <w:u w:val="single"/>
      <w:lang w:val="en-US" w:eastAsia="en-US" w:bidi="ar-SA"/>
    </w:rPr>
  </w:style>
  <w:style w:type="character" w:customStyle="1" w:styleId="dateline">
    <w:name w:val="dateline"/>
    <w:basedOn w:val="DefaultParagraphFont"/>
    <w:rsid w:val="00261D40"/>
  </w:style>
  <w:style w:type="character" w:customStyle="1" w:styleId="dateline-separator">
    <w:name w:val="dateline-separator"/>
    <w:basedOn w:val="DefaultParagraphFont"/>
    <w:rsid w:val="00261D40"/>
  </w:style>
  <w:style w:type="character" w:customStyle="1" w:styleId="Hyperlink1">
    <w:name w:val="Hyperlink1"/>
    <w:basedOn w:val="DefaultParagraphFont"/>
    <w:rsid w:val="00261D40"/>
    <w:rPr>
      <w:color w:val="745D57"/>
      <w:u w:val="single"/>
    </w:rPr>
  </w:style>
  <w:style w:type="paragraph" w:customStyle="1" w:styleId="CITE">
    <w:name w:val="CITE"/>
    <w:basedOn w:val="Heading1"/>
    <w:rsid w:val="00261D40"/>
    <w:pPr>
      <w:keepLines w:val="0"/>
      <w:pageBreakBefore w:val="0"/>
      <w:pBdr>
        <w:top w:val="none" w:sz="0" w:space="0" w:color="auto"/>
        <w:left w:val="none" w:sz="0" w:space="0" w:color="auto"/>
        <w:bottom w:val="none" w:sz="0" w:space="0" w:color="auto"/>
        <w:right w:val="none" w:sz="0" w:space="0" w:color="auto"/>
      </w:pBdr>
      <w:spacing w:before="0" w:after="160"/>
      <w:jc w:val="left"/>
    </w:pPr>
    <w:rPr>
      <w:rFonts w:ascii="Verdana" w:eastAsia="Times New Roman" w:hAnsi="Verdana" w:cs="Times New Roman"/>
      <w:bCs/>
      <w:sz w:val="20"/>
      <w:szCs w:val="20"/>
    </w:rPr>
  </w:style>
  <w:style w:type="paragraph" w:customStyle="1" w:styleId="CARD0">
    <w:name w:val="CARD"/>
    <w:basedOn w:val="Normal"/>
    <w:rsid w:val="00261D40"/>
    <w:rPr>
      <w:rFonts w:ascii="Verdana" w:eastAsia="Times New Roman" w:hAnsi="Verdana"/>
      <w:szCs w:val="20"/>
    </w:rPr>
  </w:style>
  <w:style w:type="paragraph" w:customStyle="1" w:styleId="CardTag">
    <w:name w:val="Card Tag"/>
    <w:rsid w:val="00261D40"/>
    <w:pPr>
      <w:spacing w:after="0" w:line="240" w:lineRule="auto"/>
    </w:pPr>
    <w:rPr>
      <w:rFonts w:ascii="Arial Narrow" w:eastAsia="Times New Roman" w:hAnsi="Arial Narrow" w:cs="Times New Roman"/>
      <w:b/>
      <w:sz w:val="26"/>
      <w:szCs w:val="20"/>
    </w:rPr>
  </w:style>
  <w:style w:type="paragraph" w:customStyle="1" w:styleId="Cardtext2">
    <w:name w:val="Card text"/>
    <w:rsid w:val="00261D4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highlightcardtextChar">
    <w:name w:val="highlight card text Char"/>
    <w:basedOn w:val="evidencetextChar"/>
    <w:rsid w:val="00261D40"/>
    <w:rPr>
      <w:rFonts w:ascii="Arial" w:hAnsi="Arial"/>
      <w:color w:val="000000"/>
      <w:sz w:val="18"/>
      <w:szCs w:val="24"/>
      <w:lang w:val="en-US" w:eastAsia="en-US" w:bidi="ar-SA"/>
    </w:rPr>
  </w:style>
  <w:style w:type="character" w:customStyle="1" w:styleId="evidencetextChar">
    <w:name w:val="evidence text Char"/>
    <w:basedOn w:val="DefaultParagraphFont"/>
    <w:rsid w:val="00261D40"/>
    <w:rPr>
      <w:rFonts w:ascii="Arial" w:hAnsi="Arial"/>
      <w:color w:val="000000"/>
      <w:sz w:val="18"/>
      <w:szCs w:val="24"/>
      <w:lang w:val="en-US" w:eastAsia="en-US" w:bidi="ar-SA"/>
    </w:rPr>
  </w:style>
  <w:style w:type="character" w:customStyle="1" w:styleId="bigbody1">
    <w:name w:val="bigbody1"/>
    <w:basedOn w:val="DefaultParagraphFont"/>
    <w:rsid w:val="00261D40"/>
    <w:rPr>
      <w:rFonts w:ascii="Arial" w:hAnsi="Arial" w:cs="Arial" w:hint="default"/>
      <w:sz w:val="24"/>
      <w:szCs w:val="24"/>
    </w:rPr>
  </w:style>
  <w:style w:type="character" w:customStyle="1" w:styleId="blue">
    <w:name w:val="blue"/>
    <w:basedOn w:val="DefaultParagraphFont"/>
    <w:rsid w:val="00261D40"/>
  </w:style>
  <w:style w:type="character" w:customStyle="1" w:styleId="maintext">
    <w:name w:val="maintext"/>
    <w:basedOn w:val="DefaultParagraphFont"/>
    <w:rsid w:val="00261D40"/>
  </w:style>
  <w:style w:type="character" w:customStyle="1" w:styleId="papercaption1">
    <w:name w:val="papercaption1"/>
    <w:basedOn w:val="DefaultParagraphFont"/>
    <w:rsid w:val="00261D40"/>
    <w:rPr>
      <w:rFonts w:ascii="Verdana" w:hAnsi="Verdana" w:hint="default"/>
      <w:b/>
      <w:bCs/>
      <w:i w:val="0"/>
      <w:iCs w:val="0"/>
      <w:color w:val="000000"/>
      <w:sz w:val="21"/>
      <w:szCs w:val="21"/>
    </w:rPr>
  </w:style>
  <w:style w:type="character" w:customStyle="1" w:styleId="affiliation1">
    <w:name w:val="affiliation1"/>
    <w:basedOn w:val="DefaultParagraphFont"/>
    <w:rsid w:val="00261D40"/>
    <w:rPr>
      <w:rFonts w:ascii="Verdana" w:hAnsi="Verdana" w:hint="default"/>
      <w:b w:val="0"/>
      <w:bCs w:val="0"/>
      <w:i w:val="0"/>
      <w:iCs w:val="0"/>
      <w:color w:val="000000"/>
      <w:sz w:val="18"/>
      <w:szCs w:val="18"/>
    </w:rPr>
  </w:style>
  <w:style w:type="character" w:customStyle="1" w:styleId="paperquote1">
    <w:name w:val="paperquote1"/>
    <w:basedOn w:val="DefaultParagraphFont"/>
    <w:rsid w:val="00261D40"/>
    <w:rPr>
      <w:rFonts w:ascii="Verdana" w:hAnsi="Verdana" w:hint="default"/>
      <w:b w:val="0"/>
      <w:bCs w:val="0"/>
      <w:i w:val="0"/>
      <w:iCs w:val="0"/>
      <w:sz w:val="18"/>
      <w:szCs w:val="18"/>
    </w:rPr>
  </w:style>
  <w:style w:type="character" w:customStyle="1" w:styleId="erasure">
    <w:name w:val="erasure"/>
    <w:basedOn w:val="DefaultParagraphFont"/>
    <w:rsid w:val="00261D40"/>
    <w:rPr>
      <w:rFonts w:ascii="Arial" w:hAnsi="Arial" w:cs="Arial"/>
      <w:strike/>
      <w:dstrike w:val="0"/>
      <w:color w:val="000000"/>
      <w:szCs w:val="22"/>
      <w:vertAlign w:val="baseline"/>
    </w:rPr>
  </w:style>
  <w:style w:type="paragraph" w:customStyle="1" w:styleId="MicroText">
    <w:name w:val="MicroText"/>
    <w:basedOn w:val="Normal"/>
    <w:next w:val="Normal"/>
    <w:rsid w:val="00261D40"/>
    <w:rPr>
      <w:rFonts w:ascii="Arial Narrow" w:eastAsia="Times New Roman" w:hAnsi="Arial Narrow"/>
      <w:sz w:val="12"/>
    </w:rPr>
  </w:style>
  <w:style w:type="character" w:customStyle="1" w:styleId="7TimesNewRoman">
    <w:name w:val="7 Times New Roman"/>
    <w:rsid w:val="00261D40"/>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261D40"/>
    <w:rPr>
      <w:rFonts w:ascii="Calibri" w:hAnsi="Calibri"/>
      <w:b/>
      <w:color w:val="000000"/>
      <w:szCs w:val="24"/>
      <w:u w:val="single" w:color="000000"/>
      <w:lang w:val="en-US" w:eastAsia="en-US" w:bidi="ar-SA"/>
    </w:rPr>
  </w:style>
  <w:style w:type="character" w:customStyle="1" w:styleId="citationunderlineChar">
    <w:name w:val="citation/underline Char"/>
    <w:basedOn w:val="DefaultParagraphFont"/>
    <w:rsid w:val="00261D40"/>
    <w:rPr>
      <w:b/>
      <w:sz w:val="24"/>
      <w:szCs w:val="24"/>
      <w:u w:val="single"/>
      <w:lang w:val="en-US" w:eastAsia="en-US" w:bidi="ar-SA"/>
    </w:rPr>
  </w:style>
  <w:style w:type="paragraph" w:customStyle="1" w:styleId="TxBr25p1">
    <w:name w:val="TxBr_25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BodyText1">
    <w:name w:val="Body Text1"/>
    <w:basedOn w:val="Normal"/>
    <w:autoRedefine/>
    <w:rsid w:val="00261D40"/>
    <w:rPr>
      <w:rFonts w:eastAsia="Times New Roman"/>
      <w:color w:val="000000"/>
    </w:rPr>
  </w:style>
  <w:style w:type="character" w:customStyle="1" w:styleId="author0">
    <w:name w:val="author"/>
    <w:basedOn w:val="DefaultParagraphFont"/>
    <w:rsid w:val="00261D40"/>
    <w:rPr>
      <w:rFonts w:ascii="Times New Roman" w:hAnsi="Times New Roman"/>
      <w:b/>
      <w:sz w:val="24"/>
    </w:rPr>
  </w:style>
  <w:style w:type="character" w:customStyle="1" w:styleId="boldciteChar1Char">
    <w:name w:val="bold cite Char1 Char"/>
    <w:basedOn w:val="DefaultParagraphFont"/>
    <w:rsid w:val="00261D4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61D40"/>
    <w:rPr>
      <w:sz w:val="24"/>
      <w:szCs w:val="24"/>
      <w:lang w:val="en-US" w:eastAsia="en-US" w:bidi="ar-SA"/>
    </w:rPr>
  </w:style>
  <w:style w:type="paragraph" w:customStyle="1" w:styleId="CardTextCharChar">
    <w:name w:val="Card Text Char Char"/>
    <w:basedOn w:val="Normal"/>
    <w:rsid w:val="00261D40"/>
    <w:pPr>
      <w:ind w:left="1728" w:right="1728"/>
    </w:pPr>
    <w:rPr>
      <w:rFonts w:eastAsia="Times New Roman"/>
      <w:sz w:val="18"/>
    </w:rPr>
  </w:style>
  <w:style w:type="character" w:customStyle="1" w:styleId="headline1">
    <w:name w:val="headline1"/>
    <w:basedOn w:val="DefaultParagraphFont"/>
    <w:rsid w:val="00261D40"/>
  </w:style>
  <w:style w:type="paragraph" w:customStyle="1" w:styleId="tagCharCharCharCharCharCharChar">
    <w:name w:val="tag Char Char Char Char Char Char Char"/>
    <w:basedOn w:val="Normal"/>
    <w:rsid w:val="00261D40"/>
    <w:rPr>
      <w:rFonts w:eastAsia="Times New Roman"/>
      <w:b/>
      <w:szCs w:val="20"/>
    </w:rPr>
  </w:style>
  <w:style w:type="paragraph" w:customStyle="1" w:styleId="Style1">
    <w:name w:val="Style 1"/>
    <w:rsid w:val="00261D4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ft1">
    <w:name w:val="ft1"/>
    <w:basedOn w:val="DefaultParagraphFont"/>
    <w:rsid w:val="00261D40"/>
  </w:style>
  <w:style w:type="paragraph" w:customStyle="1" w:styleId="Normalization">
    <w:name w:val="Normalization"/>
    <w:basedOn w:val="Normal"/>
    <w:rsid w:val="00261D40"/>
    <w:rPr>
      <w:rFonts w:eastAsia="Times New Roman"/>
      <w:color w:val="000000"/>
      <w:sz w:val="18"/>
    </w:rPr>
  </w:style>
  <w:style w:type="character" w:customStyle="1" w:styleId="NormalizationChar">
    <w:name w:val="Normalization Char"/>
    <w:basedOn w:val="DefaultParagraphFont"/>
    <w:rsid w:val="00261D40"/>
    <w:rPr>
      <w:color w:val="000000"/>
      <w:sz w:val="18"/>
      <w:szCs w:val="24"/>
      <w:lang w:val="en-US" w:eastAsia="en-US" w:bidi="ar-SA"/>
    </w:rPr>
  </w:style>
  <w:style w:type="character" w:customStyle="1" w:styleId="evidenceCharChar">
    <w:name w:val="evidence Char Char"/>
    <w:basedOn w:val="DefaultParagraphFont"/>
    <w:rsid w:val="00261D40"/>
    <w:rPr>
      <w:rFonts w:ascii="Arial" w:hAnsi="Arial" w:cs="Arial"/>
      <w:color w:val="000000"/>
      <w:u w:val="thick"/>
      <w:lang w:val="en-US" w:eastAsia="en-US" w:bidi="ar-SA"/>
    </w:rPr>
  </w:style>
  <w:style w:type="character" w:customStyle="1" w:styleId="Style1CharChar">
    <w:name w:val="Style1 Char Char"/>
    <w:basedOn w:val="DefaultParagraphFont"/>
    <w:rsid w:val="00261D40"/>
    <w:rPr>
      <w:color w:val="000000"/>
      <w:sz w:val="16"/>
      <w:szCs w:val="24"/>
      <w:lang w:val="en-US" w:eastAsia="en-US" w:bidi="ar-SA"/>
    </w:rPr>
  </w:style>
  <w:style w:type="character" w:customStyle="1" w:styleId="Style14ptBoldUnderline">
    <w:name w:val="Style 14 pt Bold Underline"/>
    <w:basedOn w:val="DefaultParagraphFont"/>
    <w:rsid w:val="00261D40"/>
    <w:rPr>
      <w:rFonts w:ascii="Arial" w:hAnsi="Arial"/>
      <w:b/>
      <w:bCs/>
      <w:sz w:val="28"/>
      <w:u w:val="single"/>
    </w:rPr>
  </w:style>
  <w:style w:type="character" w:customStyle="1" w:styleId="cardChar1">
    <w:name w:val="card Char1"/>
    <w:basedOn w:val="DefaultParagraphFont"/>
    <w:rsid w:val="00261D40"/>
    <w:rPr>
      <w:color w:val="000000"/>
      <w:lang w:val="en-US" w:eastAsia="en-US" w:bidi="ar-SA"/>
    </w:rPr>
  </w:style>
  <w:style w:type="paragraph" w:customStyle="1" w:styleId="CardFormatCharCharCharCharCharChar">
    <w:name w:val="Card Format Char Char Char Char Char Char"/>
    <w:basedOn w:val="Normal"/>
    <w:rsid w:val="00261D40"/>
    <w:pPr>
      <w:widowControl w:val="0"/>
      <w:autoSpaceDE w:val="0"/>
      <w:autoSpaceDN w:val="0"/>
      <w:adjustRightInd w:val="0"/>
    </w:pPr>
    <w:rPr>
      <w:rFonts w:eastAsia="Times New Roman"/>
      <w:color w:val="000000"/>
      <w:sz w:val="18"/>
      <w:szCs w:val="18"/>
    </w:rPr>
  </w:style>
  <w:style w:type="character" w:customStyle="1" w:styleId="CardFormatCharCharCharCharCharCharChar">
    <w:name w:val="Card Format Char Char Char Char Char Char Char"/>
    <w:basedOn w:val="DefaultParagraphFont"/>
    <w:rsid w:val="00261D40"/>
    <w:rPr>
      <w:color w:val="000000"/>
      <w:sz w:val="18"/>
      <w:szCs w:val="18"/>
      <w:lang w:val="en-US" w:eastAsia="en-US" w:bidi="ar-SA"/>
    </w:rPr>
  </w:style>
  <w:style w:type="paragraph" w:customStyle="1" w:styleId="CardTextCharCharCharCharChar">
    <w:name w:val="Card Text Char Char Char Char Char"/>
    <w:basedOn w:val="Normal"/>
    <w:rsid w:val="00261D40"/>
    <w:pPr>
      <w:ind w:left="1728" w:right="1728"/>
    </w:pPr>
    <w:rPr>
      <w:rFonts w:eastAsia="Times New Roman"/>
      <w:sz w:val="18"/>
    </w:rPr>
  </w:style>
  <w:style w:type="paragraph" w:customStyle="1" w:styleId="BlockTitle1Char">
    <w:name w:val="Block Title #1 Char"/>
    <w:basedOn w:val="Heading1"/>
    <w:rsid w:val="00261D40"/>
    <w:pPr>
      <w:keepLines w:val="0"/>
      <w:pageBreakBefore w:val="0"/>
      <w:pBdr>
        <w:top w:val="single" w:sz="18" w:space="1" w:color="000000"/>
        <w:left w:val="single" w:sz="18" w:space="4" w:color="000000"/>
        <w:bottom w:val="single" w:sz="18" w:space="1" w:color="000000"/>
        <w:right w:val="single" w:sz="18" w:space="4" w:color="000000"/>
      </w:pBdr>
      <w:spacing w:before="0" w:after="160"/>
      <w:ind w:left="1728" w:right="1728"/>
    </w:pPr>
    <w:rPr>
      <w:rFonts w:eastAsia="Times New Roman" w:cs="Arial"/>
      <w:color w:val="000000"/>
      <w:kern w:val="32"/>
      <w:sz w:val="32"/>
    </w:rPr>
  </w:style>
  <w:style w:type="character" w:customStyle="1" w:styleId="newsstorytitle">
    <w:name w:val="news_story_title"/>
    <w:basedOn w:val="DefaultParagraphFont"/>
    <w:rsid w:val="00261D40"/>
  </w:style>
  <w:style w:type="character" w:customStyle="1" w:styleId="BlockTitle1CharChar">
    <w:name w:val="Block Title #1 Char Char"/>
    <w:basedOn w:val="DefaultParagraphFont"/>
    <w:rsid w:val="00261D4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61D4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61D40"/>
    <w:pPr>
      <w:keepLines w:val="0"/>
      <w:pageBreakBefore w:val="0"/>
      <w:spacing w:before="0" w:after="60"/>
      <w:jc w:val="left"/>
    </w:pPr>
    <w:rPr>
      <w:rFonts w:eastAsia="Times New Roman" w:cs="Arial"/>
      <w:sz w:val="26"/>
      <w:szCs w:val="26"/>
      <w:u w:val="none"/>
    </w:rPr>
  </w:style>
  <w:style w:type="character" w:customStyle="1" w:styleId="Title10">
    <w:name w:val="Title1"/>
    <w:basedOn w:val="DefaultParagraphFont"/>
    <w:rsid w:val="00261D40"/>
  </w:style>
  <w:style w:type="character" w:customStyle="1" w:styleId="smalltext0">
    <w:name w:val="smalltext"/>
    <w:basedOn w:val="DefaultParagraphFont"/>
    <w:rsid w:val="00261D40"/>
  </w:style>
  <w:style w:type="character" w:customStyle="1" w:styleId="documentbody">
    <w:name w:val="documentbody"/>
    <w:basedOn w:val="DefaultParagraphFont"/>
    <w:rsid w:val="00261D40"/>
  </w:style>
  <w:style w:type="character" w:customStyle="1" w:styleId="searchterm">
    <w:name w:val="searchterm"/>
    <w:basedOn w:val="DefaultParagraphFont"/>
    <w:rsid w:val="00261D40"/>
  </w:style>
  <w:style w:type="character" w:customStyle="1" w:styleId="text-bold">
    <w:name w:val="text-bold"/>
    <w:basedOn w:val="DefaultParagraphFont"/>
    <w:rsid w:val="00261D40"/>
  </w:style>
  <w:style w:type="character" w:customStyle="1" w:styleId="TagChar20">
    <w:name w:val="Tag Char2"/>
    <w:basedOn w:val="DefaultParagraphFont"/>
    <w:rsid w:val="00261D40"/>
    <w:rPr>
      <w:rFonts w:ascii="Arial" w:hAnsi="Arial"/>
      <w:b/>
      <w:sz w:val="28"/>
      <w:szCs w:val="24"/>
      <w:lang w:val="en-US" w:eastAsia="en-US" w:bidi="ar-SA"/>
    </w:rPr>
  </w:style>
  <w:style w:type="character" w:customStyle="1" w:styleId="highlightcardtextChar1">
    <w:name w:val="highlight card text Char1"/>
    <w:basedOn w:val="DefaultParagraphFont"/>
    <w:rsid w:val="00261D40"/>
    <w:rPr>
      <w:rFonts w:ascii="Arial" w:hAnsi="Arial"/>
      <w:color w:val="000000"/>
      <w:sz w:val="18"/>
      <w:szCs w:val="24"/>
      <w:u w:val="single" w:color="000000"/>
      <w:lang w:val="en-US" w:eastAsia="en-US" w:bidi="ar-SA"/>
    </w:rPr>
  </w:style>
  <w:style w:type="character" w:customStyle="1" w:styleId="AuthorChar">
    <w:name w:val="Author Char"/>
    <w:basedOn w:val="DefaultParagraphFont"/>
    <w:rsid w:val="00261D40"/>
    <w:rPr>
      <w:b/>
      <w:sz w:val="22"/>
      <w:lang w:val="en-US" w:eastAsia="en-US" w:bidi="ar-SA"/>
    </w:rPr>
  </w:style>
  <w:style w:type="paragraph" w:customStyle="1" w:styleId="Hotroute0">
    <w:name w:val="Hot route"/>
    <w:basedOn w:val="Normal"/>
    <w:rsid w:val="00261D40"/>
    <w:pPr>
      <w:ind w:left="144"/>
    </w:pPr>
    <w:rPr>
      <w:rFonts w:eastAsia="Times New Roman"/>
    </w:rPr>
  </w:style>
  <w:style w:type="character" w:customStyle="1" w:styleId="StyleLatinArialBold">
    <w:name w:val="Style (Latin) Arial Bold"/>
    <w:basedOn w:val="DefaultParagraphFont"/>
    <w:rsid w:val="00261D40"/>
    <w:rPr>
      <w:rFonts w:ascii="Times New Roman" w:hAnsi="Times New Roman"/>
      <w:b/>
      <w:bCs/>
      <w:sz w:val="24"/>
    </w:rPr>
  </w:style>
  <w:style w:type="character" w:customStyle="1" w:styleId="10ptUnderline">
    <w:name w:val="10 ptUnderline"/>
    <w:basedOn w:val="DefaultParagraphFont"/>
    <w:rsid w:val="00261D40"/>
    <w:rPr>
      <w:rFonts w:ascii="Times New Roman" w:hAnsi="Times New Roman"/>
      <w:bCs/>
      <w:sz w:val="20"/>
      <w:u w:val="single"/>
    </w:rPr>
  </w:style>
  <w:style w:type="character" w:customStyle="1" w:styleId="boldciteCharChar2">
    <w:name w:val="bold cite Char Char2"/>
    <w:basedOn w:val="DefaultParagraphFont"/>
    <w:rsid w:val="00261D4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61D40"/>
    <w:rPr>
      <w:b/>
      <w:bCs/>
      <w:sz w:val="24"/>
      <w:szCs w:val="24"/>
      <w:lang w:val="en-US" w:eastAsia="en-US" w:bidi="ar-SA"/>
    </w:rPr>
  </w:style>
  <w:style w:type="character" w:customStyle="1" w:styleId="textlarge">
    <w:name w:val="textlarge"/>
    <w:basedOn w:val="DefaultParagraphFont"/>
    <w:rsid w:val="00261D40"/>
  </w:style>
  <w:style w:type="paragraph" w:customStyle="1" w:styleId="shellscontentions">
    <w:name w:val="shells/contentions"/>
    <w:basedOn w:val="Normal"/>
    <w:rsid w:val="00261D40"/>
    <w:pPr>
      <w:widowControl w:val="0"/>
      <w:autoSpaceDE w:val="0"/>
      <w:autoSpaceDN w:val="0"/>
      <w:adjustRightInd w:val="0"/>
    </w:pPr>
    <w:rPr>
      <w:rFonts w:eastAsia="Times New Roman"/>
      <w:b/>
      <w:szCs w:val="20"/>
    </w:rPr>
  </w:style>
  <w:style w:type="paragraph" w:customStyle="1" w:styleId="boldcitation">
    <w:name w:val="bold citation"/>
    <w:basedOn w:val="Normal"/>
    <w:rsid w:val="00261D40"/>
    <w:rPr>
      <w:rFonts w:eastAsia="Times New Roman"/>
      <w:b/>
      <w:sz w:val="28"/>
      <w:u w:val="thick"/>
    </w:rPr>
  </w:style>
  <w:style w:type="paragraph" w:styleId="BodyTextIndent2">
    <w:name w:val="Body Text Indent 2"/>
    <w:basedOn w:val="Normal"/>
    <w:link w:val="BodyTextIndent2Char"/>
    <w:rsid w:val="00261D40"/>
    <w:pPr>
      <w:ind w:left="720"/>
    </w:pPr>
    <w:rPr>
      <w:rFonts w:eastAsia="Times New Roman"/>
    </w:rPr>
  </w:style>
  <w:style w:type="character" w:customStyle="1" w:styleId="BodyTextIndent2Char">
    <w:name w:val="Body Text Indent 2 Char"/>
    <w:basedOn w:val="DefaultParagraphFont"/>
    <w:link w:val="BodyTextIndent2"/>
    <w:rsid w:val="00261D40"/>
    <w:rPr>
      <w:rFonts w:ascii="Calibri" w:eastAsia="Times New Roman" w:hAnsi="Calibri"/>
    </w:rPr>
  </w:style>
  <w:style w:type="character" w:styleId="EndnoteReference">
    <w:name w:val="endnote reference"/>
    <w:basedOn w:val="DefaultParagraphFont"/>
    <w:semiHidden/>
    <w:rsid w:val="00261D40"/>
    <w:rPr>
      <w:vertAlign w:val="superscript"/>
    </w:rPr>
  </w:style>
  <w:style w:type="paragraph" w:customStyle="1" w:styleId="Lettering">
    <w:name w:val="Lettering"/>
    <w:basedOn w:val="Normal"/>
    <w:next w:val="Normal"/>
    <w:rsid w:val="00261D40"/>
    <w:pPr>
      <w:widowControl w:val="0"/>
      <w:numPr>
        <w:numId w:val="18"/>
      </w:numPr>
      <w:suppressAutoHyphens/>
    </w:pPr>
    <w:rPr>
      <w:rFonts w:eastAsia="Times New Roman"/>
      <w:b/>
      <w:szCs w:val="18"/>
    </w:rPr>
  </w:style>
  <w:style w:type="paragraph" w:customStyle="1" w:styleId="BlockHeadings">
    <w:name w:val="Block Headings"/>
    <w:basedOn w:val="Normal"/>
    <w:rsid w:val="00261D40"/>
    <w:pPr>
      <w:autoSpaceDE w:val="0"/>
      <w:autoSpaceDN w:val="0"/>
      <w:adjustRightInd w:val="0"/>
      <w:jc w:val="center"/>
      <w:outlineLvl w:val="0"/>
    </w:pPr>
    <w:rPr>
      <w:rFonts w:eastAsia="Times New Roman"/>
      <w:b/>
      <w:caps/>
      <w:szCs w:val="20"/>
    </w:rPr>
  </w:style>
  <w:style w:type="paragraph" w:customStyle="1" w:styleId="BlockTOC">
    <w:name w:val="Block TOC"/>
    <w:basedOn w:val="Heading1"/>
    <w:rsid w:val="00261D40"/>
    <w:pPr>
      <w:keepLines w:val="0"/>
      <w:pageBreakBefore w:val="0"/>
      <w:pBdr>
        <w:top w:val="none" w:sz="0" w:space="0" w:color="auto"/>
        <w:left w:val="none" w:sz="0" w:space="0" w:color="auto"/>
        <w:bottom w:val="none" w:sz="0" w:space="0" w:color="auto"/>
        <w:right w:val="none" w:sz="0" w:space="0" w:color="auto"/>
      </w:pBdr>
      <w:spacing w:before="0" w:after="160"/>
      <w:ind w:left="547" w:right="360"/>
    </w:pPr>
    <w:rPr>
      <w:rFonts w:eastAsia="Times New Roman" w:cs="Arial"/>
      <w:kern w:val="32"/>
      <w:sz w:val="32"/>
    </w:rPr>
  </w:style>
  <w:style w:type="character" w:customStyle="1" w:styleId="byline">
    <w:name w:val="byline"/>
    <w:basedOn w:val="DefaultParagraphFont"/>
    <w:rsid w:val="00261D40"/>
  </w:style>
  <w:style w:type="character" w:customStyle="1" w:styleId="bylinetitle">
    <w:name w:val="bylinetitle"/>
    <w:basedOn w:val="DefaultParagraphFont"/>
    <w:rsid w:val="00261D40"/>
  </w:style>
  <w:style w:type="character" w:customStyle="1" w:styleId="headline">
    <w:name w:val="headline"/>
    <w:basedOn w:val="DefaultParagraphFont"/>
    <w:rsid w:val="00261D40"/>
  </w:style>
  <w:style w:type="character" w:customStyle="1" w:styleId="afpdateline">
    <w:name w:val="afp_dateline"/>
    <w:basedOn w:val="DefaultParagraphFont"/>
    <w:rsid w:val="00261D40"/>
  </w:style>
  <w:style w:type="character" w:customStyle="1" w:styleId="Date1">
    <w:name w:val="Date1"/>
    <w:basedOn w:val="DefaultParagraphFont"/>
    <w:rsid w:val="00261D40"/>
  </w:style>
  <w:style w:type="character" w:customStyle="1" w:styleId="CardtextChar3">
    <w:name w:val="Card text Char"/>
    <w:basedOn w:val="DefaultParagraphFont"/>
    <w:rsid w:val="00261D40"/>
    <w:rPr>
      <w:rFonts w:ascii="Arial Narrow" w:hAnsi="Arial Narrow"/>
      <w:sz w:val="24"/>
      <w:u w:val="single"/>
      <w:lang w:val="en-US" w:eastAsia="en-US" w:bidi="ar-SA"/>
    </w:rPr>
  </w:style>
  <w:style w:type="paragraph" w:customStyle="1" w:styleId="CardFormat">
    <w:name w:val="Card Format"/>
    <w:basedOn w:val="Normal"/>
    <w:rsid w:val="00261D40"/>
    <w:pPr>
      <w:widowControl w:val="0"/>
      <w:autoSpaceDE w:val="0"/>
      <w:autoSpaceDN w:val="0"/>
      <w:adjustRightInd w:val="0"/>
    </w:pPr>
    <w:rPr>
      <w:rFonts w:eastAsia="Times New Roman"/>
      <w:sz w:val="18"/>
      <w:szCs w:val="18"/>
    </w:rPr>
  </w:style>
  <w:style w:type="character" w:customStyle="1" w:styleId="datetime">
    <w:name w:val="datetime"/>
    <w:basedOn w:val="DefaultParagraphFont"/>
    <w:rsid w:val="00261D40"/>
  </w:style>
  <w:style w:type="paragraph" w:customStyle="1" w:styleId="Clear">
    <w:name w:val="Clear"/>
    <w:basedOn w:val="Normal"/>
    <w:autoRedefine/>
    <w:rsid w:val="00261D40"/>
    <w:rPr>
      <w:rFonts w:eastAsia="SimSun"/>
      <w:bCs/>
      <w:lang w:eastAsia="zh-CN"/>
    </w:rPr>
  </w:style>
  <w:style w:type="character" w:customStyle="1" w:styleId="backcontent">
    <w:name w:val="backcontent"/>
    <w:basedOn w:val="DefaultParagraphFont"/>
    <w:rsid w:val="00261D40"/>
  </w:style>
  <w:style w:type="character" w:customStyle="1" w:styleId="A10">
    <w:name w:val="A10"/>
    <w:rsid w:val="00261D40"/>
    <w:rPr>
      <w:rFonts w:ascii="Times New Roman" w:hAnsi="Times New Roman"/>
      <w:color w:val="000000"/>
      <w:sz w:val="14"/>
      <w:szCs w:val="14"/>
    </w:rPr>
  </w:style>
  <w:style w:type="character" w:customStyle="1" w:styleId="dropcap">
    <w:name w:val="dropcap"/>
    <w:basedOn w:val="DefaultParagraphFont"/>
    <w:rsid w:val="00261D40"/>
  </w:style>
  <w:style w:type="character" w:customStyle="1" w:styleId="smallcap">
    <w:name w:val="smallcap"/>
    <w:basedOn w:val="DefaultParagraphFont"/>
    <w:rsid w:val="00261D40"/>
  </w:style>
  <w:style w:type="paragraph" w:customStyle="1" w:styleId="Pa5">
    <w:name w:val="Pa5"/>
    <w:basedOn w:val="Normal"/>
    <w:next w:val="Normal"/>
    <w:rsid w:val="00261D40"/>
    <w:pPr>
      <w:autoSpaceDE w:val="0"/>
      <w:autoSpaceDN w:val="0"/>
      <w:adjustRightInd w:val="0"/>
      <w:spacing w:line="211" w:lineRule="atLeast"/>
    </w:pPr>
    <w:rPr>
      <w:rFonts w:ascii="ZBURPN+GoudyOldStyleBT-Roman" w:eastAsia="Times New Roman" w:hAnsi="ZBURPN+GoudyOldStyleBT-Roman"/>
    </w:rPr>
  </w:style>
  <w:style w:type="paragraph" w:customStyle="1" w:styleId="Pa9">
    <w:name w:val="Pa9"/>
    <w:basedOn w:val="Normal"/>
    <w:next w:val="Normal"/>
    <w:rsid w:val="00261D40"/>
    <w:pPr>
      <w:autoSpaceDE w:val="0"/>
      <w:autoSpaceDN w:val="0"/>
      <w:adjustRightInd w:val="0"/>
      <w:spacing w:line="241" w:lineRule="atLeast"/>
    </w:pPr>
    <w:rPr>
      <w:rFonts w:ascii="DHIPTF+Humanist521BT-BoldConden" w:eastAsia="Times New Roman" w:hAnsi="DHIPTF+Humanist521BT-BoldConden"/>
    </w:rPr>
  </w:style>
  <w:style w:type="paragraph" w:customStyle="1" w:styleId="Pa10">
    <w:name w:val="Pa10"/>
    <w:basedOn w:val="Normal"/>
    <w:next w:val="Normal"/>
    <w:rsid w:val="00261D40"/>
    <w:pPr>
      <w:autoSpaceDE w:val="0"/>
      <w:autoSpaceDN w:val="0"/>
      <w:adjustRightInd w:val="0"/>
      <w:spacing w:line="211" w:lineRule="atLeast"/>
    </w:pPr>
    <w:rPr>
      <w:rFonts w:ascii="DHIPTF+Humanist521BT-BoldConden" w:eastAsia="Times New Roman" w:hAnsi="DHIPTF+Humanist521BT-BoldConden"/>
    </w:rPr>
  </w:style>
  <w:style w:type="paragraph" w:customStyle="1" w:styleId="Pa11">
    <w:name w:val="Pa11"/>
    <w:basedOn w:val="Normal"/>
    <w:next w:val="Normal"/>
    <w:rsid w:val="00261D40"/>
    <w:pPr>
      <w:autoSpaceDE w:val="0"/>
      <w:autoSpaceDN w:val="0"/>
      <w:adjustRightInd w:val="0"/>
      <w:spacing w:line="221" w:lineRule="atLeast"/>
    </w:pPr>
    <w:rPr>
      <w:rFonts w:ascii="MBURPN+Humanist521BT-Bold" w:eastAsia="Times New Roman" w:hAnsi="MBURPN+Humanist521BT-Bold"/>
    </w:rPr>
  </w:style>
  <w:style w:type="paragraph" w:customStyle="1" w:styleId="Pa13">
    <w:name w:val="Pa13"/>
    <w:basedOn w:val="Normal"/>
    <w:next w:val="Normal"/>
    <w:rsid w:val="00261D40"/>
    <w:pPr>
      <w:autoSpaceDE w:val="0"/>
      <w:autoSpaceDN w:val="0"/>
      <w:adjustRightInd w:val="0"/>
      <w:spacing w:line="281" w:lineRule="atLeast"/>
    </w:pPr>
    <w:rPr>
      <w:rFonts w:ascii="DHIPTF+Humanist521BT-BoldConden" w:eastAsia="Times New Roman" w:hAnsi="DHIPTF+Humanist521BT-BoldConden"/>
    </w:rPr>
  </w:style>
  <w:style w:type="character" w:customStyle="1" w:styleId="A1">
    <w:name w:val="A1"/>
    <w:rsid w:val="00261D40"/>
    <w:rPr>
      <w:rFonts w:ascii="IQGTLV+Humanist521BT-RomanConde" w:hAnsi="IQGTLV+Humanist521BT-RomanConde" w:cs="IQGTLV+Humanist521BT-RomanConde"/>
      <w:color w:val="000000"/>
      <w:sz w:val="48"/>
      <w:szCs w:val="48"/>
    </w:rPr>
  </w:style>
  <w:style w:type="paragraph" w:customStyle="1" w:styleId="HotRoute1">
    <w:name w:val="Hot Route!"/>
    <w:basedOn w:val="Normal"/>
    <w:rsid w:val="00261D40"/>
    <w:pPr>
      <w:ind w:left="144"/>
    </w:pPr>
    <w:rPr>
      <w:rFonts w:eastAsia="Times New Roman"/>
    </w:rPr>
  </w:style>
  <w:style w:type="paragraph" w:customStyle="1" w:styleId="TagsAndCites">
    <w:name w:val="Tags And Cites"/>
    <w:basedOn w:val="Normal"/>
    <w:rsid w:val="00261D40"/>
    <w:rPr>
      <w:rFonts w:eastAsia="Times New Roman"/>
      <w:b/>
    </w:rPr>
  </w:style>
  <w:style w:type="character" w:customStyle="1" w:styleId="highlightcardtextChar2">
    <w:name w:val="highlight card text Char2"/>
    <w:basedOn w:val="evidencetextChar1"/>
    <w:link w:val="highlightcardtext"/>
    <w:rsid w:val="00261D40"/>
    <w:rPr>
      <w:rFonts w:ascii="Times New Roman" w:eastAsia="Times New Roman" w:hAnsi="Times New Roman"/>
      <w:color w:val="000000"/>
      <w:sz w:val="20"/>
      <w:szCs w:val="20"/>
      <w:u w:val="single" w:color="000000"/>
      <w:shd w:val="pct10" w:color="C0C0C0" w:fill="B3B3B3"/>
      <w:lang w:val="x-none" w:eastAsia="x-none"/>
    </w:rPr>
  </w:style>
  <w:style w:type="character" w:customStyle="1" w:styleId="CitationChar1">
    <w:name w:val="Citation Char1"/>
    <w:basedOn w:val="DefaultParagraphFont"/>
    <w:rsid w:val="00261D40"/>
    <w:rPr>
      <w:rFonts w:ascii="Calibri" w:eastAsia="Times New Roman" w:hAnsi="Calibri" w:cs="Times New Roman"/>
      <w:sz w:val="20"/>
      <w:szCs w:val="24"/>
    </w:rPr>
  </w:style>
  <w:style w:type="character" w:customStyle="1" w:styleId="Heading2Char1CharChar1Char">
    <w:name w:val="Heading 2 Char1 Char Char1 Char"/>
    <w:aliases w:val="Heading 2 Char Char Char Char1 Char,Heading 2 Char1 Char Char1 Char Char Char,Heading 2 Char Char Char Char1 Char Char Char"/>
    <w:rsid w:val="00261D40"/>
    <w:rPr>
      <w:rFonts w:ascii="Verdana" w:hAnsi="Verdana"/>
      <w:b/>
    </w:rPr>
  </w:style>
  <w:style w:type="character" w:customStyle="1" w:styleId="BodyTextChar1">
    <w:name w:val="Body Text Char1"/>
    <w:rsid w:val="00261D40"/>
    <w:rPr>
      <w:rFonts w:ascii="Arial" w:hAnsi="Arial"/>
      <w:szCs w:val="24"/>
      <w:u w:val="single"/>
    </w:rPr>
  </w:style>
  <w:style w:type="character" w:customStyle="1" w:styleId="CITEChar0">
    <w:name w:val="CITE Char"/>
    <w:rsid w:val="00261D40"/>
    <w:rPr>
      <w:rFonts w:ascii="Verdana" w:hAnsi="Verdana"/>
      <w:b/>
      <w:color w:val="000000"/>
      <w:lang w:val="en-US" w:eastAsia="en-US" w:bidi="ar-SA"/>
    </w:rPr>
  </w:style>
  <w:style w:type="character" w:customStyle="1" w:styleId="CitesChar2">
    <w:name w:val="Cites Char2"/>
    <w:rsid w:val="00261D40"/>
    <w:rPr>
      <w:rFonts w:cs="Arial"/>
      <w:b/>
      <w:bCs/>
      <w:iCs/>
      <w:sz w:val="24"/>
      <w:szCs w:val="24"/>
    </w:rPr>
  </w:style>
  <w:style w:type="character" w:customStyle="1" w:styleId="HotRouteChar">
    <w:name w:val="Hot Route Char"/>
    <w:rsid w:val="00261D40"/>
    <w:rPr>
      <w:szCs w:val="24"/>
    </w:rPr>
  </w:style>
  <w:style w:type="character" w:customStyle="1" w:styleId="BlockHeadingsChar">
    <w:name w:val="Block Headings Char"/>
    <w:locked/>
    <w:rsid w:val="00261D40"/>
    <w:rPr>
      <w:b/>
      <w:caps/>
    </w:rPr>
  </w:style>
  <w:style w:type="character" w:customStyle="1" w:styleId="ClearChar">
    <w:name w:val="Clear Char"/>
    <w:locked/>
    <w:rsid w:val="00261D40"/>
    <w:rPr>
      <w:rFonts w:eastAsia="SimSun"/>
      <w:bCs/>
      <w:sz w:val="24"/>
      <w:szCs w:val="24"/>
      <w:lang w:eastAsia="zh-CN"/>
    </w:rPr>
  </w:style>
  <w:style w:type="paragraph" w:customStyle="1" w:styleId="CitationCharCharCharCharCharCharChar">
    <w:name w:val="Citation Char Char Char Char Char Char Char"/>
    <w:basedOn w:val="Normal"/>
    <w:rsid w:val="00261D40"/>
    <w:pPr>
      <w:ind w:left="1440" w:right="1440"/>
    </w:pPr>
    <w:rPr>
      <w:rFonts w:eastAsia="Times New Roman"/>
    </w:rPr>
  </w:style>
  <w:style w:type="character" w:customStyle="1" w:styleId="CitationCharCharCharCharCharCharCharChar">
    <w:name w:val="Citation Char Char Char Char Char Char Char Char"/>
    <w:rsid w:val="00261D40"/>
    <w:rPr>
      <w:rFonts w:ascii="Arial" w:hAnsi="Arial"/>
      <w:szCs w:val="24"/>
    </w:rPr>
  </w:style>
  <w:style w:type="character" w:customStyle="1" w:styleId="citebold">
    <w:name w:val="cite bold"/>
    <w:rsid w:val="00261D40"/>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rsid w:val="00261D40"/>
    <w:rPr>
      <w:rFonts w:eastAsia="Times New Roman"/>
      <w:u w:val="single"/>
    </w:rPr>
  </w:style>
  <w:style w:type="character" w:customStyle="1" w:styleId="UnderlineCharCharCharCharCharCharCharCharCharCharCharCharCharChar">
    <w:name w:val="Underline Char Char Char Char Char Char Char Char Char Char Char Char Char Char"/>
    <w:rsid w:val="00261D40"/>
    <w:rPr>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rsid w:val="00261D40"/>
    <w:rPr>
      <w:rFonts w:eastAsia="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rsid w:val="00261D40"/>
    <w:rPr>
      <w:b/>
      <w:szCs w:val="24"/>
      <w:u w:val="single"/>
    </w:rPr>
  </w:style>
  <w:style w:type="character" w:customStyle="1" w:styleId="UnderlineChar2CharChar">
    <w:name w:val="Underline Char2 Char Char"/>
    <w:rsid w:val="00261D40"/>
    <w:rPr>
      <w:szCs w:val="24"/>
      <w:u w:val="single"/>
      <w:lang w:val="en-US" w:eastAsia="en-US" w:bidi="ar-SA"/>
    </w:rPr>
  </w:style>
  <w:style w:type="character" w:customStyle="1" w:styleId="BoldandUnderlineChar2CharCharChar">
    <w:name w:val="Bold and Underline Char2 Char Char Char"/>
    <w:rsid w:val="00261D40"/>
    <w:rPr>
      <w:b/>
      <w:szCs w:val="24"/>
      <w:u w:val="single"/>
      <w:lang w:val="en-US" w:eastAsia="en-US" w:bidi="ar-SA"/>
    </w:rPr>
  </w:style>
  <w:style w:type="character" w:customStyle="1" w:styleId="ShrinkText">
    <w:name w:val="Shrink Text"/>
    <w:rsid w:val="00261D40"/>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61D40"/>
    <w:pPr>
      <w:jc w:val="both"/>
    </w:pPr>
    <w:rPr>
      <w:rFonts w:eastAsia="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61D40"/>
    <w:pPr>
      <w:jc w:val="both"/>
    </w:pPr>
    <w:rPr>
      <w:rFonts w:eastAsia="Times New Roman"/>
      <w:b/>
    </w:rPr>
  </w:style>
  <w:style w:type="paragraph" w:customStyle="1" w:styleId="TxBr13p3">
    <w:name w:val="TxBr_13p3"/>
    <w:basedOn w:val="Normal"/>
    <w:rsid w:val="00261D40"/>
    <w:pPr>
      <w:tabs>
        <w:tab w:val="left" w:pos="289"/>
      </w:tabs>
      <w:autoSpaceDE w:val="0"/>
      <w:autoSpaceDN w:val="0"/>
      <w:adjustRightInd w:val="0"/>
      <w:spacing w:line="260" w:lineRule="atLeast"/>
      <w:ind w:firstLine="289"/>
      <w:jc w:val="both"/>
    </w:pPr>
    <w:rPr>
      <w:rFonts w:eastAsia="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61D40"/>
    <w:pPr>
      <w:jc w:val="both"/>
    </w:pPr>
    <w:rPr>
      <w:rFonts w:eastAsia="Times New Roman"/>
      <w:b/>
    </w:rPr>
  </w:style>
  <w:style w:type="paragraph" w:customStyle="1" w:styleId="TxBr5p2">
    <w:name w:val="TxBr_5p2"/>
    <w:basedOn w:val="Normal"/>
    <w:rsid w:val="00261D40"/>
    <w:pPr>
      <w:tabs>
        <w:tab w:val="left" w:pos="204"/>
      </w:tabs>
      <w:autoSpaceDE w:val="0"/>
      <w:autoSpaceDN w:val="0"/>
      <w:adjustRightInd w:val="0"/>
      <w:spacing w:line="198" w:lineRule="atLeast"/>
      <w:jc w:val="both"/>
    </w:pPr>
    <w:rPr>
      <w:rFonts w:eastAsia="Times New Roman"/>
    </w:rPr>
  </w:style>
  <w:style w:type="paragraph" w:customStyle="1" w:styleId="tagCharCharCharCharCharCharCharCharCharCharCharCharCharCharChar">
    <w:name w:val="tag Char Char Char Char Char Char Char Char Char Char Char Char Char Char Char"/>
    <w:basedOn w:val="Normal"/>
    <w:rsid w:val="00261D40"/>
    <w:pPr>
      <w:jc w:val="both"/>
    </w:pPr>
    <w:rPr>
      <w:rFonts w:eastAsia="Times New Roman"/>
      <w:b/>
    </w:rPr>
  </w:style>
  <w:style w:type="paragraph" w:customStyle="1" w:styleId="TxBr10p1">
    <w:name w:val="TxBr_10p1"/>
    <w:basedOn w:val="Normal"/>
    <w:rsid w:val="00261D40"/>
    <w:pPr>
      <w:tabs>
        <w:tab w:val="left" w:pos="204"/>
      </w:tabs>
      <w:autoSpaceDE w:val="0"/>
      <w:autoSpaceDN w:val="0"/>
      <w:adjustRightInd w:val="0"/>
      <w:spacing w:line="198" w:lineRule="atLeast"/>
      <w:jc w:val="both"/>
    </w:pPr>
    <w:rPr>
      <w:rFonts w:eastAsia="Times New Roman"/>
    </w:rPr>
  </w:style>
  <w:style w:type="paragraph" w:customStyle="1" w:styleId="CitationCharChar">
    <w:name w:val="Citation Char Char"/>
    <w:basedOn w:val="Normal"/>
    <w:uiPriority w:val="6"/>
    <w:rsid w:val="00261D40"/>
    <w:pPr>
      <w:ind w:left="1440" w:right="1440"/>
    </w:pPr>
    <w:rPr>
      <w:rFonts w:eastAsia="Times New Roman"/>
    </w:rPr>
  </w:style>
  <w:style w:type="paragraph" w:customStyle="1" w:styleId="tagCharChar">
    <w:name w:val="tag Char Char"/>
    <w:basedOn w:val="Normal"/>
    <w:rsid w:val="00261D40"/>
    <w:rPr>
      <w:rFonts w:eastAsia="Times New Roman"/>
      <w:b/>
      <w:bCs/>
    </w:rPr>
  </w:style>
  <w:style w:type="character" w:customStyle="1" w:styleId="tagCharCharChar">
    <w:name w:val="tag Char Char Char"/>
    <w:rsid w:val="00261D40"/>
    <w:rPr>
      <w:b/>
      <w:bCs/>
      <w:sz w:val="24"/>
      <w:szCs w:val="24"/>
    </w:rPr>
  </w:style>
  <w:style w:type="character" w:customStyle="1" w:styleId="CardTextCharCharChar">
    <w:name w:val="Card Text Char Char Char"/>
    <w:rsid w:val="00261D40"/>
    <w:rPr>
      <w:rFonts w:ascii="Arial" w:hAnsi="Arial"/>
      <w:sz w:val="18"/>
      <w:szCs w:val="24"/>
      <w:lang w:val="en-US" w:eastAsia="en-US" w:bidi="ar-SA"/>
    </w:rPr>
  </w:style>
  <w:style w:type="paragraph" w:customStyle="1" w:styleId="CardTextCharCharCharChar">
    <w:name w:val="Card Text Char Char Char Char"/>
    <w:basedOn w:val="Normal"/>
    <w:rsid w:val="00261D40"/>
    <w:pPr>
      <w:ind w:left="1728" w:right="1728"/>
    </w:pPr>
    <w:rPr>
      <w:rFonts w:eastAsia="Times New Roman"/>
      <w:sz w:val="18"/>
    </w:rPr>
  </w:style>
  <w:style w:type="paragraph" w:customStyle="1" w:styleId="TagCharCharCharCharCharCharCharChar">
    <w:name w:val="Tag Char Char Char Char Char Char Char Char"/>
    <w:basedOn w:val="Normal"/>
    <w:rsid w:val="00261D40"/>
    <w:pPr>
      <w:ind w:left="720" w:right="720"/>
    </w:pPr>
    <w:rPr>
      <w:rFonts w:eastAsia="Times New Roman"/>
      <w:b/>
      <w:sz w:val="28"/>
    </w:rPr>
  </w:style>
  <w:style w:type="paragraph" w:customStyle="1" w:styleId="underlinecardCharChar">
    <w:name w:val="underline card Char Char"/>
    <w:basedOn w:val="Normal"/>
    <w:rsid w:val="00261D40"/>
    <w:pPr>
      <w:ind w:left="1728" w:right="1728"/>
    </w:pPr>
    <w:rPr>
      <w:rFonts w:eastAsia="Times New Roman"/>
      <w:sz w:val="18"/>
      <w:u w:val="single"/>
    </w:rPr>
  </w:style>
  <w:style w:type="paragraph" w:customStyle="1" w:styleId="Normal10pt">
    <w:name w:val="Normal + 10 pt"/>
    <w:basedOn w:val="Normal"/>
    <w:rsid w:val="00261D40"/>
    <w:rPr>
      <w:rFonts w:eastAsia="Times New Roman"/>
      <w:szCs w:val="20"/>
    </w:rPr>
  </w:style>
  <w:style w:type="paragraph" w:customStyle="1" w:styleId="DebateHeading1">
    <w:name w:val="Debate.Heading1"/>
    <w:basedOn w:val="Heading1"/>
    <w:autoRedefine/>
    <w:rsid w:val="00261D40"/>
    <w:pPr>
      <w:pageBreakBefore w:val="0"/>
      <w:pBdr>
        <w:top w:val="none" w:sz="0" w:space="0" w:color="auto"/>
        <w:left w:val="none" w:sz="0" w:space="0" w:color="auto"/>
        <w:bottom w:val="none" w:sz="0" w:space="0" w:color="auto"/>
        <w:right w:val="none" w:sz="0" w:space="0" w:color="auto"/>
      </w:pBdr>
      <w:spacing w:before="0" w:after="160"/>
      <w:ind w:right="1440"/>
      <w:jc w:val="left"/>
    </w:pPr>
    <w:rPr>
      <w:rFonts w:eastAsia="Times New Roman" w:cs="Times New Roman"/>
      <w:caps/>
      <w:sz w:val="20"/>
    </w:rPr>
  </w:style>
  <w:style w:type="character" w:customStyle="1" w:styleId="metad">
    <w:name w:val="metad"/>
    <w:rsid w:val="00261D40"/>
  </w:style>
  <w:style w:type="paragraph" w:customStyle="1" w:styleId="PageHeaderLine1">
    <w:name w:val="PageHeaderLine1"/>
    <w:basedOn w:val="Normal"/>
    <w:rsid w:val="00261D40"/>
    <w:pPr>
      <w:tabs>
        <w:tab w:val="right" w:pos="10800"/>
      </w:tabs>
    </w:pPr>
    <w:rPr>
      <w:rFonts w:eastAsia="Times New Roman"/>
      <w:b/>
      <w:sz w:val="28"/>
    </w:rPr>
  </w:style>
  <w:style w:type="paragraph" w:customStyle="1" w:styleId="PageHeaderLine2">
    <w:name w:val="PageHeaderLine2"/>
    <w:basedOn w:val="Normal"/>
    <w:next w:val="Normal"/>
    <w:rsid w:val="00261D40"/>
    <w:pPr>
      <w:tabs>
        <w:tab w:val="right" w:pos="10800"/>
      </w:tabs>
      <w:spacing w:line="480" w:lineRule="auto"/>
    </w:pPr>
    <w:rPr>
      <w:rFonts w:eastAsia="Times New Roman"/>
      <w:b/>
    </w:rPr>
  </w:style>
  <w:style w:type="paragraph" w:customStyle="1" w:styleId="morenews">
    <w:name w:val="morenews"/>
    <w:basedOn w:val="Normal"/>
    <w:rsid w:val="00261D40"/>
    <w:pPr>
      <w:spacing w:before="100" w:beforeAutospacing="1" w:after="100" w:afterAutospacing="1"/>
    </w:pPr>
    <w:rPr>
      <w:rFonts w:eastAsia="Times New Roman"/>
    </w:rPr>
  </w:style>
  <w:style w:type="paragraph" w:customStyle="1" w:styleId="Style2">
    <w:name w:val="Style2"/>
    <w:basedOn w:val="Normal"/>
    <w:qFormat/>
    <w:rsid w:val="00261D40"/>
    <w:rPr>
      <w:rFonts w:eastAsia="Times New Roman"/>
      <w:b/>
      <w:caps/>
    </w:rPr>
  </w:style>
  <w:style w:type="paragraph" w:customStyle="1" w:styleId="Number">
    <w:name w:val="Number"/>
    <w:basedOn w:val="Heading2"/>
    <w:rsid w:val="00261D40"/>
    <w:pPr>
      <w:keepLines w:val="0"/>
      <w:pageBreakBefore w:val="0"/>
      <w:tabs>
        <w:tab w:val="left" w:pos="144"/>
        <w:tab w:val="num" w:pos="1080"/>
      </w:tabs>
      <w:spacing w:before="240" w:after="240"/>
      <w:ind w:left="1080" w:hanging="360"/>
      <w:jc w:val="left"/>
    </w:pPr>
    <w:rPr>
      <w:rFonts w:eastAsia="SimSun" w:cs="Arial"/>
      <w:iCs/>
      <w:sz w:val="24"/>
      <w:szCs w:val="28"/>
      <w:u w:val="none"/>
      <w:lang w:eastAsia="zh-CN"/>
    </w:rPr>
  </w:style>
  <w:style w:type="paragraph" w:customStyle="1" w:styleId="StyleHeading2LatinArialMT13pt">
    <w:name w:val="Style Heading 2 + (Latin) ArialMT 13 pt"/>
    <w:basedOn w:val="Heading2"/>
    <w:next w:val="Heading2"/>
    <w:rsid w:val="00261D40"/>
    <w:pPr>
      <w:keepLines w:val="0"/>
      <w:pageBreakBefore w:val="0"/>
      <w:widowControl w:val="0"/>
      <w:spacing w:before="0" w:after="160"/>
      <w:jc w:val="left"/>
    </w:pPr>
    <w:rPr>
      <w:rFonts w:eastAsia="Times New Roman" w:cs="Arial"/>
      <w:b w:val="0"/>
      <w:iCs/>
      <w:sz w:val="24"/>
      <w:szCs w:val="28"/>
      <w:u w:val="none"/>
    </w:rPr>
  </w:style>
  <w:style w:type="character" w:customStyle="1" w:styleId="BoldandUnderlineCharChar1">
    <w:name w:val="Bold and Underline Char Char1"/>
    <w:rsid w:val="00261D40"/>
    <w:rPr>
      <w:b/>
      <w:szCs w:val="24"/>
      <w:u w:val="single"/>
      <w:lang w:val="en-US" w:eastAsia="en-US" w:bidi="ar-SA"/>
    </w:rPr>
  </w:style>
  <w:style w:type="character" w:customStyle="1" w:styleId="UnderlineChar1Char">
    <w:name w:val="Underline Char1 Char"/>
    <w:rsid w:val="00261D40"/>
    <w:rPr>
      <w:szCs w:val="24"/>
      <w:u w:val="single"/>
      <w:lang w:val="en-US" w:eastAsia="en-US" w:bidi="ar-SA"/>
    </w:rPr>
  </w:style>
  <w:style w:type="character" w:customStyle="1" w:styleId="BoldandUnderlineChar1Char2">
    <w:name w:val="Bold and Underline Char1 Char2"/>
    <w:rsid w:val="00261D40"/>
    <w:rPr>
      <w:b/>
      <w:szCs w:val="24"/>
      <w:u w:val="single"/>
      <w:lang w:val="en-US" w:eastAsia="en-US" w:bidi="ar-SA"/>
    </w:rPr>
  </w:style>
  <w:style w:type="character" w:customStyle="1" w:styleId="BoldandUnderlineChar6">
    <w:name w:val="Bold and Underline Char6"/>
    <w:rsid w:val="00261D40"/>
    <w:rPr>
      <w:b/>
      <w:szCs w:val="24"/>
      <w:u w:val="single"/>
      <w:lang w:val="en-US" w:eastAsia="en-US" w:bidi="ar-SA"/>
    </w:rPr>
  </w:style>
  <w:style w:type="character" w:customStyle="1" w:styleId="UnderlineChar2">
    <w:name w:val="Underline Char2"/>
    <w:rsid w:val="00261D40"/>
    <w:rPr>
      <w:szCs w:val="24"/>
      <w:u w:val="single"/>
      <w:lang w:val="en-US" w:eastAsia="en-US" w:bidi="ar-SA"/>
    </w:rPr>
  </w:style>
  <w:style w:type="character" w:customStyle="1" w:styleId="Style2Char">
    <w:name w:val="Style2 Char"/>
    <w:rsid w:val="00261D40"/>
    <w:rPr>
      <w:rFonts w:ascii="Arial Narrow" w:hAnsi="Arial Narrow"/>
      <w:b/>
      <w:caps/>
      <w:sz w:val="22"/>
      <w:szCs w:val="24"/>
      <w:lang w:val="en-US" w:eastAsia="en-US" w:bidi="ar-SA"/>
    </w:rPr>
  </w:style>
  <w:style w:type="paragraph" w:customStyle="1" w:styleId="Little">
    <w:name w:val="Little"/>
    <w:basedOn w:val="UnderlinedText"/>
    <w:rsid w:val="00261D40"/>
    <w:pPr>
      <w:jc w:val="left"/>
    </w:pPr>
    <w:rPr>
      <w:rFonts w:ascii="Calibri" w:eastAsia="MS Mincho" w:hAnsi="Calibri" w:cstheme="minorBidi"/>
      <w:b w:val="0"/>
      <w:sz w:val="22"/>
      <w:szCs w:val="22"/>
      <w:u w:val="thick"/>
      <w:lang w:eastAsia="ja-JP"/>
    </w:rPr>
  </w:style>
  <w:style w:type="character" w:customStyle="1" w:styleId="UnderlinedTextChar">
    <w:name w:val="Underlined Text Char"/>
    <w:rsid w:val="00261D40"/>
    <w:rPr>
      <w:rFonts w:eastAsia="MS Mincho"/>
      <w:szCs w:val="24"/>
      <w:u w:val="thick"/>
      <w:lang w:val="en-US" w:eastAsia="ja-JP" w:bidi="ar-SA"/>
    </w:rPr>
  </w:style>
  <w:style w:type="character" w:customStyle="1" w:styleId="LittleChar">
    <w:name w:val="Little Char"/>
    <w:rsid w:val="00261D40"/>
    <w:rPr>
      <w:rFonts w:eastAsia="MS Mincho"/>
      <w:sz w:val="16"/>
      <w:szCs w:val="24"/>
      <w:lang w:val="en-US" w:eastAsia="ja-JP" w:bidi="ar-SA"/>
    </w:rPr>
  </w:style>
  <w:style w:type="character" w:customStyle="1" w:styleId="BoldandUnderlineCharChar">
    <w:name w:val="Bold and Underline Char Char"/>
    <w:rsid w:val="00261D40"/>
    <w:rPr>
      <w:b/>
      <w:u w:val="single"/>
      <w:lang w:val="en-US" w:eastAsia="en-US" w:bidi="ar-SA"/>
    </w:rPr>
  </w:style>
  <w:style w:type="character" w:customStyle="1" w:styleId="StyleUnderlineChar">
    <w:name w:val="Style Underline Char"/>
    <w:rsid w:val="00261D40"/>
    <w:rPr>
      <w:u w:val="single"/>
      <w:lang w:val="en-US" w:eastAsia="en-US" w:bidi="ar-SA"/>
    </w:rPr>
  </w:style>
  <w:style w:type="character" w:customStyle="1" w:styleId="Heading1Char1Char1">
    <w:name w:val="Heading 1 Char1 Char1"/>
    <w:aliases w:val="ALEX Char1,Heading Char1,Heading 1 Char Char Char Char Char11,Heading 1 Char Char Char Char Char Char1,Heading 1 Char Char Char2,Block Header Char,Heading 1 Char2 Char Char Char Char Char"/>
    <w:rsid w:val="00261D40"/>
    <w:rPr>
      <w:rFonts w:ascii="Palatino" w:hAnsi="Palatino" w:cs="Times New Roman"/>
      <w:b/>
      <w:kern w:val="32"/>
      <w:sz w:val="32"/>
    </w:rPr>
  </w:style>
  <w:style w:type="character" w:customStyle="1" w:styleId="citeChar1">
    <w:name w:val="cite Char"/>
    <w:rsid w:val="00261D40"/>
    <w:rPr>
      <w:rFonts w:cs="Times New Roman"/>
      <w:b/>
      <w:sz w:val="24"/>
      <w:u w:val="single"/>
      <w:lang w:val="en-US" w:eastAsia="en-US"/>
    </w:rPr>
  </w:style>
  <w:style w:type="paragraph" w:customStyle="1" w:styleId="textsmall0">
    <w:name w:val="textsmall"/>
    <w:basedOn w:val="Normal"/>
    <w:rsid w:val="00261D40"/>
    <w:rPr>
      <w:rFonts w:eastAsia="Times New Roman"/>
      <w:sz w:val="18"/>
    </w:rPr>
  </w:style>
  <w:style w:type="character" w:customStyle="1" w:styleId="textsmallChar0">
    <w:name w:val="textsmall Char"/>
    <w:rsid w:val="00261D40"/>
    <w:rPr>
      <w:rFonts w:cs="Times New Roman"/>
      <w:sz w:val="24"/>
      <w:lang w:val="en-US" w:eastAsia="en-US"/>
    </w:rPr>
  </w:style>
  <w:style w:type="character" w:customStyle="1" w:styleId="Style1Char2">
    <w:name w:val="Style1 Char2"/>
    <w:rsid w:val="00261D40"/>
    <w:rPr>
      <w:rFonts w:cs="Times New Roman"/>
      <w:sz w:val="24"/>
      <w:lang w:val="en-US" w:eastAsia="en-US"/>
    </w:rPr>
  </w:style>
  <w:style w:type="character" w:customStyle="1" w:styleId="CardTagChar">
    <w:name w:val="Card Tag Char"/>
    <w:rsid w:val="00261D40"/>
    <w:rPr>
      <w:rFonts w:ascii="Arial Narrow" w:hAnsi="Arial Narrow" w:cs="Times New Roman"/>
      <w:b/>
      <w:sz w:val="24"/>
      <w:lang w:val="en-US" w:eastAsia="en-US"/>
    </w:rPr>
  </w:style>
  <w:style w:type="character" w:customStyle="1" w:styleId="HeaderChar1">
    <w:name w:val="Header Char1"/>
    <w:aliases w:val="Header 1 Char2,Header Char Char Char1,Header Char1 Char Char1,Header Char Char1 Char1,Header Char2 Char Char Char Char1,Header Char1 Char1 Char Char Char Char1,Header Char Char Char1 Char Char Char Char1,Block Char Char Char1"/>
    <w:uiPriority w:val="99"/>
    <w:rsid w:val="00261D40"/>
    <w:rPr>
      <w:rFonts w:cs="Times New Roman"/>
      <w:u w:val="single"/>
    </w:rPr>
  </w:style>
  <w:style w:type="character" w:customStyle="1" w:styleId="bio1">
    <w:name w:val="bio1"/>
    <w:rsid w:val="00261D40"/>
    <w:rPr>
      <w:rFonts w:ascii="Arial" w:hAnsi="Arial" w:cs="Arial"/>
      <w:i/>
      <w:iCs/>
      <w:color w:val="000000"/>
      <w:sz w:val="20"/>
    </w:rPr>
  </w:style>
  <w:style w:type="character" w:customStyle="1" w:styleId="BoldChar">
    <w:name w:val="Bold Char"/>
    <w:rsid w:val="00261D40"/>
    <w:rPr>
      <w:rFonts w:cs="Times New Roman"/>
      <w:b/>
      <w:lang w:val="en-US" w:eastAsia="en-US"/>
    </w:rPr>
  </w:style>
  <w:style w:type="paragraph" w:customStyle="1" w:styleId="NormalWeb3">
    <w:name w:val="Normal (Web)3"/>
    <w:basedOn w:val="Normal"/>
    <w:rsid w:val="00261D40"/>
    <w:pPr>
      <w:spacing w:before="100" w:beforeAutospacing="1" w:after="100" w:afterAutospacing="1" w:line="255" w:lineRule="atLeast"/>
    </w:pPr>
    <w:rPr>
      <w:rFonts w:ascii="Georgia" w:eastAsia="Times New Roman" w:hAnsi="Georgia"/>
      <w:color w:val="000000"/>
      <w:szCs w:val="20"/>
    </w:rPr>
  </w:style>
  <w:style w:type="paragraph" w:customStyle="1" w:styleId="cardCharCharCharCharChar">
    <w:name w:val="card Char Char Char Char Char"/>
    <w:basedOn w:val="Normal"/>
    <w:rsid w:val="00261D40"/>
    <w:pPr>
      <w:ind w:left="400"/>
    </w:pPr>
    <w:rPr>
      <w:rFonts w:eastAsia="Times New Roman"/>
    </w:rPr>
  </w:style>
  <w:style w:type="character" w:customStyle="1" w:styleId="cardCharCharCharCharCharChar">
    <w:name w:val="card Char Char Char Char Char Char"/>
    <w:rsid w:val="00261D40"/>
    <w:rPr>
      <w:rFonts w:cs="Times New Roman"/>
      <w:sz w:val="24"/>
      <w:lang w:val="en-US" w:eastAsia="en-US"/>
    </w:rPr>
  </w:style>
  <w:style w:type="character" w:customStyle="1" w:styleId="bodytext0">
    <w:name w:val="bodytext"/>
    <w:rsid w:val="00261D40"/>
    <w:rPr>
      <w:rFonts w:cs="Times New Roman"/>
    </w:rPr>
  </w:style>
  <w:style w:type="character" w:customStyle="1" w:styleId="Style24ptBoldUnderlineCenteredCharChar">
    <w:name w:val="Style 24 pt Bold Underline Centered Char Char"/>
    <w:rsid w:val="00261D40"/>
    <w:rPr>
      <w:rFonts w:cs="Times New Roman"/>
      <w:b/>
      <w:bCs/>
      <w:sz w:val="24"/>
      <w:u w:val="single"/>
      <w:lang w:val="en-US" w:eastAsia="en-US"/>
    </w:rPr>
  </w:style>
  <w:style w:type="paragraph" w:customStyle="1" w:styleId="TagCiteChar0">
    <w:name w:val="Tag / Cite Char"/>
    <w:basedOn w:val="Normal"/>
    <w:rsid w:val="00261D40"/>
    <w:rPr>
      <w:rFonts w:eastAsia="Times New Roman"/>
      <w:b/>
      <w:color w:val="000000"/>
    </w:rPr>
  </w:style>
  <w:style w:type="character" w:customStyle="1" w:styleId="TagCiteCharChar">
    <w:name w:val="Tag / Cite Char Char"/>
    <w:rsid w:val="00261D40"/>
    <w:rPr>
      <w:rFonts w:cs="Times New Roman"/>
      <w:b/>
      <w:color w:val="000000"/>
      <w:sz w:val="24"/>
      <w:lang w:val="en-US" w:eastAsia="en-US"/>
    </w:rPr>
  </w:style>
  <w:style w:type="character" w:customStyle="1" w:styleId="HeadingCharChar">
    <w:name w:val="Heading Char Char"/>
    <w:rsid w:val="00261D40"/>
    <w:rPr>
      <w:rFonts w:cs="Times New Roman"/>
      <w:b/>
      <w:color w:val="000000"/>
      <w:sz w:val="24"/>
      <w:u w:val="single"/>
      <w:lang w:val="en-US" w:eastAsia="en-US"/>
    </w:rPr>
  </w:style>
  <w:style w:type="character" w:customStyle="1" w:styleId="CharChar1">
    <w:name w:val="Char Char1"/>
    <w:rsid w:val="00261D40"/>
    <w:rPr>
      <w:rFonts w:cs="Arial"/>
      <w:b/>
      <w:bCs/>
      <w:iCs/>
      <w:sz w:val="28"/>
      <w:lang w:val="en-US" w:eastAsia="en-US"/>
    </w:rPr>
  </w:style>
  <w:style w:type="character" w:customStyle="1" w:styleId="Style2Char1">
    <w:name w:val="Style2 Char1"/>
    <w:rsid w:val="00261D40"/>
    <w:rPr>
      <w:rFonts w:ascii="Book Antiqua" w:hAnsi="Book Antiqua" w:cs="Times New Roman"/>
      <w:sz w:val="24"/>
      <w:u w:val="thick"/>
      <w:lang w:val="en-US" w:eastAsia="en-US"/>
    </w:rPr>
  </w:style>
  <w:style w:type="paragraph" w:customStyle="1" w:styleId="DebateCiteCharChar">
    <w:name w:val="Debate Cite Char Char"/>
    <w:basedOn w:val="Normal"/>
    <w:rsid w:val="00261D4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61D40"/>
    <w:rPr>
      <w:rFonts w:cs="Times New Roman"/>
      <w:b/>
      <w:sz w:val="32"/>
      <w:lang w:val="en-US" w:eastAsia="en-US"/>
    </w:rPr>
  </w:style>
  <w:style w:type="character" w:customStyle="1" w:styleId="BodyTextFirstIndentChar">
    <w:name w:val="Body Text First Indent Char"/>
    <w:rsid w:val="00261D40"/>
    <w:rPr>
      <w:rFonts w:ascii="Arial" w:hAnsi="Arial"/>
      <w:szCs w:val="24"/>
      <w:u w:val="single"/>
      <w:lang w:bidi="en-US"/>
    </w:rPr>
  </w:style>
  <w:style w:type="character" w:customStyle="1" w:styleId="TagChar3">
    <w:name w:val="Tag Char3"/>
    <w:rsid w:val="00261D40"/>
    <w:rPr>
      <w:rFonts w:ascii="Palatino Linotype" w:hAnsi="Palatino Linotype" w:cs="Times New Roman"/>
      <w:b/>
      <w:sz w:val="24"/>
      <w:lang w:val="en-US" w:eastAsia="en-US"/>
    </w:rPr>
  </w:style>
  <w:style w:type="paragraph" w:customStyle="1" w:styleId="TagCite0">
    <w:name w:val="Tag/Cite"/>
    <w:basedOn w:val="Normal"/>
    <w:qFormat/>
    <w:rsid w:val="00261D40"/>
    <w:pPr>
      <w:widowControl w:val="0"/>
      <w:autoSpaceDE w:val="0"/>
      <w:autoSpaceDN w:val="0"/>
      <w:adjustRightInd w:val="0"/>
    </w:pPr>
    <w:rPr>
      <w:rFonts w:eastAsia="Times New Roman"/>
      <w:b/>
      <w:szCs w:val="20"/>
    </w:rPr>
  </w:style>
  <w:style w:type="paragraph" w:customStyle="1" w:styleId="DebateHeader">
    <w:name w:val="Debate Header"/>
    <w:basedOn w:val="TOC1"/>
    <w:qFormat/>
    <w:rsid w:val="00261D40"/>
    <w:pPr>
      <w:spacing w:before="0" w:after="160"/>
      <w:jc w:val="center"/>
      <w:outlineLvl w:val="0"/>
    </w:pPr>
    <w:rPr>
      <w:rFonts w:eastAsia="Times New Roman"/>
      <w:sz w:val="32"/>
      <w:szCs w:val="32"/>
    </w:rPr>
  </w:style>
  <w:style w:type="paragraph" w:customStyle="1" w:styleId="Tagandcite">
    <w:name w:val="Tag and cite"/>
    <w:basedOn w:val="Normal"/>
    <w:rsid w:val="00261D40"/>
    <w:rPr>
      <w:rFonts w:eastAsia="Times New Roman"/>
      <w:color w:val="333333"/>
    </w:rPr>
  </w:style>
  <w:style w:type="paragraph" w:customStyle="1" w:styleId="TagandCite0">
    <w:name w:val="Tag and Cite"/>
    <w:basedOn w:val="Normal"/>
    <w:rsid w:val="00261D40"/>
    <w:rPr>
      <w:rFonts w:eastAsia="Times New Roman"/>
      <w:color w:val="333333"/>
    </w:rPr>
  </w:style>
  <w:style w:type="paragraph" w:customStyle="1" w:styleId="StyleTagandCiteFranklinGothicDemi">
    <w:name w:val="Style Tag and Cite + Franklin Gothic Demi"/>
    <w:basedOn w:val="TagandCite0"/>
    <w:rsid w:val="00261D40"/>
  </w:style>
  <w:style w:type="paragraph" w:customStyle="1" w:styleId="StyleStyleTagandCiteFranklinGothicDemi11pt">
    <w:name w:val="Style Style Tag and Cite + Franklin Gothic Demi + 11 pt"/>
    <w:basedOn w:val="StyleTagandCiteFranklinGothicDemi"/>
    <w:rsid w:val="00261D40"/>
  </w:style>
  <w:style w:type="character" w:customStyle="1" w:styleId="Style10ptBold">
    <w:name w:val="Style 10 pt Bold"/>
    <w:rsid w:val="00261D40"/>
    <w:rPr>
      <w:rFonts w:cs="Times New Roman"/>
      <w:b/>
      <w:bCs/>
      <w:sz w:val="20"/>
    </w:rPr>
  </w:style>
  <w:style w:type="character" w:customStyle="1" w:styleId="DateChar">
    <w:name w:val="Date Char"/>
    <w:rsid w:val="00261D40"/>
    <w:rPr>
      <w:rFonts w:ascii="Garamond" w:hAnsi="Garamond"/>
      <w:sz w:val="16"/>
      <w:szCs w:val="24"/>
      <w:lang w:bidi="en-US"/>
    </w:rPr>
  </w:style>
  <w:style w:type="character" w:customStyle="1" w:styleId="text9">
    <w:name w:val="text9"/>
    <w:rsid w:val="00261D40"/>
    <w:rPr>
      <w:rFonts w:cs="Times New Roman"/>
    </w:rPr>
  </w:style>
  <w:style w:type="character" w:customStyle="1" w:styleId="text21">
    <w:name w:val="text21"/>
    <w:rsid w:val="00261D40"/>
    <w:rPr>
      <w:rFonts w:cs="Times New Roman"/>
    </w:rPr>
  </w:style>
  <w:style w:type="character" w:customStyle="1" w:styleId="text19">
    <w:name w:val="text19"/>
    <w:rsid w:val="00261D40"/>
    <w:rPr>
      <w:rFonts w:cs="Times New Roman"/>
    </w:rPr>
  </w:style>
  <w:style w:type="paragraph" w:customStyle="1" w:styleId="CiteCard">
    <w:name w:val="Cite/Card"/>
    <w:basedOn w:val="Normal"/>
    <w:rsid w:val="00261D4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term2">
    <w:name w:val="term2"/>
    <w:rsid w:val="00261D40"/>
    <w:rPr>
      <w:rFonts w:cs="Times New Roman"/>
      <w:b/>
      <w:bCs/>
    </w:rPr>
  </w:style>
  <w:style w:type="paragraph" w:customStyle="1" w:styleId="title-bold-medium">
    <w:name w:val="title-bold-medium"/>
    <w:basedOn w:val="Normal"/>
    <w:rsid w:val="00261D40"/>
    <w:pPr>
      <w:spacing w:before="100" w:beforeAutospacing="1" w:after="100" w:afterAutospacing="1"/>
    </w:pPr>
    <w:rPr>
      <w:rFonts w:eastAsia="Times New Roman"/>
      <w:b/>
      <w:bCs/>
      <w:color w:val="000000"/>
      <w:szCs w:val="20"/>
    </w:rPr>
  </w:style>
  <w:style w:type="character" w:customStyle="1" w:styleId="pmterms12">
    <w:name w:val="pmterms12"/>
    <w:rsid w:val="00261D40"/>
    <w:rPr>
      <w:rFonts w:cs="Times New Roman"/>
      <w:b/>
      <w:bCs/>
      <w:color w:val="000000"/>
    </w:rPr>
  </w:style>
  <w:style w:type="paragraph" w:customStyle="1" w:styleId="lact">
    <w:name w:val="lact"/>
    <w:basedOn w:val="Normal"/>
    <w:rsid w:val="00261D40"/>
    <w:pPr>
      <w:spacing w:before="100" w:beforeAutospacing="1" w:after="100" w:afterAutospacing="1"/>
    </w:pPr>
    <w:rPr>
      <w:rFonts w:eastAsia="Times New Roman"/>
      <w:b/>
      <w:bCs/>
      <w:color w:val="000000"/>
      <w:szCs w:val="20"/>
    </w:rPr>
  </w:style>
  <w:style w:type="character" w:customStyle="1" w:styleId="ToReadChar">
    <w:name w:val="To Read Char"/>
    <w:rsid w:val="00261D40"/>
    <w:rPr>
      <w:rFonts w:ascii="Verdana" w:hAnsi="Verdana" w:cs="Times New Roman"/>
      <w:b/>
      <w:sz w:val="24"/>
      <w:u w:val="single"/>
      <w:lang w:val="en-US" w:eastAsia="en-US"/>
    </w:rPr>
  </w:style>
  <w:style w:type="character" w:customStyle="1" w:styleId="ToReadCharChar">
    <w:name w:val="To Read Char Char"/>
    <w:rsid w:val="00261D40"/>
    <w:rPr>
      <w:rFonts w:ascii="Verdana" w:hAnsi="Verdana" w:cs="Times New Roman"/>
      <w:b/>
      <w:sz w:val="24"/>
      <w:u w:val="single"/>
      <w:lang w:val="en-US" w:eastAsia="en-US"/>
    </w:rPr>
  </w:style>
  <w:style w:type="paragraph" w:customStyle="1" w:styleId="BLOCKTITLE0">
    <w:name w:val="BLOCK TITLE"/>
    <w:basedOn w:val="Heading1"/>
    <w:rsid w:val="00261D40"/>
    <w:pPr>
      <w:keepLines w:val="0"/>
      <w:pageBreakBefore w:val="0"/>
      <w:pBdr>
        <w:top w:val="none" w:sz="0" w:space="0" w:color="auto"/>
        <w:left w:val="none" w:sz="0" w:space="0" w:color="auto"/>
        <w:bottom w:val="none" w:sz="0" w:space="0" w:color="auto"/>
        <w:right w:val="none" w:sz="0" w:space="0" w:color="auto"/>
      </w:pBdr>
      <w:spacing w:after="60"/>
    </w:pPr>
    <w:rPr>
      <w:rFonts w:ascii="Sylfaen" w:eastAsia="Times New Roman" w:hAnsi="Sylfaen" w:cs="Times New Roman"/>
      <w:caps/>
      <w:kern w:val="32"/>
      <w:sz w:val="32"/>
    </w:rPr>
  </w:style>
  <w:style w:type="character" w:customStyle="1" w:styleId="bio">
    <w:name w:val="bio"/>
    <w:rsid w:val="00261D40"/>
    <w:rPr>
      <w:rFonts w:cs="Times New Roman"/>
    </w:rPr>
  </w:style>
  <w:style w:type="character" w:customStyle="1" w:styleId="storytextstyle">
    <w:name w:val="storytextstyle"/>
    <w:rsid w:val="00261D40"/>
    <w:rPr>
      <w:rFonts w:cs="Times New Roman"/>
    </w:rPr>
  </w:style>
  <w:style w:type="character" w:customStyle="1" w:styleId="cardunderlinedCharChar">
    <w:name w:val="card underlined Char Char"/>
    <w:rsid w:val="00261D40"/>
    <w:rPr>
      <w:rFonts w:ascii="Arial" w:hAnsi="Arial" w:cs="Times New Roman"/>
      <w:sz w:val="24"/>
      <w:u w:val="single"/>
      <w:lang w:val="en-US" w:eastAsia="en-US"/>
    </w:rPr>
  </w:style>
  <w:style w:type="character" w:customStyle="1" w:styleId="articlehead21">
    <w:name w:val="articlehead21"/>
    <w:rsid w:val="00261D40"/>
    <w:rPr>
      <w:rFonts w:ascii="Arial" w:hAnsi="Arial" w:cs="Arial"/>
      <w:b/>
      <w:bCs/>
      <w:color w:val="660000"/>
      <w:sz w:val="20"/>
    </w:rPr>
  </w:style>
  <w:style w:type="character" w:customStyle="1" w:styleId="TagCiteChar1">
    <w:name w:val="Tag/Cite Char1"/>
    <w:rsid w:val="00261D40"/>
    <w:rPr>
      <w:rFonts w:cs="Times New Roman"/>
      <w:b/>
      <w:lang w:val="en-US" w:eastAsia="en-US"/>
    </w:rPr>
  </w:style>
  <w:style w:type="character" w:customStyle="1" w:styleId="goohl0">
    <w:name w:val="goohl0"/>
    <w:rsid w:val="00261D40"/>
    <w:rPr>
      <w:rFonts w:cs="Times New Roman"/>
    </w:rPr>
  </w:style>
  <w:style w:type="character" w:customStyle="1" w:styleId="goohl2">
    <w:name w:val="goohl2"/>
    <w:rsid w:val="00261D40"/>
    <w:rPr>
      <w:rFonts w:cs="Times New Roman"/>
    </w:rPr>
  </w:style>
  <w:style w:type="character" w:customStyle="1" w:styleId="Normal1">
    <w:name w:val="Normal1"/>
    <w:rsid w:val="00261D40"/>
    <w:rPr>
      <w:rFonts w:cs="Times New Roman"/>
    </w:rPr>
  </w:style>
  <w:style w:type="paragraph" w:customStyle="1" w:styleId="BriefTitle1">
    <w:name w:val="Brief Title 1"/>
    <w:basedOn w:val="Normal"/>
    <w:rsid w:val="00261D40"/>
    <w:pPr>
      <w:widowControl w:val="0"/>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rsid w:val="00261D40"/>
    <w:pPr>
      <w:widowControl w:val="0"/>
      <w:autoSpaceDE w:val="0"/>
      <w:autoSpaceDN w:val="0"/>
      <w:adjustRightInd w:val="0"/>
    </w:pPr>
    <w:rPr>
      <w:rFonts w:eastAsia="Times New Roman"/>
      <w:b/>
      <w:szCs w:val="20"/>
    </w:rPr>
  </w:style>
  <w:style w:type="character" w:customStyle="1" w:styleId="CardCharChar0">
    <w:name w:val="Card Char Char"/>
    <w:rsid w:val="00261D40"/>
    <w:rPr>
      <w:rFonts w:cs="Times New Roman"/>
      <w:lang w:val="en-US" w:eastAsia="en-US"/>
    </w:rPr>
  </w:style>
  <w:style w:type="character" w:customStyle="1" w:styleId="BriefTitle1Char">
    <w:name w:val="Brief Title 1 Char"/>
    <w:rsid w:val="00261D40"/>
    <w:rPr>
      <w:rFonts w:cs="Times New Roman"/>
      <w:b/>
      <w:u w:val="single"/>
      <w:lang w:val="en-US" w:eastAsia="en-US"/>
    </w:rPr>
  </w:style>
  <w:style w:type="character" w:customStyle="1" w:styleId="TagCiteCharChar0">
    <w:name w:val="Tag/Cite Char Char"/>
    <w:rsid w:val="00261D40"/>
    <w:rPr>
      <w:rFonts w:cs="Times New Roman"/>
      <w:b/>
      <w:lang w:val="en-US" w:eastAsia="en-US"/>
    </w:rPr>
  </w:style>
  <w:style w:type="paragraph" w:customStyle="1" w:styleId="ShellTitles">
    <w:name w:val="ShellTitles"/>
    <w:basedOn w:val="Normal"/>
    <w:rsid w:val="00261D40"/>
    <w:pPr>
      <w:widowControl w:val="0"/>
      <w:autoSpaceDE w:val="0"/>
      <w:autoSpaceDN w:val="0"/>
      <w:adjustRightInd w:val="0"/>
    </w:pPr>
    <w:rPr>
      <w:rFonts w:eastAsia="Times New Roman"/>
      <w:b/>
      <w:szCs w:val="20"/>
    </w:rPr>
  </w:style>
  <w:style w:type="paragraph" w:customStyle="1" w:styleId="noindent">
    <w:name w:val="noindent"/>
    <w:basedOn w:val="Normal"/>
    <w:rsid w:val="00261D40"/>
    <w:pPr>
      <w:spacing w:before="100" w:beforeAutospacing="1" w:after="100" w:afterAutospacing="1"/>
    </w:pPr>
    <w:rPr>
      <w:rFonts w:eastAsia="Times New Roman"/>
    </w:rPr>
  </w:style>
  <w:style w:type="character" w:customStyle="1" w:styleId="btx">
    <w:name w:val="btx"/>
    <w:rsid w:val="00261D40"/>
    <w:rPr>
      <w:rFonts w:cs="Times New Roman"/>
    </w:rPr>
  </w:style>
  <w:style w:type="character" w:customStyle="1" w:styleId="CardChar10">
    <w:name w:val="Card Char1"/>
    <w:rsid w:val="00261D40"/>
    <w:rPr>
      <w:rFonts w:cs="Times New Roman"/>
      <w:lang w:val="en-US" w:eastAsia="en-US"/>
    </w:rPr>
  </w:style>
  <w:style w:type="character" w:customStyle="1" w:styleId="prodgeneral1">
    <w:name w:val="prodgeneral1"/>
    <w:rsid w:val="00261D40"/>
    <w:rPr>
      <w:rFonts w:ascii="Verdana" w:hAnsi="Verdana" w:cs="Times New Roman"/>
      <w:color w:val="000000"/>
      <w:spacing w:val="0"/>
      <w:sz w:val="16"/>
    </w:rPr>
  </w:style>
  <w:style w:type="character" w:customStyle="1" w:styleId="standardcontent">
    <w:name w:val="standardcontent"/>
    <w:rsid w:val="00261D40"/>
    <w:rPr>
      <w:rFonts w:cs="Times New Roman"/>
    </w:rPr>
  </w:style>
  <w:style w:type="character" w:customStyle="1" w:styleId="Heading1Char3">
    <w:name w:val="Heading 1 Char3"/>
    <w:rsid w:val="00261D40"/>
    <w:rPr>
      <w:rFonts w:ascii="Arial" w:hAnsi="Arial" w:cs="Arial"/>
      <w:b/>
      <w:bCs/>
      <w:kern w:val="32"/>
      <w:sz w:val="32"/>
      <w:u w:val="single"/>
      <w:lang w:val="en-US" w:eastAsia="en-US"/>
    </w:rPr>
  </w:style>
  <w:style w:type="character" w:customStyle="1" w:styleId="texto11">
    <w:name w:val="texto11"/>
    <w:rsid w:val="00261D40"/>
    <w:rPr>
      <w:rFonts w:ascii="Arial" w:hAnsi="Arial" w:cs="Arial"/>
      <w:color w:val="000000"/>
      <w:spacing w:val="240"/>
      <w:sz w:val="20"/>
    </w:rPr>
  </w:style>
  <w:style w:type="character" w:customStyle="1" w:styleId="date10">
    <w:name w:val="date1"/>
    <w:rsid w:val="00261D40"/>
    <w:rPr>
      <w:rFonts w:cs="Times New Roman"/>
    </w:rPr>
  </w:style>
  <w:style w:type="character" w:customStyle="1" w:styleId="summary1">
    <w:name w:val="summary1"/>
    <w:rsid w:val="00261D40"/>
    <w:rPr>
      <w:rFonts w:ascii="Arial" w:hAnsi="Arial" w:cs="Arial"/>
      <w:sz w:val="18"/>
    </w:rPr>
  </w:style>
  <w:style w:type="paragraph" w:customStyle="1" w:styleId="ToRead">
    <w:name w:val="To Read"/>
    <w:basedOn w:val="Normal"/>
    <w:rsid w:val="00261D40"/>
    <w:pPr>
      <w:ind w:left="720"/>
    </w:pPr>
    <w:rPr>
      <w:rFonts w:ascii="Verdana" w:eastAsia="Times New Roman" w:hAnsi="Verdana"/>
      <w:b/>
      <w:u w:val="single"/>
    </w:rPr>
  </w:style>
  <w:style w:type="character" w:customStyle="1" w:styleId="text3">
    <w:name w:val="text3"/>
    <w:rsid w:val="00261D40"/>
    <w:rPr>
      <w:rFonts w:cs="Times New Roman"/>
    </w:rPr>
  </w:style>
  <w:style w:type="paragraph" w:customStyle="1" w:styleId="Style20">
    <w:name w:val="Style 2"/>
    <w:basedOn w:val="Normal"/>
    <w:rsid w:val="00261D40"/>
    <w:pPr>
      <w:widowControl w:val="0"/>
      <w:ind w:left="216" w:hanging="144"/>
    </w:pPr>
    <w:rPr>
      <w:rFonts w:eastAsia="Times New Roman"/>
      <w:noProof/>
      <w:color w:val="000000"/>
      <w:szCs w:val="20"/>
    </w:rPr>
  </w:style>
  <w:style w:type="paragraph" w:customStyle="1" w:styleId="Style40">
    <w:name w:val="Style 4"/>
    <w:basedOn w:val="Normal"/>
    <w:rsid w:val="00261D40"/>
    <w:pPr>
      <w:widowControl w:val="0"/>
      <w:tabs>
        <w:tab w:val="left" w:pos="6876"/>
      </w:tabs>
      <w:ind w:left="3744"/>
    </w:pPr>
    <w:rPr>
      <w:rFonts w:eastAsia="Times New Roman"/>
      <w:noProof/>
      <w:color w:val="000000"/>
      <w:szCs w:val="20"/>
    </w:rPr>
  </w:style>
  <w:style w:type="paragraph" w:customStyle="1" w:styleId="listlevel1">
    <w:name w:val="list level 1"/>
    <w:basedOn w:val="Normal"/>
    <w:rsid w:val="00261D40"/>
    <w:pPr>
      <w:overflowPunct w:val="0"/>
      <w:autoSpaceDE w:val="0"/>
      <w:autoSpaceDN w:val="0"/>
      <w:adjustRightInd w:val="0"/>
      <w:ind w:left="560" w:hanging="567"/>
      <w:jc w:val="both"/>
      <w:textAlignment w:val="baseline"/>
    </w:pPr>
    <w:rPr>
      <w:rFonts w:eastAsia="Times New Roman"/>
      <w:color w:val="000000"/>
      <w:szCs w:val="20"/>
    </w:rPr>
  </w:style>
  <w:style w:type="paragraph" w:customStyle="1" w:styleId="listlevel2">
    <w:name w:val="list level 2"/>
    <w:basedOn w:val="Normal"/>
    <w:rsid w:val="00261D40"/>
    <w:pPr>
      <w:overflowPunct w:val="0"/>
      <w:autoSpaceDE w:val="0"/>
      <w:autoSpaceDN w:val="0"/>
      <w:adjustRightInd w:val="0"/>
      <w:ind w:left="1120" w:hanging="560"/>
      <w:jc w:val="both"/>
      <w:textAlignment w:val="baseline"/>
    </w:pPr>
    <w:rPr>
      <w:rFonts w:eastAsia="Times New Roman"/>
      <w:color w:val="000000"/>
      <w:szCs w:val="20"/>
    </w:rPr>
  </w:style>
  <w:style w:type="paragraph" w:customStyle="1" w:styleId="listlevel3">
    <w:name w:val="list level 3"/>
    <w:basedOn w:val="listlevel2"/>
    <w:rsid w:val="00261D40"/>
  </w:style>
  <w:style w:type="paragraph" w:customStyle="1" w:styleId="PageNumber1">
    <w:name w:val="Page Number1"/>
    <w:basedOn w:val="Normal"/>
    <w:next w:val="Normal"/>
    <w:rsid w:val="00261D40"/>
    <w:rPr>
      <w:rFonts w:eastAsia="Times New Roman"/>
    </w:rPr>
  </w:style>
  <w:style w:type="paragraph" w:customStyle="1" w:styleId="Cite20">
    <w:name w:val="Cite2"/>
    <w:rsid w:val="00261D40"/>
    <w:pPr>
      <w:spacing w:after="0" w:line="240" w:lineRule="auto"/>
    </w:pPr>
    <w:rPr>
      <w:rFonts w:ascii="Palatino Linotype" w:eastAsia="Times New Roman" w:hAnsi="Palatino Linotype" w:cs="Times New Roman"/>
      <w:b/>
      <w:sz w:val="24"/>
      <w:szCs w:val="24"/>
      <w:u w:val="single"/>
      <w:lang w:val="en-AU"/>
    </w:rPr>
  </w:style>
  <w:style w:type="paragraph" w:customStyle="1" w:styleId="cardCharCharCharCharCharCharCharCharCharCharCharChar">
    <w:name w:val="card Char Char Char Char Char Char Char Char Char Char Char Char"/>
    <w:basedOn w:val="Normal"/>
    <w:rsid w:val="00261D40"/>
    <w:pPr>
      <w:ind w:left="288" w:right="288"/>
    </w:pPr>
    <w:rPr>
      <w:rFonts w:eastAsia="Times New Roman"/>
    </w:rPr>
  </w:style>
  <w:style w:type="paragraph" w:customStyle="1" w:styleId="cite21">
    <w:name w:val="cite2"/>
    <w:rsid w:val="00261D40"/>
    <w:pPr>
      <w:spacing w:after="200" w:line="276" w:lineRule="auto"/>
      <w:ind w:left="720"/>
    </w:pPr>
    <w:rPr>
      <w:rFonts w:ascii="Arial Narrow" w:eastAsia="Times New Roman" w:hAnsi="Arial Narrow" w:cs="Times New Roman"/>
      <w:sz w:val="20"/>
      <w:szCs w:val="24"/>
    </w:rPr>
  </w:style>
  <w:style w:type="character" w:customStyle="1" w:styleId="underline1">
    <w:name w:val="underline1"/>
    <w:rsid w:val="00261D40"/>
    <w:rPr>
      <w:rFonts w:ascii="Times New Roman" w:hAnsi="Times New Roman" w:cs="Times New Roman"/>
      <w:sz w:val="20"/>
      <w:u w:val="single"/>
      <w:lang w:val="x-none" w:eastAsia="en-US"/>
    </w:rPr>
  </w:style>
  <w:style w:type="character" w:customStyle="1" w:styleId="CardTextUnderlinedChar">
    <w:name w:val="Card Text Underlined Char"/>
    <w:rsid w:val="00261D40"/>
    <w:rPr>
      <w:rFonts w:ascii="Arial Narrow" w:hAnsi="Arial Narrow" w:cs="Times New Roman"/>
      <w:sz w:val="24"/>
      <w:u w:val="single"/>
      <w:lang w:val="en-US" w:eastAsia="en-US"/>
    </w:rPr>
  </w:style>
  <w:style w:type="character" w:customStyle="1" w:styleId="cardtextsmallChar">
    <w:name w:val="card text small Char"/>
    <w:rsid w:val="00261D40"/>
    <w:rPr>
      <w:rFonts w:ascii="Arial Narrow" w:hAnsi="Arial Narrow" w:cs="Times New Roman"/>
      <w:sz w:val="24"/>
      <w:lang w:val="en-US" w:eastAsia="en-US"/>
    </w:rPr>
  </w:style>
  <w:style w:type="paragraph" w:customStyle="1" w:styleId="CaseListNormal">
    <w:name w:val="Case List Normal"/>
    <w:basedOn w:val="Normal"/>
    <w:rsid w:val="00261D40"/>
    <w:rPr>
      <w:rFonts w:ascii="Times" w:eastAsia="Times New Roman" w:hAnsi="Times"/>
      <w:szCs w:val="26"/>
    </w:rPr>
  </w:style>
  <w:style w:type="paragraph" w:customStyle="1" w:styleId="Body">
    <w:name w:val="Body"/>
    <w:basedOn w:val="Normal"/>
    <w:rsid w:val="00261D40"/>
    <w:pPr>
      <w:outlineLvl w:val="3"/>
    </w:pPr>
    <w:rPr>
      <w:rFonts w:eastAsia="Times New Roman"/>
      <w:szCs w:val="20"/>
    </w:rPr>
  </w:style>
  <w:style w:type="paragraph" w:customStyle="1" w:styleId="3text">
    <w:name w:val="3text"/>
    <w:basedOn w:val="Normal"/>
    <w:rsid w:val="00261D40"/>
    <w:pPr>
      <w:spacing w:before="100" w:beforeAutospacing="1" w:after="100" w:afterAutospacing="1"/>
    </w:pPr>
    <w:rPr>
      <w:rFonts w:eastAsia="Times New Roman"/>
    </w:rPr>
  </w:style>
  <w:style w:type="character" w:customStyle="1" w:styleId="countrytitle1">
    <w:name w:val="countrytitle1"/>
    <w:rsid w:val="00261D40"/>
    <w:rPr>
      <w:rFonts w:ascii="Verdana" w:hAnsi="Verdana" w:cs="Times New Roman"/>
      <w:b/>
      <w:bCs/>
      <w:color w:val="293643"/>
      <w:sz w:val="24"/>
    </w:rPr>
  </w:style>
  <w:style w:type="character" w:customStyle="1" w:styleId="storyheader1">
    <w:name w:val="storyheader1"/>
    <w:rsid w:val="00261D40"/>
    <w:rPr>
      <w:rFonts w:ascii="Verdana" w:hAnsi="Verdana" w:cs="Times New Roman"/>
      <w:b/>
      <w:bCs/>
      <w:color w:val="000000"/>
      <w:sz w:val="21"/>
    </w:rPr>
  </w:style>
  <w:style w:type="paragraph" w:customStyle="1" w:styleId="Debate">
    <w:name w:val="Debate"/>
    <w:basedOn w:val="Normal"/>
    <w:rsid w:val="00261D40"/>
    <w:pPr>
      <w:widowControl w:val="0"/>
      <w:autoSpaceDE w:val="0"/>
      <w:autoSpaceDN w:val="0"/>
      <w:adjustRightInd w:val="0"/>
    </w:pPr>
    <w:rPr>
      <w:rFonts w:ascii="Garamond" w:eastAsia="SimSun" w:hAnsi="Garamond"/>
      <w:lang w:eastAsia="zh-CN"/>
    </w:rPr>
  </w:style>
  <w:style w:type="paragraph" w:customStyle="1" w:styleId="TimesNewRoman12">
    <w:name w:val="TimesNewRoman12"/>
    <w:rsid w:val="00261D4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261D40"/>
    <w:pPr>
      <w:spacing w:before="100" w:beforeAutospacing="1" w:after="100" w:afterAutospacing="1"/>
    </w:pPr>
    <w:rPr>
      <w:rFonts w:eastAsia="Times New Roman"/>
    </w:rPr>
  </w:style>
  <w:style w:type="paragraph" w:customStyle="1" w:styleId="Paste">
    <w:name w:val="Paste"/>
    <w:basedOn w:val="card"/>
    <w:rsid w:val="00261D40"/>
    <w:pPr>
      <w:ind w:left="0" w:right="0"/>
    </w:pPr>
    <w:rPr>
      <w:rFonts w:ascii="Arial Narrow" w:eastAsia="Times New Roman" w:hAnsi="Arial Narrow"/>
      <w:sz w:val="16"/>
      <w:szCs w:val="20"/>
      <w:lang w:val="x-none" w:eastAsia="x-none"/>
    </w:rPr>
  </w:style>
  <w:style w:type="character" w:customStyle="1" w:styleId="cardunderlinedChar">
    <w:name w:val="card underlined Char"/>
    <w:rsid w:val="00261D40"/>
    <w:rPr>
      <w:rFonts w:ascii="Arial" w:hAnsi="Arial" w:cs="Times New Roman"/>
      <w:sz w:val="24"/>
      <w:u w:val="single"/>
      <w:lang w:val="en-US" w:eastAsia="en-US"/>
    </w:rPr>
  </w:style>
  <w:style w:type="paragraph" w:customStyle="1" w:styleId="medium-normal">
    <w:name w:val="medium-normal"/>
    <w:basedOn w:val="Normal"/>
    <w:rsid w:val="00261D40"/>
    <w:pPr>
      <w:spacing w:before="100" w:beforeAutospacing="1" w:after="100" w:afterAutospacing="1"/>
    </w:pPr>
    <w:rPr>
      <w:rFonts w:eastAsia="Times New Roman"/>
    </w:rPr>
  </w:style>
  <w:style w:type="paragraph" w:customStyle="1" w:styleId="textChar">
    <w:name w:val="text Char"/>
    <w:basedOn w:val="Normal"/>
    <w:rsid w:val="00261D40"/>
    <w:rPr>
      <w:rFonts w:eastAsia="Times New Roman"/>
      <w:color w:val="000000"/>
      <w:sz w:val="18"/>
    </w:rPr>
  </w:style>
  <w:style w:type="paragraph" w:customStyle="1" w:styleId="text1">
    <w:name w:val="text1"/>
    <w:basedOn w:val="Normal"/>
    <w:rsid w:val="00261D40"/>
    <w:rPr>
      <w:rFonts w:eastAsia="Times New Roman"/>
      <w:szCs w:val="20"/>
    </w:rPr>
  </w:style>
  <w:style w:type="character" w:customStyle="1" w:styleId="article1">
    <w:name w:val="article1"/>
    <w:rsid w:val="00261D40"/>
    <w:rPr>
      <w:rFonts w:ascii="Verdana" w:hAnsi="Verdana" w:cs="Times New Roman"/>
      <w:color w:val="333333"/>
      <w:sz w:val="16"/>
    </w:rPr>
  </w:style>
  <w:style w:type="paragraph" w:customStyle="1" w:styleId="RepeatBlockHeading">
    <w:name w:val="Repeat Block Heading"/>
    <w:basedOn w:val="Normal"/>
    <w:rsid w:val="00261D40"/>
    <w:pPr>
      <w:jc w:val="center"/>
    </w:pPr>
    <w:rPr>
      <w:rFonts w:eastAsia="Times New Roman"/>
      <w:b/>
      <w:smallCaps/>
      <w:color w:val="000000"/>
      <w:u w:val="thick"/>
    </w:rPr>
  </w:style>
  <w:style w:type="character" w:customStyle="1" w:styleId="z-BottomofFormChar">
    <w:name w:val="z-Bottom of Form Char"/>
    <w:rsid w:val="00261D40"/>
    <w:rPr>
      <w:rFonts w:ascii="Arial" w:hAnsi="Arial" w:cs="Arial"/>
      <w:vanish/>
      <w:sz w:val="16"/>
      <w:szCs w:val="16"/>
      <w:lang w:bidi="en-US"/>
    </w:rPr>
  </w:style>
  <w:style w:type="paragraph" w:customStyle="1" w:styleId="story-headline">
    <w:name w:val="story-headline"/>
    <w:basedOn w:val="Normal"/>
    <w:rsid w:val="00261D40"/>
    <w:pPr>
      <w:spacing w:before="72" w:after="72"/>
    </w:pPr>
    <w:rPr>
      <w:rFonts w:eastAsia="Times New Roman"/>
      <w:b/>
      <w:bCs/>
      <w:sz w:val="26"/>
      <w:szCs w:val="26"/>
    </w:rPr>
  </w:style>
  <w:style w:type="paragraph" w:customStyle="1" w:styleId="story-body">
    <w:name w:val="story-body"/>
    <w:basedOn w:val="Normal"/>
    <w:rsid w:val="00261D40"/>
    <w:pPr>
      <w:spacing w:before="100" w:beforeAutospacing="1" w:after="100" w:afterAutospacing="1"/>
    </w:pPr>
    <w:rPr>
      <w:rFonts w:eastAsia="Times New Roman"/>
    </w:rPr>
  </w:style>
  <w:style w:type="character" w:customStyle="1" w:styleId="story-posted-date1">
    <w:name w:val="story-posted-date1"/>
    <w:rsid w:val="00261D40"/>
    <w:rPr>
      <w:rFonts w:ascii="Arial" w:hAnsi="Arial" w:cs="Arial"/>
      <w:sz w:val="19"/>
    </w:rPr>
  </w:style>
  <w:style w:type="paragraph" w:customStyle="1" w:styleId="story-dateline">
    <w:name w:val="story-dateline"/>
    <w:basedOn w:val="Normal"/>
    <w:rsid w:val="00261D40"/>
    <w:rPr>
      <w:rFonts w:eastAsia="Times New Roman"/>
      <w:b/>
      <w:bCs/>
    </w:rPr>
  </w:style>
  <w:style w:type="paragraph" w:customStyle="1" w:styleId="TextofCards">
    <w:name w:val="Text of Cards"/>
    <w:basedOn w:val="Normal"/>
    <w:rsid w:val="00261D40"/>
    <w:pPr>
      <w:jc w:val="both"/>
    </w:pPr>
    <w:rPr>
      <w:rFonts w:eastAsia="Times New Roman"/>
      <w:color w:val="000000"/>
      <w:spacing w:val="6"/>
      <w:szCs w:val="23"/>
    </w:rPr>
  </w:style>
  <w:style w:type="paragraph" w:customStyle="1" w:styleId="Corpotesto">
    <w:name w:val="Corpo testo"/>
    <w:basedOn w:val="Normal"/>
    <w:rsid w:val="00261D40"/>
    <w:pPr>
      <w:widowControl w:val="0"/>
      <w:adjustRightInd w:val="0"/>
      <w:spacing w:after="283"/>
    </w:pPr>
    <w:rPr>
      <w:rFonts w:ascii="Times" w:eastAsia="Times New Roman" w:hAnsi="Times"/>
    </w:rPr>
  </w:style>
  <w:style w:type="paragraph" w:customStyle="1" w:styleId="HeaderFooter">
    <w:name w:val="Header &amp; Footer"/>
    <w:rsid w:val="00261D40"/>
    <w:pPr>
      <w:tabs>
        <w:tab w:val="right" w:pos="9360"/>
      </w:tabs>
      <w:spacing w:after="0" w:line="240" w:lineRule="auto"/>
    </w:pPr>
    <w:rPr>
      <w:rFonts w:ascii="Helvetica" w:eastAsia="Times New Roman" w:hAnsi="Helvetica" w:cs="Times New Roman"/>
      <w:color w:val="000000"/>
      <w:sz w:val="24"/>
      <w:szCs w:val="24"/>
      <w:u w:color="000000"/>
    </w:rPr>
  </w:style>
  <w:style w:type="character" w:customStyle="1" w:styleId="BoldText12pt">
    <w:name w:val="Bold Text 12 pt"/>
    <w:rsid w:val="00261D40"/>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rsid w:val="00261D40"/>
    <w:pPr>
      <w:spacing w:after="0" w:line="240" w:lineRule="auto"/>
    </w:pPr>
    <w:rPr>
      <w:rFonts w:ascii="Times New Roman" w:eastAsia="Times New Roman" w:hAnsi="Times New Roman" w:cs="Times New Roman"/>
      <w:b/>
      <w:color w:val="000000"/>
      <w:sz w:val="36"/>
      <w:szCs w:val="24"/>
      <w:u w:val="single" w:color="000000"/>
    </w:rPr>
  </w:style>
  <w:style w:type="character" w:customStyle="1" w:styleId="12TimesNewRoman">
    <w:name w:val="12 Times New Roman"/>
    <w:rsid w:val="00261D40"/>
    <w:rPr>
      <w:rFonts w:ascii="Times New Roman" w:hAnsi="Times New Roman"/>
      <w:color w:val="000000"/>
      <w:spacing w:val="0"/>
      <w:position w:val="0"/>
      <w:sz w:val="24"/>
      <w:u w:val="none" w:color="000000"/>
      <w:vertAlign w:val="baseline"/>
      <w:lang w:val="en-US" w:eastAsia="x-none"/>
    </w:rPr>
  </w:style>
  <w:style w:type="paragraph" w:customStyle="1" w:styleId="CardTextSmall0">
    <w:name w:val="Card Text Small"/>
    <w:basedOn w:val="Normal"/>
    <w:rsid w:val="00261D40"/>
    <w:rPr>
      <w:rFonts w:ascii="Arial Narrow" w:eastAsia="Times New Roman" w:hAnsi="Arial Narrow"/>
      <w:color w:val="000000"/>
    </w:rPr>
  </w:style>
  <w:style w:type="paragraph" w:customStyle="1" w:styleId="CardTextUnderlined">
    <w:name w:val="Card Text Underlined"/>
    <w:basedOn w:val="Normal"/>
    <w:rsid w:val="00261D40"/>
    <w:rPr>
      <w:rFonts w:ascii="Arial Narrow" w:eastAsia="Times New Roman" w:hAnsi="Arial Narrow"/>
      <w:u w:val="single"/>
    </w:rPr>
  </w:style>
  <w:style w:type="character" w:customStyle="1" w:styleId="drop">
    <w:name w:val="drop"/>
    <w:rsid w:val="00261D40"/>
    <w:rPr>
      <w:rFonts w:cs="Times New Roman"/>
    </w:rPr>
  </w:style>
  <w:style w:type="character" w:customStyle="1" w:styleId="articletitle">
    <w:name w:val="article_title"/>
    <w:rsid w:val="00261D40"/>
    <w:rPr>
      <w:rFonts w:cs="Times New Roman"/>
    </w:rPr>
  </w:style>
  <w:style w:type="character" w:customStyle="1" w:styleId="st">
    <w:name w:val="st"/>
    <w:rsid w:val="00261D40"/>
    <w:rPr>
      <w:rFonts w:cs="Times New Roman"/>
    </w:rPr>
  </w:style>
  <w:style w:type="character" w:customStyle="1" w:styleId="CardTextUnderlinedCharChar">
    <w:name w:val="Card Text Underlined Char Char"/>
    <w:rsid w:val="00261D40"/>
    <w:rPr>
      <w:rFonts w:ascii="Arial Narrow" w:hAnsi="Arial Narrow" w:cs="Times New Roman"/>
      <w:sz w:val="24"/>
      <w:u w:val="single"/>
      <w:lang w:val="en-US" w:eastAsia="en-US"/>
    </w:rPr>
  </w:style>
  <w:style w:type="paragraph" w:customStyle="1" w:styleId="HeaderDebate">
    <w:name w:val="Header Debate"/>
    <w:basedOn w:val="Normal"/>
    <w:rsid w:val="00261D40"/>
    <w:pPr>
      <w:jc w:val="center"/>
      <w:outlineLvl w:val="0"/>
    </w:pPr>
    <w:rPr>
      <w:rFonts w:ascii="Georgia" w:eastAsia="Times New Roman" w:hAnsi="Georgia"/>
      <w:b/>
      <w:sz w:val="48"/>
      <w:u w:val="words"/>
    </w:rPr>
  </w:style>
  <w:style w:type="paragraph" w:customStyle="1" w:styleId="NormalWeb1">
    <w:name w:val="Normal (Web)1"/>
    <w:basedOn w:val="Normal"/>
    <w:rsid w:val="00261D40"/>
    <w:pPr>
      <w:spacing w:before="100" w:beforeAutospacing="1" w:after="100" w:afterAutospacing="1"/>
    </w:pPr>
    <w:rPr>
      <w:rFonts w:eastAsia="Times New Roman"/>
      <w:szCs w:val="20"/>
    </w:rPr>
  </w:style>
  <w:style w:type="paragraph" w:customStyle="1" w:styleId="CardTagCharChar">
    <w:name w:val="Card Tag Char Char"/>
    <w:basedOn w:val="Normal"/>
    <w:rsid w:val="00261D40"/>
    <w:rPr>
      <w:rFonts w:eastAsia="Times New Roman"/>
      <w:b/>
    </w:rPr>
  </w:style>
  <w:style w:type="character" w:customStyle="1" w:styleId="CardTagCharCharChar">
    <w:name w:val="Card Tag Char Char Char"/>
    <w:rsid w:val="00261D40"/>
    <w:rPr>
      <w:rFonts w:cs="Times New Roman"/>
      <w:b/>
      <w:sz w:val="24"/>
      <w:lang w:val="en-US" w:eastAsia="en-US"/>
    </w:rPr>
  </w:style>
  <w:style w:type="paragraph" w:customStyle="1" w:styleId="fixed">
    <w:name w:val="fixed"/>
    <w:basedOn w:val="Normal"/>
    <w:rsid w:val="00261D40"/>
    <w:pPr>
      <w:spacing w:before="100" w:beforeAutospacing="1" w:after="100" w:afterAutospacing="1"/>
    </w:pPr>
    <w:rPr>
      <w:rFonts w:ascii="Courier New" w:eastAsia="Times New Roman" w:hAnsi="Courier New" w:cs="Courier New"/>
    </w:rPr>
  </w:style>
  <w:style w:type="character" w:customStyle="1" w:styleId="mainbody">
    <w:name w:val="mainbody"/>
    <w:rsid w:val="00261D40"/>
    <w:rPr>
      <w:rFonts w:cs="Times New Roman"/>
    </w:rPr>
  </w:style>
  <w:style w:type="character" w:customStyle="1" w:styleId="UnderlineStyleChar20">
    <w:name w:val="Underline Style Char2"/>
    <w:rsid w:val="00261D40"/>
    <w:rPr>
      <w:rFonts w:ascii="Garamond" w:hAnsi="Garamond" w:cs="Times New Roman"/>
      <w:sz w:val="24"/>
      <w:u w:val="single"/>
      <w:lang w:val="en-US" w:eastAsia="en-US"/>
    </w:rPr>
  </w:style>
  <w:style w:type="character" w:customStyle="1" w:styleId="t13">
    <w:name w:val="t13"/>
    <w:rsid w:val="00261D40"/>
    <w:rPr>
      <w:rFonts w:cs="Times New Roman"/>
    </w:rPr>
  </w:style>
  <w:style w:type="character" w:customStyle="1" w:styleId="lead">
    <w:name w:val="lead"/>
    <w:rsid w:val="00261D40"/>
    <w:rPr>
      <w:rFonts w:cs="Times New Roman"/>
    </w:rPr>
  </w:style>
  <w:style w:type="paragraph" w:customStyle="1" w:styleId="textonormal">
    <w:name w:val="textonormal"/>
    <w:basedOn w:val="Normal"/>
    <w:rsid w:val="00261D40"/>
    <w:pPr>
      <w:spacing w:before="100" w:beforeAutospacing="1" w:after="100" w:afterAutospacing="1"/>
    </w:pPr>
    <w:rPr>
      <w:rFonts w:eastAsia="Times New Roman"/>
    </w:rPr>
  </w:style>
  <w:style w:type="paragraph" w:customStyle="1" w:styleId="CardUnderlined">
    <w:name w:val="Card Underlined"/>
    <w:basedOn w:val="Normal"/>
    <w:rsid w:val="00261D40"/>
    <w:rPr>
      <w:rFonts w:ascii="Arial Narrow" w:eastAsia="Times New Roman" w:hAnsi="Arial Narrow"/>
      <w:u w:val="single"/>
    </w:rPr>
  </w:style>
  <w:style w:type="character" w:customStyle="1" w:styleId="CardUnderlinedChar0">
    <w:name w:val="Card Underlined Char"/>
    <w:rsid w:val="00261D40"/>
    <w:rPr>
      <w:rFonts w:ascii="Arial Narrow" w:hAnsi="Arial Narrow" w:cs="Times New Roman"/>
      <w:sz w:val="24"/>
      <w:u w:val="single"/>
      <w:lang w:val="en-US" w:eastAsia="en-US"/>
    </w:rPr>
  </w:style>
  <w:style w:type="paragraph" w:customStyle="1" w:styleId="ExecutiveSummarytext">
    <w:name w:val="Executive Summary text"/>
    <w:basedOn w:val="Normal"/>
    <w:next w:val="Normal"/>
    <w:rsid w:val="00261D40"/>
    <w:pPr>
      <w:autoSpaceDE w:val="0"/>
      <w:autoSpaceDN w:val="0"/>
      <w:adjustRightInd w:val="0"/>
    </w:pPr>
    <w:rPr>
      <w:rFonts w:eastAsia="Times New Roman"/>
    </w:rPr>
  </w:style>
  <w:style w:type="character" w:customStyle="1" w:styleId="NormalUnderlineChar1">
    <w:name w:val="Normal Underline Char1"/>
    <w:rsid w:val="00261D40"/>
    <w:rPr>
      <w:rFonts w:cs="Times New Roman"/>
      <w:sz w:val="24"/>
      <w:u w:val="single"/>
      <w:lang w:val="en-US" w:eastAsia="en-US"/>
    </w:rPr>
  </w:style>
  <w:style w:type="paragraph" w:customStyle="1" w:styleId="CardDownx1">
    <w:name w:val="CardDown x1"/>
    <w:basedOn w:val="Header"/>
    <w:rsid w:val="00261D40"/>
    <w:pPr>
      <w:tabs>
        <w:tab w:val="clear" w:pos="4680"/>
        <w:tab w:val="clear" w:pos="9360"/>
        <w:tab w:val="center" w:pos="4320"/>
        <w:tab w:val="right" w:pos="8640"/>
      </w:tabs>
    </w:pPr>
    <w:rPr>
      <w:rFonts w:eastAsia="Times New Roman"/>
      <w:szCs w:val="24"/>
    </w:rPr>
  </w:style>
  <w:style w:type="character" w:customStyle="1" w:styleId="CardDownx1Char">
    <w:name w:val="CardDown x1 Char"/>
    <w:rsid w:val="00261D40"/>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rsid w:val="00261D40"/>
    <w:pPr>
      <w:jc w:val="both"/>
    </w:pPr>
    <w:rPr>
      <w:rFonts w:eastAsia="Times New Roman"/>
      <w:szCs w:val="32"/>
      <w:u w:val="single"/>
    </w:rPr>
  </w:style>
  <w:style w:type="character" w:customStyle="1" w:styleId="CardUpSize-LightChar">
    <w:name w:val="CardUpSize - Light Char"/>
    <w:rsid w:val="00261D40"/>
    <w:rPr>
      <w:rFonts w:cs="Times New Roman"/>
      <w:sz w:val="32"/>
      <w:u w:val="single"/>
    </w:rPr>
  </w:style>
  <w:style w:type="paragraph" w:customStyle="1" w:styleId="CiteCardUpSize-Heavy">
    <w:name w:val="Cite // CardUpSize - Heavy"/>
    <w:basedOn w:val="Normal"/>
    <w:rsid w:val="00261D40"/>
    <w:pPr>
      <w:jc w:val="both"/>
    </w:pPr>
    <w:rPr>
      <w:rFonts w:eastAsia="Times New Roman"/>
      <w:b/>
      <w:szCs w:val="32"/>
      <w:u w:val="single"/>
    </w:rPr>
  </w:style>
  <w:style w:type="character" w:customStyle="1" w:styleId="CiteCardUpSize-HeavyChar">
    <w:name w:val="Cite // CardUpSize - Heavy Char"/>
    <w:rsid w:val="00261D40"/>
    <w:rPr>
      <w:rFonts w:cs="Times New Roman"/>
      <w:b/>
      <w:sz w:val="32"/>
      <w:u w:val="single"/>
    </w:rPr>
  </w:style>
  <w:style w:type="character" w:customStyle="1" w:styleId="StyleStyleThickunderlineBold1">
    <w:name w:val="Style Style Thick underline + Bold1"/>
    <w:rsid w:val="00261D40"/>
    <w:rPr>
      <w:rFonts w:cs="Times New Roman"/>
      <w:b/>
      <w:u w:val="thick"/>
    </w:rPr>
  </w:style>
  <w:style w:type="paragraph" w:customStyle="1" w:styleId="Card6pt">
    <w:name w:val="Card 6pt"/>
    <w:basedOn w:val="Heading4"/>
    <w:qFormat/>
    <w:rsid w:val="00261D40"/>
    <w:pPr>
      <w:keepNext w:val="0"/>
      <w:keepLines w:val="0"/>
      <w:spacing w:before="0" w:after="160"/>
      <w:ind w:left="-720" w:right="-720"/>
      <w:jc w:val="both"/>
      <w:outlineLvl w:val="9"/>
    </w:pPr>
    <w:rPr>
      <w:rFonts w:eastAsia="Times New Roman" w:cs="Times New Roman"/>
      <w:b w:val="0"/>
      <w:bCs/>
      <w:iCs w:val="0"/>
      <w:sz w:val="12"/>
      <w:szCs w:val="20"/>
    </w:rPr>
  </w:style>
  <w:style w:type="paragraph" w:customStyle="1" w:styleId="GAUnderline">
    <w:name w:val="GA Underline"/>
    <w:basedOn w:val="Normal"/>
    <w:qFormat/>
    <w:rsid w:val="00261D40"/>
    <w:rPr>
      <w:rFonts w:eastAsia="Times New Roman"/>
      <w:szCs w:val="20"/>
      <w:u w:val="single"/>
    </w:rPr>
  </w:style>
  <w:style w:type="character" w:customStyle="1" w:styleId="GAUnderlineChar">
    <w:name w:val="GA Underline Char"/>
    <w:rsid w:val="00261D40"/>
    <w:rPr>
      <w:rFonts w:ascii="Arial" w:hAnsi="Arial" w:cs="Times New Roman"/>
      <w:sz w:val="22"/>
      <w:u w:val="single"/>
    </w:rPr>
  </w:style>
  <w:style w:type="character" w:customStyle="1" w:styleId="yshortcuts">
    <w:name w:val="yshortcuts"/>
    <w:rsid w:val="00261D40"/>
    <w:rPr>
      <w:rFonts w:cs="Times New Roman"/>
    </w:rPr>
  </w:style>
  <w:style w:type="character" w:customStyle="1" w:styleId="SmallFont7pt">
    <w:name w:val="Small Font (7 pt)"/>
    <w:qFormat/>
    <w:rsid w:val="00261D40"/>
    <w:rPr>
      <w:rFonts w:cs="Times New Roman"/>
      <w:sz w:val="14"/>
    </w:rPr>
  </w:style>
  <w:style w:type="paragraph" w:customStyle="1" w:styleId="clearformatting">
    <w:name w:val="clear formatting"/>
    <w:basedOn w:val="Heading4"/>
    <w:rsid w:val="00261D40"/>
    <w:pPr>
      <w:keepNext w:val="0"/>
      <w:keepLines w:val="0"/>
      <w:widowControl w:val="0"/>
      <w:autoSpaceDE w:val="0"/>
      <w:autoSpaceDN w:val="0"/>
      <w:adjustRightInd w:val="0"/>
      <w:spacing w:before="0" w:after="160"/>
      <w:outlineLvl w:val="9"/>
    </w:pPr>
    <w:rPr>
      <w:rFonts w:ascii="Garamond" w:eastAsia="Times New Roman" w:hAnsi="Garamond" w:cs="Times New Roman"/>
      <w:b w:val="0"/>
      <w:bCs/>
      <w:iCs w:val="0"/>
      <w:szCs w:val="18"/>
    </w:rPr>
  </w:style>
  <w:style w:type="character" w:customStyle="1" w:styleId="CircleChar1">
    <w:name w:val="Circle Char1"/>
    <w:rsid w:val="00261D40"/>
    <w:rPr>
      <w:rFonts w:cs="Times New Roman"/>
      <w:b/>
      <w:i/>
      <w:sz w:val="18"/>
      <w:u w:val="single"/>
      <w:lang w:val="en-US" w:eastAsia="en-US"/>
    </w:rPr>
  </w:style>
  <w:style w:type="character" w:customStyle="1" w:styleId="Circle">
    <w:name w:val="Circle"/>
    <w:rsid w:val="00261D40"/>
    <w:rPr>
      <w:rFonts w:cs="Times New Roman"/>
      <w:b/>
      <w:i/>
      <w:sz w:val="22"/>
      <w:u w:val="thick"/>
    </w:rPr>
  </w:style>
  <w:style w:type="paragraph" w:customStyle="1" w:styleId="CardStyle">
    <w:name w:val="Card Style"/>
    <w:basedOn w:val="Normal"/>
    <w:rsid w:val="00261D40"/>
    <w:rPr>
      <w:rFonts w:eastAsia="Times New Roman"/>
    </w:rPr>
  </w:style>
  <w:style w:type="character" w:customStyle="1" w:styleId="headlinetext">
    <w:name w:val="headlinetext"/>
    <w:rsid w:val="00261D40"/>
    <w:rPr>
      <w:rFonts w:cs="Times New Roman"/>
    </w:rPr>
  </w:style>
  <w:style w:type="character" w:customStyle="1" w:styleId="FootnoteCharacters">
    <w:name w:val="Footnote Characters"/>
    <w:rsid w:val="00261D40"/>
    <w:rPr>
      <w:rFonts w:cs="Times New Roman"/>
      <w:vertAlign w:val="superscript"/>
    </w:rPr>
  </w:style>
  <w:style w:type="character" w:customStyle="1" w:styleId="hithighlite">
    <w:name w:val="hithighlite"/>
    <w:rsid w:val="00261D40"/>
    <w:rPr>
      <w:rFonts w:cs="Times New Roman"/>
    </w:rPr>
  </w:style>
  <w:style w:type="paragraph" w:customStyle="1" w:styleId="Text0">
    <w:name w:val="Text"/>
    <w:basedOn w:val="Normal"/>
    <w:rsid w:val="00261D40"/>
    <w:pPr>
      <w:widowControl w:val="0"/>
    </w:pPr>
    <w:rPr>
      <w:rFonts w:eastAsia="Times New Roman"/>
      <w:szCs w:val="20"/>
    </w:rPr>
  </w:style>
  <w:style w:type="character" w:customStyle="1" w:styleId="TextChar0">
    <w:name w:val="Text Char"/>
    <w:rsid w:val="00261D40"/>
    <w:rPr>
      <w:rFonts w:cs="Times New Roman"/>
    </w:rPr>
  </w:style>
  <w:style w:type="paragraph" w:customStyle="1" w:styleId="ExtendedText">
    <w:name w:val="Extended Text"/>
    <w:basedOn w:val="Normal"/>
    <w:rsid w:val="00261D40"/>
    <w:pPr>
      <w:widowControl w:val="0"/>
    </w:pPr>
    <w:rPr>
      <w:rFonts w:eastAsia="Times New Roman"/>
      <w:sz w:val="12"/>
      <w:szCs w:val="20"/>
    </w:rPr>
  </w:style>
  <w:style w:type="character" w:customStyle="1" w:styleId="ExtendedTextChar">
    <w:name w:val="Extended Text Char"/>
    <w:rsid w:val="00261D40"/>
    <w:rPr>
      <w:rFonts w:cs="Times New Roman"/>
      <w:sz w:val="12"/>
    </w:rPr>
  </w:style>
  <w:style w:type="paragraph" w:customStyle="1" w:styleId="DiamondList">
    <w:name w:val="Diamond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character" w:customStyle="1" w:styleId="EndnoteTextChar">
    <w:name w:val="Endnote Text Char"/>
    <w:rsid w:val="00261D40"/>
    <w:rPr>
      <w:rFonts w:ascii="Cambria" w:hAnsi="Cambria" w:cs="Times New Roman"/>
      <w:sz w:val="24"/>
    </w:rPr>
  </w:style>
  <w:style w:type="character" w:customStyle="1" w:styleId="EndnoteTextChar1">
    <w:name w:val="Endnote Text Char1"/>
    <w:rsid w:val="00261D40"/>
    <w:rPr>
      <w:rFonts w:cs="Times New Roman"/>
      <w:sz w:val="24"/>
    </w:rPr>
  </w:style>
  <w:style w:type="paragraph" w:customStyle="1" w:styleId="SquareList">
    <w:name w:val="Square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NumberedList">
    <w:name w:val="Numbered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character" w:customStyle="1" w:styleId="Reference">
    <w:name w:val="Reference"/>
    <w:rsid w:val="00261D40"/>
    <w:rPr>
      <w:sz w:val="20"/>
    </w:rPr>
  </w:style>
  <w:style w:type="paragraph" w:customStyle="1" w:styleId="TriangleList">
    <w:name w:val="Triangle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DashedList">
    <w:name w:val="Dashed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HeartList">
    <w:name w:val="Heart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character" w:customStyle="1" w:styleId="Reference2">
    <w:name w:val="Reference2"/>
    <w:rsid w:val="00261D40"/>
    <w:rPr>
      <w:sz w:val="20"/>
    </w:rPr>
  </w:style>
  <w:style w:type="paragraph" w:customStyle="1" w:styleId="BulletList">
    <w:name w:val="Bullet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HandList">
    <w:name w:val="Hand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TickList">
    <w:name w:val="Tick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BoxList">
    <w:name w:val="Box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ImpliesList">
    <w:name w:val="Implies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paragraph" w:customStyle="1" w:styleId="StarList">
    <w:name w:val="Star List"/>
    <w:rsid w:val="00261D4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rPr>
  </w:style>
  <w:style w:type="character" w:customStyle="1" w:styleId="Reference1">
    <w:name w:val="Reference1"/>
    <w:rsid w:val="00261D40"/>
    <w:rPr>
      <w:sz w:val="20"/>
    </w:rPr>
  </w:style>
  <w:style w:type="paragraph" w:customStyle="1" w:styleId="CardCites">
    <w:name w:val="Card Cites"/>
    <w:basedOn w:val="Normal"/>
    <w:next w:val="Normal"/>
    <w:qFormat/>
    <w:rsid w:val="00261D40"/>
    <w:rPr>
      <w:rFonts w:ascii="Garamond" w:eastAsia="Times New Roman" w:hAnsi="Garamond"/>
      <w:b/>
    </w:rPr>
  </w:style>
  <w:style w:type="paragraph" w:customStyle="1" w:styleId="TagCite1">
    <w:name w:val="TagCite"/>
    <w:basedOn w:val="Normal"/>
    <w:rsid w:val="00261D40"/>
    <w:rPr>
      <w:rFonts w:ascii="Garamond" w:eastAsia="Times New Roman" w:hAnsi="Garamond"/>
      <w:b/>
    </w:rPr>
  </w:style>
  <w:style w:type="character" w:customStyle="1" w:styleId="Highlightedunderline">
    <w:name w:val="Highlighted underline"/>
    <w:rsid w:val="00261D40"/>
    <w:rPr>
      <w:rFonts w:ascii="Times New Roman" w:hAnsi="Times New Roman"/>
      <w:sz w:val="20"/>
      <w:u w:val="single"/>
      <w:shd w:val="clear" w:color="auto" w:fill="C0C0C0"/>
    </w:rPr>
  </w:style>
  <w:style w:type="character" w:customStyle="1" w:styleId="SmallFontCharCharCharChar">
    <w:name w:val="Small Font Char Char Char Char"/>
    <w:rsid w:val="00261D40"/>
    <w:rPr>
      <w:rFonts w:ascii="Arial" w:hAnsi="Arial" w:cs="Times New Roman"/>
      <w:sz w:val="24"/>
      <w:lang w:val="en-US" w:eastAsia="en-US"/>
    </w:rPr>
  </w:style>
  <w:style w:type="character" w:customStyle="1" w:styleId="HotRouteChar0">
    <w:name w:val="Hot Route! Char"/>
    <w:rsid w:val="00261D40"/>
    <w:rPr>
      <w:rFonts w:cs="Times New Roman"/>
      <w:sz w:val="24"/>
      <w:lang w:val="en-US" w:eastAsia="en-US"/>
    </w:rPr>
  </w:style>
  <w:style w:type="character" w:customStyle="1" w:styleId="boxChar">
    <w:name w:val="box Char"/>
    <w:rsid w:val="00261D40"/>
    <w:rPr>
      <w:rFonts w:cs="Times New Roman"/>
      <w:sz w:val="24"/>
      <w:bdr w:val="single" w:sz="4" w:space="0" w:color="auto"/>
      <w:lang w:val="en-US" w:eastAsia="en-US"/>
    </w:rPr>
  </w:style>
  <w:style w:type="paragraph" w:customStyle="1" w:styleId="StylecardGaramond12ptUnderline">
    <w:name w:val="Style card + Garamond 12 pt Underline"/>
    <w:basedOn w:val="card"/>
    <w:rsid w:val="00261D40"/>
    <w:rPr>
      <w:rFonts w:ascii="Garamond" w:eastAsia="Times New Roman" w:hAnsi="Garamond"/>
      <w:sz w:val="20"/>
      <w:szCs w:val="24"/>
      <w:u w:val="single"/>
      <w:lang w:val="x-none" w:eastAsia="x-none"/>
    </w:rPr>
  </w:style>
  <w:style w:type="character" w:customStyle="1" w:styleId="StylecardGaramond12ptUnderlineChar">
    <w:name w:val="Style card + Garamond 12 pt Underline Char"/>
    <w:rsid w:val="00261D40"/>
    <w:rPr>
      <w:rFonts w:ascii="Garamond" w:hAnsi="Garamond"/>
      <w:sz w:val="24"/>
      <w:u w:val="single"/>
    </w:rPr>
  </w:style>
  <w:style w:type="paragraph" w:customStyle="1" w:styleId="StyletagGaramond">
    <w:name w:val="Style tag + Garamond"/>
    <w:basedOn w:val="Heading2"/>
    <w:rsid w:val="00261D40"/>
    <w:pPr>
      <w:keepNext w:val="0"/>
      <w:keepLines w:val="0"/>
      <w:pageBreakBefore w:val="0"/>
      <w:spacing w:before="0" w:after="160"/>
      <w:jc w:val="left"/>
      <w:outlineLvl w:val="9"/>
    </w:pPr>
    <w:rPr>
      <w:rFonts w:ascii="Garamond" w:eastAsia="Times New Roman" w:hAnsi="Garamond" w:cs="Times New Roman"/>
      <w:sz w:val="24"/>
      <w:szCs w:val="24"/>
      <w:u w:val="none"/>
    </w:rPr>
  </w:style>
  <w:style w:type="character" w:customStyle="1" w:styleId="StyletagGaramondChar">
    <w:name w:val="Style tag + Garamond Char"/>
    <w:rsid w:val="00261D40"/>
    <w:rPr>
      <w:rFonts w:ascii="Garamond" w:hAnsi="Garamond" w:cs="Times New Roman"/>
      <w:b/>
      <w:bCs/>
      <w:sz w:val="24"/>
    </w:rPr>
  </w:style>
  <w:style w:type="character" w:customStyle="1" w:styleId="StyleGaramond">
    <w:name w:val="Style Garamond"/>
    <w:rsid w:val="00261D40"/>
    <w:rPr>
      <w:rFonts w:ascii="Garamond" w:hAnsi="Garamond" w:cs="Times New Roman"/>
    </w:rPr>
  </w:style>
  <w:style w:type="paragraph" w:customStyle="1" w:styleId="StyleUnderliningBorderSinglesolidlineAuto05ptLin">
    <w:name w:val="Style Underlining + Border: : (Single solid line Auto  0.5 pt Lin..."/>
    <w:basedOn w:val="Underlining"/>
    <w:rsid w:val="00261D40"/>
    <w:rPr>
      <w:rFonts w:ascii="Times New Roman" w:eastAsia="Times New Roman" w:hAnsi="Times New Roman"/>
      <w:color w:val="auto"/>
      <w:szCs w:val="22"/>
      <w:bdr w:val="single" w:sz="4" w:space="0" w:color="auto"/>
    </w:rPr>
  </w:style>
  <w:style w:type="character" w:customStyle="1" w:styleId="StyleUnderliningBorderSinglesolidlineAuto05ptLinChar">
    <w:name w:val="Style Underlining + Border: : (Single solid line Auto  0.5 pt Lin... Char"/>
    <w:rsid w:val="00261D40"/>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61D40"/>
    <w:pPr>
      <w:keepLines w:val="0"/>
      <w:pageBreakBefore w:val="0"/>
      <w:pBdr>
        <w:top w:val="none" w:sz="0" w:space="0" w:color="auto"/>
        <w:left w:val="none" w:sz="0" w:space="0" w:color="auto"/>
        <w:bottom w:val="none" w:sz="0" w:space="0" w:color="auto"/>
        <w:right w:val="none" w:sz="0" w:space="0" w:color="auto"/>
      </w:pBdr>
      <w:spacing w:before="0" w:after="160"/>
    </w:pPr>
    <w:rPr>
      <w:rFonts w:ascii="Garamond" w:eastAsia="Times New Roman" w:hAnsi="Garamond" w:cs="Times New Roman"/>
      <w:kern w:val="32"/>
      <w:sz w:val="36"/>
      <w:u w:val="single"/>
    </w:rPr>
  </w:style>
  <w:style w:type="character" w:customStyle="1" w:styleId="StyleHeading1GaramondChar">
    <w:name w:val="Style Heading 1 + Garamond Char"/>
    <w:rsid w:val="00261D40"/>
    <w:rPr>
      <w:rFonts w:ascii="Garamond" w:hAnsi="Garamond"/>
      <w:b/>
      <w:kern w:val="32"/>
      <w:sz w:val="32"/>
      <w:u w:val="single"/>
    </w:rPr>
  </w:style>
  <w:style w:type="paragraph" w:customStyle="1" w:styleId="cleanformatting">
    <w:name w:val="clean formatting"/>
    <w:basedOn w:val="Heading4"/>
    <w:rsid w:val="00261D40"/>
    <w:pPr>
      <w:keepNext w:val="0"/>
      <w:keepLines w:val="0"/>
      <w:widowControl w:val="0"/>
      <w:autoSpaceDE w:val="0"/>
      <w:autoSpaceDN w:val="0"/>
      <w:adjustRightInd w:val="0"/>
      <w:spacing w:before="0" w:after="160"/>
      <w:outlineLvl w:val="9"/>
    </w:pPr>
    <w:rPr>
      <w:rFonts w:ascii="Garamond" w:eastAsia="Times New Roman" w:hAnsi="Garamond" w:cs="Times New Roman"/>
      <w:b w:val="0"/>
      <w:bCs/>
      <w:iCs w:val="0"/>
      <w:szCs w:val="18"/>
    </w:rPr>
  </w:style>
  <w:style w:type="character" w:customStyle="1" w:styleId="articlecontent">
    <w:name w:val="articlecontent"/>
    <w:basedOn w:val="DefaultParagraphFont"/>
    <w:rsid w:val="00261D40"/>
  </w:style>
  <w:style w:type="paragraph" w:customStyle="1" w:styleId="cardCharChar1CharCharCharCharChar">
    <w:name w:val="card Char Char1 Char Char Char Char Char"/>
    <w:basedOn w:val="Normal"/>
    <w:rsid w:val="00261D40"/>
    <w:pPr>
      <w:ind w:left="288" w:right="288"/>
    </w:pPr>
    <w:rPr>
      <w:rFonts w:eastAsia="Times New Roman"/>
      <w:szCs w:val="20"/>
    </w:rPr>
  </w:style>
  <w:style w:type="paragraph" w:customStyle="1" w:styleId="tagCharCharChar1">
    <w:name w:val="tag Char Char Char1"/>
    <w:basedOn w:val="cardCharChar1CharCharCharCharChar"/>
    <w:rsid w:val="00261D40"/>
    <w:pPr>
      <w:ind w:left="0" w:right="0"/>
    </w:pPr>
    <w:rPr>
      <w:b/>
      <w:bCs/>
      <w:szCs w:val="24"/>
    </w:rPr>
  </w:style>
  <w:style w:type="character" w:customStyle="1" w:styleId="tagChar1CharChar1">
    <w:name w:val="tag Char1 Char Char1"/>
    <w:rsid w:val="00261D40"/>
    <w:rPr>
      <w:b/>
      <w:bCs/>
      <w:sz w:val="24"/>
      <w:szCs w:val="24"/>
      <w:lang w:val="en-US" w:eastAsia="en-US" w:bidi="ar-SA"/>
    </w:rPr>
  </w:style>
  <w:style w:type="character" w:customStyle="1" w:styleId="tagChar1Char1CharChar">
    <w:name w:val="tag Char1 Char1 Char Char"/>
    <w:rsid w:val="00261D40"/>
    <w:rPr>
      <w:b/>
      <w:bCs/>
      <w:sz w:val="24"/>
      <w:szCs w:val="24"/>
      <w:lang w:val="en-US" w:eastAsia="en-US" w:bidi="ar-SA"/>
    </w:rPr>
  </w:style>
  <w:style w:type="character" w:customStyle="1" w:styleId="Heading22">
    <w:name w:val="Heading 22"/>
    <w:aliases w:val="Heading 211,Heading 2 Char Char Char Char Char Char Char Char Char Char Char Char Char Char1,Heading 2 Char Char Char Char Char Char Char Char Char Char Char1"/>
    <w:rsid w:val="00261D40"/>
    <w:rPr>
      <w:rFonts w:ascii="Arial" w:hAnsi="Arial" w:cs="Arial"/>
      <w:b/>
      <w:bCs/>
      <w:kern w:val="32"/>
      <w:sz w:val="32"/>
      <w:szCs w:val="32"/>
      <w:lang w:val="en-US" w:eastAsia="en-US" w:bidi="ar-SA"/>
    </w:rPr>
  </w:style>
  <w:style w:type="character" w:customStyle="1" w:styleId="FootnoteTextChar1">
    <w:name w:val="Footnote Text Char1"/>
    <w:rsid w:val="00261D40"/>
    <w:rPr>
      <w:rFonts w:ascii="Arial" w:hAnsi="Arial"/>
    </w:rPr>
  </w:style>
  <w:style w:type="character" w:customStyle="1" w:styleId="c2">
    <w:name w:val="c2"/>
    <w:basedOn w:val="DefaultParagraphFont"/>
    <w:rsid w:val="00261D40"/>
  </w:style>
  <w:style w:type="character" w:customStyle="1" w:styleId="looseChar">
    <w:name w:val="loose Char"/>
    <w:rsid w:val="00261D40"/>
    <w:rPr>
      <w:sz w:val="24"/>
      <w:szCs w:val="24"/>
      <w:lang w:val="en-US" w:eastAsia="en-US" w:bidi="ar-SA"/>
    </w:rPr>
  </w:style>
  <w:style w:type="character" w:customStyle="1" w:styleId="c6">
    <w:name w:val="c6"/>
    <w:basedOn w:val="DefaultParagraphFont"/>
    <w:rsid w:val="00261D40"/>
  </w:style>
  <w:style w:type="character" w:customStyle="1" w:styleId="Irrelevant6fontChar">
    <w:name w:val="Irrelevant (6 font) Char"/>
    <w:rsid w:val="00261D40"/>
    <w:rPr>
      <w:sz w:val="12"/>
      <w:szCs w:val="12"/>
      <w:lang w:val="en-US" w:eastAsia="en-US" w:bidi="ar-SA"/>
    </w:rPr>
  </w:style>
  <w:style w:type="character" w:customStyle="1" w:styleId="StyleCards12ptThickunderlineChar">
    <w:name w:val="Style Cards + 12 pt Thick underline Char"/>
    <w:rsid w:val="00261D40"/>
    <w:rPr>
      <w:sz w:val="24"/>
      <w:u w:val="thick"/>
      <w:lang w:val="en-US" w:eastAsia="en-US" w:bidi="ar-SA"/>
    </w:rPr>
  </w:style>
  <w:style w:type="character" w:customStyle="1" w:styleId="nfakpe">
    <w:name w:val="nfakpe"/>
    <w:basedOn w:val="DefaultParagraphFont"/>
    <w:rsid w:val="00261D40"/>
  </w:style>
  <w:style w:type="character" w:customStyle="1" w:styleId="ReadUnderline">
    <w:name w:val="Read Underline"/>
    <w:rsid w:val="00261D40"/>
    <w:rPr>
      <w:rFonts w:ascii="Arial" w:hAnsi="Arial"/>
      <w:b/>
      <w:sz w:val="20"/>
      <w:u w:val="thick"/>
    </w:rPr>
  </w:style>
  <w:style w:type="character" w:customStyle="1" w:styleId="StyleCites12ptChar">
    <w:name w:val="Style Cites + 12 pt Char"/>
    <w:rsid w:val="00261D40"/>
    <w:rPr>
      <w:rFonts w:eastAsia="SimSun"/>
      <w:b/>
      <w:bCs/>
      <w:sz w:val="24"/>
      <w:lang w:val="en-US" w:eastAsia="en-US" w:bidi="ar-SA"/>
    </w:rPr>
  </w:style>
  <w:style w:type="character" w:customStyle="1" w:styleId="CardsFont12ptCharChar">
    <w:name w:val="Cards + Font: 12 pt Char Char"/>
    <w:aliases w:val="Cards + Font: 12 pt Char Char Char Char Char Char Char Char Char Char Char,Cards + Font: 12 pt1,Thick Underline1"/>
    <w:rsid w:val="00261D40"/>
    <w:rPr>
      <w:rFonts w:ascii="Arial" w:hAnsi="Arial"/>
      <w:b/>
      <w:sz w:val="18"/>
      <w:szCs w:val="24"/>
      <w:u w:val="thick"/>
      <w:lang w:val="en-US" w:eastAsia="en-US" w:bidi="ar-SA"/>
    </w:rPr>
  </w:style>
  <w:style w:type="character" w:customStyle="1" w:styleId="style10">
    <w:name w:val="style1"/>
    <w:basedOn w:val="DefaultParagraphFont"/>
    <w:rsid w:val="00261D40"/>
  </w:style>
  <w:style w:type="character" w:customStyle="1" w:styleId="news1">
    <w:name w:val="news1"/>
    <w:basedOn w:val="DefaultParagraphFont"/>
    <w:rsid w:val="00261D40"/>
  </w:style>
  <w:style w:type="character" w:customStyle="1" w:styleId="articlebody">
    <w:name w:val="article_body"/>
    <w:basedOn w:val="DefaultParagraphFont"/>
    <w:rsid w:val="00261D40"/>
  </w:style>
  <w:style w:type="character" w:customStyle="1" w:styleId="newstdtext12">
    <w:name w:val="newstdtext12"/>
    <w:basedOn w:val="DefaultParagraphFont"/>
    <w:rsid w:val="00261D40"/>
  </w:style>
  <w:style w:type="character" w:customStyle="1" w:styleId="underlinecardCharCharChar">
    <w:name w:val="underline card Char Char Char"/>
    <w:rsid w:val="00261D40"/>
    <w:rPr>
      <w:rFonts w:ascii="Arial" w:hAnsi="Arial"/>
      <w:sz w:val="18"/>
      <w:szCs w:val="24"/>
      <w:u w:val="single"/>
      <w:lang w:val="en-US" w:eastAsia="en-US" w:bidi="ar-SA"/>
    </w:rPr>
  </w:style>
  <w:style w:type="character" w:customStyle="1" w:styleId="texto1">
    <w:name w:val="texto1"/>
    <w:basedOn w:val="DefaultParagraphFont"/>
    <w:rsid w:val="00261D40"/>
  </w:style>
  <w:style w:type="character" w:customStyle="1" w:styleId="klink">
    <w:name w:val="klink"/>
    <w:basedOn w:val="DefaultParagraphFont"/>
    <w:rsid w:val="00261D40"/>
  </w:style>
  <w:style w:type="character" w:customStyle="1" w:styleId="style30">
    <w:name w:val="style3"/>
    <w:basedOn w:val="DefaultParagraphFont"/>
    <w:rsid w:val="00261D40"/>
  </w:style>
  <w:style w:type="character" w:customStyle="1" w:styleId="hatChar">
    <w:name w:val="hat Char"/>
    <w:rsid w:val="00261D40"/>
    <w:rPr>
      <w:rFonts w:cs="Arial"/>
      <w:b/>
      <w:bCs/>
      <w:sz w:val="32"/>
      <w:szCs w:val="24"/>
      <w:u w:val="single"/>
    </w:rPr>
  </w:style>
  <w:style w:type="character" w:customStyle="1" w:styleId="storyby">
    <w:name w:val="storyby"/>
    <w:basedOn w:val="DefaultParagraphFont"/>
    <w:rsid w:val="00261D40"/>
  </w:style>
  <w:style w:type="paragraph" w:customStyle="1" w:styleId="loose">
    <w:name w:val="loose"/>
    <w:basedOn w:val="Normal"/>
    <w:rsid w:val="00261D40"/>
    <w:pPr>
      <w:spacing w:before="100" w:beforeAutospacing="1" w:after="100" w:afterAutospacing="1"/>
    </w:pPr>
    <w:rPr>
      <w:rFonts w:eastAsia="Times New Roman"/>
    </w:rPr>
  </w:style>
  <w:style w:type="paragraph" w:customStyle="1" w:styleId="subhead">
    <w:name w:val="subhead"/>
    <w:basedOn w:val="Normal"/>
    <w:rsid w:val="00261D40"/>
    <w:pPr>
      <w:spacing w:beforeLines="1" w:afterLines="1"/>
    </w:pPr>
    <w:rPr>
      <w:rFonts w:ascii="Times" w:eastAsia="Cambria" w:hAnsi="Times"/>
      <w:szCs w:val="20"/>
    </w:rPr>
  </w:style>
  <w:style w:type="character" w:customStyle="1" w:styleId="quoted">
    <w:name w:val="quoted"/>
    <w:basedOn w:val="DefaultParagraphFont"/>
    <w:rsid w:val="00261D40"/>
  </w:style>
  <w:style w:type="character" w:customStyle="1" w:styleId="storytext">
    <w:name w:val="storytext"/>
    <w:basedOn w:val="DefaultParagraphFont"/>
    <w:rsid w:val="00261D40"/>
  </w:style>
  <w:style w:type="paragraph" w:customStyle="1" w:styleId="cnninline">
    <w:name w:val="cnninline"/>
    <w:basedOn w:val="Normal"/>
    <w:rsid w:val="00261D40"/>
    <w:pPr>
      <w:spacing w:beforeLines="1" w:afterLines="1"/>
    </w:pPr>
    <w:rPr>
      <w:rFonts w:ascii="Times" w:eastAsia="Cambria" w:hAnsi="Times"/>
      <w:szCs w:val="20"/>
    </w:rPr>
  </w:style>
  <w:style w:type="character" w:customStyle="1" w:styleId="EndnoteTextChar2">
    <w:name w:val="Endnote Text Char2"/>
    <w:semiHidden/>
    <w:rsid w:val="00261D40"/>
    <w:rPr>
      <w:rFonts w:ascii="Arial" w:hAnsi="Arial"/>
    </w:rPr>
  </w:style>
  <w:style w:type="paragraph" w:customStyle="1" w:styleId="2909F619802848F09E01365C32F34654">
    <w:name w:val="2909F619802848F09E01365C32F34654"/>
    <w:rsid w:val="00261D4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261D40"/>
    <w:pPr>
      <w:spacing w:after="200" w:line="276" w:lineRule="auto"/>
    </w:pPr>
    <w:rPr>
      <w:rFonts w:ascii="Calibri" w:eastAsia="Times New Roman" w:hAnsi="Calibri" w:cs="Times New Roman"/>
      <w:lang w:eastAsia="ja-JP"/>
    </w:rPr>
  </w:style>
  <w:style w:type="character" w:customStyle="1" w:styleId="AuthorDate0">
    <w:name w:val="Author Date"/>
    <w:rsid w:val="00261D40"/>
    <w:rPr>
      <w:b/>
      <w:sz w:val="24"/>
      <w:u w:val="thick"/>
    </w:rPr>
  </w:style>
  <w:style w:type="paragraph" w:customStyle="1" w:styleId="TagsCites">
    <w:name w:val="Tags/Cites"/>
    <w:basedOn w:val="Normal"/>
    <w:rsid w:val="00261D40"/>
    <w:pPr>
      <w:autoSpaceDE w:val="0"/>
      <w:autoSpaceDN w:val="0"/>
      <w:adjustRightInd w:val="0"/>
    </w:pPr>
    <w:rPr>
      <w:rFonts w:eastAsia="Times New Roman"/>
      <w:sz w:val="26"/>
    </w:rPr>
  </w:style>
  <w:style w:type="character" w:customStyle="1" w:styleId="SubtleEmphasis1">
    <w:name w:val="Subtle Emphasis1"/>
    <w:rsid w:val="00261D40"/>
    <w:rPr>
      <w:rFonts w:ascii="Arial" w:hAnsi="Arial" w:cs="Times New Roman"/>
      <w:b/>
      <w:iCs/>
      <w:color w:val="auto"/>
      <w:sz w:val="20"/>
    </w:rPr>
  </w:style>
  <w:style w:type="character" w:customStyle="1" w:styleId="textunderlineChar">
    <w:name w:val="text underline Char"/>
    <w:locked/>
    <w:rsid w:val="00261D40"/>
    <w:rPr>
      <w:rFonts w:ascii="Garamond" w:eastAsia="Times New Roman" w:hAnsi="Garamond" w:cs="Times New Roman"/>
      <w:sz w:val="22"/>
      <w:szCs w:val="22"/>
      <w:u w:val="single"/>
    </w:rPr>
  </w:style>
  <w:style w:type="character" w:customStyle="1" w:styleId="italic">
    <w:name w:val="italic"/>
    <w:basedOn w:val="DefaultParagraphFont"/>
    <w:uiPriority w:val="99"/>
    <w:rsid w:val="00261D40"/>
  </w:style>
  <w:style w:type="paragraph" w:customStyle="1" w:styleId="datestamp">
    <w:name w:val="datestamp"/>
    <w:basedOn w:val="Normal"/>
    <w:rsid w:val="00261D40"/>
    <w:pPr>
      <w:spacing w:before="100" w:beforeAutospacing="1" w:after="100" w:afterAutospacing="1"/>
    </w:pPr>
    <w:rPr>
      <w:rFonts w:eastAsia="Times New Roman"/>
    </w:rPr>
  </w:style>
  <w:style w:type="character" w:customStyle="1" w:styleId="cardtext-underlined">
    <w:name w:val="card text- underlined"/>
    <w:rsid w:val="00261D40"/>
    <w:rPr>
      <w:rFonts w:ascii="Arial" w:hAnsi="Arial"/>
      <w:sz w:val="12"/>
      <w:u w:val="single"/>
    </w:rPr>
  </w:style>
  <w:style w:type="character" w:customStyle="1" w:styleId="cardtext-un-underlined">
    <w:name w:val="card text- un-underlined"/>
    <w:rsid w:val="00261D40"/>
    <w:rPr>
      <w:sz w:val="12"/>
    </w:rPr>
  </w:style>
  <w:style w:type="paragraph" w:customStyle="1" w:styleId="ReduceText">
    <w:name w:val="Reduce Text"/>
    <w:basedOn w:val="Normal"/>
    <w:autoRedefine/>
    <w:rsid w:val="00261D40"/>
    <w:pPr>
      <w:ind w:left="1440" w:right="720"/>
    </w:pPr>
    <w:rPr>
      <w:rFonts w:eastAsia="Times New Roman"/>
      <w:sz w:val="10"/>
    </w:rPr>
  </w:style>
  <w:style w:type="paragraph" w:customStyle="1" w:styleId="HotRouteCharCharCharCharChar">
    <w:name w:val="Hot Route! Char Char Char Char Char"/>
    <w:basedOn w:val="Normal"/>
    <w:rsid w:val="00261D40"/>
    <w:pPr>
      <w:ind w:left="144"/>
    </w:pPr>
    <w:rPr>
      <w:rFonts w:eastAsia="Times New Roman"/>
    </w:rPr>
  </w:style>
  <w:style w:type="paragraph" w:customStyle="1" w:styleId="DebateTag">
    <w:name w:val="DebateTag"/>
    <w:basedOn w:val="Normal"/>
    <w:next w:val="Normal"/>
    <w:qFormat/>
    <w:rsid w:val="00261D40"/>
    <w:pPr>
      <w:widowControl w:val="0"/>
      <w:autoSpaceDE w:val="0"/>
      <w:autoSpaceDN w:val="0"/>
    </w:pPr>
    <w:rPr>
      <w:rFonts w:eastAsia="Times New Roman"/>
      <w:b/>
    </w:rPr>
  </w:style>
  <w:style w:type="character" w:customStyle="1" w:styleId="DebateTagChar">
    <w:name w:val="DebateTag Char"/>
    <w:rsid w:val="00261D40"/>
    <w:rPr>
      <w:b/>
      <w:sz w:val="24"/>
      <w:szCs w:val="24"/>
      <w:lang w:val="en-US" w:eastAsia="en-US" w:bidi="ar-SA"/>
    </w:rPr>
  </w:style>
  <w:style w:type="character" w:customStyle="1" w:styleId="DebateSmallText">
    <w:name w:val="DebateSmallText"/>
    <w:rsid w:val="00261D40"/>
    <w:rPr>
      <w:rFonts w:ascii="Times New Roman" w:hAnsi="Times New Roman"/>
      <w:sz w:val="20"/>
    </w:rPr>
  </w:style>
  <w:style w:type="character" w:customStyle="1" w:styleId="DebateUnderline0">
    <w:name w:val="DebateUnderline"/>
    <w:rsid w:val="00261D40"/>
    <w:rPr>
      <w:rFonts w:ascii="Times New Roman" w:hAnsi="Times New Roman"/>
      <w:sz w:val="20"/>
      <w:u w:val="single"/>
    </w:rPr>
  </w:style>
  <w:style w:type="character" w:customStyle="1" w:styleId="CardUnderlineChar">
    <w:name w:val="Card Underline Char"/>
    <w:rsid w:val="00261D40"/>
    <w:rPr>
      <w:szCs w:val="24"/>
      <w:u w:val="single"/>
    </w:rPr>
  </w:style>
  <w:style w:type="character" w:customStyle="1" w:styleId="UnderlinestyleChar">
    <w:name w:val="Underline style Char"/>
    <w:rsid w:val="00261D40"/>
    <w:rPr>
      <w:szCs w:val="24"/>
      <w:u w:val="single"/>
    </w:rPr>
  </w:style>
  <w:style w:type="character" w:customStyle="1" w:styleId="maintextleft">
    <w:name w:val="maintextleft"/>
    <w:basedOn w:val="DefaultParagraphFont"/>
    <w:rsid w:val="00261D40"/>
  </w:style>
  <w:style w:type="character" w:customStyle="1" w:styleId="cardUnderlineChar0">
    <w:name w:val="card+Underline Char"/>
    <w:rsid w:val="00261D40"/>
    <w:rPr>
      <w:rFonts w:ascii="Times" w:hAnsi="Times"/>
      <w:u w:val="single"/>
      <w:lang w:val="en-US" w:eastAsia="en-US" w:bidi="ar-SA"/>
    </w:rPr>
  </w:style>
  <w:style w:type="paragraph" w:customStyle="1" w:styleId="FR4">
    <w:name w:val="FR4"/>
    <w:rsid w:val="00261D4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61D4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SubtitleChar2">
    <w:name w:val="Subtitle Char2"/>
    <w:aliases w:val="Underlined card text Char2"/>
    <w:basedOn w:val="DefaultParagraphFont"/>
    <w:uiPriority w:val="11"/>
    <w:rsid w:val="00261D40"/>
    <w:rPr>
      <w:rFonts w:ascii="Times New Roman" w:eastAsia="Times New Roman" w:hAnsi="Times New Roman" w:cs="Times New Roman"/>
      <w:iCs/>
      <w:color w:val="000000"/>
      <w:spacing w:val="15"/>
      <w:sz w:val="24"/>
      <w:u w:val="single"/>
    </w:rPr>
  </w:style>
  <w:style w:type="character" w:customStyle="1" w:styleId="Highlight">
    <w:name w:val="Highlight"/>
    <w:qFormat/>
    <w:rsid w:val="00261D40"/>
    <w:rPr>
      <w:b/>
      <w:sz w:val="20"/>
      <w:u w:val="single"/>
    </w:rPr>
  </w:style>
  <w:style w:type="character" w:customStyle="1" w:styleId="BoxText">
    <w:name w:val="Box Text"/>
    <w:qFormat/>
    <w:rsid w:val="00261D40"/>
    <w:rPr>
      <w:bdr w:val="single" w:sz="8" w:space="0" w:color="auto"/>
    </w:rPr>
  </w:style>
  <w:style w:type="character" w:customStyle="1" w:styleId="NoCharacterStyle">
    <w:name w:val="No Character Style"/>
    <w:qFormat/>
    <w:rsid w:val="00261D40"/>
  </w:style>
  <w:style w:type="paragraph" w:customStyle="1" w:styleId="DebateHeading2">
    <w:name w:val="Debate.Heading2"/>
    <w:basedOn w:val="Heading2"/>
    <w:rsid w:val="00261D40"/>
    <w:pPr>
      <w:pageBreakBefore w:val="0"/>
      <w:pBdr>
        <w:top w:val="single" w:sz="18" w:space="1" w:color="auto"/>
        <w:left w:val="single" w:sz="18" w:space="4" w:color="auto"/>
        <w:bottom w:val="single" w:sz="18" w:space="1" w:color="auto"/>
        <w:right w:val="single" w:sz="18" w:space="4" w:color="auto"/>
      </w:pBdr>
      <w:spacing w:before="240" w:after="160" w:line="276" w:lineRule="auto"/>
      <w:ind w:left="1440" w:right="1440"/>
      <w:outlineLvl w:val="9"/>
    </w:pPr>
    <w:rPr>
      <w:rFonts w:eastAsia="Times New Roman" w:cs="Times New Roman"/>
      <w:bCs/>
      <w:sz w:val="32"/>
      <w:u w:val="none"/>
    </w:rPr>
  </w:style>
  <w:style w:type="paragraph" w:customStyle="1" w:styleId="blocktitle3">
    <w:name w:val="block title"/>
    <w:basedOn w:val="DebateHeading1"/>
    <w:autoRedefine/>
    <w:rsid w:val="00261D40"/>
    <w:pPr>
      <w:tabs>
        <w:tab w:val="left" w:pos="9450"/>
        <w:tab w:val="left" w:pos="9900"/>
        <w:tab w:val="left" w:pos="10260"/>
      </w:tabs>
      <w:spacing w:before="240" w:line="276" w:lineRule="auto"/>
      <w:ind w:right="0"/>
      <w:jc w:val="center"/>
    </w:pPr>
    <w:rPr>
      <w:rFonts w:ascii="Cambria" w:hAnsi="Cambria"/>
      <w:caps w:val="0"/>
      <w:sz w:val="24"/>
      <w:u w:val="single"/>
    </w:rPr>
  </w:style>
  <w:style w:type="character" w:customStyle="1" w:styleId="contentauthor">
    <w:name w:val="contentauthor"/>
    <w:basedOn w:val="DefaultParagraphFont"/>
    <w:rsid w:val="00261D40"/>
  </w:style>
  <w:style w:type="character" w:customStyle="1" w:styleId="detailpagebody2">
    <w:name w:val="detail_page_body2"/>
    <w:basedOn w:val="DefaultParagraphFont"/>
    <w:rsid w:val="00261D40"/>
  </w:style>
  <w:style w:type="paragraph" w:customStyle="1" w:styleId="first">
    <w:name w:val="first"/>
    <w:basedOn w:val="Normal"/>
    <w:rsid w:val="00261D40"/>
    <w:pPr>
      <w:spacing w:before="100" w:beforeAutospacing="1" w:after="100" w:afterAutospacing="1"/>
    </w:pPr>
    <w:rPr>
      <w:rFonts w:eastAsia="Times New Roman"/>
      <w:lang w:eastAsia="zh-CN"/>
    </w:rPr>
  </w:style>
  <w:style w:type="paragraph" w:customStyle="1" w:styleId="body-paragraph">
    <w:name w:val="body-paragraph"/>
    <w:basedOn w:val="Normal"/>
    <w:rsid w:val="00261D40"/>
    <w:pPr>
      <w:spacing w:before="100" w:beforeAutospacing="1" w:after="100" w:afterAutospacing="1"/>
    </w:pPr>
    <w:rPr>
      <w:rFonts w:eastAsia="Times New Roman"/>
      <w:lang w:eastAsia="zh-CN"/>
    </w:rPr>
  </w:style>
  <w:style w:type="paragraph" w:customStyle="1" w:styleId="looseLeft016">
    <w:name w:val="loose + Left:  0.16&quot;"/>
    <w:aliases w:val="Right:  0normal16&quot;"/>
    <w:basedOn w:val="loose"/>
    <w:rsid w:val="00261D40"/>
    <w:pPr>
      <w:ind w:left="225" w:right="225"/>
    </w:pPr>
  </w:style>
  <w:style w:type="paragraph" w:customStyle="1" w:styleId="Tagline">
    <w:name w:val="Tagline"/>
    <w:basedOn w:val="Heading2"/>
    <w:rsid w:val="00261D40"/>
    <w:pPr>
      <w:keepLines w:val="0"/>
      <w:pageBreakBefore w:val="0"/>
      <w:spacing w:before="0" w:after="120"/>
      <w:jc w:val="left"/>
    </w:pPr>
    <w:rPr>
      <w:rFonts w:eastAsia="Times New Roman" w:cs="Times New Roman"/>
      <w:bCs/>
      <w:sz w:val="22"/>
      <w:szCs w:val="28"/>
      <w:u w:val="none"/>
    </w:rPr>
  </w:style>
  <w:style w:type="paragraph" w:customStyle="1" w:styleId="CiteExtras">
    <w:name w:val="Cite Extras"/>
    <w:basedOn w:val="Heading4"/>
    <w:rsid w:val="00261D40"/>
    <w:pPr>
      <w:keepLines w:val="0"/>
      <w:spacing w:before="0" w:after="120"/>
    </w:pPr>
    <w:rPr>
      <w:rFonts w:eastAsia="Times New Roman" w:cs="Times New Roman"/>
      <w:b w:val="0"/>
      <w:bCs/>
      <w:iCs w:val="0"/>
      <w:sz w:val="16"/>
      <w:szCs w:val="28"/>
    </w:rPr>
  </w:style>
  <w:style w:type="paragraph" w:styleId="TOCHeading">
    <w:name w:val="TOC Heading"/>
    <w:basedOn w:val="Heading1"/>
    <w:next w:val="Normal"/>
    <w:qFormat/>
    <w:rsid w:val="00261D40"/>
    <w:pPr>
      <w:pageBreakBefore w:val="0"/>
      <w:pBdr>
        <w:top w:val="none" w:sz="0" w:space="0" w:color="auto"/>
        <w:left w:val="none" w:sz="0" w:space="0" w:color="auto"/>
        <w:bottom w:val="none" w:sz="0" w:space="0" w:color="auto"/>
        <w:right w:val="none" w:sz="0" w:space="0" w:color="auto"/>
      </w:pBdr>
      <w:spacing w:after="160" w:line="276" w:lineRule="auto"/>
      <w:jc w:val="left"/>
      <w:outlineLvl w:val="9"/>
    </w:pPr>
    <w:rPr>
      <w:rFonts w:eastAsia="Times New Roman" w:cs="Times New Roman"/>
      <w:color w:val="365F91"/>
      <w:sz w:val="28"/>
    </w:rPr>
  </w:style>
  <w:style w:type="paragraph" w:customStyle="1" w:styleId="BlockTitle4">
    <w:name w:val="BlockTitle"/>
    <w:basedOn w:val="Normal"/>
    <w:rsid w:val="00261D40"/>
    <w:pPr>
      <w:spacing w:after="240"/>
      <w:jc w:val="center"/>
      <w:outlineLvl w:val="0"/>
    </w:pPr>
    <w:rPr>
      <w:rFonts w:eastAsia="Times New Roman"/>
      <w:b/>
      <w:sz w:val="28"/>
      <w:szCs w:val="20"/>
    </w:rPr>
  </w:style>
  <w:style w:type="paragraph" w:customStyle="1" w:styleId="tagCharCharCharChar">
    <w:name w:val="tag Char Char Char Char"/>
    <w:basedOn w:val="Normal"/>
    <w:rsid w:val="00261D40"/>
    <w:rPr>
      <w:rFonts w:eastAsia="Times New Roman"/>
      <w:b/>
      <w:szCs w:val="20"/>
    </w:rPr>
  </w:style>
  <w:style w:type="character" w:customStyle="1" w:styleId="normaltext0">
    <w:name w:val="normaltext"/>
    <w:rsid w:val="00261D40"/>
    <w:rPr>
      <w:rFonts w:ascii="Times New Roman" w:hAnsi="Times New Roman"/>
      <w:sz w:val="18"/>
    </w:rPr>
  </w:style>
  <w:style w:type="paragraph" w:customStyle="1" w:styleId="styleannouncement">
    <w:name w:val="styleannouncement"/>
    <w:basedOn w:val="Normal"/>
    <w:rsid w:val="00261D40"/>
    <w:pPr>
      <w:spacing w:before="100" w:beforeAutospacing="1" w:after="100" w:afterAutospacing="1"/>
    </w:pPr>
    <w:rPr>
      <w:rFonts w:eastAsia="Times New Roman"/>
    </w:rPr>
  </w:style>
  <w:style w:type="paragraph" w:customStyle="1" w:styleId="KellyEvChar">
    <w:name w:val="KellyEv Char"/>
    <w:basedOn w:val="Normal"/>
    <w:autoRedefine/>
    <w:rsid w:val="00261D40"/>
    <w:pPr>
      <w:keepLines/>
      <w:widowControl w:val="0"/>
      <w:tabs>
        <w:tab w:val="left" w:pos="-6120"/>
        <w:tab w:val="left" w:pos="7470"/>
        <w:tab w:val="left" w:pos="7650"/>
        <w:tab w:val="left" w:pos="7740"/>
        <w:tab w:val="left" w:pos="8190"/>
      </w:tabs>
      <w:spacing w:before="120" w:line="210" w:lineRule="exact"/>
      <w:ind w:left="1080" w:right="780"/>
      <w:jc w:val="both"/>
    </w:pPr>
    <w:rPr>
      <w:rFonts w:eastAsia="Times New Roman"/>
      <w:snapToGrid w:val="0"/>
    </w:rPr>
  </w:style>
  <w:style w:type="paragraph" w:customStyle="1" w:styleId="KD1">
    <w:name w:val="KD1"/>
    <w:basedOn w:val="Normal"/>
    <w:autoRedefine/>
    <w:rsid w:val="00261D40"/>
    <w:pPr>
      <w:keepLines/>
      <w:widowControl w:val="0"/>
      <w:tabs>
        <w:tab w:val="left" w:pos="-6120"/>
        <w:tab w:val="left" w:pos="7470"/>
        <w:tab w:val="left" w:pos="7650"/>
        <w:tab w:val="left" w:pos="7740"/>
        <w:tab w:val="left" w:pos="8190"/>
      </w:tabs>
      <w:spacing w:before="120" w:line="220" w:lineRule="exact"/>
      <w:ind w:left="1080" w:right="780" w:hanging="360"/>
    </w:pPr>
    <w:rPr>
      <w:rFonts w:eastAsia="Times New Roman"/>
      <w:snapToGrid w:val="0"/>
      <w:u w:val="single"/>
    </w:rPr>
  </w:style>
  <w:style w:type="paragraph" w:customStyle="1" w:styleId="StyleHeading210pt">
    <w:name w:val="Style Heading 2 + 10 pt"/>
    <w:basedOn w:val="Heading2"/>
    <w:rsid w:val="00261D40"/>
    <w:pPr>
      <w:keepLines w:val="0"/>
      <w:pageBreakBefore w:val="0"/>
      <w:spacing w:before="240" w:after="60"/>
      <w:jc w:val="left"/>
    </w:pPr>
    <w:rPr>
      <w:rFonts w:eastAsia="SimSun" w:cs="Times New Roman"/>
      <w:sz w:val="24"/>
      <w:szCs w:val="24"/>
      <w:u w:val="none"/>
      <w:lang w:eastAsia="zh-CN"/>
    </w:rPr>
  </w:style>
  <w:style w:type="paragraph" w:customStyle="1" w:styleId="StyleHeading29pt">
    <w:name w:val="Style Heading 2 + 9 pt"/>
    <w:basedOn w:val="Heading3"/>
    <w:rsid w:val="00261D40"/>
    <w:pPr>
      <w:keepLines w:val="0"/>
      <w:pageBreakBefore w:val="0"/>
      <w:spacing w:before="240" w:after="60"/>
      <w:jc w:val="left"/>
    </w:pPr>
    <w:rPr>
      <w:rFonts w:eastAsia="SimSun" w:cs="Times New Roman"/>
      <w:b w:val="0"/>
      <w:bCs/>
      <w:sz w:val="18"/>
      <w:szCs w:val="18"/>
      <w:u w:val="none"/>
      <w:lang w:eastAsia="zh-CN"/>
    </w:rPr>
  </w:style>
  <w:style w:type="character" w:customStyle="1" w:styleId="StyleHeading2Char6ptNotBoldSmallcapsChar">
    <w:name w:val="Style Heading 2Char + 6 pt Not Bold Small caps Char"/>
    <w:rsid w:val="00261D40"/>
    <w:rPr>
      <w:rFonts w:cs="Arial"/>
      <w:b/>
      <w:bCs/>
      <w:iCs/>
      <w:noProof w:val="0"/>
      <w:sz w:val="12"/>
      <w:szCs w:val="12"/>
      <w:lang w:val="en-US" w:eastAsia="en-US" w:bidi="ar-SA"/>
    </w:rPr>
  </w:style>
  <w:style w:type="paragraph" w:customStyle="1" w:styleId="normalunderlined">
    <w:name w:val="normal + underlined"/>
    <w:basedOn w:val="BodyText2"/>
    <w:rsid w:val="00261D40"/>
    <w:pPr>
      <w:spacing w:after="160" w:line="259" w:lineRule="auto"/>
    </w:pPr>
    <w:rPr>
      <w:rFonts w:eastAsia="Times New Roman"/>
      <w:sz w:val="20"/>
      <w:szCs w:val="24"/>
      <w:u w:val="single"/>
    </w:rPr>
  </w:style>
  <w:style w:type="paragraph" w:customStyle="1" w:styleId="text14-black">
    <w:name w:val="text14-black"/>
    <w:basedOn w:val="Normal"/>
    <w:rsid w:val="00261D40"/>
    <w:pPr>
      <w:spacing w:before="100" w:beforeAutospacing="1" w:after="100" w:afterAutospacing="1"/>
    </w:pPr>
    <w:rPr>
      <w:rFonts w:eastAsia="Times New Roman"/>
    </w:rPr>
  </w:style>
  <w:style w:type="paragraph" w:customStyle="1" w:styleId="source">
    <w:name w:val="source"/>
    <w:basedOn w:val="Normal"/>
    <w:rsid w:val="00261D40"/>
    <w:pPr>
      <w:spacing w:before="100" w:beforeAutospacing="1" w:after="100" w:afterAutospacing="1"/>
    </w:pPr>
    <w:rPr>
      <w:rFonts w:ascii="Arial Unicode MS" w:eastAsia="Times New Roman" w:hAnsi="Arial Unicode MS"/>
    </w:rPr>
  </w:style>
  <w:style w:type="paragraph" w:customStyle="1" w:styleId="tag0">
    <w:name w:val="%tag"/>
    <w:basedOn w:val="Normal"/>
    <w:qFormat/>
    <w:rsid w:val="00261D40"/>
    <w:rPr>
      <w:rFonts w:eastAsia="Times New Roman"/>
      <w:b/>
      <w:szCs w:val="20"/>
      <w:lang w:val="x-none" w:eastAsia="x-none"/>
    </w:rPr>
  </w:style>
  <w:style w:type="paragraph" w:customStyle="1" w:styleId="card2">
    <w:name w:val="%card"/>
    <w:basedOn w:val="Normal"/>
    <w:rsid w:val="00261D40"/>
    <w:pPr>
      <w:ind w:left="288" w:right="288"/>
    </w:pPr>
    <w:rPr>
      <w:rFonts w:eastAsia="Times New Roman"/>
      <w:szCs w:val="20"/>
    </w:rPr>
  </w:style>
  <w:style w:type="character" w:customStyle="1" w:styleId="hit1">
    <w:name w:val="hit1"/>
    <w:rsid w:val="00261D40"/>
    <w:rPr>
      <w:b/>
      <w:bCs/>
      <w:color w:val="CC0033"/>
    </w:rPr>
  </w:style>
  <w:style w:type="paragraph" w:customStyle="1" w:styleId="CardsFont6pt">
    <w:name w:val="Cards + Font: 6 pt"/>
    <w:basedOn w:val="Cards"/>
    <w:rsid w:val="00261D40"/>
    <w:pPr>
      <w:widowControl/>
      <w:autoSpaceDE w:val="0"/>
      <w:autoSpaceDN w:val="0"/>
      <w:adjustRightInd w:val="0"/>
      <w:spacing w:after="160" w:line="259" w:lineRule="auto"/>
      <w:jc w:val="both"/>
    </w:pPr>
    <w:rPr>
      <w:sz w:val="12"/>
      <w:szCs w:val="20"/>
      <w:lang w:val="x-none" w:eastAsia="x-none"/>
    </w:rPr>
  </w:style>
  <w:style w:type="character" w:customStyle="1" w:styleId="CitesChar1">
    <w:name w:val="Cites Char1"/>
    <w:rsid w:val="00261D40"/>
    <w:rPr>
      <w:b/>
      <w:bCs/>
      <w:noProof w:val="0"/>
      <w:lang w:val="en-US" w:eastAsia="en-US" w:bidi="ar-SA"/>
    </w:rPr>
  </w:style>
  <w:style w:type="paragraph" w:customStyle="1" w:styleId="CardsCharChar">
    <w:name w:val="Cards Char Char"/>
    <w:basedOn w:val="Normal"/>
    <w:rsid w:val="00261D40"/>
    <w:pPr>
      <w:autoSpaceDE w:val="0"/>
      <w:autoSpaceDN w:val="0"/>
      <w:adjustRightInd w:val="0"/>
      <w:ind w:left="432" w:right="432"/>
      <w:jc w:val="both"/>
    </w:pPr>
    <w:rPr>
      <w:rFonts w:eastAsia="Times New Roman"/>
      <w:szCs w:val="20"/>
    </w:rPr>
  </w:style>
  <w:style w:type="paragraph" w:customStyle="1" w:styleId="Irrelevant6font">
    <w:name w:val="Irrelevant (6 font)"/>
    <w:basedOn w:val="Normal"/>
    <w:rsid w:val="00261D40"/>
    <w:pPr>
      <w:ind w:left="547" w:right="648"/>
      <w:jc w:val="both"/>
    </w:pPr>
    <w:rPr>
      <w:rFonts w:eastAsia="Times New Roman"/>
      <w:sz w:val="12"/>
      <w:szCs w:val="12"/>
    </w:rPr>
  </w:style>
  <w:style w:type="character" w:customStyle="1" w:styleId="Irrelevant6fontCharChar">
    <w:name w:val="Irrelevant (6 font) Char Char"/>
    <w:rsid w:val="00261D40"/>
    <w:rPr>
      <w:sz w:val="12"/>
      <w:szCs w:val="12"/>
    </w:rPr>
  </w:style>
  <w:style w:type="paragraph" w:customStyle="1" w:styleId="UnderlinedCard">
    <w:name w:val="Underlined Card"/>
    <w:basedOn w:val="Normal"/>
    <w:rsid w:val="00261D40"/>
    <w:pPr>
      <w:ind w:left="720" w:right="720"/>
    </w:pPr>
    <w:rPr>
      <w:rFonts w:ascii="Palatino Linotype" w:eastAsia="Times New Roman" w:hAnsi="Palatino Linotype"/>
      <w:szCs w:val="20"/>
      <w:u w:val="single"/>
    </w:rPr>
  </w:style>
  <w:style w:type="paragraph" w:customStyle="1" w:styleId="rddateline">
    <w:name w:val="rddateline"/>
    <w:basedOn w:val="Normal"/>
    <w:rsid w:val="00261D40"/>
    <w:rPr>
      <w:rFonts w:eastAsia="Times New Roman"/>
      <w:szCs w:val="20"/>
    </w:rPr>
  </w:style>
  <w:style w:type="paragraph" w:customStyle="1" w:styleId="rdheadline">
    <w:name w:val="rdheadline"/>
    <w:basedOn w:val="Normal"/>
    <w:rsid w:val="00261D40"/>
    <w:pPr>
      <w:spacing w:before="100" w:beforeAutospacing="1" w:after="100" w:afterAutospacing="1"/>
    </w:pPr>
    <w:rPr>
      <w:rFonts w:ascii="Verdana" w:eastAsia="Times New Roman" w:hAnsi="Verdana"/>
      <w:b/>
      <w:bCs/>
      <w:sz w:val="32"/>
      <w:szCs w:val="32"/>
    </w:rPr>
  </w:style>
  <w:style w:type="paragraph" w:customStyle="1" w:styleId="rdbyline">
    <w:name w:val="rdbyline"/>
    <w:basedOn w:val="Normal"/>
    <w:rsid w:val="00261D40"/>
    <w:pPr>
      <w:spacing w:after="100" w:afterAutospacing="1"/>
    </w:pPr>
    <w:rPr>
      <w:rFonts w:ascii="Verdana" w:eastAsia="Times New Roman" w:hAnsi="Verdana"/>
      <w:szCs w:val="20"/>
    </w:rPr>
  </w:style>
  <w:style w:type="character" w:customStyle="1" w:styleId="rddeckline1">
    <w:name w:val="rddeckline1"/>
    <w:rsid w:val="00261D40"/>
    <w:rPr>
      <w:rFonts w:ascii="Verdana" w:hAnsi="Verdana" w:hint="default"/>
      <w:b/>
      <w:bCs/>
      <w:sz w:val="22"/>
      <w:szCs w:val="22"/>
    </w:rPr>
  </w:style>
  <w:style w:type="character" w:customStyle="1" w:styleId="contact1">
    <w:name w:val="contact1"/>
    <w:rsid w:val="00261D40"/>
    <w:rPr>
      <w:rFonts w:ascii="Tahoma" w:hAnsi="Tahoma" w:cs="Tahoma" w:hint="default"/>
      <w:color w:val="999999"/>
      <w:sz w:val="20"/>
      <w:szCs w:val="20"/>
    </w:rPr>
  </w:style>
  <w:style w:type="character" w:customStyle="1" w:styleId="credits1">
    <w:name w:val="credits1"/>
    <w:rsid w:val="00261D40"/>
    <w:rPr>
      <w:rFonts w:ascii="Tahoma" w:hAnsi="Tahoma" w:cs="Tahoma" w:hint="default"/>
      <w:color w:val="999999"/>
      <w:sz w:val="16"/>
      <w:szCs w:val="16"/>
    </w:rPr>
  </w:style>
  <w:style w:type="paragraph" w:customStyle="1" w:styleId="Heading20">
    <w:name w:val="Heading2"/>
    <w:basedOn w:val="Normal"/>
    <w:rsid w:val="00261D40"/>
    <w:pPr>
      <w:jc w:val="center"/>
    </w:pPr>
    <w:rPr>
      <w:rFonts w:eastAsia="Times New Roman"/>
      <w:b/>
      <w:caps/>
    </w:rPr>
  </w:style>
  <w:style w:type="character" w:customStyle="1" w:styleId="Heading2Char0">
    <w:name w:val="Heading2 Char"/>
    <w:rsid w:val="00261D40"/>
    <w:rPr>
      <w:b/>
      <w:caps/>
      <w:szCs w:val="24"/>
      <w:lang w:val="en-US" w:eastAsia="en-US" w:bidi="ar-SA"/>
    </w:rPr>
  </w:style>
  <w:style w:type="paragraph" w:customStyle="1" w:styleId="Header2">
    <w:name w:val="Header2"/>
    <w:basedOn w:val="Heading20"/>
    <w:rsid w:val="00261D40"/>
  </w:style>
  <w:style w:type="paragraph" w:customStyle="1" w:styleId="Underlinedcard0">
    <w:name w:val="Underlined card"/>
    <w:basedOn w:val="Normal"/>
    <w:autoRedefine/>
    <w:qFormat/>
    <w:rsid w:val="00261D40"/>
    <w:pPr>
      <w:autoSpaceDE w:val="0"/>
      <w:autoSpaceDN w:val="0"/>
      <w:adjustRightInd w:val="0"/>
      <w:ind w:left="432" w:right="432"/>
      <w:jc w:val="both"/>
    </w:pPr>
    <w:rPr>
      <w:rFonts w:eastAsia="Times New Roman"/>
      <w:u w:val="thick"/>
    </w:rPr>
  </w:style>
  <w:style w:type="character" w:customStyle="1" w:styleId="UnderlinedcardChar">
    <w:name w:val="Underlined card Char"/>
    <w:rsid w:val="00261D40"/>
    <w:rPr>
      <w:sz w:val="24"/>
      <w:szCs w:val="24"/>
      <w:u w:val="thick"/>
      <w:lang w:val="en-US" w:eastAsia="en-US" w:bidi="ar-SA"/>
    </w:rPr>
  </w:style>
  <w:style w:type="paragraph" w:customStyle="1" w:styleId="StyleHeading212pt">
    <w:name w:val="Style Heading2 + 12 pt"/>
    <w:basedOn w:val="Heading20"/>
    <w:rsid w:val="00261D40"/>
    <w:rPr>
      <w:bCs/>
    </w:rPr>
  </w:style>
  <w:style w:type="character" w:customStyle="1" w:styleId="StyleHeading212ptChar">
    <w:name w:val="Style Heading2 + 12 pt Char"/>
    <w:rsid w:val="00261D40"/>
    <w:rPr>
      <w:b/>
      <w:bCs/>
      <w:caps/>
      <w:sz w:val="24"/>
      <w:szCs w:val="24"/>
      <w:lang w:val="en-US" w:eastAsia="en-US" w:bidi="ar-SA"/>
    </w:rPr>
  </w:style>
  <w:style w:type="paragraph" w:customStyle="1" w:styleId="Heading212pt">
    <w:name w:val="Heading2 + 12 pt"/>
    <w:basedOn w:val="StyleHeading212pt"/>
    <w:rsid w:val="00261D40"/>
  </w:style>
  <w:style w:type="character" w:customStyle="1" w:styleId="Heading212ptChar">
    <w:name w:val="Heading2 + 12 pt Char"/>
    <w:rsid w:val="00261D40"/>
    <w:rPr>
      <w:b/>
      <w:bCs/>
      <w:caps/>
      <w:sz w:val="24"/>
      <w:szCs w:val="24"/>
    </w:rPr>
  </w:style>
  <w:style w:type="paragraph" w:customStyle="1" w:styleId="StyleHeading110pt">
    <w:name w:val="Style Heading 1 + 10 pt"/>
    <w:basedOn w:val="Heading1"/>
    <w:rsid w:val="00261D40"/>
    <w:pPr>
      <w:keepNext w:val="0"/>
      <w:keepLines w:val="0"/>
      <w:pageBreakBefore w:val="0"/>
      <w:pBdr>
        <w:top w:val="single" w:sz="18" w:space="1" w:color="000000"/>
        <w:left w:val="single" w:sz="18" w:space="4" w:color="000000"/>
        <w:bottom w:val="single" w:sz="18" w:space="1" w:color="000000"/>
        <w:right w:val="single" w:sz="18" w:space="4" w:color="000000"/>
      </w:pBdr>
      <w:spacing w:after="60"/>
    </w:pPr>
    <w:rPr>
      <w:rFonts w:eastAsia="Times New Roman" w:cs="Times New Roman"/>
      <w:kern w:val="32"/>
      <w:sz w:val="32"/>
    </w:rPr>
  </w:style>
  <w:style w:type="paragraph" w:customStyle="1" w:styleId="StyleStyleHeading110pt10pt">
    <w:name w:val="Style Style Heading 1 + 10 pt + 10 pt"/>
    <w:basedOn w:val="StyleHeading110pt"/>
    <w:rsid w:val="00261D40"/>
  </w:style>
  <w:style w:type="paragraph" w:customStyle="1" w:styleId="StyleUnderliningTimesNewRomanBoldNounderlineKernat16">
    <w:name w:val="Style Underlining + Times New Roman Bold No underline Kern at 16..."/>
    <w:basedOn w:val="Normal"/>
    <w:rsid w:val="00261D4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rsid w:val="00261D40"/>
    <w:rPr>
      <w:rFonts w:eastAsia="Times New Roman"/>
      <w:b/>
      <w:bCs/>
      <w:kern w:val="32"/>
      <w:sz w:val="32"/>
      <w:szCs w:val="32"/>
    </w:rPr>
  </w:style>
  <w:style w:type="paragraph" w:customStyle="1" w:styleId="StyleBoldUnderliningKernat16pt">
    <w:name w:val="Style Bold Underlining + Kern at 16 pt"/>
    <w:basedOn w:val="Normal"/>
    <w:rsid w:val="00261D40"/>
    <w:pPr>
      <w:widowControl w:val="0"/>
      <w:tabs>
        <w:tab w:val="left" w:pos="8820"/>
      </w:tabs>
      <w:autoSpaceDE w:val="0"/>
      <w:autoSpaceDN w:val="0"/>
      <w:spacing w:before="100" w:after="100"/>
    </w:pPr>
    <w:rPr>
      <w:rFonts w:eastAsia="Times New Roman"/>
      <w:b/>
      <w:bCs/>
      <w:kern w:val="32"/>
      <w:sz w:val="32"/>
      <w:szCs w:val="32"/>
      <w:u w:val="single"/>
      <w:lang w:val="en-GB"/>
    </w:rPr>
  </w:style>
  <w:style w:type="character" w:customStyle="1" w:styleId="bodytext10">
    <w:name w:val="bodytext1"/>
    <w:basedOn w:val="DefaultParagraphFont"/>
    <w:rsid w:val="00261D40"/>
  </w:style>
  <w:style w:type="paragraph" w:customStyle="1" w:styleId="CardsChar2">
    <w:name w:val="Cards Char2"/>
    <w:basedOn w:val="Normal"/>
    <w:rsid w:val="00261D40"/>
    <w:pPr>
      <w:autoSpaceDE w:val="0"/>
      <w:autoSpaceDN w:val="0"/>
      <w:adjustRightInd w:val="0"/>
      <w:ind w:left="432" w:right="432"/>
      <w:jc w:val="both"/>
    </w:pPr>
    <w:rPr>
      <w:rFonts w:eastAsia="Times New Roman"/>
      <w:szCs w:val="20"/>
    </w:rPr>
  </w:style>
  <w:style w:type="character" w:customStyle="1" w:styleId="CardsFont6ptCharChar">
    <w:name w:val="Cards + Font: 6 pt Char Char"/>
    <w:rsid w:val="00261D40"/>
    <w:rPr>
      <w:sz w:val="12"/>
      <w:szCs w:val="24"/>
      <w:lang w:val="en-US" w:eastAsia="en-US" w:bidi="ar-SA"/>
    </w:rPr>
  </w:style>
  <w:style w:type="paragraph" w:customStyle="1" w:styleId="CitesCharChar">
    <w:name w:val="Cites Char Char"/>
    <w:basedOn w:val="Normal"/>
    <w:rsid w:val="00261D40"/>
    <w:pPr>
      <w:widowControl w:val="0"/>
      <w:autoSpaceDE w:val="0"/>
      <w:autoSpaceDN w:val="0"/>
      <w:adjustRightInd w:val="0"/>
      <w:jc w:val="both"/>
      <w:outlineLvl w:val="2"/>
    </w:pPr>
    <w:rPr>
      <w:rFonts w:eastAsia="Times New Roman"/>
      <w:b/>
      <w:bCs/>
    </w:rPr>
  </w:style>
  <w:style w:type="paragraph" w:customStyle="1" w:styleId="SmallTextCharCharChar">
    <w:name w:val="Small Text Char Char Char"/>
    <w:basedOn w:val="Normal"/>
    <w:rsid w:val="00261D40"/>
    <w:rPr>
      <w:rFonts w:eastAsia="Times New Roman"/>
    </w:rPr>
  </w:style>
  <w:style w:type="paragraph" w:customStyle="1" w:styleId="SmalltextCharCharChar0">
    <w:name w:val="Small text Char Char Char"/>
    <w:basedOn w:val="Normal"/>
    <w:rsid w:val="00261D40"/>
    <w:rPr>
      <w:rFonts w:eastAsia="Times New Roman"/>
    </w:rPr>
  </w:style>
  <w:style w:type="paragraph" w:customStyle="1" w:styleId="loose1">
    <w:name w:val="loose1"/>
    <w:basedOn w:val="Normal"/>
    <w:rsid w:val="00261D40"/>
    <w:pPr>
      <w:spacing w:before="100" w:beforeAutospacing="1" w:after="100" w:afterAutospacing="1"/>
    </w:pPr>
    <w:rPr>
      <w:rFonts w:eastAsia="Calibri"/>
    </w:rPr>
  </w:style>
  <w:style w:type="paragraph" w:customStyle="1" w:styleId="org">
    <w:name w:val="org"/>
    <w:basedOn w:val="Normal"/>
    <w:rsid w:val="00261D40"/>
    <w:pPr>
      <w:spacing w:before="100" w:beforeAutospacing="1" w:after="100" w:afterAutospacing="1"/>
    </w:pPr>
    <w:rPr>
      <w:rFonts w:eastAsia="Times New Roman"/>
    </w:rPr>
  </w:style>
  <w:style w:type="character" w:customStyle="1" w:styleId="Emphasis1">
    <w:name w:val="Emphasis1"/>
    <w:basedOn w:val="DefaultParagraphFont"/>
    <w:rsid w:val="00261D40"/>
  </w:style>
  <w:style w:type="character" w:customStyle="1" w:styleId="StyleUnderlineUnderlineChar">
    <w:name w:val="Style Underline + Underline Char"/>
    <w:rsid w:val="00261D40"/>
    <w:rPr>
      <w:rFonts w:ascii="Verdana" w:hAnsi="Verdana"/>
      <w:szCs w:val="18"/>
      <w:u w:val="single"/>
      <w:lang w:val="en-US" w:eastAsia="en-US" w:bidi="ar-SA"/>
    </w:rPr>
  </w:style>
  <w:style w:type="character" w:customStyle="1" w:styleId="ps63">
    <w:name w:val="ps63"/>
    <w:basedOn w:val="DefaultParagraphFont"/>
    <w:rsid w:val="00261D40"/>
  </w:style>
  <w:style w:type="character" w:customStyle="1" w:styleId="ps65">
    <w:name w:val="ps65"/>
    <w:basedOn w:val="DefaultParagraphFont"/>
    <w:rsid w:val="00261D40"/>
  </w:style>
  <w:style w:type="character" w:customStyle="1" w:styleId="ps66">
    <w:name w:val="ps66"/>
    <w:basedOn w:val="DefaultParagraphFont"/>
    <w:rsid w:val="00261D40"/>
  </w:style>
  <w:style w:type="character" w:customStyle="1" w:styleId="ps67">
    <w:name w:val="ps67"/>
    <w:basedOn w:val="DefaultParagraphFont"/>
    <w:rsid w:val="00261D40"/>
  </w:style>
  <w:style w:type="character" w:customStyle="1" w:styleId="ps69">
    <w:name w:val="ps69"/>
    <w:basedOn w:val="DefaultParagraphFont"/>
    <w:rsid w:val="00261D40"/>
  </w:style>
  <w:style w:type="character" w:customStyle="1" w:styleId="ps75">
    <w:name w:val="ps75"/>
    <w:basedOn w:val="DefaultParagraphFont"/>
    <w:rsid w:val="00261D40"/>
  </w:style>
  <w:style w:type="character" w:customStyle="1" w:styleId="ps76">
    <w:name w:val="ps76"/>
    <w:basedOn w:val="DefaultParagraphFont"/>
    <w:rsid w:val="00261D40"/>
  </w:style>
  <w:style w:type="character" w:customStyle="1" w:styleId="ps77">
    <w:name w:val="ps77"/>
    <w:basedOn w:val="DefaultParagraphFont"/>
    <w:rsid w:val="00261D40"/>
  </w:style>
  <w:style w:type="character" w:customStyle="1" w:styleId="ps79">
    <w:name w:val="ps79"/>
    <w:basedOn w:val="DefaultParagraphFont"/>
    <w:rsid w:val="00261D40"/>
  </w:style>
  <w:style w:type="character" w:customStyle="1" w:styleId="ps80">
    <w:name w:val="ps80"/>
    <w:basedOn w:val="DefaultParagraphFont"/>
    <w:rsid w:val="00261D40"/>
  </w:style>
  <w:style w:type="character" w:customStyle="1" w:styleId="ps81">
    <w:name w:val="ps81"/>
    <w:basedOn w:val="DefaultParagraphFont"/>
    <w:rsid w:val="00261D40"/>
  </w:style>
  <w:style w:type="character" w:customStyle="1" w:styleId="ps85">
    <w:name w:val="ps85"/>
    <w:basedOn w:val="DefaultParagraphFont"/>
    <w:rsid w:val="00261D40"/>
  </w:style>
  <w:style w:type="character" w:customStyle="1" w:styleId="ps87">
    <w:name w:val="ps87"/>
    <w:basedOn w:val="DefaultParagraphFont"/>
    <w:rsid w:val="00261D40"/>
  </w:style>
  <w:style w:type="character" w:customStyle="1" w:styleId="ps88">
    <w:name w:val="ps88"/>
    <w:basedOn w:val="DefaultParagraphFont"/>
    <w:rsid w:val="00261D40"/>
  </w:style>
  <w:style w:type="paragraph" w:customStyle="1" w:styleId="H3">
    <w:name w:val="H3"/>
    <w:basedOn w:val="Normal"/>
    <w:next w:val="Normal"/>
    <w:rsid w:val="00261D40"/>
    <w:pPr>
      <w:keepNext/>
      <w:overflowPunct w:val="0"/>
      <w:autoSpaceDE w:val="0"/>
      <w:autoSpaceDN w:val="0"/>
      <w:adjustRightInd w:val="0"/>
      <w:spacing w:before="100" w:after="100"/>
      <w:textAlignment w:val="baseline"/>
    </w:pPr>
    <w:rPr>
      <w:rFonts w:eastAsia="Times New Roman"/>
      <w:b/>
      <w:sz w:val="28"/>
      <w:szCs w:val="20"/>
    </w:rPr>
  </w:style>
  <w:style w:type="character" w:customStyle="1" w:styleId="TagsCharChar">
    <w:name w:val="Tags Char Char"/>
    <w:rsid w:val="00261D40"/>
    <w:rPr>
      <w:b/>
      <w:sz w:val="24"/>
      <w:lang w:val="en-US" w:eastAsia="en-US" w:bidi="ar-SA"/>
    </w:rPr>
  </w:style>
  <w:style w:type="character" w:customStyle="1" w:styleId="SmallText1">
    <w:name w:val="SmallText"/>
    <w:rsid w:val="00261D40"/>
    <w:rPr>
      <w:color w:val="000000"/>
    </w:rPr>
  </w:style>
  <w:style w:type="character" w:customStyle="1" w:styleId="body-text-2">
    <w:name w:val="body-text-2"/>
    <w:basedOn w:val="DefaultParagraphFont"/>
    <w:rsid w:val="00261D40"/>
  </w:style>
  <w:style w:type="paragraph" w:customStyle="1" w:styleId="Style0">
    <w:name w:val="Style0"/>
    <w:rsid w:val="00261D4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261D4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61D40"/>
  </w:style>
  <w:style w:type="character" w:customStyle="1" w:styleId="WW-Teletype">
    <w:name w:val="WW-Teletype"/>
    <w:rsid w:val="00261D40"/>
    <w:rPr>
      <w:rFonts w:ascii="Courier New" w:eastAsia="Courier New" w:hAnsi="Courier New" w:cs="Courier New"/>
    </w:rPr>
  </w:style>
  <w:style w:type="character" w:customStyle="1" w:styleId="lightemphasis">
    <w:name w:val="lightemphasis"/>
    <w:basedOn w:val="DefaultParagraphFont"/>
    <w:rsid w:val="00261D40"/>
  </w:style>
  <w:style w:type="character" w:customStyle="1" w:styleId="booktitle">
    <w:name w:val="booktitle"/>
    <w:basedOn w:val="DefaultParagraphFont"/>
    <w:rsid w:val="00261D40"/>
  </w:style>
  <w:style w:type="character" w:customStyle="1" w:styleId="filmtitle">
    <w:name w:val="filmtitle"/>
    <w:basedOn w:val="DefaultParagraphFont"/>
    <w:rsid w:val="00261D40"/>
  </w:style>
  <w:style w:type="paragraph" w:customStyle="1" w:styleId="Quotations">
    <w:name w:val="Quotations"/>
    <w:basedOn w:val="Normal"/>
    <w:rsid w:val="00261D40"/>
    <w:pPr>
      <w:widowControl w:val="0"/>
      <w:suppressAutoHyphens/>
      <w:spacing w:after="283" w:line="100" w:lineRule="atLeast"/>
      <w:ind w:left="567" w:right="567"/>
    </w:pPr>
    <w:rPr>
      <w:rFonts w:eastAsia="DejaVu Sans"/>
      <w:color w:val="000000"/>
      <w:sz w:val="18"/>
    </w:rPr>
  </w:style>
  <w:style w:type="paragraph" w:customStyle="1" w:styleId="CardDownx15">
    <w:name w:val="CardDown x1.5"/>
    <w:basedOn w:val="Header"/>
    <w:rsid w:val="00261D40"/>
    <w:pPr>
      <w:tabs>
        <w:tab w:val="clear" w:pos="4680"/>
        <w:tab w:val="clear" w:pos="9360"/>
        <w:tab w:val="center" w:pos="4320"/>
        <w:tab w:val="right" w:pos="8640"/>
      </w:tabs>
    </w:pPr>
    <w:rPr>
      <w:rFonts w:eastAsia="Times New Roman"/>
      <w:sz w:val="14"/>
      <w:szCs w:val="24"/>
    </w:rPr>
  </w:style>
  <w:style w:type="character" w:customStyle="1" w:styleId="byline-detail">
    <w:name w:val="byline-detail"/>
    <w:basedOn w:val="DefaultParagraphFont"/>
    <w:rsid w:val="00261D40"/>
  </w:style>
  <w:style w:type="character" w:customStyle="1" w:styleId="headline-detail">
    <w:name w:val="headline-detail"/>
    <w:basedOn w:val="DefaultParagraphFont"/>
    <w:rsid w:val="00261D40"/>
  </w:style>
  <w:style w:type="character" w:customStyle="1" w:styleId="inside-head">
    <w:name w:val="inside-head"/>
    <w:basedOn w:val="DefaultParagraphFont"/>
    <w:rsid w:val="00261D40"/>
  </w:style>
  <w:style w:type="character" w:customStyle="1" w:styleId="UnderlinedCardTextCharCharChar">
    <w:name w:val="Underlined Card Text Char Char Char"/>
    <w:rsid w:val="00261D40"/>
    <w:rPr>
      <w:rFonts w:ascii="Arial Narrow" w:hAnsi="Arial Narrow"/>
      <w:noProof w:val="0"/>
      <w:sz w:val="18"/>
      <w:szCs w:val="24"/>
      <w:u w:val="single"/>
      <w:lang w:val="en-US" w:eastAsia="en-US" w:bidi="ar-SA"/>
    </w:rPr>
  </w:style>
  <w:style w:type="character" w:customStyle="1" w:styleId="storytext1">
    <w:name w:val="storytext1"/>
    <w:rsid w:val="00261D40"/>
    <w:rPr>
      <w:rFonts w:ascii="Arial" w:hAnsi="Arial" w:cs="Arial" w:hint="default"/>
      <w:b w:val="0"/>
      <w:bCs w:val="0"/>
      <w:i w:val="0"/>
      <w:iCs w:val="0"/>
      <w:color w:val="000000"/>
      <w:sz w:val="16"/>
      <w:szCs w:val="16"/>
    </w:rPr>
  </w:style>
  <w:style w:type="character" w:customStyle="1" w:styleId="georgiamd">
    <w:name w:val="georgia md"/>
    <w:basedOn w:val="DefaultParagraphFont"/>
    <w:rsid w:val="00261D40"/>
  </w:style>
  <w:style w:type="character" w:customStyle="1" w:styleId="UnderlineStyleCharCharChar">
    <w:name w:val="Underline Style Char Char Char"/>
    <w:rsid w:val="00261D40"/>
    <w:rPr>
      <w:rFonts w:cs="Arial"/>
      <w:b/>
      <w:bCs/>
      <w:noProof w:val="0"/>
      <w:kern w:val="32"/>
      <w:sz w:val="24"/>
      <w:szCs w:val="24"/>
      <w:u w:val="single"/>
      <w:lang w:val="en-US" w:eastAsia="en-US" w:bidi="ar-SA"/>
    </w:rPr>
  </w:style>
  <w:style w:type="character" w:customStyle="1" w:styleId="cardtextemphasisChar">
    <w:name w:val="card text emphasis Char"/>
    <w:rsid w:val="00261D40"/>
    <w:rPr>
      <w:rFonts w:ascii="Arial Narrow" w:hAnsi="Arial Narrow"/>
      <w:b/>
      <w:noProof w:val="0"/>
      <w:sz w:val="18"/>
      <w:szCs w:val="24"/>
      <w:u w:val="single"/>
      <w:lang w:val="en-US" w:eastAsia="en-US" w:bidi="ar-SA"/>
    </w:rPr>
  </w:style>
  <w:style w:type="character" w:customStyle="1" w:styleId="collectmed">
    <w:name w:val="collectmed"/>
    <w:basedOn w:val="DefaultParagraphFont"/>
    <w:rsid w:val="00261D40"/>
  </w:style>
  <w:style w:type="character" w:customStyle="1" w:styleId="StyleEmphasisArial12ptBold">
    <w:name w:val="Style Emphasis + Arial 12 pt Bold"/>
    <w:rsid w:val="00261D40"/>
    <w:rPr>
      <w:rFonts w:ascii="Arial" w:hAnsi="Arial"/>
      <w:b/>
      <w:bCs/>
      <w:i/>
      <w:iCs/>
      <w:sz w:val="24"/>
    </w:rPr>
  </w:style>
  <w:style w:type="character" w:customStyle="1" w:styleId="lingoregion">
    <w:name w:val="lingo_region"/>
    <w:basedOn w:val="DefaultParagraphFont"/>
    <w:rsid w:val="00261D40"/>
  </w:style>
  <w:style w:type="character" w:customStyle="1" w:styleId="vitstorybody">
    <w:name w:val="vitstorybody"/>
    <w:basedOn w:val="DefaultParagraphFont"/>
    <w:rsid w:val="00261D40"/>
  </w:style>
  <w:style w:type="character" w:customStyle="1" w:styleId="updated-short-citation">
    <w:name w:val="updated-short-citation"/>
    <w:basedOn w:val="DefaultParagraphFont"/>
    <w:rsid w:val="00261D40"/>
  </w:style>
  <w:style w:type="character" w:customStyle="1" w:styleId="crosslinkpopup">
    <w:name w:val="crosslinkpopup"/>
    <w:basedOn w:val="DefaultParagraphFont"/>
    <w:rsid w:val="00261D40"/>
  </w:style>
  <w:style w:type="character" w:customStyle="1" w:styleId="searchtermbold">
    <w:name w:val="searchtermbold"/>
    <w:basedOn w:val="DefaultParagraphFont"/>
    <w:rsid w:val="00261D40"/>
  </w:style>
  <w:style w:type="character" w:customStyle="1" w:styleId="spanstyle">
    <w:name w:val="spanstyle"/>
    <w:basedOn w:val="DefaultParagraphFont"/>
    <w:rsid w:val="00261D40"/>
  </w:style>
  <w:style w:type="character" w:customStyle="1" w:styleId="TaglineChar1">
    <w:name w:val="Tagline Char1"/>
    <w:locked/>
    <w:rsid w:val="00261D40"/>
    <w:rPr>
      <w:b/>
      <w:noProof w:val="0"/>
      <w:sz w:val="22"/>
      <w:szCs w:val="28"/>
      <w:lang w:val="en-US" w:eastAsia="en-US" w:bidi="ar-SA"/>
    </w:rPr>
  </w:style>
  <w:style w:type="character" w:customStyle="1" w:styleId="CiteExtrasChar1">
    <w:name w:val="Cite Extras Char1"/>
    <w:locked/>
    <w:rsid w:val="00261D40"/>
    <w:rPr>
      <w:noProof w:val="0"/>
      <w:sz w:val="16"/>
      <w:szCs w:val="28"/>
      <w:lang w:val="en-US" w:eastAsia="en-US" w:bidi="ar-SA"/>
    </w:rPr>
  </w:style>
  <w:style w:type="character" w:customStyle="1" w:styleId="StyleTAGCharChartagCharTAGChar1Heading2Char2CharCharHe">
    <w:name w:val="Style TAG Char Chartag CharTAG Char1Heading 2 Char2 Char CharHe..."/>
    <w:rsid w:val="00261D40"/>
    <w:rPr>
      <w:rFonts w:cs="Arial"/>
      <w:b/>
      <w:bCs/>
      <w:iCs/>
      <w:noProof w:val="0"/>
      <w:sz w:val="28"/>
      <w:szCs w:val="28"/>
      <w:u w:val="single"/>
      <w:lang w:val="en-US" w:eastAsia="en-US" w:bidi="ar-SA"/>
    </w:rPr>
  </w:style>
  <w:style w:type="character" w:customStyle="1" w:styleId="hw">
    <w:name w:val="hw"/>
    <w:basedOn w:val="DefaultParagraphFont"/>
    <w:rsid w:val="00261D40"/>
  </w:style>
  <w:style w:type="character" w:customStyle="1" w:styleId="filed">
    <w:name w:val="filed"/>
    <w:basedOn w:val="DefaultParagraphFont"/>
    <w:rsid w:val="00261D40"/>
  </w:style>
  <w:style w:type="character" w:customStyle="1" w:styleId="tagCharCharCharCharChar">
    <w:name w:val="tag Char Char Char Char Char"/>
    <w:rsid w:val="00261D40"/>
    <w:rPr>
      <w:b/>
      <w:noProof w:val="0"/>
      <w:sz w:val="24"/>
      <w:lang w:val="en-US" w:eastAsia="en-US" w:bidi="ar-SA"/>
    </w:rPr>
  </w:style>
  <w:style w:type="character" w:customStyle="1" w:styleId="UnderlinedEvChar">
    <w:name w:val="Underlined Ev Char"/>
    <w:rsid w:val="00261D40"/>
    <w:rPr>
      <w:noProof w:val="0"/>
      <w:szCs w:val="24"/>
      <w:u w:val="single"/>
      <w:lang w:val="en-US" w:eastAsia="en-US" w:bidi="ar-SA"/>
    </w:rPr>
  </w:style>
  <w:style w:type="character" w:customStyle="1" w:styleId="textnew">
    <w:name w:val="textnew"/>
    <w:rsid w:val="00261D40"/>
    <w:rPr>
      <w:rFonts w:ascii="Georgia" w:hAnsi="Georgia" w:hint="default"/>
      <w:b w:val="0"/>
      <w:bCs w:val="0"/>
      <w:color w:val="000000"/>
      <w:sz w:val="21"/>
      <w:szCs w:val="21"/>
    </w:rPr>
  </w:style>
  <w:style w:type="character" w:customStyle="1" w:styleId="headlinefnt">
    <w:name w:val="headlinefnt"/>
    <w:basedOn w:val="DefaultParagraphFont"/>
    <w:rsid w:val="00261D40"/>
  </w:style>
  <w:style w:type="character" w:customStyle="1" w:styleId="citation1">
    <w:name w:val="citation1"/>
    <w:rsid w:val="00261D40"/>
    <w:rPr>
      <w:rFonts w:ascii="Verdana" w:hAnsi="Verdana" w:hint="default"/>
      <w:sz w:val="17"/>
      <w:szCs w:val="17"/>
    </w:rPr>
  </w:style>
  <w:style w:type="character" w:customStyle="1" w:styleId="KellyEvCharChar">
    <w:name w:val="KellyEv Char Char"/>
    <w:rsid w:val="00261D40"/>
    <w:rPr>
      <w:rFonts w:cs="Arial"/>
      <w:noProof w:val="0"/>
      <w:snapToGrid w:val="0"/>
      <w:szCs w:val="24"/>
      <w:lang w:val="en-US" w:eastAsia="en-US" w:bidi="ar-SA"/>
    </w:rPr>
  </w:style>
  <w:style w:type="character" w:customStyle="1" w:styleId="postbody">
    <w:name w:val="postbody"/>
    <w:basedOn w:val="DefaultParagraphFont"/>
    <w:rsid w:val="00261D40"/>
  </w:style>
  <w:style w:type="character" w:customStyle="1" w:styleId="StyleThickunderline">
    <w:name w:val="Style Thick underline"/>
    <w:qFormat/>
    <w:rsid w:val="00261D40"/>
    <w:rPr>
      <w:rFonts w:ascii="Times New Roman" w:hAnsi="Times New Roman"/>
      <w:sz w:val="20"/>
      <w:u w:val="thick"/>
    </w:rPr>
  </w:style>
  <w:style w:type="character" w:customStyle="1" w:styleId="StyleStyleThickunderlineSmallcaps">
    <w:name w:val="Style Style Thick underline + Small caps"/>
    <w:rsid w:val="00261D40"/>
    <w:rPr>
      <w:rFonts w:ascii="Times New Roman" w:hAnsi="Times New Roman"/>
      <w:dstrike w:val="0"/>
      <w:sz w:val="20"/>
      <w:u w:val="thick"/>
      <w:vertAlign w:val="baseline"/>
    </w:rPr>
  </w:style>
  <w:style w:type="character" w:customStyle="1" w:styleId="report-headline">
    <w:name w:val="report-headline"/>
    <w:basedOn w:val="DefaultParagraphFont"/>
    <w:rsid w:val="00261D40"/>
  </w:style>
  <w:style w:type="character" w:customStyle="1" w:styleId="Heading5CharCharChar">
    <w:name w:val="Heading 5 Char Char Char"/>
    <w:aliases w:val="Heading 51"/>
    <w:rsid w:val="00261D40"/>
    <w:rPr>
      <w:b/>
      <w:bCs/>
      <w:iCs/>
      <w:noProof w:val="0"/>
      <w:szCs w:val="26"/>
      <w:lang w:val="en-US" w:eastAsia="en-US" w:bidi="ar-SA"/>
    </w:rPr>
  </w:style>
  <w:style w:type="character" w:customStyle="1" w:styleId="UnderlineCardChar0">
    <w:name w:val="Underline Card Char"/>
    <w:rsid w:val="00261D40"/>
    <w:rPr>
      <w:noProof w:val="0"/>
      <w:sz w:val="24"/>
      <w:szCs w:val="24"/>
      <w:u w:val="thick"/>
      <w:lang w:val="en-US" w:eastAsia="en-US" w:bidi="ar-SA"/>
    </w:rPr>
  </w:style>
  <w:style w:type="character" w:customStyle="1" w:styleId="viewnewsarticle">
    <w:name w:val="viewnewsarticle"/>
    <w:basedOn w:val="DefaultParagraphFont"/>
    <w:rsid w:val="00261D40"/>
  </w:style>
  <w:style w:type="character" w:customStyle="1" w:styleId="leftidx">
    <w:name w:val="leftidx"/>
    <w:basedOn w:val="DefaultParagraphFont"/>
    <w:rsid w:val="00261D40"/>
  </w:style>
  <w:style w:type="character" w:customStyle="1" w:styleId="c9">
    <w:name w:val="c9"/>
    <w:basedOn w:val="DefaultParagraphFont"/>
    <w:rsid w:val="00261D40"/>
  </w:style>
  <w:style w:type="character" w:customStyle="1" w:styleId="cite0">
    <w:name w:val="%cite"/>
    <w:rsid w:val="00261D40"/>
    <w:rPr>
      <w:rFonts w:ascii="Times New Roman" w:hAnsi="Times New Roman"/>
      <w:b/>
      <w:sz w:val="24"/>
    </w:rPr>
  </w:style>
  <w:style w:type="character" w:customStyle="1" w:styleId="underline0">
    <w:name w:val="%underline"/>
    <w:qFormat/>
    <w:rsid w:val="00261D40"/>
    <w:rPr>
      <w:b/>
      <w:u w:val="single"/>
    </w:rPr>
  </w:style>
  <w:style w:type="character" w:customStyle="1" w:styleId="Card-UnderlineChar">
    <w:name w:val="Card-Underline Char"/>
    <w:rsid w:val="00261D40"/>
    <w:rPr>
      <w:rFonts w:ascii="Century Gothic" w:eastAsia="Cambria" w:hAnsi="Century Gothic"/>
      <w:szCs w:val="24"/>
      <w:u w:val="thick"/>
    </w:rPr>
  </w:style>
  <w:style w:type="character" w:customStyle="1" w:styleId="CardsFont12ptCharCharCharChar">
    <w:name w:val="Cards + Font: 12 pt Char Char Char Char"/>
    <w:rsid w:val="00261D40"/>
    <w:rPr>
      <w:noProof w:val="0"/>
      <w:sz w:val="24"/>
      <w:szCs w:val="24"/>
      <w:u w:val="thick"/>
      <w:lang w:val="en-US" w:eastAsia="en-US" w:bidi="ar-SA"/>
    </w:rPr>
  </w:style>
  <w:style w:type="character" w:customStyle="1" w:styleId="normal10">
    <w:name w:val="normal1"/>
    <w:basedOn w:val="DefaultParagraphFont"/>
    <w:rsid w:val="00261D40"/>
  </w:style>
  <w:style w:type="character" w:customStyle="1" w:styleId="verdana12black1aheight18a">
    <w:name w:val="verdana12black1a height18a"/>
    <w:basedOn w:val="DefaultParagraphFont"/>
    <w:rsid w:val="00261D40"/>
  </w:style>
  <w:style w:type="character" w:customStyle="1" w:styleId="BlockStyleChar">
    <w:name w:val="BlockStyle Char"/>
    <w:rsid w:val="00261D40"/>
    <w:rPr>
      <w:rFonts w:ascii="Arial" w:hAnsi="Arial" w:cs="Arial"/>
      <w:b/>
      <w:bCs/>
      <w:kern w:val="32"/>
      <w:sz w:val="28"/>
      <w:szCs w:val="32"/>
    </w:rPr>
  </w:style>
  <w:style w:type="character" w:customStyle="1" w:styleId="FontStyle86">
    <w:name w:val="Font Style86"/>
    <w:rsid w:val="00261D40"/>
    <w:rPr>
      <w:rFonts w:ascii="Times New Roman" w:hAnsi="Times New Roman" w:cs="Times New Roman"/>
      <w:b/>
      <w:bCs/>
      <w:i/>
      <w:iCs/>
      <w:sz w:val="16"/>
      <w:szCs w:val="16"/>
    </w:rPr>
  </w:style>
  <w:style w:type="paragraph" w:customStyle="1" w:styleId="Style5">
    <w:name w:val="Style5"/>
    <w:basedOn w:val="Normal"/>
    <w:rsid w:val="00261D40"/>
    <w:pPr>
      <w:widowControl w:val="0"/>
      <w:autoSpaceDE w:val="0"/>
      <w:autoSpaceDN w:val="0"/>
      <w:adjustRightInd w:val="0"/>
      <w:spacing w:line="230" w:lineRule="exact"/>
      <w:jc w:val="both"/>
    </w:pPr>
    <w:rPr>
      <w:rFonts w:eastAsia="Times New Roman"/>
    </w:rPr>
  </w:style>
  <w:style w:type="paragraph" w:customStyle="1" w:styleId="Style6">
    <w:name w:val="Style6"/>
    <w:basedOn w:val="Normal"/>
    <w:rsid w:val="00261D40"/>
    <w:pPr>
      <w:widowControl w:val="0"/>
      <w:autoSpaceDE w:val="0"/>
      <w:autoSpaceDN w:val="0"/>
      <w:adjustRightInd w:val="0"/>
    </w:pPr>
    <w:rPr>
      <w:rFonts w:eastAsia="Times New Roman"/>
    </w:rPr>
  </w:style>
  <w:style w:type="character" w:customStyle="1" w:styleId="FontStyle141">
    <w:name w:val="Font Style141"/>
    <w:rsid w:val="00261D40"/>
    <w:rPr>
      <w:rFonts w:ascii="Times New Roman" w:hAnsi="Times New Roman" w:cs="Times New Roman"/>
      <w:b/>
      <w:bCs/>
      <w:sz w:val="22"/>
      <w:szCs w:val="22"/>
    </w:rPr>
  </w:style>
  <w:style w:type="character" w:customStyle="1" w:styleId="FontStyle88">
    <w:name w:val="Font Style88"/>
    <w:rsid w:val="00261D40"/>
    <w:rPr>
      <w:rFonts w:ascii="Times New Roman" w:hAnsi="Times New Roman" w:cs="Times New Roman"/>
      <w:b/>
      <w:bCs/>
      <w:spacing w:val="-10"/>
      <w:sz w:val="18"/>
      <w:szCs w:val="18"/>
    </w:rPr>
  </w:style>
  <w:style w:type="character" w:customStyle="1" w:styleId="FontStyle97">
    <w:name w:val="Font Style97"/>
    <w:rsid w:val="00261D40"/>
    <w:rPr>
      <w:rFonts w:ascii="Times New Roman" w:hAnsi="Times New Roman" w:cs="Times New Roman"/>
      <w:b/>
      <w:bCs/>
      <w:sz w:val="16"/>
      <w:szCs w:val="16"/>
    </w:rPr>
  </w:style>
  <w:style w:type="character" w:customStyle="1" w:styleId="FontStyle92">
    <w:name w:val="Font Style92"/>
    <w:rsid w:val="00261D40"/>
    <w:rPr>
      <w:rFonts w:ascii="Times New Roman" w:hAnsi="Times New Roman" w:cs="Times New Roman"/>
      <w:i/>
      <w:iCs/>
      <w:sz w:val="22"/>
      <w:szCs w:val="22"/>
    </w:rPr>
  </w:style>
  <w:style w:type="character" w:customStyle="1" w:styleId="FontStyle77">
    <w:name w:val="Font Style77"/>
    <w:rsid w:val="00261D40"/>
    <w:rPr>
      <w:rFonts w:ascii="Times New Roman" w:hAnsi="Times New Roman" w:cs="Times New Roman"/>
      <w:b/>
      <w:bCs/>
      <w:spacing w:val="-10"/>
      <w:sz w:val="20"/>
      <w:szCs w:val="20"/>
    </w:rPr>
  </w:style>
  <w:style w:type="character" w:customStyle="1" w:styleId="FontStyle104">
    <w:name w:val="Font Style104"/>
    <w:rsid w:val="00261D40"/>
    <w:rPr>
      <w:rFonts w:ascii="Georgia" w:hAnsi="Georgia" w:cs="Georgia"/>
      <w:b/>
      <w:bCs/>
      <w:sz w:val="12"/>
      <w:szCs w:val="12"/>
    </w:rPr>
  </w:style>
  <w:style w:type="character" w:customStyle="1" w:styleId="FontStyle122">
    <w:name w:val="Font Style122"/>
    <w:rsid w:val="00261D40"/>
    <w:rPr>
      <w:rFonts w:ascii="Times New Roman" w:hAnsi="Times New Roman" w:cs="Times New Roman"/>
      <w:b/>
      <w:bCs/>
      <w:sz w:val="12"/>
      <w:szCs w:val="12"/>
    </w:rPr>
  </w:style>
  <w:style w:type="character" w:customStyle="1" w:styleId="FontStyle93">
    <w:name w:val="Font Style93"/>
    <w:rsid w:val="00261D40"/>
    <w:rPr>
      <w:rFonts w:ascii="Times New Roman" w:hAnsi="Times New Roman" w:cs="Times New Roman"/>
      <w:sz w:val="22"/>
      <w:szCs w:val="22"/>
    </w:rPr>
  </w:style>
  <w:style w:type="paragraph" w:customStyle="1" w:styleId="Style49">
    <w:name w:val="Style49"/>
    <w:basedOn w:val="Normal"/>
    <w:rsid w:val="00261D40"/>
    <w:pPr>
      <w:widowControl w:val="0"/>
      <w:autoSpaceDE w:val="0"/>
      <w:autoSpaceDN w:val="0"/>
      <w:adjustRightInd w:val="0"/>
      <w:spacing w:line="165" w:lineRule="exact"/>
    </w:pPr>
    <w:rPr>
      <w:rFonts w:eastAsia="Times New Roman"/>
    </w:rPr>
  </w:style>
  <w:style w:type="paragraph" w:customStyle="1" w:styleId="Style13">
    <w:name w:val="Style13"/>
    <w:basedOn w:val="Normal"/>
    <w:rsid w:val="00261D40"/>
    <w:pPr>
      <w:widowControl w:val="0"/>
      <w:autoSpaceDE w:val="0"/>
      <w:autoSpaceDN w:val="0"/>
      <w:adjustRightInd w:val="0"/>
    </w:pPr>
    <w:rPr>
      <w:rFonts w:eastAsia="Times New Roman"/>
    </w:rPr>
  </w:style>
  <w:style w:type="character" w:customStyle="1" w:styleId="FontStyle78">
    <w:name w:val="Font Style78"/>
    <w:rsid w:val="00261D40"/>
    <w:rPr>
      <w:rFonts w:ascii="Times New Roman" w:hAnsi="Times New Roman" w:cs="Times New Roman"/>
      <w:b/>
      <w:bCs/>
      <w:sz w:val="12"/>
      <w:szCs w:val="12"/>
    </w:rPr>
  </w:style>
  <w:style w:type="character" w:customStyle="1" w:styleId="FontStyle79">
    <w:name w:val="Font Style79"/>
    <w:rsid w:val="00261D40"/>
    <w:rPr>
      <w:rFonts w:ascii="Georgia" w:hAnsi="Georgia" w:cs="Georgia"/>
      <w:b/>
      <w:bCs/>
      <w:sz w:val="10"/>
      <w:szCs w:val="10"/>
    </w:rPr>
  </w:style>
  <w:style w:type="character" w:customStyle="1" w:styleId="FontStyle81">
    <w:name w:val="Font Style81"/>
    <w:rsid w:val="00261D40"/>
    <w:rPr>
      <w:rFonts w:ascii="Times New Roman" w:hAnsi="Times New Roman" w:cs="Times New Roman"/>
      <w:sz w:val="14"/>
      <w:szCs w:val="14"/>
    </w:rPr>
  </w:style>
  <w:style w:type="character" w:customStyle="1" w:styleId="FontStyle82">
    <w:name w:val="Font Style82"/>
    <w:rsid w:val="00261D40"/>
    <w:rPr>
      <w:rFonts w:ascii="Times New Roman" w:hAnsi="Times New Roman" w:cs="Times New Roman"/>
      <w:b/>
      <w:bCs/>
      <w:i/>
      <w:iCs/>
      <w:sz w:val="12"/>
      <w:szCs w:val="12"/>
    </w:rPr>
  </w:style>
  <w:style w:type="paragraph" w:customStyle="1" w:styleId="pagpag2">
    <w:name w:val="pagpag2"/>
    <w:basedOn w:val="Normal"/>
    <w:rsid w:val="00261D40"/>
    <w:pPr>
      <w:spacing w:beforeLines="1" w:afterLines="1"/>
    </w:pPr>
    <w:rPr>
      <w:rFonts w:ascii="Times" w:eastAsia="Times New Roman" w:hAnsi="Times"/>
      <w:szCs w:val="20"/>
    </w:rPr>
  </w:style>
  <w:style w:type="character" w:customStyle="1" w:styleId="article">
    <w:name w:val="article"/>
    <w:basedOn w:val="DefaultParagraphFont"/>
    <w:rsid w:val="00261D40"/>
  </w:style>
  <w:style w:type="paragraph" w:customStyle="1" w:styleId="UnreadText">
    <w:name w:val="Unread Text"/>
    <w:basedOn w:val="Normal"/>
    <w:autoRedefine/>
    <w:rsid w:val="00261D40"/>
    <w:rPr>
      <w:rFonts w:eastAsia="SimSun"/>
      <w:sz w:val="15"/>
      <w:lang w:val="x-none" w:eastAsia="x-none"/>
    </w:rPr>
  </w:style>
  <w:style w:type="character" w:customStyle="1" w:styleId="UnreadTextChar">
    <w:name w:val="Unread Text Char"/>
    <w:rsid w:val="00261D40"/>
    <w:rPr>
      <w:rFonts w:eastAsia="SimSun"/>
      <w:sz w:val="15"/>
      <w:szCs w:val="24"/>
      <w:lang w:val="x-none" w:eastAsia="x-none"/>
    </w:rPr>
  </w:style>
  <w:style w:type="character" w:customStyle="1" w:styleId="heading2char1">
    <w:name w:val="heading2char"/>
    <w:basedOn w:val="DefaultParagraphFont"/>
    <w:rsid w:val="00261D40"/>
  </w:style>
  <w:style w:type="character" w:customStyle="1" w:styleId="cardsfont12ptchar">
    <w:name w:val="cardsfont12ptchar"/>
    <w:basedOn w:val="DefaultParagraphFont"/>
    <w:rsid w:val="00261D40"/>
  </w:style>
  <w:style w:type="paragraph" w:customStyle="1" w:styleId="ColorfulList-Accent11">
    <w:name w:val="Colorful List - Accent 11"/>
    <w:basedOn w:val="Normal"/>
    <w:qFormat/>
    <w:rsid w:val="00261D40"/>
    <w:pPr>
      <w:ind w:left="720"/>
    </w:pPr>
    <w:rPr>
      <w:rFonts w:eastAsia="Times New Roman"/>
    </w:rPr>
  </w:style>
  <w:style w:type="character" w:customStyle="1" w:styleId="Bold-UnderlineChar">
    <w:name w:val="Bold-Underline Char"/>
    <w:rsid w:val="00261D40"/>
    <w:rPr>
      <w:b/>
      <w:noProof w:val="0"/>
      <w:sz w:val="24"/>
      <w:szCs w:val="24"/>
      <w:u w:val="single"/>
      <w:lang w:val="en-US" w:eastAsia="en-US" w:bidi="ar-SA"/>
    </w:rPr>
  </w:style>
  <w:style w:type="character" w:customStyle="1" w:styleId="StyleArialNarrow">
    <w:name w:val="Style Arial Narrow"/>
    <w:rsid w:val="00261D40"/>
    <w:rPr>
      <w:rFonts w:ascii="Arial Narrow" w:hAnsi="Arial Narrow"/>
      <w:sz w:val="20"/>
    </w:rPr>
  </w:style>
  <w:style w:type="character" w:customStyle="1" w:styleId="StyleArialNarrow12ptBold">
    <w:name w:val="Style Arial Narrow 12 pt Bold"/>
    <w:rsid w:val="00261D40"/>
    <w:rPr>
      <w:rFonts w:ascii="Arial Narrow" w:hAnsi="Arial Narrow"/>
      <w:b/>
      <w:bCs/>
      <w:sz w:val="24"/>
    </w:rPr>
  </w:style>
  <w:style w:type="character" w:customStyle="1" w:styleId="boldciteChar3">
    <w:name w:val="bold cite Char3"/>
    <w:rsid w:val="00261D40"/>
    <w:rPr>
      <w:rFonts w:ascii="Arial" w:hAnsi="Arial" w:cs="Arial"/>
      <w:b/>
      <w:bCs/>
      <w:noProof w:val="0"/>
      <w:kern w:val="32"/>
      <w:sz w:val="24"/>
      <w:szCs w:val="24"/>
      <w:lang w:val="en-US" w:eastAsia="en-US" w:bidi="ar-SA"/>
    </w:rPr>
  </w:style>
  <w:style w:type="paragraph" w:customStyle="1" w:styleId="Microtext0">
    <w:name w:val="Microtext"/>
    <w:basedOn w:val="Normal"/>
    <w:next w:val="Normal"/>
    <w:rsid w:val="00261D40"/>
    <w:rPr>
      <w:rFonts w:eastAsia="Times New Roman"/>
      <w:sz w:val="12"/>
    </w:rPr>
  </w:style>
  <w:style w:type="character" w:customStyle="1" w:styleId="MicrotextChar0">
    <w:name w:val="Microtext Char"/>
    <w:rsid w:val="00261D40"/>
    <w:rPr>
      <w:sz w:val="12"/>
      <w:szCs w:val="24"/>
    </w:rPr>
  </w:style>
  <w:style w:type="paragraph" w:customStyle="1" w:styleId="western">
    <w:name w:val="western"/>
    <w:basedOn w:val="Normal"/>
    <w:rsid w:val="00261D40"/>
    <w:pPr>
      <w:spacing w:before="100" w:beforeAutospacing="1" w:after="100" w:afterAutospacing="1"/>
    </w:pPr>
    <w:rPr>
      <w:rFonts w:eastAsia="Times New Roman"/>
    </w:rPr>
  </w:style>
  <w:style w:type="character" w:customStyle="1" w:styleId="CharChar4">
    <w:name w:val="Char Char4"/>
    <w:locked/>
    <w:rsid w:val="00261D40"/>
    <w:rPr>
      <w:rFonts w:cs="Arial"/>
      <w:b/>
      <w:bCs/>
      <w:iCs/>
      <w:sz w:val="24"/>
      <w:lang w:val="en-US" w:eastAsia="en-US" w:bidi="ar-SA"/>
    </w:rPr>
  </w:style>
  <w:style w:type="paragraph" w:customStyle="1" w:styleId="CardNotUnderlined">
    <w:name w:val="Card Not Underlined"/>
    <w:basedOn w:val="Normal"/>
    <w:autoRedefine/>
    <w:rsid w:val="00261D40"/>
    <w:rPr>
      <w:rFonts w:eastAsia="Times New Roman"/>
      <w:szCs w:val="20"/>
    </w:rPr>
  </w:style>
  <w:style w:type="character" w:customStyle="1" w:styleId="CardNotUnderlinedChar1">
    <w:name w:val="Card Not Underlined Char1"/>
    <w:rsid w:val="00261D40"/>
    <w:rPr>
      <w:sz w:val="16"/>
    </w:rPr>
  </w:style>
  <w:style w:type="paragraph" w:customStyle="1" w:styleId="ecomaintext">
    <w:name w:val="ecomaintext"/>
    <w:basedOn w:val="Normal"/>
    <w:rsid w:val="00261D40"/>
    <w:pPr>
      <w:spacing w:before="100" w:beforeAutospacing="1" w:after="100" w:afterAutospacing="1"/>
    </w:pPr>
    <w:rPr>
      <w:rFonts w:eastAsia="SimSun"/>
      <w:lang w:eastAsia="zh-CN"/>
    </w:rPr>
  </w:style>
  <w:style w:type="paragraph" w:customStyle="1" w:styleId="Normal8pt">
    <w:name w:val="Normal + 8 pt"/>
    <w:basedOn w:val="Normal"/>
    <w:rsid w:val="00261D40"/>
    <w:pPr>
      <w:jc w:val="both"/>
    </w:pPr>
    <w:rPr>
      <w:rFonts w:eastAsia="Times New Roman"/>
      <w:color w:val="000000"/>
      <w:szCs w:val="16"/>
    </w:rPr>
  </w:style>
  <w:style w:type="paragraph" w:customStyle="1" w:styleId="Brief-SecondarySource">
    <w:name w:val="Brief - Secondary Source"/>
    <w:basedOn w:val="Normal"/>
    <w:rsid w:val="00261D40"/>
    <w:rPr>
      <w:rFonts w:eastAsia="Times New Roman"/>
      <w:sz w:val="14"/>
      <w:szCs w:val="20"/>
    </w:rPr>
  </w:style>
  <w:style w:type="character" w:customStyle="1" w:styleId="medium-normal1">
    <w:name w:val="medium-normal1"/>
    <w:rsid w:val="00261D40"/>
    <w:rPr>
      <w:rFonts w:ascii="Arial" w:hAnsi="Arial" w:cs="Arial" w:hint="default"/>
      <w:b w:val="0"/>
      <w:bCs w:val="0"/>
      <w:i w:val="0"/>
      <w:iCs w:val="0"/>
      <w:sz w:val="20"/>
      <w:szCs w:val="20"/>
    </w:rPr>
  </w:style>
  <w:style w:type="character" w:customStyle="1" w:styleId="bps-topic-ident">
    <w:name w:val="bps-topic-ident"/>
    <w:basedOn w:val="DefaultParagraphFont"/>
    <w:rsid w:val="00261D40"/>
  </w:style>
  <w:style w:type="character" w:customStyle="1" w:styleId="artbyline">
    <w:name w:val="artbyline"/>
    <w:basedOn w:val="DefaultParagraphFont"/>
    <w:rsid w:val="00261D40"/>
  </w:style>
  <w:style w:type="character" w:customStyle="1" w:styleId="UNDERLINECharChar0">
    <w:name w:val="UNDERLINE Char Char"/>
    <w:rsid w:val="00261D40"/>
    <w:rPr>
      <w:bCs/>
      <w:kern w:val="28"/>
      <w:szCs w:val="32"/>
      <w:u w:val="single"/>
    </w:rPr>
  </w:style>
  <w:style w:type="paragraph" w:customStyle="1" w:styleId="tagcite2">
    <w:name w:val="tagcite"/>
    <w:basedOn w:val="Normal"/>
    <w:qFormat/>
    <w:rsid w:val="00261D40"/>
    <w:rPr>
      <w:rFonts w:ascii="Garamond" w:eastAsia="Times New Roman" w:hAnsi="Garamond"/>
      <w:b/>
    </w:rPr>
  </w:style>
  <w:style w:type="character" w:customStyle="1" w:styleId="DebateUnderlineBoldChar">
    <w:name w:val="Debate Underline Bold Char"/>
    <w:locked/>
    <w:rsid w:val="00261D40"/>
    <w:rPr>
      <w:b/>
      <w:sz w:val="24"/>
      <w:szCs w:val="24"/>
      <w:u w:val="thick"/>
    </w:rPr>
  </w:style>
  <w:style w:type="paragraph" w:customStyle="1" w:styleId="DebateUnderlineBold">
    <w:name w:val="Debate Underline Bold"/>
    <w:basedOn w:val="Nothing"/>
    <w:rsid w:val="00261D40"/>
    <w:pPr>
      <w:spacing w:after="160" w:line="259" w:lineRule="auto"/>
    </w:pPr>
    <w:rPr>
      <w:b/>
      <w:sz w:val="22"/>
      <w:szCs w:val="24"/>
      <w:u w:val="thick"/>
    </w:rPr>
  </w:style>
  <w:style w:type="character" w:customStyle="1" w:styleId="UnunderlinedTextChar">
    <w:name w:val="Ununderlined Text Char"/>
    <w:locked/>
    <w:rsid w:val="00261D40"/>
    <w:rPr>
      <w:sz w:val="12"/>
      <w:szCs w:val="24"/>
    </w:rPr>
  </w:style>
  <w:style w:type="paragraph" w:customStyle="1" w:styleId="UnunderlinedText">
    <w:name w:val="Ununderlined Text"/>
    <w:basedOn w:val="Normal"/>
    <w:autoRedefine/>
    <w:rsid w:val="00261D40"/>
    <w:rPr>
      <w:rFonts w:eastAsia="Times New Roman"/>
      <w:sz w:val="12"/>
    </w:rPr>
  </w:style>
  <w:style w:type="character" w:customStyle="1" w:styleId="HighlightedTextChar">
    <w:name w:val="Highlighted Text Char"/>
    <w:locked/>
    <w:rsid w:val="00261D40"/>
    <w:rPr>
      <w:rFonts w:ascii="Arial Narrow" w:hAnsi="Arial Narrow"/>
      <w:sz w:val="24"/>
      <w:szCs w:val="24"/>
      <w:u w:val="thick"/>
    </w:rPr>
  </w:style>
  <w:style w:type="paragraph" w:customStyle="1" w:styleId="HighlightedText">
    <w:name w:val="Highlighted Text"/>
    <w:basedOn w:val="Normal"/>
    <w:rsid w:val="00261D40"/>
    <w:pPr>
      <w:jc w:val="both"/>
    </w:pPr>
    <w:rPr>
      <w:rFonts w:ascii="Arial Narrow" w:eastAsia="Times New Roman" w:hAnsi="Arial Narrow"/>
      <w:u w:val="thick"/>
    </w:rPr>
  </w:style>
  <w:style w:type="character" w:customStyle="1" w:styleId="UnderlinedCharChar">
    <w:name w:val="Underlined Char Char"/>
    <w:locked/>
    <w:rsid w:val="00261D40"/>
    <w:rPr>
      <w:sz w:val="24"/>
      <w:szCs w:val="24"/>
      <w:u w:val="single"/>
      <w:lang w:bidi="ar-SA"/>
    </w:rPr>
  </w:style>
  <w:style w:type="character" w:customStyle="1" w:styleId="smallChar0">
    <w:name w:val="small Char"/>
    <w:locked/>
    <w:rsid w:val="00261D40"/>
    <w:rPr>
      <w:sz w:val="16"/>
      <w:szCs w:val="24"/>
      <w:lang w:bidi="ar-SA"/>
    </w:rPr>
  </w:style>
  <w:style w:type="paragraph" w:customStyle="1" w:styleId="CM3">
    <w:name w:val="CM3"/>
    <w:basedOn w:val="Normal"/>
    <w:next w:val="Normal"/>
    <w:rsid w:val="00261D40"/>
    <w:pPr>
      <w:widowControl w:val="0"/>
      <w:suppressAutoHyphens/>
      <w:spacing w:line="240" w:lineRule="atLeast"/>
    </w:pPr>
    <w:rPr>
      <w:rFonts w:eastAsia="Lucida Sans Unicode" w:cs="Tahoma"/>
      <w:kern w:val="2"/>
    </w:rPr>
  </w:style>
  <w:style w:type="paragraph" w:customStyle="1" w:styleId="CM2">
    <w:name w:val="CM2"/>
    <w:basedOn w:val="Normal"/>
    <w:next w:val="Normal"/>
    <w:rsid w:val="00261D40"/>
    <w:pPr>
      <w:widowControl w:val="0"/>
      <w:suppressAutoHyphens/>
      <w:spacing w:line="243" w:lineRule="atLeast"/>
    </w:pPr>
    <w:rPr>
      <w:rFonts w:eastAsia="Lucida Sans Unicode" w:cs="Tahoma"/>
      <w:kern w:val="2"/>
    </w:rPr>
  </w:style>
  <w:style w:type="character" w:customStyle="1" w:styleId="CardDownSizeChar">
    <w:name w:val="CardDownSize Char"/>
    <w:locked/>
    <w:rsid w:val="00261D40"/>
    <w:rPr>
      <w:sz w:val="16"/>
      <w:szCs w:val="32"/>
    </w:rPr>
  </w:style>
  <w:style w:type="paragraph" w:customStyle="1" w:styleId="CardDownSize">
    <w:name w:val="CardDownSize"/>
    <w:basedOn w:val="Normal"/>
    <w:autoRedefine/>
    <w:rsid w:val="00261D40"/>
    <w:pPr>
      <w:jc w:val="both"/>
    </w:pPr>
    <w:rPr>
      <w:rFonts w:eastAsia="Times New Roman"/>
      <w:szCs w:val="32"/>
    </w:rPr>
  </w:style>
  <w:style w:type="character" w:customStyle="1" w:styleId="BoldunderlineChar2">
    <w:name w:val="Bold/underline Char"/>
    <w:locked/>
    <w:rsid w:val="00261D40"/>
    <w:rPr>
      <w:rFonts w:ascii="SimSun" w:eastAsia="SimSun" w:hAnsi="SimSun"/>
      <w:b/>
      <w:sz w:val="24"/>
      <w:szCs w:val="24"/>
      <w:u w:val="single"/>
      <w:lang w:eastAsia="zh-CN"/>
    </w:rPr>
  </w:style>
  <w:style w:type="paragraph" w:customStyle="1" w:styleId="Boldunderline0">
    <w:name w:val="Bold/underline"/>
    <w:basedOn w:val="Normal"/>
    <w:autoRedefine/>
    <w:rsid w:val="00261D40"/>
    <w:rPr>
      <w:rFonts w:ascii="SimSun" w:eastAsia="SimSun" w:hAnsi="SimSun"/>
      <w:b/>
      <w:u w:val="single"/>
      <w:lang w:eastAsia="zh-CN"/>
    </w:rPr>
  </w:style>
  <w:style w:type="paragraph" w:customStyle="1" w:styleId="AuthorDate1">
    <w:name w:val="Author + Date"/>
    <w:basedOn w:val="Normal"/>
    <w:qFormat/>
    <w:rsid w:val="00261D40"/>
    <w:pPr>
      <w:widowControl w:val="0"/>
      <w:jc w:val="both"/>
      <w:outlineLvl w:val="2"/>
    </w:pPr>
    <w:rPr>
      <w:rFonts w:eastAsia="Calibri"/>
      <w:b/>
      <w:szCs w:val="20"/>
    </w:rPr>
  </w:style>
  <w:style w:type="character" w:customStyle="1" w:styleId="AuthorDateChar0">
    <w:name w:val="Author + Date Char"/>
    <w:rsid w:val="00261D40"/>
    <w:rPr>
      <w:rFonts w:eastAsia="Calibri"/>
      <w:b/>
      <w:sz w:val="22"/>
    </w:rPr>
  </w:style>
  <w:style w:type="paragraph" w:customStyle="1" w:styleId="StyleHeading2Heading2CharCharCharCharCharCharCharCharC">
    <w:name w:val="Style Heading 2Heading 2 CharChar Char Char CharChar Char Char C..."/>
    <w:basedOn w:val="Heading2"/>
    <w:rsid w:val="00261D40"/>
    <w:pPr>
      <w:keepLines w:val="0"/>
      <w:pageBreakBefore w:val="0"/>
      <w:spacing w:before="240" w:after="60"/>
      <w:jc w:val="left"/>
    </w:pPr>
    <w:rPr>
      <w:rFonts w:eastAsia="Times New Roman" w:cs="Arial"/>
      <w:i/>
      <w:sz w:val="24"/>
      <w:szCs w:val="28"/>
      <w:u w:val="none"/>
    </w:rPr>
  </w:style>
  <w:style w:type="character" w:customStyle="1" w:styleId="StyleHeading2Heading2CharCharCharCharCharCharCharCharCChar">
    <w:name w:val="Style Heading 2Heading 2 CharChar Char Char CharChar Char Char C... Char"/>
    <w:rsid w:val="00261D40"/>
    <w:rPr>
      <w:rFonts w:cs="Arial"/>
      <w:b/>
      <w:bCs/>
      <w:i/>
      <w:sz w:val="24"/>
      <w:szCs w:val="28"/>
    </w:rPr>
  </w:style>
  <w:style w:type="character" w:customStyle="1" w:styleId="ThickUnderlineCharChar">
    <w:name w:val="Thick Underline Char Char"/>
    <w:rsid w:val="00261D40"/>
    <w:rPr>
      <w:sz w:val="24"/>
      <w:szCs w:val="24"/>
      <w:u w:val="thick"/>
      <w:lang w:val="en-US" w:eastAsia="en-US" w:bidi="ar-SA"/>
    </w:rPr>
  </w:style>
  <w:style w:type="paragraph" w:customStyle="1" w:styleId="CM50">
    <w:name w:val="CM50"/>
    <w:basedOn w:val="Normal"/>
    <w:next w:val="Normal"/>
    <w:rsid w:val="00261D40"/>
    <w:pPr>
      <w:widowControl w:val="0"/>
      <w:autoSpaceDE w:val="0"/>
      <w:autoSpaceDN w:val="0"/>
      <w:adjustRightInd w:val="0"/>
    </w:pPr>
    <w:rPr>
      <w:rFonts w:eastAsia="Times New Roman"/>
    </w:rPr>
  </w:style>
  <w:style w:type="character" w:customStyle="1" w:styleId="bodyblack1">
    <w:name w:val="bodyblack1"/>
    <w:rsid w:val="00261D40"/>
    <w:rPr>
      <w:rFonts w:ascii="Verdana" w:hAnsi="Verdana" w:hint="default"/>
      <w:b w:val="0"/>
      <w:bCs w:val="0"/>
      <w:color w:val="000000"/>
      <w:sz w:val="20"/>
      <w:szCs w:val="20"/>
    </w:rPr>
  </w:style>
  <w:style w:type="paragraph" w:customStyle="1" w:styleId="Maximize">
    <w:name w:val="Maximize"/>
    <w:basedOn w:val="Normal"/>
    <w:rsid w:val="00261D40"/>
    <w:pPr>
      <w:keepNext/>
      <w:keepLines/>
      <w:jc w:val="both"/>
    </w:pPr>
    <w:rPr>
      <w:rFonts w:eastAsia="Times New Roman"/>
      <w:u w:val="single"/>
    </w:rPr>
  </w:style>
  <w:style w:type="character" w:customStyle="1" w:styleId="MaximizeChar">
    <w:name w:val="Maximize Char"/>
    <w:rsid w:val="00261D40"/>
    <w:rPr>
      <w:sz w:val="24"/>
      <w:szCs w:val="24"/>
      <w:u w:val="single"/>
    </w:rPr>
  </w:style>
  <w:style w:type="paragraph" w:customStyle="1" w:styleId="StyleCardSizeDown6pt">
    <w:name w:val="Style Card Size Down + 6 pt"/>
    <w:basedOn w:val="Normal"/>
    <w:rsid w:val="00261D40"/>
    <w:pPr>
      <w:jc w:val="both"/>
    </w:pPr>
    <w:rPr>
      <w:rFonts w:eastAsia="Times New Roman"/>
      <w:sz w:val="12"/>
      <w:szCs w:val="16"/>
    </w:rPr>
  </w:style>
  <w:style w:type="character" w:customStyle="1" w:styleId="StyleCardSizeDown6ptChar">
    <w:name w:val="Style Card Size Down + 6 pt Char"/>
    <w:rsid w:val="00261D40"/>
    <w:rPr>
      <w:sz w:val="12"/>
      <w:szCs w:val="16"/>
    </w:rPr>
  </w:style>
  <w:style w:type="paragraph" w:customStyle="1" w:styleId="CardDownMid">
    <w:name w:val="CardDownMid"/>
    <w:basedOn w:val="Normal"/>
    <w:rsid w:val="00261D40"/>
    <w:rPr>
      <w:rFonts w:eastAsia="Times New Roman"/>
      <w:sz w:val="14"/>
      <w:szCs w:val="20"/>
    </w:rPr>
  </w:style>
  <w:style w:type="character" w:customStyle="1" w:styleId="CardDownMidChar">
    <w:name w:val="CardDownMid Char"/>
    <w:rsid w:val="00261D40"/>
    <w:rPr>
      <w:rFonts w:cs="Arial"/>
      <w:sz w:val="14"/>
    </w:rPr>
  </w:style>
  <w:style w:type="paragraph" w:customStyle="1" w:styleId="TagStyle">
    <w:name w:val="Tag Style"/>
    <w:basedOn w:val="Normal"/>
    <w:rsid w:val="00261D40"/>
    <w:rPr>
      <w:rFonts w:eastAsia="Times New Roman"/>
      <w:b/>
      <w:bCs/>
    </w:rPr>
  </w:style>
  <w:style w:type="character" w:customStyle="1" w:styleId="QuickFormat1">
    <w:name w:val="QuickFormat1"/>
    <w:rsid w:val="00261D40"/>
  </w:style>
  <w:style w:type="paragraph" w:customStyle="1" w:styleId="HiddenBlockHeader">
    <w:name w:val="Hidden Block Header"/>
    <w:basedOn w:val="BlockHeadings"/>
    <w:next w:val="Nothing"/>
    <w:rsid w:val="00261D40"/>
    <w:pPr>
      <w:widowControl w:val="0"/>
      <w:autoSpaceDE/>
      <w:autoSpaceDN/>
      <w:adjustRightInd/>
      <w:outlineLvl w:val="9"/>
    </w:pPr>
    <w:rPr>
      <w:caps w:val="0"/>
      <w:sz w:val="28"/>
      <w:szCs w:val="24"/>
    </w:rPr>
  </w:style>
  <w:style w:type="character" w:customStyle="1" w:styleId="CardCharChar1">
    <w:name w:val="Card Char Char1"/>
    <w:rsid w:val="00261D40"/>
    <w:rPr>
      <w:b/>
      <w:bCs/>
      <w:sz w:val="28"/>
      <w:szCs w:val="28"/>
    </w:rPr>
  </w:style>
  <w:style w:type="paragraph" w:customStyle="1" w:styleId="TextUnderline">
    <w:name w:val="Text Underline"/>
    <w:basedOn w:val="Normal"/>
    <w:rsid w:val="00261D40"/>
    <w:rPr>
      <w:rFonts w:ascii="Garamond" w:eastAsia="Times New Roman" w:hAnsi="Garamond"/>
      <w:bCs/>
      <w:kern w:val="20"/>
      <w:szCs w:val="32"/>
      <w:u w:val="single"/>
    </w:rPr>
  </w:style>
  <w:style w:type="character" w:customStyle="1" w:styleId="TextUnderlineChar0">
    <w:name w:val="Text Underline Char"/>
    <w:rsid w:val="00261D40"/>
    <w:rPr>
      <w:rFonts w:ascii="Garamond" w:hAnsi="Garamond" w:cs="Arial"/>
      <w:bCs/>
      <w:kern w:val="20"/>
      <w:sz w:val="24"/>
      <w:szCs w:val="32"/>
      <w:u w:val="single"/>
    </w:rPr>
  </w:style>
  <w:style w:type="paragraph" w:customStyle="1" w:styleId="Boldunderline1">
    <w:name w:val="Bold underline"/>
    <w:basedOn w:val="TextUnderline"/>
    <w:rsid w:val="00261D40"/>
    <w:rPr>
      <w:b/>
    </w:rPr>
  </w:style>
  <w:style w:type="character" w:customStyle="1" w:styleId="BoldunderlineChar3">
    <w:name w:val="Bold underline Char"/>
    <w:rsid w:val="00261D40"/>
    <w:rPr>
      <w:rFonts w:ascii="Garamond" w:hAnsi="Garamond" w:cs="Arial"/>
      <w:b/>
      <w:bCs/>
      <w:kern w:val="20"/>
      <w:sz w:val="24"/>
      <w:szCs w:val="32"/>
      <w:u w:val="single"/>
    </w:rPr>
  </w:style>
  <w:style w:type="paragraph" w:customStyle="1" w:styleId="para">
    <w:name w:val="para"/>
    <w:basedOn w:val="Normal"/>
    <w:rsid w:val="00261D40"/>
    <w:pPr>
      <w:spacing w:before="100" w:beforeAutospacing="1" w:after="100" w:afterAutospacing="1"/>
    </w:pPr>
    <w:rPr>
      <w:rFonts w:eastAsia="Times New Roman"/>
    </w:rPr>
  </w:style>
  <w:style w:type="paragraph" w:customStyle="1" w:styleId="StylecardArialNarrow9pt">
    <w:name w:val="Style card + Arial Narrow 9 pt"/>
    <w:basedOn w:val="card"/>
    <w:rsid w:val="00261D40"/>
    <w:rPr>
      <w:rFonts w:eastAsia="Times New Roman"/>
      <w:sz w:val="20"/>
      <w:szCs w:val="24"/>
      <w:lang w:val="x-none" w:eastAsia="x-none"/>
    </w:rPr>
  </w:style>
  <w:style w:type="character" w:customStyle="1" w:styleId="StylecardArialNarrow9ptChar">
    <w:name w:val="Style card + Arial Narrow 9 pt Char"/>
    <w:rsid w:val="00261D40"/>
    <w:rPr>
      <w:color w:val="000000"/>
      <w:sz w:val="24"/>
      <w:szCs w:val="24"/>
      <w:lang w:val="en-US" w:eastAsia="en-US" w:bidi="ar-SA"/>
    </w:rPr>
  </w:style>
  <w:style w:type="paragraph" w:customStyle="1" w:styleId="8point">
    <w:name w:val="8 point"/>
    <w:basedOn w:val="Normal"/>
    <w:rsid w:val="00261D40"/>
    <w:rPr>
      <w:rFonts w:eastAsia="Times New Roman"/>
    </w:rPr>
  </w:style>
  <w:style w:type="character" w:customStyle="1" w:styleId="8pointChar">
    <w:name w:val="8 point Char"/>
    <w:rsid w:val="00261D40"/>
    <w:rPr>
      <w:sz w:val="16"/>
      <w:szCs w:val="24"/>
    </w:rPr>
  </w:style>
  <w:style w:type="character" w:customStyle="1" w:styleId="Irrelevant5fontChar">
    <w:name w:val="Irrelevant (5 font) Char"/>
    <w:rsid w:val="00261D40"/>
    <w:rPr>
      <w:sz w:val="10"/>
      <w:szCs w:val="10"/>
    </w:rPr>
  </w:style>
  <w:style w:type="paragraph" w:customStyle="1" w:styleId="Irrelevant5font">
    <w:name w:val="Irrelevant (5 font)"/>
    <w:basedOn w:val="Normal"/>
    <w:rsid w:val="00261D40"/>
    <w:pPr>
      <w:ind w:left="576" w:right="576"/>
      <w:jc w:val="both"/>
    </w:pPr>
    <w:rPr>
      <w:rFonts w:eastAsia="Times New Roman"/>
      <w:sz w:val="10"/>
      <w:szCs w:val="10"/>
    </w:rPr>
  </w:style>
  <w:style w:type="paragraph" w:customStyle="1" w:styleId="UnderlineEmphasis">
    <w:name w:val="Underline + Emphasis"/>
    <w:basedOn w:val="Normal"/>
    <w:next w:val="Normal"/>
    <w:autoRedefine/>
    <w:qFormat/>
    <w:rsid w:val="00261D40"/>
    <w:rPr>
      <w:rFonts w:eastAsia="Times New Roman"/>
      <w:b/>
      <w:color w:val="000000"/>
      <w:u w:val="single"/>
    </w:rPr>
  </w:style>
  <w:style w:type="character" w:customStyle="1" w:styleId="UnderlineEmphasisChar">
    <w:name w:val="Underline + Emphasis Char"/>
    <w:locked/>
    <w:rsid w:val="00261D40"/>
    <w:rPr>
      <w:b/>
      <w:color w:val="000000"/>
      <w:sz w:val="24"/>
      <w:szCs w:val="22"/>
      <w:u w:val="single"/>
    </w:rPr>
  </w:style>
  <w:style w:type="paragraph" w:customStyle="1" w:styleId="Regular">
    <w:name w:val="Regular"/>
    <w:rsid w:val="00261D40"/>
    <w:pPr>
      <w:spacing w:after="0" w:line="240" w:lineRule="auto"/>
    </w:pPr>
    <w:rPr>
      <w:rFonts w:ascii="Garamond" w:eastAsia="Times New Roman" w:hAnsi="Garamond" w:cs="Times New Roman"/>
      <w:bCs/>
      <w:kern w:val="20"/>
      <w:sz w:val="20"/>
      <w:szCs w:val="32"/>
    </w:rPr>
  </w:style>
  <w:style w:type="paragraph" w:customStyle="1" w:styleId="tag1">
    <w:name w:val="tag1"/>
    <w:basedOn w:val="Heading4"/>
    <w:qFormat/>
    <w:rsid w:val="00261D40"/>
    <w:pPr>
      <w:keepNext w:val="0"/>
      <w:keepLines w:val="0"/>
      <w:spacing w:before="0" w:after="160"/>
      <w:outlineLvl w:val="9"/>
    </w:pPr>
    <w:rPr>
      <w:rFonts w:eastAsia="Times New Roman" w:cs="Times New Roman"/>
      <w:bCs/>
      <w:iCs w:val="0"/>
      <w:sz w:val="24"/>
      <w:szCs w:val="20"/>
    </w:rPr>
  </w:style>
  <w:style w:type="paragraph" w:customStyle="1" w:styleId="Shrink">
    <w:name w:val="Shrink"/>
    <w:rsid w:val="00261D40"/>
    <w:pPr>
      <w:spacing w:after="0" w:line="240" w:lineRule="auto"/>
      <w:ind w:left="288" w:right="288"/>
    </w:pPr>
    <w:rPr>
      <w:rFonts w:ascii="Garamond" w:eastAsia="Times New Roman" w:hAnsi="Garamond" w:cs="Times New Roman"/>
      <w:sz w:val="12"/>
      <w:szCs w:val="20"/>
    </w:rPr>
  </w:style>
  <w:style w:type="paragraph" w:customStyle="1" w:styleId="Emphasize">
    <w:name w:val="Emphasize"/>
    <w:basedOn w:val="Underlining"/>
    <w:rsid w:val="00261D40"/>
    <w:pPr>
      <w:ind w:left="288" w:right="288"/>
    </w:pPr>
    <w:rPr>
      <w:rFonts w:ascii="Times New Roman" w:eastAsia="Times New Roman" w:hAnsi="Times New Roman"/>
      <w:b/>
      <w:color w:val="auto"/>
      <w:szCs w:val="22"/>
      <w:u w:val="thick"/>
    </w:rPr>
  </w:style>
  <w:style w:type="paragraph" w:customStyle="1" w:styleId="Ciii">
    <w:name w:val="Ciii"/>
    <w:basedOn w:val="Normal"/>
    <w:qFormat/>
    <w:rsid w:val="00261D40"/>
    <w:rPr>
      <w:rFonts w:eastAsia="Times New Roman"/>
      <w:b/>
      <w:szCs w:val="20"/>
      <w:u w:val="thick"/>
    </w:rPr>
  </w:style>
  <w:style w:type="paragraph" w:customStyle="1" w:styleId="CiteNormal">
    <w:name w:val="Cite Normal"/>
    <w:basedOn w:val="Normal"/>
    <w:autoRedefine/>
    <w:rsid w:val="00261D40"/>
    <w:rPr>
      <w:rFonts w:eastAsia="Times New Roman"/>
      <w:sz w:val="18"/>
    </w:rPr>
  </w:style>
  <w:style w:type="paragraph" w:customStyle="1" w:styleId="DebateCardSmall">
    <w:name w:val="Debate Card Small"/>
    <w:basedOn w:val="Normal"/>
    <w:qFormat/>
    <w:rsid w:val="00261D40"/>
    <w:pPr>
      <w:autoSpaceDE w:val="0"/>
      <w:autoSpaceDN w:val="0"/>
      <w:adjustRightInd w:val="0"/>
    </w:pPr>
    <w:rPr>
      <w:rFonts w:eastAsia="Times New Roman"/>
      <w:szCs w:val="16"/>
    </w:rPr>
  </w:style>
  <w:style w:type="paragraph" w:customStyle="1" w:styleId="Times">
    <w:name w:val="Times"/>
    <w:basedOn w:val="Heading2"/>
    <w:rsid w:val="00261D40"/>
    <w:pPr>
      <w:keepLines w:val="0"/>
      <w:pageBreakBefore w:val="0"/>
      <w:spacing w:before="0" w:after="160"/>
      <w:jc w:val="left"/>
    </w:pPr>
    <w:rPr>
      <w:rFonts w:eastAsia="Times New Roman" w:cs="Arial"/>
      <w:iCs/>
      <w:sz w:val="24"/>
      <w:szCs w:val="20"/>
      <w:u w:val="none"/>
    </w:rPr>
  </w:style>
  <w:style w:type="paragraph" w:customStyle="1" w:styleId="Cardstyle0">
    <w:name w:val="Cardstyle"/>
    <w:basedOn w:val="Normal"/>
    <w:next w:val="Normal"/>
    <w:rsid w:val="00261D40"/>
    <w:rPr>
      <w:rFonts w:eastAsia="Times New Roman"/>
    </w:rPr>
  </w:style>
  <w:style w:type="character" w:customStyle="1" w:styleId="searchhit">
    <w:name w:val="searchhit"/>
    <w:rsid w:val="00261D40"/>
    <w:rPr>
      <w:rFonts w:cs="Times New Roman"/>
    </w:rPr>
  </w:style>
  <w:style w:type="paragraph" w:customStyle="1" w:styleId="CiteCard0">
    <w:name w:val="Cite_Card"/>
    <w:rsid w:val="00261D40"/>
    <w:pPr>
      <w:spacing w:after="0" w:line="240" w:lineRule="auto"/>
      <w:ind w:left="720" w:right="720"/>
      <w:jc w:val="both"/>
    </w:pPr>
    <w:rPr>
      <w:rFonts w:ascii="Times New Roman" w:eastAsia="Cambria" w:hAnsi="Times New Roman" w:cs="Arial"/>
      <w:bCs/>
      <w:sz w:val="20"/>
      <w:szCs w:val="20"/>
    </w:rPr>
  </w:style>
  <w:style w:type="character" w:customStyle="1" w:styleId="ecunderline">
    <w:name w:val="ec_underline"/>
    <w:rsid w:val="00261D40"/>
    <w:rPr>
      <w:rFonts w:cs="Times New Roman"/>
    </w:rPr>
  </w:style>
  <w:style w:type="character" w:customStyle="1" w:styleId="citationiacgale">
    <w:name w:val="citation iac gale"/>
    <w:rsid w:val="00261D40"/>
    <w:rPr>
      <w:rFonts w:cs="Times New Roman"/>
    </w:rPr>
  </w:style>
  <w:style w:type="character" w:customStyle="1" w:styleId="highlight0">
    <w:name w:val="highlight"/>
    <w:rsid w:val="00261D40"/>
    <w:rPr>
      <w:rFonts w:cs="Times New Roman"/>
    </w:rPr>
  </w:style>
  <w:style w:type="character" w:customStyle="1" w:styleId="bodycontentlink">
    <w:name w:val="bodycontentlink"/>
    <w:basedOn w:val="DefaultParagraphFont"/>
    <w:rsid w:val="00261D40"/>
  </w:style>
  <w:style w:type="character" w:customStyle="1" w:styleId="BoldCiteCharCharChar">
    <w:name w:val="Bold Cite Char Char Char"/>
    <w:rsid w:val="00261D40"/>
    <w:rPr>
      <w:rFonts w:cs="Arial"/>
      <w:bCs/>
      <w:sz w:val="14"/>
      <w:szCs w:val="14"/>
      <w:lang w:val="en-US" w:eastAsia="en-US" w:bidi="ar-SA"/>
    </w:rPr>
  </w:style>
  <w:style w:type="paragraph" w:customStyle="1" w:styleId="Tagstyle0">
    <w:name w:val="Tagstyle"/>
    <w:basedOn w:val="Normal"/>
    <w:next w:val="Normal"/>
    <w:rsid w:val="00261D40"/>
    <w:rPr>
      <w:rFonts w:eastAsia="Times New Roman"/>
      <w:b/>
    </w:rPr>
  </w:style>
  <w:style w:type="character" w:customStyle="1" w:styleId="underlinetextchar0">
    <w:name w:val="underlinetextchar"/>
    <w:basedOn w:val="DefaultParagraphFont"/>
    <w:rsid w:val="00261D40"/>
  </w:style>
  <w:style w:type="character" w:customStyle="1" w:styleId="ff2">
    <w:name w:val="ff2"/>
    <w:basedOn w:val="DefaultParagraphFont"/>
    <w:rsid w:val="00261D40"/>
  </w:style>
  <w:style w:type="character" w:customStyle="1" w:styleId="ib">
    <w:name w:val="ib"/>
    <w:basedOn w:val="DefaultParagraphFont"/>
    <w:rsid w:val="00261D40"/>
  </w:style>
  <w:style w:type="paragraph" w:customStyle="1" w:styleId="plff6">
    <w:name w:val="pl ff6"/>
    <w:basedOn w:val="Normal"/>
    <w:rsid w:val="00261D40"/>
    <w:pPr>
      <w:spacing w:beforeLines="1" w:afterLines="1"/>
    </w:pPr>
    <w:rPr>
      <w:rFonts w:ascii="Times" w:eastAsia="Times New Roman" w:hAnsi="Times"/>
      <w:szCs w:val="20"/>
    </w:rPr>
  </w:style>
  <w:style w:type="character" w:customStyle="1" w:styleId="ff6">
    <w:name w:val="ff6"/>
    <w:basedOn w:val="DefaultParagraphFont"/>
    <w:rsid w:val="00261D40"/>
  </w:style>
  <w:style w:type="paragraph" w:customStyle="1" w:styleId="HeaderStyle">
    <w:name w:val="Header Style"/>
    <w:basedOn w:val="TagStyle"/>
    <w:rsid w:val="00261D40"/>
    <w:pPr>
      <w:jc w:val="center"/>
    </w:pPr>
    <w:rPr>
      <w:bCs w:val="0"/>
      <w:u w:val="single"/>
    </w:rPr>
  </w:style>
  <w:style w:type="paragraph" w:customStyle="1" w:styleId="HeaderFormat">
    <w:name w:val="Header Format"/>
    <w:basedOn w:val="Normal"/>
    <w:rsid w:val="00261D40"/>
    <w:pPr>
      <w:jc w:val="center"/>
    </w:pPr>
    <w:rPr>
      <w:rFonts w:eastAsia="Times New Roman"/>
      <w:b/>
      <w:u w:val="single"/>
    </w:rPr>
  </w:style>
  <w:style w:type="paragraph" w:customStyle="1" w:styleId="TagFormat">
    <w:name w:val="Tag Format"/>
    <w:basedOn w:val="Normal"/>
    <w:rsid w:val="00261D40"/>
    <w:rPr>
      <w:rFonts w:eastAsia="Times New Roman"/>
      <w:b/>
    </w:rPr>
  </w:style>
  <w:style w:type="paragraph" w:customStyle="1" w:styleId="pagpag1">
    <w:name w:val="pagpag1"/>
    <w:basedOn w:val="Normal"/>
    <w:rsid w:val="00261D40"/>
    <w:pPr>
      <w:spacing w:beforeLines="1" w:afterLines="1"/>
    </w:pPr>
    <w:rPr>
      <w:rFonts w:ascii="Times" w:eastAsia="Times New Roman" w:hAnsi="Times"/>
      <w:szCs w:val="20"/>
    </w:rPr>
  </w:style>
  <w:style w:type="paragraph" w:customStyle="1" w:styleId="pagpag3">
    <w:name w:val="pagpag3"/>
    <w:basedOn w:val="Normal"/>
    <w:rsid w:val="00261D40"/>
    <w:pPr>
      <w:spacing w:beforeLines="1" w:afterLines="1"/>
    </w:pPr>
    <w:rPr>
      <w:rFonts w:ascii="Times" w:eastAsia="Times New Roman" w:hAnsi="Times"/>
      <w:szCs w:val="20"/>
    </w:rPr>
  </w:style>
  <w:style w:type="character" w:customStyle="1" w:styleId="ilad">
    <w:name w:val="il_ad"/>
    <w:basedOn w:val="DefaultParagraphFont"/>
    <w:rsid w:val="00261D40"/>
  </w:style>
  <w:style w:type="paragraph" w:customStyle="1" w:styleId="c3">
    <w:name w:val="c3"/>
    <w:basedOn w:val="Normal"/>
    <w:rsid w:val="00261D40"/>
    <w:pPr>
      <w:spacing w:beforeLines="1" w:afterLines="1"/>
    </w:pPr>
    <w:rPr>
      <w:rFonts w:ascii="Times" w:eastAsia="Times New Roman" w:hAnsi="Times"/>
      <w:szCs w:val="20"/>
    </w:rPr>
  </w:style>
  <w:style w:type="character" w:customStyle="1" w:styleId="underlineCharChar2">
    <w:name w:val="underline Char Char"/>
    <w:rsid w:val="00261D40"/>
    <w:rPr>
      <w:szCs w:val="24"/>
      <w:u w:val="single"/>
    </w:rPr>
  </w:style>
  <w:style w:type="paragraph" w:customStyle="1" w:styleId="hotroute2">
    <w:name w:val="hot route!"/>
    <w:basedOn w:val="Normal"/>
    <w:rsid w:val="00261D40"/>
    <w:pPr>
      <w:ind w:left="144"/>
    </w:pPr>
    <w:rPr>
      <w:rFonts w:eastAsia="Times New Roman"/>
    </w:rPr>
  </w:style>
  <w:style w:type="character" w:customStyle="1" w:styleId="hotrouteChar1">
    <w:name w:val="hot route! Char"/>
    <w:rsid w:val="00261D40"/>
    <w:rPr>
      <w:szCs w:val="24"/>
    </w:rPr>
  </w:style>
  <w:style w:type="character" w:customStyle="1" w:styleId="smallChar1">
    <w:name w:val="small Char1"/>
    <w:rsid w:val="00261D40"/>
    <w:rPr>
      <w:sz w:val="16"/>
      <w:szCs w:val="24"/>
    </w:rPr>
  </w:style>
  <w:style w:type="paragraph" w:customStyle="1" w:styleId="reallysmall">
    <w:name w:val="really small"/>
    <w:basedOn w:val="Normal"/>
    <w:rsid w:val="00261D40"/>
    <w:rPr>
      <w:rFonts w:eastAsia="Times New Roman"/>
      <w:sz w:val="12"/>
    </w:rPr>
  </w:style>
  <w:style w:type="character" w:customStyle="1" w:styleId="reallysmallChar">
    <w:name w:val="really small Char"/>
    <w:rsid w:val="00261D40"/>
    <w:rPr>
      <w:sz w:val="12"/>
      <w:szCs w:val="24"/>
    </w:rPr>
  </w:style>
  <w:style w:type="paragraph" w:customStyle="1" w:styleId="times0">
    <w:name w:val="times"/>
    <w:basedOn w:val="Normal"/>
    <w:rsid w:val="00261D40"/>
    <w:pPr>
      <w:spacing w:before="100" w:beforeAutospacing="1" w:after="100" w:afterAutospacing="1"/>
    </w:pPr>
    <w:rPr>
      <w:rFonts w:eastAsia="Times New Roman"/>
    </w:rPr>
  </w:style>
  <w:style w:type="paragraph" w:customStyle="1" w:styleId="Pa2">
    <w:name w:val="Pa2"/>
    <w:basedOn w:val="Normal"/>
    <w:next w:val="Normal"/>
    <w:rsid w:val="00261D40"/>
    <w:pPr>
      <w:autoSpaceDE w:val="0"/>
      <w:autoSpaceDN w:val="0"/>
      <w:adjustRightInd w:val="0"/>
      <w:spacing w:after="280" w:line="221" w:lineRule="atLeast"/>
    </w:pPr>
    <w:rPr>
      <w:rFonts w:ascii="Foundry Sterling" w:eastAsia="Times New Roman" w:hAnsi="Foundry Sterling"/>
    </w:rPr>
  </w:style>
  <w:style w:type="paragraph" w:customStyle="1" w:styleId="titlebignews">
    <w:name w:val="title_big_news"/>
    <w:basedOn w:val="Normal"/>
    <w:rsid w:val="00261D40"/>
    <w:pPr>
      <w:spacing w:beforeLines="1" w:afterLines="1"/>
    </w:pPr>
    <w:rPr>
      <w:rFonts w:ascii="Times" w:eastAsia="Cambria" w:hAnsi="Times"/>
      <w:szCs w:val="20"/>
    </w:rPr>
  </w:style>
  <w:style w:type="character" w:customStyle="1" w:styleId="underlinedCharChar0">
    <w:name w:val="underlined Char Char"/>
    <w:rsid w:val="00261D40"/>
    <w:rPr>
      <w:u w:val="single"/>
    </w:rPr>
  </w:style>
  <w:style w:type="character" w:customStyle="1" w:styleId="definition">
    <w:name w:val="definition"/>
    <w:basedOn w:val="DefaultParagraphFont"/>
    <w:rsid w:val="00261D40"/>
  </w:style>
  <w:style w:type="paragraph" w:customStyle="1" w:styleId="stand-first-alone">
    <w:name w:val="stand-first-alone"/>
    <w:basedOn w:val="Normal"/>
    <w:rsid w:val="00261D40"/>
    <w:pPr>
      <w:spacing w:before="100" w:beforeAutospacing="1" w:after="100" w:afterAutospacing="1"/>
    </w:pPr>
    <w:rPr>
      <w:rFonts w:eastAsia="Times New Roman"/>
    </w:rPr>
  </w:style>
  <w:style w:type="character" w:customStyle="1" w:styleId="abodyblack3">
    <w:name w:val="abodyblack3"/>
    <w:basedOn w:val="DefaultParagraphFont"/>
    <w:rsid w:val="00261D40"/>
  </w:style>
  <w:style w:type="paragraph" w:customStyle="1" w:styleId="abodyblack31">
    <w:name w:val="abodyblack31"/>
    <w:basedOn w:val="Normal"/>
    <w:rsid w:val="00261D40"/>
    <w:pPr>
      <w:spacing w:before="100" w:beforeAutospacing="1" w:after="100" w:afterAutospacing="1"/>
    </w:pPr>
    <w:rPr>
      <w:rFonts w:eastAsia="Times New Roman"/>
    </w:rPr>
  </w:style>
  <w:style w:type="character" w:customStyle="1" w:styleId="see">
    <w:name w:val="see"/>
    <w:basedOn w:val="DefaultParagraphFont"/>
    <w:rsid w:val="00261D40"/>
  </w:style>
  <w:style w:type="character" w:customStyle="1" w:styleId="Hyperlink4">
    <w:name w:val="Hyperlink4"/>
    <w:rsid w:val="00261D40"/>
    <w:rPr>
      <w:strike w:val="0"/>
      <w:dstrike w:val="0"/>
      <w:color w:val="195FA4"/>
      <w:u w:val="single"/>
      <w:effect w:val="none"/>
    </w:rPr>
  </w:style>
  <w:style w:type="paragraph" w:customStyle="1" w:styleId="CardBody">
    <w:name w:val="Card Body"/>
    <w:basedOn w:val="Normal"/>
    <w:qFormat/>
    <w:rsid w:val="00261D40"/>
    <w:rPr>
      <w:rFonts w:eastAsia="Times New Roman"/>
      <w:szCs w:val="16"/>
    </w:rPr>
  </w:style>
  <w:style w:type="paragraph" w:customStyle="1" w:styleId="PicCaption">
    <w:name w:val="PicCaption"/>
    <w:basedOn w:val="Normal"/>
    <w:qFormat/>
    <w:rsid w:val="00261D40"/>
    <w:rPr>
      <w:rFonts w:ascii="Georgia" w:eastAsia="Calibri" w:hAnsi="Georgia"/>
      <w:b/>
      <w:sz w:val="18"/>
      <w:szCs w:val="20"/>
      <w:lang w:val="x-none" w:eastAsia="x-none"/>
    </w:rPr>
  </w:style>
  <w:style w:type="character" w:customStyle="1" w:styleId="bhl">
    <w:name w:val="bhl"/>
    <w:rsid w:val="00261D40"/>
    <w:rPr>
      <w:rFonts w:cs="Times New Roman"/>
    </w:rPr>
  </w:style>
  <w:style w:type="paragraph" w:customStyle="1" w:styleId="SynergyTag">
    <w:name w:val="SynergyTag"/>
    <w:basedOn w:val="Normal"/>
    <w:qFormat/>
    <w:rsid w:val="00261D40"/>
    <w:rPr>
      <w:rFonts w:ascii="Georgia" w:eastAsia="Calibri" w:hAnsi="Georgia"/>
      <w:b/>
    </w:rPr>
  </w:style>
  <w:style w:type="character" w:customStyle="1" w:styleId="TagsCharCharChar">
    <w:name w:val="Tags Char Char Char"/>
    <w:rsid w:val="00261D40"/>
    <w:rPr>
      <w:b/>
      <w:lang w:val="en-US" w:eastAsia="en-US" w:bidi="ar-SA"/>
    </w:rPr>
  </w:style>
  <w:style w:type="character" w:customStyle="1" w:styleId="tightinline1">
    <w:name w:val="tightinline1"/>
    <w:rsid w:val="00261D40"/>
    <w:rPr>
      <w:rFonts w:ascii="Verdana" w:hAnsi="Verdana" w:hint="default"/>
      <w:vanish w:val="0"/>
      <w:webHidden w:val="0"/>
      <w:color w:val="000000"/>
      <w:sz w:val="20"/>
      <w:szCs w:val="20"/>
      <w:specVanish w:val="0"/>
    </w:rPr>
  </w:style>
  <w:style w:type="paragraph" w:customStyle="1" w:styleId="PageTitle">
    <w:name w:val="Page Title"/>
    <w:basedOn w:val="Normal"/>
    <w:next w:val="Normal"/>
    <w:qFormat/>
    <w:rsid w:val="00261D40"/>
    <w:pPr>
      <w:tabs>
        <w:tab w:val="left" w:pos="1440"/>
      </w:tabs>
      <w:jc w:val="center"/>
      <w:outlineLvl w:val="2"/>
    </w:pPr>
    <w:rPr>
      <w:rFonts w:eastAsia="Calibri"/>
      <w:b/>
      <w:smallCaps/>
      <w:color w:val="000000"/>
      <w:sz w:val="36"/>
      <w:u w:val="single"/>
    </w:rPr>
  </w:style>
  <w:style w:type="paragraph" w:customStyle="1" w:styleId="Hat1">
    <w:name w:val="Hat1"/>
    <w:basedOn w:val="Normal"/>
    <w:next w:val="Normal"/>
    <w:qFormat/>
    <w:rsid w:val="00261D40"/>
    <w:pPr>
      <w:pageBreakBefore/>
      <w:spacing w:before="6000"/>
      <w:jc w:val="center"/>
      <w:outlineLvl w:val="0"/>
    </w:pPr>
    <w:rPr>
      <w:rFonts w:eastAsia="Calibri"/>
      <w:b/>
      <w:color w:val="000000"/>
      <w:sz w:val="36"/>
      <w:u w:val="single"/>
    </w:rPr>
  </w:style>
  <w:style w:type="character" w:customStyle="1" w:styleId="NameofFile">
    <w:name w:val="Name of File"/>
    <w:rsid w:val="00261D40"/>
    <w:rPr>
      <w:rFonts w:ascii="Times New Roman" w:hAnsi="Times New Roman"/>
      <w:b/>
      <w:color w:val="000000"/>
      <w:sz w:val="36"/>
      <w:u w:val="single"/>
    </w:rPr>
  </w:style>
  <w:style w:type="paragraph" w:customStyle="1" w:styleId="Hat2">
    <w:name w:val="Hat2"/>
    <w:basedOn w:val="Hat1"/>
    <w:next w:val="Normal"/>
    <w:qFormat/>
    <w:rsid w:val="00261D40"/>
  </w:style>
  <w:style w:type="character" w:customStyle="1" w:styleId="CommentTextChar2">
    <w:name w:val="Comment Text Char2"/>
    <w:basedOn w:val="DefaultParagraphFont"/>
    <w:uiPriority w:val="99"/>
    <w:rsid w:val="00261D40"/>
    <w:rPr>
      <w:rFonts w:ascii="Calibri" w:eastAsia="Times New Roman" w:hAnsi="Calibri" w:cs="Times New Roman"/>
      <w:sz w:val="24"/>
      <w:szCs w:val="20"/>
    </w:rPr>
  </w:style>
  <w:style w:type="character" w:customStyle="1" w:styleId="A11">
    <w:name w:val="A11"/>
    <w:rsid w:val="00261D40"/>
    <w:rPr>
      <w:rFonts w:ascii="Times New Roman" w:hAnsi="Times New Roman" w:cs="Times New Roman"/>
      <w:color w:val="000000"/>
      <w:sz w:val="12"/>
      <w:szCs w:val="12"/>
    </w:rPr>
  </w:style>
  <w:style w:type="paragraph" w:customStyle="1" w:styleId="Style31">
    <w:name w:val="Style 3"/>
    <w:rsid w:val="00261D40"/>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paragraph" w:customStyle="1" w:styleId="TOCHeading1">
    <w:name w:val="TOC Heading1"/>
    <w:basedOn w:val="Heading1"/>
    <w:next w:val="Normal"/>
    <w:unhideWhenUsed/>
    <w:qFormat/>
    <w:rsid w:val="00261D40"/>
    <w:pPr>
      <w:pageBreakBefore w:val="0"/>
      <w:pBdr>
        <w:top w:val="none" w:sz="0" w:space="0" w:color="auto"/>
        <w:left w:val="none" w:sz="0" w:space="0" w:color="auto"/>
        <w:bottom w:val="none" w:sz="0" w:space="0" w:color="auto"/>
        <w:right w:val="none" w:sz="0" w:space="0" w:color="auto"/>
      </w:pBdr>
      <w:spacing w:after="160" w:line="276" w:lineRule="auto"/>
      <w:jc w:val="left"/>
      <w:outlineLvl w:val="9"/>
    </w:pPr>
    <w:rPr>
      <w:rFonts w:eastAsia="Times New Roman" w:cs="Times New Roman"/>
      <w:color w:val="365F91"/>
      <w:sz w:val="28"/>
    </w:rPr>
  </w:style>
  <w:style w:type="paragraph" w:customStyle="1" w:styleId="TOCHeading2">
    <w:name w:val="TOC Heading2"/>
    <w:basedOn w:val="Heading1"/>
    <w:next w:val="Normal"/>
    <w:unhideWhenUsed/>
    <w:qFormat/>
    <w:rsid w:val="00261D40"/>
    <w:pPr>
      <w:pageBreakBefore w:val="0"/>
      <w:pBdr>
        <w:top w:val="none" w:sz="0" w:space="0" w:color="auto"/>
        <w:left w:val="none" w:sz="0" w:space="0" w:color="auto"/>
        <w:bottom w:val="none" w:sz="0" w:space="0" w:color="auto"/>
        <w:right w:val="none" w:sz="0" w:space="0" w:color="auto"/>
      </w:pBdr>
      <w:spacing w:after="160" w:line="276" w:lineRule="auto"/>
      <w:jc w:val="left"/>
      <w:outlineLvl w:val="9"/>
    </w:pPr>
    <w:rPr>
      <w:rFonts w:eastAsia="Times New Roman" w:cs="Times New Roman"/>
      <w:color w:val="365F91"/>
      <w:sz w:val="28"/>
    </w:rPr>
  </w:style>
  <w:style w:type="paragraph" w:customStyle="1" w:styleId="Standard">
    <w:name w:val="Standard"/>
    <w:rsid w:val="00261D40"/>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TagLine0">
    <w:name w:val="Tag Line"/>
    <w:next w:val="Body"/>
    <w:rsid w:val="00261D40"/>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261D40"/>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rsid w:val="00261D40"/>
    <w:rPr>
      <w:rFonts w:eastAsia="Malgun Gothic"/>
      <w:bCs/>
      <w:sz w:val="19"/>
      <w:szCs w:val="20"/>
    </w:rPr>
  </w:style>
  <w:style w:type="character" w:customStyle="1" w:styleId="StyletinyBoldChar">
    <w:name w:val="Style tiny + Bold Char"/>
    <w:rsid w:val="00261D40"/>
    <w:rPr>
      <w:rFonts w:eastAsia="Malgun Gothic"/>
      <w:bCs/>
      <w:sz w:val="19"/>
    </w:rPr>
  </w:style>
  <w:style w:type="character" w:customStyle="1" w:styleId="kn">
    <w:name w:val="kn"/>
    <w:basedOn w:val="DefaultParagraphFont"/>
    <w:rsid w:val="00261D40"/>
  </w:style>
  <w:style w:type="paragraph" w:customStyle="1" w:styleId="StylecardLatinVerdana-BoldUnderline">
    <w:name w:val="Style card + (Latin) Verdana-Bold Underline"/>
    <w:basedOn w:val="card"/>
    <w:rsid w:val="00261D40"/>
    <w:rPr>
      <w:rFonts w:eastAsia="SimSun"/>
      <w:sz w:val="20"/>
      <w:szCs w:val="24"/>
      <w:u w:val="single"/>
      <w:lang w:val="x-none" w:eastAsia="zh-CN"/>
    </w:rPr>
  </w:style>
  <w:style w:type="character" w:customStyle="1" w:styleId="StylecardLatinVerdana-BoldUnderlineChar">
    <w:name w:val="Style card + (Latin) Verdana-Bold Underline Char"/>
    <w:rsid w:val="00261D40"/>
    <w:rPr>
      <w:rFonts w:eastAsia="SimSun"/>
      <w:color w:val="000000"/>
      <w:szCs w:val="24"/>
      <w:u w:val="single"/>
      <w:lang w:val="en-US" w:eastAsia="zh-CN" w:bidi="ar-SA"/>
    </w:rPr>
  </w:style>
  <w:style w:type="character" w:customStyle="1" w:styleId="StyleCards12ptThickunderlineChar1">
    <w:name w:val="Style Cards + 12 pt Thick underline Char1"/>
    <w:rsid w:val="00261D40"/>
    <w:rPr>
      <w:sz w:val="24"/>
      <w:szCs w:val="24"/>
      <w:u w:val="thick"/>
      <w:lang w:val="en-US" w:eastAsia="en-US" w:bidi="ar-SA"/>
    </w:rPr>
  </w:style>
  <w:style w:type="character" w:customStyle="1" w:styleId="TagsChar2">
    <w:name w:val="Tags Char2"/>
    <w:rsid w:val="00261D40"/>
    <w:rPr>
      <w:b/>
      <w:sz w:val="24"/>
      <w:lang w:val="en-US" w:eastAsia="en-US" w:bidi="ar-SA"/>
    </w:rPr>
  </w:style>
  <w:style w:type="character" w:customStyle="1" w:styleId="StyleCards12ptThickunderlineChar2">
    <w:name w:val="Style Cards + 12 pt Thick underline Char2"/>
    <w:rsid w:val="00261D40"/>
    <w:rPr>
      <w:sz w:val="24"/>
      <w:szCs w:val="24"/>
      <w:u w:val="thick"/>
      <w:lang w:val="en-US" w:eastAsia="en-US" w:bidi="ar-SA"/>
    </w:rPr>
  </w:style>
  <w:style w:type="character" w:customStyle="1" w:styleId="StyleHeading310ptChar">
    <w:name w:val="Style Heading 3 + 10 pt Char"/>
    <w:rsid w:val="00261D40"/>
    <w:rPr>
      <w:rFonts w:cs="Arial"/>
      <w:bCs/>
      <w:sz w:val="16"/>
      <w:szCs w:val="26"/>
      <w:lang w:val="en-US" w:eastAsia="en-US" w:bidi="ar-SA"/>
    </w:rPr>
  </w:style>
  <w:style w:type="character" w:customStyle="1" w:styleId="Style7pt">
    <w:name w:val="Style 7 pt"/>
    <w:rsid w:val="00261D40"/>
    <w:rPr>
      <w:rFonts w:ascii="Times New Roman" w:hAnsi="Times New Roman"/>
      <w:sz w:val="14"/>
    </w:rPr>
  </w:style>
  <w:style w:type="character" w:customStyle="1" w:styleId="Style10pt">
    <w:name w:val="Style 10 pt"/>
    <w:rsid w:val="00261D40"/>
    <w:rPr>
      <w:sz w:val="20"/>
    </w:rPr>
  </w:style>
  <w:style w:type="character" w:customStyle="1" w:styleId="articleheadline1">
    <w:name w:val="articleheadline1"/>
    <w:rsid w:val="00261D40"/>
    <w:rPr>
      <w:b/>
      <w:bCs/>
      <w:strike w:val="0"/>
      <w:dstrike w:val="0"/>
      <w:sz w:val="27"/>
      <w:szCs w:val="27"/>
      <w:u w:val="none"/>
      <w:effect w:val="none"/>
    </w:rPr>
  </w:style>
  <w:style w:type="character" w:customStyle="1" w:styleId="A7">
    <w:name w:val="A7"/>
    <w:rsid w:val="00261D40"/>
    <w:rPr>
      <w:rFonts w:ascii="Times New Roman" w:hAnsi="Times New Roman"/>
      <w:color w:val="000000"/>
      <w:sz w:val="12"/>
      <w:szCs w:val="12"/>
    </w:rPr>
  </w:style>
  <w:style w:type="paragraph" w:customStyle="1" w:styleId="StyleHeading310pt">
    <w:name w:val="Style Heading 3 + 10 pt"/>
    <w:basedOn w:val="Heading3"/>
    <w:rsid w:val="00261D40"/>
    <w:pPr>
      <w:keepLines w:val="0"/>
      <w:pageBreakBefore w:val="0"/>
      <w:spacing w:before="0" w:after="160"/>
      <w:ind w:left="576"/>
      <w:jc w:val="left"/>
    </w:pPr>
    <w:rPr>
      <w:rFonts w:eastAsia="Times New Roman" w:cs="Arial"/>
      <w:b w:val="0"/>
      <w:bCs/>
      <w:sz w:val="20"/>
      <w:szCs w:val="26"/>
      <w:u w:val="none"/>
    </w:rPr>
  </w:style>
  <w:style w:type="character" w:customStyle="1" w:styleId="StyleStyle16ptChar">
    <w:name w:val="Style Style1 + 6 pt Char"/>
    <w:rsid w:val="00261D40"/>
    <w:rPr>
      <w:sz w:val="12"/>
      <w:szCs w:val="14"/>
      <w:lang w:val="en-US" w:eastAsia="en-US" w:bidi="ar-SA"/>
    </w:rPr>
  </w:style>
  <w:style w:type="character" w:customStyle="1" w:styleId="StyleHeading2BlackChar">
    <w:name w:val="Style Heading 2 + Black Char"/>
    <w:rsid w:val="00261D40"/>
    <w:rPr>
      <w:rFonts w:cs="Arial"/>
      <w:b/>
      <w:bCs/>
      <w:iCs/>
      <w:color w:val="000000"/>
      <w:sz w:val="22"/>
      <w:szCs w:val="28"/>
      <w:lang w:val="en-US" w:eastAsia="en-US" w:bidi="ar-SA"/>
    </w:rPr>
  </w:style>
  <w:style w:type="paragraph" w:customStyle="1" w:styleId="TagsandCites0">
    <w:name w:val="Tags and Cites"/>
    <w:basedOn w:val="Normal"/>
    <w:rsid w:val="00261D40"/>
    <w:pPr>
      <w:spacing w:before="120" w:after="120"/>
    </w:pPr>
    <w:rPr>
      <w:rFonts w:ascii="Copperplate" w:eastAsia="Times New Roman" w:hAnsi="Copperplate"/>
      <w:szCs w:val="20"/>
    </w:rPr>
  </w:style>
  <w:style w:type="character" w:customStyle="1" w:styleId="articletitle0">
    <w:name w:val="articletitle"/>
    <w:basedOn w:val="DefaultParagraphFont"/>
    <w:rsid w:val="00261D40"/>
  </w:style>
  <w:style w:type="character" w:customStyle="1" w:styleId="spelle">
    <w:name w:val="spelle"/>
    <w:basedOn w:val="DefaultParagraphFont"/>
    <w:rsid w:val="00261D40"/>
  </w:style>
  <w:style w:type="character" w:customStyle="1" w:styleId="pagetitle0">
    <w:name w:val="pagetitle"/>
    <w:basedOn w:val="DefaultParagraphFont"/>
    <w:rsid w:val="00261D40"/>
  </w:style>
  <w:style w:type="character" w:customStyle="1" w:styleId="descriptionstyle1block">
    <w:name w:val="description style1 block"/>
    <w:basedOn w:val="DefaultParagraphFont"/>
    <w:rsid w:val="00261D40"/>
  </w:style>
  <w:style w:type="character" w:customStyle="1" w:styleId="profileshighlighttext">
    <w:name w:val="profileshighlighttext"/>
    <w:basedOn w:val="DefaultParagraphFont"/>
    <w:rsid w:val="00261D40"/>
  </w:style>
  <w:style w:type="paragraph" w:customStyle="1" w:styleId="column-byline">
    <w:name w:val="column-byline"/>
    <w:basedOn w:val="Normal"/>
    <w:rsid w:val="00261D40"/>
    <w:pPr>
      <w:spacing w:before="100" w:beforeAutospacing="1" w:after="100" w:afterAutospacing="1"/>
    </w:pPr>
    <w:rPr>
      <w:rFonts w:eastAsia="Times New Roman"/>
    </w:rPr>
  </w:style>
  <w:style w:type="paragraph" w:customStyle="1" w:styleId="en">
    <w:name w:val="en"/>
    <w:basedOn w:val="Normal"/>
    <w:rsid w:val="00261D40"/>
    <w:pPr>
      <w:spacing w:before="100" w:beforeAutospacing="1" w:after="100" w:afterAutospacing="1"/>
    </w:pPr>
    <w:rPr>
      <w:rFonts w:eastAsia="Times New Roman"/>
    </w:rPr>
  </w:style>
  <w:style w:type="paragraph" w:customStyle="1" w:styleId="Cardnotunderlined0">
    <w:name w:val="Card not underlined"/>
    <w:basedOn w:val="Normal"/>
    <w:rsid w:val="00261D40"/>
    <w:rPr>
      <w:rFonts w:eastAsia="Times New Roman"/>
      <w:color w:val="000000"/>
      <w:sz w:val="10"/>
    </w:rPr>
  </w:style>
  <w:style w:type="paragraph" w:customStyle="1" w:styleId="Cardunderlined0">
    <w:name w:val="Card underlined"/>
    <w:basedOn w:val="Normal"/>
    <w:rsid w:val="00261D40"/>
    <w:rPr>
      <w:rFonts w:eastAsia="Times New Roman"/>
      <w:color w:val="000000"/>
      <w:u w:val="single"/>
    </w:rPr>
  </w:style>
  <w:style w:type="character" w:customStyle="1" w:styleId="boldciteCharChar">
    <w:name w:val="bold cite Char Char"/>
    <w:rsid w:val="00261D40"/>
    <w:rPr>
      <w:rFonts w:ascii="Arial" w:hAnsi="Arial" w:cs="Arial"/>
      <w:b/>
      <w:bCs/>
      <w:kern w:val="32"/>
      <w:sz w:val="24"/>
      <w:szCs w:val="24"/>
      <w:lang w:val="en-US" w:eastAsia="en-US" w:bidi="ar-SA"/>
    </w:rPr>
  </w:style>
  <w:style w:type="character" w:customStyle="1" w:styleId="goohl1">
    <w:name w:val="goohl1"/>
    <w:basedOn w:val="DefaultParagraphFont"/>
    <w:rsid w:val="00261D40"/>
  </w:style>
  <w:style w:type="character" w:customStyle="1" w:styleId="comments-post">
    <w:name w:val="comments-post"/>
    <w:basedOn w:val="DefaultParagraphFont"/>
    <w:rsid w:val="00261D40"/>
  </w:style>
  <w:style w:type="paragraph" w:customStyle="1" w:styleId="authorbio">
    <w:name w:val="authorbio"/>
    <w:basedOn w:val="Normal"/>
    <w:rsid w:val="00261D40"/>
    <w:pPr>
      <w:spacing w:before="100" w:beforeAutospacing="1" w:after="100" w:afterAutospacing="1"/>
    </w:pPr>
    <w:rPr>
      <w:rFonts w:ascii="Arial Unicode MS" w:eastAsia="Times New Roman" w:hAnsi="Arial Unicode MS"/>
    </w:rPr>
  </w:style>
  <w:style w:type="character" w:customStyle="1" w:styleId="txt">
    <w:name w:val="txt"/>
    <w:basedOn w:val="DefaultParagraphFont"/>
    <w:rsid w:val="00261D40"/>
  </w:style>
  <w:style w:type="character" w:customStyle="1" w:styleId="Char5">
    <w:name w:val="Char5"/>
    <w:rsid w:val="00261D40"/>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261D40"/>
    <w:pPr>
      <w:autoSpaceDE w:val="0"/>
      <w:autoSpaceDN w:val="0"/>
      <w:adjustRightInd w:val="0"/>
      <w:jc w:val="both"/>
    </w:pPr>
    <w:rPr>
      <w:rFonts w:eastAsia="Times New Roman"/>
      <w:spacing w:val="-1"/>
      <w:sz w:val="12"/>
      <w:szCs w:val="20"/>
    </w:rPr>
  </w:style>
  <w:style w:type="paragraph" w:customStyle="1" w:styleId="StyleNothing6ptCondensedby005ptChar">
    <w:name w:val="Style Nothing + 6 pt Condensed by  0.05 pt Char"/>
    <w:basedOn w:val="Normal"/>
    <w:autoRedefine/>
    <w:rsid w:val="00261D40"/>
    <w:pPr>
      <w:autoSpaceDE w:val="0"/>
      <w:autoSpaceDN w:val="0"/>
      <w:adjustRightInd w:val="0"/>
      <w:jc w:val="both"/>
    </w:pPr>
    <w:rPr>
      <w:rFonts w:eastAsia="Times New Roman"/>
      <w:spacing w:val="-1"/>
      <w:sz w:val="12"/>
    </w:rPr>
  </w:style>
  <w:style w:type="paragraph" w:customStyle="1" w:styleId="TagCharCharCharCharCharCharChar0">
    <w:name w:val="Tag Char Char Char Char Char Char Char"/>
    <w:basedOn w:val="Normal"/>
    <w:rsid w:val="00261D40"/>
    <w:pPr>
      <w:ind w:left="720" w:right="720"/>
    </w:pPr>
    <w:rPr>
      <w:rFonts w:eastAsia="Times New Roman"/>
      <w:b/>
      <w:sz w:val="28"/>
    </w:rPr>
  </w:style>
  <w:style w:type="character" w:customStyle="1" w:styleId="CharacterStyle4">
    <w:name w:val="Character Style 4"/>
    <w:rsid w:val="00261D40"/>
    <w:rPr>
      <w:sz w:val="20"/>
      <w:u w:val="single"/>
    </w:rPr>
  </w:style>
  <w:style w:type="character" w:customStyle="1" w:styleId="CardsFont6ptChar">
    <w:name w:val="Cards + Font: 6 pt Char"/>
    <w:rsid w:val="00261D40"/>
    <w:rPr>
      <w:sz w:val="12"/>
      <w:lang w:val="en-US" w:eastAsia="en-US" w:bidi="ar-SA"/>
    </w:rPr>
  </w:style>
  <w:style w:type="character" w:customStyle="1" w:styleId="BoxedChar">
    <w:name w:val="Boxed Char"/>
    <w:rsid w:val="00261D40"/>
    <w:rPr>
      <w:color w:val="000000"/>
      <w:bdr w:val="single" w:sz="6" w:space="0" w:color="auto"/>
      <w:lang w:val="en-US" w:eastAsia="en-US" w:bidi="ar-SA"/>
    </w:rPr>
  </w:style>
  <w:style w:type="character" w:customStyle="1" w:styleId="ssl4">
    <w:name w:val="ss_l4"/>
    <w:basedOn w:val="DefaultParagraphFont"/>
    <w:rsid w:val="00261D40"/>
  </w:style>
  <w:style w:type="paragraph" w:customStyle="1" w:styleId="summary">
    <w:name w:val="summary"/>
    <w:basedOn w:val="Normal"/>
    <w:rsid w:val="00261D40"/>
    <w:pPr>
      <w:spacing w:before="100" w:beforeAutospacing="1" w:after="100" w:afterAutospacing="1"/>
    </w:pPr>
    <w:rPr>
      <w:rFonts w:ascii="Verdana" w:eastAsia="Times New Roman" w:hAnsi="Verdana"/>
      <w:color w:val="646464"/>
      <w:sz w:val="18"/>
      <w:szCs w:val="18"/>
    </w:rPr>
  </w:style>
  <w:style w:type="paragraph" w:customStyle="1" w:styleId="citeunread">
    <w:name w:val="cite unread"/>
    <w:basedOn w:val="Heading4"/>
    <w:rsid w:val="00261D40"/>
    <w:pPr>
      <w:keepNext w:val="0"/>
      <w:keepLines w:val="0"/>
      <w:suppressAutoHyphens/>
      <w:spacing w:before="0" w:after="160"/>
      <w:ind w:left="1440" w:right="720"/>
      <w:outlineLvl w:val="9"/>
    </w:pPr>
    <w:rPr>
      <w:rFonts w:eastAsia="Times New Roman" w:cs="Times New Roman"/>
      <w:b w:val="0"/>
      <w:bCs/>
      <w:iCs w:val="0"/>
      <w:szCs w:val="24"/>
      <w:lang w:eastAsia="ar-SA"/>
    </w:rPr>
  </w:style>
  <w:style w:type="paragraph" w:customStyle="1" w:styleId="CtieRead">
    <w:name w:val="Ctie Read"/>
    <w:basedOn w:val="Heading4"/>
    <w:rsid w:val="00261D40"/>
    <w:pPr>
      <w:keepNext w:val="0"/>
      <w:keepLines w:val="0"/>
      <w:suppressAutoHyphens/>
      <w:spacing w:before="0" w:after="160"/>
      <w:ind w:left="1440" w:right="720"/>
      <w:outlineLvl w:val="9"/>
    </w:pPr>
    <w:rPr>
      <w:rFonts w:eastAsia="Times New Roman" w:cs="Times New Roman"/>
      <w:bCs/>
      <w:iCs w:val="0"/>
      <w:szCs w:val="24"/>
      <w:lang w:eastAsia="ar-SA"/>
    </w:rPr>
  </w:style>
  <w:style w:type="character" w:customStyle="1" w:styleId="UnderliningChar1">
    <w:name w:val="Underlining Char1"/>
    <w:rsid w:val="00261D40"/>
    <w:rPr>
      <w:rFonts w:ascii="Arial Narrow" w:hAnsi="Arial Narrow"/>
      <w:szCs w:val="24"/>
      <w:u w:val="single"/>
      <w:lang w:val="en-US" w:eastAsia="en-US" w:bidi="ar-SA"/>
    </w:rPr>
  </w:style>
  <w:style w:type="paragraph" w:customStyle="1" w:styleId="CiteRead">
    <w:name w:val="Cite Read"/>
    <w:basedOn w:val="Heading4"/>
    <w:rsid w:val="00261D40"/>
    <w:pPr>
      <w:keepNext w:val="0"/>
      <w:keepLines w:val="0"/>
      <w:suppressAutoHyphens/>
      <w:spacing w:before="0" w:after="160"/>
      <w:ind w:left="1440" w:right="720"/>
      <w:outlineLvl w:val="9"/>
    </w:pPr>
    <w:rPr>
      <w:rFonts w:eastAsia="Times New Roman" w:cs="Arial"/>
      <w:iCs w:val="0"/>
      <w:szCs w:val="28"/>
      <w:lang w:eastAsia="ar-SA"/>
    </w:rPr>
  </w:style>
  <w:style w:type="paragraph" w:customStyle="1" w:styleId="CiteNotRead">
    <w:name w:val="Cite Not Read"/>
    <w:basedOn w:val="CiteRead"/>
    <w:rsid w:val="00261D40"/>
    <w:rPr>
      <w:b w:val="0"/>
      <w:bCs/>
      <w:sz w:val="20"/>
    </w:rPr>
  </w:style>
  <w:style w:type="character" w:customStyle="1" w:styleId="UnderliningCharChar">
    <w:name w:val="Underlining Char Char"/>
    <w:rsid w:val="00261D40"/>
    <w:rPr>
      <w:rFonts w:ascii="Arial Narrow" w:hAnsi="Arial Narrow"/>
      <w:szCs w:val="24"/>
      <w:u w:val="single"/>
      <w:lang w:val="en-US" w:eastAsia="en-US" w:bidi="ar-SA"/>
    </w:rPr>
  </w:style>
  <w:style w:type="paragraph" w:customStyle="1" w:styleId="ZNormalText">
    <w:name w:val="Z Normal Text"/>
    <w:basedOn w:val="Normal"/>
    <w:autoRedefine/>
    <w:rsid w:val="00261D40"/>
    <w:rPr>
      <w:rFonts w:eastAsia="Times New Roman"/>
    </w:rPr>
  </w:style>
  <w:style w:type="paragraph" w:customStyle="1" w:styleId="ZTag">
    <w:name w:val="Z Tag"/>
    <w:basedOn w:val="Normal"/>
    <w:autoRedefine/>
    <w:rsid w:val="00261D40"/>
    <w:rPr>
      <w:rFonts w:eastAsia="Times New Roman"/>
      <w:b/>
      <w:color w:val="000000"/>
      <w:sz w:val="28"/>
    </w:rPr>
  </w:style>
  <w:style w:type="character" w:customStyle="1" w:styleId="style11">
    <w:name w:val="style11"/>
    <w:rsid w:val="00261D40"/>
    <w:rPr>
      <w:sz w:val="12"/>
      <w:szCs w:val="12"/>
    </w:rPr>
  </w:style>
  <w:style w:type="character" w:customStyle="1" w:styleId="subtitlesarticles1">
    <w:name w:val="subtitles_articles1"/>
    <w:rsid w:val="00261D40"/>
    <w:rPr>
      <w:rFonts w:ascii="Verdana" w:hAnsi="Verdana" w:cs="Times New Roman"/>
      <w:b/>
      <w:bCs/>
      <w:color w:val="000000"/>
      <w:sz w:val="20"/>
      <w:szCs w:val="20"/>
    </w:rPr>
  </w:style>
  <w:style w:type="character" w:customStyle="1" w:styleId="NothingCharChar">
    <w:name w:val="Nothing Char Char"/>
    <w:rsid w:val="00261D40"/>
    <w:rPr>
      <w:lang w:val="en-US" w:eastAsia="en-US" w:bidi="ar-SA"/>
    </w:rPr>
  </w:style>
  <w:style w:type="paragraph" w:customStyle="1" w:styleId="TagCharCharCharChar0">
    <w:name w:val="Tag Char Char Char Char"/>
    <w:basedOn w:val="Normal"/>
    <w:rsid w:val="00261D40"/>
    <w:pPr>
      <w:ind w:left="720" w:right="720"/>
    </w:pPr>
    <w:rPr>
      <w:rFonts w:eastAsia="Times New Roman"/>
      <w:b/>
      <w:sz w:val="28"/>
    </w:rPr>
  </w:style>
  <w:style w:type="character" w:customStyle="1" w:styleId="BlockTitleChar1">
    <w:name w:val="Block Title Char1"/>
    <w:rsid w:val="00261D40"/>
    <w:rPr>
      <w:rFonts w:ascii="Arial" w:hAnsi="Arial" w:cs="Arial"/>
      <w:b/>
      <w:bCs/>
      <w:color w:val="000000"/>
      <w:kern w:val="32"/>
      <w:sz w:val="32"/>
      <w:szCs w:val="32"/>
      <w:lang w:val="en-US" w:eastAsia="en-US" w:bidi="ar-SA"/>
    </w:rPr>
  </w:style>
  <w:style w:type="paragraph" w:customStyle="1" w:styleId="Numbering">
    <w:name w:val="Numbering"/>
    <w:basedOn w:val="Normal"/>
    <w:next w:val="Normal"/>
    <w:rsid w:val="00261D40"/>
    <w:pPr>
      <w:widowControl w:val="0"/>
      <w:numPr>
        <w:numId w:val="19"/>
      </w:numPr>
      <w:suppressAutoHyphens/>
    </w:pPr>
    <w:rPr>
      <w:rFonts w:eastAsia="Times New Roman"/>
      <w:b/>
      <w:szCs w:val="18"/>
    </w:rPr>
  </w:style>
  <w:style w:type="paragraph" w:customStyle="1" w:styleId="Un-IndexedHeading">
    <w:name w:val="Un-Indexed Heading"/>
    <w:basedOn w:val="Heading1"/>
    <w:next w:val="Normal"/>
    <w:rsid w:val="00261D4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pPr>
    <w:rPr>
      <w:rFonts w:eastAsia="Times New Roman" w:cs="Arial"/>
      <w:kern w:val="32"/>
      <w:sz w:val="32"/>
      <w:u w:val="thick"/>
    </w:rPr>
  </w:style>
  <w:style w:type="paragraph" w:customStyle="1" w:styleId="PageHeader">
    <w:name w:val="Page Header"/>
    <w:basedOn w:val="Normal"/>
    <w:rsid w:val="00261D40"/>
    <w:pPr>
      <w:widowControl w:val="0"/>
      <w:tabs>
        <w:tab w:val="left" w:pos="10080"/>
      </w:tabs>
      <w:suppressAutoHyphens/>
      <w:jc w:val="both"/>
    </w:pPr>
    <w:rPr>
      <w:rFonts w:eastAsia="Times New Roman"/>
      <w:b/>
      <w:szCs w:val="18"/>
    </w:rPr>
  </w:style>
  <w:style w:type="paragraph" w:customStyle="1" w:styleId="IndentedLettering">
    <w:name w:val="Indented Lettering"/>
    <w:basedOn w:val="Numbering"/>
    <w:next w:val="Normal"/>
    <w:rsid w:val="00261D40"/>
  </w:style>
  <w:style w:type="paragraph" w:customStyle="1" w:styleId="FileName">
    <w:name w:val="File Name"/>
    <w:basedOn w:val="Normal"/>
    <w:next w:val="Normal"/>
    <w:rsid w:val="00261D40"/>
    <w:pPr>
      <w:widowControl w:val="0"/>
      <w:suppressAutoHyphens/>
      <w:spacing w:after="120"/>
      <w:jc w:val="center"/>
    </w:pPr>
    <w:rPr>
      <w:rFonts w:eastAsia="Times New Roman"/>
      <w:b/>
      <w:caps/>
      <w:sz w:val="28"/>
      <w:szCs w:val="20"/>
    </w:rPr>
  </w:style>
  <w:style w:type="paragraph" w:customStyle="1" w:styleId="Pagination">
    <w:name w:val="Pagination"/>
    <w:basedOn w:val="Normal"/>
    <w:next w:val="Normal"/>
    <w:rsid w:val="00261D40"/>
    <w:pPr>
      <w:widowControl w:val="0"/>
      <w:suppressAutoHyphens/>
      <w:jc w:val="right"/>
    </w:pPr>
    <w:rPr>
      <w:rFonts w:eastAsia="Times New Roman"/>
      <w:b/>
      <w:sz w:val="28"/>
      <w:szCs w:val="18"/>
    </w:rPr>
  </w:style>
  <w:style w:type="paragraph" w:customStyle="1" w:styleId="IndentedNumbering">
    <w:name w:val="Indented Numbering"/>
    <w:basedOn w:val="IndentedLettering"/>
    <w:next w:val="Normal"/>
    <w:rsid w:val="00261D40"/>
    <w:pPr>
      <w:tabs>
        <w:tab w:val="clear" w:pos="792"/>
      </w:tabs>
      <w:ind w:left="648"/>
    </w:pPr>
  </w:style>
  <w:style w:type="paragraph" w:customStyle="1" w:styleId="CardContinued1">
    <w:name w:val="Card Continued 1"/>
    <w:basedOn w:val="Normal"/>
    <w:next w:val="Normal"/>
    <w:rsid w:val="00261D40"/>
    <w:pPr>
      <w:widowControl w:val="0"/>
      <w:suppressAutoHyphens/>
      <w:spacing w:before="120"/>
      <w:jc w:val="right"/>
    </w:pPr>
    <w:rPr>
      <w:rFonts w:eastAsia="Times New Roman"/>
      <w:b/>
      <w:caps/>
      <w:szCs w:val="18"/>
    </w:rPr>
  </w:style>
  <w:style w:type="paragraph" w:customStyle="1" w:styleId="CardContinued2">
    <w:name w:val="Card Continued 2"/>
    <w:basedOn w:val="CardContinued1"/>
    <w:next w:val="Normal"/>
    <w:rsid w:val="00261D40"/>
    <w:pPr>
      <w:spacing w:before="0" w:after="120"/>
      <w:jc w:val="left"/>
    </w:pPr>
  </w:style>
  <w:style w:type="paragraph" w:customStyle="1" w:styleId="Clearformatting0">
    <w:name w:val="Clear formatting"/>
    <w:basedOn w:val="Normal"/>
    <w:rsid w:val="00261D40"/>
    <w:pPr>
      <w:keepNext/>
      <w:outlineLvl w:val="2"/>
    </w:pPr>
    <w:rPr>
      <w:rFonts w:ascii="Arial Narrow" w:eastAsia="Times New Roman" w:hAnsi="Arial Narrow"/>
      <w:b/>
      <w:bCs/>
      <w:szCs w:val="26"/>
    </w:rPr>
  </w:style>
  <w:style w:type="character" w:customStyle="1" w:styleId="textmedium">
    <w:name w:val="textmedium"/>
    <w:basedOn w:val="DefaultParagraphFont"/>
    <w:rsid w:val="00261D40"/>
  </w:style>
  <w:style w:type="character" w:customStyle="1" w:styleId="justify">
    <w:name w:val="justify"/>
    <w:basedOn w:val="DefaultParagraphFont"/>
    <w:rsid w:val="00261D40"/>
  </w:style>
  <w:style w:type="paragraph" w:customStyle="1" w:styleId="SmallCardText">
    <w:name w:val="Small Card Text"/>
    <w:rsid w:val="00261D40"/>
    <w:pPr>
      <w:spacing w:after="200" w:line="276" w:lineRule="auto"/>
    </w:pPr>
    <w:rPr>
      <w:rFonts w:ascii="Times New Roman" w:eastAsia="Times New Roman" w:hAnsi="Times New Roman" w:cs="Times New Roman"/>
      <w:szCs w:val="16"/>
    </w:rPr>
  </w:style>
  <w:style w:type="character" w:customStyle="1" w:styleId="SmallCardTextChar">
    <w:name w:val="Small Card Text Char"/>
    <w:rsid w:val="00261D40"/>
    <w:rPr>
      <w:rFonts w:ascii="Arial" w:hAnsi="Arial"/>
      <w:sz w:val="16"/>
      <w:szCs w:val="16"/>
      <w:lang w:val="en-US" w:eastAsia="en-US" w:bidi="ar-SA"/>
    </w:rPr>
  </w:style>
  <w:style w:type="paragraph" w:customStyle="1" w:styleId="TAGFONT">
    <w:name w:val="TAG FONT"/>
    <w:basedOn w:val="Normal"/>
    <w:autoRedefine/>
    <w:rsid w:val="00261D40"/>
    <w:rPr>
      <w:rFonts w:eastAsia="Times New Roman"/>
    </w:rPr>
  </w:style>
  <w:style w:type="paragraph" w:customStyle="1" w:styleId="BlockWriting">
    <w:name w:val="Block Writing"/>
    <w:basedOn w:val="Normal"/>
    <w:rsid w:val="00261D40"/>
    <w:pPr>
      <w:tabs>
        <w:tab w:val="num" w:pos="1080"/>
      </w:tabs>
      <w:ind w:left="1080" w:hanging="360"/>
      <w:jc w:val="both"/>
    </w:pPr>
    <w:rPr>
      <w:rFonts w:eastAsia="Times New Roman"/>
      <w:b/>
    </w:rPr>
  </w:style>
  <w:style w:type="character" w:customStyle="1" w:styleId="BigcardCharChar">
    <w:name w:val="Big card Char Char"/>
    <w:rsid w:val="00261D40"/>
    <w:rPr>
      <w:bCs/>
      <w:sz w:val="16"/>
      <w:szCs w:val="28"/>
      <w:lang w:val="en-US" w:eastAsia="en-US" w:bidi="ar-SA"/>
    </w:rPr>
  </w:style>
  <w:style w:type="paragraph" w:customStyle="1" w:styleId="StyleUnderlineUnderline">
    <w:name w:val="Style Underline + Underline"/>
    <w:basedOn w:val="Normal"/>
    <w:rsid w:val="00261D40"/>
    <w:pPr>
      <w:widowControl w:val="0"/>
      <w:suppressAutoHyphens/>
    </w:pPr>
    <w:rPr>
      <w:rFonts w:eastAsia="Times New Roman"/>
      <w:szCs w:val="18"/>
      <w:u w:val="single"/>
    </w:rPr>
  </w:style>
  <w:style w:type="character" w:customStyle="1" w:styleId="maintextbldleft">
    <w:name w:val="maintextbldleft"/>
    <w:basedOn w:val="DefaultParagraphFont"/>
    <w:rsid w:val="00261D40"/>
  </w:style>
  <w:style w:type="character" w:customStyle="1" w:styleId="ft4">
    <w:name w:val="ft4"/>
    <w:basedOn w:val="DefaultParagraphFont"/>
    <w:rsid w:val="00261D40"/>
  </w:style>
  <w:style w:type="character" w:customStyle="1" w:styleId="ps2">
    <w:name w:val="ps2"/>
    <w:basedOn w:val="DefaultParagraphFont"/>
    <w:rsid w:val="00261D40"/>
  </w:style>
  <w:style w:type="character" w:customStyle="1" w:styleId="ps3">
    <w:name w:val="ps3"/>
    <w:basedOn w:val="DefaultParagraphFont"/>
    <w:rsid w:val="00261D40"/>
  </w:style>
  <w:style w:type="character" w:customStyle="1" w:styleId="ps4">
    <w:name w:val="ps4"/>
    <w:basedOn w:val="DefaultParagraphFont"/>
    <w:rsid w:val="00261D40"/>
  </w:style>
  <w:style w:type="character" w:customStyle="1" w:styleId="ps5">
    <w:name w:val="ps5"/>
    <w:basedOn w:val="DefaultParagraphFont"/>
    <w:rsid w:val="00261D40"/>
  </w:style>
  <w:style w:type="character" w:customStyle="1" w:styleId="ps6">
    <w:name w:val="ps6"/>
    <w:basedOn w:val="DefaultParagraphFont"/>
    <w:rsid w:val="00261D40"/>
  </w:style>
  <w:style w:type="character" w:customStyle="1" w:styleId="ps7">
    <w:name w:val="ps7"/>
    <w:basedOn w:val="DefaultParagraphFont"/>
    <w:rsid w:val="00261D40"/>
  </w:style>
  <w:style w:type="character" w:customStyle="1" w:styleId="ps8">
    <w:name w:val="ps8"/>
    <w:basedOn w:val="DefaultParagraphFont"/>
    <w:rsid w:val="00261D40"/>
  </w:style>
  <w:style w:type="character" w:customStyle="1" w:styleId="ps9">
    <w:name w:val="ps9"/>
    <w:basedOn w:val="DefaultParagraphFont"/>
    <w:rsid w:val="00261D40"/>
  </w:style>
  <w:style w:type="character" w:customStyle="1" w:styleId="ps10">
    <w:name w:val="ps10"/>
    <w:basedOn w:val="DefaultParagraphFont"/>
    <w:rsid w:val="00261D40"/>
  </w:style>
  <w:style w:type="character" w:customStyle="1" w:styleId="ps11">
    <w:name w:val="ps11"/>
    <w:basedOn w:val="DefaultParagraphFont"/>
    <w:rsid w:val="00261D40"/>
  </w:style>
  <w:style w:type="character" w:customStyle="1" w:styleId="ps12">
    <w:name w:val="ps12"/>
    <w:basedOn w:val="DefaultParagraphFont"/>
    <w:rsid w:val="00261D40"/>
  </w:style>
  <w:style w:type="character" w:customStyle="1" w:styleId="ps13">
    <w:name w:val="ps13"/>
    <w:basedOn w:val="DefaultParagraphFont"/>
    <w:rsid w:val="00261D40"/>
  </w:style>
  <w:style w:type="character" w:customStyle="1" w:styleId="ps14">
    <w:name w:val="ps14"/>
    <w:basedOn w:val="DefaultParagraphFont"/>
    <w:rsid w:val="00261D40"/>
  </w:style>
  <w:style w:type="character" w:customStyle="1" w:styleId="ps15">
    <w:name w:val="ps15"/>
    <w:basedOn w:val="DefaultParagraphFont"/>
    <w:rsid w:val="00261D40"/>
  </w:style>
  <w:style w:type="character" w:customStyle="1" w:styleId="ps16">
    <w:name w:val="ps16"/>
    <w:basedOn w:val="DefaultParagraphFont"/>
    <w:rsid w:val="00261D40"/>
  </w:style>
  <w:style w:type="character" w:customStyle="1" w:styleId="ps17">
    <w:name w:val="ps17"/>
    <w:basedOn w:val="DefaultParagraphFont"/>
    <w:rsid w:val="00261D40"/>
  </w:style>
  <w:style w:type="character" w:customStyle="1" w:styleId="ps18">
    <w:name w:val="ps18"/>
    <w:basedOn w:val="DefaultParagraphFont"/>
    <w:rsid w:val="00261D40"/>
  </w:style>
  <w:style w:type="character" w:customStyle="1" w:styleId="ps19">
    <w:name w:val="ps19"/>
    <w:basedOn w:val="DefaultParagraphFont"/>
    <w:rsid w:val="00261D40"/>
  </w:style>
  <w:style w:type="character" w:customStyle="1" w:styleId="ps20">
    <w:name w:val="ps20"/>
    <w:basedOn w:val="DefaultParagraphFont"/>
    <w:rsid w:val="00261D40"/>
  </w:style>
  <w:style w:type="character" w:customStyle="1" w:styleId="ps21">
    <w:name w:val="ps21"/>
    <w:basedOn w:val="DefaultParagraphFont"/>
    <w:rsid w:val="00261D40"/>
  </w:style>
  <w:style w:type="character" w:customStyle="1" w:styleId="ps22">
    <w:name w:val="ps22"/>
    <w:basedOn w:val="DefaultParagraphFont"/>
    <w:rsid w:val="00261D40"/>
  </w:style>
  <w:style w:type="character" w:customStyle="1" w:styleId="em0">
    <w:name w:val="em0"/>
    <w:basedOn w:val="DefaultParagraphFont"/>
    <w:rsid w:val="00261D40"/>
  </w:style>
  <w:style w:type="character" w:customStyle="1" w:styleId="ps23">
    <w:name w:val="ps23"/>
    <w:basedOn w:val="DefaultParagraphFont"/>
    <w:rsid w:val="00261D40"/>
  </w:style>
  <w:style w:type="character" w:customStyle="1" w:styleId="ps24">
    <w:name w:val="ps24"/>
    <w:basedOn w:val="DefaultParagraphFont"/>
    <w:rsid w:val="00261D40"/>
  </w:style>
  <w:style w:type="character" w:customStyle="1" w:styleId="ps25">
    <w:name w:val="ps25"/>
    <w:basedOn w:val="DefaultParagraphFont"/>
    <w:rsid w:val="00261D40"/>
  </w:style>
  <w:style w:type="character" w:customStyle="1" w:styleId="ps26">
    <w:name w:val="ps26"/>
    <w:basedOn w:val="DefaultParagraphFont"/>
    <w:rsid w:val="00261D40"/>
  </w:style>
  <w:style w:type="character" w:customStyle="1" w:styleId="ps27">
    <w:name w:val="ps27"/>
    <w:basedOn w:val="DefaultParagraphFont"/>
    <w:rsid w:val="00261D40"/>
  </w:style>
  <w:style w:type="character" w:customStyle="1" w:styleId="ps28">
    <w:name w:val="ps28"/>
    <w:basedOn w:val="DefaultParagraphFont"/>
    <w:rsid w:val="00261D40"/>
  </w:style>
  <w:style w:type="character" w:customStyle="1" w:styleId="ps29">
    <w:name w:val="ps29"/>
    <w:basedOn w:val="DefaultParagraphFont"/>
    <w:rsid w:val="00261D40"/>
  </w:style>
  <w:style w:type="character" w:customStyle="1" w:styleId="ps30">
    <w:name w:val="ps30"/>
    <w:basedOn w:val="DefaultParagraphFont"/>
    <w:rsid w:val="00261D40"/>
  </w:style>
  <w:style w:type="character" w:customStyle="1" w:styleId="ps31">
    <w:name w:val="ps31"/>
    <w:basedOn w:val="DefaultParagraphFont"/>
    <w:rsid w:val="00261D40"/>
  </w:style>
  <w:style w:type="character" w:customStyle="1" w:styleId="ps32">
    <w:name w:val="ps32"/>
    <w:basedOn w:val="DefaultParagraphFont"/>
    <w:rsid w:val="00261D40"/>
  </w:style>
  <w:style w:type="character" w:customStyle="1" w:styleId="ps33">
    <w:name w:val="ps33"/>
    <w:basedOn w:val="DefaultParagraphFont"/>
    <w:rsid w:val="00261D40"/>
  </w:style>
  <w:style w:type="character" w:customStyle="1" w:styleId="ps34">
    <w:name w:val="ps34"/>
    <w:basedOn w:val="DefaultParagraphFont"/>
    <w:rsid w:val="00261D40"/>
  </w:style>
  <w:style w:type="character" w:customStyle="1" w:styleId="ps35">
    <w:name w:val="ps35"/>
    <w:basedOn w:val="DefaultParagraphFont"/>
    <w:rsid w:val="00261D40"/>
  </w:style>
  <w:style w:type="character" w:customStyle="1" w:styleId="ps36">
    <w:name w:val="ps36"/>
    <w:basedOn w:val="DefaultParagraphFont"/>
    <w:rsid w:val="00261D40"/>
  </w:style>
  <w:style w:type="character" w:customStyle="1" w:styleId="ps37">
    <w:name w:val="ps37"/>
    <w:basedOn w:val="DefaultParagraphFont"/>
    <w:rsid w:val="00261D40"/>
  </w:style>
  <w:style w:type="character" w:customStyle="1" w:styleId="ps38">
    <w:name w:val="ps38"/>
    <w:basedOn w:val="DefaultParagraphFont"/>
    <w:rsid w:val="00261D40"/>
  </w:style>
  <w:style w:type="character" w:customStyle="1" w:styleId="ft3">
    <w:name w:val="ft3"/>
    <w:basedOn w:val="DefaultParagraphFont"/>
    <w:rsid w:val="00261D40"/>
  </w:style>
  <w:style w:type="character" w:customStyle="1" w:styleId="ps40">
    <w:name w:val="ps40"/>
    <w:basedOn w:val="DefaultParagraphFont"/>
    <w:rsid w:val="00261D40"/>
  </w:style>
  <w:style w:type="character" w:customStyle="1" w:styleId="ps41">
    <w:name w:val="ps41"/>
    <w:basedOn w:val="DefaultParagraphFont"/>
    <w:rsid w:val="00261D40"/>
  </w:style>
  <w:style w:type="character" w:customStyle="1" w:styleId="ps42">
    <w:name w:val="ps42"/>
    <w:basedOn w:val="DefaultParagraphFont"/>
    <w:rsid w:val="00261D40"/>
  </w:style>
  <w:style w:type="character" w:customStyle="1" w:styleId="ps43">
    <w:name w:val="ps43"/>
    <w:basedOn w:val="DefaultParagraphFont"/>
    <w:rsid w:val="00261D40"/>
  </w:style>
  <w:style w:type="character" w:customStyle="1" w:styleId="ps46">
    <w:name w:val="ps46"/>
    <w:basedOn w:val="DefaultParagraphFont"/>
    <w:rsid w:val="00261D40"/>
  </w:style>
  <w:style w:type="character" w:customStyle="1" w:styleId="ps47">
    <w:name w:val="ps47"/>
    <w:basedOn w:val="DefaultParagraphFont"/>
    <w:rsid w:val="00261D40"/>
  </w:style>
  <w:style w:type="character" w:customStyle="1" w:styleId="ps48">
    <w:name w:val="ps48"/>
    <w:basedOn w:val="DefaultParagraphFont"/>
    <w:rsid w:val="00261D40"/>
  </w:style>
  <w:style w:type="character" w:customStyle="1" w:styleId="ps49">
    <w:name w:val="ps49"/>
    <w:basedOn w:val="DefaultParagraphFont"/>
    <w:rsid w:val="00261D40"/>
  </w:style>
  <w:style w:type="character" w:customStyle="1" w:styleId="ps50">
    <w:name w:val="ps50"/>
    <w:basedOn w:val="DefaultParagraphFont"/>
    <w:rsid w:val="00261D40"/>
  </w:style>
  <w:style w:type="character" w:customStyle="1" w:styleId="ps51">
    <w:name w:val="ps51"/>
    <w:basedOn w:val="DefaultParagraphFont"/>
    <w:rsid w:val="00261D40"/>
  </w:style>
  <w:style w:type="character" w:customStyle="1" w:styleId="ps52">
    <w:name w:val="ps52"/>
    <w:basedOn w:val="DefaultParagraphFont"/>
    <w:rsid w:val="00261D40"/>
  </w:style>
  <w:style w:type="character" w:customStyle="1" w:styleId="ps53">
    <w:name w:val="ps53"/>
    <w:basedOn w:val="DefaultParagraphFont"/>
    <w:rsid w:val="00261D40"/>
  </w:style>
  <w:style w:type="character" w:customStyle="1" w:styleId="ps54">
    <w:name w:val="ps54"/>
    <w:basedOn w:val="DefaultParagraphFont"/>
    <w:rsid w:val="00261D40"/>
  </w:style>
  <w:style w:type="character" w:customStyle="1" w:styleId="ps55">
    <w:name w:val="ps55"/>
    <w:basedOn w:val="DefaultParagraphFont"/>
    <w:rsid w:val="00261D40"/>
  </w:style>
  <w:style w:type="character" w:customStyle="1" w:styleId="ps56">
    <w:name w:val="ps56"/>
    <w:basedOn w:val="DefaultParagraphFont"/>
    <w:rsid w:val="00261D40"/>
  </w:style>
  <w:style w:type="character" w:customStyle="1" w:styleId="ps57">
    <w:name w:val="ps57"/>
    <w:basedOn w:val="DefaultParagraphFont"/>
    <w:rsid w:val="00261D40"/>
  </w:style>
  <w:style w:type="character" w:customStyle="1" w:styleId="ps58">
    <w:name w:val="ps58"/>
    <w:basedOn w:val="DefaultParagraphFont"/>
    <w:rsid w:val="00261D40"/>
  </w:style>
  <w:style w:type="character" w:customStyle="1" w:styleId="ps59">
    <w:name w:val="ps59"/>
    <w:basedOn w:val="DefaultParagraphFont"/>
    <w:rsid w:val="00261D40"/>
  </w:style>
  <w:style w:type="character" w:customStyle="1" w:styleId="ps60">
    <w:name w:val="ps60"/>
    <w:basedOn w:val="DefaultParagraphFont"/>
    <w:rsid w:val="00261D40"/>
  </w:style>
  <w:style w:type="character" w:customStyle="1" w:styleId="ps61">
    <w:name w:val="ps61"/>
    <w:basedOn w:val="DefaultParagraphFont"/>
    <w:rsid w:val="00261D40"/>
  </w:style>
  <w:style w:type="character" w:customStyle="1" w:styleId="ps62">
    <w:name w:val="ps62"/>
    <w:basedOn w:val="DefaultParagraphFont"/>
    <w:rsid w:val="00261D40"/>
  </w:style>
  <w:style w:type="character" w:customStyle="1" w:styleId="ps64">
    <w:name w:val="ps64"/>
    <w:basedOn w:val="DefaultParagraphFont"/>
    <w:rsid w:val="00261D40"/>
  </w:style>
  <w:style w:type="character" w:customStyle="1" w:styleId="ps68">
    <w:name w:val="ps68"/>
    <w:basedOn w:val="DefaultParagraphFont"/>
    <w:rsid w:val="00261D40"/>
  </w:style>
  <w:style w:type="character" w:customStyle="1" w:styleId="ps70">
    <w:name w:val="ps70"/>
    <w:basedOn w:val="DefaultParagraphFont"/>
    <w:rsid w:val="00261D40"/>
  </w:style>
  <w:style w:type="character" w:customStyle="1" w:styleId="ps71">
    <w:name w:val="ps71"/>
    <w:basedOn w:val="DefaultParagraphFont"/>
    <w:rsid w:val="00261D40"/>
  </w:style>
  <w:style w:type="character" w:customStyle="1" w:styleId="ps72">
    <w:name w:val="ps72"/>
    <w:basedOn w:val="DefaultParagraphFont"/>
    <w:rsid w:val="00261D40"/>
  </w:style>
  <w:style w:type="character" w:customStyle="1" w:styleId="ps73">
    <w:name w:val="ps73"/>
    <w:basedOn w:val="DefaultParagraphFont"/>
    <w:rsid w:val="00261D40"/>
  </w:style>
  <w:style w:type="character" w:customStyle="1" w:styleId="ps74">
    <w:name w:val="ps74"/>
    <w:basedOn w:val="DefaultParagraphFont"/>
    <w:rsid w:val="00261D40"/>
  </w:style>
  <w:style w:type="character" w:customStyle="1" w:styleId="ps78">
    <w:name w:val="ps78"/>
    <w:basedOn w:val="DefaultParagraphFont"/>
    <w:rsid w:val="00261D40"/>
  </w:style>
  <w:style w:type="character" w:customStyle="1" w:styleId="ps82">
    <w:name w:val="ps82"/>
    <w:basedOn w:val="DefaultParagraphFont"/>
    <w:rsid w:val="00261D40"/>
  </w:style>
  <w:style w:type="character" w:customStyle="1" w:styleId="ps83">
    <w:name w:val="ps83"/>
    <w:basedOn w:val="DefaultParagraphFont"/>
    <w:rsid w:val="00261D40"/>
  </w:style>
  <w:style w:type="character" w:customStyle="1" w:styleId="ps84">
    <w:name w:val="ps84"/>
    <w:basedOn w:val="DefaultParagraphFont"/>
    <w:rsid w:val="00261D40"/>
  </w:style>
  <w:style w:type="character" w:customStyle="1" w:styleId="ps86">
    <w:name w:val="ps86"/>
    <w:basedOn w:val="DefaultParagraphFont"/>
    <w:rsid w:val="00261D40"/>
  </w:style>
  <w:style w:type="character" w:customStyle="1" w:styleId="smallchar2">
    <w:name w:val="smallchar"/>
    <w:basedOn w:val="DefaultParagraphFont"/>
    <w:rsid w:val="00261D40"/>
  </w:style>
  <w:style w:type="character" w:customStyle="1" w:styleId="fullpost">
    <w:name w:val="fullpost"/>
    <w:rsid w:val="00261D40"/>
    <w:rPr>
      <w:vanish w:val="0"/>
      <w:webHidden w:val="0"/>
      <w:specVanish w:val="0"/>
    </w:rPr>
  </w:style>
  <w:style w:type="character" w:customStyle="1" w:styleId="style311">
    <w:name w:val="style311"/>
    <w:rsid w:val="00261D40"/>
    <w:rPr>
      <w:rFonts w:ascii="Times New Roman" w:hAnsi="Times New Roman" w:cs="Times New Roman" w:hint="default"/>
      <w:sz w:val="26"/>
      <w:szCs w:val="26"/>
    </w:rPr>
  </w:style>
  <w:style w:type="paragraph" w:customStyle="1" w:styleId="TxBrp2">
    <w:name w:val="TxBr_p2"/>
    <w:basedOn w:val="Normal"/>
    <w:rsid w:val="00261D40"/>
    <w:pPr>
      <w:tabs>
        <w:tab w:val="left" w:pos="362"/>
      </w:tabs>
      <w:autoSpaceDE w:val="0"/>
      <w:autoSpaceDN w:val="0"/>
      <w:adjustRightInd w:val="0"/>
      <w:spacing w:line="260" w:lineRule="atLeast"/>
      <w:ind w:firstLine="363"/>
      <w:jc w:val="both"/>
    </w:pPr>
    <w:rPr>
      <w:rFonts w:eastAsia="Times New Roman"/>
    </w:rPr>
  </w:style>
  <w:style w:type="paragraph" w:customStyle="1" w:styleId="TxBr2p1">
    <w:name w:val="TxBr_2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TxBr2p2">
    <w:name w:val="TxBr_2p2"/>
    <w:basedOn w:val="Normal"/>
    <w:rsid w:val="00261D40"/>
    <w:pPr>
      <w:tabs>
        <w:tab w:val="left" w:pos="357"/>
      </w:tabs>
      <w:autoSpaceDE w:val="0"/>
      <w:autoSpaceDN w:val="0"/>
      <w:adjustRightInd w:val="0"/>
      <w:spacing w:line="260" w:lineRule="atLeast"/>
      <w:ind w:firstLine="357"/>
      <w:jc w:val="both"/>
    </w:pPr>
    <w:rPr>
      <w:rFonts w:eastAsia="Times New Roman"/>
    </w:rPr>
  </w:style>
  <w:style w:type="paragraph" w:customStyle="1" w:styleId="TxBr3p1">
    <w:name w:val="TxBr_3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TxBr3p2">
    <w:name w:val="TxBr_3p2"/>
    <w:basedOn w:val="Normal"/>
    <w:rsid w:val="00261D40"/>
    <w:pPr>
      <w:tabs>
        <w:tab w:val="left" w:pos="357"/>
      </w:tabs>
      <w:autoSpaceDE w:val="0"/>
      <w:autoSpaceDN w:val="0"/>
      <w:adjustRightInd w:val="0"/>
      <w:spacing w:line="260" w:lineRule="atLeast"/>
      <w:ind w:firstLine="358"/>
      <w:jc w:val="both"/>
    </w:pPr>
    <w:rPr>
      <w:rFonts w:eastAsia="Times New Roman"/>
    </w:rPr>
  </w:style>
  <w:style w:type="paragraph" w:customStyle="1" w:styleId="TxBr4p1">
    <w:name w:val="TxBr_4p1"/>
    <w:basedOn w:val="Normal"/>
    <w:rsid w:val="00261D40"/>
    <w:pPr>
      <w:tabs>
        <w:tab w:val="left" w:pos="340"/>
      </w:tabs>
      <w:autoSpaceDE w:val="0"/>
      <w:autoSpaceDN w:val="0"/>
      <w:adjustRightInd w:val="0"/>
      <w:spacing w:line="260" w:lineRule="atLeast"/>
      <w:ind w:firstLine="340"/>
      <w:jc w:val="both"/>
    </w:pPr>
    <w:rPr>
      <w:rFonts w:eastAsia="Times New Roman"/>
    </w:rPr>
  </w:style>
  <w:style w:type="paragraph" w:customStyle="1" w:styleId="TxBr4p2">
    <w:name w:val="TxBr_4p2"/>
    <w:basedOn w:val="Normal"/>
    <w:rsid w:val="00261D40"/>
    <w:pPr>
      <w:tabs>
        <w:tab w:val="left" w:pos="204"/>
      </w:tabs>
      <w:autoSpaceDE w:val="0"/>
      <w:autoSpaceDN w:val="0"/>
      <w:adjustRightInd w:val="0"/>
      <w:spacing w:line="240" w:lineRule="atLeast"/>
      <w:jc w:val="both"/>
    </w:pPr>
    <w:rPr>
      <w:rFonts w:eastAsia="Times New Roman"/>
    </w:rPr>
  </w:style>
  <w:style w:type="paragraph" w:customStyle="1" w:styleId="TxBr5p1">
    <w:name w:val="TxBr_5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TxBr6p1">
    <w:name w:val="TxBr_6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TxBr7p1">
    <w:name w:val="TxBr_7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TxBr7p2">
    <w:name w:val="TxBr_7p2"/>
    <w:basedOn w:val="Normal"/>
    <w:rsid w:val="00261D40"/>
    <w:pPr>
      <w:tabs>
        <w:tab w:val="left" w:pos="328"/>
      </w:tabs>
      <w:autoSpaceDE w:val="0"/>
      <w:autoSpaceDN w:val="0"/>
      <w:adjustRightInd w:val="0"/>
      <w:spacing w:line="260" w:lineRule="atLeast"/>
      <w:ind w:firstLine="329"/>
      <w:jc w:val="both"/>
    </w:pPr>
    <w:rPr>
      <w:rFonts w:eastAsia="Times New Roman"/>
    </w:rPr>
  </w:style>
  <w:style w:type="paragraph" w:customStyle="1" w:styleId="TxBr8p1">
    <w:name w:val="TxBr_8p1"/>
    <w:basedOn w:val="Normal"/>
    <w:rsid w:val="00261D40"/>
    <w:pPr>
      <w:tabs>
        <w:tab w:val="left" w:pos="345"/>
      </w:tabs>
      <w:autoSpaceDE w:val="0"/>
      <w:autoSpaceDN w:val="0"/>
      <w:adjustRightInd w:val="0"/>
      <w:spacing w:line="260" w:lineRule="atLeast"/>
      <w:ind w:firstLine="346"/>
      <w:jc w:val="both"/>
    </w:pPr>
    <w:rPr>
      <w:rFonts w:eastAsia="Times New Roman"/>
    </w:rPr>
  </w:style>
  <w:style w:type="paragraph" w:customStyle="1" w:styleId="TxBr9p1">
    <w:name w:val="TxBr_9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TxBr9p2">
    <w:name w:val="TxBr_9p2"/>
    <w:basedOn w:val="Normal"/>
    <w:rsid w:val="00261D40"/>
    <w:pPr>
      <w:tabs>
        <w:tab w:val="left" w:pos="351"/>
      </w:tabs>
      <w:autoSpaceDE w:val="0"/>
      <w:autoSpaceDN w:val="0"/>
      <w:adjustRightInd w:val="0"/>
      <w:spacing w:line="260" w:lineRule="atLeast"/>
      <w:ind w:firstLine="352"/>
      <w:jc w:val="both"/>
    </w:pPr>
    <w:rPr>
      <w:rFonts w:eastAsia="Times New Roman"/>
    </w:rPr>
  </w:style>
  <w:style w:type="paragraph" w:customStyle="1" w:styleId="TxBr10p2">
    <w:name w:val="TxBr_10p2"/>
    <w:basedOn w:val="Normal"/>
    <w:rsid w:val="00261D40"/>
    <w:pPr>
      <w:tabs>
        <w:tab w:val="left" w:pos="351"/>
      </w:tabs>
      <w:autoSpaceDE w:val="0"/>
      <w:autoSpaceDN w:val="0"/>
      <w:adjustRightInd w:val="0"/>
      <w:spacing w:line="260" w:lineRule="atLeast"/>
      <w:ind w:firstLine="352"/>
      <w:jc w:val="both"/>
    </w:pPr>
    <w:rPr>
      <w:rFonts w:eastAsia="Times New Roman"/>
    </w:rPr>
  </w:style>
  <w:style w:type="paragraph" w:customStyle="1" w:styleId="TxBr11p1">
    <w:name w:val="TxBr_11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TxBr11p2">
    <w:name w:val="TxBr_11p2"/>
    <w:basedOn w:val="Normal"/>
    <w:rsid w:val="00261D40"/>
    <w:pPr>
      <w:tabs>
        <w:tab w:val="left" w:pos="351"/>
      </w:tabs>
      <w:autoSpaceDE w:val="0"/>
      <w:autoSpaceDN w:val="0"/>
      <w:adjustRightInd w:val="0"/>
      <w:spacing w:line="260" w:lineRule="atLeast"/>
      <w:ind w:firstLine="352"/>
      <w:jc w:val="both"/>
    </w:pPr>
    <w:rPr>
      <w:rFonts w:eastAsia="Times New Roman"/>
    </w:rPr>
  </w:style>
  <w:style w:type="paragraph" w:customStyle="1" w:styleId="TxBr12p1">
    <w:name w:val="TxBr_12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TxBr13p1">
    <w:name w:val="TxBr_13p1"/>
    <w:basedOn w:val="Normal"/>
    <w:rsid w:val="00261D40"/>
    <w:pPr>
      <w:tabs>
        <w:tab w:val="left" w:pos="345"/>
      </w:tabs>
      <w:autoSpaceDE w:val="0"/>
      <w:autoSpaceDN w:val="0"/>
      <w:adjustRightInd w:val="0"/>
      <w:spacing w:line="260" w:lineRule="atLeast"/>
      <w:ind w:firstLine="346"/>
      <w:jc w:val="both"/>
    </w:pPr>
    <w:rPr>
      <w:rFonts w:eastAsia="Times New Roman"/>
    </w:rPr>
  </w:style>
  <w:style w:type="paragraph" w:customStyle="1" w:styleId="TxBr14p1">
    <w:name w:val="TxBr_14p1"/>
    <w:basedOn w:val="Normal"/>
    <w:rsid w:val="00261D40"/>
    <w:pPr>
      <w:tabs>
        <w:tab w:val="left" w:pos="204"/>
      </w:tabs>
      <w:autoSpaceDE w:val="0"/>
      <w:autoSpaceDN w:val="0"/>
      <w:adjustRightInd w:val="0"/>
      <w:spacing w:line="260" w:lineRule="atLeast"/>
      <w:jc w:val="both"/>
    </w:pPr>
    <w:rPr>
      <w:rFonts w:eastAsia="Times New Roman"/>
    </w:rPr>
  </w:style>
  <w:style w:type="paragraph" w:customStyle="1" w:styleId="TxBr14p2">
    <w:name w:val="TxBr_14p2"/>
    <w:basedOn w:val="Normal"/>
    <w:rsid w:val="00261D40"/>
    <w:pPr>
      <w:tabs>
        <w:tab w:val="left" w:pos="357"/>
      </w:tabs>
      <w:autoSpaceDE w:val="0"/>
      <w:autoSpaceDN w:val="0"/>
      <w:adjustRightInd w:val="0"/>
      <w:spacing w:line="260" w:lineRule="atLeast"/>
      <w:ind w:firstLine="358"/>
      <w:jc w:val="both"/>
    </w:pPr>
    <w:rPr>
      <w:rFonts w:eastAsia="Times New Roman"/>
    </w:rPr>
  </w:style>
  <w:style w:type="character" w:customStyle="1" w:styleId="BlockTitle2Char">
    <w:name w:val="Block Title2 Char"/>
    <w:rsid w:val="00261D40"/>
    <w:rPr>
      <w:rFonts w:ascii="Arial" w:hAnsi="Arial"/>
      <w:b/>
      <w:sz w:val="28"/>
      <w:lang w:val="en-US" w:eastAsia="en-US" w:bidi="ar-SA"/>
    </w:rPr>
  </w:style>
  <w:style w:type="character" w:customStyle="1" w:styleId="AAunderlining">
    <w:name w:val="AA underlining"/>
    <w:rsid w:val="00261D40"/>
    <w:rPr>
      <w:rFonts w:ascii="Arial" w:hAnsi="Arial" w:cs="Arial"/>
      <w:b/>
      <w:noProof w:val="0"/>
      <w:color w:val="000000"/>
      <w:u w:val="thick"/>
      <w:lang w:val="en-US" w:eastAsia="en-US" w:bidi="ar-SA"/>
    </w:rPr>
  </w:style>
  <w:style w:type="character" w:customStyle="1" w:styleId="articletext1">
    <w:name w:val="article_text1"/>
    <w:rsid w:val="00261D40"/>
    <w:rPr>
      <w:rFonts w:ascii="Arial" w:hAnsi="Arial" w:cs="Arial"/>
      <w:sz w:val="18"/>
      <w:szCs w:val="18"/>
    </w:rPr>
  </w:style>
  <w:style w:type="character" w:customStyle="1" w:styleId="ippcaptionblack">
    <w:name w:val="ippcaptionblack"/>
    <w:basedOn w:val="DefaultParagraphFont"/>
    <w:rsid w:val="00261D40"/>
  </w:style>
  <w:style w:type="character" w:customStyle="1" w:styleId="BlockTitleCharChar">
    <w:name w:val="Block Title Char Char"/>
    <w:rsid w:val="00261D40"/>
    <w:rPr>
      <w:rFonts w:ascii="Arial" w:hAnsi="Arial" w:cs="Arial"/>
      <w:b/>
      <w:bCs/>
      <w:kern w:val="32"/>
      <w:sz w:val="28"/>
      <w:szCs w:val="32"/>
      <w:lang w:val="en-US" w:eastAsia="en-US" w:bidi="ar-SA"/>
    </w:rPr>
  </w:style>
  <w:style w:type="character" w:customStyle="1" w:styleId="ssl01">
    <w:name w:val="ss_l01"/>
    <w:rsid w:val="00261D40"/>
    <w:rPr>
      <w:color w:val="000000"/>
      <w:sz w:val="32"/>
      <w:szCs w:val="32"/>
    </w:rPr>
  </w:style>
  <w:style w:type="character" w:customStyle="1" w:styleId="UnderlinedCardChar0">
    <w:name w:val="Underlined Card Char"/>
    <w:rsid w:val="00261D40"/>
    <w:rPr>
      <w:rFonts w:ascii="Palatino Linotype" w:hAnsi="Palatino Linotype"/>
      <w:u w:val="single"/>
      <w:lang w:val="en-US" w:eastAsia="en-US" w:bidi="ar-SA"/>
    </w:rPr>
  </w:style>
  <w:style w:type="character" w:customStyle="1" w:styleId="copy">
    <w:name w:val="copy"/>
    <w:basedOn w:val="DefaultParagraphFont"/>
    <w:rsid w:val="00261D40"/>
  </w:style>
  <w:style w:type="character" w:customStyle="1" w:styleId="p">
    <w:name w:val="p"/>
    <w:basedOn w:val="DefaultParagraphFont"/>
    <w:rsid w:val="00261D40"/>
  </w:style>
  <w:style w:type="character" w:customStyle="1" w:styleId="A4">
    <w:name w:val="A4"/>
    <w:rsid w:val="00261D40"/>
    <w:rPr>
      <w:rFonts w:cs="Verdana"/>
      <w:color w:val="000000"/>
      <w:sz w:val="180"/>
      <w:szCs w:val="180"/>
    </w:rPr>
  </w:style>
  <w:style w:type="paragraph" w:customStyle="1" w:styleId="Pa3">
    <w:name w:val="Pa3"/>
    <w:basedOn w:val="Normal"/>
    <w:next w:val="Normal"/>
    <w:rsid w:val="00261D40"/>
    <w:pPr>
      <w:autoSpaceDE w:val="0"/>
      <w:autoSpaceDN w:val="0"/>
      <w:adjustRightInd w:val="0"/>
      <w:spacing w:line="241" w:lineRule="atLeast"/>
    </w:pPr>
    <w:rPr>
      <w:rFonts w:ascii="Verdana" w:eastAsia="Times New Roman" w:hAnsi="Verdana"/>
    </w:rPr>
  </w:style>
  <w:style w:type="character" w:customStyle="1" w:styleId="A5">
    <w:name w:val="A5"/>
    <w:rsid w:val="00261D40"/>
    <w:rPr>
      <w:rFonts w:ascii="ESBAYY+MyriadPro-LightIt" w:hAnsi="ESBAYY+MyriadPro-LightIt" w:cs="ESBAYY+MyriadPro-LightIt"/>
      <w:color w:val="000000"/>
      <w:sz w:val="42"/>
      <w:szCs w:val="42"/>
    </w:rPr>
  </w:style>
  <w:style w:type="paragraph" w:customStyle="1" w:styleId="Pa0">
    <w:name w:val="Pa0"/>
    <w:basedOn w:val="Normal"/>
    <w:next w:val="Normal"/>
    <w:rsid w:val="00261D40"/>
    <w:pPr>
      <w:autoSpaceDE w:val="0"/>
      <w:autoSpaceDN w:val="0"/>
      <w:adjustRightInd w:val="0"/>
      <w:spacing w:line="281" w:lineRule="atLeast"/>
    </w:pPr>
    <w:rPr>
      <w:rFonts w:ascii="Verdana" w:eastAsia="Times New Roman" w:hAnsi="Verdana"/>
    </w:rPr>
  </w:style>
  <w:style w:type="paragraph" w:customStyle="1" w:styleId="Pa1">
    <w:name w:val="Pa1"/>
    <w:basedOn w:val="Normal"/>
    <w:next w:val="Normal"/>
    <w:rsid w:val="00261D40"/>
    <w:pPr>
      <w:autoSpaceDE w:val="0"/>
      <w:autoSpaceDN w:val="0"/>
      <w:adjustRightInd w:val="0"/>
      <w:spacing w:line="225" w:lineRule="atLeast"/>
    </w:pPr>
    <w:rPr>
      <w:rFonts w:ascii="Verdana" w:eastAsia="Times New Roman" w:hAnsi="Verdana"/>
    </w:rPr>
  </w:style>
  <w:style w:type="character" w:customStyle="1" w:styleId="A0">
    <w:name w:val="A0"/>
    <w:rsid w:val="00261D40"/>
    <w:rPr>
      <w:rFonts w:ascii="WGZEQO+MyriadPro-Regular" w:hAnsi="WGZEQO+MyriadPro-Regular" w:cs="WGZEQO+MyriadPro-Regular"/>
      <w:color w:val="000000"/>
      <w:sz w:val="12"/>
      <w:szCs w:val="12"/>
    </w:rPr>
  </w:style>
  <w:style w:type="paragraph" w:customStyle="1" w:styleId="Pa4">
    <w:name w:val="Pa4"/>
    <w:basedOn w:val="Normal"/>
    <w:next w:val="Normal"/>
    <w:rsid w:val="00261D40"/>
    <w:pPr>
      <w:autoSpaceDE w:val="0"/>
      <w:autoSpaceDN w:val="0"/>
      <w:adjustRightInd w:val="0"/>
      <w:spacing w:line="1041" w:lineRule="atLeast"/>
    </w:pPr>
    <w:rPr>
      <w:rFonts w:ascii="Verdana" w:eastAsia="Times New Roman" w:hAnsi="Verdana"/>
    </w:rPr>
  </w:style>
  <w:style w:type="character" w:customStyle="1" w:styleId="A9">
    <w:name w:val="A9"/>
    <w:rsid w:val="00261D40"/>
    <w:rPr>
      <w:rFonts w:ascii="Times New Roman" w:hAnsi="Times New Roman"/>
      <w:color w:val="000000"/>
      <w:sz w:val="14"/>
      <w:szCs w:val="14"/>
    </w:rPr>
  </w:style>
  <w:style w:type="paragraph" w:customStyle="1" w:styleId="maintitle">
    <w:name w:val="maintitle"/>
    <w:basedOn w:val="Normal"/>
    <w:rsid w:val="00261D40"/>
    <w:pPr>
      <w:spacing w:before="100" w:beforeAutospacing="1" w:after="100" w:afterAutospacing="1"/>
    </w:pPr>
    <w:rPr>
      <w:rFonts w:eastAsia="Times New Roman"/>
    </w:rPr>
  </w:style>
  <w:style w:type="paragraph" w:customStyle="1" w:styleId="tag10">
    <w:name w:val="tag 1"/>
    <w:basedOn w:val="Normal"/>
    <w:rsid w:val="00261D40"/>
    <w:rPr>
      <w:rFonts w:eastAsia="Times New Roman"/>
      <w:b/>
      <w:szCs w:val="20"/>
    </w:rPr>
  </w:style>
  <w:style w:type="paragraph" w:customStyle="1" w:styleId="CardsFont12ptCharCharCharCharCharCharCharCharChar">
    <w:name w:val="Cards + Font: 12 pt Char Char Char Char Char Char Char Char Char"/>
    <w:basedOn w:val="Cards"/>
    <w:rsid w:val="00261D40"/>
    <w:pPr>
      <w:widowControl/>
      <w:autoSpaceDE w:val="0"/>
      <w:autoSpaceDN w:val="0"/>
      <w:adjustRightInd w:val="0"/>
      <w:spacing w:after="160" w:line="259" w:lineRule="auto"/>
      <w:jc w:val="both"/>
    </w:pPr>
    <w:rPr>
      <w:sz w:val="24"/>
      <w:u w:val="thick"/>
    </w:rPr>
  </w:style>
  <w:style w:type="character" w:customStyle="1" w:styleId="CardsFont6ptChar1">
    <w:name w:val="Cards + Font: 6 pt Char1"/>
    <w:rsid w:val="00261D40"/>
    <w:rPr>
      <w:sz w:val="12"/>
      <w:szCs w:val="24"/>
      <w:lang w:val="en-US" w:eastAsia="en-US" w:bidi="ar-SA"/>
    </w:rPr>
  </w:style>
  <w:style w:type="paragraph" w:customStyle="1" w:styleId="StyleCards12ptThickunderline">
    <w:name w:val="Style Cards + 12 pt Thick underline"/>
    <w:basedOn w:val="Cards"/>
    <w:rsid w:val="00261D40"/>
    <w:pPr>
      <w:widowControl/>
      <w:autoSpaceDE w:val="0"/>
      <w:autoSpaceDN w:val="0"/>
      <w:adjustRightInd w:val="0"/>
      <w:spacing w:after="160" w:line="259" w:lineRule="auto"/>
      <w:jc w:val="both"/>
    </w:pPr>
    <w:rPr>
      <w:sz w:val="24"/>
      <w:szCs w:val="20"/>
      <w:u w:val="thick"/>
    </w:rPr>
  </w:style>
  <w:style w:type="character" w:customStyle="1" w:styleId="textboldChar">
    <w:name w:val="text bold Char"/>
    <w:rsid w:val="00261D40"/>
    <w:rPr>
      <w:b/>
      <w:sz w:val="24"/>
      <w:szCs w:val="24"/>
      <w:u w:val="thick"/>
      <w:lang w:val="en-US" w:eastAsia="en-US" w:bidi="ar-SA"/>
    </w:rPr>
  </w:style>
  <w:style w:type="character" w:customStyle="1" w:styleId="normalChar">
    <w:name w:val="normal Char"/>
    <w:rsid w:val="00261D40"/>
    <w:rPr>
      <w:szCs w:val="24"/>
      <w:lang w:val="en-US" w:eastAsia="en-US" w:bidi="ar-SA"/>
    </w:rPr>
  </w:style>
  <w:style w:type="character" w:customStyle="1" w:styleId="size2arialtext1">
    <w:name w:val="size2arialtext1"/>
    <w:rsid w:val="00261D40"/>
    <w:rPr>
      <w:rFonts w:ascii="Arial" w:hAnsi="Arial" w:cs="Arial" w:hint="default"/>
      <w:i w:val="0"/>
      <w:iCs w:val="0"/>
      <w:strike w:val="0"/>
      <w:dstrike w:val="0"/>
      <w:color w:val="000000"/>
      <w:sz w:val="24"/>
      <w:szCs w:val="24"/>
      <w:u w:val="none"/>
      <w:effect w:val="none"/>
    </w:rPr>
  </w:style>
  <w:style w:type="character" w:customStyle="1" w:styleId="articletitle1">
    <w:name w:val="articletitle1"/>
    <w:rsid w:val="00261D40"/>
    <w:rPr>
      <w:rFonts w:ascii="Arial" w:hAnsi="Arial" w:cs="Arial" w:hint="default"/>
      <w:b/>
      <w:bCs/>
      <w:color w:val="000000"/>
      <w:sz w:val="36"/>
      <w:szCs w:val="36"/>
    </w:rPr>
  </w:style>
  <w:style w:type="character" w:customStyle="1" w:styleId="TagsChar3">
    <w:name w:val="Tags Char3"/>
    <w:rsid w:val="00261D40"/>
    <w:rPr>
      <w:b/>
      <w:sz w:val="24"/>
      <w:lang w:val="en-US" w:eastAsia="en-US" w:bidi="ar-SA"/>
    </w:rPr>
  </w:style>
  <w:style w:type="character" w:customStyle="1" w:styleId="StyleCards12ptThickunderlineChar3">
    <w:name w:val="Style Cards + 12 pt Thick underline Char3"/>
    <w:rsid w:val="00261D40"/>
    <w:rPr>
      <w:sz w:val="24"/>
      <w:szCs w:val="24"/>
      <w:u w:val="thick"/>
      <w:lang w:val="en-US" w:eastAsia="en-US" w:bidi="ar-SA"/>
    </w:rPr>
  </w:style>
  <w:style w:type="paragraph" w:customStyle="1" w:styleId="StyleCites10pt">
    <w:name w:val="Style Cites + 10 pt"/>
    <w:rsid w:val="00261D4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rsid w:val="00261D40"/>
    <w:rPr>
      <w:rFonts w:eastAsia="SimSun"/>
      <w:b/>
      <w:bCs/>
      <w:noProof w:val="0"/>
      <w:szCs w:val="24"/>
      <w:lang w:val="en-US" w:eastAsia="zh-CN" w:bidi="ar-SA"/>
    </w:rPr>
  </w:style>
  <w:style w:type="paragraph" w:customStyle="1" w:styleId="StyleCites12pt">
    <w:name w:val="Style Cites + 12 pt"/>
    <w:basedOn w:val="Cites"/>
    <w:rsid w:val="00261D40"/>
    <w:pPr>
      <w:autoSpaceDE w:val="0"/>
      <w:autoSpaceDN w:val="0"/>
      <w:adjustRightInd w:val="0"/>
      <w:spacing w:after="160" w:line="259" w:lineRule="auto"/>
      <w:outlineLvl w:val="2"/>
    </w:pPr>
    <w:rPr>
      <w:sz w:val="22"/>
      <w:szCs w:val="22"/>
    </w:rPr>
  </w:style>
  <w:style w:type="character" w:customStyle="1" w:styleId="CardsCharCharChar">
    <w:name w:val="Cards Char Char Char"/>
    <w:rsid w:val="00261D40"/>
    <w:rPr>
      <w:lang w:val="en-US" w:eastAsia="en-US" w:bidi="ar-SA"/>
    </w:rPr>
  </w:style>
  <w:style w:type="character" w:customStyle="1" w:styleId="CardsFont12ptCharCharCharCharChar">
    <w:name w:val="Cards + Font: 12 pt Char Char Char Char Char"/>
    <w:rsid w:val="00261D40"/>
    <w:rPr>
      <w:sz w:val="24"/>
      <w:szCs w:val="24"/>
      <w:u w:val="thick"/>
      <w:lang w:val="en-US" w:eastAsia="en-US" w:bidi="ar-SA"/>
    </w:rPr>
  </w:style>
  <w:style w:type="character" w:customStyle="1" w:styleId="standardcontent1">
    <w:name w:val="standardcontent1"/>
    <w:rsid w:val="00261D40"/>
    <w:rPr>
      <w:rFonts w:ascii="Arial" w:hAnsi="Arial" w:cs="Arial" w:hint="default"/>
      <w:strike w:val="0"/>
      <w:dstrike w:val="0"/>
      <w:sz w:val="24"/>
      <w:szCs w:val="24"/>
      <w:u w:val="none"/>
      <w:effect w:val="none"/>
    </w:rPr>
  </w:style>
  <w:style w:type="character" w:customStyle="1" w:styleId="charchar10">
    <w:name w:val="charchar1"/>
    <w:basedOn w:val="DefaultParagraphFont"/>
    <w:rsid w:val="00261D40"/>
  </w:style>
  <w:style w:type="character" w:customStyle="1" w:styleId="hidden">
    <w:name w:val="hidden"/>
    <w:basedOn w:val="DefaultParagraphFont"/>
    <w:rsid w:val="00261D40"/>
  </w:style>
  <w:style w:type="character" w:customStyle="1" w:styleId="underlineevidencetextCharChar">
    <w:name w:val="underline evidence text Char Char"/>
    <w:rsid w:val="00261D4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261D40"/>
    <w:pPr>
      <w:ind w:left="1728" w:right="1008"/>
    </w:pPr>
    <w:rPr>
      <w:rFonts w:ascii="Times New Roman" w:hAnsi="Times New Roman"/>
      <w:sz w:val="18"/>
      <w:szCs w:val="24"/>
      <w:u w:val="single"/>
    </w:rPr>
  </w:style>
  <w:style w:type="character" w:customStyle="1" w:styleId="clsarial12">
    <w:name w:val="clsarial_12"/>
    <w:basedOn w:val="DefaultParagraphFont"/>
    <w:rsid w:val="00261D40"/>
  </w:style>
  <w:style w:type="paragraph" w:customStyle="1" w:styleId="PageHeading">
    <w:name w:val="PageHeading"/>
    <w:basedOn w:val="Normal"/>
    <w:autoRedefine/>
    <w:rsid w:val="00261D40"/>
    <w:pPr>
      <w:jc w:val="center"/>
      <w:outlineLvl w:val="0"/>
    </w:pPr>
    <w:rPr>
      <w:rFonts w:eastAsia="Times New Roman"/>
      <w:b/>
      <w:sz w:val="32"/>
      <w:szCs w:val="32"/>
      <w:u w:val="single"/>
    </w:rPr>
  </w:style>
  <w:style w:type="paragraph" w:customStyle="1" w:styleId="Cite1HeavyCardSizeUp">
    <w:name w:val="Cite1||HeavyCardSizeUp"/>
    <w:basedOn w:val="Normal"/>
    <w:rsid w:val="00261D40"/>
    <w:rPr>
      <w:rFonts w:eastAsia="Times New Roman"/>
      <w:b/>
      <w:u w:val="single"/>
    </w:rPr>
  </w:style>
  <w:style w:type="paragraph" w:customStyle="1" w:styleId="NormalText1">
    <w:name w:val="NormalText"/>
    <w:basedOn w:val="Normal"/>
    <w:rsid w:val="00261D40"/>
    <w:rPr>
      <w:rFonts w:eastAsia="Times New Roman"/>
    </w:rPr>
  </w:style>
  <w:style w:type="character" w:customStyle="1" w:styleId="CardUpSizeChar">
    <w:name w:val="CardUpSize Char"/>
    <w:rsid w:val="00261D40"/>
    <w:rPr>
      <w:sz w:val="24"/>
      <w:szCs w:val="24"/>
      <w:u w:val="single"/>
      <w:lang w:val="en-US" w:eastAsia="en-US" w:bidi="ar-SA"/>
    </w:rPr>
  </w:style>
  <w:style w:type="character" w:customStyle="1" w:styleId="Cite1HeavyCardSizeUpChar">
    <w:name w:val="Cite1||HeavyCardSizeUp Char"/>
    <w:rsid w:val="00261D40"/>
    <w:rPr>
      <w:b/>
      <w:sz w:val="24"/>
      <w:szCs w:val="24"/>
      <w:u w:val="single"/>
      <w:lang w:val="en-US" w:eastAsia="en-US" w:bidi="ar-SA"/>
    </w:rPr>
  </w:style>
  <w:style w:type="character" w:customStyle="1" w:styleId="end">
    <w:name w:val="end"/>
    <w:basedOn w:val="DefaultParagraphFont"/>
    <w:rsid w:val="00261D40"/>
  </w:style>
  <w:style w:type="character" w:customStyle="1" w:styleId="Reallysmall0">
    <w:name w:val="Reallysmall"/>
    <w:rsid w:val="00261D40"/>
    <w:rPr>
      <w:sz w:val="12"/>
    </w:rPr>
  </w:style>
  <w:style w:type="character" w:customStyle="1" w:styleId="HotRouteCharChar">
    <w:name w:val="Hot Route Char Char"/>
    <w:rsid w:val="00261D40"/>
    <w:rPr>
      <w:szCs w:val="24"/>
    </w:rPr>
  </w:style>
  <w:style w:type="character" w:customStyle="1" w:styleId="StyleUnderlineCharChar">
    <w:name w:val="Style Underline Char Char"/>
    <w:rsid w:val="00261D40"/>
    <w:rPr>
      <w:u w:val="single"/>
      <w:lang w:val="en-US" w:eastAsia="en-US" w:bidi="ar-SA"/>
    </w:rPr>
  </w:style>
  <w:style w:type="character" w:customStyle="1" w:styleId="DebateHighlighted">
    <w:name w:val="Debate Highlighted"/>
    <w:rsid w:val="00261D40"/>
    <w:rPr>
      <w:rFonts w:ascii="Times New Roman" w:hAnsi="Times New Roman"/>
      <w:sz w:val="20"/>
      <w:u w:val="thick"/>
      <w:bdr w:val="none" w:sz="0" w:space="0" w:color="auto"/>
      <w:shd w:val="clear" w:color="auto" w:fill="00FFFF"/>
    </w:rPr>
  </w:style>
  <w:style w:type="character" w:customStyle="1" w:styleId="StyleArial12ptBoldItalic">
    <w:name w:val="Style Arial 12 pt Bold Italic"/>
    <w:rsid w:val="00261D40"/>
    <w:rPr>
      <w:rFonts w:ascii="Times New Roman" w:hAnsi="Times New Roman"/>
      <w:b/>
      <w:bCs/>
      <w:iCs/>
      <w:sz w:val="24"/>
    </w:rPr>
  </w:style>
  <w:style w:type="paragraph" w:customStyle="1" w:styleId="Smalllouietext">
    <w:name w:val="Small louie text"/>
    <w:basedOn w:val="Normal"/>
    <w:autoRedefine/>
    <w:rsid w:val="00261D40"/>
    <w:rPr>
      <w:rFonts w:eastAsia="Times New Roman"/>
    </w:rPr>
  </w:style>
  <w:style w:type="character" w:customStyle="1" w:styleId="pubdate">
    <w:name w:val="pubdate"/>
    <w:basedOn w:val="DefaultParagraphFont"/>
    <w:rsid w:val="00261D40"/>
  </w:style>
  <w:style w:type="paragraph" w:customStyle="1" w:styleId="sdate">
    <w:name w:val="sdate"/>
    <w:basedOn w:val="Normal"/>
    <w:rsid w:val="00261D40"/>
    <w:pPr>
      <w:spacing w:before="100" w:beforeAutospacing="1" w:after="100" w:afterAutospacing="1"/>
    </w:pPr>
    <w:rPr>
      <w:rFonts w:eastAsia="Times New Roman"/>
    </w:rPr>
  </w:style>
  <w:style w:type="character" w:customStyle="1" w:styleId="Heading3FoldoverCharChar">
    <w:name w:val="Heading 3 Foldover Char Char"/>
    <w:rsid w:val="00261D40"/>
    <w:rPr>
      <w:rFonts w:cs="Arial"/>
      <w:b/>
      <w:bCs/>
      <w:sz w:val="40"/>
      <w:szCs w:val="26"/>
      <w:lang w:val="en-US" w:eastAsia="en-US" w:bidi="ar-SA"/>
    </w:rPr>
  </w:style>
  <w:style w:type="character" w:customStyle="1" w:styleId="A6">
    <w:name w:val="A6"/>
    <w:rsid w:val="00261D40"/>
    <w:rPr>
      <w:rFonts w:cs="GADHJZ+GoudyOldStyleBT-Roman"/>
      <w:color w:val="000000"/>
      <w:sz w:val="12"/>
      <w:szCs w:val="12"/>
    </w:rPr>
  </w:style>
  <w:style w:type="character" w:customStyle="1" w:styleId="verdana1">
    <w:name w:val="verdana1"/>
    <w:rsid w:val="00261D40"/>
    <w:rPr>
      <w:rFonts w:ascii="Verdana" w:hAnsi="Verdana" w:hint="default"/>
    </w:rPr>
  </w:style>
  <w:style w:type="character" w:customStyle="1" w:styleId="bullet-text">
    <w:name w:val="bullet-text"/>
    <w:rsid w:val="00261D40"/>
  </w:style>
  <w:style w:type="character" w:customStyle="1" w:styleId="attrib">
    <w:name w:val="attrib"/>
    <w:rsid w:val="00261D40"/>
  </w:style>
  <w:style w:type="character" w:customStyle="1" w:styleId="type">
    <w:name w:val="type"/>
    <w:rsid w:val="00261D40"/>
  </w:style>
  <w:style w:type="paragraph" w:customStyle="1" w:styleId="Micro">
    <w:name w:val="Micro"/>
    <w:basedOn w:val="Normal"/>
    <w:next w:val="Normal"/>
    <w:rsid w:val="00261D40"/>
    <w:rPr>
      <w:rFonts w:eastAsia="Times New Roman"/>
      <w:sz w:val="12"/>
      <w:lang w:val="x-none" w:eastAsia="x-none"/>
    </w:rPr>
  </w:style>
  <w:style w:type="character" w:customStyle="1" w:styleId="MicroChar">
    <w:name w:val="Micro Char"/>
    <w:rsid w:val="00261D40"/>
    <w:rPr>
      <w:rFonts w:ascii="Arial" w:hAnsi="Arial"/>
      <w:sz w:val="12"/>
      <w:szCs w:val="24"/>
    </w:rPr>
  </w:style>
  <w:style w:type="character" w:customStyle="1" w:styleId="StylecardThickunderlineChar">
    <w:name w:val="Style card + Thick underline Char"/>
    <w:rsid w:val="00261D40"/>
    <w:rPr>
      <w:noProof w:val="0"/>
      <w:color w:val="000000"/>
      <w:u w:val="thick"/>
      <w:lang w:val="en-US" w:eastAsia="en-US" w:bidi="ar-SA"/>
    </w:rPr>
  </w:style>
  <w:style w:type="paragraph" w:customStyle="1" w:styleId="StylecardThickunderline">
    <w:name w:val="Style card + Thick underline"/>
    <w:basedOn w:val="card"/>
    <w:rsid w:val="00261D40"/>
    <w:rPr>
      <w:rFonts w:eastAsia="Times New Roman"/>
      <w:sz w:val="20"/>
      <w:szCs w:val="20"/>
      <w:u w:val="thick"/>
      <w:lang w:val="x-none" w:eastAsia="x-none"/>
    </w:rPr>
  </w:style>
  <w:style w:type="character" w:customStyle="1" w:styleId="searchtermbold1">
    <w:name w:val="searchtermbold1"/>
    <w:rsid w:val="00261D40"/>
    <w:rPr>
      <w:b/>
      <w:bCs/>
      <w:sz w:val="17"/>
      <w:szCs w:val="17"/>
    </w:rPr>
  </w:style>
  <w:style w:type="character" w:customStyle="1" w:styleId="spanstyle1">
    <w:name w:val="spanstyle1"/>
    <w:rsid w:val="00261D40"/>
    <w:rPr>
      <w:b w:val="0"/>
      <w:bCs w:val="0"/>
      <w:sz w:val="17"/>
      <w:szCs w:val="17"/>
    </w:rPr>
  </w:style>
  <w:style w:type="character" w:customStyle="1" w:styleId="crosslinkpopup1">
    <w:name w:val="crosslinkpopup1"/>
    <w:rsid w:val="00261D40"/>
    <w:rPr>
      <w:vanish/>
      <w:webHidden w:val="0"/>
      <w:bdr w:val="single" w:sz="12" w:space="0" w:color="666666" w:frame="1"/>
      <w:shd w:val="clear" w:color="auto" w:fill="FFFFFF"/>
      <w:specVanish w:val="0"/>
    </w:rPr>
  </w:style>
  <w:style w:type="character" w:customStyle="1" w:styleId="crosslinkpopup2">
    <w:name w:val="crosslinkpopup2"/>
    <w:rsid w:val="00261D40"/>
    <w:rPr>
      <w:vanish/>
      <w:webHidden w:val="0"/>
      <w:bdr w:val="single" w:sz="12" w:space="0" w:color="666666" w:frame="1"/>
      <w:shd w:val="clear" w:color="auto" w:fill="FFFFFF"/>
      <w:specVanish w:val="0"/>
    </w:rPr>
  </w:style>
  <w:style w:type="paragraph" w:customStyle="1" w:styleId="speechnumber">
    <w:name w:val="speechnumber"/>
    <w:basedOn w:val="Normal"/>
    <w:rsid w:val="00261D40"/>
    <w:pPr>
      <w:spacing w:before="100" w:beforeAutospacing="1" w:after="100" w:afterAutospacing="1"/>
    </w:pPr>
    <w:rPr>
      <w:rFonts w:eastAsia="Times New Roman"/>
      <w:lang w:val="tr-TR" w:eastAsia="tr-TR"/>
    </w:rPr>
  </w:style>
  <w:style w:type="character" w:customStyle="1" w:styleId="printhtml">
    <w:name w:val="print_html"/>
    <w:rsid w:val="00261D40"/>
  </w:style>
  <w:style w:type="character" w:customStyle="1" w:styleId="printmail">
    <w:name w:val="print_mail"/>
    <w:rsid w:val="00261D40"/>
  </w:style>
  <w:style w:type="character" w:customStyle="1" w:styleId="printpdf">
    <w:name w:val="print_pdf"/>
    <w:rsid w:val="00261D40"/>
  </w:style>
  <w:style w:type="character" w:customStyle="1" w:styleId="custom-facebook-button">
    <w:name w:val="custom-facebook-button"/>
    <w:rsid w:val="00261D40"/>
  </w:style>
  <w:style w:type="character" w:customStyle="1" w:styleId="custom-twitter-button">
    <w:name w:val="custom-twitter-button"/>
    <w:rsid w:val="00261D40"/>
  </w:style>
  <w:style w:type="character" w:customStyle="1" w:styleId="authors">
    <w:name w:val="authors"/>
    <w:rsid w:val="00261D40"/>
  </w:style>
  <w:style w:type="character" w:customStyle="1" w:styleId="timestamp">
    <w:name w:val="timestamp"/>
    <w:rsid w:val="00261D40"/>
  </w:style>
  <w:style w:type="character" w:customStyle="1" w:styleId="support">
    <w:name w:val="support"/>
    <w:basedOn w:val="DefaultParagraphFont"/>
    <w:rsid w:val="00261D40"/>
  </w:style>
  <w:style w:type="character" w:customStyle="1" w:styleId="cardCharCharChar1">
    <w:name w:val="card Char Char Char1"/>
    <w:rsid w:val="00261D40"/>
    <w:rPr>
      <w:szCs w:val="24"/>
    </w:rPr>
  </w:style>
  <w:style w:type="character" w:customStyle="1" w:styleId="z-BottomofFormChar1">
    <w:name w:val="z-Bottom of Form Char1"/>
    <w:semiHidden/>
    <w:rsid w:val="00261D40"/>
    <w:rPr>
      <w:rFonts w:ascii="Arial" w:hAnsi="Arial" w:cs="Arial"/>
      <w:vanish/>
      <w:sz w:val="16"/>
      <w:szCs w:val="16"/>
    </w:rPr>
  </w:style>
  <w:style w:type="character" w:customStyle="1" w:styleId="3textChar">
    <w:name w:val="3text Char"/>
    <w:rsid w:val="00261D40"/>
    <w:rPr>
      <w:szCs w:val="24"/>
      <w:lang w:bidi="en-US"/>
    </w:rPr>
  </w:style>
  <w:style w:type="character" w:customStyle="1" w:styleId="FontStyle67">
    <w:name w:val="Font Style67"/>
    <w:rsid w:val="00261D40"/>
    <w:rPr>
      <w:rFonts w:ascii="Garamond" w:hAnsi="Garamond" w:cs="Garamond"/>
      <w:b/>
      <w:bCs/>
      <w:spacing w:val="10"/>
      <w:sz w:val="14"/>
      <w:szCs w:val="14"/>
    </w:rPr>
  </w:style>
  <w:style w:type="character" w:customStyle="1" w:styleId="Hyperlink13">
    <w:name w:val="Hyperlink13"/>
    <w:rsid w:val="00261D40"/>
    <w:rPr>
      <w:b w:val="0"/>
      <w:bCs w:val="0"/>
      <w:strike w:val="0"/>
      <w:dstrike w:val="0"/>
      <w:color w:val="008000"/>
      <w:sz w:val="20"/>
      <w:szCs w:val="20"/>
      <w:u w:val="none"/>
      <w:effect w:val="none"/>
    </w:rPr>
  </w:style>
  <w:style w:type="character" w:customStyle="1" w:styleId="link-external">
    <w:name w:val="link-external"/>
    <w:basedOn w:val="DefaultParagraphFont"/>
    <w:rsid w:val="00261D40"/>
  </w:style>
  <w:style w:type="character" w:customStyle="1" w:styleId="Header2Char">
    <w:name w:val="Header2 Char"/>
    <w:basedOn w:val="Heading2Char0"/>
    <w:rsid w:val="00261D40"/>
    <w:rPr>
      <w:b/>
      <w:caps/>
      <w:szCs w:val="24"/>
      <w:lang w:val="en-US" w:eastAsia="en-US" w:bidi="ar-SA"/>
    </w:rPr>
  </w:style>
  <w:style w:type="character" w:customStyle="1" w:styleId="StyleBoldText12pt10ptNotBoldKernat16pt">
    <w:name w:val="Style Bold Text 12 pt + 10 pt Not Bold Kern at 16 pt"/>
    <w:rsid w:val="00261D4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itesCharCharChar">
    <w:name w:val="Cites Char Char Char"/>
    <w:rsid w:val="00261D40"/>
    <w:rPr>
      <w:b/>
      <w:bCs/>
      <w:szCs w:val="24"/>
      <w:lang w:val="en-US" w:eastAsia="en-US" w:bidi="ar-SA"/>
    </w:rPr>
  </w:style>
  <w:style w:type="character" w:customStyle="1" w:styleId="Char3">
    <w:name w:val="Char3"/>
    <w:rsid w:val="00261D40"/>
    <w:rPr>
      <w:rFonts w:ascii="Arial Narrow" w:eastAsia="Batang" w:hAnsi="Arial Narrow" w:cs="Arial"/>
      <w:b/>
      <w:bCs/>
      <w:iCs/>
      <w:sz w:val="24"/>
      <w:szCs w:val="28"/>
      <w:lang w:val="en-US" w:eastAsia="en-US" w:bidi="ar-SA"/>
    </w:rPr>
  </w:style>
  <w:style w:type="character" w:customStyle="1" w:styleId="UnderlinedCards">
    <w:name w:val="Underlined Cards"/>
    <w:rsid w:val="00261D40"/>
    <w:rPr>
      <w:sz w:val="24"/>
      <w:szCs w:val="24"/>
      <w:u w:val="thick"/>
      <w:lang w:val="en-US" w:eastAsia="en-US" w:bidi="ar-SA"/>
    </w:rPr>
  </w:style>
  <w:style w:type="character" w:customStyle="1" w:styleId="TagsChar4">
    <w:name w:val="Tags Char4"/>
    <w:rsid w:val="00261D40"/>
    <w:rPr>
      <w:b/>
      <w:lang w:val="en-US" w:eastAsia="en-US" w:bidi="ar-SA"/>
    </w:rPr>
  </w:style>
  <w:style w:type="character" w:customStyle="1" w:styleId="StyleStyle7pt8pt">
    <w:name w:val="Style Style 7 pt + 8 pt"/>
    <w:rsid w:val="00261D40"/>
    <w:rPr>
      <w:sz w:val="16"/>
    </w:rPr>
  </w:style>
  <w:style w:type="character" w:customStyle="1" w:styleId="StyleUnderline2">
    <w:name w:val="Style Underline2"/>
    <w:rsid w:val="00261D40"/>
    <w:rPr>
      <w:u w:val="single"/>
    </w:rPr>
  </w:style>
  <w:style w:type="character" w:customStyle="1" w:styleId="StyleStyleThickunderlineBold">
    <w:name w:val="Style Style Thick underline + Bold"/>
    <w:rsid w:val="00261D40"/>
    <w:rPr>
      <w:b/>
      <w:bCs/>
      <w:u w:val="thick"/>
    </w:rPr>
  </w:style>
  <w:style w:type="character" w:customStyle="1" w:styleId="underlinecharchar3">
    <w:name w:val="underlinecharchar"/>
    <w:basedOn w:val="DefaultParagraphFont"/>
    <w:rsid w:val="00261D40"/>
  </w:style>
  <w:style w:type="paragraph" w:customStyle="1" w:styleId="unread">
    <w:name w:val="unread"/>
    <w:basedOn w:val="Normal"/>
    <w:rsid w:val="00261D40"/>
    <w:rPr>
      <w:rFonts w:eastAsia="Times New Roman"/>
    </w:rPr>
  </w:style>
  <w:style w:type="character" w:customStyle="1" w:styleId="unreadChar">
    <w:name w:val="unread Char"/>
    <w:rsid w:val="00261D40"/>
    <w:rPr>
      <w:szCs w:val="24"/>
    </w:rPr>
  </w:style>
  <w:style w:type="character" w:customStyle="1" w:styleId="FontStyle32">
    <w:name w:val="Font Style32"/>
    <w:rsid w:val="00261D40"/>
    <w:rPr>
      <w:rFonts w:ascii="Times New Roman" w:hAnsi="Times New Roman" w:cs="Times New Roman"/>
      <w:b/>
      <w:bCs/>
      <w:sz w:val="20"/>
      <w:szCs w:val="20"/>
    </w:rPr>
  </w:style>
  <w:style w:type="character" w:customStyle="1" w:styleId="FontStyle31">
    <w:name w:val="Font Style31"/>
    <w:rsid w:val="00261D40"/>
    <w:rPr>
      <w:rFonts w:ascii="Times New Roman" w:hAnsi="Times New Roman" w:cs="Times New Roman"/>
      <w:smallCaps/>
      <w:sz w:val="12"/>
      <w:szCs w:val="12"/>
    </w:rPr>
  </w:style>
  <w:style w:type="character" w:customStyle="1" w:styleId="FontStyle40">
    <w:name w:val="Font Style40"/>
    <w:rsid w:val="00261D40"/>
    <w:rPr>
      <w:rFonts w:ascii="Franklin Gothic Medium Cond" w:hAnsi="Franklin Gothic Medium Cond" w:cs="Franklin Gothic Medium Cond"/>
      <w:smallCaps/>
      <w:sz w:val="18"/>
      <w:szCs w:val="18"/>
    </w:rPr>
  </w:style>
  <w:style w:type="character" w:customStyle="1" w:styleId="FontStyle48">
    <w:name w:val="Font Style48"/>
    <w:rsid w:val="00261D40"/>
    <w:rPr>
      <w:rFonts w:ascii="Franklin Gothic Medium Cond" w:hAnsi="Franklin Gothic Medium Cond" w:cs="Franklin Gothic Medium Cond"/>
      <w:sz w:val="12"/>
      <w:szCs w:val="12"/>
    </w:rPr>
  </w:style>
  <w:style w:type="character" w:customStyle="1" w:styleId="heading3char0">
    <w:name w:val="heading3char"/>
    <w:basedOn w:val="DefaultParagraphFont"/>
    <w:rsid w:val="00261D40"/>
  </w:style>
  <w:style w:type="character" w:customStyle="1" w:styleId="sensecontent">
    <w:name w:val="sense_content"/>
    <w:basedOn w:val="DefaultParagraphFont"/>
    <w:rsid w:val="00261D40"/>
  </w:style>
  <w:style w:type="character" w:customStyle="1" w:styleId="senselabel">
    <w:name w:val="sense_label"/>
    <w:basedOn w:val="DefaultParagraphFont"/>
    <w:rsid w:val="00261D40"/>
  </w:style>
  <w:style w:type="character" w:customStyle="1" w:styleId="TitlesChar">
    <w:name w:val="Titles Char"/>
    <w:rsid w:val="00261D4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261D40"/>
    <w:pPr>
      <w:keepLines w:val="0"/>
      <w:pageBreakBefore w:val="0"/>
      <w:spacing w:before="0" w:after="160"/>
      <w:jc w:val="left"/>
    </w:pPr>
    <w:rPr>
      <w:rFonts w:eastAsia="Times New Roman" w:cs="Times New Roman"/>
      <w:bCs/>
      <w:sz w:val="22"/>
      <w:szCs w:val="26"/>
    </w:rPr>
  </w:style>
  <w:style w:type="character" w:customStyle="1" w:styleId="CiteChar1CharCharCharCharCharCharCharCharCharCharCharChar">
    <w:name w:val="Cite Char1 Char Char Char Char Char Char Char Char Char Char Char Char"/>
    <w:rsid w:val="00261D40"/>
    <w:rPr>
      <w:b/>
      <w:sz w:val="22"/>
      <w:szCs w:val="26"/>
      <w:u w:val="single"/>
    </w:rPr>
  </w:style>
  <w:style w:type="paragraph" w:customStyle="1" w:styleId="CiteExtrasChar1CharCharCharCharCharCharCharCharCharChar">
    <w:name w:val="Cite Extras Char1 Char Char Char Char Char Char Char Char Char Char"/>
    <w:basedOn w:val="Heading4"/>
    <w:rsid w:val="00261D40"/>
    <w:pPr>
      <w:keepLines w:val="0"/>
      <w:spacing w:before="0" w:after="120"/>
    </w:pPr>
    <w:rPr>
      <w:rFonts w:eastAsia="Times New Roman" w:cs="Times New Roman"/>
      <w:b w:val="0"/>
      <w:bCs/>
      <w:iCs w:val="0"/>
      <w:sz w:val="16"/>
      <w:szCs w:val="28"/>
    </w:rPr>
  </w:style>
  <w:style w:type="character" w:customStyle="1" w:styleId="CiteExtrasChar1CharCharCharCharCharCharCharCharCharCharChar">
    <w:name w:val="Cite Extras Char1 Char Char Char Char Char Char Char Char Char Char Char"/>
    <w:rsid w:val="00261D40"/>
    <w:rPr>
      <w:sz w:val="16"/>
      <w:szCs w:val="28"/>
    </w:rPr>
  </w:style>
  <w:style w:type="character" w:customStyle="1" w:styleId="debate-underlinedchar">
    <w:name w:val="debate-underlinedchar"/>
    <w:basedOn w:val="DefaultParagraphFont"/>
    <w:rsid w:val="00261D40"/>
  </w:style>
  <w:style w:type="character" w:customStyle="1" w:styleId="QuoteChar1">
    <w:name w:val="Quote Char1"/>
    <w:rsid w:val="00261D40"/>
    <w:rPr>
      <w:rFonts w:eastAsia="Calibri"/>
      <w:iCs/>
      <w:szCs w:val="22"/>
    </w:rPr>
  </w:style>
  <w:style w:type="character" w:customStyle="1" w:styleId="time-date">
    <w:name w:val="time-date"/>
    <w:basedOn w:val="DefaultParagraphFont"/>
    <w:rsid w:val="00261D40"/>
  </w:style>
  <w:style w:type="character" w:customStyle="1" w:styleId="SmallFont5pt">
    <w:name w:val="Small Font (5 pt)"/>
    <w:rsid w:val="00261D40"/>
    <w:rPr>
      <w:sz w:val="10"/>
    </w:rPr>
  </w:style>
  <w:style w:type="character" w:customStyle="1" w:styleId="Style12ptBold">
    <w:name w:val="Style 12 pt Bold"/>
    <w:rsid w:val="00261D40"/>
    <w:rPr>
      <w:b/>
      <w:bCs/>
      <w:caps/>
      <w:sz w:val="24"/>
      <w:szCs w:val="24"/>
    </w:rPr>
  </w:style>
  <w:style w:type="character" w:customStyle="1" w:styleId="ecverdana">
    <w:name w:val="ec_verdana"/>
    <w:basedOn w:val="DefaultParagraphFont"/>
    <w:rsid w:val="00261D40"/>
  </w:style>
  <w:style w:type="character" w:customStyle="1" w:styleId="ecssl0">
    <w:name w:val="ec_ss_l0"/>
    <w:basedOn w:val="DefaultParagraphFont"/>
    <w:rsid w:val="00261D40"/>
  </w:style>
  <w:style w:type="character" w:customStyle="1" w:styleId="echit">
    <w:name w:val="ec_hit"/>
    <w:basedOn w:val="DefaultParagraphFont"/>
    <w:rsid w:val="00261D40"/>
  </w:style>
  <w:style w:type="character" w:customStyle="1" w:styleId="bodyblack">
    <w:name w:val="bodyblack"/>
    <w:basedOn w:val="DefaultParagraphFont"/>
    <w:rsid w:val="00261D40"/>
  </w:style>
  <w:style w:type="character" w:customStyle="1" w:styleId="BlockTitle2Char1">
    <w:name w:val="Block Title2 Char1"/>
    <w:rsid w:val="00261D40"/>
    <w:rPr>
      <w:rFonts w:ascii="Arial" w:hAnsi="Arial"/>
      <w:b/>
      <w:sz w:val="28"/>
      <w:lang w:val="en-US" w:eastAsia="en-US" w:bidi="ar-SA"/>
    </w:rPr>
  </w:style>
  <w:style w:type="paragraph" w:customStyle="1" w:styleId="BreifTitle">
    <w:name w:val="Breif Title"/>
    <w:basedOn w:val="Normal"/>
    <w:rsid w:val="00261D40"/>
    <w:pPr>
      <w:widowControl w:val="0"/>
      <w:autoSpaceDE w:val="0"/>
      <w:autoSpaceDN w:val="0"/>
      <w:adjustRightInd w:val="0"/>
      <w:jc w:val="center"/>
      <w:outlineLvl w:val="0"/>
    </w:pPr>
    <w:rPr>
      <w:rFonts w:eastAsia="Times New Roman"/>
      <w:b/>
      <w:caps/>
      <w:u w:val="single"/>
    </w:rPr>
  </w:style>
  <w:style w:type="character" w:customStyle="1" w:styleId="searchterm2">
    <w:name w:val="searchterm2"/>
    <w:basedOn w:val="DefaultParagraphFont"/>
    <w:rsid w:val="00261D40"/>
  </w:style>
  <w:style w:type="character" w:customStyle="1" w:styleId="searchterm1">
    <w:name w:val="searchterm1"/>
    <w:basedOn w:val="DefaultParagraphFont"/>
    <w:rsid w:val="00261D40"/>
  </w:style>
  <w:style w:type="paragraph" w:customStyle="1" w:styleId="last">
    <w:name w:val="last"/>
    <w:basedOn w:val="Normal"/>
    <w:rsid w:val="00261D40"/>
    <w:pPr>
      <w:spacing w:before="100" w:beforeAutospacing="1" w:after="100" w:afterAutospacing="1"/>
    </w:pPr>
    <w:rPr>
      <w:rFonts w:eastAsia="Times New Roman"/>
    </w:rPr>
  </w:style>
  <w:style w:type="character" w:customStyle="1" w:styleId="blogbody">
    <w:name w:val="blogbody"/>
    <w:basedOn w:val="DefaultParagraphFont"/>
    <w:rsid w:val="00261D40"/>
  </w:style>
  <w:style w:type="character" w:customStyle="1" w:styleId="yschurl">
    <w:name w:val="yschurl"/>
    <w:basedOn w:val="DefaultParagraphFont"/>
    <w:rsid w:val="00261D40"/>
  </w:style>
  <w:style w:type="character" w:customStyle="1" w:styleId="BreifTitleChar">
    <w:name w:val="Breif Title Char"/>
    <w:rsid w:val="00261D40"/>
    <w:rPr>
      <w:b/>
      <w:caps/>
      <w:sz w:val="24"/>
      <w:szCs w:val="24"/>
      <w:u w:val="single"/>
      <w:lang w:val="en-US" w:eastAsia="en-US" w:bidi="ar-SA"/>
    </w:rPr>
  </w:style>
  <w:style w:type="character" w:customStyle="1" w:styleId="evhighlight">
    <w:name w:val="ev highlight"/>
    <w:rsid w:val="00261D40"/>
    <w:rPr>
      <w:b/>
      <w:color w:val="FF6600"/>
      <w:u w:val="single"/>
    </w:rPr>
  </w:style>
  <w:style w:type="paragraph" w:customStyle="1" w:styleId="feedback">
    <w:name w:val="feedback"/>
    <w:basedOn w:val="Normal"/>
    <w:rsid w:val="00261D40"/>
    <w:pPr>
      <w:ind w:left="720" w:hanging="360"/>
    </w:pPr>
    <w:rPr>
      <w:rFonts w:eastAsia="Times New Roman"/>
    </w:rPr>
  </w:style>
  <w:style w:type="paragraph" w:customStyle="1" w:styleId="cardtextemphasis">
    <w:name w:val="card text emphasis"/>
    <w:basedOn w:val="UnderlinedCardText"/>
    <w:qFormat/>
    <w:rsid w:val="00261D40"/>
    <w:pPr>
      <w:spacing w:after="160"/>
      <w:contextualSpacing w:val="0"/>
    </w:pPr>
    <w:rPr>
      <w:rFonts w:ascii="Arial Narrow" w:eastAsia="Times New Roman" w:hAnsi="Arial Narrow"/>
      <w:b/>
      <w:sz w:val="18"/>
      <w:szCs w:val="24"/>
    </w:rPr>
  </w:style>
  <w:style w:type="character" w:customStyle="1" w:styleId="msgcontent">
    <w:name w:val="msgcontent"/>
    <w:basedOn w:val="DefaultParagraphFont"/>
    <w:rsid w:val="00261D40"/>
  </w:style>
  <w:style w:type="character" w:customStyle="1" w:styleId="title11">
    <w:name w:val="title_11"/>
    <w:rsid w:val="00261D4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rsid w:val="00261D40"/>
    <w:rPr>
      <w:color w:val="000000"/>
      <w:sz w:val="18"/>
      <w:szCs w:val="24"/>
      <w:lang w:val="en-US" w:eastAsia="en-US" w:bidi="ar-SA"/>
    </w:rPr>
  </w:style>
  <w:style w:type="character" w:customStyle="1" w:styleId="noidunggioithieu">
    <w:name w:val="noidung_gioithieu"/>
    <w:basedOn w:val="DefaultParagraphFont"/>
    <w:rsid w:val="00261D40"/>
  </w:style>
  <w:style w:type="character" w:customStyle="1" w:styleId="popup">
    <w:name w:val="popup"/>
    <w:basedOn w:val="DefaultParagraphFont"/>
    <w:rsid w:val="00261D40"/>
  </w:style>
  <w:style w:type="character" w:customStyle="1" w:styleId="ReallyFuckinSmall">
    <w:name w:val="Really Fuckin' Small"/>
    <w:rsid w:val="00261D40"/>
    <w:rPr>
      <w:rFonts w:ascii="Times New Roman" w:hAnsi="Times New Roman"/>
      <w:sz w:val="12"/>
    </w:rPr>
  </w:style>
  <w:style w:type="character" w:customStyle="1" w:styleId="apturelink">
    <w:name w:val="apturelink"/>
    <w:basedOn w:val="DefaultParagraphFont"/>
    <w:rsid w:val="00261D40"/>
  </w:style>
  <w:style w:type="character" w:customStyle="1" w:styleId="apturelinkicon">
    <w:name w:val="apturelinkicon"/>
    <w:basedOn w:val="DefaultParagraphFont"/>
    <w:rsid w:val="00261D40"/>
  </w:style>
  <w:style w:type="character" w:customStyle="1" w:styleId="blogpostwords">
    <w:name w:val="blogpostwords"/>
    <w:basedOn w:val="DefaultParagraphFont"/>
    <w:rsid w:val="00261D40"/>
  </w:style>
  <w:style w:type="character" w:customStyle="1" w:styleId="TAGSChar0">
    <w:name w:val="TAGS Char"/>
    <w:rsid w:val="00261D40"/>
    <w:rPr>
      <w:rFonts w:ascii="Arial" w:hAnsi="Arial" w:cs="Arial"/>
      <w:b/>
      <w:bCs/>
      <w:sz w:val="26"/>
      <w:szCs w:val="26"/>
    </w:rPr>
  </w:style>
  <w:style w:type="paragraph" w:customStyle="1" w:styleId="CM6">
    <w:name w:val="CM6"/>
    <w:basedOn w:val="Default"/>
    <w:next w:val="Default"/>
    <w:rsid w:val="00261D40"/>
    <w:pPr>
      <w:widowControl w:val="0"/>
      <w:spacing w:line="506" w:lineRule="atLeast"/>
    </w:pPr>
    <w:rPr>
      <w:color w:val="auto"/>
    </w:rPr>
  </w:style>
  <w:style w:type="paragraph" w:customStyle="1" w:styleId="CM17">
    <w:name w:val="CM17"/>
    <w:basedOn w:val="Default"/>
    <w:next w:val="Default"/>
    <w:rsid w:val="00261D40"/>
    <w:pPr>
      <w:widowControl w:val="0"/>
      <w:spacing w:after="693"/>
    </w:pPr>
    <w:rPr>
      <w:color w:val="auto"/>
    </w:rPr>
  </w:style>
  <w:style w:type="paragraph" w:customStyle="1" w:styleId="CM12">
    <w:name w:val="CM12"/>
    <w:basedOn w:val="Default"/>
    <w:next w:val="Default"/>
    <w:rsid w:val="00261D40"/>
    <w:pPr>
      <w:widowControl w:val="0"/>
      <w:spacing w:after="1200"/>
    </w:pPr>
    <w:rPr>
      <w:color w:val="auto"/>
    </w:rPr>
  </w:style>
  <w:style w:type="character" w:customStyle="1" w:styleId="style3Char0">
    <w:name w:val="style 3 Char"/>
    <w:rsid w:val="00261D40"/>
    <w:rPr>
      <w:sz w:val="18"/>
      <w:szCs w:val="24"/>
      <w:lang w:val="en-US" w:eastAsia="en-US" w:bidi="ar-SA"/>
    </w:rPr>
  </w:style>
  <w:style w:type="character" w:customStyle="1" w:styleId="article-author">
    <w:name w:val="article-author"/>
    <w:basedOn w:val="DefaultParagraphFont"/>
    <w:rsid w:val="00261D40"/>
  </w:style>
  <w:style w:type="character" w:customStyle="1" w:styleId="ashadds">
    <w:name w:val="ashadds"/>
    <w:basedOn w:val="DefaultParagraphFont"/>
    <w:rsid w:val="00261D40"/>
  </w:style>
  <w:style w:type="character" w:customStyle="1" w:styleId="hn-date">
    <w:name w:val="hn-date"/>
    <w:basedOn w:val="DefaultParagraphFont"/>
    <w:rsid w:val="00261D40"/>
  </w:style>
  <w:style w:type="paragraph" w:customStyle="1" w:styleId="TxBr17p1">
    <w:name w:val="TxBr_17p1"/>
    <w:basedOn w:val="Normal"/>
    <w:rsid w:val="00261D40"/>
    <w:pPr>
      <w:tabs>
        <w:tab w:val="left" w:pos="317"/>
      </w:tabs>
      <w:autoSpaceDE w:val="0"/>
      <w:autoSpaceDN w:val="0"/>
      <w:adjustRightInd w:val="0"/>
      <w:spacing w:line="249" w:lineRule="atLeast"/>
      <w:ind w:left="1123"/>
      <w:jc w:val="both"/>
    </w:pPr>
    <w:rPr>
      <w:rFonts w:eastAsia="Times New Roman"/>
    </w:rPr>
  </w:style>
  <w:style w:type="paragraph" w:customStyle="1" w:styleId="TxBrp11">
    <w:name w:val="TxBr_p11"/>
    <w:basedOn w:val="Normal"/>
    <w:rsid w:val="00261D40"/>
    <w:pPr>
      <w:widowControl w:val="0"/>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rsid w:val="00261D40"/>
    <w:pPr>
      <w:widowControl w:val="0"/>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rsid w:val="00261D40"/>
    <w:pPr>
      <w:widowControl w:val="0"/>
      <w:tabs>
        <w:tab w:val="left" w:pos="1882"/>
      </w:tabs>
      <w:autoSpaceDE w:val="0"/>
      <w:autoSpaceDN w:val="0"/>
      <w:adjustRightInd w:val="0"/>
      <w:spacing w:line="300" w:lineRule="atLeast"/>
      <w:ind w:left="1661" w:firstLine="222"/>
      <w:jc w:val="both"/>
    </w:pPr>
    <w:rPr>
      <w:rFonts w:eastAsia="Times New Roman"/>
    </w:rPr>
  </w:style>
  <w:style w:type="paragraph" w:customStyle="1" w:styleId="TxBrp3">
    <w:name w:val="TxBr_p3"/>
    <w:basedOn w:val="Normal"/>
    <w:rsid w:val="00261D40"/>
    <w:pPr>
      <w:widowControl w:val="0"/>
      <w:tabs>
        <w:tab w:val="left" w:pos="1581"/>
      </w:tabs>
      <w:autoSpaceDE w:val="0"/>
      <w:autoSpaceDN w:val="0"/>
      <w:adjustRightInd w:val="0"/>
      <w:spacing w:line="300" w:lineRule="atLeast"/>
      <w:ind w:left="1203"/>
      <w:jc w:val="both"/>
    </w:pPr>
    <w:rPr>
      <w:rFonts w:eastAsia="Times New Roman"/>
    </w:rPr>
  </w:style>
  <w:style w:type="paragraph" w:customStyle="1" w:styleId="TxBrp8">
    <w:name w:val="TxBr_p8"/>
    <w:basedOn w:val="Normal"/>
    <w:rsid w:val="00261D40"/>
    <w:pPr>
      <w:widowControl w:val="0"/>
      <w:tabs>
        <w:tab w:val="left" w:pos="340"/>
      </w:tabs>
      <w:autoSpaceDE w:val="0"/>
      <w:autoSpaceDN w:val="0"/>
      <w:adjustRightInd w:val="0"/>
      <w:spacing w:line="300" w:lineRule="atLeast"/>
      <w:ind w:firstLine="340"/>
      <w:jc w:val="both"/>
    </w:pPr>
    <w:rPr>
      <w:rFonts w:eastAsia="Times New Roman"/>
    </w:rPr>
  </w:style>
  <w:style w:type="paragraph" w:customStyle="1" w:styleId="TxBrp10">
    <w:name w:val="TxBr_p10"/>
    <w:basedOn w:val="Normal"/>
    <w:rsid w:val="00261D40"/>
    <w:pPr>
      <w:widowControl w:val="0"/>
      <w:tabs>
        <w:tab w:val="left" w:pos="204"/>
      </w:tabs>
      <w:autoSpaceDE w:val="0"/>
      <w:autoSpaceDN w:val="0"/>
      <w:adjustRightInd w:val="0"/>
      <w:spacing w:line="300" w:lineRule="atLeast"/>
      <w:jc w:val="both"/>
    </w:pPr>
    <w:rPr>
      <w:rFonts w:eastAsia="Times New Roman"/>
    </w:rPr>
  </w:style>
  <w:style w:type="paragraph" w:customStyle="1" w:styleId="TxBrp12">
    <w:name w:val="TxBr_p12"/>
    <w:basedOn w:val="Normal"/>
    <w:rsid w:val="00261D40"/>
    <w:pPr>
      <w:widowControl w:val="0"/>
      <w:tabs>
        <w:tab w:val="left" w:pos="317"/>
      </w:tabs>
      <w:autoSpaceDE w:val="0"/>
      <w:autoSpaceDN w:val="0"/>
      <w:adjustRightInd w:val="0"/>
      <w:spacing w:line="300" w:lineRule="atLeast"/>
      <w:ind w:firstLine="318"/>
      <w:jc w:val="both"/>
    </w:pPr>
    <w:rPr>
      <w:rFonts w:eastAsia="Times New Roman"/>
    </w:rPr>
  </w:style>
  <w:style w:type="paragraph" w:customStyle="1" w:styleId="TxBrp4">
    <w:name w:val="TxBr_p4"/>
    <w:basedOn w:val="Normal"/>
    <w:rsid w:val="00261D40"/>
    <w:pPr>
      <w:widowControl w:val="0"/>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rsid w:val="00261D40"/>
    <w:pPr>
      <w:widowControl w:val="0"/>
      <w:tabs>
        <w:tab w:val="left" w:pos="204"/>
      </w:tabs>
      <w:autoSpaceDE w:val="0"/>
      <w:autoSpaceDN w:val="0"/>
      <w:adjustRightInd w:val="0"/>
      <w:spacing w:line="300" w:lineRule="atLeast"/>
    </w:pPr>
    <w:rPr>
      <w:rFonts w:eastAsia="Times New Roman"/>
    </w:rPr>
  </w:style>
  <w:style w:type="paragraph" w:customStyle="1" w:styleId="TagCharCharCharCharChar0">
    <w:name w:val="Tag Char Char Char Char Char"/>
    <w:basedOn w:val="Normal"/>
    <w:rsid w:val="00261D40"/>
    <w:rPr>
      <w:rFonts w:eastAsia="Times New Roman"/>
      <w:b/>
      <w:szCs w:val="20"/>
    </w:rPr>
  </w:style>
  <w:style w:type="character" w:customStyle="1" w:styleId="TagCharCharCharCharCharChar">
    <w:name w:val="Tag Char Char Char Char Char Char"/>
    <w:rsid w:val="00261D40"/>
    <w:rPr>
      <w:b/>
      <w:sz w:val="24"/>
    </w:rPr>
  </w:style>
  <w:style w:type="character" w:customStyle="1" w:styleId="blocktitleChar0">
    <w:name w:val="block title Char"/>
    <w:rsid w:val="00261D40"/>
    <w:rPr>
      <w:rFonts w:ascii="Georgia" w:hAnsi="Georgia" w:cs="Arial"/>
      <w:b/>
      <w:bCs/>
      <w:kern w:val="32"/>
      <w:sz w:val="28"/>
      <w:szCs w:val="32"/>
      <w:lang w:val="en-US" w:eastAsia="en-US" w:bidi="ar-SA"/>
    </w:rPr>
  </w:style>
  <w:style w:type="paragraph" w:customStyle="1" w:styleId="tagcite3">
    <w:name w:val="tag/cite"/>
    <w:basedOn w:val="Normal"/>
    <w:rsid w:val="00261D40"/>
    <w:rPr>
      <w:rFonts w:ascii="Palatino Linotype" w:eastAsia="Times New Roman" w:hAnsi="Palatino Linotype"/>
      <w:b/>
    </w:rPr>
  </w:style>
  <w:style w:type="character" w:customStyle="1" w:styleId="tagciteChar3">
    <w:name w:val="tag/cite Char"/>
    <w:rsid w:val="00261D40"/>
    <w:rPr>
      <w:rFonts w:ascii="Palatino Linotype" w:hAnsi="Palatino Linotype"/>
      <w:b/>
      <w:sz w:val="22"/>
      <w:szCs w:val="24"/>
    </w:rPr>
  </w:style>
  <w:style w:type="paragraph" w:customStyle="1" w:styleId="blockquote">
    <w:name w:val="blockquote"/>
    <w:basedOn w:val="Normal"/>
    <w:rsid w:val="00261D40"/>
    <w:pPr>
      <w:spacing w:before="100" w:beforeAutospacing="1" w:after="100" w:afterAutospacing="1"/>
    </w:pPr>
    <w:rPr>
      <w:rFonts w:eastAsia="Times New Roman"/>
    </w:rPr>
  </w:style>
  <w:style w:type="character" w:customStyle="1" w:styleId="filterlink">
    <w:name w:val="filterlink"/>
    <w:basedOn w:val="DefaultParagraphFont"/>
    <w:rsid w:val="00261D40"/>
  </w:style>
  <w:style w:type="paragraph" w:customStyle="1" w:styleId="DefaultText">
    <w:name w:val="Default Text"/>
    <w:basedOn w:val="Normal"/>
    <w:rsid w:val="00261D40"/>
    <w:pPr>
      <w:tabs>
        <w:tab w:val="left" w:pos="0"/>
      </w:tabs>
      <w:overflowPunct w:val="0"/>
      <w:autoSpaceDE w:val="0"/>
      <w:autoSpaceDN w:val="0"/>
      <w:adjustRightInd w:val="0"/>
      <w:textAlignment w:val="baseline"/>
    </w:pPr>
    <w:rPr>
      <w:rFonts w:eastAsia="Times New Roman"/>
      <w:color w:val="000000"/>
      <w:szCs w:val="20"/>
    </w:rPr>
  </w:style>
  <w:style w:type="paragraph" w:customStyle="1" w:styleId="TxBr10p3">
    <w:name w:val="TxBr_10p3"/>
    <w:basedOn w:val="Normal"/>
    <w:rsid w:val="00261D4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TxBr8p2">
    <w:name w:val="TxBr_8p2"/>
    <w:basedOn w:val="Normal"/>
    <w:rsid w:val="00261D40"/>
    <w:pPr>
      <w:tabs>
        <w:tab w:val="left" w:pos="170"/>
      </w:tabs>
      <w:autoSpaceDE w:val="0"/>
      <w:autoSpaceDN w:val="0"/>
      <w:adjustRightInd w:val="0"/>
      <w:spacing w:line="238" w:lineRule="atLeast"/>
      <w:ind w:firstLine="170"/>
      <w:jc w:val="both"/>
    </w:pPr>
    <w:rPr>
      <w:rFonts w:eastAsia="Times New Roman"/>
      <w:szCs w:val="20"/>
    </w:rPr>
  </w:style>
  <w:style w:type="paragraph" w:customStyle="1" w:styleId="TxBr83p1">
    <w:name w:val="TxBr_83p1"/>
    <w:basedOn w:val="Normal"/>
    <w:rsid w:val="00261D40"/>
    <w:pPr>
      <w:tabs>
        <w:tab w:val="left" w:pos="204"/>
      </w:tabs>
      <w:autoSpaceDE w:val="0"/>
      <w:autoSpaceDN w:val="0"/>
      <w:adjustRightInd w:val="0"/>
      <w:spacing w:line="232" w:lineRule="atLeast"/>
      <w:jc w:val="both"/>
    </w:pPr>
    <w:rPr>
      <w:rFonts w:eastAsia="Times New Roman"/>
      <w:szCs w:val="20"/>
    </w:rPr>
  </w:style>
  <w:style w:type="paragraph" w:customStyle="1" w:styleId="TxBr66p1">
    <w:name w:val="TxBr_66p1"/>
    <w:basedOn w:val="Normal"/>
    <w:rsid w:val="00261D40"/>
    <w:pPr>
      <w:tabs>
        <w:tab w:val="left" w:pos="209"/>
      </w:tabs>
      <w:autoSpaceDE w:val="0"/>
      <w:autoSpaceDN w:val="0"/>
      <w:adjustRightInd w:val="0"/>
      <w:spacing w:line="232" w:lineRule="atLeast"/>
      <w:ind w:firstLine="209"/>
      <w:jc w:val="both"/>
    </w:pPr>
    <w:rPr>
      <w:rFonts w:eastAsia="Times New Roman"/>
      <w:szCs w:val="20"/>
    </w:rPr>
  </w:style>
  <w:style w:type="paragraph" w:customStyle="1" w:styleId="TxBr17p2">
    <w:name w:val="TxBr_17p2"/>
    <w:basedOn w:val="Normal"/>
    <w:rsid w:val="00261D40"/>
    <w:pPr>
      <w:tabs>
        <w:tab w:val="left" w:pos="997"/>
      </w:tabs>
      <w:autoSpaceDE w:val="0"/>
      <w:autoSpaceDN w:val="0"/>
      <w:adjustRightInd w:val="0"/>
      <w:spacing w:line="260" w:lineRule="atLeast"/>
      <w:ind w:firstLine="997"/>
      <w:jc w:val="both"/>
    </w:pPr>
    <w:rPr>
      <w:rFonts w:eastAsia="Times New Roman"/>
      <w:szCs w:val="20"/>
    </w:rPr>
  </w:style>
  <w:style w:type="character" w:customStyle="1" w:styleId="Hyperlink3">
    <w:name w:val="Hyperlink3"/>
    <w:rsid w:val="00261D40"/>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261D40"/>
    <w:pPr>
      <w:tabs>
        <w:tab w:val="left" w:pos="187"/>
      </w:tabs>
      <w:autoSpaceDE w:val="0"/>
      <w:autoSpaceDN w:val="0"/>
      <w:adjustRightInd w:val="0"/>
      <w:spacing w:line="238" w:lineRule="atLeast"/>
      <w:ind w:firstLine="187"/>
      <w:jc w:val="both"/>
    </w:pPr>
    <w:rPr>
      <w:rFonts w:eastAsia="Times New Roman"/>
    </w:rPr>
  </w:style>
  <w:style w:type="paragraph" w:customStyle="1" w:styleId="sy">
    <w:name w:val="sy"/>
    <w:basedOn w:val="Normal"/>
    <w:rsid w:val="00261D40"/>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261D40"/>
  </w:style>
  <w:style w:type="character" w:customStyle="1" w:styleId="text26">
    <w:name w:val="text26"/>
    <w:basedOn w:val="DefaultParagraphFont"/>
    <w:rsid w:val="00261D40"/>
  </w:style>
  <w:style w:type="character" w:customStyle="1" w:styleId="text11">
    <w:name w:val="text11"/>
    <w:basedOn w:val="DefaultParagraphFont"/>
    <w:rsid w:val="00261D40"/>
  </w:style>
  <w:style w:type="character" w:customStyle="1" w:styleId="text28">
    <w:name w:val="text28"/>
    <w:basedOn w:val="DefaultParagraphFont"/>
    <w:rsid w:val="00261D40"/>
  </w:style>
  <w:style w:type="character" w:customStyle="1" w:styleId="TagCharCharChar10">
    <w:name w:val="Tag Char Char Char1"/>
    <w:rsid w:val="00261D40"/>
    <w:rPr>
      <w:b/>
      <w:caps/>
      <w:lang w:val="en-US" w:eastAsia="en-US" w:bidi="ar-SA"/>
    </w:rPr>
  </w:style>
  <w:style w:type="paragraph" w:customStyle="1" w:styleId="evidence">
    <w:name w:val="evidence"/>
    <w:basedOn w:val="Normal"/>
    <w:rsid w:val="00261D40"/>
    <w:pPr>
      <w:ind w:left="-720" w:right="-720"/>
    </w:pPr>
    <w:rPr>
      <w:rFonts w:ascii="Palatino Linotype" w:eastAsia="Times New Roman" w:hAnsi="Palatino Linotype"/>
    </w:rPr>
  </w:style>
  <w:style w:type="character" w:customStyle="1" w:styleId="evidenceChar">
    <w:name w:val="evidence Char"/>
    <w:rsid w:val="00261D40"/>
    <w:rPr>
      <w:rFonts w:ascii="Palatino Linotype" w:hAnsi="Palatino Linotype"/>
      <w:szCs w:val="24"/>
    </w:rPr>
  </w:style>
  <w:style w:type="paragraph" w:customStyle="1" w:styleId="BlockHeading">
    <w:name w:val="Block Heading"/>
    <w:basedOn w:val="Normal"/>
    <w:rsid w:val="00261D40"/>
    <w:pPr>
      <w:ind w:left="-720" w:right="-720"/>
      <w:jc w:val="center"/>
    </w:pPr>
    <w:rPr>
      <w:rFonts w:ascii="Rockwell" w:eastAsia="Times New Roman" w:hAnsi="Rockwell"/>
      <w:b/>
      <w:sz w:val="32"/>
      <w:u w:val="single"/>
    </w:rPr>
  </w:style>
  <w:style w:type="character" w:customStyle="1" w:styleId="BlockHeadingChar">
    <w:name w:val="Block Heading Char"/>
    <w:rsid w:val="00261D40"/>
    <w:rPr>
      <w:rFonts w:ascii="Rockwell" w:hAnsi="Rockwell"/>
      <w:b/>
      <w:sz w:val="32"/>
      <w:szCs w:val="24"/>
      <w:u w:val="single"/>
    </w:rPr>
  </w:style>
  <w:style w:type="character" w:customStyle="1" w:styleId="Style11ptBold">
    <w:name w:val="Style 11 pt Bold"/>
    <w:rsid w:val="00261D40"/>
    <w:rPr>
      <w:rFonts w:ascii="Palatino Linotype" w:hAnsi="Palatino Linotype"/>
      <w:b/>
      <w:bCs/>
      <w:sz w:val="22"/>
    </w:rPr>
  </w:style>
  <w:style w:type="character" w:customStyle="1" w:styleId="BlocksCharChar">
    <w:name w:val="Blocks Char Char"/>
    <w:rsid w:val="00261D40"/>
    <w:rPr>
      <w:rFonts w:ascii="Times-Roman" w:hAnsi="Times-Roman"/>
      <w:sz w:val="32"/>
      <w:lang w:val="en-US" w:eastAsia="en-US" w:bidi="ar-SA"/>
    </w:rPr>
  </w:style>
  <w:style w:type="character" w:customStyle="1" w:styleId="CharChar15">
    <w:name w:val="Char Char15"/>
    <w:rsid w:val="00261D40"/>
    <w:rPr>
      <w:i/>
      <w:iCs/>
      <w:sz w:val="24"/>
      <w:szCs w:val="24"/>
      <w:lang w:val="en-US" w:eastAsia="en-US" w:bidi="ar-SA"/>
    </w:rPr>
  </w:style>
  <w:style w:type="character" w:customStyle="1" w:styleId="CharChar14">
    <w:name w:val="Char Char14"/>
    <w:rsid w:val="00261D40"/>
    <w:rPr>
      <w:rFonts w:ascii="Arial" w:hAnsi="Arial"/>
      <w:szCs w:val="24"/>
      <w:lang w:val="en-US" w:eastAsia="en-US" w:bidi="ar-SA"/>
    </w:rPr>
  </w:style>
  <w:style w:type="character" w:customStyle="1" w:styleId="CharChar13">
    <w:name w:val="Char Char13"/>
    <w:rsid w:val="00261D40"/>
    <w:rPr>
      <w:rFonts w:ascii="Arial" w:hAnsi="Arial" w:cs="Tahoma"/>
      <w:sz w:val="16"/>
      <w:szCs w:val="24"/>
      <w:lang w:val="en-US" w:eastAsia="en-US" w:bidi="ar-SA"/>
    </w:rPr>
  </w:style>
  <w:style w:type="character" w:customStyle="1" w:styleId="CharChar12">
    <w:name w:val="Char Char12"/>
    <w:rsid w:val="00261D40"/>
    <w:rPr>
      <w:rFonts w:ascii="Arial" w:eastAsia="SimSun" w:hAnsi="Arial" w:cs="Arial"/>
      <w:vanish/>
      <w:sz w:val="16"/>
      <w:szCs w:val="16"/>
      <w:lang w:val="en-US" w:eastAsia="zh-CN" w:bidi="ar-SA"/>
    </w:rPr>
  </w:style>
  <w:style w:type="character" w:customStyle="1" w:styleId="CharChar100">
    <w:name w:val="Char Char10"/>
    <w:rsid w:val="00261D40"/>
    <w:rPr>
      <w:rFonts w:ascii="Arial" w:hAnsi="Arial"/>
      <w:szCs w:val="24"/>
      <w:u w:val="single"/>
      <w:lang w:val="en-US" w:eastAsia="en-US" w:bidi="ar-SA"/>
    </w:rPr>
  </w:style>
  <w:style w:type="character" w:customStyle="1" w:styleId="CharChar8">
    <w:name w:val="Char Char8"/>
    <w:rsid w:val="00261D40"/>
    <w:rPr>
      <w:rFonts w:ascii="Arial" w:hAnsi="Arial"/>
      <w:sz w:val="12"/>
      <w:szCs w:val="24"/>
      <w:lang w:val="en-US" w:eastAsia="en-US" w:bidi="ar-SA"/>
    </w:rPr>
  </w:style>
  <w:style w:type="character" w:customStyle="1" w:styleId="CharChar7">
    <w:name w:val="Char Char7"/>
    <w:rsid w:val="00261D40"/>
    <w:rPr>
      <w:rFonts w:ascii="Courier New" w:hAnsi="Courier New" w:cs="Courier New"/>
      <w:lang w:val="en-US" w:eastAsia="en-US" w:bidi="ar-SA"/>
    </w:rPr>
  </w:style>
  <w:style w:type="character" w:customStyle="1" w:styleId="CharChar6">
    <w:name w:val="Char Char6"/>
    <w:rsid w:val="00261D40"/>
    <w:rPr>
      <w:rFonts w:ascii="Arial" w:hAnsi="Arial"/>
      <w:sz w:val="16"/>
      <w:szCs w:val="24"/>
      <w:lang w:val="en-US" w:eastAsia="en-US" w:bidi="ar-SA"/>
    </w:rPr>
  </w:style>
  <w:style w:type="character" w:customStyle="1" w:styleId="CharChar5">
    <w:name w:val="Char Char5"/>
    <w:rsid w:val="00261D40"/>
    <w:rPr>
      <w:rFonts w:ascii="Arial" w:hAnsi="Arial"/>
      <w:sz w:val="14"/>
      <w:szCs w:val="24"/>
      <w:lang w:val="en-US" w:eastAsia="en-US" w:bidi="ar-SA"/>
    </w:rPr>
  </w:style>
  <w:style w:type="character" w:customStyle="1" w:styleId="UnderlinedcardtextCharChar">
    <w:name w:val="Underlined card text Char Char"/>
    <w:rsid w:val="00261D40"/>
    <w:rPr>
      <w:iCs/>
      <w:color w:val="000000"/>
      <w:spacing w:val="15"/>
      <w:szCs w:val="24"/>
      <w:u w:val="single"/>
      <w:lang w:val="en-US" w:eastAsia="en-US" w:bidi="ar-SA"/>
    </w:rPr>
  </w:style>
  <w:style w:type="character" w:customStyle="1" w:styleId="TitlenoindexCharChar">
    <w:name w:val="Title (no index) Char Char"/>
    <w:rsid w:val="00261D40"/>
    <w:rPr>
      <w:b/>
      <w:bCs/>
      <w:sz w:val="36"/>
      <w:szCs w:val="22"/>
      <w:lang w:val="en-US" w:eastAsia="en-US" w:bidi="ar-SA"/>
    </w:rPr>
  </w:style>
  <w:style w:type="paragraph" w:customStyle="1" w:styleId="NoteLevel21">
    <w:name w:val="Note Level 21"/>
    <w:basedOn w:val="Normal"/>
    <w:rsid w:val="00261D40"/>
    <w:pPr>
      <w:keepNext/>
      <w:numPr>
        <w:ilvl w:val="1"/>
        <w:numId w:val="20"/>
      </w:numPr>
      <w:outlineLvl w:val="1"/>
    </w:pPr>
    <w:rPr>
      <w:rFonts w:ascii="Verdana" w:eastAsia="MS Gothic" w:hAnsi="Verdana"/>
    </w:rPr>
  </w:style>
  <w:style w:type="paragraph" w:customStyle="1" w:styleId="CIte1">
    <w:name w:val="CIte"/>
    <w:basedOn w:val="Normal"/>
    <w:qFormat/>
    <w:rsid w:val="00261D40"/>
    <w:pPr>
      <w:ind w:left="720"/>
    </w:pPr>
    <w:rPr>
      <w:rFonts w:eastAsia="Times New Roman"/>
      <w:b/>
      <w:u w:val="single"/>
    </w:rPr>
  </w:style>
  <w:style w:type="character" w:customStyle="1" w:styleId="Style11ptBoldUnderlineBorderSinglesolidlineAuto">
    <w:name w:val="Style 11 pt Bold Underline Border: : (Single solid line Auto  ..."/>
    <w:rsid w:val="00261D40"/>
    <w:rPr>
      <w:b/>
      <w:bCs/>
      <w:sz w:val="20"/>
      <w:u w:val="single"/>
      <w:bdr w:val="single" w:sz="4" w:space="0" w:color="auto"/>
    </w:rPr>
  </w:style>
  <w:style w:type="character" w:customStyle="1" w:styleId="post-footers">
    <w:name w:val="post-footers"/>
    <w:basedOn w:val="DefaultParagraphFont"/>
    <w:rsid w:val="00261D40"/>
  </w:style>
  <w:style w:type="character" w:customStyle="1" w:styleId="Style11ptBoldUnderline1">
    <w:name w:val="Style 11 pt Bold Underline1"/>
    <w:rsid w:val="00261D40"/>
    <w:rPr>
      <w:b/>
      <w:bCs/>
      <w:sz w:val="20"/>
      <w:u w:val="single"/>
    </w:rPr>
  </w:style>
  <w:style w:type="character" w:customStyle="1" w:styleId="Style11ptBoldUnderlineBorderSinglesolidlineAuto1">
    <w:name w:val="Style 11 pt Bold Underline Border: : (Single solid line Auto  ...1"/>
    <w:rsid w:val="00261D40"/>
    <w:rPr>
      <w:b/>
      <w:bCs/>
      <w:sz w:val="20"/>
      <w:u w:val="single"/>
      <w:bdr w:val="single" w:sz="4" w:space="0" w:color="auto"/>
    </w:rPr>
  </w:style>
  <w:style w:type="paragraph" w:customStyle="1" w:styleId="Smallfont0">
    <w:name w:val="Smallfont"/>
    <w:basedOn w:val="Normal"/>
    <w:rsid w:val="00261D40"/>
    <w:rPr>
      <w:rFonts w:eastAsia="Times New Roman"/>
      <w:sz w:val="15"/>
    </w:rPr>
  </w:style>
  <w:style w:type="character" w:customStyle="1" w:styleId="authors1">
    <w:name w:val="authors1"/>
    <w:rsid w:val="00261D40"/>
    <w:rPr>
      <w:rFonts w:ascii="Verdana" w:hAnsi="Verdana" w:hint="default"/>
      <w:b/>
      <w:bCs/>
      <w:color w:val="006699"/>
      <w:sz w:val="20"/>
      <w:szCs w:val="20"/>
    </w:rPr>
  </w:style>
  <w:style w:type="paragraph" w:customStyle="1" w:styleId="NormalFont">
    <w:name w:val="Normal Font"/>
    <w:rsid w:val="00261D40"/>
    <w:pPr>
      <w:spacing w:after="0" w:line="240" w:lineRule="auto"/>
    </w:pPr>
    <w:rPr>
      <w:rFonts w:ascii="Times New Roman" w:eastAsia="Times New Roman" w:hAnsi="Times New Roman" w:cs="Times New Roman"/>
      <w:sz w:val="20"/>
      <w:szCs w:val="20"/>
    </w:rPr>
  </w:style>
  <w:style w:type="character" w:customStyle="1" w:styleId="NormalFontChar">
    <w:name w:val="Normal Font Char"/>
    <w:rsid w:val="00261D40"/>
    <w:rPr>
      <w:lang w:val="en-US" w:eastAsia="en-US" w:bidi="ar-SA"/>
    </w:rPr>
  </w:style>
  <w:style w:type="character" w:customStyle="1" w:styleId="headlinesectionlarge">
    <w:name w:val="headline_section_large"/>
    <w:basedOn w:val="DefaultParagraphFont"/>
    <w:rsid w:val="00261D40"/>
  </w:style>
  <w:style w:type="paragraph" w:customStyle="1" w:styleId="formatvorlage2">
    <w:name w:val="formatvorlage2"/>
    <w:basedOn w:val="Normal"/>
    <w:rsid w:val="00261D40"/>
    <w:pPr>
      <w:spacing w:before="100" w:beforeAutospacing="1" w:after="100" w:afterAutospacing="1"/>
    </w:pPr>
    <w:rPr>
      <w:rFonts w:eastAsia="SimSun"/>
      <w:lang w:eastAsia="zh-CN"/>
    </w:rPr>
  </w:style>
  <w:style w:type="character" w:customStyle="1" w:styleId="Styleunderline11ptBlack">
    <w:name w:val="Style underline + 11 pt Black"/>
    <w:rsid w:val="00261D40"/>
    <w:rPr>
      <w:color w:val="000000"/>
      <w:sz w:val="20"/>
      <w:u w:val="single"/>
    </w:rPr>
  </w:style>
  <w:style w:type="character" w:customStyle="1" w:styleId="Styleunderline11ptBoldBlack">
    <w:name w:val="Style underline + 11 pt Bold Black"/>
    <w:rsid w:val="00261D40"/>
    <w:rPr>
      <w:b/>
      <w:bCs/>
      <w:color w:val="000000"/>
      <w:sz w:val="20"/>
      <w:u w:val="single"/>
    </w:rPr>
  </w:style>
  <w:style w:type="character" w:customStyle="1" w:styleId="Style11ptItalicUnderline">
    <w:name w:val="Style 11 pt Italic Underline"/>
    <w:rsid w:val="00261D40"/>
    <w:rPr>
      <w:i/>
      <w:iCs/>
      <w:sz w:val="20"/>
      <w:u w:val="single"/>
    </w:rPr>
  </w:style>
  <w:style w:type="character" w:customStyle="1" w:styleId="Styleunderline11ptBoldBorderSinglesolidlineAuto">
    <w:name w:val="Style underline + 11 pt Bold Border: : (Single solid line Auto ..."/>
    <w:rsid w:val="00261D40"/>
    <w:rPr>
      <w:b/>
      <w:bCs/>
      <w:sz w:val="20"/>
      <w:u w:val="single"/>
      <w:bdr w:val="single" w:sz="4" w:space="0" w:color="auto"/>
    </w:rPr>
  </w:style>
  <w:style w:type="paragraph" w:customStyle="1" w:styleId="StyleTitle11ptNotBold">
    <w:name w:val="Style Title + 11 pt Not Bold"/>
    <w:basedOn w:val="Title"/>
    <w:rsid w:val="00261D40"/>
    <w:pPr>
      <w:pBdr>
        <w:bottom w:val="none" w:sz="0" w:space="0" w:color="auto"/>
      </w:pBdr>
      <w:spacing w:after="0"/>
      <w:contextualSpacing w:val="0"/>
      <w:jc w:val="center"/>
    </w:pPr>
    <w:rPr>
      <w:rFonts w:ascii="Calibri" w:eastAsia="Times New Roman" w:hAnsi="Calibri"/>
      <w:b/>
      <w:bCs w:val="0"/>
      <w:szCs w:val="20"/>
      <w:u w:val="thick"/>
    </w:rPr>
  </w:style>
  <w:style w:type="character" w:customStyle="1" w:styleId="StyleTitle11ptNotBoldChar">
    <w:name w:val="Style Title + 11 pt Not Bold Char"/>
    <w:rsid w:val="00261D40"/>
    <w:rPr>
      <w:b/>
      <w:bCs/>
      <w:sz w:val="32"/>
      <w:szCs w:val="24"/>
      <w:u w:val="single"/>
      <w:lang w:bidi="en-US"/>
    </w:rPr>
  </w:style>
  <w:style w:type="paragraph" w:customStyle="1" w:styleId="StyleTitle11ptNotBoldNounderline">
    <w:name w:val="Style Title + 11 pt Not Bold No underline"/>
    <w:basedOn w:val="Title"/>
    <w:rsid w:val="00261D40"/>
    <w:pPr>
      <w:pBdr>
        <w:bottom w:val="none" w:sz="0" w:space="0" w:color="auto"/>
      </w:pBdr>
      <w:spacing w:after="0"/>
      <w:contextualSpacing w:val="0"/>
      <w:jc w:val="center"/>
    </w:pPr>
    <w:rPr>
      <w:rFonts w:ascii="Calibri" w:eastAsia="Times New Roman" w:hAnsi="Calibri"/>
      <w:bCs w:val="0"/>
      <w:szCs w:val="20"/>
      <w:u w:val="none"/>
    </w:rPr>
  </w:style>
  <w:style w:type="character" w:customStyle="1" w:styleId="StyleTitle11ptNotBoldNounderlineChar">
    <w:name w:val="Style Title + 11 pt Not Bold No underline Char"/>
    <w:basedOn w:val="DefaultParagraphFont"/>
    <w:rsid w:val="00261D40"/>
    <w:rPr>
      <w:b/>
      <w:bCs/>
      <w:sz w:val="32"/>
      <w:szCs w:val="24"/>
      <w:u w:val="single"/>
      <w:lang w:bidi="en-US"/>
    </w:rPr>
  </w:style>
  <w:style w:type="paragraph" w:customStyle="1" w:styleId="StylecardCharChar11pt">
    <w:name w:val="Style card Char Char + 11 pt"/>
    <w:basedOn w:val="cardCharChar"/>
    <w:rsid w:val="00261D40"/>
    <w:rPr>
      <w:szCs w:val="24"/>
    </w:rPr>
  </w:style>
  <w:style w:type="character" w:customStyle="1" w:styleId="StylecardCharChar11ptChar">
    <w:name w:val="Style card Char Char + 11 pt Char"/>
    <w:basedOn w:val="cardCharCharChar1"/>
    <w:rsid w:val="00261D40"/>
    <w:rPr>
      <w:szCs w:val="24"/>
    </w:rPr>
  </w:style>
  <w:style w:type="character" w:customStyle="1" w:styleId="Style11ptBlack">
    <w:name w:val="Style 11 pt Black"/>
    <w:rsid w:val="00261D40"/>
    <w:rPr>
      <w:color w:val="000000"/>
      <w:sz w:val="20"/>
    </w:rPr>
  </w:style>
  <w:style w:type="character" w:customStyle="1" w:styleId="Style11ptBlackUnderline">
    <w:name w:val="Style 11 pt Black Underline"/>
    <w:rsid w:val="00261D40"/>
    <w:rPr>
      <w:color w:val="000000"/>
      <w:sz w:val="20"/>
      <w:u w:val="single"/>
    </w:rPr>
  </w:style>
  <w:style w:type="character" w:customStyle="1" w:styleId="Style11ptBoldBlackUnderline">
    <w:name w:val="Style 11 pt Bold Black Underline"/>
    <w:rsid w:val="00261D40"/>
    <w:rPr>
      <w:b/>
      <w:bCs/>
      <w:color w:val="000000"/>
      <w:sz w:val="20"/>
      <w:u w:val="single"/>
    </w:rPr>
  </w:style>
  <w:style w:type="character" w:customStyle="1" w:styleId="Style11ptBoldBlackUnderlineBorderSinglesolidline">
    <w:name w:val="Style 11 pt Bold Black Underline Border: : (Single solid line ..."/>
    <w:rsid w:val="00261D40"/>
    <w:rPr>
      <w:b/>
      <w:bCs/>
      <w:color w:val="000000"/>
      <w:sz w:val="20"/>
      <w:u w:val="single"/>
      <w:bdr w:val="single" w:sz="4" w:space="0" w:color="auto"/>
    </w:rPr>
  </w:style>
  <w:style w:type="paragraph" w:customStyle="1" w:styleId="StylecardCharCharChar11pt">
    <w:name w:val="Style card Char Char Char + 11 pt"/>
    <w:basedOn w:val="Normal"/>
    <w:rsid w:val="00261D40"/>
    <w:pPr>
      <w:ind w:left="288" w:right="288"/>
    </w:pPr>
    <w:rPr>
      <w:rFonts w:eastAsia="Times New Roman"/>
      <w:szCs w:val="20"/>
    </w:rPr>
  </w:style>
  <w:style w:type="character" w:customStyle="1" w:styleId="StylecardCharCharChar11ptChar">
    <w:name w:val="Style card Char Char Char + 11 pt Char"/>
    <w:basedOn w:val="cardCharCharCharChar"/>
    <w:rsid w:val="00261D40"/>
  </w:style>
  <w:style w:type="character" w:customStyle="1" w:styleId="cardCharCharCharChar">
    <w:name w:val="card Char Char Char Char"/>
    <w:basedOn w:val="DefaultParagraphFont"/>
    <w:rsid w:val="00261D40"/>
  </w:style>
  <w:style w:type="paragraph" w:customStyle="1" w:styleId="StyleCards11pt">
    <w:name w:val="Style Cards + 11 pt"/>
    <w:basedOn w:val="Cards"/>
    <w:rsid w:val="00261D40"/>
    <w:pPr>
      <w:widowControl/>
      <w:autoSpaceDE w:val="0"/>
      <w:autoSpaceDN w:val="0"/>
      <w:adjustRightInd w:val="0"/>
      <w:spacing w:after="160" w:line="259" w:lineRule="auto"/>
      <w:jc w:val="both"/>
    </w:pPr>
    <w:rPr>
      <w:szCs w:val="20"/>
    </w:rPr>
  </w:style>
  <w:style w:type="character" w:customStyle="1" w:styleId="StyleCards11ptChar">
    <w:name w:val="Style Cards + 11 pt Char"/>
    <w:basedOn w:val="CardsChar"/>
    <w:rsid w:val="00261D40"/>
    <w:rPr>
      <w:rFonts w:ascii="Times New Roman" w:eastAsia="Calibri" w:hAnsi="Times New Roman" w:cs="Times New Roman"/>
      <w:sz w:val="18"/>
      <w:szCs w:val="24"/>
    </w:rPr>
  </w:style>
  <w:style w:type="paragraph" w:customStyle="1" w:styleId="StyleCards11ptUnderline">
    <w:name w:val="Style Cards + 11 pt Underline"/>
    <w:basedOn w:val="Cards"/>
    <w:rsid w:val="00261D40"/>
    <w:pPr>
      <w:widowControl/>
      <w:autoSpaceDE w:val="0"/>
      <w:autoSpaceDN w:val="0"/>
      <w:adjustRightInd w:val="0"/>
      <w:spacing w:after="160" w:line="259" w:lineRule="auto"/>
      <w:jc w:val="both"/>
    </w:pPr>
    <w:rPr>
      <w:szCs w:val="20"/>
      <w:u w:val="single"/>
    </w:rPr>
  </w:style>
  <w:style w:type="character" w:customStyle="1" w:styleId="StyleCards11ptUnderlineChar">
    <w:name w:val="Style Cards + 11 pt Underline Char"/>
    <w:rsid w:val="00261D40"/>
    <w:rPr>
      <w:sz w:val="18"/>
      <w:szCs w:val="24"/>
      <w:u w:val="single"/>
      <w:lang w:val="en-US" w:eastAsia="en-US" w:bidi="ar-SA"/>
    </w:rPr>
  </w:style>
  <w:style w:type="paragraph" w:customStyle="1" w:styleId="StyleCards11ptBoldUnderline">
    <w:name w:val="Style Cards + 11 pt Bold Underline"/>
    <w:basedOn w:val="Cards"/>
    <w:rsid w:val="00261D40"/>
    <w:pPr>
      <w:widowControl/>
      <w:autoSpaceDE w:val="0"/>
      <w:autoSpaceDN w:val="0"/>
      <w:adjustRightInd w:val="0"/>
      <w:spacing w:after="160" w:line="259" w:lineRule="auto"/>
      <w:jc w:val="both"/>
    </w:pPr>
    <w:rPr>
      <w:b/>
      <w:bCs/>
      <w:szCs w:val="20"/>
      <w:u w:val="single"/>
    </w:rPr>
  </w:style>
  <w:style w:type="character" w:customStyle="1" w:styleId="StyleCards11ptBoldUnderlineChar">
    <w:name w:val="Style Cards + 11 pt Bold Underline Char"/>
    <w:rsid w:val="00261D40"/>
    <w:rPr>
      <w:b/>
      <w:bCs/>
      <w:sz w:val="18"/>
      <w:szCs w:val="24"/>
      <w:u w:val="single"/>
      <w:lang w:val="en-US" w:eastAsia="en-US" w:bidi="ar-SA"/>
    </w:rPr>
  </w:style>
  <w:style w:type="paragraph" w:customStyle="1" w:styleId="StyleCards11ptBoldUnderlineBorderSinglesolidline">
    <w:name w:val="Style Cards + 11 pt Bold Underline Border: : (Single solid line..."/>
    <w:basedOn w:val="Cards"/>
    <w:rsid w:val="00261D40"/>
    <w:pPr>
      <w:widowControl/>
      <w:autoSpaceDE w:val="0"/>
      <w:autoSpaceDN w:val="0"/>
      <w:adjustRightInd w:val="0"/>
      <w:spacing w:after="160" w:line="259" w:lineRule="auto"/>
      <w:jc w:val="both"/>
    </w:pPr>
    <w:rPr>
      <w:b/>
      <w:bCs/>
      <w:szCs w:val="20"/>
      <w:u w:val="single"/>
      <w:bdr w:val="single" w:sz="4" w:space="0" w:color="auto"/>
    </w:rPr>
  </w:style>
  <w:style w:type="character" w:customStyle="1" w:styleId="StyleCards11ptBoldUnderlineBorderSinglesolidlineChar">
    <w:name w:val="Style Cards + 11 pt Bold Underline Border: : (Single solid line... Char"/>
    <w:rsid w:val="00261D40"/>
    <w:rPr>
      <w:b/>
      <w:bCs/>
      <w:sz w:val="18"/>
      <w:szCs w:val="24"/>
      <w:u w:val="single"/>
      <w:bdr w:val="single" w:sz="4" w:space="0" w:color="auto"/>
      <w:lang w:val="en-US" w:eastAsia="en-US" w:bidi="ar-SA"/>
    </w:rPr>
  </w:style>
  <w:style w:type="paragraph" w:customStyle="1" w:styleId="StyleSmall11pt">
    <w:name w:val="Style Small + 11 pt"/>
    <w:basedOn w:val="Small"/>
    <w:rsid w:val="00261D40"/>
    <w:rPr>
      <w:rFonts w:ascii="Times" w:hAnsi="Times" w:cstheme="minorBidi"/>
      <w:sz w:val="20"/>
      <w:szCs w:val="22"/>
      <w:lang w:val="en-US" w:eastAsia="en-US"/>
    </w:rPr>
  </w:style>
  <w:style w:type="character" w:customStyle="1" w:styleId="Style11ptThickunderline">
    <w:name w:val="Style 11 pt Thick underline"/>
    <w:rsid w:val="00261D40"/>
    <w:rPr>
      <w:sz w:val="20"/>
      <w:u w:val="thick"/>
    </w:rPr>
  </w:style>
  <w:style w:type="character" w:customStyle="1" w:styleId="Style11ptBoldThickunderline">
    <w:name w:val="Style 11 pt Bold Thick underline"/>
    <w:rsid w:val="00261D40"/>
    <w:rPr>
      <w:b/>
      <w:bCs/>
      <w:sz w:val="20"/>
      <w:u w:val="thick"/>
    </w:rPr>
  </w:style>
  <w:style w:type="paragraph" w:customStyle="1" w:styleId="StyleNormalFont11ptUnderline">
    <w:name w:val="Style Normal Font + 11 pt Underline"/>
    <w:basedOn w:val="NormalFont"/>
    <w:rsid w:val="00261D40"/>
    <w:rPr>
      <w:u w:val="single"/>
    </w:rPr>
  </w:style>
  <w:style w:type="character" w:customStyle="1" w:styleId="StyleNormalFont11ptUnderlineChar">
    <w:name w:val="Style Normal Font + 11 pt Underline Char"/>
    <w:rsid w:val="00261D40"/>
    <w:rPr>
      <w:u w:val="single"/>
      <w:lang w:val="en-US" w:eastAsia="en-US" w:bidi="ar-SA"/>
    </w:rPr>
  </w:style>
  <w:style w:type="paragraph" w:customStyle="1" w:styleId="StyleNormalFont11ptBoldUnderline">
    <w:name w:val="Style Normal Font + 11 pt Bold Underline"/>
    <w:basedOn w:val="NormalFont"/>
    <w:rsid w:val="00261D40"/>
    <w:rPr>
      <w:b/>
      <w:bCs/>
      <w:u w:val="single"/>
    </w:rPr>
  </w:style>
  <w:style w:type="character" w:customStyle="1" w:styleId="StyleNormalFont11ptBoldUnderlineChar">
    <w:name w:val="Style Normal Font + 11 pt Bold Underline Char"/>
    <w:rsid w:val="00261D40"/>
    <w:rPr>
      <w:b/>
      <w:bCs/>
      <w:u w:val="single"/>
      <w:lang w:val="en-US" w:eastAsia="en-US" w:bidi="ar-SA"/>
    </w:rPr>
  </w:style>
  <w:style w:type="character" w:customStyle="1" w:styleId="StyleLatinMeridien-Italic11ptItalicUnderline">
    <w:name w:val="Style (Latin) Meridien-Italic 11 pt Italic Underline"/>
    <w:rsid w:val="00261D40"/>
    <w:rPr>
      <w:rFonts w:ascii="Meridien-Italic" w:hAnsi="Meridien-Italic"/>
      <w:i/>
      <w:iCs/>
      <w:sz w:val="20"/>
      <w:u w:val="single"/>
    </w:rPr>
  </w:style>
  <w:style w:type="paragraph" w:customStyle="1" w:styleId="StyleLeft021">
    <w:name w:val="Style Left:  0.2&quot;1"/>
    <w:basedOn w:val="Normal"/>
    <w:rsid w:val="00261D40"/>
    <w:pPr>
      <w:ind w:left="288"/>
    </w:pPr>
    <w:rPr>
      <w:rFonts w:eastAsia="SimSun"/>
      <w:szCs w:val="20"/>
      <w:lang w:eastAsia="zh-CN"/>
    </w:rPr>
  </w:style>
  <w:style w:type="character" w:customStyle="1" w:styleId="Styleunderline10ptBold">
    <w:name w:val="Style underline + 10 pt Bold"/>
    <w:rsid w:val="00261D40"/>
    <w:rPr>
      <w:bCs/>
      <w:sz w:val="20"/>
      <w:u w:val="single"/>
    </w:rPr>
  </w:style>
  <w:style w:type="character" w:customStyle="1" w:styleId="Style13ptBoldUnderlineBorderSinglesolidlineAuto">
    <w:name w:val="Style 13 pt Bold Underline Border: : (Single solid line Auto  ..."/>
    <w:rsid w:val="00261D40"/>
    <w:rPr>
      <w:b/>
      <w:bCs/>
      <w:sz w:val="20"/>
      <w:u w:val="single"/>
      <w:bdr w:val="single" w:sz="4" w:space="0" w:color="auto"/>
    </w:rPr>
  </w:style>
  <w:style w:type="paragraph" w:customStyle="1" w:styleId="StyleCards11ptBlackUnderline">
    <w:name w:val="Style Cards + 11 pt Black Underline"/>
    <w:basedOn w:val="Cards"/>
    <w:rsid w:val="00261D40"/>
    <w:pPr>
      <w:widowControl/>
      <w:autoSpaceDE w:val="0"/>
      <w:autoSpaceDN w:val="0"/>
      <w:adjustRightInd w:val="0"/>
      <w:spacing w:after="160" w:line="259" w:lineRule="auto"/>
      <w:jc w:val="both"/>
    </w:pPr>
    <w:rPr>
      <w:color w:val="000000"/>
      <w:szCs w:val="20"/>
      <w:u w:val="single"/>
    </w:rPr>
  </w:style>
  <w:style w:type="character" w:customStyle="1" w:styleId="StyleCards11ptBlackUnderlineChar">
    <w:name w:val="Style Cards + 11 pt Black Underline Char"/>
    <w:rsid w:val="00261D40"/>
    <w:rPr>
      <w:color w:val="000000"/>
      <w:sz w:val="18"/>
      <w:szCs w:val="24"/>
      <w:u w:val="single"/>
      <w:lang w:val="en-US" w:eastAsia="en-US" w:bidi="ar-SA"/>
    </w:rPr>
  </w:style>
  <w:style w:type="paragraph" w:customStyle="1" w:styleId="StyleCards11ptBoldBlackUnderline">
    <w:name w:val="Style Cards + 11 pt Bold Black Underline"/>
    <w:basedOn w:val="Cards"/>
    <w:rsid w:val="00261D40"/>
    <w:pPr>
      <w:widowControl/>
      <w:autoSpaceDE w:val="0"/>
      <w:autoSpaceDN w:val="0"/>
      <w:adjustRightInd w:val="0"/>
      <w:spacing w:after="160" w:line="259" w:lineRule="auto"/>
      <w:jc w:val="both"/>
    </w:pPr>
    <w:rPr>
      <w:b/>
      <w:bCs/>
      <w:color w:val="000000"/>
      <w:szCs w:val="20"/>
      <w:u w:val="single"/>
    </w:rPr>
  </w:style>
  <w:style w:type="character" w:customStyle="1" w:styleId="StyleCards11ptBoldBlackUnderlineChar">
    <w:name w:val="Style Cards + 11 pt Bold Black Underline Char"/>
    <w:rsid w:val="00261D40"/>
    <w:rPr>
      <w:b/>
      <w:bCs/>
      <w:color w:val="000000"/>
      <w:sz w:val="18"/>
      <w:szCs w:val="24"/>
      <w:u w:val="single"/>
      <w:lang w:val="en-US" w:eastAsia="en-US" w:bidi="ar-SA"/>
    </w:rPr>
  </w:style>
  <w:style w:type="paragraph" w:customStyle="1" w:styleId="Style60">
    <w:name w:val="Style 6"/>
    <w:rsid w:val="00261D40"/>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spip">
    <w:name w:val="spip"/>
    <w:basedOn w:val="Normal"/>
    <w:rsid w:val="00261D40"/>
    <w:pPr>
      <w:spacing w:before="120" w:after="120" w:line="240" w:lineRule="atLeast"/>
      <w:ind w:left="120" w:right="120"/>
    </w:pPr>
    <w:rPr>
      <w:rFonts w:eastAsia="Times New Roman"/>
      <w:sz w:val="18"/>
      <w:szCs w:val="18"/>
    </w:rPr>
  </w:style>
  <w:style w:type="character" w:customStyle="1" w:styleId="CharCharChar2">
    <w:name w:val="Char Char Char2"/>
    <w:rsid w:val="00261D40"/>
    <w:rPr>
      <w:rFonts w:cs="Arial"/>
      <w:b/>
      <w:bCs/>
      <w:szCs w:val="32"/>
      <w:lang w:val="en-US" w:eastAsia="en-US" w:bidi="ar-SA"/>
    </w:rPr>
  </w:style>
  <w:style w:type="character" w:customStyle="1" w:styleId="CharCharChar">
    <w:name w:val="Char Char Char"/>
    <w:rsid w:val="00261D40"/>
    <w:rPr>
      <w:rFonts w:cs="Arial"/>
      <w:bCs/>
      <w:szCs w:val="26"/>
      <w:u w:val="single"/>
      <w:lang w:val="en-US" w:eastAsia="en-US" w:bidi="ar-SA"/>
    </w:rPr>
  </w:style>
  <w:style w:type="paragraph" w:customStyle="1" w:styleId="CardTagandCite">
    <w:name w:val="Card Tag and Cite"/>
    <w:next w:val="Normal"/>
    <w:rsid w:val="00261D40"/>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rsid w:val="00261D40"/>
    <w:rPr>
      <w:rFonts w:ascii="Arial Narrow" w:hAnsi="Arial Narrow"/>
      <w:b/>
      <w:sz w:val="26"/>
      <w:szCs w:val="24"/>
      <w:lang w:val="en-US" w:eastAsia="en-US" w:bidi="ar-SA"/>
    </w:rPr>
  </w:style>
  <w:style w:type="paragraph" w:customStyle="1" w:styleId="CardText10">
    <w:name w:val="Card Text 1"/>
    <w:rsid w:val="00261D40"/>
    <w:pPr>
      <w:spacing w:after="0" w:line="240" w:lineRule="auto"/>
    </w:pPr>
    <w:rPr>
      <w:rFonts w:ascii="Arial Narrow" w:eastAsia="Times New Roman" w:hAnsi="Arial Narrow" w:cs="Times New Roman"/>
      <w:color w:val="000000"/>
      <w:u w:val="single"/>
    </w:rPr>
  </w:style>
  <w:style w:type="character" w:customStyle="1" w:styleId="CardText2Char">
    <w:name w:val="Card Text 2 Char"/>
    <w:rsid w:val="00261D40"/>
    <w:rPr>
      <w:rFonts w:ascii="Arial Narrow" w:hAnsi="Arial Narrow"/>
      <w:b/>
      <w:color w:val="000000"/>
      <w:sz w:val="22"/>
      <w:szCs w:val="22"/>
      <w:u w:val="single"/>
      <w:lang w:val="en-US" w:eastAsia="en-US" w:bidi="ar-SA"/>
    </w:rPr>
  </w:style>
  <w:style w:type="paragraph" w:customStyle="1" w:styleId="CardText20">
    <w:name w:val="Card Text 2"/>
    <w:basedOn w:val="CardText10"/>
    <w:rsid w:val="00261D40"/>
    <w:rPr>
      <w:b/>
    </w:rPr>
  </w:style>
  <w:style w:type="character" w:customStyle="1" w:styleId="mainheading">
    <w:name w:val="mainheading"/>
    <w:basedOn w:val="DefaultParagraphFont"/>
    <w:rsid w:val="00261D40"/>
  </w:style>
  <w:style w:type="character" w:customStyle="1" w:styleId="StyleStyleunderlineBold11ptBold">
    <w:name w:val="Style Style underline + Bold + 11 pt Bold"/>
    <w:rsid w:val="00261D40"/>
    <w:rPr>
      <w:b/>
      <w:bCs/>
      <w:sz w:val="20"/>
      <w:u w:val="single"/>
    </w:rPr>
  </w:style>
  <w:style w:type="character" w:customStyle="1" w:styleId="StyleStyleunderlineAsianTimesNewRomanBold11pt">
    <w:name w:val="Style Style underline + (Asian) Times New Roman Bold + 11 pt"/>
    <w:rsid w:val="00261D40"/>
    <w:rPr>
      <w:rFonts w:eastAsia="Times New Roman"/>
      <w:bCs/>
      <w:sz w:val="20"/>
      <w:u w:val="single"/>
    </w:rPr>
  </w:style>
  <w:style w:type="character" w:customStyle="1" w:styleId="StyleunderlineAsianTimesNewRomanBold">
    <w:name w:val="Style underline + (Asian) Times New Roman Bold"/>
    <w:rsid w:val="00261D40"/>
    <w:rPr>
      <w:rFonts w:eastAsia="Times New Roman"/>
      <w:bCs/>
      <w:u w:val="single"/>
    </w:rPr>
  </w:style>
  <w:style w:type="character" w:customStyle="1" w:styleId="StyleStyleunderlineBold11pt">
    <w:name w:val="Style Style underline + Bold + 11 pt"/>
    <w:rsid w:val="00261D40"/>
    <w:rPr>
      <w:bCs/>
      <w:sz w:val="20"/>
      <w:u w:val="single"/>
    </w:rPr>
  </w:style>
  <w:style w:type="paragraph" w:customStyle="1" w:styleId="msolistparagraph0">
    <w:name w:val="msolistparagraph"/>
    <w:basedOn w:val="Normal"/>
    <w:rsid w:val="00261D40"/>
    <w:pPr>
      <w:spacing w:before="100" w:beforeAutospacing="1" w:after="100" w:afterAutospacing="1"/>
    </w:pPr>
    <w:rPr>
      <w:rFonts w:eastAsia="Times New Roman"/>
    </w:rPr>
  </w:style>
  <w:style w:type="paragraph" w:customStyle="1" w:styleId="msonormalcxspmiddle">
    <w:name w:val="msonormalcxspmiddle"/>
    <w:basedOn w:val="Normal"/>
    <w:rsid w:val="00261D40"/>
    <w:pPr>
      <w:spacing w:before="100" w:beforeAutospacing="1" w:after="100" w:afterAutospacing="1"/>
    </w:pPr>
    <w:rPr>
      <w:rFonts w:eastAsia="Times New Roman"/>
    </w:rPr>
  </w:style>
  <w:style w:type="paragraph" w:customStyle="1" w:styleId="msonormalcxsplast">
    <w:name w:val="msonormalcxsplast"/>
    <w:basedOn w:val="Normal"/>
    <w:rsid w:val="00261D40"/>
    <w:pPr>
      <w:spacing w:before="100" w:beforeAutospacing="1" w:after="100" w:afterAutospacing="1"/>
    </w:pPr>
    <w:rPr>
      <w:rFonts w:eastAsia="Times New Roman"/>
    </w:rPr>
  </w:style>
  <w:style w:type="paragraph" w:customStyle="1" w:styleId="msolistparagraphcxsplast">
    <w:name w:val="msolistparagraphcxsplast"/>
    <w:basedOn w:val="Normal"/>
    <w:rsid w:val="00261D40"/>
    <w:pPr>
      <w:spacing w:before="100" w:beforeAutospacing="1" w:after="100" w:afterAutospacing="1"/>
    </w:pPr>
    <w:rPr>
      <w:rFonts w:eastAsia="Times New Roman"/>
    </w:rPr>
  </w:style>
  <w:style w:type="paragraph" w:customStyle="1" w:styleId="Card-Text">
    <w:name w:val="Card-Text"/>
    <w:basedOn w:val="Normal"/>
    <w:next w:val="Normal"/>
    <w:rsid w:val="00261D40"/>
    <w:pPr>
      <w:spacing w:before="120"/>
      <w:ind w:left="288" w:right="288"/>
      <w:jc w:val="both"/>
    </w:pPr>
    <w:rPr>
      <w:rFonts w:ascii="Cambria" w:eastAsia="Times New Roman" w:hAnsi="Cambria"/>
    </w:rPr>
  </w:style>
  <w:style w:type="paragraph" w:customStyle="1" w:styleId="FileTitle">
    <w:name w:val="File Title"/>
    <w:basedOn w:val="Heading1"/>
    <w:rsid w:val="00261D40"/>
    <w:pPr>
      <w:keepNext w:val="0"/>
      <w:keepLines w:val="0"/>
      <w:pageBreakBefore w:val="0"/>
      <w:pBdr>
        <w:top w:val="none" w:sz="0" w:space="0" w:color="auto"/>
        <w:left w:val="none" w:sz="0" w:space="0" w:color="auto"/>
        <w:bottom w:val="none" w:sz="0" w:space="0" w:color="auto"/>
        <w:right w:val="none" w:sz="0" w:space="0" w:color="auto"/>
      </w:pBdr>
      <w:spacing w:before="120" w:after="120"/>
      <w:outlineLvl w:val="9"/>
    </w:pPr>
    <w:rPr>
      <w:rFonts w:ascii="Cambria" w:eastAsia="SimSun" w:hAnsi="Cambria" w:cs="Times New Roman"/>
      <w:bCs/>
      <w:smallCaps/>
      <w:sz w:val="72"/>
      <w:u w:val="single"/>
      <w:lang w:eastAsia="zh-CN"/>
    </w:rPr>
  </w:style>
  <w:style w:type="character" w:customStyle="1" w:styleId="Heading2CharCharCharCharCharCharCharChar">
    <w:name w:val="Heading 2 Char Char Char Char Char Char Char Char"/>
    <w:rsid w:val="00261D40"/>
    <w:rPr>
      <w:rFonts w:cs="Arial"/>
      <w:b/>
      <w:bCs/>
      <w:iCs/>
      <w:sz w:val="24"/>
      <w:szCs w:val="28"/>
      <w:lang w:val="en-US" w:eastAsia="en-US" w:bidi="ar-SA"/>
    </w:rPr>
  </w:style>
  <w:style w:type="paragraph" w:customStyle="1" w:styleId="BoldandUnderlineCharCharCharCharChar">
    <w:name w:val="Bold and Underline Char Char Char Char Char"/>
    <w:basedOn w:val="Normal"/>
    <w:rsid w:val="00261D40"/>
    <w:rPr>
      <w:rFonts w:eastAsia="Times New Roman"/>
      <w:b/>
      <w:u w:val="single"/>
    </w:rPr>
  </w:style>
  <w:style w:type="character" w:customStyle="1" w:styleId="BoldandUnderlineCharCharCharCharCharChar">
    <w:name w:val="Bold and Underline Char Char Char Char Char Char"/>
    <w:rsid w:val="00261D40"/>
    <w:rPr>
      <w:b/>
      <w:szCs w:val="24"/>
      <w:u w:val="single"/>
    </w:rPr>
  </w:style>
  <w:style w:type="character" w:customStyle="1" w:styleId="UnderlineCharCharCharCharChar">
    <w:name w:val="Underline Char Char Char Char Char"/>
    <w:rsid w:val="00261D40"/>
    <w:rPr>
      <w:szCs w:val="24"/>
      <w:u w:val="single"/>
    </w:rPr>
  </w:style>
  <w:style w:type="paragraph" w:customStyle="1" w:styleId="StyleHeading3Underline">
    <w:name w:val="Style Heading 3 + Underline"/>
    <w:basedOn w:val="Heading3"/>
    <w:rsid w:val="00261D40"/>
    <w:pPr>
      <w:keepLines w:val="0"/>
      <w:pageBreakBefore w:val="0"/>
      <w:spacing w:before="0" w:after="60"/>
      <w:jc w:val="both"/>
    </w:pPr>
    <w:rPr>
      <w:rFonts w:eastAsia="SimSun" w:cs="Arial"/>
      <w:smallCaps/>
      <w:color w:val="000000"/>
      <w:sz w:val="24"/>
      <w:szCs w:val="26"/>
      <w:lang w:eastAsia="zh-CN"/>
    </w:rPr>
  </w:style>
  <w:style w:type="character" w:customStyle="1" w:styleId="StyleHeading3UnderlineChar">
    <w:name w:val="Style Heading 3 + Underline Char"/>
    <w:rsid w:val="00261D40"/>
    <w:rPr>
      <w:rFonts w:eastAsia="SimSun" w:cs="Arial"/>
      <w:b/>
      <w:bCs/>
      <w:smallCaps/>
      <w:color w:val="000000"/>
      <w:sz w:val="24"/>
      <w:szCs w:val="26"/>
      <w:u w:val="single"/>
      <w:lang w:eastAsia="zh-CN"/>
    </w:rPr>
  </w:style>
  <w:style w:type="character" w:customStyle="1" w:styleId="Style9ptBoldUnderline1">
    <w:name w:val="Style 9 pt Bold Underline1"/>
    <w:rsid w:val="00261D40"/>
    <w:rPr>
      <w:bCs/>
      <w:sz w:val="22"/>
      <w:u w:val="single"/>
    </w:rPr>
  </w:style>
  <w:style w:type="paragraph" w:customStyle="1" w:styleId="FullText">
    <w:name w:val="Full Text"/>
    <w:basedOn w:val="Normal"/>
    <w:rsid w:val="00261D40"/>
    <w:rPr>
      <w:rFonts w:ascii="Arial Narrow" w:eastAsia="Times New Roman" w:hAnsi="Arial Narrow"/>
    </w:rPr>
  </w:style>
  <w:style w:type="character" w:customStyle="1" w:styleId="CircleChar">
    <w:name w:val="Circle Char"/>
    <w:rsid w:val="00261D40"/>
    <w:rPr>
      <w:b/>
      <w:u w:val="words"/>
    </w:rPr>
  </w:style>
  <w:style w:type="character" w:customStyle="1" w:styleId="BlockNameChar1">
    <w:name w:val="Block Name Char1"/>
    <w:rsid w:val="00261D40"/>
    <w:rPr>
      <w:rFonts w:cs="Arial"/>
      <w:b/>
      <w:bCs/>
      <w:szCs w:val="32"/>
    </w:rPr>
  </w:style>
  <w:style w:type="character" w:customStyle="1" w:styleId="subject">
    <w:name w:val="subject"/>
    <w:basedOn w:val="DefaultParagraphFont"/>
    <w:rsid w:val="00261D40"/>
  </w:style>
  <w:style w:type="character" w:customStyle="1" w:styleId="abstract">
    <w:name w:val="abstract"/>
    <w:basedOn w:val="DefaultParagraphFont"/>
    <w:rsid w:val="00261D40"/>
  </w:style>
  <w:style w:type="character" w:customStyle="1" w:styleId="Style9ptUnderline1">
    <w:name w:val="Style 9 pt Underline1"/>
    <w:rsid w:val="00261D40"/>
    <w:rPr>
      <w:sz w:val="20"/>
      <w:u w:val="single"/>
    </w:rPr>
  </w:style>
  <w:style w:type="paragraph" w:customStyle="1" w:styleId="StyleStyleStyle49pt11pt">
    <w:name w:val="Style Style Style4 + 9 pt + 11 pt"/>
    <w:basedOn w:val="StyleStyle49pt"/>
    <w:rsid w:val="00261D40"/>
  </w:style>
  <w:style w:type="character" w:customStyle="1" w:styleId="StyleStyleStyle49pt11ptChar">
    <w:name w:val="Style Style Style4 + 9 pt + 11 pt Char"/>
    <w:basedOn w:val="StyleStyle49ptChar"/>
    <w:rsid w:val="00261D40"/>
    <w:rPr>
      <w:rFonts w:ascii="Arial Narrow" w:eastAsia="Times New Roman" w:hAnsi="Arial Narrow"/>
      <w:sz w:val="20"/>
      <w:szCs w:val="24"/>
      <w:u w:val="single"/>
      <w:lang w:val="x-none" w:eastAsia="x-none"/>
    </w:rPr>
  </w:style>
  <w:style w:type="character" w:customStyle="1" w:styleId="Style9ptUnderline2">
    <w:name w:val="Style 9 pt Underline2"/>
    <w:rsid w:val="00261D40"/>
    <w:rPr>
      <w:sz w:val="20"/>
      <w:u w:val="single"/>
    </w:rPr>
  </w:style>
  <w:style w:type="character" w:customStyle="1" w:styleId="Styleunderline9pt1">
    <w:name w:val="Style underline + 9 pt1"/>
    <w:rsid w:val="00261D40"/>
    <w:rPr>
      <w:rFonts w:ascii="Times New Roman" w:hAnsi="Times New Roman"/>
      <w:sz w:val="20"/>
      <w:u w:val="single"/>
    </w:rPr>
  </w:style>
  <w:style w:type="character" w:customStyle="1" w:styleId="Style9ptBlackUnderline">
    <w:name w:val="Style 9 pt Black Underline"/>
    <w:rsid w:val="00261D40"/>
    <w:rPr>
      <w:color w:val="000000"/>
      <w:sz w:val="20"/>
      <w:u w:val="single"/>
    </w:rPr>
  </w:style>
  <w:style w:type="character" w:customStyle="1" w:styleId="StyleunderlineArialNarrow9pt">
    <w:name w:val="Style underline + Arial Narrow 9 pt"/>
    <w:rsid w:val="00261D40"/>
    <w:rPr>
      <w:rFonts w:ascii="Times New Roman" w:hAnsi="Times New Roman"/>
      <w:sz w:val="20"/>
      <w:u w:val="single"/>
    </w:rPr>
  </w:style>
  <w:style w:type="paragraph" w:customStyle="1" w:styleId="Stylecard7pt">
    <w:name w:val="Style card + 7 pt"/>
    <w:basedOn w:val="card"/>
    <w:rsid w:val="00261D40"/>
    <w:rPr>
      <w:rFonts w:eastAsia="Times New Roman"/>
      <w:sz w:val="14"/>
      <w:szCs w:val="24"/>
      <w:lang w:val="x-none" w:eastAsia="x-none"/>
    </w:rPr>
  </w:style>
  <w:style w:type="character" w:customStyle="1" w:styleId="Stylecard7ptChar">
    <w:name w:val="Style card + 7 pt Char"/>
    <w:rsid w:val="00261D40"/>
    <w:rPr>
      <w:color w:val="000000"/>
      <w:sz w:val="14"/>
      <w:szCs w:val="24"/>
      <w:lang w:val="en-US" w:eastAsia="en-US" w:bidi="ar-SA"/>
    </w:rPr>
  </w:style>
  <w:style w:type="character" w:customStyle="1" w:styleId="Style9ptItalicUnderline">
    <w:name w:val="Style 9 pt Italic Underline"/>
    <w:rsid w:val="00261D40"/>
    <w:rPr>
      <w:i/>
      <w:iCs/>
      <w:sz w:val="20"/>
      <w:u w:val="single"/>
    </w:rPr>
  </w:style>
  <w:style w:type="paragraph" w:customStyle="1" w:styleId="StyleStyle49pt1">
    <w:name w:val="Style Style4 + 9 pt1"/>
    <w:basedOn w:val="Style4"/>
    <w:rsid w:val="00261D40"/>
    <w:rPr>
      <w:rFonts w:ascii="Calibri" w:eastAsia="Times New Roman" w:hAnsi="Calibri"/>
      <w:sz w:val="20"/>
      <w:szCs w:val="22"/>
      <w:lang w:val="x-none" w:eastAsia="x-none"/>
    </w:rPr>
  </w:style>
  <w:style w:type="character" w:customStyle="1" w:styleId="StyleStyle49pt1Char">
    <w:name w:val="Style Style4 + 9 pt1 Char"/>
    <w:basedOn w:val="Style4Char"/>
    <w:rsid w:val="00261D40"/>
    <w:rPr>
      <w:rFonts w:ascii="Arial Narrow" w:eastAsia="Times New Roman" w:hAnsi="Arial Narrow" w:cs="Times New Roman"/>
      <w:sz w:val="20"/>
      <w:szCs w:val="24"/>
      <w:u w:val="single"/>
      <w:lang w:val="x-none" w:eastAsia="x-none"/>
    </w:rPr>
  </w:style>
  <w:style w:type="paragraph" w:customStyle="1" w:styleId="StyleStyle49ptBold1">
    <w:name w:val="Style Style4 + 9 pt Bold1"/>
    <w:basedOn w:val="Style4"/>
    <w:rsid w:val="00261D40"/>
    <w:rPr>
      <w:rFonts w:ascii="Calibri" w:eastAsia="Times New Roman" w:hAnsi="Calibri"/>
      <w:b/>
      <w:bCs/>
      <w:sz w:val="20"/>
      <w:szCs w:val="22"/>
      <w:lang w:val="x-none" w:eastAsia="x-none"/>
    </w:rPr>
  </w:style>
  <w:style w:type="character" w:customStyle="1" w:styleId="StyleStyle49ptBold1Char">
    <w:name w:val="Style Style4 + 9 pt Bold1 Char"/>
    <w:rsid w:val="00261D40"/>
    <w:rPr>
      <w:rFonts w:ascii="Arial Narrow" w:hAnsi="Arial Narrow"/>
      <w:b/>
      <w:bCs/>
      <w:szCs w:val="24"/>
      <w:u w:val="single"/>
    </w:rPr>
  </w:style>
  <w:style w:type="paragraph" w:customStyle="1" w:styleId="Stylecard9pt">
    <w:name w:val="Style card + 9 pt"/>
    <w:basedOn w:val="card"/>
    <w:rsid w:val="00261D40"/>
    <w:rPr>
      <w:rFonts w:eastAsia="Times New Roman"/>
      <w:sz w:val="20"/>
      <w:szCs w:val="24"/>
      <w:lang w:val="x-none" w:eastAsia="x-none"/>
    </w:rPr>
  </w:style>
  <w:style w:type="character" w:customStyle="1" w:styleId="Stylecard9ptChar">
    <w:name w:val="Style card + 9 pt Char"/>
    <w:rsid w:val="00261D40"/>
    <w:rPr>
      <w:color w:val="000000"/>
      <w:szCs w:val="24"/>
      <w:lang w:val="en-US" w:eastAsia="en-US" w:bidi="ar-SA"/>
    </w:rPr>
  </w:style>
  <w:style w:type="paragraph" w:customStyle="1" w:styleId="StyleMinimize9pt">
    <w:name w:val="Style Minimize + 9 pt"/>
    <w:basedOn w:val="Minimize"/>
    <w:rsid w:val="00261D40"/>
    <w:pPr>
      <w:widowControl/>
      <w:spacing w:after="160" w:line="259" w:lineRule="auto"/>
    </w:pPr>
    <w:rPr>
      <w:sz w:val="20"/>
    </w:rPr>
  </w:style>
  <w:style w:type="character" w:customStyle="1" w:styleId="StyleMinimize9ptChar">
    <w:name w:val="Style Minimize + 9 pt Char"/>
    <w:basedOn w:val="MinimizeChar"/>
    <w:rsid w:val="00261D40"/>
    <w:rPr>
      <w:rFonts w:ascii="Calibri" w:eastAsia="Times New Roman" w:hAnsi="Calibri"/>
      <w:color w:val="000000"/>
      <w:sz w:val="12"/>
      <w:szCs w:val="20"/>
      <w:lang w:val="en-US" w:eastAsia="en-US" w:bidi="ar-SA"/>
    </w:rPr>
  </w:style>
  <w:style w:type="paragraph" w:customStyle="1" w:styleId="StyleMinimize7pt">
    <w:name w:val="Style Minimize + 7 pt"/>
    <w:basedOn w:val="Minimize"/>
    <w:rsid w:val="00261D40"/>
    <w:pPr>
      <w:widowControl/>
      <w:spacing w:after="160" w:line="259" w:lineRule="auto"/>
    </w:pPr>
    <w:rPr>
      <w:sz w:val="14"/>
    </w:rPr>
  </w:style>
  <w:style w:type="character" w:customStyle="1" w:styleId="StyleMinimize7ptChar">
    <w:name w:val="Style Minimize + 7 pt Char"/>
    <w:rsid w:val="00261D40"/>
    <w:rPr>
      <w:color w:val="000000"/>
      <w:sz w:val="14"/>
      <w:lang w:val="en-US" w:eastAsia="en-US" w:bidi="ar-SA"/>
    </w:rPr>
  </w:style>
  <w:style w:type="paragraph" w:customStyle="1" w:styleId="StyleMinimizeArialNarrow">
    <w:name w:val="Style Minimize + Arial Narrow"/>
    <w:basedOn w:val="Minimize"/>
    <w:rsid w:val="00261D40"/>
    <w:pPr>
      <w:widowControl/>
      <w:spacing w:after="160" w:line="259" w:lineRule="auto"/>
    </w:pPr>
  </w:style>
  <w:style w:type="character" w:customStyle="1" w:styleId="StyleMinimizeArialNarrowChar">
    <w:name w:val="Style Minimize + Arial Narrow Char"/>
    <w:basedOn w:val="MinimizeChar"/>
    <w:rsid w:val="00261D40"/>
    <w:rPr>
      <w:rFonts w:ascii="Calibri" w:eastAsia="Times New Roman" w:hAnsi="Calibri"/>
      <w:color w:val="000000"/>
      <w:sz w:val="12"/>
      <w:szCs w:val="20"/>
      <w:lang w:val="en-US" w:eastAsia="en-US" w:bidi="ar-SA"/>
    </w:rPr>
  </w:style>
  <w:style w:type="paragraph" w:customStyle="1" w:styleId="Style50">
    <w:name w:val="Style 5"/>
    <w:rsid w:val="00261D40"/>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rsid w:val="00261D40"/>
    <w:rPr>
      <w:rFonts w:ascii="Times New Roman" w:hAnsi="Times New Roman"/>
      <w:b/>
      <w:bCs/>
      <w:sz w:val="20"/>
    </w:rPr>
  </w:style>
  <w:style w:type="character" w:customStyle="1" w:styleId="Longcite">
    <w:name w:val="Longcite"/>
    <w:rsid w:val="00261D40"/>
    <w:rPr>
      <w:sz w:val="16"/>
    </w:rPr>
  </w:style>
  <w:style w:type="character" w:customStyle="1" w:styleId="Debate-CardTagandCite-F6Char">
    <w:name w:val="Debate- Card Tag and Cite- F6 Char"/>
    <w:locked/>
    <w:rsid w:val="00261D40"/>
    <w:rPr>
      <w:rFonts w:ascii="Georgia" w:hAnsi="Georgia"/>
      <w:b/>
    </w:rPr>
  </w:style>
  <w:style w:type="paragraph" w:customStyle="1" w:styleId="Debate-CardTagandCite-F6">
    <w:name w:val="Debate- Card Tag and Cite- F6"/>
    <w:basedOn w:val="Normal"/>
    <w:qFormat/>
    <w:rsid w:val="00261D40"/>
    <w:rPr>
      <w:rFonts w:ascii="Georgia" w:eastAsia="Times New Roman" w:hAnsi="Georgia"/>
      <w:b/>
      <w:szCs w:val="20"/>
    </w:rPr>
  </w:style>
  <w:style w:type="character" w:customStyle="1" w:styleId="CharacterStyle2">
    <w:name w:val="Character Style 2"/>
    <w:rsid w:val="00261D40"/>
    <w:rPr>
      <w:rFonts w:ascii="Lucida Grande" w:eastAsia="ヒラギノ角ゴ Pro W3" w:hAnsi="Lucida Grande"/>
      <w:b w:val="0"/>
      <w:i w:val="0"/>
      <w:color w:val="000000"/>
      <w:sz w:val="21"/>
    </w:rPr>
  </w:style>
  <w:style w:type="paragraph" w:customStyle="1" w:styleId="Debate-CardSmalltextF2">
    <w:name w:val="Debate- Card Small text F2"/>
    <w:basedOn w:val="Normal"/>
    <w:next w:val="Debate-CardTagandCite-F6"/>
    <w:qFormat/>
    <w:rsid w:val="00261D40"/>
    <w:rPr>
      <w:rFonts w:ascii="Arial Narrow" w:eastAsia="Calibri" w:hAnsi="Arial Narrow"/>
    </w:rPr>
  </w:style>
  <w:style w:type="character" w:customStyle="1" w:styleId="Debate-CardSmalltextF2Char">
    <w:name w:val="Debate- Card Small text F2 Char"/>
    <w:rsid w:val="00261D40"/>
    <w:rPr>
      <w:rFonts w:ascii="Arial Narrow" w:eastAsia="Calibri" w:hAnsi="Arial Narrow"/>
      <w:sz w:val="16"/>
      <w:szCs w:val="22"/>
    </w:rPr>
  </w:style>
  <w:style w:type="paragraph" w:customStyle="1" w:styleId="Debate-EmphasizedText-F5">
    <w:name w:val="Debate- Emphasized Text- F5"/>
    <w:basedOn w:val="Normal"/>
    <w:qFormat/>
    <w:rsid w:val="00261D40"/>
    <w:rPr>
      <w:rFonts w:ascii="Arial Narrow" w:eastAsia="Calibri" w:hAnsi="Arial Narrow"/>
      <w:b/>
      <w:sz w:val="18"/>
      <w:u w:val="single"/>
    </w:rPr>
  </w:style>
  <w:style w:type="paragraph" w:customStyle="1" w:styleId="Debate-CardTextUnderlined-F3">
    <w:name w:val="Debate- Card Text Underlined- F3"/>
    <w:basedOn w:val="Normal"/>
    <w:next w:val="NoSpacing"/>
    <w:qFormat/>
    <w:rsid w:val="00261D40"/>
    <w:rPr>
      <w:rFonts w:ascii="Arial Narrow" w:eastAsia="Calibri" w:hAnsi="Arial Narrow"/>
      <w:sz w:val="18"/>
      <w:u w:val="single"/>
    </w:rPr>
  </w:style>
  <w:style w:type="character" w:customStyle="1" w:styleId="Debate-CardTextUnderlined-F3Char">
    <w:name w:val="Debate- Card Text Underlined- F3 Char"/>
    <w:rsid w:val="00261D40"/>
    <w:rPr>
      <w:rFonts w:ascii="Arial Narrow" w:eastAsia="Calibri" w:hAnsi="Arial Narrow"/>
      <w:sz w:val="18"/>
      <w:szCs w:val="22"/>
      <w:u w:val="single"/>
    </w:rPr>
  </w:style>
  <w:style w:type="character" w:customStyle="1" w:styleId="volokh">
    <w:name w:val="volokh"/>
    <w:basedOn w:val="DefaultParagraphFont"/>
    <w:rsid w:val="00261D40"/>
  </w:style>
  <w:style w:type="paragraph" w:customStyle="1" w:styleId="StyleUnderlineTimesNewRomanBoldNounderline">
    <w:name w:val="Style Underline + Times New Roman Bold No underline"/>
    <w:basedOn w:val="Normal"/>
    <w:rsid w:val="00261D40"/>
    <w:pPr>
      <w:ind w:left="360" w:right="360"/>
    </w:pPr>
    <w:rPr>
      <w:rFonts w:eastAsia="Times New Roman"/>
      <w:bCs/>
    </w:rPr>
  </w:style>
  <w:style w:type="character" w:customStyle="1" w:styleId="StyleUnderlineTimesNewRomanBoldNounderlineChar">
    <w:name w:val="Style Underline + Times New Roman Bold No underline Char"/>
    <w:rsid w:val="00261D40"/>
    <w:rPr>
      <w:rFonts w:ascii="Verdana" w:hAnsi="Verdana"/>
      <w:bCs/>
      <w:szCs w:val="24"/>
      <w:u w:val="single"/>
      <w:lang w:val="en-US" w:eastAsia="en-US" w:bidi="ar-SA"/>
    </w:rPr>
  </w:style>
  <w:style w:type="paragraph" w:customStyle="1" w:styleId="StylecardBoldUnderline">
    <w:name w:val="Style card + Bold Underline"/>
    <w:basedOn w:val="card"/>
    <w:rsid w:val="00261D40"/>
    <w:rPr>
      <w:rFonts w:eastAsia="Times New Roman"/>
      <w:bCs/>
      <w:sz w:val="20"/>
      <w:szCs w:val="24"/>
      <w:u w:val="single"/>
      <w:lang w:val="x-none" w:eastAsia="x-none"/>
    </w:rPr>
  </w:style>
  <w:style w:type="character" w:customStyle="1" w:styleId="StylecardBoldUnderlineChar">
    <w:name w:val="Style card + Bold Underline Char"/>
    <w:rsid w:val="00261D40"/>
    <w:rPr>
      <w:bCs/>
      <w:color w:val="000000"/>
      <w:szCs w:val="24"/>
      <w:u w:val="single"/>
      <w:lang w:val="en-US" w:eastAsia="en-US" w:bidi="ar-SA"/>
    </w:rPr>
  </w:style>
  <w:style w:type="paragraph" w:customStyle="1" w:styleId="StyleBoldandUnderlineCharCharCharCharChar11ptNotBold">
    <w:name w:val="Style Bold and Underline Char Char Char Char Char + 11 pt Not Bold"/>
    <w:basedOn w:val="BoldandUnderlineCharCharCharCharChar"/>
    <w:rsid w:val="00261D40"/>
    <w:rPr>
      <w:b w:val="0"/>
    </w:rPr>
  </w:style>
  <w:style w:type="character" w:customStyle="1" w:styleId="StyleBoldandUnderlineCharCharCharCharChar11ptNotBoldChar">
    <w:name w:val="Style Bold and Underline Char Char Char Char Char + 11 pt Not Bold Char"/>
    <w:basedOn w:val="BoldandUnderlineCharCharCharCharCharChar"/>
    <w:rsid w:val="00261D40"/>
    <w:rPr>
      <w:b/>
      <w:szCs w:val="24"/>
      <w:u w:val="single"/>
    </w:rPr>
  </w:style>
  <w:style w:type="paragraph" w:customStyle="1" w:styleId="StyleBoldandUnderlineCharCharCharCharChar11pt">
    <w:name w:val="Style Bold and Underline Char Char Char Char Char + 11 pt"/>
    <w:basedOn w:val="BoldandUnderlineCharCharCharCharChar"/>
    <w:rsid w:val="00261D40"/>
    <w:rPr>
      <w:bCs/>
    </w:rPr>
  </w:style>
  <w:style w:type="character" w:customStyle="1" w:styleId="StyleBoldandUnderlineCharCharCharCharChar11ptChar">
    <w:name w:val="Style Bold and Underline Char Char Char Char Char + 11 pt Char"/>
    <w:rsid w:val="00261D40"/>
    <w:rPr>
      <w:b/>
      <w:bCs/>
      <w:szCs w:val="24"/>
      <w:u w:val="single"/>
    </w:rPr>
  </w:style>
  <w:style w:type="character" w:customStyle="1" w:styleId="Style11ptBoldItalicUnderline">
    <w:name w:val="Style 11 pt Bold Italic Underline"/>
    <w:rsid w:val="00261D40"/>
    <w:rPr>
      <w:b/>
      <w:bCs/>
      <w:i/>
      <w:iCs/>
      <w:sz w:val="20"/>
      <w:u w:val="single"/>
    </w:rPr>
  </w:style>
  <w:style w:type="paragraph" w:customStyle="1" w:styleId="StyleUnderline105pt">
    <w:name w:val="Style Underline + 10.5 pt"/>
    <w:basedOn w:val="Normal"/>
    <w:rsid w:val="00261D40"/>
    <w:pPr>
      <w:ind w:left="360" w:right="360"/>
    </w:pPr>
    <w:rPr>
      <w:rFonts w:ascii="Adobe Garamond Pro" w:eastAsia="Times New Roman" w:hAnsi="Adobe Garamond Pro"/>
      <w:u w:val="single"/>
    </w:rPr>
  </w:style>
  <w:style w:type="character" w:customStyle="1" w:styleId="StyleUnderline105ptChar">
    <w:name w:val="Style Underline + 10.5 pt Char"/>
    <w:rsid w:val="00261D40"/>
    <w:rPr>
      <w:rFonts w:ascii="Adobe Garamond Pro" w:hAnsi="Adobe Garamond Pro"/>
      <w:szCs w:val="24"/>
      <w:u w:val="single"/>
      <w:lang w:val="en-US" w:eastAsia="en-US" w:bidi="ar-SA"/>
    </w:rPr>
  </w:style>
  <w:style w:type="paragraph" w:customStyle="1" w:styleId="StyleUnderline105ptBold">
    <w:name w:val="Style Underline + 10.5 pt Bold"/>
    <w:basedOn w:val="Normal"/>
    <w:rsid w:val="00261D40"/>
    <w:pPr>
      <w:ind w:left="360" w:right="360"/>
    </w:pPr>
    <w:rPr>
      <w:rFonts w:ascii="Adobe Garamond Pro" w:eastAsia="Times New Roman" w:hAnsi="Adobe Garamond Pro"/>
      <w:b/>
      <w:bCs/>
      <w:u w:val="single"/>
    </w:rPr>
  </w:style>
  <w:style w:type="character" w:customStyle="1" w:styleId="StyleUnderline105ptBoldChar">
    <w:name w:val="Style Underline + 10.5 pt Bold Char"/>
    <w:rsid w:val="00261D40"/>
    <w:rPr>
      <w:rFonts w:ascii="Adobe Garamond Pro" w:hAnsi="Adobe Garamond Pro"/>
      <w:b/>
      <w:bCs/>
      <w:szCs w:val="24"/>
      <w:u w:val="single"/>
      <w:lang w:val="en-US" w:eastAsia="en-US" w:bidi="ar-SA"/>
    </w:rPr>
  </w:style>
  <w:style w:type="paragraph" w:customStyle="1" w:styleId="StyleUnderline105ptBoldBorderSinglesolidlineAuto">
    <w:name w:val="Style Underline + 10.5 pt Bold Border: : (Single solid line Auto..."/>
    <w:basedOn w:val="Normal"/>
    <w:rsid w:val="00261D40"/>
    <w:pPr>
      <w:ind w:left="360" w:right="360"/>
    </w:pPr>
    <w:rPr>
      <w:rFonts w:ascii="Adobe Garamond Pro" w:eastAsia="Times New Roman" w:hAnsi="Adobe Garamond Pro"/>
      <w:b/>
      <w:bCs/>
      <w:u w:val="single"/>
      <w:bdr w:val="single" w:sz="4" w:space="0" w:color="auto"/>
    </w:rPr>
  </w:style>
  <w:style w:type="character" w:customStyle="1" w:styleId="StyleUnderline105ptBoldBorderSinglesolidlineAutoChar">
    <w:name w:val="Style Underline + 10.5 pt Bold Border: : (Single solid line Auto... Char"/>
    <w:rsid w:val="00261D40"/>
    <w:rPr>
      <w:rFonts w:ascii="Adobe Garamond Pro" w:hAnsi="Adobe Garamond Pro"/>
      <w:b/>
      <w:bCs/>
      <w:szCs w:val="24"/>
      <w:u w:val="single"/>
      <w:bdr w:val="single" w:sz="4" w:space="0" w:color="auto"/>
      <w:lang w:val="en-US" w:eastAsia="en-US" w:bidi="ar-SA"/>
    </w:rPr>
  </w:style>
  <w:style w:type="paragraph" w:customStyle="1" w:styleId="StyleBoldUnderline11pt">
    <w:name w:val="Style BoldUnderline + 11 pt"/>
    <w:basedOn w:val="Normal"/>
    <w:rsid w:val="00261D40"/>
    <w:rPr>
      <w:rFonts w:ascii="Times New Roman" w:eastAsia="Times New Roman" w:hAnsi="Times New Roman" w:cs="Times New Roman"/>
      <w:b/>
      <w:bCs/>
      <w:szCs w:val="24"/>
      <w:u w:val="single"/>
    </w:rPr>
  </w:style>
  <w:style w:type="character" w:customStyle="1" w:styleId="StyleBoldUnderline11ptChar">
    <w:name w:val="Style BoldUnderline + 11 pt Char"/>
    <w:rsid w:val="00261D40"/>
    <w:rPr>
      <w:b/>
      <w:bCs/>
      <w:szCs w:val="24"/>
      <w:u w:val="single"/>
      <w:lang w:val="en-US" w:eastAsia="en-US" w:bidi="ar-SA"/>
    </w:rPr>
  </w:style>
  <w:style w:type="character" w:customStyle="1" w:styleId="StyleCardUnderlinedCharLatinTimesNewRomanAsianCalib">
    <w:name w:val="Style Card Underlined Char + (Latin) Times New Roman (Asian) Calib..."/>
    <w:rsid w:val="00261D40"/>
    <w:rPr>
      <w:rFonts w:ascii="Times New Roman" w:eastAsia="Calibri" w:hAnsi="Times New Roman" w:cs="Times New Roman"/>
      <w:bCs/>
      <w:sz w:val="20"/>
      <w:szCs w:val="24"/>
      <w:u w:val="single"/>
      <w:lang w:val="en-US" w:eastAsia="en-US" w:bidi="ar-SA"/>
    </w:rPr>
  </w:style>
  <w:style w:type="character" w:customStyle="1" w:styleId="StyleCardUnderlinedCharTimesNewRomanNounderline">
    <w:name w:val="Style Card Underlined Char + Times New Roman No underline"/>
    <w:rsid w:val="00261D40"/>
    <w:rPr>
      <w:rFonts w:ascii="Times New Roman" w:hAnsi="Times New Roman" w:cs="Times New Roman"/>
      <w:sz w:val="20"/>
      <w:szCs w:val="24"/>
      <w:u w:val="none"/>
      <w:lang w:val="en-US" w:eastAsia="en-US" w:bidi="ar-SA"/>
    </w:rPr>
  </w:style>
  <w:style w:type="character" w:customStyle="1" w:styleId="StyleCardUnderlinedCharTimesNewRoman">
    <w:name w:val="Style Card Underlined Char + Times New Roman"/>
    <w:rsid w:val="00261D40"/>
    <w:rPr>
      <w:rFonts w:ascii="Times New Roman" w:hAnsi="Times New Roman" w:cs="Times New Roman"/>
      <w:sz w:val="20"/>
      <w:szCs w:val="24"/>
      <w:u w:val="single"/>
      <w:lang w:val="en-US" w:eastAsia="en-US" w:bidi="ar-SA"/>
    </w:rPr>
  </w:style>
  <w:style w:type="paragraph" w:customStyle="1" w:styleId="StyleUnderlineCharCharCharChar11pt">
    <w:name w:val="Style Underline Char Char Char Char + 11 pt"/>
    <w:basedOn w:val="Normal"/>
    <w:rsid w:val="00261D40"/>
    <w:rPr>
      <w:rFonts w:eastAsia="Times New Roman"/>
      <w:u w:val="single"/>
    </w:rPr>
  </w:style>
  <w:style w:type="character" w:customStyle="1" w:styleId="StyleUnderlineCharCharCharChar11ptChar">
    <w:name w:val="Style Underline Char Char Char Char + 11 pt Char"/>
    <w:basedOn w:val="UnderlineCharCharCharCharChar"/>
    <w:rsid w:val="00261D40"/>
    <w:rPr>
      <w:szCs w:val="24"/>
      <w:u w:val="single"/>
    </w:rPr>
  </w:style>
  <w:style w:type="paragraph" w:customStyle="1" w:styleId="StyleUnderlineCharCharCharChar11ptBold">
    <w:name w:val="Style Underline Char Char Char Char + 11 pt Bold"/>
    <w:basedOn w:val="Normal"/>
    <w:rsid w:val="00261D40"/>
    <w:rPr>
      <w:rFonts w:eastAsia="Times New Roman"/>
      <w:b/>
      <w:bCs/>
      <w:u w:val="single"/>
    </w:rPr>
  </w:style>
  <w:style w:type="character" w:customStyle="1" w:styleId="StyleUnderlineCharCharCharChar11ptBoldChar">
    <w:name w:val="Style Underline Char Char Char Char + 11 pt Bold Char"/>
    <w:rsid w:val="00261D40"/>
    <w:rPr>
      <w:b/>
      <w:bCs/>
      <w:szCs w:val="24"/>
      <w:u w:val="single"/>
    </w:rPr>
  </w:style>
  <w:style w:type="paragraph" w:customStyle="1" w:styleId="StyleUnderlineCharCharCharChar11ptBoldBorderSingl">
    <w:name w:val="Style Underline Char Char Char Char + 11 pt Bold Border: : (Singl..."/>
    <w:basedOn w:val="Normal"/>
    <w:rsid w:val="00261D40"/>
    <w:rPr>
      <w:rFonts w:eastAsia="Times New Roman"/>
      <w:b/>
      <w:bCs/>
      <w:u w:val="single"/>
      <w:bdr w:val="single" w:sz="4" w:space="0" w:color="auto"/>
    </w:rPr>
  </w:style>
  <w:style w:type="character" w:customStyle="1" w:styleId="StyleUnderlineCharCharCharChar11ptBoldBorderSinglChar">
    <w:name w:val="Style Underline Char Char Char Char + 11 pt Bold Border: : (Singl... Char"/>
    <w:rsid w:val="00261D40"/>
    <w:rPr>
      <w:b/>
      <w:bCs/>
      <w:szCs w:val="24"/>
      <w:u w:val="single"/>
      <w:bdr w:val="single" w:sz="4" w:space="0" w:color="auto"/>
    </w:rPr>
  </w:style>
  <w:style w:type="paragraph" w:customStyle="1" w:styleId="StyleStyle49ptBoldItalic">
    <w:name w:val="Style Style4 + 9 pt Bold Italic"/>
    <w:basedOn w:val="Style4"/>
    <w:rsid w:val="00261D40"/>
    <w:rPr>
      <w:rFonts w:ascii="Calibri" w:eastAsia="Times New Roman" w:hAnsi="Calibri"/>
      <w:b/>
      <w:bCs/>
      <w:i/>
      <w:iCs/>
      <w:sz w:val="20"/>
      <w:szCs w:val="22"/>
      <w:lang w:val="x-none" w:eastAsia="x-none"/>
    </w:rPr>
  </w:style>
  <w:style w:type="character" w:customStyle="1" w:styleId="StyleStyle49ptBoldItalicChar">
    <w:name w:val="Style Style4 + 9 pt Bold Italic Char"/>
    <w:rsid w:val="00261D40"/>
    <w:rPr>
      <w:rFonts w:ascii="Arial Narrow" w:hAnsi="Arial Narrow"/>
      <w:b/>
      <w:bCs/>
      <w:i/>
      <w:iCs/>
      <w:szCs w:val="24"/>
      <w:u w:val="single"/>
    </w:rPr>
  </w:style>
  <w:style w:type="paragraph" w:customStyle="1" w:styleId="StyleStyle4BorderSinglesolidlineAuto05ptLinewid">
    <w:name w:val="Style Style4 + Border: : (Single solid line Auto  0.5 pt Line wid..."/>
    <w:basedOn w:val="Style4"/>
    <w:rsid w:val="00261D40"/>
    <w:rPr>
      <w:rFonts w:ascii="Calibri" w:eastAsia="Times New Roman" w:hAnsi="Calibri"/>
      <w:sz w:val="20"/>
      <w:szCs w:val="22"/>
      <w:bdr w:val="single" w:sz="4" w:space="0" w:color="auto"/>
      <w:lang w:val="x-none" w:eastAsia="x-none"/>
    </w:rPr>
  </w:style>
  <w:style w:type="character" w:customStyle="1" w:styleId="StyleStyle4BorderSinglesolidlineAuto05ptLinewidChar">
    <w:name w:val="Style Style4 + Border: : (Single solid line Auto  0.5 pt Line wid... Char"/>
    <w:rsid w:val="00261D40"/>
    <w:rPr>
      <w:rFonts w:ascii="Arial Narrow" w:hAnsi="Arial Narrow"/>
      <w:szCs w:val="24"/>
      <w:u w:val="single"/>
      <w:bdr w:val="single" w:sz="4" w:space="0" w:color="auto"/>
    </w:rPr>
  </w:style>
  <w:style w:type="paragraph" w:customStyle="1" w:styleId="StyleCardBoldUnderline0">
    <w:name w:val="Style Card + Bold Underline"/>
    <w:basedOn w:val="Heading4"/>
    <w:rsid w:val="00261D40"/>
    <w:pPr>
      <w:keepNext w:val="0"/>
      <w:keepLines w:val="0"/>
      <w:spacing w:before="0" w:after="160"/>
      <w:outlineLvl w:val="9"/>
    </w:pPr>
    <w:rPr>
      <w:rFonts w:eastAsia="Times New Roman" w:cs="Times New Roman"/>
      <w:b w:val="0"/>
      <w:iCs w:val="0"/>
      <w:szCs w:val="24"/>
      <w:u w:val="single"/>
    </w:rPr>
  </w:style>
  <w:style w:type="character" w:customStyle="1" w:styleId="StyleCardBoldUnderlineChar0">
    <w:name w:val="Style Card + Bold Underline Char"/>
    <w:rsid w:val="00261D40"/>
    <w:rPr>
      <w:bCs/>
      <w:szCs w:val="24"/>
      <w:u w:val="single"/>
    </w:rPr>
  </w:style>
  <w:style w:type="character" w:customStyle="1" w:styleId="Stylereduce210pt">
    <w:name w:val="Style reduce2 + 10 pt"/>
    <w:rsid w:val="00261D40"/>
    <w:rPr>
      <w:rFonts w:ascii="Times New Roman" w:hAnsi="Times New Roman" w:cs="Arial"/>
      <w:color w:val="000000"/>
      <w:sz w:val="20"/>
      <w:szCs w:val="22"/>
    </w:rPr>
  </w:style>
  <w:style w:type="character" w:customStyle="1" w:styleId="Style11ptUnderline2">
    <w:name w:val="Style 11 pt Underline2"/>
    <w:rsid w:val="00261D40"/>
    <w:rPr>
      <w:sz w:val="20"/>
      <w:u w:val="single"/>
    </w:rPr>
  </w:style>
  <w:style w:type="character" w:customStyle="1" w:styleId="Style11ptBoldUnderline2">
    <w:name w:val="Style 11 pt Bold Underline2"/>
    <w:rsid w:val="00261D40"/>
    <w:rPr>
      <w:b/>
      <w:bCs/>
      <w:sz w:val="20"/>
      <w:u w:val="single"/>
    </w:rPr>
  </w:style>
  <w:style w:type="character" w:customStyle="1" w:styleId="Style11ptItalic">
    <w:name w:val="Style 11 pt Italic"/>
    <w:rsid w:val="00261D40"/>
    <w:rPr>
      <w:rFonts w:ascii="Times New Roman" w:hAnsi="Times New Roman"/>
      <w:i/>
      <w:iCs/>
      <w:sz w:val="20"/>
    </w:rPr>
  </w:style>
  <w:style w:type="character" w:customStyle="1" w:styleId="SmallCharChar">
    <w:name w:val="Small Char Char"/>
    <w:rsid w:val="00261D40"/>
    <w:rPr>
      <w:sz w:val="17"/>
      <w:szCs w:val="24"/>
      <w:lang w:val="en-US" w:eastAsia="en-US" w:bidi="ar-SA"/>
    </w:rPr>
  </w:style>
  <w:style w:type="paragraph" w:customStyle="1" w:styleId="p1">
    <w:name w:val="p1"/>
    <w:basedOn w:val="Normal"/>
    <w:rsid w:val="00261D40"/>
    <w:pPr>
      <w:widowControl w:val="0"/>
      <w:tabs>
        <w:tab w:val="left" w:pos="232"/>
      </w:tabs>
      <w:autoSpaceDE w:val="0"/>
      <w:autoSpaceDN w:val="0"/>
      <w:adjustRightInd w:val="0"/>
      <w:ind w:firstLine="232"/>
      <w:jc w:val="both"/>
    </w:pPr>
    <w:rPr>
      <w:rFonts w:eastAsia="Times New Roman"/>
    </w:rPr>
  </w:style>
  <w:style w:type="paragraph" w:customStyle="1" w:styleId="p2">
    <w:name w:val="p2"/>
    <w:basedOn w:val="Normal"/>
    <w:rsid w:val="00261D40"/>
    <w:pPr>
      <w:widowControl w:val="0"/>
      <w:tabs>
        <w:tab w:val="left" w:pos="232"/>
      </w:tabs>
      <w:autoSpaceDE w:val="0"/>
      <w:autoSpaceDN w:val="0"/>
      <w:adjustRightInd w:val="0"/>
      <w:ind w:firstLine="232"/>
      <w:jc w:val="both"/>
    </w:pPr>
    <w:rPr>
      <w:rFonts w:eastAsia="Times New Roman"/>
    </w:rPr>
  </w:style>
  <w:style w:type="paragraph" w:customStyle="1" w:styleId="ACITE">
    <w:name w:val="ACITE"/>
    <w:basedOn w:val="Normal"/>
    <w:qFormat/>
    <w:rsid w:val="00261D40"/>
    <w:rPr>
      <w:rFonts w:eastAsia="Calibri"/>
      <w:b/>
      <w:u w:val="single"/>
    </w:rPr>
  </w:style>
  <w:style w:type="character" w:customStyle="1" w:styleId="AnormalChar">
    <w:name w:val="Anormal Char"/>
    <w:rsid w:val="00261D40"/>
    <w:rPr>
      <w:rFonts w:ascii="Times New Roman" w:eastAsia="Times New Roman" w:hAnsi="Times New Roman"/>
      <w:bCs/>
      <w:sz w:val="22"/>
      <w:szCs w:val="22"/>
    </w:rPr>
  </w:style>
  <w:style w:type="paragraph" w:customStyle="1" w:styleId="aAlittle">
    <w:name w:val="aAlittle"/>
    <w:basedOn w:val="Normal"/>
    <w:qFormat/>
    <w:rsid w:val="00261D40"/>
    <w:rPr>
      <w:rFonts w:eastAsia="Calibri"/>
      <w:szCs w:val="16"/>
    </w:rPr>
  </w:style>
  <w:style w:type="character" w:customStyle="1" w:styleId="StyleBlackUnderline">
    <w:name w:val="Style Black Underline"/>
    <w:rsid w:val="00261D40"/>
    <w:rPr>
      <w:color w:val="000000"/>
      <w:sz w:val="20"/>
      <w:u w:val="single"/>
    </w:rPr>
  </w:style>
  <w:style w:type="paragraph" w:customStyle="1" w:styleId="Style3text10ptUnderline">
    <w:name w:val="Style 3text + 10 pt Underline"/>
    <w:basedOn w:val="3text"/>
    <w:rsid w:val="00261D40"/>
    <w:rPr>
      <w:u w:val="single"/>
    </w:rPr>
  </w:style>
  <w:style w:type="character" w:customStyle="1" w:styleId="Style3text10ptUnderlineChar">
    <w:name w:val="Style 3text + 10 pt Underline Char"/>
    <w:rsid w:val="00261D40"/>
    <w:rPr>
      <w:sz w:val="22"/>
      <w:szCs w:val="24"/>
      <w:u w:val="single"/>
      <w:lang w:bidi="en-US"/>
    </w:rPr>
  </w:style>
  <w:style w:type="paragraph" w:customStyle="1" w:styleId="StylecardUnderline">
    <w:name w:val="Style card + Underline"/>
    <w:basedOn w:val="card"/>
    <w:rsid w:val="00261D40"/>
    <w:rPr>
      <w:rFonts w:eastAsia="SimSun"/>
      <w:sz w:val="20"/>
      <w:szCs w:val="24"/>
      <w:u w:val="single"/>
      <w:lang w:val="x-none" w:eastAsia="zh-CN"/>
    </w:rPr>
  </w:style>
  <w:style w:type="character" w:customStyle="1" w:styleId="StylecardUnderlineChar">
    <w:name w:val="Style card + Underline Char"/>
    <w:rsid w:val="00261D40"/>
    <w:rPr>
      <w:rFonts w:eastAsia="SimSun"/>
      <w:color w:val="000000"/>
      <w:szCs w:val="24"/>
      <w:u w:val="single"/>
      <w:lang w:val="en-US" w:eastAsia="zh-CN" w:bidi="ar-SA"/>
    </w:rPr>
  </w:style>
  <w:style w:type="character" w:customStyle="1" w:styleId="Style11ptUnderline4">
    <w:name w:val="Style 11 pt Underline4"/>
    <w:rsid w:val="00261D40"/>
    <w:rPr>
      <w:spacing w:val="2"/>
      <w:sz w:val="20"/>
      <w:u w:val="single"/>
    </w:rPr>
  </w:style>
  <w:style w:type="character" w:customStyle="1" w:styleId="Style11ptUnderline5">
    <w:name w:val="Style 11 pt Underline5"/>
    <w:rsid w:val="00261D40"/>
    <w:rPr>
      <w:spacing w:val="1"/>
      <w:sz w:val="20"/>
      <w:u w:val="single"/>
    </w:rPr>
  </w:style>
  <w:style w:type="character" w:customStyle="1" w:styleId="Style11ptUnderline6">
    <w:name w:val="Style 11 pt Underline6"/>
    <w:rsid w:val="00261D40"/>
    <w:rPr>
      <w:rFonts w:ascii="Times New Roman" w:hAnsi="Times New Roman"/>
      <w:spacing w:val="8"/>
      <w:sz w:val="20"/>
      <w:u w:val="single"/>
    </w:rPr>
  </w:style>
  <w:style w:type="character" w:customStyle="1" w:styleId="Style11ptUnderline7">
    <w:name w:val="Style 11 pt Underline7"/>
    <w:rsid w:val="00261D40"/>
    <w:rPr>
      <w:rFonts w:ascii="Times New Roman" w:hAnsi="Times New Roman"/>
      <w:spacing w:val="-1"/>
      <w:sz w:val="20"/>
      <w:u w:val="single"/>
    </w:rPr>
  </w:style>
  <w:style w:type="character" w:customStyle="1" w:styleId="Style11ptUnderline8">
    <w:name w:val="Style 11 pt Underline8"/>
    <w:rsid w:val="00261D40"/>
    <w:rPr>
      <w:rFonts w:ascii="Times New Roman" w:hAnsi="Times New Roman"/>
      <w:spacing w:val="-2"/>
      <w:sz w:val="20"/>
      <w:u w:val="single"/>
    </w:rPr>
  </w:style>
  <w:style w:type="character" w:customStyle="1" w:styleId="StyleStyle10ptUnderline12pt">
    <w:name w:val="Style Style 10 pt Underline + 12 pt"/>
    <w:basedOn w:val="Style10ptUnderline"/>
    <w:rsid w:val="00261D40"/>
    <w:rPr>
      <w:rFonts w:ascii="Times New Roman" w:hAnsi="Times New Roman"/>
      <w:sz w:val="20"/>
      <w:u w:val="single"/>
    </w:rPr>
  </w:style>
  <w:style w:type="character" w:customStyle="1" w:styleId="PlainTextChar1">
    <w:name w:val="Plain Text Char1"/>
    <w:semiHidden/>
    <w:rsid w:val="00261D40"/>
    <w:rPr>
      <w:rFonts w:ascii="Courier New" w:hAnsi="Courier New" w:cs="Courier New"/>
    </w:rPr>
  </w:style>
  <w:style w:type="character" w:customStyle="1" w:styleId="underlinecardChar1">
    <w:name w:val="underline card Char1"/>
    <w:rsid w:val="00261D40"/>
    <w:rPr>
      <w:rFonts w:ascii="Arial" w:hAnsi="Arial"/>
      <w:szCs w:val="24"/>
      <w:u w:val="single"/>
      <w:lang w:val="en-US" w:eastAsia="en-US" w:bidi="ar-SA"/>
    </w:rPr>
  </w:style>
  <w:style w:type="paragraph" w:customStyle="1" w:styleId="EvidenceText0">
    <w:name w:val="Evidence Text"/>
    <w:basedOn w:val="Normal"/>
    <w:rsid w:val="00261D40"/>
    <w:pPr>
      <w:widowControl w:val="0"/>
      <w:autoSpaceDE w:val="0"/>
      <w:autoSpaceDN w:val="0"/>
      <w:adjustRightInd w:val="0"/>
      <w:ind w:left="360"/>
    </w:pPr>
    <w:rPr>
      <w:rFonts w:eastAsia="Times New Roman"/>
    </w:rPr>
  </w:style>
  <w:style w:type="character" w:customStyle="1" w:styleId="font43">
    <w:name w:val="font43"/>
    <w:basedOn w:val="DefaultParagraphFont"/>
    <w:rsid w:val="00261D40"/>
  </w:style>
  <w:style w:type="character" w:customStyle="1" w:styleId="font42">
    <w:name w:val="font42"/>
    <w:basedOn w:val="DefaultParagraphFont"/>
    <w:rsid w:val="00261D40"/>
  </w:style>
  <w:style w:type="paragraph" w:customStyle="1" w:styleId="highlighted">
    <w:name w:val="highlighted"/>
    <w:basedOn w:val="Heading4"/>
    <w:rsid w:val="00261D40"/>
    <w:pPr>
      <w:keepNext w:val="0"/>
      <w:keepLines w:val="0"/>
      <w:spacing w:before="0" w:after="160"/>
      <w:outlineLvl w:val="9"/>
    </w:pPr>
    <w:rPr>
      <w:rFonts w:eastAsia="Calibri" w:cs="Times New Roman"/>
      <w:bCs/>
      <w:iCs w:val="0"/>
      <w:u w:val="single"/>
    </w:rPr>
  </w:style>
  <w:style w:type="character" w:customStyle="1" w:styleId="highlightedChar">
    <w:name w:val="highlighted Char"/>
    <w:rsid w:val="00261D40"/>
    <w:rPr>
      <w:rFonts w:eastAsia="Calibri"/>
      <w:b/>
      <w:sz w:val="26"/>
      <w:szCs w:val="22"/>
      <w:u w:val="single"/>
    </w:rPr>
  </w:style>
  <w:style w:type="paragraph" w:customStyle="1" w:styleId="StyleLittle">
    <w:name w:val="Style Little +"/>
    <w:basedOn w:val="Normal"/>
    <w:rsid w:val="00261D40"/>
    <w:rPr>
      <w:rFonts w:eastAsia="Calibri"/>
    </w:rPr>
  </w:style>
  <w:style w:type="character" w:customStyle="1" w:styleId="StyleLittleChar">
    <w:name w:val="Style Little + Char"/>
    <w:rsid w:val="00261D40"/>
    <w:rPr>
      <w:rFonts w:eastAsia="Calibri"/>
      <w:sz w:val="16"/>
      <w:szCs w:val="22"/>
    </w:rPr>
  </w:style>
  <w:style w:type="character" w:customStyle="1" w:styleId="e1">
    <w:name w:val="e1"/>
    <w:basedOn w:val="DefaultParagraphFont"/>
    <w:rsid w:val="00261D40"/>
  </w:style>
  <w:style w:type="character" w:customStyle="1" w:styleId="underLight">
    <w:name w:val="underLight"/>
    <w:qFormat/>
    <w:rsid w:val="00261D40"/>
    <w:rPr>
      <w:rFonts w:ascii="Helvetica Neue" w:hAnsi="Helvetica Neue"/>
      <w:b w:val="0"/>
      <w:sz w:val="24"/>
      <w:u w:val="single"/>
      <w:bdr w:val="none" w:sz="0" w:space="0" w:color="auto"/>
      <w:shd w:val="clear" w:color="auto" w:fill="18EF00"/>
    </w:rPr>
  </w:style>
  <w:style w:type="paragraph" w:customStyle="1" w:styleId="promotion-tag-p">
    <w:name w:val="promotion-tag-p"/>
    <w:basedOn w:val="Normal"/>
    <w:rsid w:val="00261D40"/>
    <w:pPr>
      <w:spacing w:before="100" w:beforeAutospacing="1" w:after="100" w:afterAutospacing="1"/>
    </w:pPr>
    <w:rPr>
      <w:rFonts w:eastAsia="Times New Roman"/>
    </w:rPr>
  </w:style>
  <w:style w:type="paragraph" w:customStyle="1" w:styleId="infowrap">
    <w:name w:val="infowrap"/>
    <w:basedOn w:val="Normal"/>
    <w:rsid w:val="00261D40"/>
    <w:pPr>
      <w:spacing w:before="100" w:beforeAutospacing="1" w:after="100" w:afterAutospacing="1"/>
    </w:pPr>
    <w:rPr>
      <w:rFonts w:eastAsia="Times New Roman"/>
    </w:rPr>
  </w:style>
  <w:style w:type="character" w:customStyle="1" w:styleId="f">
    <w:name w:val="f"/>
    <w:rsid w:val="00261D40"/>
  </w:style>
  <w:style w:type="character" w:customStyle="1" w:styleId="A2">
    <w:name w:val="A2"/>
    <w:rsid w:val="00261D40"/>
    <w:rPr>
      <w:color w:val="000000"/>
      <w:sz w:val="22"/>
      <w:szCs w:val="22"/>
    </w:rPr>
  </w:style>
  <w:style w:type="character" w:customStyle="1" w:styleId="A12">
    <w:name w:val="A12"/>
    <w:rsid w:val="00261D40"/>
    <w:rPr>
      <w:rFonts w:ascii="LCLKPS+MetaPlusMedium-Roman" w:hAnsi="LCLKPS+MetaPlusMedium-Roman" w:cs="LCLKPS+MetaPlusMedium-Roman"/>
      <w:color w:val="000000"/>
      <w:sz w:val="12"/>
      <w:szCs w:val="12"/>
    </w:rPr>
  </w:style>
  <w:style w:type="character" w:customStyle="1" w:styleId="A3">
    <w:name w:val="A3"/>
    <w:rsid w:val="00261D40"/>
    <w:rPr>
      <w:rFonts w:cs="LCLKPS+MetaPlusMedium-Roman"/>
      <w:color w:val="000000"/>
      <w:sz w:val="32"/>
      <w:szCs w:val="32"/>
    </w:rPr>
  </w:style>
  <w:style w:type="character" w:styleId="SubtleEmphasis">
    <w:name w:val="Subtle Emphasis"/>
    <w:qFormat/>
    <w:rsid w:val="00261D40"/>
    <w:rPr>
      <w:rFonts w:ascii="Times New Roman" w:hAnsi="Times New Roman" w:cs="Times New Roman" w:hint="default"/>
      <w:sz w:val="14"/>
      <w:szCs w:val="14"/>
    </w:rPr>
  </w:style>
  <w:style w:type="paragraph" w:customStyle="1" w:styleId="inside-copy">
    <w:name w:val="inside-copy"/>
    <w:basedOn w:val="Normal"/>
    <w:rsid w:val="00261D40"/>
    <w:pPr>
      <w:spacing w:before="100" w:beforeAutospacing="1" w:after="100" w:afterAutospacing="1"/>
    </w:pPr>
    <w:rPr>
      <w:rFonts w:eastAsia="Times New Roman"/>
    </w:rPr>
  </w:style>
  <w:style w:type="character" w:customStyle="1" w:styleId="A8">
    <w:name w:val="A8"/>
    <w:rsid w:val="00261D40"/>
    <w:rPr>
      <w:rFonts w:cs="Avenir 35 Light"/>
      <w:color w:val="000000"/>
      <w:sz w:val="26"/>
      <w:szCs w:val="26"/>
    </w:rPr>
  </w:style>
  <w:style w:type="character" w:customStyle="1" w:styleId="multiplespeakers">
    <w:name w:val="multiple_speakers"/>
    <w:rsid w:val="00261D40"/>
  </w:style>
  <w:style w:type="character" w:customStyle="1" w:styleId="officialsname">
    <w:name w:val="official_s_name"/>
    <w:rsid w:val="00261D40"/>
  </w:style>
  <w:style w:type="character" w:customStyle="1" w:styleId="officialstitle-">
    <w:name w:val="official_s_title-"/>
    <w:rsid w:val="00261D40"/>
  </w:style>
  <w:style w:type="character" w:customStyle="1" w:styleId="officialsbureau">
    <w:name w:val="official_s_bureau"/>
    <w:rsid w:val="00261D40"/>
  </w:style>
  <w:style w:type="paragraph" w:customStyle="1" w:styleId="i1">
    <w:name w:val="i1"/>
    <w:basedOn w:val="Normal"/>
    <w:rsid w:val="00261D40"/>
    <w:pPr>
      <w:spacing w:before="100" w:beforeAutospacing="1" w:after="100" w:afterAutospacing="1"/>
    </w:pPr>
    <w:rPr>
      <w:rFonts w:eastAsia="Times New Roman"/>
    </w:rPr>
  </w:style>
  <w:style w:type="character" w:customStyle="1" w:styleId="keyword">
    <w:name w:val="keyword"/>
    <w:rsid w:val="00261D40"/>
  </w:style>
  <w:style w:type="paragraph" w:customStyle="1" w:styleId="citationunderline">
    <w:name w:val="citation/underline"/>
    <w:autoRedefine/>
    <w:rsid w:val="00261D40"/>
    <w:pPr>
      <w:spacing w:after="0" w:line="240" w:lineRule="auto"/>
    </w:pPr>
    <w:rPr>
      <w:rFonts w:ascii="Times New Roman" w:eastAsia="Times New Roman" w:hAnsi="Times New Roman" w:cs="Times New Roman"/>
      <w:b/>
      <w:sz w:val="24"/>
      <w:szCs w:val="24"/>
      <w:u w:val="single"/>
    </w:rPr>
  </w:style>
  <w:style w:type="character" w:customStyle="1" w:styleId="SmallCiteChar">
    <w:name w:val="Small Cite Char"/>
    <w:rsid w:val="00261D40"/>
    <w:rPr>
      <w:bCs/>
      <w:sz w:val="18"/>
      <w:szCs w:val="26"/>
      <w:lang w:bidi="ar-SA"/>
    </w:rPr>
  </w:style>
  <w:style w:type="paragraph" w:customStyle="1" w:styleId="tagCharCharCharCharCharCharCharChar0">
    <w:name w:val="tag Char Char Char Char Char Char Char Char"/>
    <w:basedOn w:val="Normal"/>
    <w:rsid w:val="00261D40"/>
    <w:rPr>
      <w:rFonts w:eastAsia="Times New Roman"/>
      <w:b/>
      <w:szCs w:val="20"/>
    </w:rPr>
  </w:style>
  <w:style w:type="paragraph" w:customStyle="1" w:styleId="TxBr6p2">
    <w:name w:val="TxBr_6p2"/>
    <w:basedOn w:val="Normal"/>
    <w:rsid w:val="00261D40"/>
    <w:pPr>
      <w:tabs>
        <w:tab w:val="left" w:pos="204"/>
      </w:tabs>
      <w:autoSpaceDE w:val="0"/>
      <w:autoSpaceDN w:val="0"/>
      <w:adjustRightInd w:val="0"/>
      <w:spacing w:line="249" w:lineRule="atLeast"/>
      <w:jc w:val="both"/>
    </w:pPr>
    <w:rPr>
      <w:rFonts w:eastAsia="Times New Roman"/>
    </w:rPr>
  </w:style>
  <w:style w:type="character" w:customStyle="1" w:styleId="Heading1CharCharChar1">
    <w:name w:val="Heading 1 Char Char Char1"/>
    <w:rsid w:val="00261D40"/>
    <w:rPr>
      <w:rFonts w:ascii="Arial" w:hAnsi="Arial" w:cs="Arial"/>
      <w:b/>
      <w:bCs/>
      <w:kern w:val="32"/>
      <w:sz w:val="28"/>
      <w:szCs w:val="32"/>
      <w:lang w:val="en-US" w:eastAsia="en-US" w:bidi="ar-SA"/>
    </w:rPr>
  </w:style>
  <w:style w:type="character" w:customStyle="1" w:styleId="tagCharCharCharCharCharCharCharCharChar">
    <w:name w:val="tag Char Char Char Char Char Char Char Char Char"/>
    <w:rsid w:val="00261D40"/>
    <w:rPr>
      <w:b/>
      <w:sz w:val="24"/>
      <w:lang w:val="en-US" w:eastAsia="en-US" w:bidi="ar-SA"/>
    </w:rPr>
  </w:style>
  <w:style w:type="character" w:customStyle="1" w:styleId="ColorfulGrid-Accent1Char">
    <w:name w:val="Colorful Grid - Accent 1 Char"/>
    <w:rsid w:val="00261D40"/>
    <w:rPr>
      <w:rFonts w:eastAsia="Calibri"/>
      <w:iCs/>
      <w:szCs w:val="22"/>
    </w:rPr>
  </w:style>
  <w:style w:type="paragraph" w:customStyle="1" w:styleId="Heading">
    <w:name w:val="Heading"/>
    <w:basedOn w:val="Normal"/>
    <w:next w:val="BodyText"/>
    <w:rsid w:val="00261D40"/>
    <w:pPr>
      <w:keepNext/>
      <w:widowControl w:val="0"/>
      <w:suppressAutoHyphens/>
      <w:spacing w:before="240" w:after="120"/>
    </w:pPr>
    <w:rPr>
      <w:rFonts w:eastAsia="MS Mincho" w:cs="Tahoma"/>
      <w:kern w:val="1"/>
      <w:sz w:val="28"/>
      <w:szCs w:val="28"/>
    </w:rPr>
  </w:style>
  <w:style w:type="character" w:customStyle="1" w:styleId="page-content">
    <w:name w:val="page-content"/>
    <w:rsid w:val="00261D40"/>
  </w:style>
  <w:style w:type="character" w:customStyle="1" w:styleId="A13">
    <w:name w:val="A13"/>
    <w:rsid w:val="00261D40"/>
    <w:rPr>
      <w:b/>
      <w:bCs/>
      <w:i/>
      <w:iCs/>
      <w:color w:val="000000"/>
      <w:u w:val="single"/>
    </w:rPr>
  </w:style>
  <w:style w:type="paragraph" w:customStyle="1" w:styleId="StyleCards6pt">
    <w:name w:val="Style Cards + 6 pt"/>
    <w:basedOn w:val="Normal"/>
    <w:rsid w:val="00261D40"/>
    <w:pPr>
      <w:autoSpaceDE w:val="0"/>
      <w:autoSpaceDN w:val="0"/>
      <w:adjustRightInd w:val="0"/>
      <w:ind w:left="432" w:right="432"/>
      <w:jc w:val="both"/>
    </w:pPr>
    <w:rPr>
      <w:rFonts w:eastAsia="Times New Roman"/>
      <w:sz w:val="12"/>
      <w:szCs w:val="20"/>
    </w:rPr>
  </w:style>
  <w:style w:type="paragraph" w:customStyle="1" w:styleId="tagCharChar1">
    <w:name w:val="tag Char Char1"/>
    <w:basedOn w:val="Normal"/>
    <w:rsid w:val="00261D40"/>
    <w:rPr>
      <w:rFonts w:eastAsia="Times New Roman"/>
      <w:b/>
      <w:szCs w:val="20"/>
    </w:rPr>
  </w:style>
  <w:style w:type="character" w:customStyle="1" w:styleId="inside-head2">
    <w:name w:val="inside-head2"/>
    <w:rsid w:val="00261D40"/>
  </w:style>
  <w:style w:type="paragraph" w:customStyle="1" w:styleId="StyleHeading1CenteredBoxSinglesolidlineAuto15pt">
    <w:name w:val="Style Heading 1 + Centered Box: (Single solid line Auto  1.5 pt ..."/>
    <w:basedOn w:val="Heading1"/>
    <w:rsid w:val="00261D40"/>
    <w:pPr>
      <w:keepLines w:val="0"/>
      <w:pageBreakBefore w:val="0"/>
      <w:pBdr>
        <w:top w:val="single" w:sz="12" w:space="1" w:color="auto"/>
        <w:left w:val="single" w:sz="12" w:space="4" w:color="auto"/>
        <w:bottom w:val="single" w:sz="12" w:space="1" w:color="auto"/>
        <w:right w:val="single" w:sz="12" w:space="4" w:color="auto"/>
      </w:pBdr>
      <w:spacing w:after="60"/>
    </w:pPr>
    <w:rPr>
      <w:rFonts w:eastAsia="Times New Roman" w:cs="Times New Roman"/>
      <w:color w:val="000000"/>
      <w:kern w:val="32"/>
      <w:sz w:val="32"/>
      <w:szCs w:val="20"/>
    </w:rPr>
  </w:style>
  <w:style w:type="character" w:customStyle="1" w:styleId="SmallChar10">
    <w:name w:val="Small Char1"/>
    <w:rsid w:val="00261D40"/>
    <w:rPr>
      <w:sz w:val="16"/>
      <w:szCs w:val="24"/>
      <w:lang w:val="en-US" w:eastAsia="en-US" w:bidi="ar-SA"/>
    </w:rPr>
  </w:style>
  <w:style w:type="character" w:customStyle="1" w:styleId="twoce1">
    <w:name w:val="twoce1"/>
    <w:rsid w:val="00261D40"/>
    <w:rPr>
      <w:sz w:val="24"/>
      <w:szCs w:val="24"/>
    </w:rPr>
  </w:style>
  <w:style w:type="character" w:customStyle="1" w:styleId="style91">
    <w:name w:val="style91"/>
    <w:rsid w:val="00261D40"/>
    <w:rPr>
      <w:rFonts w:ascii="Verdana" w:hAnsi="Verdana" w:hint="default"/>
      <w:b/>
      <w:bCs/>
      <w:color w:val="000000"/>
      <w:sz w:val="36"/>
      <w:szCs w:val="36"/>
    </w:rPr>
  </w:style>
  <w:style w:type="character" w:customStyle="1" w:styleId="Brief-Smalltext">
    <w:name w:val="Brief - Small text"/>
    <w:rsid w:val="00261D40"/>
    <w:rPr>
      <w:sz w:val="14"/>
    </w:rPr>
  </w:style>
  <w:style w:type="character" w:customStyle="1" w:styleId="beriefunderline">
    <w:name w:val="berief = underline"/>
    <w:rsid w:val="00261D40"/>
    <w:rPr>
      <w:rFonts w:eastAsia="Times New Roman"/>
      <w:u w:val="single"/>
    </w:rPr>
  </w:style>
  <w:style w:type="character" w:customStyle="1" w:styleId="searchterm01">
    <w:name w:val="searchterm01"/>
    <w:rsid w:val="00261D40"/>
    <w:rPr>
      <w:b/>
      <w:bCs/>
      <w:color w:val="000000"/>
      <w:shd w:val="clear" w:color="auto" w:fill="FFFF66"/>
    </w:rPr>
  </w:style>
  <w:style w:type="character" w:customStyle="1" w:styleId="tooltip5">
    <w:name w:val="tooltip5"/>
    <w:rsid w:val="00261D40"/>
    <w:rPr>
      <w:vanish/>
      <w:webHidden w:val="0"/>
      <w:color w:val="000000"/>
      <w:specVanish w:val="0"/>
    </w:rPr>
  </w:style>
  <w:style w:type="character" w:customStyle="1" w:styleId="first15">
    <w:name w:val="first15"/>
    <w:rsid w:val="00261D40"/>
  </w:style>
  <w:style w:type="paragraph" w:customStyle="1" w:styleId="xcards">
    <w:name w:val="x_cards"/>
    <w:basedOn w:val="Normal"/>
    <w:rsid w:val="00261D40"/>
    <w:pPr>
      <w:spacing w:before="100" w:beforeAutospacing="1" w:after="100" w:afterAutospacing="1"/>
    </w:pPr>
    <w:rPr>
      <w:rFonts w:eastAsia="Times New Roman"/>
    </w:rPr>
  </w:style>
  <w:style w:type="paragraph" w:customStyle="1" w:styleId="xcites">
    <w:name w:val="x_cites"/>
    <w:basedOn w:val="Normal"/>
    <w:rsid w:val="00261D40"/>
    <w:pPr>
      <w:spacing w:before="100" w:beforeAutospacing="1" w:after="100" w:afterAutospacing="1"/>
    </w:pPr>
    <w:rPr>
      <w:rFonts w:eastAsia="Times New Roman"/>
    </w:rPr>
  </w:style>
  <w:style w:type="character" w:customStyle="1" w:styleId="refpreview">
    <w:name w:val="refpreview"/>
    <w:rsid w:val="00261D40"/>
  </w:style>
  <w:style w:type="character" w:customStyle="1" w:styleId="a14">
    <w:name w:val="a1"/>
    <w:rsid w:val="00261D40"/>
    <w:rPr>
      <w:color w:val="008000"/>
    </w:rPr>
  </w:style>
  <w:style w:type="character" w:customStyle="1" w:styleId="microtextchar1">
    <w:name w:val="microtextchar"/>
    <w:rsid w:val="00261D40"/>
  </w:style>
  <w:style w:type="character" w:customStyle="1" w:styleId="underliningchar0">
    <w:name w:val="underliningchar"/>
    <w:rsid w:val="00261D40"/>
  </w:style>
  <w:style w:type="character" w:customStyle="1" w:styleId="BoldUnderlineCharChar">
    <w:name w:val="BoldUnderline Char Char"/>
    <w:rsid w:val="00261D40"/>
    <w:rPr>
      <w:rFonts w:ascii="Garamond" w:hAnsi="Garamond"/>
      <w:b/>
      <w:sz w:val="24"/>
      <w:szCs w:val="24"/>
      <w:u w:val="single"/>
      <w:lang w:val="en-US" w:eastAsia="en-US" w:bidi="ar-SA"/>
    </w:rPr>
  </w:style>
  <w:style w:type="character" w:customStyle="1" w:styleId="mainarttxt">
    <w:name w:val="mainarttxt"/>
    <w:rsid w:val="00261D40"/>
  </w:style>
  <w:style w:type="character" w:customStyle="1" w:styleId="strap">
    <w:name w:val="strap"/>
    <w:rsid w:val="00261D40"/>
  </w:style>
  <w:style w:type="character" w:customStyle="1" w:styleId="titletext">
    <w:name w:val="titletext"/>
    <w:rsid w:val="00261D40"/>
    <w:rPr>
      <w:rFonts w:ascii="Arial" w:hAnsi="Arial" w:cs="Arial" w:hint="default"/>
      <w:b/>
      <w:bCs/>
      <w:color w:val="005B70"/>
      <w:sz w:val="24"/>
      <w:szCs w:val="24"/>
    </w:rPr>
  </w:style>
  <w:style w:type="paragraph" w:customStyle="1" w:styleId="read">
    <w:name w:val="read"/>
    <w:basedOn w:val="Normal"/>
    <w:rsid w:val="00261D40"/>
    <w:rPr>
      <w:rFonts w:eastAsia="Times New Roman"/>
      <w:u w:val="single"/>
    </w:rPr>
  </w:style>
  <w:style w:type="character" w:customStyle="1" w:styleId="DebateUnderlineChar">
    <w:name w:val="DebateUnderline Char"/>
    <w:rsid w:val="00261D40"/>
    <w:rPr>
      <w:rFonts w:eastAsia="Calibri"/>
      <w:sz w:val="24"/>
      <w:szCs w:val="24"/>
      <w:u w:val="single"/>
    </w:rPr>
  </w:style>
  <w:style w:type="character" w:customStyle="1" w:styleId="boldciteCharChar1">
    <w:name w:val="bold cite Char Char1"/>
    <w:rsid w:val="00261D40"/>
    <w:rPr>
      <w:rFonts w:ascii="Arial" w:hAnsi="Arial" w:cs="Arial"/>
      <w:b/>
      <w:bCs/>
      <w:kern w:val="32"/>
      <w:sz w:val="24"/>
      <w:szCs w:val="24"/>
      <w:lang w:val="en-US" w:eastAsia="en-US" w:bidi="ar-SA"/>
    </w:rPr>
  </w:style>
  <w:style w:type="paragraph" w:customStyle="1" w:styleId="NotUnderlined">
    <w:name w:val="Not Underlined"/>
    <w:basedOn w:val="Normal"/>
    <w:rsid w:val="00261D40"/>
    <w:rPr>
      <w:rFonts w:ascii="Century Gothic" w:eastAsia="Times New Roman" w:hAnsi="Century Gothic"/>
      <w:szCs w:val="20"/>
    </w:rPr>
  </w:style>
  <w:style w:type="character" w:customStyle="1" w:styleId="CenturthGothic">
    <w:name w:val="Centurth Gothic"/>
    <w:rsid w:val="00261D40"/>
    <w:rPr>
      <w:rFonts w:ascii="Times New Roman" w:hAnsi="Times New Roman"/>
      <w:b/>
      <w:sz w:val="24"/>
    </w:rPr>
  </w:style>
  <w:style w:type="character" w:customStyle="1" w:styleId="shrink0">
    <w:name w:val="shrink"/>
    <w:rsid w:val="00261D40"/>
    <w:rPr>
      <w:rFonts w:ascii="Century Gothic" w:hAnsi="Century Gothic"/>
      <w:sz w:val="18"/>
      <w:u w:val="none"/>
    </w:rPr>
  </w:style>
  <w:style w:type="paragraph" w:customStyle="1" w:styleId="Style41">
    <w:name w:val="Style41"/>
    <w:basedOn w:val="Normal"/>
    <w:rsid w:val="00261D40"/>
    <w:pPr>
      <w:widowControl w:val="0"/>
      <w:autoSpaceDE w:val="0"/>
      <w:autoSpaceDN w:val="0"/>
      <w:adjustRightInd w:val="0"/>
    </w:pPr>
    <w:rPr>
      <w:rFonts w:ascii="Georgia" w:eastAsia="Malgun Gothic" w:hAnsi="Georgia"/>
      <w:lang w:eastAsia="ko-KR"/>
    </w:rPr>
  </w:style>
  <w:style w:type="character" w:customStyle="1" w:styleId="content">
    <w:name w:val="content"/>
    <w:rsid w:val="00261D40"/>
  </w:style>
  <w:style w:type="character" w:styleId="IntenseReference">
    <w:name w:val="Intense Reference"/>
    <w:qFormat/>
    <w:rsid w:val="00261D40"/>
    <w:rPr>
      <w:rFonts w:ascii="Arial" w:hAnsi="Arial" w:cs="Times New Roman"/>
      <w:bCs/>
      <w:color w:val="auto"/>
      <w:spacing w:val="5"/>
      <w:sz w:val="20"/>
      <w:u w:val="thick"/>
    </w:rPr>
  </w:style>
  <w:style w:type="paragraph" w:customStyle="1" w:styleId="notunderlined0">
    <w:name w:val="notunderlined"/>
    <w:basedOn w:val="Normal"/>
    <w:rsid w:val="00261D40"/>
    <w:pPr>
      <w:spacing w:before="100" w:beforeAutospacing="1" w:after="100" w:afterAutospacing="1"/>
    </w:pPr>
    <w:rPr>
      <w:rFonts w:ascii="Georgia" w:eastAsia="Calibri" w:hAnsi="Georgia"/>
    </w:rPr>
  </w:style>
  <w:style w:type="paragraph" w:customStyle="1" w:styleId="rteleft">
    <w:name w:val="rteleft"/>
    <w:basedOn w:val="Normal"/>
    <w:rsid w:val="00261D40"/>
    <w:pPr>
      <w:spacing w:beforeLines="1" w:afterLines="1"/>
    </w:pPr>
    <w:rPr>
      <w:rFonts w:ascii="Times" w:eastAsia="Calibri" w:hAnsi="Times"/>
      <w:szCs w:val="20"/>
    </w:rPr>
  </w:style>
  <w:style w:type="paragraph" w:customStyle="1" w:styleId="rteleftrteindent1">
    <w:name w:val="rteleft rteindent1"/>
    <w:basedOn w:val="Normal"/>
    <w:rsid w:val="00261D40"/>
    <w:pPr>
      <w:spacing w:beforeLines="1" w:afterLines="1"/>
    </w:pPr>
    <w:rPr>
      <w:rFonts w:ascii="Times" w:eastAsia="Calibri" w:hAnsi="Times"/>
      <w:szCs w:val="20"/>
    </w:rPr>
  </w:style>
  <w:style w:type="paragraph" w:customStyle="1" w:styleId="short">
    <w:name w:val="short"/>
    <w:basedOn w:val="Normal"/>
    <w:rsid w:val="00261D40"/>
    <w:pPr>
      <w:spacing w:beforeLines="1" w:afterLines="1"/>
    </w:pPr>
    <w:rPr>
      <w:rFonts w:ascii="Times" w:eastAsia="Calibri" w:hAnsi="Times"/>
      <w:szCs w:val="20"/>
    </w:rPr>
  </w:style>
  <w:style w:type="paragraph" w:customStyle="1" w:styleId="shortclear">
    <w:name w:val="short_clear"/>
    <w:basedOn w:val="Normal"/>
    <w:rsid w:val="00261D40"/>
    <w:pPr>
      <w:spacing w:beforeLines="1" w:afterLines="1"/>
    </w:pPr>
    <w:rPr>
      <w:rFonts w:ascii="Times" w:eastAsia="Calibri" w:hAnsi="Times"/>
      <w:szCs w:val="20"/>
    </w:rPr>
  </w:style>
  <w:style w:type="paragraph" w:customStyle="1" w:styleId="newsbody">
    <w:name w:val="newsbody"/>
    <w:basedOn w:val="Normal"/>
    <w:rsid w:val="00261D40"/>
    <w:pPr>
      <w:spacing w:beforeLines="1" w:afterLines="1"/>
    </w:pPr>
    <w:rPr>
      <w:rFonts w:ascii="Times" w:eastAsia="Calibri" w:hAnsi="Times"/>
      <w:szCs w:val="20"/>
    </w:rPr>
  </w:style>
  <w:style w:type="paragraph" w:customStyle="1" w:styleId="bloctitles">
    <w:name w:val="bloc titles"/>
    <w:basedOn w:val="Heading1"/>
    <w:next w:val="Normal"/>
    <w:autoRedefine/>
    <w:rsid w:val="00261D40"/>
    <w:pPr>
      <w:keepNext w:val="0"/>
      <w:keepLines w:val="0"/>
      <w:pBdr>
        <w:top w:val="none" w:sz="0" w:space="0" w:color="auto"/>
        <w:left w:val="none" w:sz="0" w:space="0" w:color="auto"/>
        <w:bottom w:val="none" w:sz="0" w:space="0" w:color="auto"/>
        <w:right w:val="none" w:sz="0" w:space="0" w:color="auto"/>
      </w:pBdr>
      <w:tabs>
        <w:tab w:val="left" w:pos="3330"/>
        <w:tab w:val="left" w:pos="3510"/>
        <w:tab w:val="left" w:pos="7560"/>
      </w:tabs>
      <w:spacing w:before="0" w:after="160"/>
    </w:pPr>
    <w:rPr>
      <w:rFonts w:eastAsia="Malgun Gothic" w:cs="Times New Roman"/>
      <w:caps/>
      <w:sz w:val="32"/>
      <w:u w:val="single"/>
      <w:lang w:val="x-none" w:eastAsia="x-none"/>
    </w:rPr>
  </w:style>
  <w:style w:type="character" w:customStyle="1" w:styleId="bloctitlesChar">
    <w:name w:val="bloc titles Char"/>
    <w:rsid w:val="00261D40"/>
    <w:rPr>
      <w:rFonts w:eastAsia="Malgun Gothic"/>
      <w:b/>
      <w:bCs/>
      <w:caps/>
      <w:sz w:val="32"/>
      <w:szCs w:val="28"/>
      <w:u w:val="single"/>
    </w:rPr>
  </w:style>
  <w:style w:type="paragraph" w:customStyle="1" w:styleId="docheader">
    <w:name w:val="doc header"/>
    <w:autoRedefine/>
    <w:qFormat/>
    <w:rsid w:val="00261D4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61D40"/>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autoRedefine/>
    <w:qFormat/>
    <w:rsid w:val="00261D40"/>
    <w:pPr>
      <w:keepNext w:val="0"/>
      <w:keepLines w:val="0"/>
      <w:pBdr>
        <w:top w:val="none" w:sz="0" w:space="0" w:color="auto"/>
        <w:left w:val="none" w:sz="0" w:space="0" w:color="auto"/>
        <w:bottom w:val="none" w:sz="0" w:space="0" w:color="auto"/>
        <w:right w:val="none" w:sz="0" w:space="0" w:color="auto"/>
      </w:pBdr>
      <w:spacing w:before="0" w:after="160"/>
    </w:pPr>
    <w:rPr>
      <w:rFonts w:eastAsia="Malgun Gothic" w:cs="Times New Roman"/>
      <w:caps/>
      <w:sz w:val="4"/>
      <w:u w:val="single"/>
    </w:rPr>
  </w:style>
  <w:style w:type="paragraph" w:customStyle="1" w:styleId="un-underlinedCard">
    <w:name w:val="un-underlined Card"/>
    <w:basedOn w:val="Normal"/>
    <w:rsid w:val="00261D40"/>
    <w:rPr>
      <w:rFonts w:ascii="Georgia" w:eastAsia="Calibri" w:hAnsi="Georgia"/>
      <w:sz w:val="14"/>
    </w:rPr>
  </w:style>
  <w:style w:type="paragraph" w:customStyle="1" w:styleId="StyleCardBoldNounderline">
    <w:name w:val="Style Card + Bold No underline"/>
    <w:basedOn w:val="Normal"/>
    <w:rsid w:val="00261D40"/>
    <w:rPr>
      <w:rFonts w:eastAsia="Calibri"/>
      <w:u w:val="single"/>
      <w:lang w:val="x-none" w:eastAsia="x-none"/>
    </w:rPr>
  </w:style>
  <w:style w:type="character" w:customStyle="1" w:styleId="StyleCardBoldNounderlineChar">
    <w:name w:val="Style Card + Bold No underline Char"/>
    <w:rsid w:val="00261D40"/>
    <w:rPr>
      <w:rFonts w:eastAsia="Calibri"/>
      <w:sz w:val="24"/>
      <w:szCs w:val="22"/>
      <w:u w:val="single"/>
    </w:rPr>
  </w:style>
  <w:style w:type="character" w:customStyle="1" w:styleId="storyheading3">
    <w:name w:val="storyheading3"/>
    <w:rsid w:val="00261D40"/>
  </w:style>
  <w:style w:type="character" w:customStyle="1" w:styleId="storydeck3">
    <w:name w:val="storydeck3"/>
    <w:rsid w:val="00261D40"/>
  </w:style>
  <w:style w:type="character" w:customStyle="1" w:styleId="mainarttitle">
    <w:name w:val="mainarttitle"/>
    <w:rsid w:val="00261D40"/>
  </w:style>
  <w:style w:type="paragraph" w:customStyle="1" w:styleId="textbodyblack">
    <w:name w:val="textbodyblack"/>
    <w:basedOn w:val="Normal"/>
    <w:rsid w:val="00261D40"/>
    <w:pPr>
      <w:spacing w:before="100" w:beforeAutospacing="1" w:after="100" w:afterAutospacing="1"/>
    </w:pPr>
    <w:rPr>
      <w:rFonts w:ascii="Georgia" w:eastAsia="Calibri" w:hAnsi="Georgia"/>
    </w:rPr>
  </w:style>
  <w:style w:type="paragraph" w:customStyle="1" w:styleId="art-p">
    <w:name w:val="art-p"/>
    <w:basedOn w:val="Normal"/>
    <w:rsid w:val="00261D40"/>
    <w:pPr>
      <w:spacing w:before="100" w:beforeAutospacing="1" w:after="100" w:afterAutospacing="1"/>
    </w:pPr>
    <w:rPr>
      <w:rFonts w:ascii="Georgia" w:eastAsia="Calibri" w:hAnsi="Georgia"/>
    </w:rPr>
  </w:style>
  <w:style w:type="paragraph" w:customStyle="1" w:styleId="ltsans">
    <w:name w:val="ltsans"/>
    <w:basedOn w:val="Normal"/>
    <w:rsid w:val="00261D40"/>
    <w:pPr>
      <w:spacing w:before="100" w:beforeAutospacing="1" w:after="100" w:afterAutospacing="1"/>
    </w:pPr>
    <w:rPr>
      <w:rFonts w:ascii="Georgia" w:eastAsia="Calibri" w:hAnsi="Georgia"/>
    </w:rPr>
  </w:style>
  <w:style w:type="character" w:customStyle="1" w:styleId="Size6Char">
    <w:name w:val="Size 6 Char"/>
    <w:rsid w:val="00261D40"/>
    <w:rPr>
      <w:sz w:val="12"/>
      <w:lang w:val="en-US" w:eastAsia="en-US" w:bidi="ar-SA"/>
    </w:rPr>
  </w:style>
  <w:style w:type="character" w:customStyle="1" w:styleId="firstlast">
    <w:name w:val="first last"/>
    <w:rsid w:val="00261D40"/>
  </w:style>
  <w:style w:type="character" w:customStyle="1" w:styleId="text5">
    <w:name w:val="text5"/>
    <w:rsid w:val="00261D40"/>
  </w:style>
  <w:style w:type="character" w:customStyle="1" w:styleId="detaybaslik-font">
    <w:name w:val="detaybaslik-font"/>
    <w:rsid w:val="00261D40"/>
  </w:style>
  <w:style w:type="character" w:customStyle="1" w:styleId="subtitlebold">
    <w:name w:val="subtitlebold"/>
    <w:rsid w:val="00261D40"/>
  </w:style>
  <w:style w:type="paragraph" w:customStyle="1" w:styleId="article-text">
    <w:name w:val="article-text"/>
    <w:basedOn w:val="Normal"/>
    <w:rsid w:val="00261D40"/>
    <w:pPr>
      <w:spacing w:before="100" w:beforeAutospacing="1" w:after="100" w:afterAutospacing="1"/>
    </w:pPr>
    <w:rPr>
      <w:rFonts w:ascii="Georgia" w:eastAsia="Calibri" w:hAnsi="Georgia"/>
    </w:rPr>
  </w:style>
  <w:style w:type="paragraph" w:customStyle="1" w:styleId="FakeHeader">
    <w:name w:val="Fake Header"/>
    <w:basedOn w:val="Smalltext"/>
    <w:rsid w:val="00261D40"/>
    <w:rPr>
      <w:rFonts w:ascii="Calibri" w:eastAsia="Times New Roman" w:hAnsi="Calibri"/>
      <w:sz w:val="22"/>
      <w:szCs w:val="22"/>
    </w:rPr>
  </w:style>
  <w:style w:type="character" w:customStyle="1" w:styleId="yazilar">
    <w:name w:val="yazilar"/>
    <w:rsid w:val="00261D40"/>
  </w:style>
  <w:style w:type="character" w:customStyle="1" w:styleId="head1">
    <w:name w:val="head1"/>
    <w:rsid w:val="00261D40"/>
  </w:style>
  <w:style w:type="character" w:customStyle="1" w:styleId="hl">
    <w:name w:val="hl"/>
    <w:rsid w:val="00261D40"/>
  </w:style>
  <w:style w:type="paragraph" w:customStyle="1" w:styleId="StyleNormalWeb10ptUnderline">
    <w:name w:val="Style Normal (Web) + 10 pt Underline"/>
    <w:basedOn w:val="NormalWeb"/>
    <w:rsid w:val="00261D40"/>
    <w:rPr>
      <w:rFonts w:ascii="Georgia" w:eastAsia="Calibri" w:hAnsi="Georgia"/>
      <w:sz w:val="22"/>
      <w:szCs w:val="22"/>
      <w:u w:val="single"/>
      <w:lang w:val="x-none" w:eastAsia="x-none"/>
    </w:rPr>
  </w:style>
  <w:style w:type="character" w:customStyle="1" w:styleId="StyleNormalWeb10ptUnderlineChar">
    <w:name w:val="Style Normal (Web) + 10 pt Underline Char"/>
    <w:rsid w:val="00261D40"/>
    <w:rPr>
      <w:rFonts w:ascii="Georgia" w:eastAsia="Calibri" w:hAnsi="Georgia"/>
      <w:sz w:val="24"/>
      <w:szCs w:val="22"/>
      <w:u w:val="single"/>
    </w:rPr>
  </w:style>
  <w:style w:type="paragraph" w:customStyle="1" w:styleId="ASite">
    <w:name w:val="ASite"/>
    <w:rsid w:val="00261D40"/>
    <w:pPr>
      <w:spacing w:after="0" w:line="240" w:lineRule="auto"/>
    </w:pPr>
    <w:rPr>
      <w:rFonts w:ascii="Times New Roman" w:eastAsia="SimSun" w:hAnsi="Times New Roman" w:cs="Times New Roman"/>
      <w:b/>
      <w:sz w:val="24"/>
      <w:szCs w:val="24"/>
      <w:u w:val="single"/>
      <w:lang w:eastAsia="zh-CN"/>
    </w:rPr>
  </w:style>
  <w:style w:type="character" w:customStyle="1" w:styleId="ASiteChar">
    <w:name w:val="ASite Char"/>
    <w:rsid w:val="00261D40"/>
    <w:rPr>
      <w:rFonts w:eastAsia="SimSun"/>
      <w:b/>
      <w:sz w:val="24"/>
      <w:szCs w:val="24"/>
      <w:u w:val="single"/>
      <w:lang w:eastAsia="zh-CN" w:bidi="ar-SA"/>
    </w:rPr>
  </w:style>
  <w:style w:type="paragraph" w:customStyle="1" w:styleId="ACardText">
    <w:name w:val="ACardText"/>
    <w:rsid w:val="00261D40"/>
    <w:pPr>
      <w:spacing w:after="0" w:line="240" w:lineRule="auto"/>
    </w:pPr>
    <w:rPr>
      <w:rFonts w:ascii="Times New Roman" w:eastAsia="SimSun" w:hAnsi="Times New Roman" w:cs="Times New Roman"/>
      <w:sz w:val="24"/>
      <w:szCs w:val="24"/>
      <w:u w:val="single"/>
      <w:lang w:eastAsia="zh-CN"/>
    </w:rPr>
  </w:style>
  <w:style w:type="character" w:customStyle="1" w:styleId="ACardTextChar">
    <w:name w:val="ACardText Char"/>
    <w:rsid w:val="00261D40"/>
    <w:rPr>
      <w:rFonts w:eastAsia="SimSun"/>
      <w:sz w:val="24"/>
      <w:szCs w:val="24"/>
      <w:u w:val="single"/>
      <w:lang w:eastAsia="zh-CN" w:bidi="ar-SA"/>
    </w:rPr>
  </w:style>
  <w:style w:type="paragraph" w:customStyle="1" w:styleId="ADontRead">
    <w:name w:val="ADontRead"/>
    <w:rsid w:val="00261D40"/>
    <w:pPr>
      <w:spacing w:after="0" w:line="240" w:lineRule="auto"/>
    </w:pPr>
    <w:rPr>
      <w:rFonts w:ascii="Times New Roman" w:eastAsia="SimSun" w:hAnsi="Times New Roman" w:cs="Times New Roman"/>
      <w:sz w:val="16"/>
      <w:szCs w:val="24"/>
      <w:lang w:eastAsia="zh-CN"/>
    </w:rPr>
  </w:style>
  <w:style w:type="character" w:customStyle="1" w:styleId="ADontReadChar">
    <w:name w:val="ADontRead Char"/>
    <w:rsid w:val="00261D40"/>
    <w:rPr>
      <w:rFonts w:eastAsia="SimSun"/>
      <w:sz w:val="16"/>
      <w:szCs w:val="24"/>
      <w:lang w:eastAsia="zh-CN" w:bidi="ar-SA"/>
    </w:rPr>
  </w:style>
  <w:style w:type="paragraph" w:customStyle="1" w:styleId="ATag">
    <w:name w:val="ATag"/>
    <w:rsid w:val="00261D40"/>
    <w:pPr>
      <w:spacing w:after="0" w:line="240" w:lineRule="auto"/>
    </w:pPr>
    <w:rPr>
      <w:rFonts w:ascii="Times New Roman" w:eastAsia="SimSun" w:hAnsi="Times New Roman" w:cs="Times New Roman"/>
      <w:b/>
      <w:sz w:val="24"/>
      <w:szCs w:val="24"/>
      <w:lang w:eastAsia="zh-CN"/>
    </w:rPr>
  </w:style>
  <w:style w:type="character" w:customStyle="1" w:styleId="ATagChar">
    <w:name w:val="ATag Char"/>
    <w:rsid w:val="00261D40"/>
    <w:rPr>
      <w:rFonts w:eastAsia="SimSun"/>
      <w:b/>
      <w:sz w:val="24"/>
      <w:szCs w:val="24"/>
      <w:lang w:eastAsia="zh-CN" w:bidi="ar-SA"/>
    </w:rPr>
  </w:style>
  <w:style w:type="character" w:customStyle="1" w:styleId="mozilla-findbar-search">
    <w:name w:val="__mozilla-findbar-search"/>
    <w:rsid w:val="00261D40"/>
  </w:style>
  <w:style w:type="character" w:customStyle="1" w:styleId="homeblogdate">
    <w:name w:val="home_blog_date"/>
    <w:rsid w:val="00261D40"/>
  </w:style>
  <w:style w:type="paragraph" w:customStyle="1" w:styleId="normalizingChar">
    <w:name w:val="normalizing Char"/>
    <w:basedOn w:val="Normal"/>
    <w:rsid w:val="00261D40"/>
    <w:rPr>
      <w:rFonts w:ascii="Georgia" w:eastAsia="Calibri" w:hAnsi="Georgia"/>
      <w:szCs w:val="28"/>
    </w:rPr>
  </w:style>
  <w:style w:type="character" w:customStyle="1" w:styleId="head4">
    <w:name w:val="head4"/>
    <w:rsid w:val="00261D40"/>
  </w:style>
  <w:style w:type="paragraph" w:customStyle="1" w:styleId="head2a">
    <w:name w:val="head2a"/>
    <w:basedOn w:val="Normal"/>
    <w:rsid w:val="00261D40"/>
    <w:pPr>
      <w:spacing w:before="100" w:beforeAutospacing="1" w:after="100" w:afterAutospacing="1"/>
    </w:pPr>
    <w:rPr>
      <w:rFonts w:ascii="Georgia" w:eastAsia="Calibri" w:hAnsi="Georgia"/>
    </w:rPr>
  </w:style>
  <w:style w:type="paragraph" w:customStyle="1" w:styleId="BodyHeather">
    <w:name w:val="Body (Heather)"/>
    <w:qFormat/>
    <w:rsid w:val="00261D40"/>
    <w:pPr>
      <w:spacing w:after="200" w:line="276" w:lineRule="auto"/>
    </w:pPr>
    <w:rPr>
      <w:rFonts w:ascii="Times New Roman" w:eastAsia="Times New Roman" w:hAnsi="Times New Roman" w:cs="Times New Roman"/>
      <w:b/>
    </w:rPr>
  </w:style>
  <w:style w:type="character" w:customStyle="1" w:styleId="b13">
    <w:name w:val="b13"/>
    <w:rsid w:val="00261D40"/>
  </w:style>
  <w:style w:type="character" w:customStyle="1" w:styleId="p11">
    <w:name w:val="p11"/>
    <w:rsid w:val="00261D40"/>
  </w:style>
  <w:style w:type="paragraph" w:customStyle="1" w:styleId="b131">
    <w:name w:val="b131"/>
    <w:basedOn w:val="Normal"/>
    <w:rsid w:val="00261D40"/>
    <w:pPr>
      <w:spacing w:before="100" w:beforeAutospacing="1" w:after="100" w:afterAutospacing="1"/>
    </w:pPr>
    <w:rPr>
      <w:rFonts w:ascii="Georgia" w:eastAsia="Calibri" w:hAnsi="Georgia"/>
    </w:rPr>
  </w:style>
  <w:style w:type="character" w:customStyle="1" w:styleId="dquo">
    <w:name w:val="dquo"/>
    <w:rsid w:val="00261D40"/>
  </w:style>
  <w:style w:type="character" w:customStyle="1" w:styleId="mw-headline">
    <w:name w:val="mw-headline"/>
    <w:rsid w:val="00261D40"/>
  </w:style>
  <w:style w:type="paragraph" w:customStyle="1" w:styleId="CardTextCite">
    <w:name w:val="Card Text/Cite"/>
    <w:basedOn w:val="Normal"/>
    <w:qFormat/>
    <w:rsid w:val="00261D40"/>
    <w:rPr>
      <w:rFonts w:ascii="Garamond" w:eastAsia="Cambria" w:hAnsi="Garamond"/>
    </w:rPr>
  </w:style>
  <w:style w:type="character" w:customStyle="1" w:styleId="tagChar0">
    <w:name w:val="%tag Char"/>
    <w:rsid w:val="00261D40"/>
    <w:rPr>
      <w:b/>
      <w:sz w:val="24"/>
    </w:rPr>
  </w:style>
  <w:style w:type="character" w:customStyle="1" w:styleId="cardChar0">
    <w:name w:val="%card Char"/>
    <w:rsid w:val="00261D40"/>
  </w:style>
  <w:style w:type="paragraph" w:customStyle="1" w:styleId="AAAcard">
    <w:name w:val="AAAcard"/>
    <w:basedOn w:val="Normal"/>
    <w:rsid w:val="00261D40"/>
    <w:pPr>
      <w:ind w:left="288" w:right="288"/>
    </w:pPr>
    <w:rPr>
      <w:rFonts w:ascii="Georgia" w:eastAsia="Calibri" w:hAnsi="Georgia"/>
      <w:szCs w:val="20"/>
      <w:lang w:val="x-none" w:eastAsia="x-none"/>
    </w:rPr>
  </w:style>
  <w:style w:type="character" w:customStyle="1" w:styleId="AAAcardChar">
    <w:name w:val="AAAcard Char"/>
    <w:rsid w:val="00261D40"/>
    <w:rPr>
      <w:rFonts w:ascii="Georgia" w:eastAsia="Calibri" w:hAnsi="Georgia"/>
      <w:sz w:val="22"/>
    </w:rPr>
  </w:style>
  <w:style w:type="paragraph" w:customStyle="1" w:styleId="standfirst">
    <w:name w:val="standfirst"/>
    <w:basedOn w:val="Normal"/>
    <w:rsid w:val="00261D40"/>
    <w:pPr>
      <w:spacing w:before="100" w:beforeAutospacing="1" w:after="100" w:afterAutospacing="1"/>
    </w:pPr>
    <w:rPr>
      <w:rFonts w:ascii="Arial Unicode MS" w:eastAsia="Arial Unicode MS" w:hAnsi="Arial Unicode MS" w:cs="Arial Unicode MS"/>
    </w:rPr>
  </w:style>
  <w:style w:type="character" w:customStyle="1" w:styleId="illinkstyle">
    <w:name w:val="il_link_style"/>
    <w:rsid w:val="00261D40"/>
  </w:style>
  <w:style w:type="character" w:customStyle="1" w:styleId="Heading2Char1CharCharChar1CharChar">
    <w:name w:val="Heading 2 Char1 Char Char Char1 Char Char"/>
    <w:aliases w:val="Heading 2 Char Char Char Char Char1 Char Char,Heading 2 Char2 Char Char Char Char Char,Heading 2 Char3 Char Char Char Char Char"/>
    <w:rsid w:val="00261D40"/>
    <w:rPr>
      <w:rFonts w:ascii="Century Gothic" w:hAnsi="Century Gothic" w:cs="Arial"/>
      <w:b/>
      <w:bCs/>
      <w:iCs/>
      <w:sz w:val="24"/>
      <w:szCs w:val="28"/>
      <w:lang w:val="en-US" w:eastAsia="en-US" w:bidi="ar-SA"/>
    </w:rPr>
  </w:style>
  <w:style w:type="paragraph" w:customStyle="1" w:styleId="Style21">
    <w:name w:val="Style21"/>
    <w:basedOn w:val="Normal"/>
    <w:rsid w:val="00261D40"/>
    <w:pPr>
      <w:widowControl w:val="0"/>
      <w:autoSpaceDE w:val="0"/>
      <w:autoSpaceDN w:val="0"/>
      <w:adjustRightInd w:val="0"/>
      <w:spacing w:line="326" w:lineRule="exact"/>
    </w:pPr>
    <w:rPr>
      <w:rFonts w:ascii="Georgia" w:eastAsia="Malgun Gothic" w:hAnsi="Georgia"/>
      <w:lang w:eastAsia="ko-KR"/>
    </w:rPr>
  </w:style>
  <w:style w:type="character" w:customStyle="1" w:styleId="FontStyle42">
    <w:name w:val="Font Style42"/>
    <w:rsid w:val="00261D40"/>
    <w:rPr>
      <w:rFonts w:ascii="Corbel" w:hAnsi="Corbel" w:cs="Corbel"/>
      <w:spacing w:val="-10"/>
      <w:sz w:val="20"/>
      <w:szCs w:val="20"/>
    </w:rPr>
  </w:style>
  <w:style w:type="character" w:customStyle="1" w:styleId="FontStyle44">
    <w:name w:val="Font Style44"/>
    <w:rsid w:val="00261D40"/>
    <w:rPr>
      <w:rFonts w:ascii="Corbel" w:hAnsi="Corbel" w:cs="Corbel"/>
      <w:b/>
      <w:bCs/>
      <w:sz w:val="18"/>
      <w:szCs w:val="18"/>
    </w:rPr>
  </w:style>
  <w:style w:type="character" w:customStyle="1" w:styleId="FontStyle46">
    <w:name w:val="Font Style46"/>
    <w:rsid w:val="00261D40"/>
    <w:rPr>
      <w:rFonts w:ascii="Franklin Gothic Medium Cond" w:hAnsi="Franklin Gothic Medium Cond" w:cs="Franklin Gothic Medium Cond"/>
      <w:sz w:val="22"/>
      <w:szCs w:val="22"/>
    </w:rPr>
  </w:style>
  <w:style w:type="character" w:customStyle="1" w:styleId="FontStyle47">
    <w:name w:val="Font Style47"/>
    <w:rsid w:val="00261D40"/>
    <w:rPr>
      <w:rFonts w:ascii="Franklin Gothic Medium Cond" w:hAnsi="Franklin Gothic Medium Cond" w:cs="Franklin Gothic Medium Cond"/>
      <w:sz w:val="16"/>
      <w:szCs w:val="16"/>
    </w:rPr>
  </w:style>
  <w:style w:type="character" w:customStyle="1" w:styleId="RegularChar">
    <w:name w:val="Regular Char"/>
    <w:rsid w:val="00261D40"/>
    <w:rPr>
      <w:rFonts w:ascii="Garamond" w:hAnsi="Garamond"/>
      <w:bCs/>
      <w:kern w:val="20"/>
      <w:szCs w:val="32"/>
      <w:lang w:bidi="ar-SA"/>
    </w:rPr>
  </w:style>
  <w:style w:type="character" w:customStyle="1" w:styleId="created">
    <w:name w:val="created"/>
    <w:rsid w:val="00261D40"/>
  </w:style>
  <w:style w:type="paragraph" w:customStyle="1" w:styleId="BlockHeaderHidden">
    <w:name w:val="Block Header Hidden"/>
    <w:basedOn w:val="Normal"/>
    <w:autoRedefine/>
    <w:rsid w:val="00261D40"/>
    <w:pPr>
      <w:jc w:val="center"/>
    </w:pPr>
    <w:rPr>
      <w:rFonts w:ascii="Georgia" w:eastAsia="Malgun Gothic" w:hAnsi="Georgia"/>
      <w:b/>
      <w:sz w:val="28"/>
      <w:szCs w:val="20"/>
      <w:lang w:val="x-none" w:eastAsia="x-none"/>
    </w:rPr>
  </w:style>
  <w:style w:type="character" w:customStyle="1" w:styleId="BlockHeaderHiddenChar">
    <w:name w:val="Block Header Hidden Char"/>
    <w:locked/>
    <w:rsid w:val="00261D40"/>
    <w:rPr>
      <w:rFonts w:ascii="Georgia" w:eastAsia="Malgun Gothic" w:hAnsi="Georgia"/>
      <w:b/>
      <w:sz w:val="28"/>
    </w:rPr>
  </w:style>
  <w:style w:type="paragraph" w:customStyle="1" w:styleId="Style9">
    <w:name w:val="Style9"/>
    <w:basedOn w:val="Normal"/>
    <w:rsid w:val="00261D40"/>
    <w:pPr>
      <w:widowControl w:val="0"/>
      <w:autoSpaceDE w:val="0"/>
      <w:autoSpaceDN w:val="0"/>
      <w:adjustRightInd w:val="0"/>
      <w:spacing w:line="274" w:lineRule="exact"/>
      <w:jc w:val="both"/>
    </w:pPr>
    <w:rPr>
      <w:rFonts w:ascii="Georgia" w:eastAsia="Malgun Gothic" w:hAnsi="Georgia"/>
      <w:lang w:eastAsia="ko-KR"/>
    </w:rPr>
  </w:style>
  <w:style w:type="character" w:customStyle="1" w:styleId="FontStyle96">
    <w:name w:val="Font Style96"/>
    <w:rsid w:val="00261D40"/>
    <w:rPr>
      <w:rFonts w:ascii="Times New Roman" w:hAnsi="Times New Roman" w:cs="Times New Roman"/>
      <w:sz w:val="20"/>
      <w:szCs w:val="20"/>
    </w:rPr>
  </w:style>
  <w:style w:type="character" w:customStyle="1" w:styleId="FontStyle108">
    <w:name w:val="Font Style108"/>
    <w:rsid w:val="00261D40"/>
    <w:rPr>
      <w:rFonts w:ascii="Times New Roman" w:hAnsi="Times New Roman" w:cs="Times New Roman"/>
      <w:b/>
      <w:bCs/>
      <w:sz w:val="22"/>
      <w:szCs w:val="22"/>
    </w:rPr>
  </w:style>
  <w:style w:type="paragraph" w:customStyle="1" w:styleId="Style24">
    <w:name w:val="Style24"/>
    <w:basedOn w:val="Normal"/>
    <w:rsid w:val="00261D40"/>
    <w:pPr>
      <w:widowControl w:val="0"/>
      <w:autoSpaceDE w:val="0"/>
      <w:autoSpaceDN w:val="0"/>
      <w:adjustRightInd w:val="0"/>
      <w:spacing w:line="230" w:lineRule="exact"/>
    </w:pPr>
    <w:rPr>
      <w:rFonts w:ascii="Georgia" w:eastAsia="Malgun Gothic" w:hAnsi="Georgia"/>
      <w:lang w:eastAsia="ko-KR"/>
    </w:rPr>
  </w:style>
  <w:style w:type="paragraph" w:customStyle="1" w:styleId="Style36">
    <w:name w:val="Style36"/>
    <w:basedOn w:val="Normal"/>
    <w:rsid w:val="00261D40"/>
    <w:pPr>
      <w:widowControl w:val="0"/>
      <w:autoSpaceDE w:val="0"/>
      <w:autoSpaceDN w:val="0"/>
      <w:adjustRightInd w:val="0"/>
      <w:spacing w:line="216" w:lineRule="exact"/>
      <w:jc w:val="both"/>
    </w:pPr>
    <w:rPr>
      <w:rFonts w:ascii="Georgia" w:eastAsia="Malgun Gothic" w:hAnsi="Georgia"/>
      <w:lang w:eastAsia="ko-KR"/>
    </w:rPr>
  </w:style>
  <w:style w:type="paragraph" w:customStyle="1" w:styleId="Style54">
    <w:name w:val="Style54"/>
    <w:basedOn w:val="Normal"/>
    <w:rsid w:val="00261D40"/>
    <w:pPr>
      <w:widowControl w:val="0"/>
      <w:autoSpaceDE w:val="0"/>
      <w:autoSpaceDN w:val="0"/>
      <w:adjustRightInd w:val="0"/>
      <w:spacing w:line="235" w:lineRule="exact"/>
    </w:pPr>
    <w:rPr>
      <w:rFonts w:ascii="Georgia" w:eastAsia="Malgun Gothic" w:hAnsi="Georgia"/>
      <w:lang w:eastAsia="ko-KR"/>
    </w:rPr>
  </w:style>
  <w:style w:type="character" w:customStyle="1" w:styleId="FontStyle87">
    <w:name w:val="Font Style87"/>
    <w:rsid w:val="00261D40"/>
    <w:rPr>
      <w:rFonts w:ascii="Franklin Gothic Medium Cond" w:hAnsi="Franklin Gothic Medium Cond" w:cs="Franklin Gothic Medium Cond"/>
      <w:sz w:val="22"/>
      <w:szCs w:val="22"/>
    </w:rPr>
  </w:style>
  <w:style w:type="character" w:customStyle="1" w:styleId="FontStyle107">
    <w:name w:val="Font Style107"/>
    <w:rsid w:val="00261D40"/>
    <w:rPr>
      <w:rFonts w:ascii="Times New Roman" w:hAnsi="Times New Roman" w:cs="Times New Roman"/>
      <w:b/>
      <w:bCs/>
      <w:sz w:val="32"/>
      <w:szCs w:val="32"/>
    </w:rPr>
  </w:style>
  <w:style w:type="paragraph" w:customStyle="1" w:styleId="LanguageStrike">
    <w:name w:val="Language Strike"/>
    <w:basedOn w:val="Normal"/>
    <w:next w:val="Normal"/>
    <w:rsid w:val="00261D40"/>
    <w:rPr>
      <w:rFonts w:ascii="Arial Narrow" w:eastAsia="Calibri" w:hAnsi="Arial Narrow"/>
      <w:strike/>
      <w:lang w:val="x-none" w:eastAsia="x-none"/>
    </w:rPr>
  </w:style>
  <w:style w:type="character" w:customStyle="1" w:styleId="LanguageStrikeChar">
    <w:name w:val="Language Strike Char"/>
    <w:rsid w:val="00261D40"/>
    <w:rPr>
      <w:rFonts w:ascii="Arial Narrow" w:eastAsia="Calibri" w:hAnsi="Arial Narrow"/>
      <w:strike/>
      <w:sz w:val="22"/>
      <w:szCs w:val="22"/>
    </w:rPr>
  </w:style>
  <w:style w:type="paragraph" w:customStyle="1" w:styleId="Style19">
    <w:name w:val="Style19"/>
    <w:basedOn w:val="Normal"/>
    <w:rsid w:val="00261D40"/>
    <w:pPr>
      <w:widowControl w:val="0"/>
      <w:autoSpaceDE w:val="0"/>
      <w:autoSpaceDN w:val="0"/>
      <w:adjustRightInd w:val="0"/>
      <w:spacing w:line="235" w:lineRule="exact"/>
      <w:jc w:val="both"/>
    </w:pPr>
    <w:rPr>
      <w:rFonts w:ascii="Georgia" w:eastAsia="Malgun Gothic" w:hAnsi="Georgia"/>
      <w:lang w:eastAsia="ko-KR"/>
    </w:rPr>
  </w:style>
  <w:style w:type="character" w:customStyle="1" w:styleId="FontStyle63">
    <w:name w:val="Font Style63"/>
    <w:rsid w:val="00261D40"/>
    <w:rPr>
      <w:rFonts w:ascii="Times New Roman" w:hAnsi="Times New Roman" w:cs="Times New Roman"/>
      <w:b/>
      <w:bCs/>
      <w:sz w:val="22"/>
      <w:szCs w:val="22"/>
    </w:rPr>
  </w:style>
  <w:style w:type="character" w:customStyle="1" w:styleId="FontStyle64">
    <w:name w:val="Font Style64"/>
    <w:rsid w:val="00261D40"/>
    <w:rPr>
      <w:rFonts w:ascii="Times New Roman" w:hAnsi="Times New Roman" w:cs="Times New Roman"/>
      <w:sz w:val="20"/>
      <w:szCs w:val="20"/>
    </w:rPr>
  </w:style>
  <w:style w:type="paragraph" w:customStyle="1" w:styleId="ListContents">
    <w:name w:val="List Contents"/>
    <w:basedOn w:val="Normal"/>
    <w:rsid w:val="00261D40"/>
    <w:pPr>
      <w:widowControl w:val="0"/>
      <w:suppressAutoHyphens/>
      <w:ind w:left="567"/>
    </w:pPr>
    <w:rPr>
      <w:rFonts w:ascii="Georgia" w:eastAsia="Calibri" w:hAnsi="Georgia"/>
      <w:szCs w:val="20"/>
      <w:lang w:val="x-none" w:eastAsia="ar-SA"/>
    </w:rPr>
  </w:style>
  <w:style w:type="character" w:customStyle="1" w:styleId="ListContentsChar">
    <w:name w:val="List Contents Char"/>
    <w:rsid w:val="00261D40"/>
    <w:rPr>
      <w:rFonts w:ascii="Georgia" w:eastAsia="Calibri" w:hAnsi="Georgia"/>
      <w:sz w:val="22"/>
      <w:lang w:eastAsia="ar-SA"/>
    </w:rPr>
  </w:style>
  <w:style w:type="paragraph" w:customStyle="1" w:styleId="StyleListContents11ptCustomColorRGB353132Underline">
    <w:name w:val="Style List Contents + 11 pt Custom Color(RGB(353132)) Underline"/>
    <w:basedOn w:val="ListContents"/>
    <w:rsid w:val="00261D40"/>
  </w:style>
  <w:style w:type="character" w:customStyle="1" w:styleId="StyleListContents11ptCustomColorRGB353132UnderlineChar">
    <w:name w:val="Style List Contents + 11 pt Custom Color(RGB(353132)) Underline Char"/>
    <w:rsid w:val="00261D40"/>
    <w:rPr>
      <w:rFonts w:ascii="Georgia" w:eastAsia="Calibri" w:hAnsi="Georgia"/>
      <w:sz w:val="22"/>
      <w:lang w:eastAsia="ar-SA"/>
    </w:rPr>
  </w:style>
  <w:style w:type="character" w:customStyle="1" w:styleId="FontStyle41">
    <w:name w:val="Font Style41"/>
    <w:rsid w:val="00261D40"/>
    <w:rPr>
      <w:rFonts w:ascii="Times New Roman" w:hAnsi="Times New Roman" w:cs="Times New Roman"/>
      <w:i/>
      <w:iCs/>
      <w:sz w:val="20"/>
      <w:szCs w:val="20"/>
    </w:rPr>
  </w:style>
  <w:style w:type="character" w:customStyle="1" w:styleId="CardUnderline">
    <w:name w:val="Card Underline"/>
    <w:rsid w:val="00261D40"/>
    <w:rPr>
      <w:rFonts w:ascii="Times New Roman" w:hAnsi="Times New Roman"/>
      <w:sz w:val="20"/>
      <w:u w:val="single"/>
    </w:rPr>
  </w:style>
  <w:style w:type="character" w:customStyle="1" w:styleId="characterstyle20">
    <w:name w:val="characterstyle2"/>
    <w:rsid w:val="00261D40"/>
  </w:style>
  <w:style w:type="character" w:customStyle="1" w:styleId="publisher">
    <w:name w:val="publisher"/>
    <w:rsid w:val="00261D40"/>
  </w:style>
  <w:style w:type="character" w:customStyle="1" w:styleId="pubyear">
    <w:name w:val="pubyear"/>
    <w:rsid w:val="00261D40"/>
  </w:style>
  <w:style w:type="paragraph" w:customStyle="1" w:styleId="Citation-FirstLine">
    <w:name w:val="Citation - First Line"/>
    <w:basedOn w:val="Normal"/>
    <w:next w:val="Citation-Complete"/>
    <w:autoRedefine/>
    <w:rsid w:val="00261D40"/>
    <w:pPr>
      <w:spacing w:line="320" w:lineRule="atLeast"/>
    </w:pPr>
    <w:rPr>
      <w:rFonts w:eastAsia="Calibri"/>
    </w:rPr>
  </w:style>
  <w:style w:type="paragraph" w:customStyle="1" w:styleId="Citation-Complete">
    <w:name w:val="Citation - Complete"/>
    <w:basedOn w:val="Normal"/>
    <w:autoRedefine/>
    <w:rsid w:val="00261D40"/>
    <w:pPr>
      <w:spacing w:after="120"/>
    </w:pPr>
    <w:rPr>
      <w:rFonts w:ascii="Arial Narrow" w:eastAsia="Calibri" w:hAnsi="Arial Narrow"/>
    </w:rPr>
  </w:style>
  <w:style w:type="character" w:customStyle="1" w:styleId="Citation-AuthorDateChar">
    <w:name w:val="Citation - Author/Date Char"/>
    <w:rsid w:val="00261D40"/>
    <w:rPr>
      <w:rFonts w:ascii="Arial" w:hAnsi="Arial"/>
      <w:b/>
      <w:smallCaps/>
      <w:sz w:val="24"/>
      <w:szCs w:val="24"/>
      <w:u w:val="single"/>
      <w:lang w:val="en-US" w:eastAsia="en-US" w:bidi="ar-SA"/>
    </w:rPr>
  </w:style>
  <w:style w:type="character" w:customStyle="1" w:styleId="CardText-UnderlinedChar">
    <w:name w:val="Card Text - Underlined Char"/>
    <w:rsid w:val="00261D40"/>
    <w:rPr>
      <w:rFonts w:ascii="Arial" w:hAnsi="Arial"/>
      <w:b/>
      <w:sz w:val="18"/>
      <w:szCs w:val="24"/>
      <w:u w:val="single"/>
      <w:lang w:val="en-US" w:eastAsia="en-US" w:bidi="ar-SA"/>
    </w:rPr>
  </w:style>
  <w:style w:type="character" w:customStyle="1" w:styleId="Citation-CutByChar1">
    <w:name w:val="Citation - Cut By Char1"/>
    <w:rsid w:val="00261D40"/>
    <w:rPr>
      <w:rFonts w:ascii="Arial Narrow" w:hAnsi="Arial Narrow"/>
      <w:i/>
      <w:sz w:val="6"/>
      <w:szCs w:val="24"/>
      <w:lang w:val="en-US" w:eastAsia="en-US" w:bidi="ar-SA"/>
    </w:rPr>
  </w:style>
  <w:style w:type="character" w:customStyle="1" w:styleId="Citation-CutByChar">
    <w:name w:val="Citation - Cut By Char"/>
    <w:rsid w:val="00261D40"/>
    <w:rPr>
      <w:rFonts w:ascii="Arial Narrow" w:hAnsi="Arial Narrow"/>
      <w:i/>
      <w:sz w:val="12"/>
      <w:szCs w:val="24"/>
      <w:lang w:val="en-US" w:eastAsia="en-US" w:bidi="ar-SA"/>
    </w:rPr>
  </w:style>
  <w:style w:type="paragraph" w:customStyle="1" w:styleId="BlockTitle5">
    <w:name w:val="%Block Title"/>
    <w:basedOn w:val="Heading1"/>
    <w:next w:val="Normal"/>
    <w:rsid w:val="00261D40"/>
    <w:pPr>
      <w:keepNext w:val="0"/>
      <w:keepLines w:val="0"/>
      <w:pBdr>
        <w:top w:val="none" w:sz="0" w:space="0" w:color="auto"/>
        <w:left w:val="none" w:sz="0" w:space="0" w:color="auto"/>
        <w:bottom w:val="none" w:sz="0" w:space="0" w:color="auto"/>
        <w:right w:val="none" w:sz="0" w:space="0" w:color="auto"/>
      </w:pBdr>
      <w:spacing w:before="0" w:after="240"/>
    </w:pPr>
    <w:rPr>
      <w:rFonts w:ascii="Georgia" w:eastAsia="Times New Roman" w:hAnsi="Georgia" w:cs="Times New Roman"/>
      <w:caps/>
      <w:sz w:val="28"/>
      <w:u w:val="single"/>
    </w:rPr>
  </w:style>
  <w:style w:type="character" w:customStyle="1" w:styleId="Emphasis20">
    <w:name w:val="%Emphasis2"/>
    <w:rsid w:val="00261D40"/>
    <w:rPr>
      <w:rFonts w:ascii="Cooper Black" w:hAnsi="Cooper Black"/>
      <w:iCs/>
      <w:u w:val="single"/>
    </w:rPr>
  </w:style>
  <w:style w:type="character" w:customStyle="1" w:styleId="CardUnderlinedCharChar0">
    <w:name w:val="Card Underlined Char Char"/>
    <w:rsid w:val="00261D40"/>
    <w:rPr>
      <w:rFonts w:ascii="Arial Narrow" w:hAnsi="Arial Narrow"/>
      <w:sz w:val="22"/>
      <w:szCs w:val="24"/>
      <w:u w:val="single"/>
      <w:lang w:val="en-US" w:eastAsia="en-US" w:bidi="ar-SA"/>
    </w:rPr>
  </w:style>
  <w:style w:type="character" w:customStyle="1" w:styleId="sshirt">
    <w:name w:val="sshirt"/>
    <w:rsid w:val="00261D40"/>
  </w:style>
  <w:style w:type="character" w:customStyle="1" w:styleId="ReallySamllTextChar">
    <w:name w:val="ReallySamllText Char"/>
    <w:rsid w:val="00261D40"/>
    <w:rPr>
      <w:sz w:val="10"/>
      <w:szCs w:val="24"/>
      <w:lang w:val="en-US" w:eastAsia="en-US" w:bidi="ar-SA"/>
    </w:rPr>
  </w:style>
  <w:style w:type="paragraph" w:customStyle="1" w:styleId="ReallySamllText">
    <w:name w:val="ReallySamllText"/>
    <w:basedOn w:val="Normal"/>
    <w:autoRedefine/>
    <w:rsid w:val="00261D40"/>
    <w:rPr>
      <w:rFonts w:ascii="Georgia" w:eastAsia="Calibri" w:hAnsi="Georgia"/>
      <w:sz w:val="10"/>
    </w:rPr>
  </w:style>
  <w:style w:type="character" w:customStyle="1" w:styleId="bold1">
    <w:name w:val="bold1"/>
    <w:rsid w:val="00261D40"/>
    <w:rPr>
      <w:b/>
      <w:bCs/>
    </w:rPr>
  </w:style>
  <w:style w:type="paragraph" w:customStyle="1" w:styleId="StyleHeading3TimesNewRoman12pt">
    <w:name w:val="Style Heading 3 + Times New Roman 12 pt"/>
    <w:basedOn w:val="Heading3"/>
    <w:rsid w:val="00261D40"/>
    <w:pPr>
      <w:keepNext w:val="0"/>
      <w:keepLines w:val="0"/>
      <w:pageBreakBefore w:val="0"/>
      <w:spacing w:before="0" w:after="160"/>
      <w:jc w:val="left"/>
    </w:pPr>
    <w:rPr>
      <w:rFonts w:eastAsia="SimSun" w:cs="Arial"/>
      <w:sz w:val="24"/>
      <w:u w:val="none"/>
      <w:lang w:eastAsia="zh-CN"/>
    </w:rPr>
  </w:style>
  <w:style w:type="character" w:customStyle="1" w:styleId="StyleHeading3TimesNewRoman12ptChar">
    <w:name w:val="Style Heading 3 + Times New Roman 12 pt Char"/>
    <w:rsid w:val="00261D40"/>
    <w:rPr>
      <w:rFonts w:eastAsia="SimSun" w:cs="Arial"/>
      <w:b/>
      <w:bCs/>
      <w:sz w:val="24"/>
      <w:szCs w:val="24"/>
      <w:lang w:val="en-US" w:eastAsia="zh-CN" w:bidi="ar-SA"/>
    </w:rPr>
  </w:style>
  <w:style w:type="character" w:customStyle="1" w:styleId="italic1">
    <w:name w:val="italic1"/>
    <w:rsid w:val="00261D40"/>
    <w:rPr>
      <w:i/>
      <w:iCs/>
    </w:rPr>
  </w:style>
  <w:style w:type="paragraph" w:customStyle="1" w:styleId="Firstparagraph">
    <w:name w:val="First paragraph"/>
    <w:basedOn w:val="Normal"/>
    <w:next w:val="Normal"/>
    <w:rsid w:val="00261D40"/>
    <w:pPr>
      <w:autoSpaceDE w:val="0"/>
      <w:autoSpaceDN w:val="0"/>
      <w:adjustRightInd w:val="0"/>
    </w:pPr>
    <w:rPr>
      <w:rFonts w:ascii="Georgia" w:eastAsia="Calibri" w:hAnsi="Georgia"/>
    </w:rPr>
  </w:style>
  <w:style w:type="character" w:customStyle="1" w:styleId="spanital1">
    <w:name w:val="spanital1"/>
    <w:rsid w:val="00261D40"/>
    <w:rPr>
      <w:rFonts w:ascii="Arial" w:hAnsi="Arial" w:cs="Arial" w:hint="default"/>
      <w:b w:val="0"/>
      <w:bCs w:val="0"/>
      <w:i/>
      <w:iCs/>
      <w:color w:val="000000"/>
      <w:sz w:val="20"/>
      <w:szCs w:val="20"/>
    </w:rPr>
  </w:style>
  <w:style w:type="paragraph" w:customStyle="1" w:styleId="CM45">
    <w:name w:val="CM45"/>
    <w:basedOn w:val="Normal"/>
    <w:next w:val="Normal"/>
    <w:rsid w:val="00261D40"/>
    <w:pPr>
      <w:widowControl w:val="0"/>
      <w:autoSpaceDE w:val="0"/>
      <w:autoSpaceDN w:val="0"/>
      <w:adjustRightInd w:val="0"/>
      <w:spacing w:after="253"/>
    </w:pPr>
    <w:rPr>
      <w:rFonts w:ascii="Georgia" w:eastAsia="Calibri" w:hAnsi="Georgia"/>
    </w:rPr>
  </w:style>
  <w:style w:type="paragraph" w:customStyle="1" w:styleId="StyleHeading3Heading3Char3Heading3Char1CharHeading3Char1">
    <w:name w:val="Style Heading 3Heading 3 Char3Heading 3 Char1 CharHeading 3 Char...1"/>
    <w:basedOn w:val="Heading3"/>
    <w:rsid w:val="00261D40"/>
    <w:pPr>
      <w:keepLines w:val="0"/>
      <w:pageBreakBefore w:val="0"/>
      <w:spacing w:before="240" w:after="60"/>
      <w:jc w:val="left"/>
    </w:pPr>
    <w:rPr>
      <w:rFonts w:eastAsia="Calibri" w:cs="Arial"/>
      <w:color w:val="000000"/>
      <w:sz w:val="24"/>
      <w:szCs w:val="26"/>
      <w:u w:val="none"/>
    </w:rPr>
  </w:style>
  <w:style w:type="character" w:customStyle="1" w:styleId="StyleHeading3Heading3Char3Heading3Char1CharHeading3Char1Char">
    <w:name w:val="Style Heading 3Heading 3 Char3Heading 3 Char1 CharHeading 3 Char...1 Char"/>
    <w:rsid w:val="00261D40"/>
    <w:rPr>
      <w:rFonts w:cs="Arial"/>
      <w:b/>
      <w:bCs/>
      <w:color w:val="000000"/>
      <w:sz w:val="24"/>
      <w:szCs w:val="26"/>
      <w:lang w:val="en-US" w:eastAsia="en-US" w:bidi="ar-SA"/>
    </w:rPr>
  </w:style>
  <w:style w:type="paragraph" w:customStyle="1" w:styleId="CardTagCite1Char">
    <w:name w:val="Card Tag + Cite #1 Char"/>
    <w:basedOn w:val="Normal"/>
    <w:rsid w:val="00261D40"/>
    <w:rPr>
      <w:rFonts w:ascii="Georgia" w:eastAsia="Calibri" w:hAnsi="Georgia"/>
      <w:b/>
    </w:rPr>
  </w:style>
  <w:style w:type="paragraph" w:customStyle="1" w:styleId="Underlinestyle0">
    <w:name w:val="Underlinestyle"/>
    <w:basedOn w:val="Normal"/>
    <w:rsid w:val="00261D40"/>
    <w:pPr>
      <w:tabs>
        <w:tab w:val="left" w:pos="720"/>
      </w:tabs>
      <w:ind w:left="720"/>
    </w:pPr>
    <w:rPr>
      <w:rFonts w:ascii="Georgia" w:eastAsia="Calibri" w:hAnsi="Georgia"/>
      <w:szCs w:val="20"/>
      <w:u w:val="single"/>
    </w:rPr>
  </w:style>
  <w:style w:type="character" w:customStyle="1" w:styleId="StyleUnderline6">
    <w:name w:val="Style Underline6"/>
    <w:rsid w:val="00261D40"/>
    <w:rPr>
      <w:b/>
      <w:u w:val="single"/>
    </w:rPr>
  </w:style>
  <w:style w:type="character" w:customStyle="1" w:styleId="BodyTextChar2">
    <w:name w:val="Body Text Char2"/>
    <w:rsid w:val="00261D40"/>
    <w:rPr>
      <w:rFonts w:ascii="Arial" w:hAnsi="Arial"/>
      <w:szCs w:val="24"/>
      <w:u w:val="single"/>
    </w:rPr>
  </w:style>
  <w:style w:type="character" w:customStyle="1" w:styleId="Heading221">
    <w:name w:val="Heading 221"/>
    <w:aliases w:val="Char11,Heading 2111,Heading 2 Char Char Char Char Char11,Heading 2 Char Char Char Char Char Char Char Char Char Char Char Char Char Char11,Heading 2 Char Char Char Char Char Char Char Char Char Char Char11,Heading 2 Char Char Char11"/>
    <w:rsid w:val="00261D40"/>
    <w:rPr>
      <w:rFonts w:ascii="Arial" w:hAnsi="Arial" w:cs="Arial" w:hint="default"/>
      <w:b/>
      <w:bCs/>
      <w:iCs/>
      <w:sz w:val="24"/>
      <w:szCs w:val="28"/>
      <w:lang w:val="en-US" w:eastAsia="en-US" w:bidi="ar-SA"/>
    </w:rPr>
  </w:style>
  <w:style w:type="character" w:customStyle="1" w:styleId="QuoteChar2">
    <w:name w:val="Quote Char2"/>
    <w:rsid w:val="00261D40"/>
    <w:rPr>
      <w:rFonts w:ascii="Arial" w:hAnsi="Arial"/>
      <w:i/>
      <w:iCs/>
      <w:color w:val="000000"/>
      <w:szCs w:val="24"/>
    </w:rPr>
  </w:style>
  <w:style w:type="character" w:customStyle="1" w:styleId="CharacterStyle16">
    <w:name w:val="Character Style 16"/>
    <w:rsid w:val="00261D40"/>
    <w:rPr>
      <w:sz w:val="20"/>
      <w:szCs w:val="20"/>
    </w:rPr>
  </w:style>
  <w:style w:type="paragraph" w:customStyle="1" w:styleId="FreeForm">
    <w:name w:val="Free Form"/>
    <w:rsid w:val="00261D40"/>
    <w:pPr>
      <w:spacing w:after="0" w:line="240" w:lineRule="auto"/>
    </w:pPr>
    <w:rPr>
      <w:rFonts w:ascii="Helvetica" w:eastAsia="ヒラギノ角ゴ Pro W3" w:hAnsi="Helvetica" w:cs="Times New Roman"/>
      <w:color w:val="000000"/>
      <w:sz w:val="24"/>
      <w:szCs w:val="20"/>
    </w:rPr>
  </w:style>
  <w:style w:type="character" w:customStyle="1" w:styleId="FontStyle12">
    <w:name w:val="Font Style12"/>
    <w:rsid w:val="00261D40"/>
    <w:rPr>
      <w:rFonts w:ascii="Cambria" w:hAnsi="Cambria" w:cs="Cambria" w:hint="default"/>
      <w:sz w:val="24"/>
      <w:szCs w:val="24"/>
    </w:rPr>
  </w:style>
  <w:style w:type="character" w:customStyle="1" w:styleId="UnderlineNon-bold">
    <w:name w:val="Underline Non - bold"/>
    <w:rsid w:val="00261D40"/>
    <w:rPr>
      <w:rFonts w:ascii="Times New Roman" w:hAnsi="Times New Roman"/>
      <w:iCs/>
      <w:sz w:val="22"/>
      <w:u w:val="single"/>
    </w:rPr>
  </w:style>
  <w:style w:type="character" w:customStyle="1" w:styleId="textspot">
    <w:name w:val="text_spot"/>
    <w:basedOn w:val="DefaultParagraphFont"/>
    <w:rsid w:val="00261D40"/>
  </w:style>
  <w:style w:type="character" w:customStyle="1" w:styleId="Style6pt">
    <w:name w:val="Style 6 pt"/>
    <w:qFormat/>
    <w:rsid w:val="00261D40"/>
    <w:rPr>
      <w:sz w:val="12"/>
    </w:rPr>
  </w:style>
  <w:style w:type="character" w:customStyle="1" w:styleId="incbody">
    <w:name w:val="inc_body"/>
    <w:basedOn w:val="DefaultParagraphFont"/>
    <w:rsid w:val="00261D40"/>
  </w:style>
  <w:style w:type="character" w:customStyle="1" w:styleId="StyleBold1">
    <w:name w:val="Style Bold1"/>
    <w:rsid w:val="00261D40"/>
    <w:rPr>
      <w:rFonts w:ascii="Georgia" w:hAnsi="Georgia"/>
      <w:b/>
      <w:bCs/>
      <w:sz w:val="22"/>
    </w:rPr>
  </w:style>
  <w:style w:type="paragraph" w:customStyle="1" w:styleId="Bullets-squares">
    <w:name w:val="Bullets - squares"/>
    <w:basedOn w:val="Normal"/>
    <w:next w:val="Normal"/>
    <w:rsid w:val="00261D40"/>
    <w:pPr>
      <w:numPr>
        <w:numId w:val="21"/>
      </w:numPr>
      <w:overflowPunct w:val="0"/>
      <w:autoSpaceDE w:val="0"/>
      <w:autoSpaceDN w:val="0"/>
      <w:adjustRightInd w:val="0"/>
      <w:jc w:val="both"/>
      <w:textAlignment w:val="baseline"/>
    </w:pPr>
    <w:rPr>
      <w:rFonts w:eastAsia="Times New Roman"/>
      <w:lang w:val="en-GB"/>
    </w:rPr>
  </w:style>
  <w:style w:type="numbering" w:customStyle="1" w:styleId="NoList11">
    <w:name w:val="No List11"/>
    <w:next w:val="NoList"/>
    <w:uiPriority w:val="99"/>
    <w:semiHidden/>
    <w:unhideWhenUsed/>
    <w:rsid w:val="00261D40"/>
  </w:style>
  <w:style w:type="numbering" w:customStyle="1" w:styleId="StyleNumbered281">
    <w:name w:val="Style Numbered281"/>
    <w:rsid w:val="00261D40"/>
  </w:style>
  <w:style w:type="character" w:customStyle="1" w:styleId="HatChar1">
    <w:name w:val="Hat Char1"/>
    <w:basedOn w:val="DefaultParagraphFont"/>
    <w:uiPriority w:val="2"/>
    <w:semiHidden/>
    <w:rsid w:val="00261D40"/>
    <w:rPr>
      <w:rFonts w:ascii="Calibri Light" w:eastAsia="Times New Roman" w:hAnsi="Calibri Light" w:cs="Times New Roman"/>
      <w:b/>
      <w:bCs/>
      <w:color w:val="5B9BD5"/>
      <w:sz w:val="26"/>
      <w:szCs w:val="26"/>
    </w:rPr>
  </w:style>
  <w:style w:type="paragraph" w:customStyle="1" w:styleId="js-tweet-text">
    <w:name w:val="js-tweet-text"/>
    <w:basedOn w:val="Normal"/>
    <w:rsid w:val="00261D40"/>
    <w:pPr>
      <w:spacing w:before="100" w:beforeAutospacing="1" w:after="100" w:afterAutospacing="1"/>
    </w:pPr>
    <w:rPr>
      <w:rFonts w:eastAsia="Times New Roman"/>
    </w:rPr>
  </w:style>
  <w:style w:type="paragraph" w:customStyle="1" w:styleId="CardsHighlighted">
    <w:name w:val="Cards Highlighted"/>
    <w:next w:val="Nothing"/>
    <w:link w:val="CardsHighlightedChar"/>
    <w:rsid w:val="00261D4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61D40"/>
    <w:rPr>
      <w:rFonts w:ascii="Times New Roman" w:eastAsia="Calibri" w:hAnsi="Times New Roman" w:cs="Times New Roman"/>
      <w:sz w:val="24"/>
      <w:szCs w:val="20"/>
      <w:u w:val="single"/>
      <w:shd w:val="clear" w:color="auto" w:fill="00FFFF"/>
    </w:rPr>
  </w:style>
  <w:style w:type="character" w:customStyle="1" w:styleId="UL-Bold">
    <w:name w:val="UL-Bold"/>
    <w:basedOn w:val="DefaultParagraphFont"/>
    <w:rsid w:val="00261D40"/>
    <w:rPr>
      <w:u w:val="thick"/>
    </w:rPr>
  </w:style>
  <w:style w:type="character" w:customStyle="1" w:styleId="UL-None">
    <w:name w:val="UL-None"/>
    <w:basedOn w:val="DefaultParagraphFont"/>
    <w:rsid w:val="00261D40"/>
    <w:rPr>
      <w:u w:val="none"/>
    </w:rPr>
  </w:style>
  <w:style w:type="character" w:customStyle="1" w:styleId="FooterChar1">
    <w:name w:val="Footer Char1"/>
    <w:basedOn w:val="DefaultParagraphFont"/>
    <w:uiPriority w:val="99"/>
    <w:semiHidden/>
    <w:rsid w:val="00261D40"/>
    <w:rPr>
      <w:rFonts w:ascii="Calibri" w:eastAsia="Calibri" w:hAnsi="Calibri" w:cs="Calibri"/>
      <w:sz w:val="22"/>
      <w:szCs w:val="22"/>
    </w:rPr>
  </w:style>
  <w:style w:type="character" w:styleId="CommentReference">
    <w:name w:val="annotation reference"/>
    <w:basedOn w:val="DefaultParagraphFont"/>
    <w:uiPriority w:val="99"/>
    <w:semiHidden/>
    <w:unhideWhenUsed/>
    <w:rsid w:val="00261D40"/>
    <w:rPr>
      <w:sz w:val="16"/>
      <w:szCs w:val="16"/>
    </w:rPr>
  </w:style>
  <w:style w:type="paragraph" w:styleId="Revision">
    <w:name w:val="Revision"/>
    <w:hidden/>
    <w:uiPriority w:val="99"/>
    <w:semiHidden/>
    <w:rsid w:val="00261D40"/>
    <w:pPr>
      <w:spacing w:after="0" w:line="240" w:lineRule="auto"/>
    </w:pPr>
    <w:rPr>
      <w:rFonts w:ascii="Calibri" w:eastAsia="Calibri" w:hAnsi="Calibri" w:cs="Calibri"/>
    </w:rPr>
  </w:style>
  <w:style w:type="character" w:customStyle="1" w:styleId="Boxing">
    <w:name w:val="Boxing"/>
    <w:rsid w:val="00261D40"/>
    <w:rPr>
      <w:rFonts w:ascii="Arial Narrow" w:hAnsi="Arial Narrow"/>
      <w:dstrike w:val="0"/>
      <w:sz w:val="20"/>
      <w:bdr w:val="single" w:sz="2" w:space="0" w:color="auto"/>
      <w:vertAlign w:val="baseline"/>
    </w:rPr>
  </w:style>
  <w:style w:type="character" w:customStyle="1" w:styleId="EmphasizeThis">
    <w:name w:val="EmphasizeThis"/>
    <w:rsid w:val="00261D40"/>
    <w:rPr>
      <w:rFonts w:ascii="Georgia" w:hAnsi="Georgia"/>
      <w:b/>
      <w:iCs/>
      <w:sz w:val="24"/>
      <w:u w:val="thick"/>
    </w:rPr>
  </w:style>
  <w:style w:type="character" w:customStyle="1" w:styleId="Heading7Char1">
    <w:name w:val="Heading 7 Char1"/>
    <w:basedOn w:val="DefaultParagraphFont"/>
    <w:uiPriority w:val="9"/>
    <w:semiHidden/>
    <w:rsid w:val="00261D40"/>
    <w:rPr>
      <w:rFonts w:ascii="Calibri Light" w:eastAsia="Times New Roman" w:hAnsi="Calibri Light" w:cs="Times New Roman"/>
      <w:i/>
      <w:iCs/>
      <w:color w:val="404040"/>
    </w:rPr>
  </w:style>
  <w:style w:type="character" w:customStyle="1" w:styleId="Heading9Char1">
    <w:name w:val="Heading 9 Char1"/>
    <w:basedOn w:val="DefaultParagraphFont"/>
    <w:uiPriority w:val="9"/>
    <w:semiHidden/>
    <w:rsid w:val="00261D40"/>
    <w:rPr>
      <w:rFonts w:ascii="Calibri Light" w:eastAsia="Times New Roman" w:hAnsi="Calibri Light" w:cs="Times New Roman"/>
      <w:i/>
      <w:iCs/>
      <w:color w:val="404040"/>
      <w:sz w:val="20"/>
      <w:szCs w:val="20"/>
    </w:rPr>
  </w:style>
  <w:style w:type="character" w:customStyle="1" w:styleId="StyleDebateUnderline10pt">
    <w:name w:val="Style Debate Underline + 10 pt"/>
    <w:basedOn w:val="DefaultParagraphFont"/>
    <w:rsid w:val="00261D40"/>
    <w:rPr>
      <w:rFonts w:ascii="Times New Roman" w:hAnsi="Times New Roman"/>
      <w:sz w:val="20"/>
      <w:szCs w:val="20"/>
      <w:u w:val="single"/>
    </w:rPr>
  </w:style>
  <w:style w:type="character" w:customStyle="1" w:styleId="Cardnon-underlinedChar">
    <w:name w:val="Card non-underlined Char"/>
    <w:link w:val="Cardnon-underlined"/>
    <w:rsid w:val="00261D40"/>
    <w:rPr>
      <w:rFonts w:ascii="Calibri" w:hAnsi="Calibri"/>
      <w:szCs w:val="20"/>
    </w:rPr>
  </w:style>
  <w:style w:type="character" w:customStyle="1" w:styleId="Style11Char">
    <w:name w:val="Style11 Char"/>
    <w:rsid w:val="00261D40"/>
    <w:rPr>
      <w:b/>
      <w:u w:val="thick"/>
      <w:lang w:val="en-US" w:eastAsia="en-US" w:bidi="ar-SA"/>
    </w:rPr>
  </w:style>
  <w:style w:type="character" w:customStyle="1" w:styleId="Style12Char">
    <w:name w:val="Style12 Char"/>
    <w:rsid w:val="00261D40"/>
    <w:rPr>
      <w:b/>
      <w:sz w:val="24"/>
      <w:szCs w:val="24"/>
      <w:u w:val="thick"/>
      <w:lang w:val="en-US" w:eastAsia="en-US" w:bidi="ar-SA"/>
    </w:rPr>
  </w:style>
  <w:style w:type="character" w:customStyle="1" w:styleId="Heading4Char1">
    <w:name w:val="Heading 4 Char1"/>
    <w:rsid w:val="00261D40"/>
    <w:rPr>
      <w:rFonts w:ascii="Times New Roman" w:eastAsia="Times New Roman" w:hAnsi="Times New Roman" w:cs="Times New Roman"/>
      <w:b/>
      <w:bCs/>
      <w:sz w:val="28"/>
      <w:szCs w:val="28"/>
    </w:rPr>
  </w:style>
  <w:style w:type="character" w:styleId="HTMLTypewriter">
    <w:name w:val="HTML Typewriter"/>
    <w:unhideWhenUsed/>
    <w:rsid w:val="00261D40"/>
    <w:rPr>
      <w:rFonts w:ascii="Courier New" w:eastAsia="Times New Roman" w:hAnsi="Courier New" w:cs="Courier New"/>
      <w:sz w:val="20"/>
      <w:szCs w:val="20"/>
    </w:rPr>
  </w:style>
  <w:style w:type="character" w:customStyle="1" w:styleId="HTMLPreformattedChar2">
    <w:name w:val="HTML Preformatted Char2"/>
    <w:basedOn w:val="DefaultParagraphFont"/>
    <w:uiPriority w:val="99"/>
    <w:semiHidden/>
    <w:rsid w:val="00261D40"/>
    <w:rPr>
      <w:rFonts w:ascii="Consolas" w:hAnsi="Consolas" w:cs="Consolas"/>
      <w:sz w:val="20"/>
      <w:szCs w:val="20"/>
    </w:rPr>
  </w:style>
  <w:style w:type="character" w:customStyle="1" w:styleId="StyleStyle4CharTimesNewRoman11pt">
    <w:name w:val="Style Style4 Char + Times New Roman 11 pt"/>
    <w:rsid w:val="00261D4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61D40"/>
    <w:rPr>
      <w:rFonts w:ascii="Times New Roman" w:hAnsi="Times New Roman"/>
      <w:b/>
      <w:bCs/>
      <w:sz w:val="20"/>
      <w:szCs w:val="24"/>
      <w:u w:val="single"/>
      <w:lang w:val="en-US" w:eastAsia="en-US" w:bidi="ar-SA"/>
    </w:rPr>
  </w:style>
  <w:style w:type="character" w:customStyle="1" w:styleId="wikiexternallink">
    <w:name w:val="wikiexternallink"/>
    <w:basedOn w:val="DefaultParagraphFont"/>
    <w:rsid w:val="00261D40"/>
  </w:style>
  <w:style w:type="character" w:customStyle="1" w:styleId="senselabelstart">
    <w:name w:val="sense_label start"/>
    <w:basedOn w:val="DefaultParagraphFont"/>
    <w:rsid w:val="00261D40"/>
  </w:style>
  <w:style w:type="character" w:customStyle="1" w:styleId="vi">
    <w:name w:val="vi"/>
    <w:basedOn w:val="DefaultParagraphFont"/>
    <w:rsid w:val="00261D40"/>
  </w:style>
  <w:style w:type="character" w:customStyle="1" w:styleId="wikigeneratedlinkcontent">
    <w:name w:val="wikigeneratedlinkcontent"/>
    <w:rsid w:val="00261D40"/>
  </w:style>
  <w:style w:type="character" w:customStyle="1" w:styleId="StyleUnderlineCharChar9ptBold1">
    <w:name w:val="Style Underline Char Char + 9 pt Bold1"/>
    <w:rsid w:val="00261D4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61D40"/>
    <w:rPr>
      <w:rFonts w:ascii="Times New Roman" w:hAnsi="Times New Roman"/>
      <w:sz w:val="20"/>
      <w:szCs w:val="24"/>
      <w:u w:val="single"/>
      <w:lang w:val="en-US" w:eastAsia="en-US" w:bidi="ar-SA"/>
    </w:rPr>
  </w:style>
  <w:style w:type="paragraph" w:customStyle="1" w:styleId="StyleUnderline9pt0">
    <w:name w:val="Style Underline + 9 pt"/>
    <w:link w:val="StyleUnderline9ptChar"/>
    <w:rsid w:val="00261D40"/>
    <w:pPr>
      <w:spacing w:after="200" w:line="276" w:lineRule="auto"/>
    </w:pPr>
    <w:rPr>
      <w:rFonts w:ascii="Calibri" w:eastAsia="Times New Roman" w:hAnsi="Calibri" w:cs="Times New Roman"/>
      <w:u w:val="single"/>
    </w:rPr>
  </w:style>
  <w:style w:type="character" w:customStyle="1" w:styleId="StyleUnderline9ptChar">
    <w:name w:val="Style Underline + 9 pt Char"/>
    <w:link w:val="StyleUnderline9pt0"/>
    <w:rsid w:val="00261D40"/>
    <w:rPr>
      <w:rFonts w:ascii="Calibri" w:eastAsia="Times New Roman" w:hAnsi="Calibri" w:cs="Times New Roman"/>
      <w:u w:val="single"/>
    </w:rPr>
  </w:style>
  <w:style w:type="character" w:customStyle="1" w:styleId="StyleUnderlineChar1Bold">
    <w:name w:val="Style Underline Char1 + Bold"/>
    <w:rsid w:val="00261D40"/>
    <w:rPr>
      <w:rFonts w:ascii="Times New Roman" w:hAnsi="Times New Roman"/>
      <w:b/>
      <w:bCs/>
      <w:sz w:val="20"/>
      <w:szCs w:val="24"/>
      <w:u w:val="single"/>
      <w:lang w:val="en-US" w:eastAsia="en-US" w:bidi="ar-SA"/>
    </w:rPr>
  </w:style>
  <w:style w:type="paragraph" w:customStyle="1" w:styleId="NormalWeb8">
    <w:name w:val="Normal (Web)8"/>
    <w:basedOn w:val="Normal"/>
    <w:rsid w:val="00261D40"/>
    <w:pPr>
      <w:spacing w:before="100" w:beforeAutospacing="1" w:after="100" w:afterAutospacing="1"/>
    </w:pPr>
    <w:rPr>
      <w:rFonts w:eastAsia="Times New Roman"/>
      <w:sz w:val="18"/>
      <w:szCs w:val="18"/>
    </w:rPr>
  </w:style>
  <w:style w:type="character" w:customStyle="1" w:styleId="blubigktbiz">
    <w:name w:val="blubigktbiz"/>
    <w:rsid w:val="00261D40"/>
  </w:style>
  <w:style w:type="paragraph" w:customStyle="1" w:styleId="StyleevidencetextBorderSinglesolidlineAuto05ptL">
    <w:name w:val="Style evidence text + Border: : (Single solid line Auto  0.5 pt L..."/>
    <w:basedOn w:val="evidencetext"/>
    <w:link w:val="StyleevidencetextBorderSinglesolidlineAuto05ptLChar"/>
    <w:rsid w:val="00261D40"/>
    <w:pPr>
      <w:ind w:left="-1080" w:right="1728"/>
    </w:pPr>
    <w:rPr>
      <w:rFonts w:ascii="Arial Narrow" w:hAnsi="Arial Narrow"/>
      <w:color w:val="auto"/>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61D40"/>
    <w:rPr>
      <w:rFonts w:ascii="Arial Narrow" w:eastAsia="Times New Roman" w:hAnsi="Arial Narrow"/>
      <w:sz w:val="20"/>
      <w:szCs w:val="20"/>
      <w:u w:val="thick"/>
      <w:bdr w:val="single" w:sz="4" w:space="0" w:color="auto"/>
      <w:lang w:val="x-none" w:eastAsia="x-none"/>
    </w:rPr>
  </w:style>
  <w:style w:type="paragraph" w:styleId="Caption">
    <w:name w:val="caption"/>
    <w:basedOn w:val="Normal"/>
    <w:next w:val="Normal"/>
    <w:qFormat/>
    <w:rsid w:val="00261D40"/>
    <w:rPr>
      <w:rFonts w:eastAsia="Times New Roman"/>
      <w:b/>
      <w:bCs/>
      <w:sz w:val="18"/>
      <w:szCs w:val="18"/>
      <w:lang w:bidi="en-US"/>
    </w:rPr>
  </w:style>
  <w:style w:type="character" w:customStyle="1" w:styleId="Style4CharChar">
    <w:name w:val="Style4 Char Char"/>
    <w:rsid w:val="00261D40"/>
    <w:rPr>
      <w:rFonts w:ascii="Arial Narrow" w:hAnsi="Arial Narrow"/>
      <w:noProof w:val="0"/>
      <w:szCs w:val="24"/>
      <w:u w:val="single"/>
      <w:lang w:val="en-US" w:eastAsia="en-US" w:bidi="ar-SA"/>
    </w:rPr>
  </w:style>
  <w:style w:type="character" w:customStyle="1" w:styleId="StyleUnderline4">
    <w:name w:val="Style Underline4"/>
    <w:rsid w:val="00261D40"/>
    <w:rPr>
      <w:u w:val="single"/>
    </w:rPr>
  </w:style>
  <w:style w:type="character" w:customStyle="1" w:styleId="BodyText3Char1">
    <w:name w:val="Body Text 3 Char1"/>
    <w:basedOn w:val="DefaultParagraphFont"/>
    <w:uiPriority w:val="99"/>
    <w:semiHidden/>
    <w:rsid w:val="00261D40"/>
    <w:rPr>
      <w:rFonts w:ascii="Times New Roman" w:hAnsi="Times New Roman" w:cs="Times New Roman"/>
      <w:sz w:val="16"/>
      <w:szCs w:val="16"/>
    </w:rPr>
  </w:style>
  <w:style w:type="character" w:customStyle="1" w:styleId="super">
    <w:name w:val="super"/>
    <w:rsid w:val="00261D40"/>
  </w:style>
  <w:style w:type="character" w:customStyle="1" w:styleId="text30">
    <w:name w:val="text30"/>
    <w:rsid w:val="00261D40"/>
  </w:style>
  <w:style w:type="character" w:customStyle="1" w:styleId="uppercase">
    <w:name w:val="uppercase"/>
    <w:rsid w:val="00261D40"/>
  </w:style>
  <w:style w:type="character" w:customStyle="1" w:styleId="entry-title">
    <w:name w:val="entry-title"/>
    <w:rsid w:val="00261D40"/>
  </w:style>
  <w:style w:type="character" w:customStyle="1" w:styleId="CiteCharCharCharCharCharChar">
    <w:name w:val="Cite Char Char Char Char Char Char"/>
    <w:rsid w:val="00261D40"/>
    <w:rPr>
      <w:b/>
      <w:noProof w:val="0"/>
      <w:sz w:val="22"/>
      <w:szCs w:val="24"/>
      <w:u w:val="single"/>
      <w:lang w:val="en-US" w:eastAsia="en-US" w:bidi="ar-SA"/>
    </w:rPr>
  </w:style>
  <w:style w:type="character" w:customStyle="1" w:styleId="mainbody1">
    <w:name w:val="mainbody1"/>
    <w:rsid w:val="00261D40"/>
    <w:rPr>
      <w:rFonts w:ascii="Verdana" w:hAnsi="Verdana" w:hint="default"/>
      <w:color w:val="000000"/>
      <w:sz w:val="22"/>
      <w:szCs w:val="22"/>
    </w:rPr>
  </w:style>
  <w:style w:type="paragraph" w:customStyle="1" w:styleId="author-name">
    <w:name w:val="author-name"/>
    <w:basedOn w:val="Normal"/>
    <w:rsid w:val="00261D40"/>
    <w:pPr>
      <w:spacing w:before="100" w:beforeAutospacing="1" w:after="100" w:afterAutospacing="1"/>
    </w:pPr>
    <w:rPr>
      <w:rFonts w:eastAsia="Times New Roman"/>
    </w:rPr>
  </w:style>
  <w:style w:type="paragraph" w:customStyle="1" w:styleId="author-credentials">
    <w:name w:val="author-credentials"/>
    <w:basedOn w:val="Normal"/>
    <w:rsid w:val="00261D40"/>
    <w:pPr>
      <w:spacing w:before="100" w:beforeAutospacing="1" w:after="100" w:afterAutospacing="1"/>
    </w:pPr>
    <w:rPr>
      <w:rFonts w:eastAsia="Times New Roman"/>
    </w:rPr>
  </w:style>
  <w:style w:type="paragraph" w:customStyle="1" w:styleId="Style23">
    <w:name w:val="Style23"/>
    <w:basedOn w:val="Normal"/>
    <w:uiPriority w:val="99"/>
    <w:rsid w:val="00261D40"/>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261D40"/>
    <w:rPr>
      <w:b/>
      <w:bCs/>
      <w:u w:val="single"/>
    </w:rPr>
  </w:style>
  <w:style w:type="paragraph" w:customStyle="1" w:styleId="StyleUnderlined11ptBold">
    <w:name w:val="Style Underlined + 11 pt Bold"/>
    <w:basedOn w:val="underlined"/>
    <w:link w:val="StyleUnderlined11ptBoldChar"/>
    <w:rsid w:val="00261D40"/>
    <w:pPr>
      <w:spacing w:after="160" w:line="259" w:lineRule="auto"/>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basedOn w:val="DefaultParagraphFont"/>
    <w:link w:val="StyleUnderlined11pt"/>
    <w:locked/>
    <w:rsid w:val="00261D40"/>
    <w:rPr>
      <w:u w:val="single"/>
    </w:rPr>
  </w:style>
  <w:style w:type="paragraph" w:customStyle="1" w:styleId="StyleUnderlined11pt">
    <w:name w:val="Style Underlined + 11 pt"/>
    <w:basedOn w:val="underlined"/>
    <w:link w:val="StyleUnderlined11ptChar"/>
    <w:rsid w:val="00261D40"/>
    <w:pPr>
      <w:spacing w:after="160" w:line="259" w:lineRule="auto"/>
      <w:contextualSpacing w:val="0"/>
    </w:pPr>
    <w:rPr>
      <w:rFonts w:asciiTheme="minorHAnsi" w:eastAsiaTheme="minorHAnsi" w:hAnsiTheme="minorHAnsi" w:cstheme="minorBidi"/>
      <w:sz w:val="22"/>
      <w:szCs w:val="22"/>
    </w:rPr>
  </w:style>
  <w:style w:type="character" w:customStyle="1" w:styleId="Emphasis21">
    <w:name w:val="Emphasis 2"/>
    <w:basedOn w:val="Emphasis"/>
    <w:uiPriority w:val="1"/>
    <w:qFormat/>
    <w:rsid w:val="00261D40"/>
    <w:rPr>
      <w:rFonts w:ascii="Times New Roman" w:hAnsi="Times New Roman" w:cs="Times New Roman"/>
      <w:b/>
      <w:i w:val="0"/>
      <w:iCs/>
      <w:sz w:val="22"/>
      <w:u w:val="single"/>
      <w:bdr w:val="single" w:sz="2" w:space="0" w:color="auto"/>
    </w:rPr>
  </w:style>
  <w:style w:type="character" w:customStyle="1" w:styleId="StyleUnderlineChar9pt2">
    <w:name w:val="Style Underline Char + 9 pt2"/>
    <w:basedOn w:val="DefaultParagraphFont"/>
    <w:rsid w:val="00261D40"/>
    <w:rPr>
      <w:rFonts w:ascii="Times New Roman" w:hAnsi="Times New Roman"/>
      <w:sz w:val="20"/>
      <w:u w:val="single"/>
      <w:lang w:val="en-US" w:eastAsia="en-US" w:bidi="ar-SA"/>
    </w:rPr>
  </w:style>
  <w:style w:type="character" w:customStyle="1" w:styleId="StyleUnderlineChar9ptBold1">
    <w:name w:val="Style Underline Char + 9 pt Bold1"/>
    <w:rsid w:val="00261D40"/>
    <w:rPr>
      <w:rFonts w:ascii="Times New Roman" w:hAnsi="Times New Roman"/>
      <w:b/>
      <w:bCs/>
      <w:sz w:val="20"/>
      <w:u w:val="single"/>
      <w:lang w:val="en-US" w:eastAsia="en-US" w:bidi="ar-SA"/>
    </w:rPr>
  </w:style>
  <w:style w:type="character" w:customStyle="1" w:styleId="Style9ptUnderline3">
    <w:name w:val="Style 9 pt Underline3"/>
    <w:rsid w:val="00261D40"/>
    <w:rPr>
      <w:sz w:val="20"/>
      <w:u w:val="single"/>
    </w:rPr>
  </w:style>
  <w:style w:type="character" w:customStyle="1" w:styleId="Heading7Char2">
    <w:name w:val="Heading 7 Char2"/>
    <w:basedOn w:val="DefaultParagraphFont"/>
    <w:uiPriority w:val="99"/>
    <w:semiHidden/>
    <w:rsid w:val="00261D40"/>
    <w:rPr>
      <w:rFonts w:ascii="Cambria" w:eastAsia="Times New Roman" w:hAnsi="Cambria" w:cs="Times New Roman"/>
      <w:i/>
      <w:iCs/>
      <w:color w:val="404040"/>
    </w:rPr>
  </w:style>
  <w:style w:type="character" w:customStyle="1" w:styleId="Heading9Char2">
    <w:name w:val="Heading 9 Char2"/>
    <w:basedOn w:val="DefaultParagraphFont"/>
    <w:uiPriority w:val="99"/>
    <w:semiHidden/>
    <w:rsid w:val="00261D40"/>
    <w:rPr>
      <w:rFonts w:ascii="Cambria" w:eastAsia="Times New Roman" w:hAnsi="Cambria" w:cs="Times New Roman"/>
      <w:i/>
      <w:iCs/>
      <w:color w:val="404040"/>
      <w:sz w:val="20"/>
      <w:szCs w:val="20"/>
    </w:rPr>
  </w:style>
  <w:style w:type="numbering" w:customStyle="1" w:styleId="StyleNumbered282">
    <w:name w:val="Style Numbered282"/>
    <w:rsid w:val="00261D40"/>
  </w:style>
  <w:style w:type="numbering" w:customStyle="1" w:styleId="StyleNumbered283">
    <w:name w:val="Style Numbered283"/>
    <w:rsid w:val="00261D40"/>
    <w:pPr>
      <w:numPr>
        <w:numId w:val="22"/>
      </w:numPr>
    </w:pPr>
  </w:style>
  <w:style w:type="character" w:customStyle="1" w:styleId="Hyperlink0">
    <w:name w:val="Hyperlink.0"/>
    <w:basedOn w:val="DefaultParagraphFont"/>
    <w:rsid w:val="00261D40"/>
    <w:rPr>
      <w:color w:val="0000FF"/>
      <w:u w:val="single" w:color="0000FF"/>
    </w:rPr>
  </w:style>
  <w:style w:type="character" w:customStyle="1" w:styleId="em">
    <w:name w:val="em"/>
    <w:basedOn w:val="DefaultParagraphFont"/>
    <w:rsid w:val="00261D40"/>
  </w:style>
  <w:style w:type="numbering" w:customStyle="1" w:styleId="StyleNumbered2831">
    <w:name w:val="Style Numbered2831"/>
    <w:rsid w:val="00261D40"/>
  </w:style>
  <w:style w:type="numbering" w:customStyle="1" w:styleId="StyleNumbered284">
    <w:name w:val="Style Numbered284"/>
    <w:rsid w:val="00261D40"/>
  </w:style>
  <w:style w:type="numbering" w:customStyle="1" w:styleId="StyleNumbered285">
    <w:name w:val="Style Numbered285"/>
    <w:rsid w:val="00261D40"/>
  </w:style>
  <w:style w:type="numbering" w:customStyle="1" w:styleId="StyleNumbered2832">
    <w:name w:val="Style Numbered2832"/>
    <w:rsid w:val="00261D40"/>
  </w:style>
  <w:style w:type="paragraph" w:customStyle="1" w:styleId="TagandCite1">
    <w:name w:val="Tag and Cite1"/>
    <w:next w:val="NoSpacing"/>
    <w:uiPriority w:val="1"/>
    <w:qFormat/>
    <w:rsid w:val="00261D40"/>
    <w:pPr>
      <w:spacing w:after="0" w:line="240" w:lineRule="auto"/>
    </w:pPr>
    <w:rPr>
      <w:rFonts w:eastAsia="Times New Roman"/>
      <w:sz w:val="24"/>
      <w:szCs w:val="24"/>
    </w:rPr>
  </w:style>
  <w:style w:type="paragraph" w:customStyle="1" w:styleId="UNDERLINE10">
    <w:name w:val="UNDERLINE1"/>
    <w:basedOn w:val="Normal"/>
    <w:next w:val="Normal"/>
    <w:uiPriority w:val="10"/>
    <w:qFormat/>
    <w:rsid w:val="00261D40"/>
    <w:pPr>
      <w:ind w:left="720"/>
      <w:outlineLvl w:val="0"/>
    </w:pPr>
    <w:rPr>
      <w:bCs/>
      <w:u w:val="single"/>
    </w:rPr>
  </w:style>
  <w:style w:type="character" w:customStyle="1" w:styleId="TitleChar3">
    <w:name w:val="Title Char3"/>
    <w:basedOn w:val="DefaultParagraphFont"/>
    <w:uiPriority w:val="99"/>
    <w:semiHidden/>
    <w:rsid w:val="00261D40"/>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ime.com/3920000/barack-obama-congress-lobbying/" TargetMode="External"/><Relationship Id="rId13" Type="http://schemas.openxmlformats.org/officeDocument/2006/relationships/hyperlink" Target="http://www.strategicstudiesinstitute.army.mil/index.cfm/articles/Global-Leadership-Learning-From-History/2014/07/15" TargetMode="External"/><Relationship Id="rId18" Type="http://schemas.openxmlformats.org/officeDocument/2006/relationships/hyperlink" Target="http://www.washingtonpost.com/blogs/monkey-cage/wp/2015/02/06/trade-partnerships-are-an-opportunity-not-to-be-missed/" TargetMode="External"/><Relationship Id="rId26" Type="http://schemas.openxmlformats.org/officeDocument/2006/relationships/hyperlink" Target="http://www.the-american-interest.com/blog/2013/11/23/obama-administration-still-committed-to-asia-pivot/"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iadb.org/intal/intalcdi/PE/2013/10737.pdf" TargetMode="External"/><Relationship Id="rId34" Type="http://schemas.openxmlformats.org/officeDocument/2006/relationships/hyperlink" Target="https://foreignpolicy.com/2015/02/17/the-geopolitical-stakes-of-americas-trade-policy-tpp-ttip/" TargetMode="External"/><Relationship Id="rId7" Type="http://schemas.openxmlformats.org/officeDocument/2006/relationships/hyperlink" Target="http://blogs.wsj.com/washwire/2015/06/12/fast-track-votes-have-long-difficult-history/" TargetMode="External"/><Relationship Id="rId12" Type="http://schemas.openxmlformats.org/officeDocument/2006/relationships/hyperlink" Target="http://www.innovationfiles.org/trade-promotion-authority-a-vital-component-of-u-s-trade-policy/" TargetMode="External"/><Relationship Id="rId17" Type="http://schemas.openxmlformats.org/officeDocument/2006/relationships/hyperlink" Target="http://www.foreignaffairs.com/articles/142198/michael-b-froman/the-strategic-logic-of-trade" TargetMode="External"/><Relationship Id="rId25" Type="http://schemas.openxmlformats.org/officeDocument/2006/relationships/hyperlink" Target="http://warontherocks.com/2013/12/getting-the-asia-pivot-right/" TargetMode="External"/><Relationship Id="rId33" Type="http://schemas.openxmlformats.org/officeDocument/2006/relationships/hyperlink" Target="http://www.farmfoundation.org/news/articlefiles/1718-JP%20Gervais.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thehill.com/blogs/congress-blog/foreign-policy/213955-tpa-critical-for-us-leadership-in-the-pacific" TargetMode="External"/><Relationship Id="rId20" Type="http://schemas.openxmlformats.org/officeDocument/2006/relationships/hyperlink" Target="http://www.weeklystandard.com/Content/Public/Articles/000/000/016/115jtnqw.asp" TargetMode="External"/><Relationship Id="rId29" Type="http://schemas.openxmlformats.org/officeDocument/2006/relationships/hyperlink" Target="http://www.foreignaffairs.com/articles/142198/michael-b-froman/the-strategic-logic-of-trade" TargetMode="External"/><Relationship Id="rId1" Type="http://schemas.openxmlformats.org/officeDocument/2006/relationships/customXml" Target="../customXml/item1.xml"/><Relationship Id="rId6" Type="http://schemas.openxmlformats.org/officeDocument/2006/relationships/hyperlink" Target="http://www.bostonherald.com/news_opinion/national/2015/06/senate_vote_moves_obamas_trade_agenda_to_brink_of_enactment" TargetMode="External"/><Relationship Id="rId11" Type="http://schemas.openxmlformats.org/officeDocument/2006/relationships/hyperlink" Target="http://thediplomat.com/2011/08/why-us-needs-its-liberal-empire/comment-page-2/" TargetMode="External"/><Relationship Id="rId24" Type="http://schemas.openxmlformats.org/officeDocument/2006/relationships/hyperlink" Target="http://csis.org/files/publication/131220_Global_Economics_Monthly_v2issue12.pdf" TargetMode="External"/><Relationship Id="rId32" Type="http://schemas.openxmlformats.org/officeDocument/2006/relationships/hyperlink" Target="http://www.cato.org/pub_display.php?pub_id=10618" TargetMode="External"/><Relationship Id="rId37" Type="http://schemas.openxmlformats.org/officeDocument/2006/relationships/hyperlink" Target="http://www.econ.ucdavis.edu/faculty/amtaylor/papers/w11565.pdf" TargetMode="External"/><Relationship Id="rId5" Type="http://schemas.openxmlformats.org/officeDocument/2006/relationships/webSettings" Target="webSettings.xml"/><Relationship Id="rId15" Type="http://schemas.openxmlformats.org/officeDocument/2006/relationships/hyperlink" Target="http://csis.org/files/publication/131220_Global_Economics_Monthly_v2issue12.pdf" TargetMode="External"/><Relationship Id="rId23" Type="http://schemas.openxmlformats.org/officeDocument/2006/relationships/hyperlink" Target="http://www.cnas.org/files/documents/publications/CampbellPatelSingh_iAsia_June08.pdf" TargetMode="External"/><Relationship Id="rId28" Type="http://schemas.openxmlformats.org/officeDocument/2006/relationships/hyperlink" Target="http://web.clas.ufl.edu/users/zselden/coursereading2011/Glaser.pdf" TargetMode="External"/><Relationship Id="rId36" Type="http://schemas.openxmlformats.org/officeDocument/2006/relationships/hyperlink" Target="http://www.channelnewsasia.com/stories/singaporebusinessnews/view/421521/1/.html" TargetMode="External"/><Relationship Id="rId10" Type="http://schemas.openxmlformats.org/officeDocument/2006/relationships/hyperlink" Target="http://www.lamp-method.org/eCommons/Hunkovic.pdf" TargetMode="External"/><Relationship Id="rId19" Type="http://schemas.openxmlformats.org/officeDocument/2006/relationships/hyperlink" Target="http://thediplomat.com/2013/10/us-air-force-embraces-sequestration-and-asia/" TargetMode="External"/><Relationship Id="rId31" Type="http://schemas.openxmlformats.org/officeDocument/2006/relationships/hyperlink" Target="http://www.felixpena.com.ar/contenido/negociaciones/anexos/2009-05-resurgent-protectionism.pdf" TargetMode="External"/><Relationship Id="rId4" Type="http://schemas.openxmlformats.org/officeDocument/2006/relationships/settings" Target="settings.xml"/><Relationship Id="rId9" Type="http://schemas.openxmlformats.org/officeDocument/2006/relationships/hyperlink" Target="http://www.theatlantic.com/international/archive/2011/10/5-most-likely-ways-the-us-and-china-could-spark-accidental-nuclear-war/247616" TargetMode="External"/><Relationship Id="rId14" Type="http://schemas.openxmlformats.org/officeDocument/2006/relationships/hyperlink" Target="http://www.wsj.com/articles/michele-flournoy-and-ely-ratner-a-trade-deal-with-a-bonus-for-national-security-1425854510" TargetMode="External"/><Relationship Id="rId22" Type="http://schemas.openxmlformats.org/officeDocument/2006/relationships/hyperlink" Target="http://www.theatlantic.com/international/archive/2011/10/5-most-likely-ways-the-us-and-china-could-spark-accidental-nuclear-war/247616" TargetMode="External"/><Relationship Id="rId27" Type="http://schemas.openxmlformats.org/officeDocument/2006/relationships/hyperlink" Target="http://csis.org/files/publication/120413_gf_glaser.pdf" TargetMode="External"/><Relationship Id="rId30" Type="http://schemas.openxmlformats.org/officeDocument/2006/relationships/hyperlink" Target="http://theloadstar.co.uk/symposium5/" TargetMode="External"/><Relationship Id="rId35" Type="http://schemas.openxmlformats.org/officeDocument/2006/relationships/hyperlink" Target="http://www.indiainfoline.com/Markets/News/Large-scale-trade-protectionism-unlikely/48721971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676CA-D5D8-40F0-BA8A-75C3DB9D8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100203</Words>
  <Characters>571159</Characters>
  <Application>Microsoft Office Word</Application>
  <DocSecurity>0</DocSecurity>
  <Lines>4759</Lines>
  <Paragraphs>1340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670022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dc:creator>
  <cp:keywords>5.1.1</cp:keywords>
  <cp:lastModifiedBy>sparkplug</cp:lastModifiedBy>
  <cp:revision>2</cp:revision>
  <dcterms:created xsi:type="dcterms:W3CDTF">2015-06-26T18:25:00Z</dcterms:created>
  <dcterms:modified xsi:type="dcterms:W3CDTF">2015-06-26T18:25:00Z</dcterms:modified>
</cp:coreProperties>
</file>