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5024" w:rsidRPr="00875024" w:rsidRDefault="00875024" w:rsidP="00875024">
      <w:bookmarkStart w:id="0" w:name="_GoBack"/>
      <w:bookmarkEnd w:id="0"/>
    </w:p>
    <w:p w:rsidR="00B846EF" w:rsidRDefault="00644E58" w:rsidP="00B846EF">
      <w:pPr>
        <w:pStyle w:val="Heading1"/>
      </w:pPr>
      <w:r>
        <w:t xml:space="preserve">Democracy </w:t>
      </w:r>
      <w:r w:rsidR="00B846EF">
        <w:t>Uniqueness</w:t>
      </w:r>
    </w:p>
    <w:p w:rsidR="00B846EF" w:rsidRDefault="00B846EF" w:rsidP="00B846EF"/>
    <w:p w:rsidR="00B846EF" w:rsidRPr="00C4304B" w:rsidRDefault="00B846EF" w:rsidP="00B846EF">
      <w:pPr>
        <w:pStyle w:val="Heading3"/>
      </w:pPr>
      <w:r>
        <w:t>Demo Weak Now</w:t>
      </w:r>
    </w:p>
    <w:p w:rsidR="00B846EF" w:rsidRDefault="00B846EF" w:rsidP="00B846EF">
      <w:pPr>
        <w:pStyle w:val="Heading4"/>
      </w:pPr>
      <w:r>
        <w:t>Democracy no longer able to uphold sustainability standards</w:t>
      </w:r>
    </w:p>
    <w:p w:rsidR="00B846EF" w:rsidRPr="002E064A" w:rsidRDefault="00B846EF" w:rsidP="00B846EF">
      <w:pPr>
        <w:rPr>
          <w:rStyle w:val="Style13ptBold"/>
        </w:rPr>
      </w:pPr>
      <w:r w:rsidRPr="002E064A">
        <w:rPr>
          <w:rStyle w:val="Style13ptBold"/>
        </w:rPr>
        <w:t>The Economist 14</w:t>
      </w:r>
      <w:r w:rsidRPr="00967527">
        <w:t>, “What’s Gone Wrong With Democracy?</w:t>
      </w:r>
      <w:proofErr w:type="gramStart"/>
      <w:r w:rsidRPr="00967527">
        <w:t>”,</w:t>
      </w:r>
      <w:proofErr w:type="gramEnd"/>
      <w:r w:rsidRPr="00967527">
        <w:t xml:space="preserve"> 01/03/14, http://www.economist.com/printedition/2014-03-01, 7/9/15</w:t>
      </w:r>
    </w:p>
    <w:p w:rsidR="00B846EF" w:rsidRPr="0081041E" w:rsidRDefault="00B846EF" w:rsidP="00B846EF">
      <w:pPr>
        <w:rPr>
          <w:szCs w:val="16"/>
        </w:rPr>
      </w:pPr>
      <w:r w:rsidRPr="00D5601F">
        <w:rPr>
          <w:szCs w:val="16"/>
        </w:rPr>
        <w:t>Yet these days the exhilaration generated by events like those in Kiev is mixed with anxiety, for</w:t>
      </w:r>
      <w:r>
        <w:t xml:space="preserve"> </w:t>
      </w:r>
      <w:r w:rsidRPr="00967527">
        <w:rPr>
          <w:rStyle w:val="StyleUnderline"/>
        </w:rPr>
        <w:t xml:space="preserve">a troubling pattern has repeated itself in capital after capital. The people mass in the main square. Regime-sanctioned thugs try to fight back but lose their nerve in the face of popular intransigence and global news coverage. The world applauds the collapse of the regime and offers to help build a democracy. But </w:t>
      </w:r>
      <w:proofErr w:type="spellStart"/>
      <w:r w:rsidRPr="00967527">
        <w:rPr>
          <w:rStyle w:val="StyleUnderline"/>
        </w:rPr>
        <w:t>turfing</w:t>
      </w:r>
      <w:proofErr w:type="spellEnd"/>
      <w:r w:rsidRPr="00967527">
        <w:rPr>
          <w:rStyle w:val="StyleUnderline"/>
        </w:rPr>
        <w:t xml:space="preserve"> out an autocrat turns out to be much easier than setting up a viable democratic government. The new regime stumbles, the economy flounders and the country finds itself in a state at least as bad as it was before. This is what happened in much of the Arab spring, and also in Ukraine’s Orange revolution a decade ago. In 2004 </w:t>
      </w:r>
      <w:proofErr w:type="spellStart"/>
      <w:r w:rsidRPr="00967527">
        <w:rPr>
          <w:rStyle w:val="StyleUnderline"/>
        </w:rPr>
        <w:t>Mr</w:t>
      </w:r>
      <w:proofErr w:type="spellEnd"/>
      <w:r w:rsidRPr="00967527">
        <w:rPr>
          <w:rStyle w:val="StyleUnderline"/>
        </w:rPr>
        <w:t xml:space="preserve"> Yanukovych was ousted from office by vast street protests, only to be re-elected to the presidency (with the help of huge amounts of Russian money) in 2010, after the opposition politicians who replaced him turned out to be just as hopeless. </w:t>
      </w:r>
      <w:r w:rsidRPr="00B60E6D">
        <w:rPr>
          <w:szCs w:val="16"/>
        </w:rPr>
        <w:t xml:space="preserve">Between 1980 and 2000 democracy experienced a few setbacks, but since 2000 there have been </w:t>
      </w:r>
      <w:proofErr w:type="gramStart"/>
      <w:r w:rsidRPr="00B60E6D">
        <w:rPr>
          <w:szCs w:val="16"/>
        </w:rPr>
        <w:t>many</w:t>
      </w:r>
      <w:r>
        <w:rPr>
          <w:szCs w:val="16"/>
        </w:rPr>
        <w:t xml:space="preserve"> </w:t>
      </w:r>
      <w:r w:rsidRPr="00967527">
        <w:rPr>
          <w:rStyle w:val="StyleUnderline"/>
        </w:rPr>
        <w:t>Democracy</w:t>
      </w:r>
      <w:proofErr w:type="gramEnd"/>
      <w:r w:rsidRPr="00967527">
        <w:rPr>
          <w:rStyle w:val="StyleUnderline"/>
        </w:rPr>
        <w:t xml:space="preserve"> is going through a difficult time. Where autocrats have been driven out of office, their opponents have mostly failed to create viable democratic regimes. Even in established democracies, flaws in the system have become worryingly visible and disillusion with politics is rife. Yet just a few years ago democracy looked as though it would dominate the world. </w:t>
      </w:r>
      <w:r w:rsidRPr="0081041E">
        <w:rPr>
          <w:szCs w:val="16"/>
        </w:rPr>
        <w:t xml:space="preserve">In the second half of the 20th century, democracies had taken root in the most difficult circumstances possible—in Germany, which had been </w:t>
      </w:r>
      <w:proofErr w:type="spellStart"/>
      <w:r w:rsidRPr="0081041E">
        <w:rPr>
          <w:szCs w:val="16"/>
        </w:rPr>
        <w:t>traumatised</w:t>
      </w:r>
      <w:proofErr w:type="spellEnd"/>
      <w:r w:rsidRPr="0081041E">
        <w:rPr>
          <w:szCs w:val="16"/>
        </w:rPr>
        <w:t xml:space="preserve"> by Nazism, in India, which had the world’s largest population of poor people, and, in the 1990s, in South Africa, which had been disfigured by apartheid. </w:t>
      </w:r>
      <w:proofErr w:type="spellStart"/>
      <w:r w:rsidRPr="0081041E">
        <w:rPr>
          <w:szCs w:val="16"/>
        </w:rPr>
        <w:t>Decolonialisation</w:t>
      </w:r>
      <w:proofErr w:type="spellEnd"/>
      <w:r w:rsidRPr="0081041E">
        <w:rPr>
          <w:szCs w:val="16"/>
        </w:rPr>
        <w:t xml:space="preserve"> created a host of new democracies in Africa and Asia, and autocratic regimes gave way to democracy in Greece (1974), Spain (1975), Argentina (1983), Brazil (1985) and Chile (1989). The collapse of the Soviet Union created many fledgling democracies in central Europe. By 2000 Freedom House, an American think-tank, classified 120 countries, or 63% of the world total, as democracies.</w:t>
      </w:r>
      <w:r>
        <w:rPr>
          <w:szCs w:val="16"/>
        </w:rPr>
        <w:t xml:space="preserve"> </w:t>
      </w:r>
      <w:r w:rsidRPr="0081041E">
        <w:rPr>
          <w:szCs w:val="16"/>
        </w:rPr>
        <w:t>Representatives of more than 100 countries gathered at the World Forum on Democracy in Warsaw that year to proclaim that “the will of the people” was “the basis of the authority of government”. A report issued by America’s State Department declared that having seen off “failed experiments” with authoritarian and totalitarian forms of government, “it seems that now, at long last, democracy is triumphant.”</w:t>
      </w:r>
      <w:r>
        <w:rPr>
          <w:szCs w:val="16"/>
        </w:rPr>
        <w:t xml:space="preserve"> </w:t>
      </w:r>
      <w:r w:rsidRPr="0081041E">
        <w:rPr>
          <w:szCs w:val="16"/>
        </w:rPr>
        <w:t xml:space="preserve">Such hubris was surely understandable after such a run of successes. But stand farther back and the triumph of democracy looks rather less inevitable. After the fall of Athens, where it was first developed, the political model had lain dormant until the Enlightenment more than 2,000 years later. In the 18th century only the American </w:t>
      </w:r>
      <w:proofErr w:type="gramStart"/>
      <w:r w:rsidRPr="0081041E">
        <w:rPr>
          <w:szCs w:val="16"/>
        </w:rPr>
        <w:t>revolution</w:t>
      </w:r>
      <w:proofErr w:type="gramEnd"/>
      <w:r w:rsidRPr="0081041E">
        <w:rPr>
          <w:szCs w:val="16"/>
        </w:rPr>
        <w:t xml:space="preserve"> produced a sustainable democracy. During the 19th century monarchists fought a prolonged rearguard action against democratic forces. In the first half of the 20th century nascent democracies collapsed in Germany, Spain and Italy. By 1941 there were only 11 democracies left, and Franklin Roosevelt worried that it might not be possible to shield “the great flame of democracy from the blackout of barbarism”.</w:t>
      </w:r>
      <w:r>
        <w:rPr>
          <w:rStyle w:val="StyleUnderline"/>
          <w:sz w:val="16"/>
          <w:szCs w:val="16"/>
        </w:rPr>
        <w:t xml:space="preserve"> </w:t>
      </w:r>
      <w:proofErr w:type="gramStart"/>
      <w:r w:rsidRPr="0081041E">
        <w:rPr>
          <w:szCs w:val="16"/>
        </w:rPr>
        <w:t>A high-water mark?</w:t>
      </w:r>
      <w:proofErr w:type="gramEnd"/>
      <w:r w:rsidRPr="0081041E">
        <w:rPr>
          <w:szCs w:val="16"/>
        </w:rPr>
        <w:t xml:space="preserve"> Freedom score, by country Africa Asia north Asia south Europe Middle East North America South America % of total 1972 1975 1980 1985 1990 1995 2000 2005 2010 2013 0 25 50 75 100 Not </w:t>
      </w:r>
      <w:proofErr w:type="spellStart"/>
      <w:r w:rsidRPr="0081041E">
        <w:rPr>
          <w:szCs w:val="16"/>
        </w:rPr>
        <w:t>freePartly</w:t>
      </w:r>
      <w:proofErr w:type="spellEnd"/>
      <w:r w:rsidRPr="0081041E">
        <w:rPr>
          <w:szCs w:val="16"/>
        </w:rPr>
        <w:t xml:space="preserve"> freeFree1972 Sources: Freedom House; The Economist</w:t>
      </w:r>
    </w:p>
    <w:p w:rsidR="00B846EF" w:rsidRPr="00561F28" w:rsidRDefault="00B846EF" w:rsidP="00B846EF">
      <w:pPr>
        <w:rPr>
          <w:szCs w:val="16"/>
        </w:rPr>
      </w:pPr>
    </w:p>
    <w:p w:rsidR="00B846EF" w:rsidRPr="00C4304B" w:rsidRDefault="00B846EF" w:rsidP="00B846EF">
      <w:pPr>
        <w:pStyle w:val="Heading4"/>
      </w:pPr>
      <w:r w:rsidRPr="00C4304B">
        <w:t>De facto democracy not holding up to de jure standards, faith in democracy is regressing.</w:t>
      </w:r>
    </w:p>
    <w:p w:rsidR="00B846EF" w:rsidRPr="00561F28" w:rsidRDefault="00B846EF" w:rsidP="00B846EF">
      <w:pPr>
        <w:rPr>
          <w:rStyle w:val="Style13ptBold"/>
        </w:rPr>
      </w:pPr>
      <w:r w:rsidRPr="00561F28">
        <w:rPr>
          <w:rStyle w:val="Style13ptBold"/>
        </w:rPr>
        <w:t>The Economist 14</w:t>
      </w:r>
      <w:r w:rsidRPr="00967527">
        <w:t>, “What’s Gone Wrong With Democracy?</w:t>
      </w:r>
      <w:proofErr w:type="gramStart"/>
      <w:r w:rsidRPr="00967527">
        <w:t>”,</w:t>
      </w:r>
      <w:proofErr w:type="gramEnd"/>
      <w:r w:rsidRPr="00967527">
        <w:t xml:space="preserve"> 01/03/14, http://www.economist.com/printedition/2014-03-01, 7/9/15</w:t>
      </w:r>
    </w:p>
    <w:p w:rsidR="00B846EF" w:rsidRPr="0081115D" w:rsidRDefault="00B846EF" w:rsidP="00B846EF">
      <w:pPr>
        <w:rPr>
          <w:szCs w:val="16"/>
        </w:rPr>
      </w:pPr>
    </w:p>
    <w:p w:rsidR="00B846EF" w:rsidRPr="00967527" w:rsidRDefault="00B846EF" w:rsidP="00B846EF">
      <w:pPr>
        <w:rPr>
          <w:rStyle w:val="StyleUnderline"/>
        </w:rPr>
      </w:pPr>
      <w:r w:rsidRPr="00967527">
        <w:rPr>
          <w:rStyle w:val="StyleUnderline"/>
        </w:rPr>
        <w:t xml:space="preserve">The progress seen in the late 20th century has stalled in the 21st. Even though around 40% of the world’s population, more people than ever before, live in countries that will hold free and fair elections this year, </w:t>
      </w:r>
      <w:proofErr w:type="gramStart"/>
      <w:r w:rsidRPr="00967527">
        <w:rPr>
          <w:rStyle w:val="StyleUnderline"/>
        </w:rPr>
        <w:t>democracy’s</w:t>
      </w:r>
      <w:proofErr w:type="gramEnd"/>
      <w:r w:rsidRPr="00967527">
        <w:rPr>
          <w:rStyle w:val="StyleUnderline"/>
        </w:rPr>
        <w:t xml:space="preserve"> global advance has come to a halt, and may even have gone into reverse. Freedom House reckons that 2013 was the eighth consecutive year in which global freedom declined, and that its forward march peaked around the beginning of the century. Between 1980 and 2000 the cause of democracy experienced only a few setbacks, but since 2000 there have been many. And democracy’s problems run deeper than mere numbers suggest. Many nominal democracies have slid towards autocracy, maintaining the outward appearance of democracy through elections, but without the rights and institutions that are equally important aspects of a functioning democratic system.</w:t>
      </w:r>
    </w:p>
    <w:p w:rsidR="00B846EF" w:rsidRPr="00967527" w:rsidRDefault="00B846EF" w:rsidP="00B846EF">
      <w:pPr>
        <w:rPr>
          <w:rStyle w:val="StyleUnderline"/>
        </w:rPr>
      </w:pPr>
      <w:r w:rsidRPr="00967527">
        <w:rPr>
          <w:rStyle w:val="StyleUnderline"/>
        </w:rPr>
        <w:t xml:space="preserve">Faith in democracy flares up in moments of triumph, such as the overthrow of unpopular regimes in Cairo or Kiev, only to sputter out once again. Outside the West, democracy often advances only to collapse. And within the West, democracy has too often become associated with debt and dysfunction at home and overreach abroad. Democracy has always had its critics, but now old doubts are being treated with renewed respect as the weaknesses of democracy in its Western strongholds, and the fragility of its influence elsewhere, have become increasingly apparent. Why has democracy lost its forward momentum? </w:t>
      </w:r>
    </w:p>
    <w:p w:rsidR="00B846EF" w:rsidRDefault="00B846EF" w:rsidP="00B846EF">
      <w:pPr>
        <w:rPr>
          <w:szCs w:val="16"/>
        </w:rPr>
      </w:pPr>
      <w:r w:rsidRPr="00FD3E22">
        <w:rPr>
          <w:szCs w:val="16"/>
        </w:rPr>
        <w:t>A statue of Stalin is carted away after the fall of the Soviet Union</w:t>
      </w:r>
      <w:r>
        <w:rPr>
          <w:szCs w:val="16"/>
        </w:rPr>
        <w:t xml:space="preserve"> </w:t>
      </w:r>
      <w:r w:rsidRPr="00FD3E22">
        <w:rPr>
          <w:szCs w:val="16"/>
        </w:rPr>
        <w:t>The return of history</w:t>
      </w:r>
    </w:p>
    <w:p w:rsidR="00B846EF" w:rsidRPr="002E064A" w:rsidRDefault="00B846EF" w:rsidP="00D22982">
      <w:pPr>
        <w:pStyle w:val="Heading4"/>
      </w:pPr>
      <w:r w:rsidRPr="002E064A">
        <w:t>Both US and EU fall from their status as the paragon of democracy</w:t>
      </w:r>
    </w:p>
    <w:p w:rsidR="00B846EF" w:rsidRPr="00C4304B" w:rsidRDefault="00B846EF" w:rsidP="00B846EF">
      <w:r w:rsidRPr="00C4304B">
        <w:t xml:space="preserve">The </w:t>
      </w:r>
      <w:r w:rsidRPr="00C4304B">
        <w:rPr>
          <w:rStyle w:val="Style13ptBold"/>
        </w:rPr>
        <w:t>Economist 14</w:t>
      </w:r>
      <w:r w:rsidRPr="00C4304B">
        <w:t>, “What’s Gone Wrong With Democracy?</w:t>
      </w:r>
      <w:proofErr w:type="gramStart"/>
      <w:r w:rsidRPr="00C4304B">
        <w:t>”,</w:t>
      </w:r>
      <w:proofErr w:type="gramEnd"/>
      <w:r w:rsidRPr="00C4304B">
        <w:t xml:space="preserve"> 01/03/14, http://www.economist.com/printedition/2014-03-01, 7/9/15</w:t>
      </w:r>
    </w:p>
    <w:p w:rsidR="00B846EF" w:rsidRPr="00967527" w:rsidRDefault="00B846EF" w:rsidP="00B846EF">
      <w:pPr>
        <w:rPr>
          <w:rStyle w:val="StyleUnderline"/>
        </w:rPr>
      </w:pPr>
      <w:r w:rsidRPr="00967527">
        <w:rPr>
          <w:rStyle w:val="StyleUnderline"/>
        </w:rPr>
        <w:t>Yet in recent years the very institutions that are meant to provide models for new democracies have come to seem outdated and dysfunctional in established ones. The United States has become a byword for gridlock, so obsessed with partisan point-scoring that it has come to the verge of defaulting on its debts twice in the past two years. Its democracy is also corrupted by gerrymandering, the practice of drawing constituency boundaries to entrench the power of incumbents. This encourages extremism, because politicians have to appeal only to the party faithful, and in effect disenfranchises large numbers of voters. And money talks louder than ever in American politics. Thousands of lobbyists (more than 20 for every member of Congress) add to the length and complexity of legislation, the better to smuggle in special privileges. All this creates the impression that American democracy is for sale and that the rich have more power than the poor, even as lobbyists and donors insist that political expenditure is an exercise in free speech. The result is that America’s image—and by extension that of democracy itself—has taken a terrible battering.</w:t>
      </w:r>
    </w:p>
    <w:p w:rsidR="00B846EF" w:rsidRPr="00967527" w:rsidRDefault="00B846EF" w:rsidP="00B846EF">
      <w:pPr>
        <w:rPr>
          <w:rStyle w:val="StyleUnderline"/>
        </w:rPr>
      </w:pPr>
      <w:r w:rsidRPr="00967527">
        <w:rPr>
          <w:rStyle w:val="StyleUnderline"/>
        </w:rPr>
        <w:t xml:space="preserve">Nor is the EU a paragon of democracy. The decision to introduce the euro in 1999 was taken largely by technocrats; only two countries, Denmark and Sweden, held referendums on the matter (both said no). Efforts to win popular approval for the Lisbon Treaty, which consolidated power in Brussels, were abandoned when people started voting the wrong way. During the darkest days of the euro crisis the euro-elite forced Italy and Greece to replace democratically elected leaders with technocrats. The European Parliament, an unsuccessful attempt to fix Europe’s democratic deficit, is both ignored and despised. The EU has become a breeding ground for populist parties, such as Geert </w:t>
      </w:r>
      <w:proofErr w:type="spellStart"/>
      <w:r w:rsidRPr="00967527">
        <w:rPr>
          <w:rStyle w:val="StyleUnderline"/>
        </w:rPr>
        <w:t>Wilders’s</w:t>
      </w:r>
      <w:proofErr w:type="spellEnd"/>
      <w:r w:rsidRPr="00967527">
        <w:rPr>
          <w:rStyle w:val="StyleUnderline"/>
        </w:rPr>
        <w:t xml:space="preserve"> Party for Freedom in the Netherlands and Marine Le Pen’s National Front in France, which claim to defend ordinary people </w:t>
      </w:r>
      <w:proofErr w:type="gramStart"/>
      <w:r w:rsidRPr="00967527">
        <w:rPr>
          <w:rStyle w:val="StyleUnderline"/>
        </w:rPr>
        <w:t>against an</w:t>
      </w:r>
      <w:proofErr w:type="gramEnd"/>
      <w:r w:rsidRPr="00967527">
        <w:rPr>
          <w:rStyle w:val="StyleUnderline"/>
        </w:rPr>
        <w:t xml:space="preserve"> arrogant and incompetent elite. Greece’s Golden Dawn is testing how far democracies can tolerate Nazi-style parties. A project designed to tame the beast of European populism is instead poking it back into life.</w:t>
      </w:r>
    </w:p>
    <w:p w:rsidR="00B846EF" w:rsidRDefault="00B846EF" w:rsidP="00B846EF">
      <w:pPr>
        <w:rPr>
          <w:szCs w:val="16"/>
        </w:rPr>
      </w:pPr>
      <w:r w:rsidRPr="002E064A">
        <w:rPr>
          <w:sz w:val="28"/>
          <w:szCs w:val="28"/>
        </w:rPr>
        <w:t xml:space="preserve"> </w:t>
      </w:r>
    </w:p>
    <w:p w:rsidR="00B846EF" w:rsidRPr="00967527" w:rsidRDefault="00B846EF" w:rsidP="00B846EF">
      <w:pPr>
        <w:pStyle w:val="Heading4"/>
      </w:pPr>
      <w:r w:rsidRPr="00967527">
        <w:t>The spread of democracy does not stop terror</w:t>
      </w:r>
    </w:p>
    <w:p w:rsidR="00B846EF" w:rsidRPr="00967527" w:rsidRDefault="00B846EF" w:rsidP="00B846EF">
      <w:proofErr w:type="spellStart"/>
      <w:proofErr w:type="gramStart"/>
      <w:r>
        <w:rPr>
          <w:rStyle w:val="Style13ptBold"/>
        </w:rPr>
        <w:t>Gause</w:t>
      </w:r>
      <w:proofErr w:type="spellEnd"/>
      <w:r>
        <w:rPr>
          <w:rStyle w:val="Style13ptBold"/>
        </w:rPr>
        <w:t xml:space="preserve"> III 05 </w:t>
      </w:r>
      <w:r w:rsidRPr="00967527">
        <w:t>Associate Professor of Political Science at the University of Vermont and Director of its Middle East Studies Program.</w:t>
      </w:r>
      <w:proofErr w:type="gramEnd"/>
      <w:r w:rsidRPr="00967527">
        <w:t xml:space="preserve"> Can Democracy Stop Terrorism? 1/9/05, </w:t>
      </w:r>
      <w:hyperlink r:id="rId6" w:history="1">
        <w:r w:rsidRPr="00967527">
          <w:rPr>
            <w:rStyle w:val="Hyperlink"/>
          </w:rPr>
          <w:t>https://www.foreignaffairs.com/articles/middle-east/2005-09-01/can-democracy-stop-terrorism</w:t>
        </w:r>
      </w:hyperlink>
      <w:r w:rsidRPr="00967527">
        <w:t>, 7/9/15</w:t>
      </w:r>
    </w:p>
    <w:p w:rsidR="00B846EF" w:rsidRDefault="00B846EF" w:rsidP="00B846EF">
      <w:pPr>
        <w:rPr>
          <w:szCs w:val="16"/>
        </w:rPr>
      </w:pPr>
      <w:r w:rsidRPr="00967527">
        <w:t>The United States is engaged in what President George W. Bush has called a "generational challenge" to instill democracy in the Arab world. The Bush administration and its defenders</w:t>
      </w:r>
      <w:r w:rsidRPr="00656D5C">
        <w:rPr>
          <w:szCs w:val="16"/>
        </w:rPr>
        <w:t xml:space="preserve"> contend that this push for Arab democracy will not only spread American values but also improve U.S. security. As democracy grows in the Arab world, the thinking </w:t>
      </w:r>
      <w:proofErr w:type="gramStart"/>
      <w:r w:rsidRPr="00656D5C">
        <w:rPr>
          <w:szCs w:val="16"/>
        </w:rPr>
        <w:t>goes,</w:t>
      </w:r>
      <w:proofErr w:type="gramEnd"/>
      <w:r w:rsidRPr="00656D5C">
        <w:rPr>
          <w:szCs w:val="16"/>
        </w:rPr>
        <w:t xml:space="preserve"> the region will stop generating anti-American terrorism. Promoting democracy in the Middle East is therefore not merely consistent with U.S. security goals; it is necessary to achieve them.</w:t>
      </w:r>
      <w:r>
        <w:rPr>
          <w:szCs w:val="16"/>
        </w:rPr>
        <w:t xml:space="preserve"> </w:t>
      </w:r>
      <w:r w:rsidRPr="00967527">
        <w:rPr>
          <w:rStyle w:val="StyleUnderline"/>
        </w:rPr>
        <w:t xml:space="preserve">But this begs a fundamental question: </w:t>
      </w:r>
      <w:r w:rsidRPr="00967527">
        <w:rPr>
          <w:rStyle w:val="Emphasis"/>
        </w:rPr>
        <w:t>Is it true that the more democratic a country becomes, the less likely it is to produce terrorists and terrorist groups</w:t>
      </w:r>
      <w:r w:rsidRPr="00967527">
        <w:rPr>
          <w:rStyle w:val="StyleUnderline"/>
        </w:rPr>
        <w:t xml:space="preserve">? In other words, is the security rationale for promoting democracy in the Arab world based on a sound premise? Unfortunately, the answer appears to be </w:t>
      </w:r>
      <w:r w:rsidRPr="00967527">
        <w:rPr>
          <w:rStyle w:val="Emphasis"/>
        </w:rPr>
        <w:t>no.</w:t>
      </w:r>
      <w:r>
        <w:t xml:space="preserve"> </w:t>
      </w:r>
      <w:r w:rsidRPr="00656D5C">
        <w:rPr>
          <w:szCs w:val="16"/>
        </w:rPr>
        <w:t>Although what is known about terrorism is admittedly incomplete, the data available do not show a strong relationship between democracy and an absence of or a reduction in terrorism. Terrorism appears to stem from factors much more specific than regime type.</w:t>
      </w:r>
      <w:r>
        <w:t xml:space="preserve"> </w:t>
      </w:r>
      <w:r w:rsidRPr="00656D5C">
        <w:rPr>
          <w:rStyle w:val="StyleUnderline"/>
        </w:rPr>
        <w:t>Nor is it likely that democratization would end the current campaign against the United States.</w:t>
      </w:r>
      <w:r>
        <w:t xml:space="preserve"> </w:t>
      </w:r>
      <w:r w:rsidRPr="00656D5C">
        <w:rPr>
          <w:szCs w:val="16"/>
        </w:rPr>
        <w:t>Al Qaeda and like-minded groups are not fighting for democracy in the Muslim world; they are fighting to impose their vision of an Islamic state. Nor is there any evidence that democracy in the Arab world would "drain the swamp," eliminating soft support for terrorist organizations among the Arab public and reducing the number of potential recruits for them.</w:t>
      </w:r>
      <w:r>
        <w:rPr>
          <w:szCs w:val="16"/>
        </w:rPr>
        <w:t xml:space="preserve"> </w:t>
      </w:r>
      <w:r w:rsidRPr="00656D5C">
        <w:rPr>
          <w:szCs w:val="16"/>
        </w:rPr>
        <w:t>Even if democracy were achieved in the Middle East, what kind of governments would it produce? Would they cooperate with the United States on important policy objectives besides curbing terrorism, such as advancing the Arab-Israeli peace process, maintaining security in the Persian Gulf, and ensuring steady supplies of oil? No one can predict the course a new democracy will take, but</w:t>
      </w:r>
      <w:r>
        <w:t xml:space="preserve"> </w:t>
      </w:r>
      <w:r w:rsidRPr="00967527">
        <w:rPr>
          <w:rStyle w:val="StyleUnderline"/>
        </w:rPr>
        <w:t>based on public opinion surveys and recent elections in the Arab world, the advent of democracy there seems likely to produce new Islamist governments that would be much less willing to cooperate with the United States than are the current authoritarian rulers.</w:t>
      </w:r>
      <w:r w:rsidRPr="0057747D">
        <w:rPr>
          <w:rStyle w:val="StyleUnderline"/>
        </w:rPr>
        <w:t xml:space="preserve"> </w:t>
      </w:r>
      <w:r w:rsidRPr="00656D5C">
        <w:rPr>
          <w:szCs w:val="16"/>
        </w:rPr>
        <w:t>The answers to these questions should give Washington pause. The Bush administration's democracy initiative can be defended as an effort to spread American democratic values at any cost, or as a long-term gamble that even if Islamists do come to power, the realities of governance will moderate them or the public will grow disillusioned with them. The emphasis on electoral democracy will not, however, serve immediate U.S. interests either in the war on terrorism or in other important Middle East policies.</w:t>
      </w:r>
      <w:r>
        <w:rPr>
          <w:szCs w:val="16"/>
        </w:rPr>
        <w:t xml:space="preserve"> </w:t>
      </w:r>
      <w:r w:rsidRPr="00656D5C">
        <w:rPr>
          <w:szCs w:val="16"/>
        </w:rPr>
        <w:t>It is thus time to rethink the U.S. emphasis on democracy promotion in the Arab world. Rather than push for quick elections, the United States should instead focus its energy on encouraging the development of secular, nationalist, and liberal political organizations that could compete on an equal footing with Islamist parties. Only by doing so can Washington help ensure that when elections finally do occur, the results are more in line with U.S. interests.</w:t>
      </w:r>
    </w:p>
    <w:p w:rsidR="00B846EF" w:rsidRDefault="00B846EF" w:rsidP="00B846EF">
      <w:pPr>
        <w:rPr>
          <w:szCs w:val="16"/>
        </w:rPr>
      </w:pPr>
    </w:p>
    <w:p w:rsidR="00B846EF" w:rsidRDefault="00B846EF" w:rsidP="00B846EF">
      <w:pPr>
        <w:pStyle w:val="Heading3"/>
      </w:pPr>
      <w:r>
        <w:t>Demo Strong Now</w:t>
      </w:r>
    </w:p>
    <w:p w:rsidR="00B846EF" w:rsidRPr="00C55C9B" w:rsidRDefault="00B846EF" w:rsidP="00B846EF">
      <w:pPr>
        <w:pStyle w:val="Heading4"/>
      </w:pPr>
      <w:r>
        <w:t>Democratic promotion growing, democracy modeling successful</w:t>
      </w:r>
    </w:p>
    <w:p w:rsidR="00B846EF" w:rsidRPr="00967527" w:rsidRDefault="00B846EF" w:rsidP="00B846EF">
      <w:pPr>
        <w:widowControl w:val="0"/>
        <w:autoSpaceDE w:val="0"/>
        <w:autoSpaceDN w:val="0"/>
        <w:adjustRightInd w:val="0"/>
        <w:spacing w:after="240"/>
      </w:pPr>
      <w:r>
        <w:rPr>
          <w:rStyle w:val="Style13ptBold"/>
        </w:rPr>
        <w:t xml:space="preserve">Green 01 </w:t>
      </w:r>
      <w:r w:rsidRPr="00967527">
        <w:t xml:space="preserve">(article date internally cited: not official) Department of Political Science and International Relations, University of Delaware, USA, DEMOCRATIZATION: THE WORLD-WIDE SPREAD OF DEMOCRACY IN THE MODERN AGE, (Full date not available), </w:t>
      </w:r>
      <w:hyperlink r:id="rId7" w:history="1">
        <w:r w:rsidRPr="00967527">
          <w:rPr>
            <w:rStyle w:val="Hyperlink"/>
          </w:rPr>
          <w:t>http://www.eolss.net/sample-chapters/c04/E6-94-19.pdf</w:t>
        </w:r>
      </w:hyperlink>
      <w:r w:rsidRPr="00967527">
        <w:t>, 7/9/15</w:t>
      </w:r>
    </w:p>
    <w:p w:rsidR="00B846EF" w:rsidRDefault="00B846EF" w:rsidP="00B846EF">
      <w:r w:rsidRPr="00967527">
        <w:rPr>
          <w:rStyle w:val="StyleUnderline"/>
        </w:rPr>
        <w:t>Second, there is the more conscious, intentional advancement and promotion of democratic values by governments in their foreign policy, with the intention of affecting global politics. For example, at times liberal states act as full-fledged “liberal powers.” In these instances states let their liberal values guide their foreign policy rather than realist calculations; they assertively promote and even impose liberal values, human rights, constitutions and elections, and democracy upon others in their foreign policy. Liberal powers have reached a new level of ambition in the last twenty years or so, in that they have come to be aware of and believe in the democratic peace and act intentionally to promote democracy for the purpose of achieving it. Today we have reached the level of general consciousness of the liberal advantage and the democratic peace, such that world leaders publicly discuss it and adopt democracy promotion and democratic expansion as a foreign policy</w:t>
      </w:r>
      <w:r w:rsidRPr="00EF6C8D">
        <w:t>.</w:t>
      </w:r>
    </w:p>
    <w:p w:rsidR="00B846EF" w:rsidRDefault="00B846EF" w:rsidP="00B846EF"/>
    <w:p w:rsidR="00B846EF" w:rsidRDefault="00B846EF" w:rsidP="00B846EF"/>
    <w:p w:rsidR="00B846EF" w:rsidRDefault="00B846EF" w:rsidP="00B846EF"/>
    <w:p w:rsidR="00644E58" w:rsidRDefault="00644E58" w:rsidP="00D22982">
      <w:pPr>
        <w:pStyle w:val="Heading1"/>
      </w:pPr>
    </w:p>
    <w:p w:rsidR="00644E58" w:rsidRPr="00644E58" w:rsidRDefault="00644E58" w:rsidP="00644E58">
      <w:pPr>
        <w:pStyle w:val="Heading1"/>
      </w:pPr>
      <w:r>
        <w:t>**Democracy Good/Bad**</w:t>
      </w:r>
    </w:p>
    <w:p w:rsidR="00D22982" w:rsidRDefault="00D22982" w:rsidP="00D22982">
      <w:pPr>
        <w:pStyle w:val="Heading1"/>
      </w:pPr>
      <w:r>
        <w:t>Critical</w:t>
      </w:r>
    </w:p>
    <w:p w:rsidR="00D22982" w:rsidRDefault="00D22982" w:rsidP="00D22982"/>
    <w:p w:rsidR="00D22982" w:rsidRDefault="00D22982" w:rsidP="00D22982"/>
    <w:p w:rsidR="00D22982" w:rsidRPr="008C32B6" w:rsidRDefault="00D22982" w:rsidP="00D22982">
      <w:pPr>
        <w:pStyle w:val="Heading2"/>
      </w:pPr>
      <w:r>
        <w:t>Democracy Good</w:t>
      </w:r>
    </w:p>
    <w:p w:rsidR="00D22982" w:rsidRDefault="00D22982" w:rsidP="00D22982">
      <w:pPr>
        <w:pStyle w:val="Heading3"/>
      </w:pPr>
      <w:r>
        <w:t xml:space="preserve">Demo Good: </w:t>
      </w:r>
      <w:proofErr w:type="spellStart"/>
      <w:r>
        <w:t>Topshelf</w:t>
      </w:r>
      <w:proofErr w:type="spellEnd"/>
    </w:p>
    <w:p w:rsidR="00D22982" w:rsidRDefault="00D22982" w:rsidP="00D22982">
      <w:pPr>
        <w:pStyle w:val="Heading4"/>
      </w:pPr>
      <w:r>
        <w:t>Assumptions about liberal democracy promotion are ill-informed-different countries promote democracy in different way while in different places-prefer empirical evidence over assumptions.</w:t>
      </w:r>
    </w:p>
    <w:p w:rsidR="00D22982" w:rsidRPr="00C0169D" w:rsidRDefault="00D22982" w:rsidP="00D22982">
      <w:proofErr w:type="gramStart"/>
      <w:r w:rsidRPr="008C32B6">
        <w:rPr>
          <w:rStyle w:val="Style13ptBold"/>
        </w:rPr>
        <w:t xml:space="preserve">Hobson, and </w:t>
      </w:r>
      <w:proofErr w:type="spellStart"/>
      <w:r w:rsidRPr="008C32B6">
        <w:rPr>
          <w:rStyle w:val="Style13ptBold"/>
        </w:rPr>
        <w:t>Kurk</w:t>
      </w:r>
      <w:proofErr w:type="spellEnd"/>
      <w:r>
        <w:t xml:space="preserve"> 9/20/</w:t>
      </w:r>
      <w:r w:rsidRPr="008C32B6">
        <w:rPr>
          <w:rStyle w:val="Style13ptBold"/>
        </w:rPr>
        <w:t>11</w:t>
      </w:r>
      <w:r>
        <w:t xml:space="preserve"> (</w:t>
      </w:r>
      <w:r w:rsidRPr="00C0169D">
        <w:t>Professor in International Relations Theory.</w:t>
      </w:r>
      <w:proofErr w:type="gramEnd"/>
      <w:r w:rsidRPr="00C0169D">
        <w:t xml:space="preserve"> BA University of Hull </w:t>
      </w:r>
      <w:proofErr w:type="spellStart"/>
      <w:r w:rsidRPr="00C0169D">
        <w:t>MscEcon</w:t>
      </w:r>
      <w:proofErr w:type="spellEnd"/>
      <w:r w:rsidRPr="00C0169D">
        <w:t xml:space="preserve"> University of Wales, </w:t>
      </w:r>
      <w:proofErr w:type="spellStart"/>
      <w:r w:rsidRPr="00C0169D">
        <w:t>Aberystwyth</w:t>
      </w:r>
      <w:proofErr w:type="spellEnd"/>
      <w:r w:rsidRPr="00C0169D">
        <w:t xml:space="preserve"> PhD University of Wales</w:t>
      </w:r>
      <w:r>
        <w:t>/</w:t>
      </w:r>
      <w:r w:rsidRPr="00C0169D">
        <w:t xml:space="preserve"> Scholar of international political theory Assistant Professor in the School of Political Science and Economics, </w:t>
      </w:r>
      <w:proofErr w:type="spellStart"/>
      <w:r w:rsidRPr="00C0169D">
        <w:t>Waseda</w:t>
      </w:r>
      <w:proofErr w:type="spellEnd"/>
      <w:r w:rsidRPr="00C0169D">
        <w:t xml:space="preserve"> University.</w:t>
      </w:r>
      <w:r>
        <w:t>) “</w:t>
      </w:r>
      <w:r w:rsidRPr="00C0169D">
        <w:t>The Conceptual Politics of Democracy Promotion</w:t>
      </w:r>
      <w:r>
        <w:t xml:space="preserve">” accessed online 7/8/15 </w:t>
      </w:r>
      <w:r w:rsidRPr="00C0169D">
        <w:t>https://books.google.com/books?id=-seoAgAAQBAJ&amp;pg=PA100&amp;dq=Misunderstanding+the+maladies+of+liberal+democracy+promotion%E2%80%9D,&amp;hl=en&amp;sa=X&amp;ei=UzOdVdbSB8WmgwTIsIP4CQ&amp;ved=0CCIQ6AEwAQ#v=onepage&amp;q&amp;f=false</w:t>
      </w:r>
    </w:p>
    <w:p w:rsidR="00D22982" w:rsidRDefault="00D22982" w:rsidP="00D22982">
      <w:proofErr w:type="gramStart"/>
      <w:r w:rsidRPr="00C0169D">
        <w:t>Two commonly made assumptions rest on empirical ground that is not firm</w:t>
      </w:r>
      <w:r w:rsidRPr="00F91259">
        <w:rPr>
          <w:rStyle w:val="StyleUnderline"/>
        </w:rPr>
        <w:t>.</w:t>
      </w:r>
      <w:proofErr w:type="gramEnd"/>
      <w:r w:rsidRPr="00F91259">
        <w:rPr>
          <w:rStyle w:val="StyleUnderline"/>
        </w:rPr>
        <w:t xml:space="preserve"> The first of these is the assumption that Western powers are in essence over- promoting liberal democracy. The facts suggest instead that tl1ey are not doing much to promote democracy of any type, whether liberal or </w:t>
      </w:r>
      <w:proofErr w:type="spellStart"/>
      <w:r w:rsidRPr="00F91259">
        <w:rPr>
          <w:rStyle w:val="StyleUnderline"/>
        </w:rPr>
        <w:t>othenvise</w:t>
      </w:r>
      <w:proofErr w:type="spellEnd"/>
      <w:r w:rsidRPr="00F91259">
        <w:rPr>
          <w:rStyle w:val="StyleUnderline"/>
        </w:rPr>
        <w:t>.</w:t>
      </w:r>
      <w:r w:rsidRPr="00C0169D">
        <w:t xml:space="preserve"> This is the most notable policy trend of recent years. </w:t>
      </w:r>
      <w:proofErr w:type="gramStart"/>
      <w:r w:rsidRPr="00C0169D">
        <w:t>under-stressed</w:t>
      </w:r>
      <w:proofErr w:type="gramEnd"/>
      <w:r w:rsidRPr="00C0169D">
        <w:t xml:space="preserve"> if not entirely ignored by arguments that derive from critical theory. </w:t>
      </w:r>
      <w:r w:rsidRPr="00F91259">
        <w:rPr>
          <w:rStyle w:val="StyleUnderline"/>
        </w:rPr>
        <w:t xml:space="preserve">Second is the supposition that where they are active in democracy support, </w:t>
      </w:r>
      <w:r>
        <w:rPr>
          <w:rStyle w:val="StyleUnderline"/>
        </w:rPr>
        <w:t xml:space="preserve">Western </w:t>
      </w:r>
      <w:r w:rsidRPr="00F91259">
        <w:rPr>
          <w:rStyle w:val="StyleUnderline"/>
        </w:rPr>
        <w:t xml:space="preserve">powers follow a rigidly liberal template that is inappropriate and </w:t>
      </w:r>
      <w:proofErr w:type="spellStart"/>
      <w:r w:rsidRPr="00F91259">
        <w:rPr>
          <w:rStyle w:val="StyleUnderline"/>
        </w:rPr>
        <w:t>inat</w:t>
      </w:r>
      <w:proofErr w:type="spellEnd"/>
      <w:r w:rsidRPr="00F91259">
        <w:rPr>
          <w:rStyle w:val="StyleUnderline"/>
        </w:rPr>
        <w:t xml:space="preserve">- </w:t>
      </w:r>
      <w:proofErr w:type="spellStart"/>
      <w:r w:rsidRPr="00F91259">
        <w:rPr>
          <w:rStyle w:val="StyleUnderline"/>
        </w:rPr>
        <w:t>tentive</w:t>
      </w:r>
      <w:proofErr w:type="spellEnd"/>
      <w:r w:rsidRPr="00F91259">
        <w:rPr>
          <w:rStyle w:val="StyleUnderline"/>
        </w:rPr>
        <w:t xml:space="preserve"> to local demands and specificities.</w:t>
      </w:r>
      <w:r w:rsidRPr="00C0169D">
        <w:t xml:space="preserve"> O</w:t>
      </w:r>
      <w:r w:rsidRPr="00F91259">
        <w:rPr>
          <w:rStyle w:val="Emphasis"/>
        </w:rPr>
        <w:t xml:space="preserve">f </w:t>
      </w:r>
      <w:r>
        <w:rPr>
          <w:rStyle w:val="Emphasis"/>
        </w:rPr>
        <w:t>course, in places some such con</w:t>
      </w:r>
      <w:r w:rsidRPr="00F91259">
        <w:rPr>
          <w:rStyle w:val="Emphasis"/>
        </w:rPr>
        <w:t>cerns are well founded and injustices are undoubtedly committed in the pursuit of political change. But this argument is far too sweeping when forwarded as a general n1ela-critique of democracy promotion.</w:t>
      </w:r>
      <w:r w:rsidRPr="00C0169D">
        <w:t xml:space="preserve"> </w:t>
      </w:r>
      <w:r w:rsidRPr="00F91259">
        <w:rPr>
          <w:rStyle w:val="StyleUnderline"/>
        </w:rPr>
        <w:t xml:space="preserve">Real-life policy </w:t>
      </w:r>
      <w:proofErr w:type="spellStart"/>
      <w:r w:rsidRPr="00F91259">
        <w:rPr>
          <w:rStyle w:val="StyleUnderline"/>
        </w:rPr>
        <w:t>fonnulation</w:t>
      </w:r>
      <w:proofErr w:type="spellEnd"/>
      <w:r w:rsidRPr="00F91259">
        <w:rPr>
          <w:rStyle w:val="StyleUnderline"/>
        </w:rPr>
        <w:t xml:space="preserve"> is much more ad hoc and varied in its conceptual bases</w:t>
      </w:r>
      <w:r w:rsidRPr="00C0169D">
        <w:t xml:space="preserve">. This is evident if one takes the trouble to look at the nitty-gritty substance of what democracy promoters are doing on the ground. In some cases Western powers assertively promote liberal democracy. But other combinations are also adopted. Sometimes policy </w:t>
      </w:r>
      <w:proofErr w:type="spellStart"/>
      <w:r w:rsidRPr="00C0169D">
        <w:t>favours</w:t>
      </w:r>
      <w:proofErr w:type="spellEnd"/>
      <w:r w:rsidRPr="00C0169D">
        <w:t xml:space="preserve"> illiberal demo- </w:t>
      </w:r>
      <w:proofErr w:type="spellStart"/>
      <w:r w:rsidRPr="00C0169D">
        <w:t>cracy</w:t>
      </w:r>
      <w:proofErr w:type="spellEnd"/>
      <w:r w:rsidRPr="00C0169D">
        <w:t xml:space="preserve">; </w:t>
      </w:r>
      <w:r w:rsidRPr="00F91259">
        <w:rPr>
          <w:rStyle w:val="StyleUnderline"/>
        </w:rPr>
        <w:t>sometimes it seeks advances in liberal rights without democracy; and sometimes it is active in supporting neither the 'liberal' nor the 'democracy' strands of liberal democracy. The precise nature and balance of such policy</w:t>
      </w:r>
      <w:r>
        <w:rPr>
          <w:rStyle w:val="StyleUnderline"/>
        </w:rPr>
        <w:t xml:space="preserve"> </w:t>
      </w:r>
      <w:r w:rsidRPr="00C0169D">
        <w:rPr>
          <w:rStyle w:val="StyleUnderline"/>
        </w:rPr>
        <w:t>options varies across different democracy promoters, different 'target states and over different moments in time.</w:t>
      </w:r>
      <w:r w:rsidRPr="00C0169D">
        <w:t xml:space="preserve"> </w:t>
      </w:r>
      <w:r>
        <w:rPr>
          <w:rStyle w:val="StyleUnderline"/>
        </w:rPr>
        <w:t>Critical theory</w:t>
      </w:r>
      <w:r w:rsidRPr="00C0169D">
        <w:rPr>
          <w:rStyle w:val="StyleUnderline"/>
        </w:rPr>
        <w:t xml:space="preserve"> inspired approaches risks seeing a uniformity that simply does not exist in concrete democracy_\;' support strategies</w:t>
      </w:r>
      <w:r w:rsidRPr="00C0169D">
        <w:t xml:space="preserve">. It is if anything more straight jacketed than the policy-makers it mocks as rigidly simplistic in their conceptual understanding of </w:t>
      </w:r>
      <w:proofErr w:type="spellStart"/>
      <w:r w:rsidRPr="00C0169D">
        <w:t>deinocrac</w:t>
      </w:r>
      <w:proofErr w:type="spellEnd"/>
      <w:r w:rsidRPr="00C0169D">
        <w:t xml:space="preserve">_\;'. This is not to suggest that all is well in the democracy promoters' house; but the renovations needed are more subtle in nature. </w:t>
      </w:r>
    </w:p>
    <w:p w:rsidR="00D22982" w:rsidRDefault="00D22982" w:rsidP="00D22982">
      <w:pPr>
        <w:pStyle w:val="Heading4"/>
      </w:pPr>
      <w:r>
        <w:t>US Democracy promotion inconsistency is vital to security, trade, and upholding international law-</w:t>
      </w:r>
    </w:p>
    <w:p w:rsidR="00D22982" w:rsidRPr="008C32B6" w:rsidRDefault="00D22982" w:rsidP="00D22982">
      <w:r w:rsidRPr="008C32B6">
        <w:rPr>
          <w:rStyle w:val="Style13ptBold"/>
        </w:rPr>
        <w:t>Carothers, 99</w:t>
      </w:r>
      <w:r w:rsidRPr="008C32B6">
        <w:t xml:space="preserve"> (one of the most noted international experts on international democracy support, democratization, and U.S. foreign policy/Harvard Law) “Aiding Democracy Abroad: The Learning Curve” accessed online 7/8/15 https://books.google.com/books?id=R7RGfnIL7LUC&amp;printsec=frontcover&amp;dq=Aiding+Democracy+Abroad:+The+Learning+Curve,&amp;hl=en&amp;sa=X&amp;ei=7C6dVcSlEorggwSLh5bICg&amp;ved=0CCcQ6AEwAA#v=onepage&amp;q=%22whenever%20I%20present%20an%20analysis%20of%20U.S.%20democracy%20assistance%22&amp;f=false</w:t>
      </w:r>
    </w:p>
    <w:p w:rsidR="00D22982" w:rsidRPr="0032720F" w:rsidRDefault="00D22982" w:rsidP="00D22982">
      <w:r w:rsidRPr="0032720F">
        <w:t xml:space="preserve">In the first place, there has been some evolution in U.S. foreign policy since the mid-1980s on the compatibility of democracy promo- </w:t>
      </w:r>
      <w:proofErr w:type="spellStart"/>
      <w:r w:rsidRPr="0032720F">
        <w:t>tion</w:t>
      </w:r>
      <w:proofErr w:type="spellEnd"/>
      <w:r w:rsidRPr="0032720F">
        <w:t xml:space="preserve"> with other U.S. interests</w:t>
      </w:r>
      <w:r w:rsidRPr="0032720F">
        <w:rPr>
          <w:rStyle w:val="StyleUnderline"/>
        </w:rPr>
        <w:t>. Democracy now is more often seen as a pragmatic interest that reinforces other interests than as a purely soft, idealistic interest</w:t>
      </w:r>
      <w:r w:rsidRPr="0032720F">
        <w:t xml:space="preserve">. </w:t>
      </w:r>
      <w:r w:rsidRPr="0032720F">
        <w:rPr>
          <w:rStyle w:val="StyleUnderline"/>
        </w:rPr>
        <w:t>In some regions, particularly Latin America, Central Europe, and sub-Saharan Africa, Washington often approaches political, economic, and security interests as a mutually reinforcing set and applies a range of tools to promote democracy.</w:t>
      </w:r>
      <w:r w:rsidRPr="0032720F">
        <w:t xml:space="preserve"> Elsewhere, notably Asia, the United States has more varied interests that still </w:t>
      </w:r>
      <w:proofErr w:type="spellStart"/>
      <w:r w:rsidRPr="0032720F">
        <w:t>conï</w:t>
      </w:r>
      <w:proofErr w:type="spellEnd"/>
      <w:r w:rsidRPr="0032720F">
        <w:t>¬‚</w:t>
      </w:r>
      <w:proofErr w:type="spellStart"/>
      <w:r w:rsidRPr="0032720F">
        <w:t>ict</w:t>
      </w:r>
      <w:proofErr w:type="spellEnd"/>
      <w:r w:rsidRPr="0032720F">
        <w:t xml:space="preserve"> with one another fairly often, yet policy makers still pursue democracy goals in a number of countries. Second, that the United States fails to push democracy in some countries does not negate its democracy promotion efforts in others</w:t>
      </w:r>
      <w:r w:rsidRPr="0032720F">
        <w:rPr>
          <w:rStyle w:val="Emphasis"/>
        </w:rPr>
        <w:t>. Policy on democracy is inconsistent, but the fact remains that in many countries the United States has genuinely tried in recent years to support democratic transitions. Just because the United States is not promoting democracy in Saudi Arabia does not automatically mean it is not serious when it opposes a coup in Paraguay</w:t>
      </w:r>
      <w:r w:rsidRPr="0032720F">
        <w:t xml:space="preserve">. </w:t>
      </w:r>
      <w:proofErr w:type="spellStart"/>
      <w:r w:rsidRPr="0032720F">
        <w:rPr>
          <w:rStyle w:val="StyleUnderline"/>
        </w:rPr>
        <w:t>Inconsis</w:t>
      </w:r>
      <w:proofErr w:type="spellEnd"/>
      <w:r w:rsidRPr="0032720F">
        <w:rPr>
          <w:rStyle w:val="StyleUnderline"/>
        </w:rPr>
        <w:t xml:space="preserve">- </w:t>
      </w:r>
      <w:proofErr w:type="spellStart"/>
      <w:r w:rsidRPr="0032720F">
        <w:rPr>
          <w:rStyle w:val="StyleUnderline"/>
        </w:rPr>
        <w:t>tency</w:t>
      </w:r>
      <w:proofErr w:type="spellEnd"/>
      <w:r w:rsidRPr="0032720F">
        <w:rPr>
          <w:rStyle w:val="StyleUnderline"/>
        </w:rPr>
        <w:t xml:space="preserve"> detracts from democracy policies, depending on how close by and how similar counterexamples are </w:t>
      </w:r>
      <w:r w:rsidRPr="0032720F">
        <w:rPr>
          <w:rStyle w:val="Emphasis"/>
        </w:rPr>
        <w:t xml:space="preserve">(U.S. support for a dictator in Peru, for example, would undercut a prodemocracy stance in Paraguay much more than support for a dictatorial regime in the Middle East). But inconsistency does not render such policies mean- </w:t>
      </w:r>
      <w:proofErr w:type="spellStart"/>
      <w:r w:rsidRPr="0032720F">
        <w:rPr>
          <w:rStyle w:val="Emphasis"/>
        </w:rPr>
        <w:t>ingless</w:t>
      </w:r>
      <w:proofErr w:type="spellEnd"/>
      <w:r w:rsidRPr="0032720F">
        <w:t xml:space="preserve">. </w:t>
      </w:r>
      <w:r w:rsidRPr="0032720F">
        <w:rPr>
          <w:rStyle w:val="StyleUnderline"/>
        </w:rPr>
        <w:t xml:space="preserve">In denouncing the inconsistency of democracy policy it is easy to forget that all major areas of U.S. foreign policy-whether nuclear non-proliferation policy, trade policy, or support for </w:t>
      </w:r>
      <w:proofErr w:type="spellStart"/>
      <w:r w:rsidRPr="0032720F">
        <w:rPr>
          <w:rStyle w:val="StyleUnderline"/>
        </w:rPr>
        <w:t>interna</w:t>
      </w:r>
      <w:proofErr w:type="spellEnd"/>
      <w:r w:rsidRPr="0032720F">
        <w:rPr>
          <w:rStyle w:val="StyleUnderline"/>
        </w:rPr>
        <w:t xml:space="preserve">- </w:t>
      </w:r>
      <w:proofErr w:type="spellStart"/>
      <w:r w:rsidRPr="0032720F">
        <w:rPr>
          <w:rStyle w:val="StyleUnderline"/>
        </w:rPr>
        <w:t>tional</w:t>
      </w:r>
      <w:proofErr w:type="spellEnd"/>
      <w:r w:rsidRPr="0032720F">
        <w:rPr>
          <w:rStyle w:val="StyleUnderline"/>
        </w:rPr>
        <w:t xml:space="preserve"> law-are inconsistent in important ways.</w:t>
      </w:r>
      <w:r w:rsidRPr="0032720F">
        <w:t xml:space="preserve"> And America is scarcely alone in this regard. One surveys the foreign policies of the major powers in vain for seamless policies on major subjects such as democracy and human rights.</w:t>
      </w:r>
    </w:p>
    <w:p w:rsidR="00D22982" w:rsidRDefault="00D22982" w:rsidP="00D22982"/>
    <w:p w:rsidR="00D22982" w:rsidRDefault="00D22982" w:rsidP="00D22982">
      <w:pPr>
        <w:pStyle w:val="Heading3"/>
      </w:pPr>
      <w:r>
        <w:t xml:space="preserve">Demo Good: Social </w:t>
      </w:r>
      <w:proofErr w:type="spellStart"/>
      <w:r>
        <w:t>Devp</w:t>
      </w:r>
      <w:proofErr w:type="spellEnd"/>
    </w:p>
    <w:p w:rsidR="00D22982" w:rsidRDefault="00D22982" w:rsidP="00D22982">
      <w:pPr>
        <w:pStyle w:val="Heading4"/>
      </w:pPr>
      <w:r>
        <w:t>Critics of liberal democracy are false-social development receives the largest amounts of funds out of all development programs.</w:t>
      </w:r>
    </w:p>
    <w:p w:rsidR="00D22982" w:rsidRDefault="00D22982" w:rsidP="00D22982">
      <w:proofErr w:type="gramStart"/>
      <w:r w:rsidRPr="0057747D">
        <w:rPr>
          <w:rStyle w:val="Style13ptBold"/>
        </w:rPr>
        <w:t xml:space="preserve">Hobson, and </w:t>
      </w:r>
      <w:proofErr w:type="spellStart"/>
      <w:r w:rsidRPr="0057747D">
        <w:rPr>
          <w:rStyle w:val="Style13ptBold"/>
        </w:rPr>
        <w:t>Kurk</w:t>
      </w:r>
      <w:proofErr w:type="spellEnd"/>
      <w:r>
        <w:t xml:space="preserve"> 9/20/</w:t>
      </w:r>
      <w:r w:rsidRPr="0057747D">
        <w:rPr>
          <w:rStyle w:val="Style13ptBold"/>
        </w:rPr>
        <w:t>11</w:t>
      </w:r>
      <w:r w:rsidRPr="00363617">
        <w:t xml:space="preserve"> (Professor in International Relations Theory.</w:t>
      </w:r>
      <w:proofErr w:type="gramEnd"/>
      <w:r w:rsidRPr="00363617">
        <w:t xml:space="preserve"> BA University of Hull </w:t>
      </w:r>
      <w:proofErr w:type="spellStart"/>
      <w:r w:rsidRPr="00363617">
        <w:t>MscEcon</w:t>
      </w:r>
      <w:proofErr w:type="spellEnd"/>
      <w:r w:rsidRPr="00363617">
        <w:t xml:space="preserve"> University of Wales, </w:t>
      </w:r>
      <w:proofErr w:type="spellStart"/>
      <w:r w:rsidRPr="00363617">
        <w:t>Aberystwyth</w:t>
      </w:r>
      <w:proofErr w:type="spellEnd"/>
      <w:r w:rsidRPr="00363617">
        <w:t xml:space="preserve"> PhD University of Wales/ Scholar of international political theory Assistant Professor in the School of Political Science and Economics, </w:t>
      </w:r>
      <w:proofErr w:type="spellStart"/>
      <w:r w:rsidRPr="00363617">
        <w:t>Waseda</w:t>
      </w:r>
      <w:proofErr w:type="spellEnd"/>
      <w:r w:rsidRPr="00363617">
        <w:t xml:space="preserve"> University.) “The Conceptual Politics of Democracy Promotion” accessed online 7/8/15 https://books.google.com/books?id=-seoAgAAQBAJ&amp;pg=PA100&amp;dq=Misunderstanding+the+maladies+of+liberal+democracy+promotion%E2%80%9D,&amp;hl=en&amp;sa=X&amp;ei=UzOdVdbSB8WmgwTIsIP4CQ&amp;ved=0CCIQ6AEwAQ#v=onepage&amp;q&amp;f=false</w:t>
      </w:r>
    </w:p>
    <w:p w:rsidR="00D22982" w:rsidRPr="008C32B6" w:rsidRDefault="00D22982" w:rsidP="00D22982">
      <w:r w:rsidRPr="002151BB">
        <w:rPr>
          <w:rStyle w:val="StyleUnderline"/>
        </w:rPr>
        <w:t>A first frequent criticism is that Western powers limit themselves to supporting a form of liberal political reform that excludes any interest in social democracy. The evidence demonstrates that this is not a convincing line of argument.</w:t>
      </w:r>
      <w:r w:rsidRPr="008C32B6">
        <w:t xml:space="preserve"> The evidence made suggestion is that a key problem with the democracy support agenda is that donors do not realize that democracy must deliver for economic development' and help reduce poverty and inequality</w:t>
      </w:r>
      <w:r w:rsidRPr="002151BB">
        <w:rPr>
          <w:rStyle w:val="StyleUnderline"/>
        </w:rPr>
        <w:t xml:space="preserve">. Western governments can be criticized for many things. </w:t>
      </w:r>
      <w:proofErr w:type="gramStart"/>
      <w:r w:rsidRPr="002151BB">
        <w:rPr>
          <w:rStyle w:val="StyleUnderline"/>
        </w:rPr>
        <w:t>but</w:t>
      </w:r>
      <w:proofErr w:type="gramEnd"/>
      <w:r w:rsidRPr="002151BB">
        <w:rPr>
          <w:rStyle w:val="StyleUnderline"/>
        </w:rPr>
        <w:t xml:space="preserve"> this now standard accusation is wide of the mark.</w:t>
      </w:r>
      <w:r w:rsidRPr="008C32B6">
        <w:t xml:space="preserve"> </w:t>
      </w:r>
      <w:r w:rsidRPr="002151BB">
        <w:rPr>
          <w:rStyle w:val="StyleUnderline"/>
        </w:rPr>
        <w:t xml:space="preserve">The argument (made in some places in this volume) that donors place such absolute priority on political liberty in their foreign policies that they are blind to economic development challenges and possibly </w:t>
      </w:r>
      <w:proofErr w:type="spellStart"/>
      <w:r w:rsidRPr="002151BB">
        <w:rPr>
          <w:rStyle w:val="StyleUnderline"/>
        </w:rPr>
        <w:t>alterative</w:t>
      </w:r>
      <w:proofErr w:type="spellEnd"/>
      <w:r w:rsidRPr="002151BB">
        <w:rPr>
          <w:rStyle w:val="StyleUnderline"/>
        </w:rPr>
        <w:t xml:space="preserve"> means of achieving these is not one that bears any close resemblance to reality. </w:t>
      </w:r>
      <w:r w:rsidRPr="008C32B6">
        <w:t xml:space="preserve">At the level of concrete funding initiatives the balance of priorities appears to be the very inverse. </w:t>
      </w:r>
      <w:r w:rsidRPr="002151BB">
        <w:rPr>
          <w:rStyle w:val="Emphasis"/>
        </w:rPr>
        <w:t>Donors give significantly more resources for social development and efforts</w:t>
      </w:r>
      <w:r>
        <w:rPr>
          <w:rStyle w:val="Emphasis"/>
        </w:rPr>
        <w:t xml:space="preserve"> to reduce inequality than the</w:t>
      </w:r>
      <w:r w:rsidRPr="002151BB">
        <w:rPr>
          <w:rStyle w:val="Emphasis"/>
        </w:rPr>
        <w:t xml:space="preserve"> channel to political aid aimed at 'imposing liberal democracy.</w:t>
      </w:r>
      <w:r w:rsidRPr="008C32B6">
        <w:t xml:space="preserve"> </w:t>
      </w:r>
      <w:r w:rsidRPr="002151BB">
        <w:rPr>
          <w:rStyle w:val="Emphasis"/>
        </w:rPr>
        <w:t xml:space="preserve">By far the largest slices of funding are managed by development agencies. </w:t>
      </w:r>
      <w:proofErr w:type="gramStart"/>
      <w:r w:rsidRPr="002151BB">
        <w:rPr>
          <w:rStyle w:val="Emphasis"/>
        </w:rPr>
        <w:t>most</w:t>
      </w:r>
      <w:proofErr w:type="gramEnd"/>
      <w:r w:rsidRPr="002151BB">
        <w:rPr>
          <w:rStyle w:val="Emphasis"/>
        </w:rPr>
        <w:t xml:space="preserve"> of whom remain reluctant to let any </w:t>
      </w:r>
      <w:r>
        <w:rPr>
          <w:rStyle w:val="Emphasis"/>
        </w:rPr>
        <w:t xml:space="preserve">engagement on political reform </w:t>
      </w:r>
      <w:r w:rsidRPr="002151BB">
        <w:rPr>
          <w:rStyle w:val="Emphasis"/>
        </w:rPr>
        <w:t>divert attention from core social development aims</w:t>
      </w:r>
      <w:r w:rsidRPr="002151BB">
        <w:rPr>
          <w:rStyle w:val="StyleUnderline"/>
        </w:rPr>
        <w:t xml:space="preserve">. </w:t>
      </w:r>
      <w:proofErr w:type="gramStart"/>
      <w:r w:rsidRPr="002151BB">
        <w:rPr>
          <w:rStyle w:val="StyleUnderline"/>
        </w:rPr>
        <w:t>Of course.</w:t>
      </w:r>
      <w:proofErr w:type="gramEnd"/>
      <w:r w:rsidRPr="002151BB">
        <w:rPr>
          <w:rStyle w:val="StyleUnderline"/>
        </w:rPr>
        <w:t xml:space="preserve"> </w:t>
      </w:r>
      <w:proofErr w:type="gramStart"/>
      <w:r w:rsidRPr="002151BB">
        <w:rPr>
          <w:rStyle w:val="StyleUnderline"/>
        </w:rPr>
        <w:t>it</w:t>
      </w:r>
      <w:proofErr w:type="gramEnd"/>
      <w:r w:rsidRPr="002151BB">
        <w:rPr>
          <w:rStyle w:val="StyleUnderline"/>
        </w:rPr>
        <w:t xml:space="preserve"> would be fair to argue that on such issues still not enough is being done</w:t>
      </w:r>
      <w:r w:rsidRPr="008C32B6">
        <w:t xml:space="preserve">. </w:t>
      </w:r>
      <w:proofErr w:type="gramStart"/>
      <w:r w:rsidRPr="008C32B6">
        <w:t>and</w:t>
      </w:r>
      <w:proofErr w:type="gramEnd"/>
      <w:r w:rsidRPr="008C32B6">
        <w:t xml:space="preserve"> that trade policies often cut across the stated aims of enhancing social democracy. </w:t>
      </w:r>
      <w:r w:rsidRPr="002151BB">
        <w:rPr>
          <w:rStyle w:val="StyleUnderline"/>
        </w:rPr>
        <w:t>However: this is a problem more related to the prioritization of commercial self-interest and broader structural constraints of the international system than to a 'conceptual politics of democracy'</w:t>
      </w:r>
      <w:r w:rsidRPr="008C32B6">
        <w:t xml:space="preserve"> that negates social democracy. What requires improvement is the linkage between democracy promotion policies and other aspects of Western foreign and commercial policies that relate to structural impediments and </w:t>
      </w:r>
      <w:proofErr w:type="spellStart"/>
      <w:r w:rsidRPr="008C32B6">
        <w:t>iniustices</w:t>
      </w:r>
      <w:proofErr w:type="spellEnd"/>
      <w:r w:rsidRPr="008C32B6">
        <w:t xml:space="preserve"> at the global level. </w:t>
      </w:r>
    </w:p>
    <w:p w:rsidR="00D22982" w:rsidRPr="008C32B6" w:rsidRDefault="00D22982" w:rsidP="00D22982">
      <w:pPr>
        <w:pStyle w:val="Heading3"/>
      </w:pPr>
      <w:r>
        <w:t>Demo Good: Rights/Liberty</w:t>
      </w:r>
    </w:p>
    <w:p w:rsidR="00D22982" w:rsidRPr="008C32B6" w:rsidRDefault="00D22982" w:rsidP="00D22982">
      <w:pPr>
        <w:pStyle w:val="Heading4"/>
      </w:pPr>
      <w:r w:rsidRPr="008C32B6">
        <w:t>Liberal democracy promotion enhances the ability for rights and liberties to be obtained.</w:t>
      </w:r>
    </w:p>
    <w:p w:rsidR="00D22982" w:rsidRPr="008C32B6" w:rsidRDefault="00D22982" w:rsidP="00D22982">
      <w:proofErr w:type="spellStart"/>
      <w:r w:rsidRPr="008C32B6">
        <w:rPr>
          <w:rStyle w:val="Style13ptBold"/>
        </w:rPr>
        <w:t>Mouffe</w:t>
      </w:r>
      <w:proofErr w:type="spellEnd"/>
      <w:r w:rsidRPr="008C32B6">
        <w:rPr>
          <w:rStyle w:val="Style13ptBold"/>
        </w:rPr>
        <w:t>, 09</w:t>
      </w:r>
      <w:r w:rsidRPr="008C32B6">
        <w:t xml:space="preserve"> (Centre for the Study of Democracy/</w:t>
      </w:r>
      <w:r w:rsidRPr="001573F1">
        <w:t xml:space="preserve"> </w:t>
      </w:r>
      <w:r w:rsidRPr="008C32B6">
        <w:t>Prof. Dr. Chantal) “Deliberative Democracy or Agonistic Pluralism” accessed online 7/8/15 https://www.ihs.ac.at/publications/pol/pw_72.pdf</w:t>
      </w:r>
    </w:p>
    <w:p w:rsidR="00D22982" w:rsidRPr="008C32B6" w:rsidRDefault="00D22982" w:rsidP="00D22982">
      <w:r w:rsidRPr="001573F1">
        <w:rPr>
          <w:rStyle w:val="StyleUnderline"/>
        </w:rPr>
        <w:t>Another point of convergence between the two versions of deliberative democracy is their common insistence on the possibility of grounding authority and legitimacy on some forms of public reasoning and their shared belief in a form of rationality which is not merely instrumental but that has a normative dimension, the “reasonable” for Rawls, “communicative rationality</w:t>
      </w:r>
      <w:r w:rsidRPr="008C32B6">
        <w:t xml:space="preserve">” for </w:t>
      </w:r>
      <w:proofErr w:type="spellStart"/>
      <w:r w:rsidRPr="008C32B6">
        <w:t>Habermas</w:t>
      </w:r>
      <w:proofErr w:type="spellEnd"/>
      <w:r w:rsidRPr="008C32B6">
        <w:t>. In both cases a strong separation is established between “mere agreement” and “rational consensus” and the proper field of politics is identified with the exchange of arguments among reasonable persons guided by the principle of impartiality</w:t>
      </w:r>
      <w:r w:rsidRPr="001573F1">
        <w:rPr>
          <w:rStyle w:val="StyleUnderline"/>
        </w:rPr>
        <w:t xml:space="preserve">. Both </w:t>
      </w:r>
      <w:proofErr w:type="spellStart"/>
      <w:r w:rsidRPr="001573F1">
        <w:rPr>
          <w:rStyle w:val="StyleUnderline"/>
        </w:rPr>
        <w:t>Habermas</w:t>
      </w:r>
      <w:proofErr w:type="spellEnd"/>
      <w:r w:rsidRPr="001573F1">
        <w:rPr>
          <w:rStyle w:val="StyleUnderline"/>
        </w:rPr>
        <w:t xml:space="preserve"> and Rawls believe that we can find in the institutions of liberal democracy the idealized content of practical rationality.</w:t>
      </w:r>
      <w:r w:rsidRPr="008C32B6">
        <w:t xml:space="preserve"> Where they diverge is in their elucidation of the form of practical reason embodied in democratic institutions. Rawls </w:t>
      </w:r>
      <w:proofErr w:type="spellStart"/>
      <w:r w:rsidRPr="008C32B6">
        <w:t>emphasises</w:t>
      </w:r>
      <w:proofErr w:type="spellEnd"/>
      <w:r w:rsidRPr="008C32B6">
        <w:t xml:space="preserve"> the role of principles of justice reached through the device of the “original position” that forces the participants to leave aside all their particularities and interests. His conception of “justice as fairness” – which states the priority of basic liberal principles – jointly with the “constitutional essentials” provides the framework for the exercise of “free public reason”. As far as</w:t>
      </w:r>
      <w:r w:rsidRPr="008C32B6">
        <w:cr/>
      </w:r>
      <w:r w:rsidRPr="001573F1">
        <w:t xml:space="preserve"> </w:t>
      </w:r>
      <w:proofErr w:type="spellStart"/>
      <w:r w:rsidRPr="008C32B6">
        <w:t>Habermas</w:t>
      </w:r>
      <w:proofErr w:type="spellEnd"/>
      <w:r w:rsidRPr="008C32B6">
        <w:t xml:space="preserve"> is concerned, he defends what he claims to be a strictly </w:t>
      </w:r>
      <w:proofErr w:type="spellStart"/>
      <w:r w:rsidRPr="008C32B6">
        <w:t>proceduralist</w:t>
      </w:r>
      <w:proofErr w:type="spellEnd"/>
      <w:r w:rsidRPr="008C32B6">
        <w:t xml:space="preserve"> approach in which no limits are put on the scope and content of the deliberation. It is the procedural constraints of the ideal speech situation that will eliminate the positions to which the participants in the moral discourse cannot </w:t>
      </w:r>
      <w:proofErr w:type="gramStart"/>
      <w:r w:rsidRPr="008C32B6">
        <w:t>agree .</w:t>
      </w:r>
      <w:proofErr w:type="gramEnd"/>
      <w:r w:rsidRPr="008C32B6">
        <w:t xml:space="preserve"> </w:t>
      </w:r>
      <w:r w:rsidRPr="001573F1">
        <w:rPr>
          <w:rStyle w:val="StyleUnderline"/>
        </w:rPr>
        <w:t xml:space="preserve">As recalled by </w:t>
      </w:r>
      <w:proofErr w:type="spellStart"/>
      <w:r w:rsidRPr="001573F1">
        <w:rPr>
          <w:rStyle w:val="StyleUnderline"/>
        </w:rPr>
        <w:t>Benhabib</w:t>
      </w:r>
      <w:proofErr w:type="spellEnd"/>
      <w:r w:rsidRPr="001573F1">
        <w:rPr>
          <w:rStyle w:val="StyleUnderline"/>
        </w:rPr>
        <w:t>, the features of such a discourse are the following: 1) participation in such deliberation is governed by the norms of equality and symmetry; all have the same chances to initiate speech acts, to question, to interrogate, and to open debate;</w:t>
      </w:r>
      <w:r w:rsidRPr="008C32B6">
        <w:t xml:space="preserve"> 2</w:t>
      </w:r>
      <w:r w:rsidRPr="001573F1">
        <w:rPr>
          <w:rStyle w:val="StyleUnderline"/>
        </w:rPr>
        <w:t>) all have the right to question the assigned topics of the conversation; and 3) all have the right to initiate reflexive arguments about the very rule of the discourse procedure and the way in which they are applied and carried out. They are no prima facie rules limiting the agenda of the conversation, or the identity of the participants, as long as any excluded person or group can justifiably show that they are relevantly affected by the proposed norm under question.</w:t>
      </w:r>
      <w:r w:rsidRPr="008C32B6">
        <w:t>9 From this perspective the basis of legitimacy of democratic institutions is derived from the fact that the instances which claim obligatory power do so on the presumption that their decisions represent an impartial standpoint which is equally in the interests of all. Cohen, after stating that democratic legitimacy arises from collective decisions among equal members, declares: ”</w:t>
      </w:r>
      <w:r w:rsidRPr="001573F1">
        <w:rPr>
          <w:rStyle w:val="StyleUnderline"/>
        </w:rPr>
        <w:t>According to a deliberative conception, a decision is collective just in case it emerges from arrangements of binding collective choices that establish conditions of free public reasoning among equals who are governed by the decisions</w:t>
      </w:r>
      <w:r w:rsidRPr="008C32B6">
        <w:t>”.10</w:t>
      </w:r>
    </w:p>
    <w:p w:rsidR="00D22982" w:rsidRPr="008C32B6" w:rsidRDefault="00D22982" w:rsidP="00D22982">
      <w:pPr>
        <w:pStyle w:val="Heading3"/>
      </w:pPr>
      <w:r>
        <w:t>Demo Good: A2 “Patriarchy”</w:t>
      </w:r>
    </w:p>
    <w:p w:rsidR="00D22982" w:rsidRPr="008C32B6" w:rsidRDefault="00D22982" w:rsidP="00D22982">
      <w:pPr>
        <w:pStyle w:val="Heading4"/>
      </w:pPr>
      <w:r w:rsidRPr="008C32B6">
        <w:t>Democracy calls for equal human rights and respect for all persons-no correlation to patriarchy.</w:t>
      </w:r>
    </w:p>
    <w:p w:rsidR="00D22982" w:rsidRPr="008C32B6" w:rsidRDefault="00D22982" w:rsidP="00D22982">
      <w:r w:rsidRPr="008C32B6">
        <w:rPr>
          <w:rStyle w:val="Style13ptBold"/>
        </w:rPr>
        <w:t>Richards</w:t>
      </w:r>
      <w:r w:rsidRPr="008C32B6">
        <w:t>, 3/12/</w:t>
      </w:r>
      <w:r w:rsidRPr="008C32B6">
        <w:rPr>
          <w:rStyle w:val="Style13ptBold"/>
        </w:rPr>
        <w:t>15</w:t>
      </w:r>
      <w:r w:rsidRPr="008C32B6">
        <w:t xml:space="preserve"> (Professor of Law New York University</w:t>
      </w:r>
      <w:r w:rsidRPr="00AB2F7B">
        <w:rPr>
          <w:sz w:val="18"/>
        </w:rPr>
        <w:t>/</w:t>
      </w:r>
      <w:r w:rsidRPr="008C32B6">
        <w:t>Global Professor of Law) “Liberal Democracy and the Problem of Patriarchy” accessed online 7/8/15 http://www.uam.es/otros/afduam/documentos/richards.pdf</w:t>
      </w:r>
    </w:p>
    <w:p w:rsidR="00D22982" w:rsidRPr="008C32B6" w:rsidRDefault="00D22982" w:rsidP="00D22982">
      <w:r w:rsidRPr="008C32B6">
        <w:t xml:space="preserve">If Sarah </w:t>
      </w:r>
      <w:proofErr w:type="spellStart"/>
      <w:r w:rsidRPr="008C32B6">
        <w:t>Hrdy</w:t>
      </w:r>
      <w:proofErr w:type="spellEnd"/>
      <w:r w:rsidRPr="008C32B6">
        <w:t xml:space="preserve"> is right, </w:t>
      </w:r>
      <w:proofErr w:type="spellStart"/>
      <w:r w:rsidRPr="008C32B6">
        <w:t>relationality</w:t>
      </w:r>
      <w:proofErr w:type="spellEnd"/>
      <w:r w:rsidRPr="008C32B6">
        <w:t xml:space="preserve"> and democracy held sway during much of human pre-history. </w:t>
      </w:r>
      <w:r w:rsidRPr="00AB2F7B">
        <w:rPr>
          <w:rStyle w:val="StyleUnderline"/>
        </w:rPr>
        <w:t>Patriarchy, however, is inconsistent with democracy because it accords hierarchical authority to priest-fathers over women and other men and boys, rationalizing its authority on the basis of the repression of the moral voices of well over half the human species.</w:t>
      </w:r>
      <w:r w:rsidRPr="008C32B6">
        <w:t xml:space="preserve"> </w:t>
      </w:r>
      <w:proofErr w:type="gramStart"/>
      <w:r w:rsidRPr="008C32B6">
        <w:t xml:space="preserve">In contrast, </w:t>
      </w:r>
      <w:r w:rsidRPr="00AB2F7B">
        <w:rPr>
          <w:rStyle w:val="Emphasis"/>
        </w:rPr>
        <w:t>democracy calls for equal care and respect for all persons, including their equal human rights to free conscience and voice.</w:t>
      </w:r>
      <w:proofErr w:type="gramEnd"/>
      <w:r w:rsidRPr="00AB2F7B">
        <w:rPr>
          <w:rStyle w:val="Emphasis"/>
        </w:rPr>
        <w:t xml:space="preserve"> Accordingly, patriarchy, which is inconsistent with democracy, could only have achieved the power it did by attacking the </w:t>
      </w:r>
      <w:proofErr w:type="spellStart"/>
      <w:r w:rsidRPr="00AB2F7B">
        <w:rPr>
          <w:rStyle w:val="Emphasis"/>
        </w:rPr>
        <w:t>relationality</w:t>
      </w:r>
      <w:proofErr w:type="spellEnd"/>
      <w:r w:rsidRPr="00AB2F7B">
        <w:rPr>
          <w:rStyle w:val="Emphasis"/>
        </w:rPr>
        <w:t xml:space="preserve"> of the ethics of care and of democracy. </w:t>
      </w:r>
      <w:r w:rsidRPr="008C32B6">
        <w:t xml:space="preserve">We argue that what makes this psychologically possible for our otherwise relational human natures is the ways in which patriarchy requires traumatic breaks in relationship in the initiation of both boys, quite early on, and girls, later on, into patriarchy. It is the experience of such traumatic loss that replaces real relationship with identification with the gender stereotypes and gender binary required by patriarchy. The psychological power of trauma is shown both in loss of voice and memory, rendering problematic our relational human natures, in effect, enacting and reenacting in our lives a false story of ourselves. The traumatic violence that patriarchy inflicts in turn gives rise to propensities to repressive violence directed at any challenge to the patriarchal gender binary. Since these challenges (in the form of resistance to injustice) arise from an ethical voice rooted in our </w:t>
      </w:r>
      <w:proofErr w:type="spellStart"/>
      <w:r w:rsidRPr="008C32B6">
        <w:t>relationality</w:t>
      </w:r>
      <w:proofErr w:type="spellEnd"/>
      <w:r w:rsidRPr="008C32B6">
        <w:t xml:space="preserve">, patriarchy expresses itself in attitudes that rationalize the repression of this voice and thus our </w:t>
      </w:r>
      <w:proofErr w:type="spellStart"/>
      <w:r w:rsidRPr="008C32B6">
        <w:t>relationality</w:t>
      </w:r>
      <w:proofErr w:type="spellEnd"/>
      <w:r w:rsidRPr="008C32B6">
        <w:t xml:space="preserve">. The aim of our argument here is to clarify how patriarchy has historically done this, focusing, in particular, on the patriarchal legacy of Western Christianity and the role it has played in rationalizing anti-Semitism. We use anti-Semitism as an illuminating model for a range of irrational prejudices (including not only extreme religious intolerance, but racism, sexism, and homophobia) that </w:t>
      </w:r>
      <w:proofErr w:type="gramStart"/>
      <w:r w:rsidRPr="008C32B6">
        <w:t>are,</w:t>
      </w:r>
      <w:proofErr w:type="gramEnd"/>
      <w:r w:rsidRPr="008C32B6">
        <w:t xml:space="preserve"> we argue, supported and rationalized by patriarchy. Our study includes the role of patriarchy in the 20th century totalitarianisms that almost brought civilization, as we know it, to an end.</w:t>
      </w:r>
    </w:p>
    <w:p w:rsidR="00D22982" w:rsidRPr="008C32B6" w:rsidRDefault="00D22982" w:rsidP="00D22982">
      <w:pPr>
        <w:pStyle w:val="Heading3"/>
      </w:pPr>
      <w:r>
        <w:t>Liberalism Good: Self-Correcting</w:t>
      </w:r>
    </w:p>
    <w:p w:rsidR="00D22982" w:rsidRPr="008C32B6" w:rsidRDefault="00D22982" w:rsidP="00D22982">
      <w:pPr>
        <w:pStyle w:val="Heading4"/>
      </w:pPr>
      <w:r w:rsidRPr="008C32B6">
        <w:t>Liberalism is self-correcting-allows for progressive action to take place.</w:t>
      </w:r>
    </w:p>
    <w:p w:rsidR="00D22982" w:rsidRPr="008C32B6" w:rsidRDefault="00D22982" w:rsidP="00D22982">
      <w:proofErr w:type="gramStart"/>
      <w:r w:rsidRPr="008C32B6">
        <w:rPr>
          <w:rStyle w:val="Style13ptBold"/>
        </w:rPr>
        <w:t>Starr ,06</w:t>
      </w:r>
      <w:proofErr w:type="gramEnd"/>
      <w:r w:rsidRPr="008C32B6">
        <w:t xml:space="preserve"> (is a Pulitzer Prize-winning professor of sociology and public affairs at Princeton University) Paul </w:t>
      </w:r>
      <w:proofErr w:type="spellStart"/>
      <w:r w:rsidRPr="008C32B6">
        <w:t>Starr“Freedom's</w:t>
      </w:r>
      <w:proofErr w:type="spellEnd"/>
      <w:r w:rsidRPr="008C32B6">
        <w:t xml:space="preserve"> Power: The True Force of Liberalism” accessed online 7/9/15 http://www.princeton.edu/~starr/articles/articles07/Starr-Liberalism-Ch1.pdf</w:t>
      </w:r>
    </w:p>
    <w:p w:rsidR="00D22982" w:rsidRPr="005C50A7" w:rsidRDefault="00D22982" w:rsidP="00D22982">
      <w:r w:rsidRPr="008C32B6">
        <w:t xml:space="preserve">In a different way, guarantees of religious toleration and freedom of conscience exemplify the logic of liberalism as a foundation for a stable polity. Internecine religious conflicts and wars of religion, like revenge feuds, deplete the powers of states and societies. Religious toleration serves not only to allow people to worship differently but also to reduce conflict, facilitate economic exchange, and create a wider pool of talent for productive work and the state itself. By dividing religion from law— that is, by excluding religion from any binding social consensus—states guaranteeing religious freedom allow people of different faiths to cooperate under a political order that does not threaten to extinguish any of the various theological doctrines they support. Religious toleration has also served as a paradigm for the state’s acceptance of pluralism in other cultural and moral controversies. Where divisions over the meaning of the good life are deep and irreconcilable, the state’s neutrality among competing perspectives furthers mutual forbearance, cooperation, and the growth of societal powers. The neutrality of the liberal state, however, does not apply to all matters of moral judgment. Liberalism not only regards people as worthy of being treated equally but holds that each individual life has positive value, and the laws and policies of a liberal state ought to embody that principle, though citizens may well disagree about how to interpret it. As each life </w:t>
      </w:r>
      <w:proofErr w:type="gramStart"/>
      <w:r w:rsidRPr="008C32B6">
        <w:t>has</w:t>
      </w:r>
      <w:proofErr w:type="gramEnd"/>
      <w:r w:rsidRPr="008C32B6">
        <w:t xml:space="preserve"> value, so do the health and well-being of the community: liberal policies in support of public health and a salubrious and sustainable environment stem from commitments that are moral in their inspiration. And because education necessarily cultivates character as well as intelligence, a liberal society will properly use its schools to pass on to the young such moral qualities as integrity, perseverance, empathy, and personal and civic responsibility. But just as liberalism excludes </w:t>
      </w:r>
      <w:proofErr w:type="gramStart"/>
      <w:r w:rsidRPr="008C32B6">
        <w:t>religion  from</w:t>
      </w:r>
      <w:proofErr w:type="gramEnd"/>
      <w:r w:rsidRPr="008C32B6">
        <w:t xml:space="preserve"> a binding social consensus, so it accepts a diversity of cultural and moral practices that cause no harm to others. </w:t>
      </w:r>
      <w:r w:rsidRPr="005C50A7">
        <w:rPr>
          <w:rStyle w:val="Emphasis"/>
        </w:rPr>
        <w:t>The framework of a liberal society is only a framework—that is, it provides space for free development, allowing for differences and promoting cooperation.</w:t>
      </w:r>
      <w:r w:rsidRPr="008C32B6">
        <w:t xml:space="preserve"> </w:t>
      </w:r>
      <w:r w:rsidRPr="005C50A7">
        <w:rPr>
          <w:rStyle w:val="StyleUnderline"/>
        </w:rPr>
        <w:t>We may justify religious freedom and cultural diversity on the grounds of individual rights and autonomy or the equal respect due people of different faiths and values. But the potential of liberty to promote stable cooperation and state power helps to explain why states that adopted religious toleration continued to maintain it and why they have expanded the scope of pluralism</w:t>
      </w:r>
      <w:r w:rsidRPr="008C32B6">
        <w:t xml:space="preserve">. These kinds of effects on societal power are crucial in accounting for liberalism’s historical rise. </w:t>
      </w:r>
      <w:r w:rsidRPr="005C50A7">
        <w:rPr>
          <w:rStyle w:val="StyleUnderline"/>
        </w:rPr>
        <w:t xml:space="preserve">The liberal hypothesis is not that each and every constraint on power serves the utilitarian purpose of enlarging societal powers, much less that every rule should be tested solely on that criterion. Rather, the hypothesis is that liberal constraints on power, when taken as a whole, </w:t>
      </w:r>
      <w:r w:rsidRPr="005C50A7">
        <w:rPr>
          <w:rStyle w:val="Emphasis"/>
        </w:rPr>
        <w:t xml:space="preserve">have created stronger self-corrective political mechanisms, a more innovative and productive economy, broader societal cooperation, and other formidable advantages. </w:t>
      </w:r>
      <w:r w:rsidRPr="005C50A7">
        <w:t>Mechanisms of this kind help to explain why liberal ideas became the basis of enduring liberal states.</w:t>
      </w:r>
    </w:p>
    <w:p w:rsidR="00D22982" w:rsidRDefault="00D22982" w:rsidP="00D22982"/>
    <w:p w:rsidR="00D22982" w:rsidRPr="005C50A7" w:rsidRDefault="00D22982" w:rsidP="00D22982">
      <w:pPr>
        <w:pStyle w:val="Heading3"/>
      </w:pPr>
      <w:r>
        <w:t>Liberalism Good: General</w:t>
      </w:r>
    </w:p>
    <w:p w:rsidR="00D22982" w:rsidRPr="008C32B6" w:rsidRDefault="00D22982" w:rsidP="00D22982">
      <w:pPr>
        <w:pStyle w:val="Heading4"/>
      </w:pPr>
      <w:r w:rsidRPr="008C32B6">
        <w:t xml:space="preserve">Liberalism prevents exclusion of different groups of people, and promotes </w:t>
      </w:r>
      <w:proofErr w:type="gramStart"/>
      <w:r w:rsidRPr="008C32B6">
        <w:t>economic,</w:t>
      </w:r>
      <w:proofErr w:type="gramEnd"/>
      <w:r w:rsidRPr="008C32B6">
        <w:t xml:space="preserve"> and militaristic growth.</w:t>
      </w:r>
    </w:p>
    <w:p w:rsidR="00D22982" w:rsidRPr="008C32B6" w:rsidRDefault="00D22982" w:rsidP="00D22982">
      <w:r w:rsidRPr="008C32B6">
        <w:rPr>
          <w:rStyle w:val="Style13ptBold"/>
        </w:rPr>
        <w:t>Starr, 07</w:t>
      </w:r>
      <w:r w:rsidRPr="008C32B6">
        <w:t xml:space="preserve"> (Paul Starr is a Pulitzer Prize-winning professor of sociology and public affairs at Princeton University.) “</w:t>
      </w:r>
      <w:r w:rsidRPr="007C7578">
        <w:t xml:space="preserve">Why Liberalism Works </w:t>
      </w:r>
      <w:proofErr w:type="gramStart"/>
      <w:r>
        <w:t>“ accessed</w:t>
      </w:r>
      <w:proofErr w:type="gramEnd"/>
      <w:r>
        <w:t xml:space="preserve"> online 7/8/15  </w:t>
      </w:r>
      <w:r w:rsidRPr="008C32B6">
        <w:t>http://www.princeton.edu/~starr/articles/articles07/Starr.WhyLiberalismWorks.pdf</w:t>
      </w:r>
    </w:p>
    <w:p w:rsidR="00D22982" w:rsidRPr="005D120A" w:rsidRDefault="00D22982" w:rsidP="00D22982">
      <w:pPr>
        <w:rPr>
          <w:rStyle w:val="StyleUnderline"/>
        </w:rPr>
      </w:pPr>
      <w:r w:rsidRPr="008C32B6">
        <w:t xml:space="preserve">Although I have described these ideas as a series of rights, they imply corresponding responsibilities that a liberal society expects of its members, individually and collectively. Inasmuch as individuals enjoy rights to civil liberty and freedom from arbitrary power, they are responsible for their own actions and what they make of their lives. Inasmuch as citizens enjoy a right to political liberty and a share of their government, they have the responsibilities of citizenship to make democracy work. And inasmuch as the members of a liberal society have a right to basic requirements of human development, such as education and a minimum standard of security, they have obligations to one another, mutually and through their government, to ensure that conditions exist enabling every person to have the opportunity for success in life. </w:t>
      </w:r>
      <w:r w:rsidRPr="005D120A">
        <w:rPr>
          <w:rStyle w:val="StyleUnderline"/>
        </w:rPr>
        <w:t>The liberal project may be defined as the effort to guarantee these freedoms and to create the institutions and forms of character that will lead a people to assume responsibility, not as an external burden imposed upon them but from a force within.</w:t>
      </w:r>
      <w:r w:rsidRPr="008C32B6">
        <w:t xml:space="preserve"> This is only a preliminary definition, however, because liberties come into conflict with one another and with other interests, and there must be a way of adjudicating among them that is consistent with the deepest interests in freedom and the public good. </w:t>
      </w:r>
      <w:r w:rsidRPr="005D120A">
        <w:t xml:space="preserve">Moreover, liberalism consists of principles not only for a just society but also for the design of a state capable of sustaining that society in a world that is far from ideal. </w:t>
      </w:r>
      <w:r w:rsidRPr="008C32B6">
        <w:t xml:space="preserve">This concern for creating a capable and effective state is critical to understanding how and why liberalism works. </w:t>
      </w:r>
      <w:proofErr w:type="gramStart"/>
      <w:r w:rsidRPr="008C32B6">
        <w:t>Constitutionalism itself, and even more so a liberal constitution with its emphasis on the protection of individual rights, is a system of enabling constraints.</w:t>
      </w:r>
      <w:proofErr w:type="gramEnd"/>
      <w:r w:rsidRPr="008C32B6">
        <w:t xml:space="preserve"> The constraints shield individuals from tyranny, but they also strengthen the state’s power to act on behalf of its citizens. </w:t>
      </w:r>
      <w:r w:rsidRPr="005D120A">
        <w:rPr>
          <w:rStyle w:val="StyleUnderline"/>
        </w:rPr>
        <w:t>Checks and balances, requirements for transparency in decision making, and public accountability for performance reduce the odds of capricious, reckless, or self-interested decisions by those in power. Public discussion invites ideas and information that autocrats do not receive or are unlikely to heed. A constitutional state that observes the rule of law is more likely to abide by its promises, pay its debts, and enjoy better credit and lower interest rates. Guarantees of rights, including property rights, enable individuals to make long-term plans and investments and create a more productive economy that redounds to general advantage</w:t>
      </w:r>
      <w:r w:rsidRPr="008C32B6">
        <w:t xml:space="preserve">. </w:t>
      </w:r>
      <w:r w:rsidRPr="005D120A">
        <w:rPr>
          <w:rStyle w:val="StyleUnderline"/>
        </w:rPr>
        <w:t>Guarantees of religious freedom allow people of different faiths to cooperate under a political order that does not threaten to extinguish any of the various theological doctrines they support. In short, it is an error to see guarantees of liberty as a source of state weakness</w:t>
      </w:r>
      <w:r w:rsidRPr="008C32B6">
        <w:t xml:space="preserve">. </w:t>
      </w:r>
      <w:r w:rsidRPr="005D120A">
        <w:rPr>
          <w:rStyle w:val="StyleUnderline"/>
        </w:rPr>
        <w:t>From its beginnings in 17thand 18th-century England and America, constitutional liberalism contributed to the development of states that proved not only economically but also militarily successful, even when challenged by regimes more devoted to martial values.</w:t>
      </w:r>
    </w:p>
    <w:p w:rsidR="00D22982" w:rsidRPr="008C32B6" w:rsidRDefault="00D22982" w:rsidP="00D22982"/>
    <w:p w:rsidR="00D22982" w:rsidRDefault="00D22982" w:rsidP="00D22982">
      <w:pPr>
        <w:pStyle w:val="Heading4"/>
      </w:pPr>
      <w:r>
        <w:t>Liberalism promotes personal autonomy that directly leads to better economic prowess.</w:t>
      </w:r>
    </w:p>
    <w:p w:rsidR="00D22982" w:rsidRPr="00744145" w:rsidRDefault="00D22982" w:rsidP="00D22982">
      <w:r>
        <w:t>J</w:t>
      </w:r>
      <w:r w:rsidRPr="00754DF4">
        <w:t xml:space="preserve">ohn </w:t>
      </w:r>
      <w:r w:rsidRPr="008C32B6">
        <w:rPr>
          <w:rStyle w:val="Style13ptBold"/>
        </w:rPr>
        <w:t>Gray, 95</w:t>
      </w:r>
      <w:r>
        <w:t xml:space="preserve"> </w:t>
      </w:r>
      <w:r w:rsidRPr="00744145">
        <w:t>(is an English political philosopher with interests in analytic philosophy and the history of ideas. He retired as School Professor of European Thought at the London School of Economics and Political Science.) “Liberalism” https://books.google.com/books?id=Sh7YGQQ4d7MC&amp;printsec=frontcover&amp;dq=%22liberalism%22&amp;hl=en&amp;sa=X&amp;ei=2MqeVd-WDIHS-QGZ6Y3IBQ&amp;ved=0CDYQ6AEwBA#v=onepage&amp;q=%22liberalism%22&amp;f=false</w:t>
      </w:r>
    </w:p>
    <w:p w:rsidR="00D22982" w:rsidRPr="00754DF4" w:rsidRDefault="00D22982" w:rsidP="00D22982">
      <w:pPr>
        <w:rPr>
          <w:rStyle w:val="Emphasis"/>
        </w:rPr>
      </w:pPr>
      <w:r w:rsidRPr="00754DF4">
        <w:t xml:space="preserve">Finally, as one of the architects of the Soviet totalitarian state observed prophetically: </w:t>
      </w:r>
      <w:r w:rsidRPr="00754DF4">
        <w:rPr>
          <w:rStyle w:val="StyleUnderline"/>
        </w:rPr>
        <w:t>'In a country where the sole employer is the state, opposition means death by slow starvation. The old principle, who does not work shall not eat, has been replaced by a new one: who does not obey shall not eat'.'</w:t>
      </w:r>
      <w:r w:rsidRPr="00754DF4">
        <w:t xml:space="preserve"> The insight conveyed by these statements is that. </w:t>
      </w:r>
      <w:proofErr w:type="gramStart"/>
      <w:r w:rsidRPr="00754DF4">
        <w:rPr>
          <w:rStyle w:val="StyleUnderline"/>
        </w:rPr>
        <w:t>though</w:t>
      </w:r>
      <w:proofErr w:type="gramEnd"/>
      <w:r w:rsidRPr="00754DF4">
        <w:rPr>
          <w:rStyle w:val="StyleUnderline"/>
        </w:rPr>
        <w:t xml:space="preserve"> it is true that private property enhances the autonomy of its possessors, still the freedom that is generated by private property is not only that enjoyed or exercised by its holders. Those without substantial property in a private property society enjoy a degree of autonomy denied to any in a communal system in which no important decision can be taken without general agree- </w:t>
      </w:r>
      <w:proofErr w:type="spellStart"/>
      <w:r w:rsidRPr="00754DF4">
        <w:rPr>
          <w:rStyle w:val="StyleUnderline"/>
        </w:rPr>
        <w:t>ment</w:t>
      </w:r>
      <w:proofErr w:type="spellEnd"/>
      <w:r w:rsidRPr="00754DF4">
        <w:rPr>
          <w:rStyle w:val="StyleUnderline"/>
        </w:rPr>
        <w:t>.</w:t>
      </w:r>
      <w:r w:rsidRPr="00754DF4">
        <w:t xml:space="preserve"> Indeed, </w:t>
      </w:r>
      <w:r w:rsidRPr="00754DF4">
        <w:rPr>
          <w:rStyle w:val="Emphasis"/>
        </w:rPr>
        <w:t xml:space="preserve">even the worst off in a private property system is more autonomous than most in a collective system: the Vagabond is freer </w:t>
      </w:r>
      <w:r w:rsidRPr="00754DF4">
        <w:t xml:space="preserve">than the conscript </w:t>
      </w:r>
      <w:proofErr w:type="gramStart"/>
      <w:r w:rsidRPr="00754DF4">
        <w:t>soldier</w:t>
      </w:r>
      <w:proofErr w:type="gramEnd"/>
      <w:r w:rsidRPr="00754DF4">
        <w:t xml:space="preserve">, even if (dubiously enough, in real-world socialist systems) the latter is better fed. The </w:t>
      </w:r>
      <w:proofErr w:type="spellStart"/>
      <w:r w:rsidRPr="00754DF4">
        <w:t>defence</w:t>
      </w:r>
      <w:proofErr w:type="spellEnd"/>
      <w:r w:rsidRPr="00754DF4">
        <w:t xml:space="preserve"> l have sketched of private property in </w:t>
      </w:r>
      <w:proofErr w:type="spellStart"/>
      <w:r w:rsidRPr="00754DF4">
        <w:t>tenns</w:t>
      </w:r>
      <w:proofErr w:type="spellEnd"/>
      <w:r w:rsidRPr="00754DF4">
        <w:t xml:space="preserve"> of its contribution to individual autonomy has a </w:t>
      </w:r>
      <w:proofErr w:type="spellStart"/>
      <w:r w:rsidRPr="00754DF4">
        <w:t>Humean</w:t>
      </w:r>
      <w:proofErr w:type="spellEnd"/>
      <w:r w:rsidRPr="00754DF4">
        <w:t xml:space="preserve"> beginning in competition for scarce resources, but it issues in a Kantian recognition that </w:t>
      </w:r>
      <w:r w:rsidRPr="00754DF4">
        <w:rPr>
          <w:rStyle w:val="StyleUnderline"/>
        </w:rPr>
        <w:t xml:space="preserve">private property ensures personal independence. </w:t>
      </w:r>
      <w:r w:rsidRPr="00754DF4">
        <w:t xml:space="preserve">The two strands in the argument are distinct but not altogether unconnected. The Kantian strand insists that </w:t>
      </w:r>
      <w:r w:rsidRPr="00754DF4">
        <w:rPr>
          <w:rStyle w:val="StyleUnderline"/>
        </w:rPr>
        <w:t>the individual must be conceived as author of his ends and goals, which he cannot be required to submit to the authority of any collective process beyond the rule of law,</w:t>
      </w:r>
      <w:r w:rsidRPr="00754DF4">
        <w:t xml:space="preserve"> while the </w:t>
      </w:r>
      <w:proofErr w:type="spellStart"/>
      <w:r w:rsidRPr="00754DF4">
        <w:t>Humean</w:t>
      </w:r>
      <w:proofErr w:type="spellEnd"/>
      <w:r w:rsidRPr="00754DF4">
        <w:t xml:space="preserve"> argument invokes </w:t>
      </w:r>
      <w:r w:rsidRPr="00754DF4">
        <w:rPr>
          <w:rStyle w:val="StyleUnderline"/>
        </w:rPr>
        <w:t xml:space="preserve">the scarcity of knowledge and of natural resources as permanent consideration in </w:t>
      </w:r>
      <w:proofErr w:type="spellStart"/>
      <w:r w:rsidRPr="00754DF4">
        <w:rPr>
          <w:rStyle w:val="StyleUnderline"/>
        </w:rPr>
        <w:t>favour</w:t>
      </w:r>
      <w:proofErr w:type="spellEnd"/>
      <w:r w:rsidRPr="00754DF4">
        <w:rPr>
          <w:rStyle w:val="StyleUnderline"/>
        </w:rPr>
        <w:t xml:space="preserve"> of private property. </w:t>
      </w:r>
      <w:proofErr w:type="gramStart"/>
      <w:r w:rsidRPr="00754DF4">
        <w:rPr>
          <w:rStyle w:val="StyleUnderline"/>
        </w:rPr>
        <w:t>Taken together.</w:t>
      </w:r>
      <w:proofErr w:type="gramEnd"/>
      <w:r w:rsidRPr="00754DF4">
        <w:rPr>
          <w:rStyle w:val="StyleUnderline"/>
        </w:rPr>
        <w:t xml:space="preserve"> </w:t>
      </w:r>
      <w:proofErr w:type="gramStart"/>
      <w:r w:rsidRPr="00754DF4">
        <w:rPr>
          <w:rStyle w:val="StyleUnderline"/>
        </w:rPr>
        <w:t>these</w:t>
      </w:r>
      <w:proofErr w:type="gramEnd"/>
      <w:r w:rsidRPr="00754DF4">
        <w:rPr>
          <w:rStyle w:val="StyleUnderline"/>
        </w:rPr>
        <w:t xml:space="preserve"> two strands of argument yield a powerful case for private property institutions. To be sure, they do not show that individuals living in a liberal state are in any way obliged to hold their property in the form of full liberal ownership: they may. </w:t>
      </w:r>
      <w:proofErr w:type="gramStart"/>
      <w:r w:rsidRPr="00754DF4">
        <w:rPr>
          <w:rStyle w:val="StyleUnderline"/>
        </w:rPr>
        <w:t>if</w:t>
      </w:r>
      <w:proofErr w:type="gramEnd"/>
      <w:r w:rsidRPr="00754DF4">
        <w:rPr>
          <w:rStyle w:val="StyleUnderline"/>
        </w:rPr>
        <w:t xml:space="preserve"> they so choose, vest their property in corporate bodies - cooperatives, monasteries, or whatever - and, in any real society. </w:t>
      </w:r>
      <w:proofErr w:type="gramStart"/>
      <w:r w:rsidRPr="00754DF4">
        <w:rPr>
          <w:rStyle w:val="StyleUnderline"/>
        </w:rPr>
        <w:t>a</w:t>
      </w:r>
      <w:proofErr w:type="gramEnd"/>
      <w:r w:rsidRPr="00754DF4">
        <w:rPr>
          <w:rStyle w:val="StyleUnderline"/>
        </w:rPr>
        <w:t xml:space="preserve"> host of such complex arrangements will be made. T</w:t>
      </w:r>
      <w:r w:rsidRPr="00754DF4">
        <w:t xml:space="preserve">he basic juridical form of property right supported by the any real society, a host of such complex arrangements will be made. The basic juridical form of property right supported by the arguments I have advanced remains nonetheless full liberal owner- ship. </w:t>
      </w:r>
      <w:r w:rsidRPr="00754DF4">
        <w:rPr>
          <w:rStyle w:val="StyleUnderline"/>
        </w:rPr>
        <w:t xml:space="preserve">It is worth recalling, at the same time, that (as Robert </w:t>
      </w:r>
      <w:proofErr w:type="spellStart"/>
      <w:r w:rsidRPr="00754DF4">
        <w:rPr>
          <w:rStyle w:val="StyleUnderline"/>
        </w:rPr>
        <w:t>Nozick</w:t>
      </w:r>
      <w:proofErr w:type="spellEnd"/>
      <w:r w:rsidRPr="00754DF4">
        <w:rPr>
          <w:rStyle w:val="StyleUnderline"/>
        </w:rPr>
        <w:t xml:space="preserve"> has noted') a society based on such property rights need not be a capitalist or market-based society in its economic aspects: there is always the possibility that individuals might choose to conduct economic life on communalist or socialist principles, as they are fully entitled to do in the liberal order</w:t>
      </w:r>
      <w:r w:rsidRPr="00754DF4">
        <w:t xml:space="preserve">. The possibility is remote in any modern society, however, that large numbers of people will opt out of market relations in </w:t>
      </w:r>
      <w:proofErr w:type="spellStart"/>
      <w:r w:rsidRPr="00754DF4">
        <w:t>favour</w:t>
      </w:r>
      <w:proofErr w:type="spellEnd"/>
      <w:r w:rsidRPr="00754DF4">
        <w:t xml:space="preserve"> of communal arrangements. </w:t>
      </w:r>
      <w:r w:rsidRPr="00754DF4">
        <w:rPr>
          <w:rStyle w:val="Emphasis"/>
        </w:rPr>
        <w:t>There Individual Liberty 67 are, in addition, strong positive reasons, akin to those which support the institution of private property, why the market process is likely to be dominant in the economic life of a liberal society.</w:t>
      </w:r>
    </w:p>
    <w:p w:rsidR="00D22982" w:rsidRDefault="00D22982" w:rsidP="00D22982">
      <w:pPr>
        <w:pStyle w:val="Heading4"/>
      </w:pPr>
      <w:r>
        <w:t xml:space="preserve">Liberalism is </w:t>
      </w:r>
      <w:proofErr w:type="gramStart"/>
      <w:r>
        <w:t>key</w:t>
      </w:r>
      <w:proofErr w:type="gramEnd"/>
      <w:r>
        <w:t xml:space="preserve"> to individualism, and equality.</w:t>
      </w:r>
    </w:p>
    <w:p w:rsidR="00D22982" w:rsidRDefault="00D22982" w:rsidP="00D22982">
      <w:r w:rsidRPr="00717C21">
        <w:t xml:space="preserve">Will </w:t>
      </w:r>
      <w:proofErr w:type="spellStart"/>
      <w:r w:rsidRPr="008C32B6">
        <w:rPr>
          <w:rStyle w:val="Style13ptBold"/>
        </w:rPr>
        <w:t>Kymlicka</w:t>
      </w:r>
      <w:proofErr w:type="spellEnd"/>
      <w:r w:rsidRPr="008C32B6">
        <w:rPr>
          <w:rStyle w:val="Style13ptBold"/>
        </w:rPr>
        <w:t>, 91</w:t>
      </w:r>
      <w:r>
        <w:t xml:space="preserve"> </w:t>
      </w:r>
      <w:r w:rsidRPr="00717C21">
        <w:t>(a Canadian political philosopher best known for his work on multiculturalism) “Liberalism, Community, and Culture” accessed online 7/9/15 https://books.google.com/books?id=yW5gYPgMIMYC&amp;printsec=frontcover&amp;dq=%22liberalism%22&amp;hl=en&amp;sa=X&amp;ei=2MqeVd-WDIHS-QGZ6Y3IBQ&amp;ved=0CEgQ6AEwBw#v=onepage&amp;q=%22liberalism%22&amp;f=false</w:t>
      </w:r>
    </w:p>
    <w:p w:rsidR="00D22982" w:rsidRPr="00717C21" w:rsidRDefault="00D22982" w:rsidP="00D22982">
      <w:pPr>
        <w:rPr>
          <w:rStyle w:val="Emphasis"/>
        </w:rPr>
      </w:pPr>
      <w:r w:rsidRPr="00717C21">
        <w:t xml:space="preserve">THE claim that rights for minority cultures can be justified on liberal principles is likely to be met with </w:t>
      </w:r>
      <w:proofErr w:type="spellStart"/>
      <w:r w:rsidRPr="00717C21">
        <w:t>scepticism</w:t>
      </w:r>
      <w:proofErr w:type="spellEnd"/>
      <w:r w:rsidRPr="00717C21">
        <w:t xml:space="preserve"> by many critics and defenders of liberalism. For it is often said, by critics of liberalism, that what defines liberalism is its disregard for the context of choice, for the way that choices are situated in cultural communities. As Weaver says of the liberal response to Canada's Indian policy 'Because liberalism disregards the social system as the basis of society, the liberal concept of individual choice is frequently a fallacy. It fails to detect that choices are possible only under certain conditions' (Weaver 1981 p. 55). </w:t>
      </w:r>
      <w:r w:rsidRPr="00717C21">
        <w:rPr>
          <w:rStyle w:val="Emphasis"/>
        </w:rPr>
        <w:t xml:space="preserve">And as we've seen, Taylor thinks that liberal atomism implies that individuals are not in need of any cultural context in order to make sense of their options or exercise their capacity for choice </w:t>
      </w:r>
      <w:r w:rsidRPr="00717C21">
        <w:t xml:space="preserve">(C. Taylor 1985 p. 197). Indeed, advocates of liberalism seem to play down the importance of membership in a cultural community as a context of choice. Thus Rawls says </w:t>
      </w:r>
      <w:r w:rsidRPr="00717C21">
        <w:rPr>
          <w:rStyle w:val="StyleUnderline"/>
        </w:rPr>
        <w:t>that in a just society our self-respect is secured by our recognition as equal citizens, not, apparently, by membership in a cultural community</w:t>
      </w:r>
      <w:r w:rsidRPr="00717C21">
        <w:t xml:space="preserve"> (Rawls 1971 pp. 544- 5). Porter says that 'the saliency of ethnic </w:t>
      </w:r>
      <w:proofErr w:type="spellStart"/>
      <w:r w:rsidRPr="00717C21">
        <w:t>difierences</w:t>
      </w:r>
      <w:proofErr w:type="spellEnd"/>
      <w:r w:rsidRPr="00717C21">
        <w:t xml:space="preserve"> is a retreat from the liberal notions of the unity of mankind' (Porter p. 303). The '</w:t>
      </w:r>
      <w:proofErr w:type="spellStart"/>
      <w:r w:rsidRPr="00717C21">
        <w:t>egalitan'anism</w:t>
      </w:r>
      <w:proofErr w:type="spellEnd"/>
      <w:r w:rsidRPr="00717C21">
        <w:t>' he sees underlying liberalism requires p. 303</w:t>
      </w:r>
      <w:r w:rsidRPr="00717C21">
        <w:rPr>
          <w:rStyle w:val="StyleUnderline"/>
        </w:rPr>
        <w:t xml:space="preserve">). The 'egalitarianism' he sees underlying liberalism requires treating individuals as equal citizens, without regard to race or ethnicity. </w:t>
      </w:r>
      <w:r w:rsidRPr="00717C21">
        <w:t xml:space="preserve">Speaking, inter alia, about Inuit claims for collective rights, he says that </w:t>
      </w:r>
      <w:r w:rsidRPr="00717C21">
        <w:rPr>
          <w:rStyle w:val="Emphasis"/>
        </w:rPr>
        <w:t>minority rights are not only 'regrettable', but 'regressive'</w:t>
      </w:r>
      <w:r w:rsidRPr="00717C21">
        <w:t xml:space="preserve"> (Porter p. 298). </w:t>
      </w:r>
      <w:r w:rsidRPr="00717C21">
        <w:rPr>
          <w:rStyle w:val="StyleUnderline"/>
        </w:rPr>
        <w:t xml:space="preserve">So both </w:t>
      </w:r>
      <w:r>
        <w:rPr>
          <w:rStyle w:val="StyleUnderline"/>
        </w:rPr>
        <w:t>critic</w:t>
      </w:r>
      <w:r w:rsidRPr="00717C21">
        <w:rPr>
          <w:rStyle w:val="StyleUnderline"/>
        </w:rPr>
        <w:t xml:space="preserve">s and </w:t>
      </w:r>
      <w:r>
        <w:rPr>
          <w:rStyle w:val="StyleUnderline"/>
        </w:rPr>
        <w:t>defen</w:t>
      </w:r>
      <w:r w:rsidRPr="00717C21">
        <w:rPr>
          <w:rStyle w:val="StyleUnderline"/>
        </w:rPr>
        <w:t>ders of liberalism seem to say that the individualism and egalitarianism underlying liberalism require ignoring people': relationship to their cultural community</w:t>
      </w:r>
      <w:r w:rsidRPr="00717C21">
        <w:t xml:space="preserve">. While Ponting and </w:t>
      </w:r>
      <w:proofErr w:type="spellStart"/>
      <w:r w:rsidRPr="00717C21">
        <w:t>Gibbins</w:t>
      </w:r>
      <w:proofErr w:type="spellEnd"/>
      <w:r w:rsidRPr="00717C21">
        <w:t xml:space="preserve"> criticize liberalism for being 'married' to the view that individuals ought to be incorporated into the state independently of cultural membership (Ponting and </w:t>
      </w:r>
      <w:proofErr w:type="spellStart"/>
      <w:r w:rsidRPr="00717C21">
        <w:t>Gibbins</w:t>
      </w:r>
      <w:proofErr w:type="spellEnd"/>
      <w:r w:rsidRPr="00717C21">
        <w:t xml:space="preserve"> 1980 p. 330), Schwartz considers it a virtue of liberalism that it refuses to see individuals as situated in any way in historical communities (Schwartz </w:t>
      </w:r>
      <w:proofErr w:type="spellStart"/>
      <w:r w:rsidRPr="00717C21">
        <w:t>ch.</w:t>
      </w:r>
      <w:proofErr w:type="spellEnd"/>
      <w:r w:rsidRPr="00717C21">
        <w:t xml:space="preserve"> 1). In the face of this evidence, </w:t>
      </w:r>
      <w:r w:rsidRPr="00717C21">
        <w:rPr>
          <w:rStyle w:val="StyleUnderline"/>
        </w:rPr>
        <w:t>it would seem that an endorsement of minority rights must involve a rejection of liberal values, rather than an improved spelling-out of them. But it is important to note that all of these advocates and critics are post-war writers.</w:t>
      </w:r>
      <w:r w:rsidRPr="00717C21">
        <w:t xml:space="preserve"> </w:t>
      </w:r>
      <w:proofErr w:type="gramStart"/>
      <w:r w:rsidRPr="00717C21">
        <w:rPr>
          <w:rStyle w:val="StyleUnderline"/>
        </w:rPr>
        <w:t>If we look at the writings of earlier liberals, especially Mill.</w:t>
      </w:r>
      <w:proofErr w:type="gramEnd"/>
      <w:r w:rsidRPr="00717C21">
        <w:rPr>
          <w:rStyle w:val="StyleUnderline"/>
        </w:rPr>
        <w:t xml:space="preserve"> </w:t>
      </w:r>
      <w:proofErr w:type="gramStart"/>
      <w:r w:rsidRPr="00717C21">
        <w:rPr>
          <w:rStyle w:val="StyleUnderline"/>
        </w:rPr>
        <w:t xml:space="preserve">Green, </w:t>
      </w:r>
      <w:proofErr w:type="spellStart"/>
      <w:r w:rsidRPr="00717C21">
        <w:rPr>
          <w:rStyle w:val="StyleUnderline"/>
        </w:rPr>
        <w:t>Hobhouse</w:t>
      </w:r>
      <w:proofErr w:type="spellEnd"/>
      <w:r w:rsidRPr="00717C21">
        <w:rPr>
          <w:rStyle w:val="StyleUnderline"/>
        </w:rPr>
        <w:t>, and Dewey.</w:t>
      </w:r>
      <w:proofErr w:type="gramEnd"/>
      <w:r w:rsidRPr="00717C21">
        <w:rPr>
          <w:rStyle w:val="StyleUnderline"/>
        </w:rPr>
        <w:t xml:space="preserve"> </w:t>
      </w:r>
      <w:proofErr w:type="gramStart"/>
      <w:r w:rsidRPr="00717C21">
        <w:rPr>
          <w:rStyle w:val="StyleUnderline"/>
        </w:rPr>
        <w:t>a</w:t>
      </w:r>
      <w:proofErr w:type="gramEnd"/>
      <w:r w:rsidRPr="00717C21">
        <w:rPr>
          <w:rStyle w:val="StyleUnderline"/>
        </w:rPr>
        <w:t xml:space="preserve"> different picture emerges. They emphasized the importance of cultural membership for individual autonomy, and so had a different view about the salience of cultural membership. For exa</w:t>
      </w:r>
      <w:r>
        <w:rPr>
          <w:rStyle w:val="StyleUnderline"/>
        </w:rPr>
        <w:t>mple, Dewey stressed the import</w:t>
      </w:r>
      <w:r w:rsidRPr="00717C21">
        <w:rPr>
          <w:rStyle w:val="StyleUnderline"/>
        </w:rPr>
        <w:t xml:space="preserve">ance of belonging to 'communities'. </w:t>
      </w:r>
      <w:proofErr w:type="gramStart"/>
      <w:r w:rsidRPr="00717C21">
        <w:rPr>
          <w:rStyle w:val="StyleUnderline"/>
        </w:rPr>
        <w:t>which</w:t>
      </w:r>
      <w:proofErr w:type="gramEnd"/>
      <w:r w:rsidRPr="00717C21">
        <w:rPr>
          <w:rStyle w:val="StyleUnderline"/>
        </w:rPr>
        <w:t xml:space="preserve"> involve not only the interactions and interdependencies of civil society. </w:t>
      </w:r>
      <w:proofErr w:type="gramStart"/>
      <w:r w:rsidRPr="00717C21">
        <w:rPr>
          <w:rStyle w:val="StyleUnderline"/>
        </w:rPr>
        <w:t>but</w:t>
      </w:r>
      <w:proofErr w:type="gramEnd"/>
      <w:r w:rsidRPr="00717C21">
        <w:rPr>
          <w:rStyle w:val="StyleUnderline"/>
        </w:rPr>
        <w:t xml:space="preserve"> a consciousness of commonality.</w:t>
      </w:r>
      <w:r w:rsidRPr="00717C21">
        <w:t xml:space="preserve"> This commonality is based on cultural membership. </w:t>
      </w:r>
      <w:proofErr w:type="gramStart"/>
      <w:r w:rsidRPr="00717C21">
        <w:t>and</w:t>
      </w:r>
      <w:proofErr w:type="gramEnd"/>
      <w:r w:rsidRPr="00717C21">
        <w:t xml:space="preserve"> so requires that the young 'be brought up within the traditions, outlook and interests which characterize a community' (Dewey pp. 153-4). Green says that an important a community' (Dewey pp. r 5 3-4). </w:t>
      </w:r>
      <w:r w:rsidRPr="00717C21">
        <w:rPr>
          <w:rStyle w:val="StyleUnderline"/>
        </w:rPr>
        <w:t>Green says that an important part of the unity necessary to a good society derives 'from a common dwelling-place with its associations, from common memories, traditions and customs, and from the common ways of feeling and thinking which a common language and still more a common literature embodies'</w:t>
      </w:r>
      <w:r w:rsidRPr="00717C21">
        <w:t xml:space="preserve"> (T. H. Green pp. 130-1). Likewise </w:t>
      </w:r>
      <w:proofErr w:type="spellStart"/>
      <w:r w:rsidRPr="00717C21">
        <w:t>Hobhouse</w:t>
      </w:r>
      <w:proofErr w:type="spellEnd"/>
      <w:r w:rsidRPr="00717C21">
        <w:t xml:space="preserve"> praised those 'higher communities' which have 'a common sentiment and a common interest' (</w:t>
      </w:r>
      <w:proofErr w:type="spellStart"/>
      <w:r w:rsidRPr="00717C21">
        <w:t>Hobhouse</w:t>
      </w:r>
      <w:proofErr w:type="spellEnd"/>
      <w:r w:rsidRPr="00717C21">
        <w:t xml:space="preserve"> 1966 p. 41), best exemplified by 'the sentiment of nationality' which is a composite effect of language. </w:t>
      </w:r>
      <w:proofErr w:type="gramStart"/>
      <w:r w:rsidRPr="00717C21">
        <w:t>tradition</w:t>
      </w:r>
      <w:proofErr w:type="gramEnd"/>
      <w:r w:rsidRPr="00717C21">
        <w:t xml:space="preserve">. </w:t>
      </w:r>
      <w:proofErr w:type="gramStart"/>
      <w:r w:rsidRPr="00717C21">
        <w:t>religion</w:t>
      </w:r>
      <w:proofErr w:type="gramEnd"/>
      <w:r w:rsidRPr="00717C21">
        <w:t xml:space="preserve">. </w:t>
      </w:r>
      <w:proofErr w:type="gramStart"/>
      <w:r w:rsidRPr="00717C21">
        <w:t>and</w:t>
      </w:r>
      <w:proofErr w:type="gramEnd"/>
      <w:r w:rsidRPr="00717C21">
        <w:t xml:space="preserve"> manners which makes certain people feel themselves at one with each other and apart </w:t>
      </w:r>
      <w:proofErr w:type="spellStart"/>
      <w:r w:rsidRPr="00717C21">
        <w:t>fiom</w:t>
      </w:r>
      <w:proofErr w:type="spellEnd"/>
      <w:r w:rsidRPr="00717C21">
        <w:t xml:space="preserve"> the nest of the world. Pride and self-respect are closely bound up with it. </w:t>
      </w:r>
      <w:proofErr w:type="gramStart"/>
      <w:r w:rsidRPr="00717C21">
        <w:t>and</w:t>
      </w:r>
      <w:proofErr w:type="gramEnd"/>
      <w:r w:rsidRPr="00717C21">
        <w:t xml:space="preserve"> to destroy a nationality is in a degree to wound the pride and lower the manhood of those who adhere to it. (</w:t>
      </w:r>
      <w:proofErr w:type="spellStart"/>
      <w:r w:rsidRPr="00717C21">
        <w:t>Hobhouse</w:t>
      </w:r>
      <w:proofErr w:type="spellEnd"/>
      <w:r w:rsidRPr="00717C21">
        <w:t xml:space="preserve"> 1928 p. 146) Mill emphasized the importance of 'the feeling of nationality', a feeling which is generated by many causes. of which 'the strongest of all is identity of political antecedents: the possession of a national history, and consequent community of recollections; </w:t>
      </w:r>
      <w:r w:rsidRPr="00717C21">
        <w:rPr>
          <w:rStyle w:val="Emphasis"/>
        </w:rPr>
        <w:t xml:space="preserve">But there needn't be </w:t>
      </w:r>
      <w:r>
        <w:rPr>
          <w:rStyle w:val="Emphasis"/>
        </w:rPr>
        <w:t>any confl</w:t>
      </w:r>
      <w:r w:rsidRPr="00717C21">
        <w:rPr>
          <w:rStyle w:val="Emphasis"/>
        </w:rPr>
        <w:t>ict here, for the kind of commonality involved-i.e. commonality of language and his- tory, shared membership in a cultural community-doesn't constrain individuality.</w:t>
      </w:r>
      <w:r w:rsidRPr="00717C21">
        <w:t xml:space="preserve"> </w:t>
      </w:r>
      <w:r w:rsidRPr="00717C21">
        <w:rPr>
          <w:rStyle w:val="Emphasis"/>
        </w:rPr>
        <w:t>On the contrary, membership in a cultural structure is what enables individual freedom, what enables meaningful choices about how to lead one's life.</w:t>
      </w:r>
      <w:r w:rsidRPr="00717C21">
        <w:t xml:space="preserve"> Indeed, </w:t>
      </w:r>
      <w:proofErr w:type="spellStart"/>
      <w:r w:rsidRPr="00717C21">
        <w:t>Hobhouse</w:t>
      </w:r>
      <w:proofErr w:type="spellEnd"/>
      <w:r w:rsidRPr="00717C21">
        <w:t xml:space="preserve"> said that </w:t>
      </w:r>
      <w:r w:rsidRPr="00717C21">
        <w:rPr>
          <w:rStyle w:val="StyleUnderline"/>
        </w:rPr>
        <w:t>'true freedom' was possible only in such 'higher communities' (</w:t>
      </w:r>
      <w:proofErr w:type="spellStart"/>
      <w:r w:rsidRPr="00717C21">
        <w:rPr>
          <w:rStyle w:val="StyleUnderline"/>
        </w:rPr>
        <w:t>Hobhouse</w:t>
      </w:r>
      <w:proofErr w:type="spellEnd"/>
      <w:r w:rsidRPr="00717C21">
        <w:rPr>
          <w:rStyle w:val="StyleUnderline"/>
        </w:rPr>
        <w:t xml:space="preserve"> 1966 p. 3 5), and Dewey said that 'fraternity, liberty and equality' were 'hopeless abstractions' outside of such communities (Dewey p. 149). Likewise Mill saw </w:t>
      </w:r>
      <w:r>
        <w:rPr>
          <w:rStyle w:val="StyleUnderline"/>
        </w:rPr>
        <w:t>no confl</w:t>
      </w:r>
      <w:r w:rsidRPr="00717C21">
        <w:rPr>
          <w:rStyle w:val="StyleUnderline"/>
        </w:rPr>
        <w:t>ict between his belief that individuals should be not only free</w:t>
      </w:r>
      <w:r w:rsidRPr="00717C21">
        <w:t xml:space="preserve"> but encouraged to experiment with unfamiliar life-styles, and his belief that communities should be united by a feeling of nationality based on common sentiment. Mill was so concerned with the freedom of individuals to express their individuality in unusual and unexpected ways that Dewey thought Mill equated individuality with quirky eccentricity (</w:t>
      </w:r>
      <w:proofErr w:type="spellStart"/>
      <w:r w:rsidRPr="00717C21">
        <w:t>Gaus</w:t>
      </w:r>
      <w:proofErr w:type="spellEnd"/>
      <w:r w:rsidRPr="00717C21">
        <w:t xml:space="preserve"> p. 16); yet Mill also believed that such free individuality was 'next to impossible' in a country without commonality of language and heritage (Mill 1972 p. 361). </w:t>
      </w:r>
      <w:proofErr w:type="gramStart"/>
      <w:r w:rsidRPr="00717C21">
        <w:t>For Mill.</w:t>
      </w:r>
      <w:proofErr w:type="gramEnd"/>
      <w:r w:rsidRPr="00717C21">
        <w:t xml:space="preserve"> </w:t>
      </w:r>
      <w:proofErr w:type="gramStart"/>
      <w:r w:rsidRPr="00717C21">
        <w:t>as</w:t>
      </w:r>
      <w:proofErr w:type="gramEnd"/>
      <w:r w:rsidRPr="00717C21">
        <w:t xml:space="preserve"> for the others,</w:t>
      </w:r>
      <w:r w:rsidRPr="00717C21">
        <w:rPr>
          <w:rStyle w:val="Emphasis"/>
        </w:rPr>
        <w:t xml:space="preserve"> commonality of cultural membership wasn't in conflict with individual freedom, but </w:t>
      </w:r>
      <w:r>
        <w:rPr>
          <w:rStyle w:val="Emphasis"/>
        </w:rPr>
        <w:t>rather was its p</w:t>
      </w:r>
      <w:r w:rsidRPr="00717C21">
        <w:rPr>
          <w:rStyle w:val="Emphasis"/>
        </w:rPr>
        <w:t>recondition.</w:t>
      </w:r>
    </w:p>
    <w:p w:rsidR="00D22982" w:rsidRDefault="00D22982" w:rsidP="00D22982"/>
    <w:p w:rsidR="00D22982" w:rsidRDefault="00D22982" w:rsidP="00D22982"/>
    <w:p w:rsidR="00D22982" w:rsidRDefault="00D22982" w:rsidP="00D22982"/>
    <w:p w:rsidR="00D22982" w:rsidRDefault="00D22982" w:rsidP="00D22982"/>
    <w:p w:rsidR="00D22982" w:rsidRDefault="00D22982" w:rsidP="00D22982"/>
    <w:p w:rsidR="00D22982" w:rsidRDefault="00D22982" w:rsidP="00D22982"/>
    <w:p w:rsidR="00D22982" w:rsidRDefault="00D22982" w:rsidP="00D22982"/>
    <w:p w:rsidR="00D22982" w:rsidRDefault="00D22982" w:rsidP="00D22982"/>
    <w:p w:rsidR="00D22982" w:rsidRPr="00754DF4" w:rsidRDefault="00D22982" w:rsidP="00D22982"/>
    <w:p w:rsidR="00D22982" w:rsidRDefault="00D22982" w:rsidP="00D22982">
      <w:pPr>
        <w:spacing w:after="200" w:line="276" w:lineRule="auto"/>
        <w:rPr>
          <w:rFonts w:asciiTheme="minorHAnsi" w:hAnsiTheme="minorHAnsi"/>
        </w:rPr>
      </w:pPr>
    </w:p>
    <w:p w:rsidR="00D22982" w:rsidRDefault="00D22982" w:rsidP="00D22982">
      <w:pPr>
        <w:pStyle w:val="Heading2"/>
      </w:pPr>
      <w:r>
        <w:t>Democracy Bad</w:t>
      </w:r>
    </w:p>
    <w:p w:rsidR="00D22982" w:rsidRDefault="00D22982" w:rsidP="00D22982"/>
    <w:p w:rsidR="00D22982" w:rsidRDefault="00D22982" w:rsidP="00D22982">
      <w:pPr>
        <w:pStyle w:val="Heading3"/>
      </w:pPr>
      <w:r>
        <w:t>Democracy Bad: War/Violence</w:t>
      </w:r>
    </w:p>
    <w:p w:rsidR="00D22982" w:rsidRDefault="00D22982" w:rsidP="00D22982">
      <w:pPr>
        <w:pStyle w:val="Heading4"/>
      </w:pPr>
      <w:r>
        <w:t>Democracy promotion masks current American imperialism.</w:t>
      </w:r>
    </w:p>
    <w:p w:rsidR="00D22982" w:rsidRDefault="00D22982" w:rsidP="00D22982">
      <w:r w:rsidRPr="008C32B6">
        <w:t>Mohammad A.</w:t>
      </w:r>
      <w:r w:rsidRPr="009D32D8">
        <w:rPr>
          <w:sz w:val="24"/>
          <w:szCs w:val="24"/>
        </w:rPr>
        <w:t xml:space="preserve"> </w:t>
      </w:r>
      <w:r w:rsidRPr="008C32B6">
        <w:rPr>
          <w:rStyle w:val="Style13ptBold"/>
        </w:rPr>
        <w:t>Mousavi, 11</w:t>
      </w:r>
      <w:r>
        <w:t xml:space="preserve"> (</w:t>
      </w:r>
      <w:r w:rsidRPr="009D32D8">
        <w:t>International Journal of Humanities and Social Science</w:t>
      </w:r>
      <w:r>
        <w:t xml:space="preserve"> contributor, PhD) “</w:t>
      </w:r>
      <w:r w:rsidRPr="009D32D8">
        <w:t>The Nature of US Democracy Promotion Policy: Reality versus Illusion</w:t>
      </w:r>
      <w:r>
        <w:t xml:space="preserve"> </w:t>
      </w:r>
      <w:proofErr w:type="gramStart"/>
      <w:r w:rsidRPr="009D32D8">
        <w:t>The</w:t>
      </w:r>
      <w:proofErr w:type="gramEnd"/>
      <w:r w:rsidRPr="009D32D8">
        <w:t xml:space="preserve"> Case of Iraq</w:t>
      </w:r>
      <w:r>
        <w:t xml:space="preserve">” </w:t>
      </w:r>
      <w:r w:rsidRPr="009D32D8">
        <w:t>http://www.ijhssnet.com/journals/Vol_1_No_20_December_2011/11.pdf</w:t>
      </w:r>
    </w:p>
    <w:p w:rsidR="00D22982" w:rsidRDefault="00D22982" w:rsidP="00D22982">
      <w:pPr>
        <w:rPr>
          <w:rStyle w:val="StyleUnderline"/>
        </w:rPr>
      </w:pPr>
      <w:r w:rsidRPr="009D32D8">
        <w:t xml:space="preserve">4. Democracy Promotion: A Multipurpose Tool of US Foreign Policy </w:t>
      </w:r>
      <w:r w:rsidRPr="009D32D8">
        <w:rPr>
          <w:rStyle w:val="StyleUnderline"/>
        </w:rPr>
        <w:t xml:space="preserve">Countries try to expand their influence with myriad of tools in the global system and United States is not exception to the rule. Expansion can have two forms; they are territorial and ideological for the United States, </w:t>
      </w:r>
      <w:r w:rsidRPr="009D32D8">
        <w:t xml:space="preserve">though it may be argued that territorial expansion necessitates ideological </w:t>
      </w:r>
      <w:proofErr w:type="gramStart"/>
      <w:r w:rsidRPr="009D32D8">
        <w:t>one(</w:t>
      </w:r>
      <w:proofErr w:type="gramEnd"/>
      <w:r w:rsidRPr="009D32D8">
        <w:t>Layne and Thayer, 2007). Expansion also requires some tools; set in its historical context</w:t>
      </w:r>
      <w:r w:rsidRPr="009D32D8">
        <w:rPr>
          <w:rStyle w:val="StyleUnderline"/>
        </w:rPr>
        <w:t>, US expansion has two forms, via hard power and soft power and the tools being ―Manifest Destiny‖ and ―democracy promotion</w:t>
      </w:r>
      <w:proofErr w:type="gramStart"/>
      <w:r w:rsidRPr="009D32D8">
        <w:rPr>
          <w:rStyle w:val="StyleUnderline"/>
        </w:rPr>
        <w:t>,‖</w:t>
      </w:r>
      <w:proofErr w:type="gramEnd"/>
      <w:r w:rsidRPr="009D32D8">
        <w:t xml:space="preserve"> respectively. </w:t>
      </w:r>
      <w:r w:rsidRPr="009D32D8">
        <w:rPr>
          <w:rStyle w:val="Emphasis"/>
        </w:rPr>
        <w:t xml:space="preserve">Indeed, ‗Manifest </w:t>
      </w:r>
      <w:proofErr w:type="gramStart"/>
      <w:r w:rsidRPr="009D32D8">
        <w:rPr>
          <w:rStyle w:val="Emphasis"/>
        </w:rPr>
        <w:t>Destiny‘ originally</w:t>
      </w:r>
      <w:proofErr w:type="gramEnd"/>
      <w:r w:rsidRPr="009D32D8">
        <w:rPr>
          <w:rStyle w:val="Emphasis"/>
        </w:rPr>
        <w:t xml:space="preserve"> meant westward expansionism, but later evolved into a campaign bent on spreading democracy to foreign cultures</w:t>
      </w:r>
      <w:r w:rsidRPr="009D32D8">
        <w:t xml:space="preserve">(Hippel, 2004). </w:t>
      </w:r>
      <w:r w:rsidRPr="009D32D8">
        <w:rPr>
          <w:rStyle w:val="StyleUnderline"/>
        </w:rPr>
        <w:t>It worked as a justification for US expansionist foreign policy including the conquest of northern Mexico and bringing Latin America into the US sphere of influence</w:t>
      </w:r>
      <w:r w:rsidRPr="009D32D8">
        <w:t xml:space="preserve"> (</w:t>
      </w:r>
      <w:proofErr w:type="spellStart"/>
      <w:r w:rsidRPr="009D32D8">
        <w:t>Merk</w:t>
      </w:r>
      <w:proofErr w:type="spellEnd"/>
      <w:r w:rsidRPr="009D32D8">
        <w:t xml:space="preserve">, 1963). Winston Churchill once aptly observed, ―The empires of the future are the empires of the mind.‖ Knowing Churchill‘s account of future, it seems that </w:t>
      </w:r>
      <w:r w:rsidRPr="009D32D8">
        <w:rPr>
          <w:rStyle w:val="StyleUnderline"/>
        </w:rPr>
        <w:t>American policymakers have changed their tactic and camouflaged manifest destiny with a less harsh face, military intervention but by the name of democracy promotion, humanitarian purposes, human rights, and defending democracy; a combination of the hard and soft power</w:t>
      </w:r>
      <w:r w:rsidRPr="009D32D8">
        <w:t xml:space="preserve"> or what Joseph Nye called ―Smart Power‖ (see Figure 1) The Special Issue on Contemporary Research in Social Science © Centre for Promoting Ideas, USA 115 Figure 1: Historical route of US expansion via different methods and tools, by the authors. As the Figure 1 illustrates, </w:t>
      </w:r>
      <w:r w:rsidRPr="009D32D8">
        <w:rPr>
          <w:rStyle w:val="StyleUnderline"/>
        </w:rPr>
        <w:t>US expansion assumes two forms, territorial and ideological; two muscles of US expansion are hard and soft power. Manifest destiny or military attack/intervention and democracy promotion are the tactics of hard and soft power, respectively. Manifest destiny means annexing a territory (Indians Lands, northern Mexico), and military attack/intervention not necessarily means taking over a territory but a tool of paving the way for democracy promotion</w:t>
      </w:r>
      <w:r w:rsidRPr="009D32D8">
        <w:t xml:space="preserve"> (Japan, Germany, Iraq, Panama and Haiti) and humanitarian purposes (Somalia, Haiti, and Bosnia). Layne and Thayer (2007) argue that </w:t>
      </w:r>
      <w:r w:rsidRPr="009D32D8">
        <w:rPr>
          <w:rStyle w:val="StyleUnderline"/>
        </w:rPr>
        <w:t>Americans have always tried to continue the policy of expansionism and primacy. They also argue that US expansion of influence has been crystalized in two strands; first, the appetite for territorial expansion which satisfied by 1900 and, the second, expansion via ideological influence.</w:t>
      </w:r>
      <w:r w:rsidRPr="009D32D8">
        <w:t xml:space="preserve"> </w:t>
      </w:r>
      <w:r w:rsidRPr="009D32D8">
        <w:rPr>
          <w:rStyle w:val="Emphasis"/>
        </w:rPr>
        <w:t>History of the ideological expansion dates back to the inception of territorial expansion but its appetite has never yet been satisfied. Thus the United States no longer seeks to maintain control via other means such as ―conquering territory and imposing colonial rule‖ but through ―expanding its ideology of democracy and free market economy</w:t>
      </w:r>
      <w:proofErr w:type="gramStart"/>
      <w:r w:rsidRPr="009D32D8">
        <w:t>;‖</w:t>
      </w:r>
      <w:proofErr w:type="gramEnd"/>
      <w:r w:rsidRPr="009D32D8">
        <w:t xml:space="preserve"> </w:t>
      </w:r>
      <w:proofErr w:type="spellStart"/>
      <w:r w:rsidRPr="009D32D8">
        <w:t>i</w:t>
      </w:r>
      <w:proofErr w:type="spellEnd"/>
      <w:r w:rsidRPr="009D32D8">
        <w:t>. e., ―It does not covet territory or resources. It covets ideas</w:t>
      </w:r>
      <w:proofErr w:type="gramStart"/>
      <w:r w:rsidRPr="009D32D8">
        <w:t>,‖</w:t>
      </w:r>
      <w:proofErr w:type="gramEnd"/>
      <w:r w:rsidRPr="009D32D8">
        <w:t xml:space="preserve"> what Churchill called ―empire of the mind.‖ (Layne and Thayer, 2007) According to the Figure 1, it can be said that today territorial expansion is no longer matters and military intervention and wars is meant to enlarge the scope of dominion. On the other hand, this can be achieved via the expansion of American ideology and culture. </w:t>
      </w:r>
      <w:r w:rsidRPr="009D32D8">
        <w:rPr>
          <w:rStyle w:val="StyleUnderline"/>
        </w:rPr>
        <w:t>Hard power is meant to expand territorially and soft power to ideological expansion. However not exact in strict sense of the term, soft and hard powers have been used in parallel by the US as the manifestations of carrot and stick policy</w:t>
      </w:r>
      <w:r>
        <w:rPr>
          <w:rStyle w:val="StyleUnderline"/>
        </w:rPr>
        <w:t>.</w:t>
      </w:r>
    </w:p>
    <w:p w:rsidR="00D22982" w:rsidRDefault="00D22982" w:rsidP="00D22982">
      <w:pPr>
        <w:rPr>
          <w:rStyle w:val="StyleUnderline"/>
        </w:rPr>
      </w:pPr>
    </w:p>
    <w:p w:rsidR="00D22982" w:rsidRDefault="00D22982" w:rsidP="00D22982"/>
    <w:p w:rsidR="00D22982" w:rsidRDefault="00D22982" w:rsidP="00D22982">
      <w:pPr>
        <w:pStyle w:val="Heading4"/>
      </w:pPr>
      <w:r>
        <w:t xml:space="preserve">“Liberal democracy” has established </w:t>
      </w:r>
      <w:proofErr w:type="spellStart"/>
      <w:r>
        <w:t>heirarchys</w:t>
      </w:r>
      <w:proofErr w:type="spellEnd"/>
      <w:r>
        <w:t xml:space="preserve"> that exclude any other state that doesn’t conform. Draws lines between different powers and </w:t>
      </w:r>
      <w:proofErr w:type="spellStart"/>
      <w:r>
        <w:t>otherizes</w:t>
      </w:r>
      <w:proofErr w:type="spellEnd"/>
      <w:r>
        <w:t xml:space="preserve"> non-conformers.</w:t>
      </w:r>
    </w:p>
    <w:p w:rsidR="00D22982" w:rsidRDefault="00D22982" w:rsidP="00D22982">
      <w:proofErr w:type="gramStart"/>
      <w:r w:rsidRPr="008C32B6">
        <w:rPr>
          <w:rStyle w:val="Style13ptBold"/>
        </w:rPr>
        <w:t>Hobson, 09</w:t>
      </w:r>
      <w:r>
        <w:t xml:space="preserve"> (</w:t>
      </w:r>
      <w:r w:rsidRPr="008D421B">
        <w:t>Scholar of international political theory</w:t>
      </w:r>
      <w:r>
        <w:t>,</w:t>
      </w:r>
      <w:r w:rsidRPr="008D421B">
        <w:t xml:space="preserve"> Assistant Professor in the School of Political Science and Economics, </w:t>
      </w:r>
      <w:proofErr w:type="spellStart"/>
      <w:r w:rsidRPr="008D421B">
        <w:t>Waseda</w:t>
      </w:r>
      <w:proofErr w:type="spellEnd"/>
      <w:r w:rsidRPr="008D421B">
        <w:t xml:space="preserve"> University.</w:t>
      </w:r>
      <w:r>
        <w:t>)</w:t>
      </w:r>
      <w:proofErr w:type="gramEnd"/>
      <w:r>
        <w:t xml:space="preserve"> “</w:t>
      </w:r>
      <w:r w:rsidRPr="008D421B">
        <w:t>The Limits of Liberal-Democracy Promotion</w:t>
      </w:r>
      <w:r>
        <w:t xml:space="preserve">” accessed online 7/7/15 </w:t>
      </w:r>
      <w:r w:rsidRPr="008D421B">
        <w:t>http://search.proquest.com.proxy1.cl.msu.edu/docview/198325395?pq-origsite=summon</w:t>
      </w:r>
    </w:p>
    <w:p w:rsidR="00D22982" w:rsidRDefault="00D22982" w:rsidP="00D22982">
      <w:r w:rsidRPr="00B73263">
        <w:rPr>
          <w:rStyle w:val="StyleUnderline"/>
        </w:rPr>
        <w:t xml:space="preserve">There are serious shortcomings and difficulties in the way </w:t>
      </w:r>
      <w:proofErr w:type="spellStart"/>
      <w:r w:rsidRPr="00B73263">
        <w:rPr>
          <w:rStyle w:val="StyleUnderline"/>
        </w:rPr>
        <w:t>liberaldemocracy</w:t>
      </w:r>
      <w:proofErr w:type="spellEnd"/>
      <w:r w:rsidRPr="00B73263">
        <w:rPr>
          <w:rStyle w:val="StyleUnderline"/>
        </w:rPr>
        <w:t xml:space="preserve"> promotion has developed, ones that extend well beyond the excesses of coercive democratization and the hubris of the Bush administration.</w:t>
      </w:r>
      <w:r>
        <w:t xml:space="preserve"> Of particular significance is that </w:t>
      </w:r>
      <w:r w:rsidRPr="00B73263">
        <w:rPr>
          <w:rStyle w:val="StyleUnderline"/>
        </w:rPr>
        <w:t xml:space="preserve">these practices have essentially operated as part of a liberal movement away from the equality of states to a more hierarchical system, in which liberal democracies are identified as more legitimate. This is reflected in the way that contemporary democracy promotion practices are embedded within an ideational framework that judges states according to whether they are closer to, or further away from, the telos of liberal democracy. </w:t>
      </w:r>
      <w:r w:rsidRPr="00B73263">
        <w:t>F</w:t>
      </w:r>
      <w:r>
        <w:t xml:space="preserve">urthermore, </w:t>
      </w:r>
      <w:r w:rsidRPr="00B73263">
        <w:rPr>
          <w:rStyle w:val="StyleUnderline"/>
        </w:rPr>
        <w:t xml:space="preserve">external </w:t>
      </w:r>
      <w:proofErr w:type="spellStart"/>
      <w:r w:rsidRPr="00B73263">
        <w:rPr>
          <w:rStyle w:val="StyleUnderline"/>
        </w:rPr>
        <w:t>actors</w:t>
      </w:r>
      <w:proofErr w:type="spellEnd"/>
      <w:r w:rsidRPr="00B73263">
        <w:rPr>
          <w:rStyle w:val="StyleUnderline"/>
        </w:rPr>
        <w:t xml:space="preserve"> that have reached this stage of liberal democracy identify themselves as having rights to intervene to help democracy elsewhere.</w:t>
      </w:r>
      <w:r>
        <w:t xml:space="preserve"> With democracy promotion taken to be a "norm," reflecting die emerging "right" to democratic government in international law,45 </w:t>
      </w:r>
      <w:r w:rsidRPr="00B73263">
        <w:rPr>
          <w:rStyle w:val="Emphasis"/>
        </w:rPr>
        <w:t>states that oppose attempts by outsiders to influence the shape of domestic governance structures toward (liberal) democracy are at best tolerated, but increasingly identified as delinquent</w:t>
      </w:r>
      <w:r>
        <w:t xml:space="preserve">. </w:t>
      </w:r>
      <w:r w:rsidRPr="00B73263">
        <w:rPr>
          <w:rStyle w:val="StyleUnderline"/>
        </w:rPr>
        <w:t xml:space="preserve">Resistance to external actors intervening to support democracy is equated with the self-interest of </w:t>
      </w:r>
      <w:proofErr w:type="gramStart"/>
      <w:r w:rsidRPr="00B73263">
        <w:rPr>
          <w:rStyle w:val="StyleUnderline"/>
        </w:rPr>
        <w:t>a narrow</w:t>
      </w:r>
      <w:proofErr w:type="gramEnd"/>
      <w:r w:rsidRPr="00B73263">
        <w:rPr>
          <w:rStyle w:val="StyleUnderline"/>
        </w:rPr>
        <w:t xml:space="preserve"> ruling elite, historical backwardness, a failure in reason and understanding, or more often than not, a combination of these. Discounted are justifiable concerns over the fact that democracy promotion remains a largely Western-driven project,</w:t>
      </w:r>
      <w:r>
        <w:t xml:space="preserve"> driven - at least in part - by self-interested motives that may not be compatible with the needs and desires of local communities. Indeed, given the readily admitted strategic purposes for promoting democracy abroad, it is hardly surprising that many states have reacted with skepticism or outright opposition to these policies. </w:t>
      </w:r>
      <w:r w:rsidRPr="00B73263">
        <w:rPr>
          <w:rStyle w:val="StyleUnderline"/>
        </w:rPr>
        <w:t>Yet non-liberal-democratic states chafing at the prospect of external interference are regarded not only as impeding democratization in that specific context, but also as threatening "to the new democratic consensus within the international system."</w:t>
      </w:r>
      <w:r>
        <w:t xml:space="preserve">46 </w:t>
      </w:r>
      <w:r w:rsidRPr="00B73263">
        <w:rPr>
          <w:rStyle w:val="StyleUnderline"/>
        </w:rPr>
        <w:t xml:space="preserve">This is a reinforcement and extension of the logic of "rogue regimes": states are threatening because of what they are, and not what they do. </w:t>
      </w:r>
      <w:r>
        <w:t xml:space="preserve">In this context, </w:t>
      </w:r>
      <w:r w:rsidRPr="00B73263">
        <w:rPr>
          <w:rStyle w:val="StyleUnderline"/>
        </w:rPr>
        <w:t>democracy promotion operates within and reinforces this new kind of liberal international hierarchy, one that denies the equality of states, as established liberal democratic states are self-anointed as the most legitimate members of the international community</w:t>
      </w:r>
      <w:r>
        <w:t>.47 The hierarchical dimension of this liberal worldview operates in part through establishing a specific (liberal) model of democracy as universal in scope and potential. The breadth of the third wave, in which liberal democracy was widely accepted as the desired telos of transitions, has been taken as a sign of its global appeal. This has been reinforced by opinion polls, such as the Pew Center and World Values surveys, which indicate that democracy is the preferred form of government across the world. These findings are used as evidence for democracy's universality, which then acts as a further justification for democracy promotion.48 Lost in such interpretations is the cultural contingency of these survey results, where support for a general, abstract notion of democracy could mean something very different from the specific liberal version that is largely favored.</w:t>
      </w:r>
      <w:r w:rsidRPr="00B73263">
        <w:rPr>
          <w:rStyle w:val="Emphasis"/>
        </w:rPr>
        <w:t xml:space="preserve"> Yet the deeply embedded assumption that support for democracy naturally means the liberal variant, is highly problematic given that conceptions of democracy will always be mediated through local histories, cultures, and shared experiences</w:t>
      </w:r>
      <w:r>
        <w:t>.49</w:t>
      </w:r>
      <w:r w:rsidRPr="00490B29">
        <w:t xml:space="preserve"> A certain pretense is maintained that the version being promoted is not Western centric. The manner in which (liberal) democracy is understood - its institutions, foundations, values, and so forth - suggests otherwise, however. Admittedly practice is noticeably different from the initial post-Cold War period, which was defined by a heady optimism and overconfidence. Democracy promoters now tend to work with a more nuanced view of democracy, but the overarching liberal template remains firmly in place. This can be seen through the shift from emphasizing elections - as was the case in the 1980s and early 1990s - to contemporary practice that focuses primarily on rule of law and civil-society building.50 </w:t>
      </w:r>
      <w:proofErr w:type="gramStart"/>
      <w:r w:rsidRPr="00490B29">
        <w:t>Yet</w:t>
      </w:r>
      <w:proofErr w:type="gramEnd"/>
      <w:r w:rsidRPr="00490B29">
        <w:t xml:space="preserve"> one should be careful not to overstate the consequences of this development on the kind of democracy being promoted. In true technocratic fashion, this is primarily a change in implementation and delivery: The means have altered, the ends have not. Rule of law is emphasized as necessary for institutionalizing the constitutional structures liberal democracy requires, while civil society - understood in a specific manner, regularly according to the American experience - is meant to foster liberal democracy from below.51 There have undoubtedly been developments in attempts to support democracy, yet there is much less evidence of serious change in the fundamental assumptions and beliefs underwriting these practices.</w:t>
      </w:r>
      <w:r>
        <w:t xml:space="preserve"> </w:t>
      </w:r>
      <w:r w:rsidRPr="00B73263">
        <w:rPr>
          <w:rStyle w:val="StyleUnderline"/>
        </w:rPr>
        <w:t xml:space="preserve">The continuance of a liberal worldview informing and underwriting democracy promotion can further </w:t>
      </w:r>
      <w:proofErr w:type="gramStart"/>
      <w:r w:rsidRPr="00B73263">
        <w:rPr>
          <w:rStyle w:val="StyleUnderline"/>
        </w:rPr>
        <w:t>be</w:t>
      </w:r>
      <w:proofErr w:type="gramEnd"/>
      <w:r w:rsidRPr="00B73263">
        <w:rPr>
          <w:rStyle w:val="StyleUnderline"/>
        </w:rPr>
        <w:t xml:space="preserve"> seen through the reactions to the decidedly mixed outcomes of the third wave. The failure of many third-wave democratizers to transit successfully has led to a tendency to classify as incomplete regimes that may exhibit some democratic tendencies but fail to live up to the liberal democratic standard.</w:t>
      </w:r>
      <w:r w:rsidRPr="00490B29">
        <w:t xml:space="preserve">52 "Electoral," "illiberal," and other subtypes are portrayed as inferior and deviant, not as far advanced as liberal democracies, which remain the desired end point. This </w:t>
      </w:r>
      <w:proofErr w:type="spellStart"/>
      <w:r w:rsidRPr="00490B29">
        <w:t>Whiggish</w:t>
      </w:r>
      <w:proofErr w:type="spellEnd"/>
      <w:r w:rsidRPr="00490B29">
        <w:t xml:space="preserve"> reading, however, glosses over the contingency and violence that marked the </w:t>
      </w:r>
      <w:proofErr w:type="spellStart"/>
      <w:r w:rsidRPr="00490B29">
        <w:t>foundings</w:t>
      </w:r>
      <w:proofErr w:type="spellEnd"/>
      <w:r w:rsidRPr="00490B29">
        <w:t xml:space="preserve"> of many liberal democracies, and downplays the long, uneven, and tumultuous experience of democratization in the Western core. As Berman correctly notes, "the history of almost all democracies has been filled with turmoil, conflict, and even violence."53 It may be reasonable to expect that these historical processes will now occur in a shorter timeframe, but the contemporary liberal account of democratization encourages the presumption that the more conflictual, and potentially illiberal, dimensions of democratization can be bypassed.</w:t>
      </w:r>
    </w:p>
    <w:p w:rsidR="00D22982" w:rsidRDefault="00D22982" w:rsidP="00D22982"/>
    <w:p w:rsidR="00D22982" w:rsidRDefault="00D22982" w:rsidP="00D22982">
      <w:pPr>
        <w:pStyle w:val="Heading4"/>
      </w:pPr>
      <w:proofErr w:type="gramStart"/>
      <w:r>
        <w:t xml:space="preserve">Turns the advantage-makes violence and </w:t>
      </w:r>
      <w:proofErr w:type="spellStart"/>
      <w:r>
        <w:t>otherization</w:t>
      </w:r>
      <w:proofErr w:type="spellEnd"/>
      <w:r>
        <w:t xml:space="preserve"> inevitable.</w:t>
      </w:r>
      <w:proofErr w:type="gramEnd"/>
    </w:p>
    <w:p w:rsidR="00D22982" w:rsidRDefault="00D22982" w:rsidP="00D22982">
      <w:proofErr w:type="gramStart"/>
      <w:r w:rsidRPr="008C32B6">
        <w:rPr>
          <w:rStyle w:val="Style13ptBold"/>
        </w:rPr>
        <w:t>Hobson, 09</w:t>
      </w:r>
      <w:r>
        <w:t xml:space="preserve"> (</w:t>
      </w:r>
      <w:r w:rsidRPr="008D421B">
        <w:t>Scholar of international political theory</w:t>
      </w:r>
      <w:r>
        <w:t>,</w:t>
      </w:r>
      <w:r w:rsidRPr="008D421B">
        <w:t xml:space="preserve"> Assistant Professor in the School of Political Science and Economics, </w:t>
      </w:r>
      <w:proofErr w:type="spellStart"/>
      <w:r w:rsidRPr="008D421B">
        <w:t>Waseda</w:t>
      </w:r>
      <w:proofErr w:type="spellEnd"/>
      <w:r w:rsidRPr="008D421B">
        <w:t xml:space="preserve"> University.</w:t>
      </w:r>
      <w:r>
        <w:t>)</w:t>
      </w:r>
      <w:proofErr w:type="gramEnd"/>
      <w:r>
        <w:t xml:space="preserve"> “</w:t>
      </w:r>
      <w:r w:rsidRPr="008D421B">
        <w:t>The Limits of Liberal-Democracy Promotion</w:t>
      </w:r>
      <w:r>
        <w:t xml:space="preserve">” accessed online 7/7/15 </w:t>
      </w:r>
      <w:r w:rsidRPr="008D421B">
        <w:t>http://search.proquest.com.proxy1.cl.msu.edu/docview/198325395?pq-origsite=summon</w:t>
      </w:r>
    </w:p>
    <w:p w:rsidR="00D22982" w:rsidRDefault="00D22982" w:rsidP="00D22982">
      <w:pPr>
        <w:rPr>
          <w:rStyle w:val="StyleUnderline"/>
        </w:rPr>
      </w:pPr>
    </w:p>
    <w:p w:rsidR="00D22982" w:rsidRDefault="00D22982" w:rsidP="00D22982">
      <w:r w:rsidRPr="008D421B">
        <w:rPr>
          <w:rStyle w:val="StyleUnderline"/>
        </w:rPr>
        <w:t>One consequence of this perceived phenomenon of incomplete democratization has been attempts to assess the "quality" of democracy</w:t>
      </w:r>
      <w:proofErr w:type="gramStart"/>
      <w:r w:rsidRPr="008D421B">
        <w:rPr>
          <w:rStyle w:val="StyleUnderline"/>
        </w:rPr>
        <w:t>,54</w:t>
      </w:r>
      <w:proofErr w:type="gramEnd"/>
      <w:r w:rsidRPr="008D421B">
        <w:rPr>
          <w:rStyle w:val="StyleUnderline"/>
        </w:rPr>
        <w:t xml:space="preserve"> which effectively works to reinforce the implicit teleology and hierarchy in thinking on democratic transitions. Unsurprisingly, what counts as a "high quality" democracy looks remarkably like an idealized version of the Anglo-American liberal model. This movement toward classifying democracies bears uncomfortable resemblances to the classical "standard of civilization," codified in international law from the mid-nineteenth to mid-twentieth centuries, which distinguished "civilized," "semi-civilized." and "uncivilized" states, and operated to perpetuate practices of hierarchy, exclusion, and violence.55 While certainly not equivalent, judging and classifying regimes by their "</w:t>
      </w:r>
      <w:proofErr w:type="spellStart"/>
      <w:r w:rsidRPr="008D421B">
        <w:rPr>
          <w:rStyle w:val="StyleUnderline"/>
        </w:rPr>
        <w:t>democraticness</w:t>
      </w:r>
      <w:proofErr w:type="spellEnd"/>
      <w:r w:rsidRPr="008D421B">
        <w:rPr>
          <w:rStyle w:val="StyleUnderline"/>
        </w:rPr>
        <w:t>" treads a very slippery slope. Furthermore</w:t>
      </w:r>
      <w:r>
        <w:t xml:space="preserve">, </w:t>
      </w:r>
      <w:r w:rsidRPr="008D421B">
        <w:rPr>
          <w:rStyle w:val="StyleUnderline"/>
        </w:rPr>
        <w:t xml:space="preserve">it fails to take into account how different historical and cultural contexts interact with processes of democratization, which complicates attempts to ascertain objective, universal standards </w:t>
      </w:r>
      <w:proofErr w:type="spellStart"/>
      <w:r w:rsidRPr="008D421B">
        <w:rPr>
          <w:rStyle w:val="StyleUnderline"/>
        </w:rPr>
        <w:t>forjudging</w:t>
      </w:r>
      <w:proofErr w:type="spellEnd"/>
      <w:r w:rsidRPr="008D421B">
        <w:rPr>
          <w:rStyle w:val="StyleUnderline"/>
        </w:rPr>
        <w:t xml:space="preserve"> the "quality" of democracy. For instance, within democracy there is an ongoing tension between the principles of equality and liberty, which is resolved differently by various democracies. If one regards equality as the supreme test of democracy's quality, the Anglo-American version of liberal democracy shows notable deficiencies, but if liberty is prioritized this model receives much higher marks.</w:t>
      </w:r>
      <w:r>
        <w:rPr>
          <w:rStyle w:val="StyleUnderline"/>
        </w:rPr>
        <w:t xml:space="preserve"> </w:t>
      </w:r>
      <w:r w:rsidRPr="008D421B">
        <w:rPr>
          <w:rStyle w:val="StyleUnderline"/>
        </w:rPr>
        <w:t xml:space="preserve">As well as reinforcing a relationship in which Western democracies are regarded as "superior," this prevailing logic has also constructed a dual standard where established democracies judge the </w:t>
      </w:r>
      <w:proofErr w:type="spellStart"/>
      <w:r w:rsidRPr="008D421B">
        <w:rPr>
          <w:rStyle w:val="StyleUnderline"/>
        </w:rPr>
        <w:t>democraticness</w:t>
      </w:r>
      <w:proofErr w:type="spellEnd"/>
      <w:r w:rsidRPr="008D421B">
        <w:rPr>
          <w:rStyle w:val="StyleUnderline"/>
        </w:rPr>
        <w:t xml:space="preserve"> of other states but not themselves</w:t>
      </w:r>
      <w:r>
        <w:t xml:space="preserve">. Whitehead notes that "this is not the way liberal internationalism is pictured in standard democratic theory . . . But it is the way Western democracy promotion has generally operated over the past 20 years."56 </w:t>
      </w:r>
      <w:r w:rsidRPr="008D421B">
        <w:rPr>
          <w:rStyle w:val="StyleUnderline"/>
        </w:rPr>
        <w:t xml:space="preserve">Established democracies are excluded from the data sets of almost all scholarship on democratization, based on the presumption that democratization and democracy promotion can only occur in transitional states. </w:t>
      </w:r>
      <w:r w:rsidRPr="00B73263">
        <w:rPr>
          <w:rStyle w:val="StyleUnderline"/>
        </w:rPr>
        <w:t xml:space="preserve">Little room is left for the possibility that established democracies suffer from similar problems.57 </w:t>
      </w:r>
      <w:proofErr w:type="gramStart"/>
      <w:r w:rsidRPr="00B73263">
        <w:rPr>
          <w:rStyle w:val="StyleUnderline"/>
        </w:rPr>
        <w:t>This</w:t>
      </w:r>
      <w:proofErr w:type="gramEnd"/>
      <w:r w:rsidRPr="00B73263">
        <w:rPr>
          <w:rStyle w:val="StyleUnderline"/>
        </w:rPr>
        <w:t xml:space="preserve"> stems from a tendency by practitioners and scholars to regard democracy as a finished product, something that has been achieved in the West and is now ready to be exported elsewhere.</w:t>
      </w:r>
      <w:r>
        <w:t xml:space="preserve"> Vaclav Havel expresses this with great clarity: "Democracy is seen less and less as an open system that is best able to respond to people's basic needs - that is, as a set of possibilities that continually must be sought, redefined, and brought into being. </w:t>
      </w:r>
      <w:r w:rsidRPr="00B73263">
        <w:rPr>
          <w:rStyle w:val="StyleUnderline"/>
        </w:rPr>
        <w:t xml:space="preserve">Instead, democracy is seen as something given, finished, and complete as is, something that can be exported like cars or television sets, </w:t>
      </w:r>
      <w:proofErr w:type="gramStart"/>
      <w:r w:rsidRPr="00B73263">
        <w:rPr>
          <w:rStyle w:val="StyleUnderline"/>
        </w:rPr>
        <w:t>something</w:t>
      </w:r>
      <w:proofErr w:type="gramEnd"/>
      <w:r w:rsidRPr="00B73263">
        <w:rPr>
          <w:rStyle w:val="StyleUnderline"/>
        </w:rPr>
        <w:t xml:space="preserve"> that the more enlightened purchase and the less enlightened do not."</w:t>
      </w:r>
      <w:r>
        <w:t>58 What Havel points to is the virtue of understanding democracy in a more open manner, as an inherently incomplete and unfinished process. From this perspective, democratization is an ongoing process for all, democracies, not just transitional ones.</w:t>
      </w:r>
    </w:p>
    <w:p w:rsidR="00D22982" w:rsidRDefault="00D22982" w:rsidP="00D22982">
      <w:pPr>
        <w:pStyle w:val="Heading4"/>
      </w:pPr>
      <w:r>
        <w:t>Promotion of Liberal democratic discourse promotes modes of governmentality that make war inevitable.</w:t>
      </w:r>
    </w:p>
    <w:p w:rsidR="00D22982" w:rsidRDefault="00D22982" w:rsidP="00D22982">
      <w:proofErr w:type="gramStart"/>
      <w:r w:rsidRPr="00623CAE">
        <w:t xml:space="preserve">Mariela </w:t>
      </w:r>
      <w:proofErr w:type="spellStart"/>
      <w:r w:rsidRPr="008C32B6">
        <w:rPr>
          <w:rStyle w:val="Style13ptBold"/>
        </w:rPr>
        <w:t>Cuadro</w:t>
      </w:r>
      <w:proofErr w:type="spellEnd"/>
      <w:r w:rsidRPr="008C32B6">
        <w:rPr>
          <w:rStyle w:val="Style13ptBold"/>
        </w:rPr>
        <w:t xml:space="preserve">, </w:t>
      </w:r>
      <w:r w:rsidRPr="008C32B6">
        <w:t>4/5/</w:t>
      </w:r>
      <w:r w:rsidRPr="008C32B6">
        <w:rPr>
          <w:rStyle w:val="Style13ptBold"/>
        </w:rPr>
        <w:t>15</w:t>
      </w:r>
      <w:r>
        <w:t xml:space="preserve"> </w:t>
      </w:r>
      <w:r w:rsidRPr="00623CAE">
        <w:t>(is the Middle East Department Coordinator, at the Institute of International Relations in the National University of La Plata, in Argentina.)</w:t>
      </w:r>
      <w:proofErr w:type="gramEnd"/>
      <w:r w:rsidRPr="00623CAE">
        <w:t xml:space="preserve"> “Democracy, intervention and liberal strategy” accessed online 7/8/15 http://web.isanet.org/Web/Conferences/FLACSO-ISA%20BuenosAires%202014/Archive/573cf5b9-d87f-432f-9ca1-4cd413200176.pdf</w:t>
      </w:r>
    </w:p>
    <w:p w:rsidR="00D22982" w:rsidRDefault="00D22982" w:rsidP="00D22982">
      <w:pPr>
        <w:rPr>
          <w:rStyle w:val="Emphasis"/>
        </w:rPr>
      </w:pPr>
      <w:r w:rsidRPr="00623CAE">
        <w:rPr>
          <w:rStyle w:val="StyleUnderline"/>
        </w:rPr>
        <w:t>It is insufficient when attempting to comprehend the nature of the relations between liberal regimes and war, to dismiss their commitments to the promotion of peace and the ideal of a common humanity simply as rhetorical devices for the disguise of ulterior, largely materially driven, strategic motivations</w:t>
      </w:r>
      <w:r w:rsidRPr="00623CAE">
        <w:t xml:space="preserve">14 (Reid, 2006: 5). This is why </w:t>
      </w:r>
      <w:r w:rsidRPr="00623CAE">
        <w:rPr>
          <w:rStyle w:val="StyleUnderline"/>
        </w:rPr>
        <w:t xml:space="preserve">discourse that frames wars is not merely rhetorical, ideological or </w:t>
      </w:r>
      <w:proofErr w:type="spellStart"/>
      <w:r w:rsidRPr="00623CAE">
        <w:rPr>
          <w:rStyle w:val="StyleUnderline"/>
        </w:rPr>
        <w:t>superstructural</w:t>
      </w:r>
      <w:proofErr w:type="spellEnd"/>
      <w:r w:rsidRPr="00623CAE">
        <w:rPr>
          <w:rStyle w:val="StyleUnderline"/>
        </w:rPr>
        <w:t>. The epistemological conception of discourse assumed by this paper sustains that discourse is performative, that means that it is material and, therefore, has effects on "reality"</w:t>
      </w:r>
      <w:r w:rsidRPr="00623CAE">
        <w:t xml:space="preserve">. Thereby, </w:t>
      </w:r>
      <w:r w:rsidRPr="00623CAE">
        <w:rPr>
          <w:rStyle w:val="StyleUnderline"/>
        </w:rPr>
        <w:t>the explicit goal of establishing liberal democratic regimes in different parts of the world is not a mere rhetorical exercise that hides other (material) interests: it is constitutive of a liberal mode of government that works through the constitution of (self</w:t>
      </w:r>
      <w:proofErr w:type="gramStart"/>
      <w:r w:rsidRPr="00623CAE">
        <w:rPr>
          <w:rStyle w:val="StyleUnderline"/>
        </w:rPr>
        <w:t>)governable</w:t>
      </w:r>
      <w:proofErr w:type="gramEnd"/>
      <w:r w:rsidRPr="00623CAE">
        <w:rPr>
          <w:rStyle w:val="StyleUnderline"/>
        </w:rPr>
        <w:t xml:space="preserve"> individuals.</w:t>
      </w:r>
      <w:r w:rsidRPr="00623CAE">
        <w:t xml:space="preserve"> </w:t>
      </w:r>
      <w:r w:rsidRPr="00623CAE">
        <w:rPr>
          <w:rStyle w:val="Emphasis"/>
        </w:rPr>
        <w:t>Thus, the establishment of democracy is not conceived as a moral imperative, but as a technology of government.</w:t>
      </w:r>
      <w:r w:rsidRPr="00623CAE">
        <w:t xml:space="preserve"> In short, </w:t>
      </w:r>
      <w:proofErr w:type="gramStart"/>
      <w:r w:rsidRPr="00623CAE">
        <w:rPr>
          <w:rStyle w:val="Emphasis"/>
        </w:rPr>
        <w:t>―(</w:t>
      </w:r>
      <w:proofErr w:type="gramEnd"/>
      <w:r w:rsidRPr="00623CAE">
        <w:rPr>
          <w:rStyle w:val="Emphasis"/>
        </w:rPr>
        <w:t>t)he discourses of war are perhaps as potent politically as war itself" (</w:t>
      </w:r>
      <w:proofErr w:type="spellStart"/>
      <w:r w:rsidRPr="00623CAE">
        <w:rPr>
          <w:rStyle w:val="Emphasis"/>
        </w:rPr>
        <w:t>Jabri</w:t>
      </w:r>
      <w:proofErr w:type="spellEnd"/>
      <w:r w:rsidRPr="00623CAE">
        <w:rPr>
          <w:rStyle w:val="Emphasis"/>
        </w:rPr>
        <w:t>, 2010: 22). Indeed, discourse constitutes subjectivities and gives right to speak to some while excluding others.</w:t>
      </w:r>
      <w:r w:rsidRPr="00623CAE">
        <w:t xml:space="preserve"> In this regard, deployment of global liberalism worldwide does not have to be read from the liberal progressive perspective, which reads in the end of the Cold War "the end point of mankind's ideological evolution and the universalization of Western liberal democracy as the final form of human government" (Fukuyama, 1989: 6- 7), urging to put an end to "ideological pretensions of representing different and higher forms of human society" (Fukuyama, 1989: 23). </w:t>
      </w:r>
      <w:r w:rsidRPr="00623CAE">
        <w:rPr>
          <w:rStyle w:val="Emphasis"/>
        </w:rPr>
        <w:t>On the contrary, liberal deployment worldwide must be understood in its ability not only to present itself as the promoter of mankind´s welfare, but also in its ability to constitute the prevailing conceptions about what does welfare mean, and to constitute the interests and desires of men and women that populate the world. And war, as organized exercise of violence, also works by constituting this discourse and, therefore, constituting subjectivities</w:t>
      </w:r>
      <w:r>
        <w:rPr>
          <w:rStyle w:val="Emphasis"/>
        </w:rPr>
        <w:t>.</w:t>
      </w:r>
    </w:p>
    <w:p w:rsidR="00D22982" w:rsidRPr="008C32B6" w:rsidRDefault="00D22982" w:rsidP="00D22982">
      <w:r w:rsidRPr="008C32B6">
        <w:t>._.</w:t>
      </w:r>
    </w:p>
    <w:p w:rsidR="00D22982" w:rsidRDefault="00D22982" w:rsidP="00D22982">
      <w:pPr>
        <w:pStyle w:val="Heading3"/>
      </w:pPr>
      <w:r>
        <w:t>Democracy Bad: Totalitarianism/</w:t>
      </w:r>
      <w:proofErr w:type="spellStart"/>
      <w:r>
        <w:t>Util</w:t>
      </w:r>
      <w:proofErr w:type="spellEnd"/>
    </w:p>
    <w:p w:rsidR="00D22982" w:rsidRDefault="00D22982" w:rsidP="00D22982">
      <w:pPr>
        <w:pStyle w:val="Heading4"/>
      </w:pPr>
      <w:r w:rsidRPr="00A501C8">
        <w:t xml:space="preserve">American democracy leads to totalitarian and utilitarian mindsets. </w:t>
      </w:r>
      <w:proofErr w:type="gramStart"/>
      <w:r w:rsidRPr="00A501C8">
        <w:t>Creates a never ending cycle of violence.</w:t>
      </w:r>
      <w:proofErr w:type="gramEnd"/>
    </w:p>
    <w:p w:rsidR="00D22982" w:rsidRPr="00A501C8" w:rsidRDefault="00D22982" w:rsidP="00D22982">
      <w:r w:rsidRPr="00A501C8">
        <w:t xml:space="preserve">Isabel </w:t>
      </w:r>
      <w:r w:rsidRPr="008C32B6">
        <w:rPr>
          <w:rStyle w:val="Style13ptBold"/>
        </w:rPr>
        <w:t>David, 15</w:t>
      </w:r>
      <w:r>
        <w:t xml:space="preserve"> </w:t>
      </w:r>
      <w:r w:rsidRPr="00A501C8">
        <w:t>(PhD School of Social and Political Sciences /</w:t>
      </w:r>
      <w:proofErr w:type="spellStart"/>
      <w:r w:rsidRPr="00A501C8">
        <w:t>Universidade</w:t>
      </w:r>
      <w:proofErr w:type="spellEnd"/>
      <w:r w:rsidRPr="00A501C8">
        <w:t xml:space="preserve"> de </w:t>
      </w:r>
      <w:proofErr w:type="spellStart"/>
      <w:r w:rsidRPr="00A501C8">
        <w:t>Lisboa</w:t>
      </w:r>
      <w:proofErr w:type="spellEnd"/>
      <w:r w:rsidRPr="00A501C8">
        <w:t>) journal of Liberty and International Affairs | Vol. 1, No. 1, 2015 | UDC 327 | ISSN 1857-9760 Published online by the Institute for Research and European Studies “RETHINKING LIBERAL DEMOCRACY: PRELUDE TO TOTALITARIANISM” accessed online 7/8/15 http://e-jlia.com/papers/1714608861_vol1_num1_pap1.pdf</w:t>
      </w:r>
    </w:p>
    <w:p w:rsidR="00D22982" w:rsidRDefault="00D22982" w:rsidP="00D22982">
      <w:r w:rsidRPr="00A501C8">
        <w:rPr>
          <w:rStyle w:val="StyleUnderline"/>
        </w:rPr>
        <w:t>Mass murder in the political sphere merely emulates mass production in the economic realm. People are judged by their market value. Reified, people become eventually obsolete and thus disposable</w:t>
      </w:r>
      <w:r w:rsidRPr="00A501C8">
        <w:t>. As things, human beings can be used and manipulated</w:t>
      </w:r>
      <w:r w:rsidRPr="00A501C8">
        <w:rPr>
          <w:rStyle w:val="StyleUnderline"/>
        </w:rPr>
        <w:t>. In this utilitarian world, ideas, religions, ideologies are of interest “only insofar as they increase or decrease the survival prospects of the human species</w:t>
      </w:r>
      <w:r w:rsidRPr="00A501C8">
        <w:t xml:space="preserve"> on the earth or within the universe” (</w:t>
      </w:r>
      <w:proofErr w:type="spellStart"/>
      <w:r w:rsidRPr="00A501C8">
        <w:t>Horkheimer</w:t>
      </w:r>
      <w:proofErr w:type="spellEnd"/>
      <w:r w:rsidRPr="00A501C8">
        <w:t xml:space="preserve"> and Adorno 2002, 185). In the end, the origins of such concepts must reside in the utilitarian formula that obliterates meaning and purpose and blurs the difference between means and ends. If “all of European history through many centuries had taught people to judge each political action by its cui bono and all political events by their particular underlying interests,” (Arendt 1968, 46</w:t>
      </w:r>
      <w:r w:rsidRPr="00A501C8">
        <w:rPr>
          <w:rStyle w:val="StyleUnderline"/>
        </w:rPr>
        <w:t>) in the absence of values, what can be the boundaries to political violence?</w:t>
      </w:r>
      <w:r w:rsidRPr="00A501C8">
        <w:t xml:space="preserve"> </w:t>
      </w:r>
      <w:r w:rsidRPr="00A501C8">
        <w:rPr>
          <w:rStyle w:val="StyleUnderline"/>
        </w:rPr>
        <w:t>A nihilist society, however committed to science, can only have totalitarianism as its final destination. Totalitarianism, then, does not proceed from ignorance. And from this cycle there seems to be no escape: “whatever the punishment, once a specific crime has appeared for the first time, its reappearance is more likely than its initial emergence could ever have been</w:t>
      </w:r>
      <w:r w:rsidRPr="00A501C8">
        <w:t xml:space="preserve">.” (Arendt 2006b, 273) </w:t>
      </w:r>
      <w:r w:rsidRPr="00A501C8">
        <w:rPr>
          <w:rStyle w:val="Emphasis"/>
        </w:rPr>
        <w:t xml:space="preserve">There is indeed a strikingly frightening similarity between democracy and totalitarianism, in that the former paves the way for the latter.6 </w:t>
      </w:r>
      <w:proofErr w:type="gramStart"/>
      <w:r w:rsidRPr="00A501C8">
        <w:rPr>
          <w:rStyle w:val="Emphasis"/>
        </w:rPr>
        <w:t>One</w:t>
      </w:r>
      <w:proofErr w:type="gramEnd"/>
      <w:r w:rsidRPr="00A501C8">
        <w:rPr>
          <w:rStyle w:val="Emphasis"/>
        </w:rPr>
        <w:t xml:space="preserve"> needs only to compare the brilliant studies conducted by Tocqueville and Hannah Arendt - Democracy in America and Totalitarianism </w:t>
      </w:r>
      <w:r w:rsidRPr="00A501C8">
        <w:t xml:space="preserve">- </w:t>
      </w:r>
      <w:r w:rsidRPr="00A501C8">
        <w:rPr>
          <w:rStyle w:val="Emphasis"/>
        </w:rPr>
        <w:t>to understand the meaning of such an affirmation</w:t>
      </w:r>
      <w:r w:rsidRPr="00A501C8">
        <w:t xml:space="preserve">. </w:t>
      </w:r>
      <w:r w:rsidRPr="00A501C8">
        <w:rPr>
          <w:rStyle w:val="StyleUnderline"/>
        </w:rPr>
        <w:t xml:space="preserve">Once the difference between right and wrong is no more7 – and then we will have attained what Plato saw as the cause of evil: ignorance –, men relapse into a Hobbesian state of nature since the instinct of </w:t>
      </w:r>
      <w:proofErr w:type="spellStart"/>
      <w:r w:rsidRPr="00A501C8">
        <w:rPr>
          <w:rStyle w:val="StyleUnderline"/>
        </w:rPr>
        <w:t>selfpreservation</w:t>
      </w:r>
      <w:proofErr w:type="spellEnd"/>
      <w:r w:rsidRPr="00A501C8">
        <w:rPr>
          <w:rStyle w:val="StyleUnderline"/>
        </w:rPr>
        <w:t xml:space="preserve"> prevails when each one of us does what he </w:t>
      </w:r>
      <w:proofErr w:type="gramStart"/>
      <w:r w:rsidRPr="00A501C8">
        <w:rPr>
          <w:rStyle w:val="StyleUnderline"/>
        </w:rPr>
        <w:t>wants8 ,</w:t>
      </w:r>
      <w:proofErr w:type="gramEnd"/>
      <w:r w:rsidRPr="00A501C8">
        <w:t xml:space="preserve"> </w:t>
      </w:r>
      <w:r w:rsidRPr="00A501C8">
        <w:rPr>
          <w:rStyle w:val="StyleUnderline"/>
        </w:rPr>
        <w:t>paving the way for the utmost perversity and fully demonstrating its consequences once such men reach government</w:t>
      </w:r>
      <w:r w:rsidRPr="00A501C8">
        <w:t xml:space="preserve">, as Plato (Book VIII) noticed. </w:t>
      </w:r>
      <w:r w:rsidRPr="00A501C8">
        <w:rPr>
          <w:rStyle w:val="StyleUnderline"/>
        </w:rPr>
        <w:t xml:space="preserve">The ultimate perversion is the </w:t>
      </w:r>
      <w:proofErr w:type="spellStart"/>
      <w:r w:rsidRPr="00A501C8">
        <w:rPr>
          <w:rStyle w:val="StyleUnderline"/>
        </w:rPr>
        <w:t>trivialisation</w:t>
      </w:r>
      <w:proofErr w:type="spellEnd"/>
      <w:r w:rsidRPr="00A501C8">
        <w:rPr>
          <w:rStyle w:val="StyleUnderline"/>
        </w:rPr>
        <w:t xml:space="preserve"> of all feelings which ennoble and elevate the human condition - love, friendship, loyalty. And this development proves how easily modernity has destroyed both man’s ability to think - and especially to reflect on himself </w:t>
      </w:r>
      <w:r w:rsidRPr="00A501C8">
        <w:t xml:space="preserve">- </w:t>
      </w:r>
      <w:r w:rsidRPr="00A501C8">
        <w:rPr>
          <w:rStyle w:val="StyleUnderline"/>
        </w:rPr>
        <w:t>and his practical reason</w:t>
      </w:r>
      <w:proofErr w:type="gramStart"/>
      <w:r w:rsidRPr="00A501C8">
        <w:rPr>
          <w:rStyle w:val="StyleUnderline"/>
        </w:rPr>
        <w:t>,9</w:t>
      </w:r>
      <w:proofErr w:type="gramEnd"/>
      <w:r w:rsidRPr="00A501C8">
        <w:rPr>
          <w:rStyle w:val="StyleUnderline"/>
        </w:rPr>
        <w:t xml:space="preserve"> the one faculty on which Liberal philosophy rests, by trusting human nature.</w:t>
      </w:r>
      <w:r w:rsidRPr="00A501C8">
        <w:t xml:space="preserve"> Hitler’s election is the living proof. Action alone determines the nature of the moral person and not intention, as Aristotle (</w:t>
      </w:r>
      <w:proofErr w:type="spellStart"/>
      <w:r w:rsidRPr="00A501C8">
        <w:t>Nichomachean</w:t>
      </w:r>
      <w:proofErr w:type="spellEnd"/>
      <w:r w:rsidRPr="00A501C8">
        <w:t xml:space="preserve"> Ethics, Book III, chapter IV) noted.</w:t>
      </w:r>
    </w:p>
    <w:p w:rsidR="00D22982" w:rsidRDefault="00D22982" w:rsidP="00D22982">
      <w:pPr>
        <w:pStyle w:val="Heading3"/>
      </w:pPr>
      <w:r>
        <w:t>Democracy Bad: Patriarchy</w:t>
      </w:r>
    </w:p>
    <w:p w:rsidR="00D22982" w:rsidRPr="00C6366D" w:rsidRDefault="00D22982" w:rsidP="00D22982">
      <w:pPr>
        <w:pStyle w:val="Heading4"/>
      </w:pPr>
      <w:r w:rsidRPr="00C6366D">
        <w:t>Liberalisms focus on a shift</w:t>
      </w:r>
      <w:r>
        <w:t xml:space="preserve"> from public to private sector </w:t>
      </w:r>
      <w:r w:rsidRPr="00C6366D">
        <w:t>reinforces threats to women’s liberty and equality.</w:t>
      </w:r>
    </w:p>
    <w:p w:rsidR="00D22982" w:rsidRDefault="00D22982" w:rsidP="00D22982">
      <w:pPr>
        <w:rPr>
          <w:rStyle w:val="StyleUnderline"/>
        </w:rPr>
      </w:pPr>
      <w:r w:rsidRPr="008C32B6">
        <w:t>Tracy E.</w:t>
      </w:r>
      <w:r w:rsidRPr="008C32B6">
        <w:rPr>
          <w:rStyle w:val="Style13ptBold"/>
        </w:rPr>
        <w:t xml:space="preserve"> Higgins, 04</w:t>
      </w:r>
      <w:r>
        <w:rPr>
          <w:rStyle w:val="StyleUnderline"/>
        </w:rPr>
        <w:t xml:space="preserve"> </w:t>
      </w:r>
      <w:r w:rsidRPr="00B75A62">
        <w:t xml:space="preserve">(The Fordham Law Review is one of six well respected scholarly journals edited exclusively by Fordham Law students. Each issue explores significant legal issues and examines challenging questions in the law.) “Gender, Why Feminists </w:t>
      </w:r>
      <w:proofErr w:type="gramStart"/>
      <w:r w:rsidRPr="00B75A62">
        <w:t>Can 't</w:t>
      </w:r>
      <w:proofErr w:type="gramEnd"/>
      <w:r w:rsidRPr="00B75A62">
        <w:t xml:space="preserve"> (or Shouldn't) Be Liberals” accessed online 7/8/15 http://ir.lawnet.fordham.edu/cgi/viewcontent.cgi?article=3966&amp;context=flr</w:t>
      </w:r>
    </w:p>
    <w:p w:rsidR="00D22982" w:rsidRDefault="00D22982" w:rsidP="00D22982">
      <w:r w:rsidRPr="00C6366D">
        <w:rPr>
          <w:rStyle w:val="StyleUnderline"/>
        </w:rPr>
        <w:t>Liberalism's core idea is a simultaneous commitment to equal citizenship in the public realm and the accommodation of competing conceptions of the good in the private realm</w:t>
      </w:r>
      <w:r w:rsidRPr="008C32B6">
        <w:t>. Liberals surely disagree about precisely where the boundary between public and private should be drawn, or about how robust our conceptions of freedom and equality must be in the public realm. But for a theory to be recognizable as "liberal," I suggest, this basic idea has got to be there. In any case, it is central to the work of John Rawls, who, in the introduction to Political Liberalism, states that "</w:t>
      </w:r>
      <w:r w:rsidRPr="00C6366D">
        <w:rPr>
          <w:rStyle w:val="StyleUnderline"/>
        </w:rPr>
        <w:t>the problem of political liberalism is: How is it possible that there may exist over time a stable and just society of free and equal citizens profoundly divided by reasonable though incompatible religious, philosophical, and moral doctrines?"'</w:t>
      </w:r>
      <w:r w:rsidRPr="008C32B6">
        <w:t xml:space="preserve"> Feminist legal theorists, responding to liberalism, ask a different question: Can liberalism sustain a concept of equality that is sufficiently robust to eliminate women's subordination in both the public and private domains? Of course, feminists disagree on the answer.</w:t>
      </w:r>
      <w:r w:rsidRPr="00C6366D">
        <w:rPr>
          <w:rStyle w:val="StyleUnderline"/>
        </w:rPr>
        <w:t>' Yet even feminist fans of liberalism concede that feminists have elaborated two key ideas that, at a minimum, call into question the usefulness of liberalism to feminist objectives.4 First, feminists have argued repeatedly and persuasively that private power, in whatever context it is exercised, is highly regulatory</w:t>
      </w:r>
      <w:r w:rsidRPr="008C32B6">
        <w:t xml:space="preserve">. Here, consider power as it is wielded within the patriarchal nuclear family, as </w:t>
      </w:r>
      <w:proofErr w:type="spellStart"/>
      <w:r w:rsidRPr="008C32B6">
        <w:t>Okin</w:t>
      </w:r>
      <w:proofErr w:type="spellEnd"/>
      <w:r w:rsidRPr="008C32B6">
        <w:t xml:space="preserve"> elaborates in her essay, or within broader community structures such as religious institutions, as McClain discusses in her essay. </w:t>
      </w:r>
      <w:r w:rsidRPr="00C6366D">
        <w:rPr>
          <w:rStyle w:val="StyleUnderline"/>
        </w:rPr>
        <w:t xml:space="preserve">Second, feminists have argued that liberal reliance on the concept of individual choice or voluntariness to define the boundary of the private sphere often leaves patriarchal power intact within that sphere. </w:t>
      </w:r>
      <w:r w:rsidRPr="008C32B6">
        <w:t>I shall</w:t>
      </w:r>
      <w:r w:rsidRPr="00C6366D">
        <w:t xml:space="preserve"> </w:t>
      </w:r>
      <w:r w:rsidRPr="008C32B6">
        <w:t xml:space="preserve">explain each of these ideas briefly and then explore their implications for the feminist potential of </w:t>
      </w:r>
      <w:proofErr w:type="spellStart"/>
      <w:r w:rsidRPr="008C32B6">
        <w:t>Rawlsian</w:t>
      </w:r>
      <w:proofErr w:type="spellEnd"/>
      <w:r w:rsidRPr="008C32B6">
        <w:t xml:space="preserve"> liberalism. First, with respect to the public/private distinction</w:t>
      </w:r>
      <w:r w:rsidRPr="00C6366D">
        <w:rPr>
          <w:rStyle w:val="StyleUnderline"/>
        </w:rPr>
        <w:t>, feminists have argued that the exercise of private power threatens women's liberty and equality, regardless of whether it mimics the exercise of power by the state. Indeed, accepting provisionally the liberal distinction between public and private power, feminists have argued that the latter constitutes the principal threat to women's liberty and equality</w:t>
      </w:r>
      <w:r w:rsidRPr="008C32B6">
        <w:t>.' For example</w:t>
      </w:r>
      <w:r w:rsidRPr="00C6366D">
        <w:rPr>
          <w:rStyle w:val="Emphasis"/>
        </w:rPr>
        <w:t>, some have argued that international human rights standards that forbid torture but regard domestic violence as outside the scope of international concern fail to address the central source of violent coercion in women's lives on a global scale.6 The argument is not that the abusive husband acts under color of state law or to promote the interests of the state.7 Rather, the argument is simply that a meaningful right to freedom, bodily integrity, and security for women must include effective remedies against private violence</w:t>
      </w:r>
      <w:r w:rsidRPr="00C6366D">
        <w:t>.8 Feminists have made similar arguments in many other contexts ranging from pornography's silencing of women's speech9 to the regulatory effects of stranger-violence on women's lives.</w:t>
      </w:r>
      <w:r w:rsidRPr="00C6366D">
        <w:rPr>
          <w:rStyle w:val="StyleUnderline"/>
        </w:rPr>
        <w:t>10 Although women are surely protected in certain respects by constraints on public power, these protections do not afford women the same degree of liberty and equality as men, nor do they address the most profound obstacles to equal citizenship for women.</w:t>
      </w:r>
      <w:r w:rsidRPr="00C6366D">
        <w:t>11</w:t>
      </w:r>
    </w:p>
    <w:p w:rsidR="00D22982" w:rsidRPr="005D6445" w:rsidRDefault="00D22982" w:rsidP="00D22982">
      <w:pPr>
        <w:pStyle w:val="Heading4"/>
      </w:pPr>
      <w:r w:rsidRPr="005D6445">
        <w:t xml:space="preserve">Liberal autonomy undervalues care, and </w:t>
      </w:r>
      <w:proofErr w:type="gramStart"/>
      <w:r w:rsidRPr="005D6445">
        <w:t>cultural constraints establishes</w:t>
      </w:r>
      <w:proofErr w:type="gramEnd"/>
      <w:r w:rsidRPr="005D6445">
        <w:t xml:space="preserve"> a masculine agency that reinforces sexism.</w:t>
      </w:r>
    </w:p>
    <w:p w:rsidR="00D22982" w:rsidRDefault="00D22982" w:rsidP="00D22982">
      <w:pPr>
        <w:rPr>
          <w:rStyle w:val="StyleUnderline"/>
        </w:rPr>
      </w:pPr>
      <w:r w:rsidRPr="008C32B6">
        <w:t>Tracy E.</w:t>
      </w:r>
      <w:r w:rsidRPr="00B75A62">
        <w:rPr>
          <w:rStyle w:val="StyleUnderline"/>
        </w:rPr>
        <w:t xml:space="preserve"> </w:t>
      </w:r>
      <w:r w:rsidRPr="008C32B6">
        <w:rPr>
          <w:rStyle w:val="Style13ptBold"/>
        </w:rPr>
        <w:t>Higgins, 04</w:t>
      </w:r>
      <w:r>
        <w:rPr>
          <w:rStyle w:val="StyleUnderline"/>
        </w:rPr>
        <w:t xml:space="preserve"> </w:t>
      </w:r>
      <w:r w:rsidRPr="00B75A62">
        <w:t xml:space="preserve">(The Fordham Law Review is one of six well respected scholarly journals edited exclusively by Fordham Law students. Each issue explores significant legal issues and examines challenging questions in the law.) “Gender, Why Feminists </w:t>
      </w:r>
      <w:proofErr w:type="gramStart"/>
      <w:r w:rsidRPr="00B75A62">
        <w:t>Can 't</w:t>
      </w:r>
      <w:proofErr w:type="gramEnd"/>
      <w:r w:rsidRPr="00B75A62">
        <w:t xml:space="preserve"> (or Shouldn't) Be Liberals” accessed online 7/8/15 http://ir.lawnet.fordham.edu/cgi/viewcontent.cgi?article=3966&amp;context=flr</w:t>
      </w:r>
    </w:p>
    <w:p w:rsidR="00D22982" w:rsidRDefault="00D22982" w:rsidP="00D22982">
      <w:r w:rsidRPr="00B75A62">
        <w:rPr>
          <w:rStyle w:val="StyleUnderline"/>
        </w:rPr>
        <w:t>Second, feminists have done a lot of thinking about the way patriarchy creates gendered capacities for individual agency. In other words, recognizing that the exercise of individual choice is always constrained by culture and context,</w:t>
      </w:r>
      <w:r w:rsidRPr="00C6366D">
        <w:t xml:space="preserve"> feminists have argued that </w:t>
      </w:r>
      <w:r w:rsidRPr="00B75A62">
        <w:rPr>
          <w:rStyle w:val="StyleUnderline"/>
        </w:rPr>
        <w:t>under conditions of gender inequality, assumptions about choice and responsibility are not politically neutral.</w:t>
      </w:r>
      <w:r>
        <w:t xml:space="preserve"> </w:t>
      </w:r>
      <w:r w:rsidRPr="00C6366D">
        <w:t xml:space="preserve">This critique has at least two distinct but related strands. </w:t>
      </w:r>
      <w:r w:rsidRPr="00B75A62">
        <w:rPr>
          <w:rStyle w:val="StyleUnderline"/>
        </w:rPr>
        <w:t>The first and earliest strand emphasizes women's position in relationship with others-women as providers of care. According to this critique, liberal notions of autonomy posit an unrealistically unencumbered individual, or "atomistic man."12 Beginning from this conception of liberal autonomy, some feminists have argued that liberalism undervalues care and connection and, as a result, is distinctly masculinist in its orientation.</w:t>
      </w:r>
      <w:r w:rsidRPr="00C6366D">
        <w:t xml:space="preserve"> Both </w:t>
      </w:r>
      <w:proofErr w:type="spellStart"/>
      <w:r w:rsidRPr="00C6366D">
        <w:t>Okin</w:t>
      </w:r>
      <w:proofErr w:type="spellEnd"/>
      <w:r w:rsidRPr="00C6366D">
        <w:t xml:space="preserve"> and McClain in other</w:t>
      </w:r>
      <w:r>
        <w:t xml:space="preserve"> </w:t>
      </w:r>
      <w:r w:rsidRPr="00C6366D">
        <w:t xml:space="preserve">contexts have defended </w:t>
      </w:r>
      <w:proofErr w:type="spellStart"/>
      <w:r w:rsidRPr="00C6366D">
        <w:t>Rawlsian</w:t>
      </w:r>
      <w:proofErr w:type="spellEnd"/>
      <w:r w:rsidRPr="00C6366D">
        <w:t xml:space="preserve"> liberalism against such critiques,</w:t>
      </w:r>
      <w:r>
        <w:t xml:space="preserve"> </w:t>
      </w:r>
      <w:r w:rsidRPr="00C6366D">
        <w:t>insisting that Rawls's use of the heuristic device of the "veil of</w:t>
      </w:r>
      <w:r>
        <w:t xml:space="preserve"> </w:t>
      </w:r>
      <w:r w:rsidRPr="00C6366D">
        <w:t>ignorance" compels the exercise of empathy in the original position. 3</w:t>
      </w:r>
      <w:r>
        <w:t xml:space="preserve"> </w:t>
      </w:r>
      <w:r w:rsidRPr="00C6366D">
        <w:t>Yet their defense does not respond fully to a more important</w:t>
      </w:r>
      <w:r>
        <w:t xml:space="preserve"> </w:t>
      </w:r>
      <w:r w:rsidRPr="00C6366D">
        <w:t>relational feminist claim: that</w:t>
      </w:r>
      <w:r w:rsidRPr="00B75A62">
        <w:rPr>
          <w:rStyle w:val="StyleUnderline"/>
        </w:rPr>
        <w:t xml:space="preserve">, by positing the self as unencumbered or atomistic, liberalism tends to treat the work of caring as voluntarily assumed, a private activity, 4 and, in so doing, renders it invisible.15 This move, some feminists have argued, is convenient or even necessary for liberalism. </w:t>
      </w:r>
      <w:r w:rsidRPr="00C6366D">
        <w:t>As Wendy Brown explains, "the</w:t>
      </w:r>
      <w:r>
        <w:t xml:space="preserve"> </w:t>
      </w:r>
      <w:r w:rsidRPr="00C6366D">
        <w:t>autonomous subject of liberalism requires a large population of</w:t>
      </w:r>
      <w:r>
        <w:t xml:space="preserve"> </w:t>
      </w:r>
      <w:proofErr w:type="spellStart"/>
      <w:r w:rsidRPr="00C6366D">
        <w:t>nonautonomous</w:t>
      </w:r>
      <w:proofErr w:type="spellEnd"/>
      <w:r w:rsidRPr="00C6366D">
        <w:t xml:space="preserve"> subjects, a population that generates, tends, and</w:t>
      </w:r>
      <w:r w:rsidRPr="00B75A62">
        <w:t xml:space="preserve"> </w:t>
      </w:r>
      <w:r>
        <w:t>avows the bonds, relations, dependencies, and connections that sustain and nourish human life."</w:t>
      </w:r>
      <w:proofErr w:type="gramStart"/>
      <w:r>
        <w:t>,</w:t>
      </w:r>
      <w:r w:rsidRPr="00B75A62">
        <w:rPr>
          <w:rStyle w:val="StyleUnderline"/>
        </w:rPr>
        <w:t>16</w:t>
      </w:r>
      <w:proofErr w:type="gramEnd"/>
      <w:r w:rsidRPr="00B75A62">
        <w:rPr>
          <w:rStyle w:val="StyleUnderline"/>
        </w:rPr>
        <w:t xml:space="preserve"> The second, more recent, strand of the agency critique concerns itself less with the constraints of relationship-the bonds of family and emotional obligation-than with the more diffuse and subtle constraints of culture.</w:t>
      </w:r>
      <w:r>
        <w:t xml:space="preserve"> This critique begins from </w:t>
      </w:r>
      <w:r w:rsidRPr="00B75A62">
        <w:rPr>
          <w:rStyle w:val="StyleUnderline"/>
        </w:rPr>
        <w:t>the assumption that cultural norms, including language, law, custom, and moral norms, are not merely products of human will and action but define and limit the possibilities for human identity. 7 Feminists have argued that this social construction of identity is gender-differentiated, contributing to women's subordination.</w:t>
      </w:r>
      <w:r>
        <w:t xml:space="preserve"> Thus, f</w:t>
      </w:r>
      <w:r w:rsidRPr="00B75A62">
        <w:rPr>
          <w:rStyle w:val="StyleUnderline"/>
        </w:rPr>
        <w:t>eminist social constructionists have been concerned not so much by the liberal preoccupation of state limits on individuals (implying external constraints), but by the way a combination of forces creates or defines gendered individuals (</w:t>
      </w:r>
      <w:r>
        <w:t xml:space="preserve">implying both internal and external constraints). 8 </w:t>
      </w:r>
      <w:r w:rsidRPr="00B75A62">
        <w:rPr>
          <w:rStyle w:val="Emphasis"/>
        </w:rPr>
        <w:t xml:space="preserve">If women are socially constructed in ways that afford them less agency relative to men, then liberalism's tendency to regard liberty as the absence of external constraints (or, even more narrowly, the absence of </w:t>
      </w:r>
      <w:proofErr w:type="spellStart"/>
      <w:r w:rsidRPr="00B75A62">
        <w:rPr>
          <w:rStyle w:val="Emphasis"/>
        </w:rPr>
        <w:t>statesponsored</w:t>
      </w:r>
      <w:proofErr w:type="spellEnd"/>
      <w:r w:rsidRPr="00B75A62">
        <w:rPr>
          <w:rStyle w:val="Emphasis"/>
        </w:rPr>
        <w:t xml:space="preserve"> external constraints) leaves women less free than men in ways that are not legally cognizable.</w:t>
      </w:r>
      <w:r>
        <w:t xml:space="preserve"> a9</w:t>
      </w:r>
    </w:p>
    <w:p w:rsidR="00D22982" w:rsidRDefault="00D22982" w:rsidP="00D22982">
      <w:pPr>
        <w:pStyle w:val="Heading4"/>
      </w:pPr>
      <w:r>
        <w:t xml:space="preserve">Liberalism does nothing to solve </w:t>
      </w:r>
      <w:proofErr w:type="gramStart"/>
      <w:r>
        <w:t>inequality,</w:t>
      </w:r>
      <w:proofErr w:type="gramEnd"/>
      <w:r>
        <w:t xml:space="preserve"> in fact it perpetuates it by propping up agencies that are inherently dominant and subdural.</w:t>
      </w:r>
    </w:p>
    <w:p w:rsidR="00D22982" w:rsidRDefault="00D22982" w:rsidP="00D22982">
      <w:r w:rsidRPr="00AC5C71">
        <w:t xml:space="preserve">Nancy </w:t>
      </w:r>
      <w:r w:rsidRPr="008C32B6">
        <w:rPr>
          <w:rStyle w:val="Style13ptBold"/>
        </w:rPr>
        <w:t>Fraser</w:t>
      </w:r>
      <w:r>
        <w:t>, 9/10/</w:t>
      </w:r>
      <w:r w:rsidRPr="008C32B6">
        <w:rPr>
          <w:rStyle w:val="Style13ptBold"/>
        </w:rPr>
        <w:t>13</w:t>
      </w:r>
      <w:r>
        <w:t xml:space="preserve"> (</w:t>
      </w:r>
      <w:r w:rsidRPr="00AC5C71">
        <w:t>Nancy Fraser is an American critical theorist, currently the Henry A. and Louise Loeb Professor of Political and Social Science and professor of philosophy at The New School in New York City</w:t>
      </w:r>
      <w:r>
        <w:t xml:space="preserve">) “Rethinking the Public Sphere: A Contribution to the Critique of Actually Existing Democracy” accessed online 7/8/15 </w:t>
      </w:r>
      <w:r w:rsidRPr="00AC5C71">
        <w:t>http://my.ilstu.edu/~jkshapi/Fraser_Rethinking%20the%20Public%20Sphere.pdf</w:t>
      </w:r>
    </w:p>
    <w:p w:rsidR="00D22982" w:rsidRPr="00AC5C71" w:rsidRDefault="00D22982" w:rsidP="00D22982">
      <w:r w:rsidRPr="00AC5C71">
        <w:t xml:space="preserve">If we take these considerations seriously, then </w:t>
      </w:r>
      <w:r w:rsidRPr="005D6445">
        <w:rPr>
          <w:rStyle w:val="Emphasis"/>
        </w:rPr>
        <w:t xml:space="preserve">we should be led to entertain serious doubts about a conception of the public sphere that purports to bracket, rather than to eliminate, structural social inequalities. We should question whether it is possible even in principle for interlocutors to deliberate as if they were social peers in specially designated discursive arenas, when these discursive arenas are situated in a larger societal </w:t>
      </w:r>
      <w:proofErr w:type="spellStart"/>
      <w:r w:rsidRPr="005D6445">
        <w:rPr>
          <w:rStyle w:val="Emphasis"/>
        </w:rPr>
        <w:t>contexthat</w:t>
      </w:r>
      <w:proofErr w:type="spellEnd"/>
      <w:r w:rsidRPr="005D6445">
        <w:rPr>
          <w:rStyle w:val="Emphasis"/>
        </w:rPr>
        <w:t xml:space="preserve"> is pervaded by structural relations of dominance and subordination.</w:t>
      </w:r>
      <w:r w:rsidRPr="00AC5C71">
        <w:t xml:space="preserve"> What is at stake here is the autonomy of specifically political institutions vis-</w:t>
      </w:r>
      <w:proofErr w:type="gramStart"/>
      <w:r w:rsidRPr="00AC5C71">
        <w:t>,</w:t>
      </w:r>
      <w:proofErr w:type="spellStart"/>
      <w:r w:rsidRPr="00AC5C71">
        <w:t>i</w:t>
      </w:r>
      <w:proofErr w:type="spellEnd"/>
      <w:proofErr w:type="gramEnd"/>
      <w:r w:rsidRPr="00AC5C71">
        <w:t xml:space="preserve">-vis the surrounding societal context. </w:t>
      </w:r>
      <w:r w:rsidRPr="00AC5C71">
        <w:rPr>
          <w:rStyle w:val="StyleUnderline"/>
        </w:rPr>
        <w:t>Now, one salient feature that distinguishes liberalism from some other political-theoretical orientations is that liberalism assumes the autonomy of the political in a very strong form. Liberal political theory assumes that it is possible to organize a democratic form of political life on the basis of socio-economic and socio-sexual structures that generate systemic inequalities.</w:t>
      </w:r>
      <w:r w:rsidRPr="00AC5C71">
        <w:t xml:space="preserve"> For liberals, then, </w:t>
      </w:r>
      <w:r w:rsidRPr="00AC5C71">
        <w:rPr>
          <w:rStyle w:val="Emphasis"/>
        </w:rPr>
        <w:t>the problem of democracy becomes the problem of how to insulate political processes from what are considered to be non-political or pre-political processes, those characteristic, for example, of the economy, the family, and informal everyday life. The problem for liberals, thus, is how to strengthen the barriers separating political institutions that are supposed to instantiate relations of equality from economic, cultural, and socio-sexual institutions that are premised on systemic relations of inequality.</w:t>
      </w:r>
      <w:r w:rsidRPr="00AC5C71">
        <w:t xml:space="preserve">'9 Yet the weight of circumstance suggests that in order to have a public sphere in which interlocutors can deliberate as peers, it is not sufficient merely to bracket social inequality. Instead, it is a necessary condition for participatory parity that systemic social inequalities be eliminated. This does not mean that everyone must have exactly the same income, but it does require the sort of rough equality that is inconsistent with systemically-generated relations of dominance and subordination. </w:t>
      </w:r>
      <w:r w:rsidRPr="00AC5C71">
        <w:rPr>
          <w:rStyle w:val="StyleUnderline"/>
        </w:rPr>
        <w:t>Pace liberalism, then, political democracy requires substantive social equality</w:t>
      </w:r>
      <w:r w:rsidRPr="00AC5C71">
        <w:t>.20</w:t>
      </w:r>
    </w:p>
    <w:p w:rsidR="00D22982" w:rsidRPr="008C32B6" w:rsidRDefault="00D22982" w:rsidP="00D22982">
      <w:pPr>
        <w:pStyle w:val="Heading3"/>
      </w:pPr>
      <w:r w:rsidRPr="008C32B6">
        <w:t>Democracy Bad: Racism</w:t>
      </w:r>
    </w:p>
    <w:p w:rsidR="00D22982" w:rsidRPr="008C32B6" w:rsidRDefault="00D22982" w:rsidP="00D22982">
      <w:pPr>
        <w:pStyle w:val="Heading4"/>
      </w:pPr>
      <w:r w:rsidRPr="008C32B6">
        <w:t>Liberal democracy pursues American exceptionalism that is deeply rooted in racism.</w:t>
      </w:r>
    </w:p>
    <w:p w:rsidR="00D22982" w:rsidRPr="008C32B6" w:rsidRDefault="00D22982" w:rsidP="00D22982">
      <w:r w:rsidRPr="008C32B6">
        <w:t xml:space="preserve">Mariela </w:t>
      </w:r>
      <w:proofErr w:type="spellStart"/>
      <w:r w:rsidRPr="008C32B6">
        <w:rPr>
          <w:rStyle w:val="Style13ptBold"/>
        </w:rPr>
        <w:t>Cuadro</w:t>
      </w:r>
      <w:proofErr w:type="spellEnd"/>
      <w:r w:rsidRPr="008C32B6">
        <w:rPr>
          <w:rStyle w:val="Style13ptBold"/>
        </w:rPr>
        <w:t>, 11</w:t>
      </w:r>
      <w:r w:rsidRPr="008C32B6">
        <w:t xml:space="preserve"> (is the Middle East Department Coordinator, at the Institute of International Relations in the National University of La Plata, in Argentina.)”</w:t>
      </w:r>
      <w:r w:rsidRPr="005A275A">
        <w:t xml:space="preserve"> </w:t>
      </w:r>
      <w:proofErr w:type="spellStart"/>
      <w:r w:rsidRPr="008C32B6">
        <w:t>Universalisation</w:t>
      </w:r>
      <w:proofErr w:type="spellEnd"/>
      <w:r w:rsidRPr="008C32B6">
        <w:t xml:space="preserve"> of liberal democracy, American exceptionalism and racism” accessed online 7/8/15</w:t>
      </w:r>
      <w:r w:rsidRPr="005A275A">
        <w:t xml:space="preserve"> </w:t>
      </w:r>
      <w:r w:rsidRPr="008C32B6">
        <w:t>http://www2.hu-berlin.de/transcience/Vol2_Issue2_2011_30_43.pdf</w:t>
      </w:r>
    </w:p>
    <w:p w:rsidR="00D22982" w:rsidRDefault="00D22982" w:rsidP="00D22982">
      <w:r w:rsidRPr="008C32B6">
        <w:t xml:space="preserve">Historically in international relations there has been a dispute between realists and liberalists based on the primacy of interests or values in international politics. Whereas the latter underscore the importance of giving a central place to values, the former insist that they should be put aside in the establishment of the Foreign Policy. When George W. Bush campaigned for the presidency of the United States (US), he did it based on a realist platform. The terrorist acts of September 11, 2001 on the World Trade Center changed this policy. The administration’s response took the form of a “Global War on Terror” (GWT) that made possible the intervention of US all over the world1. However, following </w:t>
      </w:r>
      <w:proofErr w:type="spellStart"/>
      <w:r w:rsidRPr="008C32B6">
        <w:t>Deleuze</w:t>
      </w:r>
      <w:proofErr w:type="spellEnd"/>
      <w:r w:rsidRPr="008C32B6">
        <w:t xml:space="preserve"> and </w:t>
      </w:r>
      <w:proofErr w:type="spellStart"/>
      <w:r w:rsidRPr="008C32B6">
        <w:t>Guattari</w:t>
      </w:r>
      <w:proofErr w:type="spellEnd"/>
      <w:r w:rsidRPr="008C32B6">
        <w:t>, there is no de-</w:t>
      </w:r>
      <w:proofErr w:type="spellStart"/>
      <w:r w:rsidRPr="008C32B6">
        <w:t>territorialization</w:t>
      </w:r>
      <w:proofErr w:type="spellEnd"/>
      <w:r w:rsidRPr="008C32B6">
        <w:t xml:space="preserve"> without a consequent re-</w:t>
      </w:r>
      <w:proofErr w:type="spellStart"/>
      <w:r w:rsidRPr="008C32B6">
        <w:t>territorialization</w:t>
      </w:r>
      <w:proofErr w:type="spellEnd"/>
      <w:r w:rsidRPr="008C32B6">
        <w:t xml:space="preserve"> (2004). The GWT thus had its battlefields in the Middle East region. After invading Afghanistan to retaliate against those who had harbored the Al-Qaida suspects of the 9-11 terrorist acts, the US policy targeted Iraq. We will not analyze the reasons behind these two invasions, but we will use them as paradigms of the ultimate expression of </w:t>
      </w:r>
      <w:proofErr w:type="gramStart"/>
      <w:r w:rsidRPr="008C32B6">
        <w:t>a global</w:t>
      </w:r>
      <w:proofErr w:type="gramEnd"/>
      <w:r w:rsidRPr="008C32B6">
        <w:t xml:space="preserve"> liberal governance of which the US is its most steely bearer. Indeed, as Foucault argues, “</w:t>
      </w:r>
      <w:r w:rsidRPr="005A275A">
        <w:rPr>
          <w:rStyle w:val="StyleUnderline"/>
        </w:rPr>
        <w:t xml:space="preserve">American liberalism [. . </w:t>
      </w:r>
      <w:proofErr w:type="gramStart"/>
      <w:r w:rsidRPr="005A275A">
        <w:rPr>
          <w:rStyle w:val="StyleUnderline"/>
        </w:rPr>
        <w:t>. ]</w:t>
      </w:r>
      <w:proofErr w:type="gramEnd"/>
      <w:r w:rsidRPr="005A275A">
        <w:rPr>
          <w:rStyle w:val="StyleUnderline"/>
        </w:rPr>
        <w:t xml:space="preserve"> </w:t>
      </w:r>
      <w:proofErr w:type="gramStart"/>
      <w:r w:rsidRPr="005A275A">
        <w:rPr>
          <w:rStyle w:val="StyleUnderline"/>
        </w:rPr>
        <w:t>is</w:t>
      </w:r>
      <w:proofErr w:type="gramEnd"/>
      <w:r w:rsidRPr="005A275A">
        <w:rPr>
          <w:rStyle w:val="StyleUnderline"/>
        </w:rPr>
        <w:t xml:space="preserve"> not [. . . ] a mere economic and political election formed and formulated by the government or in the governmental circle. In America, liberalism is a whole way of being and thinking. It is much more a type of relationship between governors and governed than a technique of the former destined to the latter” (2007: 254). That is</w:t>
      </w:r>
      <w:r w:rsidRPr="008C32B6">
        <w:t xml:space="preserve"> </w:t>
      </w:r>
      <w:r w:rsidRPr="005A275A">
        <w:rPr>
          <w:rStyle w:val="StyleUnderline"/>
        </w:rPr>
        <w:t>why we can hold that liberalism crosses the entire political spectrum of the US.</w:t>
      </w:r>
      <w:r w:rsidRPr="008C32B6">
        <w:t xml:space="preserve"> Actually, we will study the questions of liberal democracy, US exceptionalism and racism, putting aside existing differences between Democrats and Republicans. Thus we intend to establish what </w:t>
      </w:r>
      <w:r w:rsidRPr="005A275A">
        <w:rPr>
          <w:rStyle w:val="StyleUnderline"/>
        </w:rPr>
        <w:t xml:space="preserve">we call cultural racism not as an ideological matter, but as a necessary mechanism of the liberal way of global government as “general framework of </w:t>
      </w:r>
      <w:proofErr w:type="spellStart"/>
      <w:r w:rsidRPr="005A275A">
        <w:rPr>
          <w:rStyle w:val="StyleUnderline"/>
        </w:rPr>
        <w:t>biopolitics</w:t>
      </w:r>
      <w:proofErr w:type="spellEnd"/>
      <w:r w:rsidRPr="005A275A">
        <w:rPr>
          <w:rStyle w:val="StyleUnderline"/>
        </w:rPr>
        <w:t>”</w:t>
      </w:r>
      <w:r w:rsidRPr="008C32B6">
        <w:t xml:space="preserve"> (Foucault, 2007: 40). What the Bush administration criticized about previous forms of power exercise in the Middle East region (including that of US) was the tolerance of authoritarian governments throughout history, favoring stability over freedom2. From this point of view, such a situation generated resentment and anger. Therefore, was identified as the root of terrorism, which – it was said – fed on the absence of democracy in the region. At this point, US’ interests and values coincided. Indeed, to put an end to terrorism, the expansion of freedom was a must (observe that this discourse homologated freedom and democracy). This was accompanied by a construction of the terrorist enemy not as a political enemy but instead as a danger to the population, excluding the terrorist subjects from the field of the political. The Bush administration thus established a linkage between security and freedom/democracy conflating interests and values and eliminating contradictions between the two. The US national interest would be achieved through the expansion of US values (constructed not as particular and historical, but as universal 1This article will be based on the interventionist policies conducted by the Bush administration. We think, nevertheless, that its theoretical framework could be used to think the contemporary intervention in Libya as well. 2It is important to note that in the administration’s speeches what was criticized was the tolerance, the acceptance of authoritarian regimes, eluding talking about the active participation of the US in the imposition of those governments. The clearest example of which is the coup organized by the CIA against the nationalist government of </w:t>
      </w:r>
      <w:proofErr w:type="spellStart"/>
      <w:r w:rsidRPr="008C32B6">
        <w:t>Mossadegh</w:t>
      </w:r>
      <w:proofErr w:type="spellEnd"/>
      <w:r w:rsidRPr="008C32B6">
        <w:t xml:space="preserve"> in Iran in 1953. But we should add that the CIA participated actively in the coup that put </w:t>
      </w:r>
      <w:proofErr w:type="spellStart"/>
      <w:r w:rsidRPr="008C32B6">
        <w:t>Aref</w:t>
      </w:r>
      <w:proofErr w:type="spellEnd"/>
      <w:r w:rsidRPr="008C32B6">
        <w:t xml:space="preserve"> in power (in 1963) and finally led to Saddam Hussein’s government, as well. 30 </w:t>
      </w:r>
      <w:proofErr w:type="spellStart"/>
      <w:r w:rsidRPr="008C32B6">
        <w:t>Cuadro</w:t>
      </w:r>
      <w:proofErr w:type="spellEnd"/>
      <w:r w:rsidRPr="008C32B6">
        <w:t xml:space="preserve">: Liberal democracy, American Exceptionalism and Racism. </w:t>
      </w:r>
      <w:proofErr w:type="gramStart"/>
      <w:r w:rsidRPr="008C32B6">
        <w:t>31 and necessary).</w:t>
      </w:r>
      <w:proofErr w:type="gramEnd"/>
      <w:r w:rsidRPr="008C32B6">
        <w:t xml:space="preserve"> Condoleezza Rice (National Security Advisor and Secretary of State) dubbed this the “uniquely American realism” (2008). The GWT thus appeared as a liberal war par excellence: a war based on values that were presented as universal, making them non particular, nor political; fought against absolute enemies posed as dangers for the (global) population; at the center of which were at the same time freedom and security. If, as said, liberalism is conceived as “general framework of </w:t>
      </w:r>
      <w:proofErr w:type="spellStart"/>
      <w:r w:rsidRPr="008C32B6">
        <w:t>biopolitics</w:t>
      </w:r>
      <w:proofErr w:type="spellEnd"/>
      <w:r w:rsidRPr="008C32B6">
        <w:t xml:space="preserve">” and, following Foucault’s thought, in a </w:t>
      </w:r>
      <w:proofErr w:type="spellStart"/>
      <w:r w:rsidRPr="008C32B6">
        <w:t>biopolitical</w:t>
      </w:r>
      <w:proofErr w:type="spellEnd"/>
      <w:r w:rsidRPr="008C32B6">
        <w:t xml:space="preserve"> technology of power, sovereign power, that is to say the power of making die, exerts itself through the inscription of racism in state’s mechanisms, talking about some sort of liberal racism is actually possible. The unilateral and aggressive policy of the Bush administration -the demonstration of US absolute power- made possible its demonization. In fact, there was an attempt to construct it as an exception in the history of the US. </w:t>
      </w:r>
      <w:r w:rsidRPr="005A275A">
        <w:rPr>
          <w:rStyle w:val="Emphasis"/>
        </w:rPr>
        <w:t xml:space="preserve">However, we affirm that the </w:t>
      </w:r>
      <w:proofErr w:type="spellStart"/>
      <w:r w:rsidRPr="005A275A">
        <w:rPr>
          <w:rStyle w:val="Emphasis"/>
        </w:rPr>
        <w:t>universalisation</w:t>
      </w:r>
      <w:proofErr w:type="spellEnd"/>
      <w:r w:rsidRPr="005A275A">
        <w:rPr>
          <w:rStyle w:val="Emphasis"/>
        </w:rPr>
        <w:t xml:space="preserve"> of particular values (e.g., liberal democracy) has deep roots in the idea of American exceptionalism and can be explained as a form of racism as a characteristic mechanism of the liberal way of global government.</w:t>
      </w:r>
      <w:r w:rsidRPr="008C32B6">
        <w:t xml:space="preserve"> If we have chosen the Bush administration as our empirical terrain that is because, even as we recognize its discontinuities with respect to previous administrations, it is our intention to point out regularities and return it to the history of liberal government.</w:t>
      </w:r>
    </w:p>
    <w:p w:rsidR="00D22982" w:rsidRDefault="00D22982" w:rsidP="00D22982"/>
    <w:p w:rsidR="0030317A" w:rsidRDefault="0030317A" w:rsidP="0030317A">
      <w:pPr>
        <w:pStyle w:val="Heading1"/>
      </w:pPr>
      <w:r>
        <w:t>Econ</w:t>
      </w:r>
    </w:p>
    <w:p w:rsidR="0030317A" w:rsidRPr="00CE2798" w:rsidRDefault="0030317A" w:rsidP="0030317A">
      <w:pPr>
        <w:pStyle w:val="Heading2"/>
      </w:pPr>
      <w:r>
        <w:t>Demo Good: Econ</w:t>
      </w:r>
    </w:p>
    <w:p w:rsidR="0030317A" w:rsidRPr="00CE2798" w:rsidRDefault="0030317A" w:rsidP="0030317A">
      <w:pPr>
        <w:pStyle w:val="Heading3"/>
      </w:pPr>
      <w:r w:rsidRPr="00CE2798">
        <w:t>1NC</w:t>
      </w:r>
    </w:p>
    <w:p w:rsidR="0030317A" w:rsidRPr="00CE2798" w:rsidRDefault="0030317A" w:rsidP="0030317A">
      <w:pPr>
        <w:keepNext/>
        <w:keepLines/>
        <w:spacing w:before="40"/>
        <w:outlineLvl w:val="3"/>
        <w:rPr>
          <w:rFonts w:eastAsiaTheme="majorEastAsia" w:cstheme="majorBidi"/>
          <w:b/>
          <w:iCs/>
          <w:sz w:val="26"/>
        </w:rPr>
      </w:pPr>
      <w:r w:rsidRPr="00CE2798">
        <w:rPr>
          <w:rFonts w:eastAsiaTheme="majorEastAsia" w:cstheme="majorBidi"/>
          <w:b/>
          <w:iCs/>
          <w:sz w:val="26"/>
        </w:rPr>
        <w:t>Democracy is found to have a positive effect on economy and studies aren’t the only way to determine how each affects the other</w:t>
      </w:r>
    </w:p>
    <w:p w:rsidR="0030317A" w:rsidRPr="00CE2798" w:rsidRDefault="0030317A" w:rsidP="0030317A">
      <w:pPr>
        <w:rPr>
          <w:bCs/>
        </w:rPr>
      </w:pPr>
      <w:proofErr w:type="spellStart"/>
      <w:r w:rsidRPr="00CE2798">
        <w:rPr>
          <w:b/>
          <w:bCs/>
          <w:sz w:val="26"/>
        </w:rPr>
        <w:t>Uslu</w:t>
      </w:r>
      <w:proofErr w:type="spellEnd"/>
      <w:r w:rsidRPr="00CE2798">
        <w:rPr>
          <w:b/>
          <w:bCs/>
          <w:sz w:val="26"/>
        </w:rPr>
        <w:t xml:space="preserve"> 12</w:t>
      </w:r>
      <w:r w:rsidRPr="00CE2798">
        <w:rPr>
          <w:bCs/>
        </w:rPr>
        <w:t>; HAKAN USLU works in the department of economics for Auburn University; 8/4/12; “Democracy and Economic Growth”; (https://etd.auburn.edu/bitstream/handle/10415/3171/thesis_final_21May2012.pdf?sequence=2&amp;ts=1436369546694)</w:t>
      </w:r>
    </w:p>
    <w:p w:rsidR="0030317A" w:rsidRDefault="0030317A" w:rsidP="0030317A">
      <w:r w:rsidRPr="00CE2798">
        <w:t xml:space="preserve">In spite of the long and affluent dialogue on the correlation between democracy and economic growth, many of the central questions on the subject of the developmental consequences of political democracy remain, by and large, unresolved. </w:t>
      </w:r>
      <w:r w:rsidRPr="0072028B">
        <w:rPr>
          <w:rStyle w:val="StyleUnderline"/>
        </w:rPr>
        <w:t>According to the popular view, democracy has positive impact on economic developments but</w:t>
      </w:r>
      <w:r w:rsidRPr="00CE2798">
        <w:t xml:space="preserve"> the relevant quantitative and cross-national </w:t>
      </w:r>
      <w:r w:rsidRPr="0072028B">
        <w:rPr>
          <w:rStyle w:val="StyleUnderline"/>
        </w:rPr>
        <w:t>researches are still disturbed by the conflicting findings.</w:t>
      </w:r>
      <w:r w:rsidRPr="00CE2798">
        <w:t xml:space="preserve"> Together these theoretical and research associated </w:t>
      </w:r>
      <w:r w:rsidRPr="0072028B">
        <w:rPr>
          <w:rStyle w:val="StyleUnderline"/>
        </w:rPr>
        <w:t>issues have contributed to a good deal of confusion with respect to theories of how political democracies might affect economic development and with respect to the empirical position of testable claims implied by such theories</w:t>
      </w:r>
      <w:r w:rsidRPr="00CE2798">
        <w:t xml:space="preserve"> (</w:t>
      </w:r>
      <w:proofErr w:type="spellStart"/>
      <w:r w:rsidRPr="00CE2798">
        <w:t>Sirowy</w:t>
      </w:r>
      <w:proofErr w:type="spellEnd"/>
      <w:r w:rsidRPr="00CE2798">
        <w:t xml:space="preserve"> and </w:t>
      </w:r>
      <w:proofErr w:type="spellStart"/>
      <w:r w:rsidRPr="00CE2798">
        <w:t>Inkeles</w:t>
      </w:r>
      <w:proofErr w:type="spellEnd"/>
      <w:r w:rsidRPr="00CE2798">
        <w:t xml:space="preserve">, 1990). There are two terminological convention of labeling these theoretical positions as the “Compatibility” and “Conflict” perspectives (Huntington, 1987). Below, these perspectives are 17 elaborated with respect to their implications for the effect of political democracy on economic growth. Later, some more channels showing how democracy influences economic growth will be provided. Today, </w:t>
      </w:r>
      <w:r w:rsidRPr="0072028B">
        <w:rPr>
          <w:rStyle w:val="StyleUnderline"/>
        </w:rPr>
        <w:t>democratic governance is built by more countries than ever before because they aspire to develop democratic institutions and forms that are more sensitive for the needs of ordinary citizens</w:t>
      </w:r>
      <w:r w:rsidRPr="00CE2798">
        <w:t xml:space="preserve">, including the poor, and that promote development (UNDP: Democratic governance). Although, in the literature, there is no agreement on the notion that mentioned in previous sentence, </w:t>
      </w:r>
      <w:r w:rsidRPr="0072028B">
        <w:rPr>
          <w:rStyle w:val="StyleUnderline"/>
        </w:rPr>
        <w:t>many cases from real world strongly show that democracy has a positive effect on economic growth, for example, the most democratic countries of the world are the richest countries</w:t>
      </w:r>
      <w:r w:rsidRPr="00CE2798">
        <w:t xml:space="preserve">. Below, some studies which consistent with these real world evidences will be summarized. </w:t>
      </w:r>
      <w:r w:rsidRPr="0072028B">
        <w:rPr>
          <w:rStyle w:val="StyleUnderline"/>
        </w:rPr>
        <w:t>Many social scientists and economists agree with democratization is essential for economic growth</w:t>
      </w:r>
      <w:r w:rsidRPr="00CE2798">
        <w:t xml:space="preserve">. Claude (1976) argues that the consolidation and extension of fundamental freedoms and civil liberties are necessary in order to motivate citizens for prudential investments and to continue their business life. North (1990) follows the proponents of democratic view which says state </w:t>
      </w:r>
      <w:r w:rsidRPr="0072028B">
        <w:rPr>
          <w:rStyle w:val="StyleUnderline"/>
        </w:rPr>
        <w:t>autonomy is potential danger for economic performance and he argues that the state tend generally to put pressure on the society and only democratic institutions can force that type of states to act in the requisition of majority</w:t>
      </w:r>
      <w:r w:rsidRPr="00CE2798">
        <w:t xml:space="preserve">. According to his perspective, we can conclude that </w:t>
      </w:r>
      <w:r w:rsidRPr="0072028B">
        <w:rPr>
          <w:rStyle w:val="StyleUnderline"/>
        </w:rPr>
        <w:t>democracies are essential for efficient economic growth.</w:t>
      </w:r>
      <w:r w:rsidRPr="00CE2798">
        <w:t xml:space="preserve"> 18 According to </w:t>
      </w:r>
      <w:proofErr w:type="spellStart"/>
      <w:r w:rsidRPr="00CE2798">
        <w:t>Goodin</w:t>
      </w:r>
      <w:proofErr w:type="spellEnd"/>
      <w:r w:rsidRPr="00CE2798">
        <w:t xml:space="preserve"> (1979) and Goodell and </w:t>
      </w:r>
      <w:proofErr w:type="spellStart"/>
      <w:r w:rsidRPr="00CE2798">
        <w:t>Powelson</w:t>
      </w:r>
      <w:proofErr w:type="spellEnd"/>
      <w:r w:rsidRPr="00CE2798">
        <w:t xml:space="preserve"> (1982) the social conditions that lead to economic development, such as economic pluralism, are generated by the implementation and existence of political rights and civil liberties and democratic forms. They argue that the concept of the economic pluralism which is critical for economic growth. Underlying the idea of economic pluralism is the notion that citizens can act freely to sell and buy products or distribute them within the marketplace in order to create most innovative and competitive technologies. In other words, economic pluralism composes of open competition and predictability. These two components of economic pluralism exist in a marketplace only when the form of government is organized based on democratic rules and institutions and the citizens have the security of expectations for the future. </w:t>
      </w:r>
      <w:proofErr w:type="spellStart"/>
      <w:r w:rsidRPr="00CE2798">
        <w:t>Sirowy</w:t>
      </w:r>
      <w:proofErr w:type="spellEnd"/>
      <w:r w:rsidRPr="00CE2798">
        <w:t xml:space="preserve"> and </w:t>
      </w:r>
      <w:proofErr w:type="spellStart"/>
      <w:r w:rsidRPr="00CE2798">
        <w:t>Inkeles</w:t>
      </w:r>
      <w:proofErr w:type="spellEnd"/>
      <w:r w:rsidRPr="00CE2798">
        <w:t xml:space="preserve"> (1990) argue that the privilege and vested interests of minority is broken by the popular political participation. Moreover, political participation causes to existence of the participative mentality in the marketplace and also causes an increase in the flow of information which is critical to government. Consequently, it can be argued that the conditions conducive to change, entrepreneurial risk, and economic growth are created by the political participation. According to the proponents of compatibility perspective, authoritarian forms of governments may cause a more rapid economic growth in the short run, democratic forms of governments, however, are well suited for a sustained, balanced, and equitable growth in the long run (</w:t>
      </w:r>
      <w:proofErr w:type="spellStart"/>
      <w:r w:rsidRPr="00CE2798">
        <w:t>Sirowy</w:t>
      </w:r>
      <w:proofErr w:type="spellEnd"/>
      <w:r w:rsidRPr="00CE2798">
        <w:t xml:space="preserve"> and </w:t>
      </w:r>
      <w:proofErr w:type="spellStart"/>
      <w:r w:rsidRPr="00CE2798">
        <w:t>Inkeles</w:t>
      </w:r>
      <w:proofErr w:type="spellEnd"/>
      <w:r w:rsidRPr="00CE2798">
        <w:t xml:space="preserve">, 1990). </w:t>
      </w:r>
      <w:proofErr w:type="spellStart"/>
      <w:r w:rsidRPr="00CE2798">
        <w:t>Barro</w:t>
      </w:r>
      <w:proofErr w:type="spellEnd"/>
      <w:r w:rsidRPr="00CE2798">
        <w:t xml:space="preserve"> (1996) argue that </w:t>
      </w:r>
      <w:r w:rsidRPr="0072028B">
        <w:rPr>
          <w:rStyle w:val="StyleUnderline"/>
        </w:rPr>
        <w:t>democratic institutions work like a control mechanism on the power of government and they prevent the society from unpopular policies and the corruption among the public officials. In this view, more political rights tend to be growth enhancing</w:t>
      </w:r>
      <w:r w:rsidRPr="00CE2798">
        <w:t xml:space="preserve">. 19 </w:t>
      </w:r>
      <w:proofErr w:type="spellStart"/>
      <w:r w:rsidRPr="00CE2798">
        <w:t>Przeworski</w:t>
      </w:r>
      <w:proofErr w:type="spellEnd"/>
      <w:r w:rsidRPr="00CE2798">
        <w:t xml:space="preserve"> and </w:t>
      </w:r>
      <w:proofErr w:type="spellStart"/>
      <w:r w:rsidRPr="00CE2798">
        <w:t>Limongi</w:t>
      </w:r>
      <w:proofErr w:type="spellEnd"/>
      <w:r w:rsidRPr="00CE2798">
        <w:t xml:space="preserve"> (1993) seek a simple answer to the question whether democracy fosters or hinders economic development. First of all, they suggest that the effect of political participation is difficult to assess without considering a good economic model of the growth. In addition, they also suggest that scholars must consider politic regimes affect growth via policies. </w:t>
      </w:r>
      <w:proofErr w:type="spellStart"/>
      <w:r w:rsidRPr="00CE2798">
        <w:t>Lindauer</w:t>
      </w:r>
      <w:proofErr w:type="spellEnd"/>
      <w:r w:rsidRPr="00CE2798">
        <w:t xml:space="preserve"> and </w:t>
      </w:r>
      <w:proofErr w:type="spellStart"/>
      <w:r w:rsidRPr="00CE2798">
        <w:t>Velencik</w:t>
      </w:r>
      <w:proofErr w:type="spellEnd"/>
      <w:r w:rsidRPr="00CE2798">
        <w:t xml:space="preserve"> (1992) give an example of these types of policies in their paper as the size of government is negatively related to growth, but the increase of government expenditure has a positive effect on economic development. </w:t>
      </w:r>
      <w:proofErr w:type="spellStart"/>
      <w:r w:rsidRPr="00CE2798">
        <w:t>Przeworski</w:t>
      </w:r>
      <w:proofErr w:type="spellEnd"/>
      <w:r w:rsidRPr="00CE2798">
        <w:t xml:space="preserve"> and </w:t>
      </w:r>
      <w:proofErr w:type="spellStart"/>
      <w:r w:rsidRPr="00CE2798">
        <w:t>Limongi</w:t>
      </w:r>
      <w:proofErr w:type="spellEnd"/>
      <w:r w:rsidRPr="00CE2798">
        <w:t xml:space="preserve"> (1993) specifically focus on the issue whether democracies or authoritarian government structure better secure the property rights because today, the popular view seems to agree that these rights foster the growth. According to the result of the study of </w:t>
      </w:r>
      <w:proofErr w:type="spellStart"/>
      <w:r w:rsidRPr="00CE2798">
        <w:t>Przeworski</w:t>
      </w:r>
      <w:proofErr w:type="spellEnd"/>
      <w:r w:rsidRPr="00CE2798">
        <w:t xml:space="preserve"> and </w:t>
      </w:r>
      <w:proofErr w:type="spellStart"/>
      <w:r w:rsidRPr="00CE2798">
        <w:t>Limongi</w:t>
      </w:r>
      <w:proofErr w:type="spellEnd"/>
      <w:r w:rsidRPr="00CE2798">
        <w:t xml:space="preserve"> (1993),</w:t>
      </w:r>
      <w:r w:rsidRPr="0072028B">
        <w:rPr>
          <w:rStyle w:val="StyleUnderline"/>
        </w:rPr>
        <w:t xml:space="preserve"> political institutions, in other words, policies are positively related to economic growth, but political regimes do not capture relevant differences.</w:t>
      </w:r>
      <w:r w:rsidRPr="00CE2798">
        <w:t xml:space="preserve"> Olson (1991) approaches to the subject from a different perspective. In his study, he shows that </w:t>
      </w:r>
      <w:r w:rsidRPr="0072028B">
        <w:rPr>
          <w:rStyle w:val="StyleUnderline"/>
        </w:rPr>
        <w:t>democracies are more reliable than autocracies with respect to future investments and returns. He argues that “the autocrat has the problem that he cannot easily and straightforwardly make credible commitment. If he runs the society, there is no one who can force him to keep his commitments.</w:t>
      </w:r>
      <w:r w:rsidRPr="00CE2798">
        <w:t xml:space="preserve"> The autocrat can promise that he will not impose any future taxes or confiscations that would make current investments unprofitable, but given his incentive to make that promise even if he intends to break it, the promise may not be credible.” The representative models for the mechanisms which specify how democratic governments promote economic growth have been introduced in the literature by the social scientist and economists. Although these models are seemingly different, they generate the same conclusion. </w:t>
      </w:r>
      <w:r w:rsidRPr="0072028B">
        <w:rPr>
          <w:rStyle w:val="StyleUnderline"/>
        </w:rPr>
        <w:t>The fundamental assumption behind these models is that some productive role of 20 democratic governments is optimal for maximizing efficiency, growth, and welfare.</w:t>
      </w:r>
      <w:r w:rsidRPr="00CE2798">
        <w:t xml:space="preserve"> According to the models of </w:t>
      </w:r>
      <w:proofErr w:type="spellStart"/>
      <w:r w:rsidRPr="00CE2798">
        <w:t>Przeworski</w:t>
      </w:r>
      <w:proofErr w:type="spellEnd"/>
      <w:r w:rsidRPr="00CE2798">
        <w:t xml:space="preserve"> (1990), </w:t>
      </w:r>
      <w:proofErr w:type="spellStart"/>
      <w:r w:rsidRPr="00CE2798">
        <w:t>Barro</w:t>
      </w:r>
      <w:proofErr w:type="spellEnd"/>
      <w:r w:rsidRPr="00CE2798">
        <w:t xml:space="preserve"> (1990) and Olson (1990), perpetuating a framework for individual operation and supplying inputs directly which are not efficiently supplied by the market are two ways that the states can participate in activities that support private production. In the marketplace, for instance, law and order are provided by government and keeping the contracts valid is under responsibility of the governments. In addition to the examples of the appropriate framework for private activities, governments defend private parties from the external threats (</w:t>
      </w:r>
      <w:proofErr w:type="spellStart"/>
      <w:r w:rsidRPr="00CE2798">
        <w:t>Przeworski</w:t>
      </w:r>
      <w:proofErr w:type="spellEnd"/>
      <w:r w:rsidRPr="00CE2798">
        <w:t xml:space="preserve"> and </w:t>
      </w:r>
      <w:proofErr w:type="spellStart"/>
      <w:r w:rsidRPr="00CE2798">
        <w:t>Limongi</w:t>
      </w:r>
      <w:proofErr w:type="spellEnd"/>
      <w:r w:rsidRPr="00CE2798">
        <w:t xml:space="preserve">, 1993). </w:t>
      </w:r>
      <w:proofErr w:type="spellStart"/>
      <w:r w:rsidRPr="00CE2798">
        <w:t>Helliwell</w:t>
      </w:r>
      <w:proofErr w:type="spellEnd"/>
      <w:r w:rsidRPr="00CE2798">
        <w:t xml:space="preserve"> (1994) assesses the effect of several measures of democracy and personal freedoms on economic development in a comparative framework. According to </w:t>
      </w:r>
      <w:proofErr w:type="spellStart"/>
      <w:r w:rsidRPr="00CE2798">
        <w:t>Helliwell’s</w:t>
      </w:r>
      <w:proofErr w:type="spellEnd"/>
      <w:r w:rsidRPr="00CE2798">
        <w:t xml:space="preserve"> discussion, democracies tend to assist to establish the essential atmosphere that encourages higher levels of schooling and investment, and thereby economic growth is affected positively by these indirect mechanisms. Although </w:t>
      </w:r>
      <w:proofErr w:type="spellStart"/>
      <w:r w:rsidRPr="00CE2798">
        <w:t>Helliwell</w:t>
      </w:r>
      <w:proofErr w:type="spellEnd"/>
      <w:r w:rsidRPr="00CE2798">
        <w:t xml:space="preserve"> (1994) estimated the partial effect of democracy on subsequent economic growth is negative but statistically non-significant, this statistically insignificant negative effect is counterbalanced by the indirect positive effect such as investment and education. Consequently, the overall result of </w:t>
      </w:r>
      <w:proofErr w:type="spellStart"/>
      <w:r w:rsidRPr="00CE2798">
        <w:t>Helliwell’s</w:t>
      </w:r>
      <w:proofErr w:type="spellEnd"/>
      <w:r w:rsidRPr="00CE2798">
        <w:t xml:space="preserve"> research is that democracy promotes economic growth by means of education and investment. </w:t>
      </w:r>
    </w:p>
    <w:p w:rsidR="000C6D6F" w:rsidRPr="00EC5295" w:rsidRDefault="000C6D6F" w:rsidP="000C6D6F">
      <w:pPr>
        <w:pStyle w:val="Heading4"/>
        <w:rPr>
          <w:u w:val="single"/>
        </w:rPr>
      </w:pPr>
      <w:r w:rsidRPr="00EC5295">
        <w:t xml:space="preserve">Economic stagnation causes </w:t>
      </w:r>
      <w:r w:rsidRPr="00EC5295">
        <w:rPr>
          <w:u w:val="single"/>
        </w:rPr>
        <w:t xml:space="preserve">global WMD conflict </w:t>
      </w:r>
    </w:p>
    <w:p w:rsidR="000C6D6F" w:rsidRPr="00EC5295" w:rsidRDefault="000C6D6F" w:rsidP="000C6D6F">
      <w:r w:rsidRPr="00EC5295">
        <w:rPr>
          <w:rStyle w:val="Style13ptBold"/>
        </w:rPr>
        <w:t>Hutchinson 14</w:t>
      </w:r>
      <w:r w:rsidRPr="00EC5295">
        <w:t xml:space="preserve"> (Martin, Business and Economics Editor at United Press International, MBA from Harvard Business School, former international merchant banker, 1-3-14, “The chilling echoes of 1914, a century on” Wall Street Journal) </w:t>
      </w:r>
      <w:hyperlink r:id="rId8" w:history="1">
        <w:r w:rsidRPr="00EC5295">
          <w:rPr>
            <w:rStyle w:val="Hyperlink"/>
          </w:rPr>
          <w:t>http://online.wsj.com/articles/william-galston-secular-stagnation-may-be-for-real-1409095263</w:t>
        </w:r>
      </w:hyperlink>
      <w:r w:rsidRPr="00EC5295">
        <w:t>,</w:t>
      </w:r>
    </w:p>
    <w:p w:rsidR="000C6D6F" w:rsidRPr="00EC5295" w:rsidRDefault="000C6D6F" w:rsidP="000C6D6F"/>
    <w:p w:rsidR="000C6D6F" w:rsidRPr="00EC5295" w:rsidRDefault="000C6D6F" w:rsidP="000C6D6F">
      <w:pPr>
        <w:rPr>
          <w:rStyle w:val="Emphasis"/>
        </w:rPr>
      </w:pPr>
      <w:r w:rsidRPr="00EC5295">
        <w:rPr>
          <w:rStyle w:val="StyleUnderline"/>
        </w:rPr>
        <w:t>The years before 1914 saw the formation of trade blocs separated by high tariff barriers.</w:t>
      </w:r>
      <w:r w:rsidRPr="00EC5295">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w:t>
      </w:r>
      <w:proofErr w:type="spellStart"/>
      <w:r w:rsidRPr="00EC5295">
        <w:t>defence</w:t>
      </w:r>
      <w:proofErr w:type="spellEnd"/>
      <w:r w:rsidRPr="00EC5295">
        <w:t xml:space="preserve"> against tariffs. But </w:t>
      </w:r>
      <w:r w:rsidRPr="00EC5295">
        <w:rPr>
          <w:rStyle w:val="StyleUnderline"/>
        </w:rPr>
        <w:t xml:space="preserve">protectionism could be become entrenched if prolonged economic stagnation leads countries to pursue their own narrow interests. </w:t>
      </w:r>
      <w:r w:rsidRPr="00EC5295">
        <w:t xml:space="preserve">Germany, Austria, Russia and France lost between 20 and 35 percent of national output between 1913 and 1918, according to Angus Maddison’s data used in Stephen </w:t>
      </w:r>
      <w:proofErr w:type="spellStart"/>
      <w:r w:rsidRPr="00EC5295">
        <w:t>Broadberry’s</w:t>
      </w:r>
      <w:proofErr w:type="spellEnd"/>
      <w:r w:rsidRPr="00EC5295">
        <w:t xml:space="preserve"> “The Economics of World War One: A Comparative Analysis”. British GDP declined in 1914 and 1915, but grew 15 percent over the four years, as did the U.S. economy. The 37 million military and civilian casualties may tell a more accurate story but </w:t>
      </w:r>
      <w:r w:rsidRPr="00EC5295">
        <w:rPr>
          <w:rStyle w:val="StyleUnderline"/>
        </w:rPr>
        <w:t>if history were to repeat itself</w:t>
      </w:r>
      <w:r w:rsidRPr="00EC5295">
        <w:t xml:space="preserve">, the </w:t>
      </w:r>
      <w:r w:rsidRPr="00EC5295">
        <w:rPr>
          <w:rStyle w:val="StyleUnderline"/>
        </w:rPr>
        <w:t>global conflict could be both more universal and</w:t>
      </w:r>
      <w:r w:rsidRPr="00EC5295">
        <w:t xml:space="preserve"> more</w:t>
      </w:r>
      <w:r w:rsidRPr="00EC5295">
        <w:rPr>
          <w:rStyle w:val="StyleUnderline"/>
        </w:rPr>
        <w:t xml:space="preserve"> destructive. </w:t>
      </w:r>
      <w:r w:rsidRPr="00EC5295">
        <w:rPr>
          <w:rStyle w:val="Emphasis"/>
        </w:rPr>
        <w:t>Nuclear weapons proliferate.</w:t>
      </w:r>
      <w:r w:rsidRPr="00EC5295">
        <w:rPr>
          <w:rStyle w:val="StyleUnderline"/>
        </w:rPr>
        <w:t xml:space="preserve"> Warped diplomatic anger could lead to the deployment of </w:t>
      </w:r>
      <w:r w:rsidRPr="00EC5295">
        <w:rPr>
          <w:rStyle w:val="Emphasis"/>
        </w:rPr>
        <w:t>chemical and biological devices</w:t>
      </w:r>
      <w:r w:rsidRPr="00EC5295">
        <w:t xml:space="preserve">. </w:t>
      </w:r>
      <w:r w:rsidRPr="00EC5295">
        <w:rPr>
          <w:rStyle w:val="Emphasis"/>
        </w:rPr>
        <w:t>E</w:t>
      </w:r>
      <w:r w:rsidRPr="00EC5295">
        <w:rPr>
          <w:rStyle w:val="StyleUnderline"/>
        </w:rPr>
        <w:t>lectro</w:t>
      </w:r>
      <w:r w:rsidRPr="00EC5295">
        <w:rPr>
          <w:rStyle w:val="Emphasis"/>
        </w:rPr>
        <w:t>m</w:t>
      </w:r>
      <w:r w:rsidRPr="00EC5295">
        <w:rPr>
          <w:rStyle w:val="StyleUnderline"/>
        </w:rPr>
        <w:t xml:space="preserve">agnetic </w:t>
      </w:r>
      <w:r w:rsidRPr="00EC5295">
        <w:rPr>
          <w:rStyle w:val="Emphasis"/>
        </w:rPr>
        <w:t>p</w:t>
      </w:r>
      <w:r w:rsidRPr="00EC5295">
        <w:rPr>
          <w:rStyle w:val="StyleUnderline"/>
        </w:rPr>
        <w:t xml:space="preserve">ulses could wipe out our fragile </w:t>
      </w:r>
      <w:proofErr w:type="gramStart"/>
      <w:r w:rsidRPr="00EC5295">
        <w:rPr>
          <w:rStyle w:val="StyleUnderline"/>
        </w:rPr>
        <w:t>electronic  networks</w:t>
      </w:r>
      <w:proofErr w:type="gramEnd"/>
      <w:r w:rsidRPr="00EC5295">
        <w:rPr>
          <w:rStyle w:val="StyleUnderline"/>
        </w:rPr>
        <w:t xml:space="preserve">. </w:t>
      </w:r>
      <w:r w:rsidRPr="00EC5295">
        <w:t xml:space="preserve">Like the assassination of Archduke Ferdinand that sparked World War One, the catalyst for cataclysm might be something quite surprising. </w:t>
      </w:r>
      <w:proofErr w:type="gramStart"/>
      <w:r w:rsidRPr="00EC5295">
        <w:t>A global run on bank and other investment assets or an outbreak of hyperinflation, maybe?</w:t>
      </w:r>
      <w:proofErr w:type="gramEnd"/>
      <w:r w:rsidRPr="00EC5295">
        <w:t xml:space="preserve"> </w:t>
      </w:r>
      <w:r w:rsidRPr="00EC5295">
        <w:rPr>
          <w:rStyle w:val="StyleUnderline"/>
        </w:rPr>
        <w:t>These threats get more serious the more policymakers pump up</w:t>
      </w:r>
      <w:r w:rsidRPr="00EC5295">
        <w:t xml:space="preserve"> equity, bond, property and banking </w:t>
      </w:r>
      <w:r w:rsidRPr="00EC5295">
        <w:rPr>
          <w:rStyle w:val="StyleUnderline"/>
        </w:rPr>
        <w:t>bubbles</w:t>
      </w:r>
      <w:r w:rsidRPr="00EC5295">
        <w:t xml:space="preserve">. </w:t>
      </w:r>
      <w:r w:rsidRPr="00EC5295">
        <w:rPr>
          <w:rStyle w:val="StyleUnderline"/>
        </w:rPr>
        <w:t>If global wealth</w:t>
      </w:r>
      <w:r w:rsidRPr="00EC5295">
        <w:t xml:space="preserve"> evaporates, or </w:t>
      </w:r>
      <w:r w:rsidRPr="00EC5295">
        <w:rPr>
          <w:rStyle w:val="StyleUnderline"/>
        </w:rPr>
        <w:t>is proven to be an illusion, today’s</w:t>
      </w:r>
      <w:r w:rsidRPr="00EC5295">
        <w:t xml:space="preserve"> largely cordial </w:t>
      </w:r>
      <w:r w:rsidRPr="00EC5295">
        <w:rPr>
          <w:rStyle w:val="StyleUnderline"/>
        </w:rPr>
        <w:t xml:space="preserve">global entente could be </w:t>
      </w:r>
      <w:r w:rsidRPr="00EC5295">
        <w:rPr>
          <w:rStyle w:val="Emphasis"/>
        </w:rPr>
        <w:t>smashed with precipitous speed.</w:t>
      </w:r>
    </w:p>
    <w:p w:rsidR="000C6D6F" w:rsidRDefault="000C6D6F" w:rsidP="0030317A"/>
    <w:p w:rsidR="000C6D6F" w:rsidRPr="00CE2798" w:rsidRDefault="000C6D6F" w:rsidP="0030317A"/>
    <w:p w:rsidR="0030317A" w:rsidRPr="00CE2798" w:rsidRDefault="0030317A" w:rsidP="0030317A">
      <w:pPr>
        <w:pStyle w:val="Heading3"/>
      </w:pPr>
      <w:r w:rsidRPr="00CE2798">
        <w:t>2NC</w:t>
      </w:r>
    </w:p>
    <w:p w:rsidR="0030317A" w:rsidRPr="00CE2798" w:rsidRDefault="0030317A" w:rsidP="0030317A">
      <w:pPr>
        <w:keepNext/>
        <w:keepLines/>
        <w:spacing w:before="40"/>
        <w:outlineLvl w:val="3"/>
        <w:rPr>
          <w:rFonts w:eastAsiaTheme="majorEastAsia" w:cstheme="majorBidi"/>
          <w:b/>
          <w:iCs/>
          <w:sz w:val="26"/>
        </w:rPr>
      </w:pPr>
      <w:r w:rsidRPr="00CE2798">
        <w:rPr>
          <w:rFonts w:eastAsiaTheme="majorEastAsia" w:cstheme="majorBidi"/>
          <w:b/>
          <w:iCs/>
          <w:sz w:val="26"/>
        </w:rPr>
        <w:t xml:space="preserve">Democracy Helps the Economy. Our card sites studies and in addition talks about real world examples, which is a reason to prefer our evidence. Our author works in the Economic Department for a major university and goes in depth while citing other authors. The majority </w:t>
      </w:r>
      <w:proofErr w:type="gramStart"/>
      <w:r w:rsidRPr="00CE2798">
        <w:rPr>
          <w:rFonts w:eastAsiaTheme="majorEastAsia" w:cstheme="majorBidi"/>
          <w:b/>
          <w:iCs/>
          <w:sz w:val="26"/>
        </w:rPr>
        <w:t>of  studies</w:t>
      </w:r>
      <w:proofErr w:type="gramEnd"/>
      <w:r w:rsidRPr="00CE2798">
        <w:rPr>
          <w:rFonts w:eastAsiaTheme="majorEastAsia" w:cstheme="majorBidi"/>
          <w:b/>
          <w:iCs/>
          <w:sz w:val="26"/>
        </w:rPr>
        <w:t xml:space="preserve"> have shown that democracy has a positive effect on the economy and this is backed up by the fact that some of the richest governments in the world are democratic. That’s our </w:t>
      </w:r>
      <w:proofErr w:type="spellStart"/>
      <w:r w:rsidRPr="00CE2798">
        <w:rPr>
          <w:rFonts w:eastAsiaTheme="majorEastAsia" w:cstheme="majorBidi"/>
          <w:b/>
          <w:iCs/>
          <w:sz w:val="26"/>
        </w:rPr>
        <w:t>Uslu</w:t>
      </w:r>
      <w:proofErr w:type="spellEnd"/>
      <w:r w:rsidRPr="00CE2798">
        <w:rPr>
          <w:rFonts w:eastAsiaTheme="majorEastAsia" w:cstheme="majorBidi"/>
          <w:b/>
          <w:iCs/>
          <w:sz w:val="26"/>
        </w:rPr>
        <w:t xml:space="preserve"> 12.</w:t>
      </w:r>
    </w:p>
    <w:p w:rsidR="0030317A" w:rsidRPr="00CE2798" w:rsidRDefault="0030317A" w:rsidP="0030317A"/>
    <w:p w:rsidR="0030317A" w:rsidRPr="00CE2798" w:rsidRDefault="0030317A" w:rsidP="0030317A">
      <w:pPr>
        <w:keepNext/>
        <w:keepLines/>
        <w:spacing w:before="40"/>
        <w:outlineLvl w:val="3"/>
        <w:rPr>
          <w:rFonts w:eastAsiaTheme="majorEastAsia" w:cstheme="majorBidi"/>
          <w:b/>
          <w:iCs/>
          <w:sz w:val="26"/>
        </w:rPr>
      </w:pPr>
      <w:r w:rsidRPr="00CE2798">
        <w:rPr>
          <w:rFonts w:eastAsiaTheme="majorEastAsia" w:cstheme="majorBidi"/>
          <w:b/>
          <w:iCs/>
          <w:sz w:val="26"/>
        </w:rPr>
        <w:t>Democracy and economic growth reinforce each other especially in high income countries</w:t>
      </w:r>
    </w:p>
    <w:p w:rsidR="0030317A" w:rsidRPr="00CE2798" w:rsidRDefault="0030317A" w:rsidP="0030317A">
      <w:r w:rsidRPr="00CE2798">
        <w:rPr>
          <w:b/>
          <w:bCs/>
          <w:sz w:val="26"/>
        </w:rPr>
        <w:t>Joe 6/15/15</w:t>
      </w:r>
      <w:r w:rsidRPr="00CE2798">
        <w:t xml:space="preserve"> SUM DEK JOE is a member of Malaysian Progressives in Australia (MPOZ) and currently studies Economics at the Australian National University (ANU); 6/15/15; “Democracy or economic development?”; (http://www.themalaymailonline.com/what-you-think/article/democracy-or-economic-development-sum-dek-joe)</w:t>
      </w:r>
    </w:p>
    <w:p w:rsidR="0030317A" w:rsidRPr="00CE2798" w:rsidRDefault="0030317A" w:rsidP="0030317A">
      <w:r w:rsidRPr="00CE2798">
        <w:t xml:space="preserve">Oddly enough, </w:t>
      </w:r>
      <w:r w:rsidRPr="0072028B">
        <w:rPr>
          <w:rStyle w:val="StyleUnderline"/>
        </w:rPr>
        <w:t xml:space="preserve">when an economy achieves the required maturity stage and successfully experiences the </w:t>
      </w:r>
      <w:proofErr w:type="spellStart"/>
      <w:r w:rsidRPr="0072028B">
        <w:rPr>
          <w:rStyle w:val="StyleUnderline"/>
        </w:rPr>
        <w:t>democratisation</w:t>
      </w:r>
      <w:proofErr w:type="spellEnd"/>
      <w:r w:rsidRPr="0072028B">
        <w:rPr>
          <w:rStyle w:val="StyleUnderline"/>
        </w:rPr>
        <w:t xml:space="preserve"> transition,</w:t>
      </w:r>
      <w:r w:rsidRPr="00CE2798">
        <w:t xml:space="preserve"> the initial </w:t>
      </w:r>
      <w:r w:rsidRPr="0072028B">
        <w:rPr>
          <w:rStyle w:val="StyleUnderline"/>
        </w:rPr>
        <w:t>economic development and</w:t>
      </w:r>
      <w:r w:rsidRPr="00CE2798">
        <w:t xml:space="preserve"> newly-born </w:t>
      </w:r>
      <w:r w:rsidRPr="0072028B">
        <w:rPr>
          <w:rStyle w:val="StyleUnderline"/>
        </w:rPr>
        <w:t>democratic rules tends to create a unique dynamic by mutually reinforcing each other.</w:t>
      </w:r>
      <w:r w:rsidRPr="00CE2798">
        <w:t xml:space="preserve"> </w:t>
      </w:r>
      <w:proofErr w:type="spellStart"/>
      <w:r w:rsidRPr="00CE2798">
        <w:t>Lipset</w:t>
      </w:r>
      <w:proofErr w:type="spellEnd"/>
      <w:r w:rsidRPr="00CE2798">
        <w:t xml:space="preserve"> (1960, p.31) argues “that the more well to do a nation, the greater the chances that it will sustain democracy.” Firstly, economic development reinforces existing democracy by contributing to its legitimacy and stability. Furthermore, the risk for reverse transition back to authoritarianism is greatly </w:t>
      </w:r>
      <w:proofErr w:type="spellStart"/>
      <w:r w:rsidRPr="00CE2798">
        <w:t>minimised</w:t>
      </w:r>
      <w:proofErr w:type="spellEnd"/>
      <w:r w:rsidRPr="00CE2798">
        <w:t xml:space="preserve"> when the economic development precedes the democratic rules. This can be explained by Diamond (1989, p.150) that “if they (authoritarianism) do perform in delivering socioeconomic progress, they tend to focus popular aspiration around political goals for voice and participation that they cannot satisfy without terminating their existence.” Therefore, the fundamental of economic development that was built prior to </w:t>
      </w:r>
      <w:proofErr w:type="spellStart"/>
      <w:r w:rsidRPr="00CE2798">
        <w:t>democratisation</w:t>
      </w:r>
      <w:proofErr w:type="spellEnd"/>
      <w:r w:rsidRPr="00CE2798">
        <w:t xml:space="preserve"> strongly reinforces the continuity of democratic rules. When most of the population is literate and generally wealthy for subsistence, the risk of class tension and radical political orientation is greatly diminished. Secondly, </w:t>
      </w:r>
      <w:r w:rsidRPr="0072028B">
        <w:rPr>
          <w:rStyle w:val="StyleUnderline"/>
        </w:rPr>
        <w:t>democracy fortifies economic development in an established economy by enabling people to participate in policy-making through voting so that the will of the population can be effectively conveyed to the leadership.</w:t>
      </w:r>
      <w:r w:rsidRPr="00CE2798">
        <w:t xml:space="preserve"> Under democracy, </w:t>
      </w:r>
      <w:r w:rsidRPr="0072028B">
        <w:rPr>
          <w:rStyle w:val="StyleUnderline"/>
        </w:rPr>
        <w:t xml:space="preserve">individuals’ rights and freedom were protected and rule of law is in place to ensure societal order. </w:t>
      </w:r>
      <w:r w:rsidRPr="00CE2798">
        <w:t xml:space="preserve">With the mature income level and economic stability that precedes full </w:t>
      </w:r>
      <w:proofErr w:type="gramStart"/>
      <w:r w:rsidRPr="00CE2798">
        <w:t>democracy,</w:t>
      </w:r>
      <w:proofErr w:type="gramEnd"/>
      <w:r w:rsidRPr="00CE2798">
        <w:t xml:space="preserve"> </w:t>
      </w:r>
      <w:r w:rsidRPr="0072028B">
        <w:rPr>
          <w:rStyle w:val="StyleUnderline"/>
        </w:rPr>
        <w:t>the economy is capable and strong enough to absorb the possible risk and uncertainty</w:t>
      </w:r>
      <w:r w:rsidRPr="00CE2798">
        <w:t xml:space="preserve"> caused by election. Therefore, the combination of these two subjects fully enhances their usefulness by mutually reinforcing each </w:t>
      </w:r>
      <w:proofErr w:type="spellStart"/>
      <w:r w:rsidRPr="00CE2798">
        <w:t>other.The</w:t>
      </w:r>
      <w:proofErr w:type="spellEnd"/>
      <w:r w:rsidRPr="00CE2798">
        <w:t xml:space="preserve"> notion is supported by </w:t>
      </w:r>
      <w:proofErr w:type="spellStart"/>
      <w:r w:rsidRPr="00CE2798">
        <w:t>Helliwell’s</w:t>
      </w:r>
      <w:proofErr w:type="spellEnd"/>
      <w:r w:rsidRPr="00CE2798">
        <w:t xml:space="preserve"> data (1992) that </w:t>
      </w:r>
      <w:r w:rsidRPr="0072028B">
        <w:rPr>
          <w:rStyle w:val="StyleUnderline"/>
        </w:rPr>
        <w:t>countries with higher income levels are more likely to have democratic form of governments.</w:t>
      </w:r>
      <w:r w:rsidRPr="00CE2798">
        <w:t xml:space="preserve"> As discussed above that authoritarianism is preferred to take place in a lower income country and generates economic growth in an agrarian economy, then gradually the developing county tends to </w:t>
      </w:r>
      <w:proofErr w:type="spellStart"/>
      <w:r w:rsidRPr="00CE2798">
        <w:t>democratise</w:t>
      </w:r>
      <w:proofErr w:type="spellEnd"/>
      <w:r w:rsidRPr="00CE2798">
        <w:t xml:space="preserve"> after reaching certain threshold of maturity in economy. In result, it leads to the mutual reconciliation and reinforcement between economic development and democracy. </w:t>
      </w:r>
      <w:r w:rsidRPr="0072028B">
        <w:rPr>
          <w:rStyle w:val="StyleUnderline"/>
        </w:rPr>
        <w:t>The trajectory of Singapore to its today’s position as high income nation is the best example to illustrate the overall relationship of the subjects.</w:t>
      </w:r>
      <w:r w:rsidRPr="00CE2798">
        <w:t xml:space="preserve"> This tiny island nation located in the aisle of the Malay Peninsula without any blessing of natural resources was ruled under the iron grip of Lee </w:t>
      </w:r>
      <w:proofErr w:type="spellStart"/>
      <w:r w:rsidRPr="00CE2798">
        <w:t>Kuan</w:t>
      </w:r>
      <w:proofErr w:type="spellEnd"/>
      <w:r w:rsidRPr="00CE2798">
        <w:t xml:space="preserve"> Yew from its independence in 1963 till 1990 and experienced unprecedented highest economic boom in the region. As the economy grows, it gradually embroiled into the third wave </w:t>
      </w:r>
      <w:proofErr w:type="spellStart"/>
      <w:r w:rsidRPr="00CE2798">
        <w:t>democratisation</w:t>
      </w:r>
      <w:proofErr w:type="spellEnd"/>
      <w:r w:rsidRPr="00CE2798">
        <w:t xml:space="preserve"> (Huntington, 1991). Although Singapore today’s democracy status remains controversial among scholars, it is undeniable that with its current developed economy, many Singaporeans are now demanding full democracy and the political transition is still taking place. Thus, </w:t>
      </w:r>
      <w:r w:rsidRPr="0072028B">
        <w:rPr>
          <w:rStyle w:val="StyleUnderline"/>
        </w:rPr>
        <w:t xml:space="preserve">it accords to the argument that </w:t>
      </w:r>
      <w:r w:rsidRPr="00CE2798">
        <w:rPr>
          <w:b/>
          <w:iCs/>
          <w:u w:val="single"/>
          <w:bdr w:val="single" w:sz="8" w:space="0" w:color="auto"/>
        </w:rPr>
        <w:t xml:space="preserve">economic development that take place in </w:t>
      </w:r>
      <w:proofErr w:type="spellStart"/>
      <w:r w:rsidRPr="00CE2798">
        <w:rPr>
          <w:b/>
          <w:iCs/>
          <w:u w:val="single"/>
          <w:bdr w:val="single" w:sz="8" w:space="0" w:color="auto"/>
        </w:rPr>
        <w:t>democratisation</w:t>
      </w:r>
      <w:proofErr w:type="spellEnd"/>
      <w:r w:rsidRPr="00CE2798">
        <w:rPr>
          <w:b/>
          <w:iCs/>
          <w:u w:val="single"/>
          <w:bdr w:val="single" w:sz="8" w:space="0" w:color="auto"/>
        </w:rPr>
        <w:t xml:space="preserve"> tends to reinforce each other</w:t>
      </w:r>
      <w:r w:rsidRPr="00CE2798">
        <w:t xml:space="preserve"> after the maturity stage.</w:t>
      </w:r>
    </w:p>
    <w:p w:rsidR="0030317A" w:rsidRPr="00CE2798" w:rsidRDefault="0030317A" w:rsidP="0030317A">
      <w:pPr>
        <w:keepNext/>
        <w:keepLines/>
        <w:spacing w:before="40"/>
        <w:outlineLvl w:val="3"/>
        <w:rPr>
          <w:rFonts w:eastAsiaTheme="majorEastAsia" w:cstheme="majorBidi"/>
          <w:b/>
          <w:iCs/>
          <w:sz w:val="26"/>
        </w:rPr>
      </w:pPr>
      <w:r w:rsidRPr="00CE2798">
        <w:rPr>
          <w:rFonts w:eastAsiaTheme="majorEastAsia" w:cstheme="majorBidi"/>
          <w:b/>
          <w:iCs/>
          <w:sz w:val="26"/>
        </w:rPr>
        <w:t>Over 26 studies find that Democracy improves economic growth and development</w:t>
      </w:r>
    </w:p>
    <w:p w:rsidR="0030317A" w:rsidRPr="00CE2798" w:rsidRDefault="0030317A" w:rsidP="0030317A">
      <w:pPr>
        <w:rPr>
          <w:bCs/>
        </w:rPr>
      </w:pPr>
      <w:proofErr w:type="spellStart"/>
      <w:r w:rsidRPr="00CE2798">
        <w:rPr>
          <w:b/>
          <w:bCs/>
          <w:sz w:val="26"/>
        </w:rPr>
        <w:t>Kurzman</w:t>
      </w:r>
      <w:proofErr w:type="spellEnd"/>
      <w:r w:rsidRPr="00CE2798">
        <w:rPr>
          <w:b/>
          <w:bCs/>
          <w:sz w:val="26"/>
        </w:rPr>
        <w:t xml:space="preserve"> et al 11</w:t>
      </w:r>
      <w:r w:rsidRPr="00CE2798">
        <w:rPr>
          <w:bCs/>
        </w:rPr>
        <w:t>; CHARLES KURZMAN is a professor of sociology at UNC Chapel; REGINA WERUM is a professor of sociology at the University of Nebraska and holds a combined Ph.D. in Sociology and American Studies; ROSS E. BUCKHART works in the department of Political Science at Boise State University and writes articles published in numerous books; June 2011; “Democracy’s Effect on Economic Growth: A Pooled Time-Series Analysis, 1951-1980”; (http://kurzman.unc.edu/files/2011/06/Kurzman_Werum_Burkhart_SCID.pdf)</w:t>
      </w:r>
    </w:p>
    <w:p w:rsidR="0030317A" w:rsidRPr="00CE2798" w:rsidRDefault="0030317A" w:rsidP="0030317A">
      <w:r w:rsidRPr="00CE2798">
        <w:t xml:space="preserve">These </w:t>
      </w:r>
      <w:r w:rsidRPr="0072028B">
        <w:rPr>
          <w:rStyle w:val="StyleUnderline"/>
        </w:rPr>
        <w:t>findings illustrate the potential</w:t>
      </w:r>
      <w:r w:rsidRPr="00CE2798">
        <w:t xml:space="preserve"> and the difficulties </w:t>
      </w:r>
      <w:r w:rsidRPr="0072028B">
        <w:rPr>
          <w:rStyle w:val="StyleUnderline"/>
        </w:rPr>
        <w:t>involved in</w:t>
      </w:r>
      <w:r w:rsidRPr="00CE2798">
        <w:t xml:space="preserve"> using time-series data to solve methodological problems in the classic debate over </w:t>
      </w:r>
      <w:r w:rsidRPr="0072028B">
        <w:rPr>
          <w:rStyle w:val="StyleUnderline"/>
        </w:rPr>
        <w:t>democracy’s effect on economic growth. This article identifies three areas for methodological improvement.</w:t>
      </w:r>
      <w:r w:rsidRPr="00CE2798">
        <w:t xml:space="preserve"> First, we use a near-continuous measure of democracy, the Polity III scale, which allows for the conceptualization of </w:t>
      </w:r>
      <w:proofErr w:type="spellStart"/>
      <w:r w:rsidRPr="00CE2798">
        <w:t>semidemocracies</w:t>
      </w:r>
      <w:proofErr w:type="spellEnd"/>
      <w:r w:rsidRPr="00CE2798">
        <w:t xml:space="preserve"> and proves to be more sensitive to democracy’s effect on growth than a categorical measure. Second, rather than using static indicators employed in cross-sectional studies, we employ pooled time-series data that account for the rise and fall of democracy during the period under study. However, this step imposes analytical constraints and may create misspecification problems because relatively few variables are available in annual time-series format. As a result of this limitation, the explanatory power of several of the models discussed in this article is less than it is sometimes observed in </w:t>
      </w:r>
      <w:proofErr w:type="spellStart"/>
      <w:r w:rsidRPr="00CE2798">
        <w:t>crosssectional</w:t>
      </w:r>
      <w:proofErr w:type="spellEnd"/>
      <w:r w:rsidRPr="00CE2798">
        <w:t xml:space="preserve"> analyses of economic growth. Third, we distinguish between democracy’s direct effect on growth and its indirect effects on growth via three mechanisms identified in the theoretical literature: economic (investment), political (state expenditure), and social (social unrest). The direct-effects models using 30-year cross-sections find no long-term relationship between democracy and economic growth. As we scale down the time series into more finely grained units, taking account of year-to-year variations in democracy, significant effects emerge. Direct-effects MLE models using annual time-series data corrected for autocorrelation find a marginally statistically significant negative short-term relationship among the non-core countries—even this marginal finding, however, is not robust over fixed-effects and random-effects models corrected for autocorrelation, which are not shown here. (When core countries are included in the time series models along with the noncore, however, democracy has a significant negative direct effect on growth.) The marginal and non-robust significance of democracy’s coefficients among non-core countries is theoretically significant, confirming econometric theories that deemphasize political factors in the economic development of poor countries. The indirect-effects models, by contrast, suggest that </w:t>
      </w:r>
      <w:r w:rsidRPr="0072028B">
        <w:rPr>
          <w:rStyle w:val="StyleUnderline"/>
        </w:rPr>
        <w:t>democracy may also have statistically significant and generally positive effects on economic growth, in both the full sample of market economies and in the non-core sample: 26 Studies in Comparative International Development</w:t>
      </w:r>
      <w:r w:rsidRPr="00CE2798">
        <w:t xml:space="preserve"> / Spring 2002  Democracy </w:t>
      </w:r>
      <w:r w:rsidRPr="0072028B">
        <w:rPr>
          <w:rStyle w:val="StyleUnderline"/>
        </w:rPr>
        <w:t xml:space="preserve">has a </w:t>
      </w:r>
      <w:r w:rsidRPr="00CE2798">
        <w:t xml:space="preserve">marginally </w:t>
      </w:r>
      <w:r w:rsidRPr="0072028B">
        <w:rPr>
          <w:rStyle w:val="StyleUnderline"/>
        </w:rPr>
        <w:t xml:space="preserve">significant positive effect on investment, which in turn has a positive effect on economic growth, generating a positive </w:t>
      </w:r>
      <w:r w:rsidRPr="00CE2798">
        <w:t xml:space="preserve">but only marginally </w:t>
      </w:r>
      <w:r w:rsidRPr="0072028B">
        <w:rPr>
          <w:rStyle w:val="StyleUnderline"/>
        </w:rPr>
        <w:t>significant indirect effect via investment</w:t>
      </w:r>
      <w:r w:rsidRPr="00CE2798">
        <w:t xml:space="preserve">. This finding is not robust across fixed-effects and random-effects models.  Democracy has a negative effect on government expenditure, which in turn has a negative effect on economic growth, combining to produce a small but robustly significant positive indirect effect of democracy on growth.  Democracy has a robust non-linear, inverted-U effect on social unrest, which in turn has a negative effect on growth, producing an indirect effect of democracy on economic growth that is negative and significant at low levels of democracy (DEMAUT&lt;=5 in the non-core, &lt;=2 in the full sample, on a scale of 0 to 20); positive and significant at high levels of democracy (DEMAUT&gt;=16 in the non-core, &gt;=17 in the full sample); and close to zero and not significant in middle levels of democracy. Combining the statistically significant effects, we find opposite effects in the full sample and the non-core sample. In the full sample, the statistically significant effects combine to an overall effect that is negative at all levels of democracy. In the non-core sample, </w:t>
      </w:r>
      <w:r w:rsidRPr="0072028B">
        <w:rPr>
          <w:rStyle w:val="StyleUnderline"/>
        </w:rPr>
        <w:t>the statistically significant effects combine to an overall effect that is</w:t>
      </w:r>
      <w:r w:rsidRPr="00CE2798">
        <w:t xml:space="preserve"> tiny but </w:t>
      </w:r>
      <w:r w:rsidRPr="0072028B">
        <w:rPr>
          <w:rStyle w:val="StyleUnderline"/>
        </w:rPr>
        <w:t>positive at all levels of democracy except the lowest</w:t>
      </w:r>
      <w:r w:rsidRPr="00CE2798">
        <w:t xml:space="preserve"> (DEMAUT&lt;=5). In other words, democracy has more positive effects in the noncore than in market economies as a whole. This finding runs counter to “tradeoff” theories that call democracy a luxury that only wealthy countries can afford. These findings have interesting implications for the long debate on democracy’s effect on economic growth. They show that </w:t>
      </w:r>
      <w:r w:rsidRPr="0072028B">
        <w:rPr>
          <w:rStyle w:val="StyleUnderline"/>
        </w:rPr>
        <w:t>democracy has its greatest effect in the short term, while economic growth is better understood in longer terms</w:t>
      </w:r>
      <w:r w:rsidRPr="00CE2798">
        <w:t xml:space="preserve"> (as indicated by higher R2 values). They suggest that the scale of democracy’s short-term effects is relatively small: the net coefficient is on the order of 10-4 (with a democracy scale that runs from 0 to 20), while mean logged growth is on the order of 10-2. Moreover, democracy has a variety of contradictory implications for economic growth that may contribute to the disparate findings in the literature reviewed in Table 1. For example</w:t>
      </w:r>
      <w:r w:rsidRPr="0072028B">
        <w:rPr>
          <w:rStyle w:val="StyleUnderline"/>
        </w:rPr>
        <w:t>, the “win-win” perspective on democracy and growth is confirmed for middle and high levels of democracy</w:t>
      </w:r>
      <w:r w:rsidRPr="00CE2798">
        <w:t xml:space="preserve"> in non-core countries (DEMAUT&gt;5). A normative reading of this finding suggests that </w:t>
      </w:r>
      <w:r w:rsidRPr="0072028B">
        <w:rPr>
          <w:rStyle w:val="StyleUnderline"/>
        </w:rPr>
        <w:t>complete democratization has more favorable economic repercussions than partial democratization.</w:t>
      </w:r>
      <w:r w:rsidRPr="00CE2798">
        <w:t xml:space="preserve"> Finally, where democracy has a negative overall effect on growth, the “trade-off” is greatest at the lowest levels of democracy. A normative interpretation might conclude that less and less growth is sacrificed as democratization proceeds. These complex findings do not settle the dispute over democracy’s effect on economic growth, though small “</w:t>
      </w:r>
      <w:r w:rsidRPr="0072028B">
        <w:rPr>
          <w:rStyle w:val="StyleUnderline"/>
        </w:rPr>
        <w:t>win-win” results predominate in non-core countries</w:t>
      </w:r>
      <w:r w:rsidRPr="00CE2798">
        <w:t>. Democracy appears to have complex multiple effects on growth that will need to be further parsed as new variables become available in time-series format and new estimation procedures are developed for this work.</w:t>
      </w:r>
    </w:p>
    <w:p w:rsidR="0030317A" w:rsidRPr="00CE2798" w:rsidRDefault="0030317A" w:rsidP="0030317A">
      <w:pPr>
        <w:keepNext/>
        <w:keepLines/>
        <w:spacing w:before="40"/>
        <w:outlineLvl w:val="3"/>
        <w:rPr>
          <w:rFonts w:eastAsiaTheme="majorEastAsia" w:cstheme="majorBidi"/>
          <w:b/>
          <w:bCs/>
          <w:iCs/>
          <w:sz w:val="26"/>
        </w:rPr>
      </w:pPr>
      <w:r w:rsidRPr="00CE2798">
        <w:rPr>
          <w:rFonts w:eastAsiaTheme="majorEastAsia" w:cstheme="majorBidi"/>
          <w:b/>
          <w:bCs/>
          <w:iCs/>
          <w:sz w:val="26"/>
        </w:rPr>
        <w:t>Autocracies hurt economy, military spending</w:t>
      </w:r>
    </w:p>
    <w:p w:rsidR="0030317A" w:rsidRPr="00CE2798" w:rsidRDefault="0030317A" w:rsidP="0030317A">
      <w:pPr>
        <w:rPr>
          <w:bCs/>
        </w:rPr>
      </w:pPr>
      <w:proofErr w:type="spellStart"/>
      <w:r w:rsidRPr="00CE2798">
        <w:rPr>
          <w:b/>
          <w:bCs/>
          <w:sz w:val="26"/>
        </w:rPr>
        <w:t>Kurzman</w:t>
      </w:r>
      <w:proofErr w:type="spellEnd"/>
      <w:r w:rsidRPr="00CE2798">
        <w:rPr>
          <w:b/>
          <w:bCs/>
          <w:sz w:val="26"/>
        </w:rPr>
        <w:t xml:space="preserve"> et al 11</w:t>
      </w:r>
      <w:r w:rsidRPr="00CE2798">
        <w:rPr>
          <w:bCs/>
        </w:rPr>
        <w:t>; CHARLES KURZMAN is a professor of sociology at UNC Chapel; REGINA WERUM is a professor of sociology at the University of Nebraska and holds a combined Ph.D. in Sociology and American Studies; ROSS E. BUCKHART works in the department of Political Science at Boise State University and writes articles published in numerous books; June 2011; “Democracy’s Effect on Economic Growth: A Pooled Time-Series Analysis, 1951-1980”; (http://kurzman.unc.edu/files/2011/06/Kurzman_Werum_Burkhart_SCID.pdf)</w:t>
      </w:r>
    </w:p>
    <w:p w:rsidR="0030317A" w:rsidRPr="00CE2798" w:rsidRDefault="0030317A" w:rsidP="0030317A">
      <w:r w:rsidRPr="0072028B">
        <w:rPr>
          <w:rStyle w:val="StyleUnderline"/>
        </w:rPr>
        <w:t>The “win-win” perspective</w:t>
      </w:r>
      <w:r w:rsidRPr="00CE2798">
        <w:t xml:space="preserve">, on the contrary, </w:t>
      </w:r>
      <w:r w:rsidRPr="0072028B">
        <w:rPr>
          <w:rStyle w:val="StyleUnderline"/>
        </w:rPr>
        <w:t>does not focus on social but on military spending</w:t>
      </w:r>
      <w:r w:rsidRPr="00CE2798">
        <w:t xml:space="preserve">. The </w:t>
      </w:r>
      <w:r w:rsidRPr="0072028B">
        <w:rPr>
          <w:rStyle w:val="StyleUnderline"/>
        </w:rPr>
        <w:t>economic literature is less critical of military spending than of redistributionist expenditures</w:t>
      </w:r>
      <w:r w:rsidRPr="00CE2798">
        <w:t>, arguing that military spending</w:t>
      </w:r>
      <w:r w:rsidRPr="0072028B">
        <w:rPr>
          <w:rStyle w:val="StyleUnderline"/>
        </w:rPr>
        <w:t xml:space="preserve"> </w:t>
      </w:r>
      <w:r w:rsidRPr="00CE2798">
        <w:t xml:space="preserve">may have some positive side effects, such as research, employment, and infrastructure construction. On balance, however, </w:t>
      </w:r>
      <w:r w:rsidRPr="0072028B">
        <w:rPr>
          <w:rStyle w:val="StyleUnderline"/>
        </w:rPr>
        <w:t>the economic literature argues that the net effect of military spending on growth appears to be negative</w:t>
      </w:r>
      <w:r w:rsidRPr="00CE2798">
        <w:t xml:space="preserve"> (</w:t>
      </w:r>
      <w:proofErr w:type="spellStart"/>
      <w:r w:rsidRPr="00CE2798">
        <w:t>Deger</w:t>
      </w:r>
      <w:proofErr w:type="spellEnd"/>
      <w:r w:rsidRPr="00CE2798">
        <w:t xml:space="preserve"> 1987; Gillis et al. 1992: 297). </w:t>
      </w:r>
      <w:r w:rsidRPr="0072028B">
        <w:rPr>
          <w:rStyle w:val="StyleUnderline"/>
        </w:rPr>
        <w:t>Autocracies</w:t>
      </w:r>
      <w:r w:rsidRPr="00CE2798">
        <w:t xml:space="preserve">, in this view, </w:t>
      </w:r>
      <w:r w:rsidRPr="0072028B">
        <w:rPr>
          <w:rStyle w:val="StyleUnderline"/>
        </w:rPr>
        <w:t>spend excessively on the military, raise taxes to pay for these expenditures, and thereby reduce economic growth; democracies, on the other hand, rely on lower tax rates because they spend less on the military, and thus stimulate economic growth, even accounting for the burden of redistributionist social spending</w:t>
      </w:r>
      <w:r w:rsidRPr="00CE2798">
        <w:t xml:space="preserve"> (Olson 1991).2</w:t>
      </w:r>
    </w:p>
    <w:p w:rsidR="0030317A" w:rsidRPr="00CE2798" w:rsidRDefault="0030317A" w:rsidP="0030317A">
      <w:pPr>
        <w:keepNext/>
        <w:keepLines/>
        <w:spacing w:before="40"/>
        <w:outlineLvl w:val="3"/>
        <w:rPr>
          <w:rFonts w:eastAsiaTheme="majorEastAsia" w:cstheme="majorBidi"/>
          <w:b/>
          <w:bCs/>
          <w:iCs/>
          <w:sz w:val="26"/>
        </w:rPr>
      </w:pPr>
      <w:r w:rsidRPr="00CE2798">
        <w:rPr>
          <w:rFonts w:eastAsiaTheme="majorEastAsia" w:cstheme="majorBidi"/>
          <w:b/>
          <w:bCs/>
          <w:iCs/>
          <w:sz w:val="26"/>
        </w:rPr>
        <w:t>Democracies allow outlets to express grievances meaning economic growth is affected positively</w:t>
      </w:r>
    </w:p>
    <w:p w:rsidR="0030317A" w:rsidRPr="00CE2798" w:rsidRDefault="0030317A" w:rsidP="0030317A">
      <w:pPr>
        <w:rPr>
          <w:bCs/>
        </w:rPr>
      </w:pPr>
      <w:proofErr w:type="spellStart"/>
      <w:r w:rsidRPr="00CE2798">
        <w:rPr>
          <w:b/>
          <w:bCs/>
          <w:sz w:val="26"/>
        </w:rPr>
        <w:t>Kurzman</w:t>
      </w:r>
      <w:proofErr w:type="spellEnd"/>
      <w:r w:rsidRPr="00CE2798">
        <w:rPr>
          <w:b/>
          <w:bCs/>
          <w:sz w:val="26"/>
        </w:rPr>
        <w:t xml:space="preserve"> et al 11</w:t>
      </w:r>
      <w:r w:rsidRPr="00CE2798">
        <w:rPr>
          <w:bCs/>
        </w:rPr>
        <w:t>; CHARLES KURZMAN is a professor of sociology at UNC Chapel; REGINA WERUM is a professor of sociology at the University of Nebraska and holds a combined Ph.D. in Sociology and American Studies; ROSS E. BUCKHART works in the department of Political Science at Boise State University and writes articles published in numerous books; June 2011; “Democracy’s Effect on Economic Growth: A Pooled Time-Series Analysis, 1951-1980”; (http://kurzman.unc.edu/files/2011/06/Kurzman_Werum_Burkhart_SCID.pdf)</w:t>
      </w:r>
    </w:p>
    <w:p w:rsidR="0030317A" w:rsidRPr="00CE2798" w:rsidRDefault="0030317A" w:rsidP="0030317A">
      <w:r w:rsidRPr="0072028B">
        <w:rPr>
          <w:rStyle w:val="StyleUnderline"/>
        </w:rPr>
        <w:t>The “win-win” perspective</w:t>
      </w:r>
      <w:r w:rsidRPr="00CE2798">
        <w:t xml:space="preserve">, by contrast, </w:t>
      </w:r>
      <w:r w:rsidRPr="0072028B">
        <w:rPr>
          <w:rStyle w:val="StyleUnderline"/>
        </w:rPr>
        <w:t>argues that democracies are able to avoid unrest by providing formal channels for the expression of grievances, thus affecting economic growth positively</w:t>
      </w:r>
      <w:r w:rsidRPr="00CE2798">
        <w:t xml:space="preserve">. The </w:t>
      </w:r>
      <w:r w:rsidRPr="0072028B">
        <w:rPr>
          <w:rStyle w:val="StyleUnderline"/>
        </w:rPr>
        <w:t>literature on this position derives from two lineages</w:t>
      </w:r>
      <w:r w:rsidRPr="00CE2798">
        <w:t xml:space="preserve">: (1) </w:t>
      </w:r>
      <w:r w:rsidRPr="0072028B">
        <w:rPr>
          <w:rStyle w:val="StyleUnderline"/>
        </w:rPr>
        <w:t>the liberal tradition, which argues that democracy allows increased political participation and therefore channels grievances into non-confrontational forums</w:t>
      </w:r>
      <w:r w:rsidRPr="00CE2798">
        <w:t xml:space="preserve"> (Hayek 1944), </w:t>
      </w:r>
      <w:r w:rsidRPr="0072028B">
        <w:rPr>
          <w:rStyle w:val="StyleUnderline"/>
        </w:rPr>
        <w:t>and (2) the recent Marxist literature on class compromise, which argues that democracy allows mutually beneficial deals to be struck between capital and labor</w:t>
      </w:r>
      <w:r w:rsidRPr="00CE2798">
        <w:t xml:space="preserve"> (</w:t>
      </w:r>
      <w:proofErr w:type="spellStart"/>
      <w:r w:rsidRPr="00CE2798">
        <w:t>Przeworski</w:t>
      </w:r>
      <w:proofErr w:type="spellEnd"/>
      <w:r w:rsidRPr="00CE2798">
        <w:t xml:space="preserve"> 1985).</w:t>
      </w:r>
    </w:p>
    <w:p w:rsidR="0030317A" w:rsidRPr="00CE2798" w:rsidRDefault="0030317A" w:rsidP="0030317A">
      <w:pPr>
        <w:pStyle w:val="Heading2"/>
      </w:pPr>
      <w:r>
        <w:t>Demo Bad: Econ</w:t>
      </w:r>
    </w:p>
    <w:p w:rsidR="0030317A" w:rsidRPr="00CE2798" w:rsidRDefault="0030317A" w:rsidP="0030317A">
      <w:pPr>
        <w:pStyle w:val="Heading3"/>
      </w:pPr>
      <w:r w:rsidRPr="00CE2798">
        <w:t>1NC</w:t>
      </w:r>
    </w:p>
    <w:p w:rsidR="0030317A" w:rsidRPr="00CE2798" w:rsidRDefault="0030317A" w:rsidP="0030317A">
      <w:pPr>
        <w:keepNext/>
        <w:keepLines/>
        <w:spacing w:before="40"/>
        <w:outlineLvl w:val="3"/>
        <w:rPr>
          <w:rFonts w:eastAsiaTheme="majorEastAsia" w:cstheme="majorBidi"/>
          <w:b/>
          <w:iCs/>
          <w:sz w:val="26"/>
        </w:rPr>
      </w:pPr>
      <w:r w:rsidRPr="00CE2798">
        <w:rPr>
          <w:rFonts w:eastAsiaTheme="majorEastAsia" w:cstheme="majorBidi"/>
          <w:b/>
          <w:iCs/>
          <w:sz w:val="26"/>
        </w:rPr>
        <w:t>Turn; democracy kills economic growth and trade</w:t>
      </w:r>
    </w:p>
    <w:p w:rsidR="0030317A" w:rsidRPr="0072028B" w:rsidRDefault="0030317A" w:rsidP="0030317A">
      <w:r w:rsidRPr="0072028B">
        <w:rPr>
          <w:rStyle w:val="Style13ptBold"/>
        </w:rPr>
        <w:t>Garten 04;</w:t>
      </w:r>
      <w:r w:rsidRPr="00CE2798">
        <w:t xml:space="preserve"> </w:t>
      </w:r>
      <w:r w:rsidRPr="0072028B">
        <w:t>JEFFERY E. GARTEN is the dean of the Yale School of Management and is the Chairman of a global consulting firm; “The Trouble With Freedom”; 5/9/04; (http://www.newsweek.com/trouble-freedom-127945)</w:t>
      </w:r>
    </w:p>
    <w:p w:rsidR="0030317A" w:rsidRDefault="0030317A" w:rsidP="0030317A">
      <w:r w:rsidRPr="0072028B">
        <w:t>In recent days, more than 170 million Indians have voted in a multistage national</w:t>
      </w:r>
      <w:r w:rsidRPr="00CE2798">
        <w:t xml:space="preserve"> election that will conclude on May 10. On that day, Filipinos will cast final ballots for their president. In July Indonesians will do the same. Taiwan just re-elected its president. South Korea has given its leader's party a majority in Parliament, and Hong Kong citizens are protesting new restraints on their political freedom. The </w:t>
      </w:r>
      <w:r w:rsidRPr="0072028B">
        <w:rPr>
          <w:rStyle w:val="StyleUnderline"/>
        </w:rPr>
        <w:t>democratic ferment isn't confined to Asia.</w:t>
      </w:r>
      <w:r w:rsidRPr="00CE2798">
        <w:t xml:space="preserve"> </w:t>
      </w:r>
      <w:r w:rsidRPr="0072028B">
        <w:rPr>
          <w:rStyle w:val="StyleUnderline"/>
        </w:rPr>
        <w:t>British Prime Minister Tony Blair has decided to make approval of the new EU Constitution subject to a popular referendum. Poland and other EU members may well follow suit. In Latin America</w:t>
      </w:r>
      <w:r w:rsidRPr="00CE2798">
        <w:t>, despite serious economic and political setbacks in Argentina and Venezuela, and notwithstanding widespread disillusionment with the failure of elected governments to deliver material benefits--the subject of a U.N. report released last week--</w:t>
      </w:r>
      <w:r w:rsidRPr="0072028B">
        <w:rPr>
          <w:rStyle w:val="StyleUnderline"/>
        </w:rPr>
        <w:t>democracy has clearly trumped military rule.</w:t>
      </w:r>
      <w:r w:rsidRPr="00CE2798">
        <w:t xml:space="preserve"> South Africa last week celebrated 10 years of political freedom. </w:t>
      </w:r>
      <w:r w:rsidRPr="0072028B">
        <w:rPr>
          <w:rStyle w:val="StyleUnderline"/>
        </w:rPr>
        <w:t>While the global story of the 1990s was the opening of economies around the world, the bigger theme for this decade is the deepening and maturing of democratic movements.</w:t>
      </w:r>
      <w:r w:rsidRPr="00CE2798">
        <w:t xml:space="preserve"> Both trends are cause for cheer, but the two may not reinforce one another, especially in the next several years. In fact, </w:t>
      </w:r>
      <w:r w:rsidRPr="0072028B">
        <w:rPr>
          <w:rStyle w:val="StyleUnderline"/>
        </w:rPr>
        <w:t>the flowering of democracy may slow economic globalization</w:t>
      </w:r>
      <w:r w:rsidRPr="00CE2798">
        <w:t xml:space="preserve"> even as it makes it more inclusive </w:t>
      </w:r>
      <w:r w:rsidRPr="0072028B">
        <w:rPr>
          <w:rStyle w:val="StyleUnderline"/>
        </w:rPr>
        <w:t>and</w:t>
      </w:r>
      <w:r w:rsidRPr="00CE2798">
        <w:t xml:space="preserve"> more equitable over time. </w:t>
      </w:r>
      <w:r w:rsidRPr="0072028B">
        <w:rPr>
          <w:rStyle w:val="StyleUnderline"/>
        </w:rPr>
        <w:t>The growth of democracy could</w:t>
      </w:r>
      <w:r w:rsidRPr="00CE2798">
        <w:t xml:space="preserve">, for example, </w:t>
      </w:r>
      <w:r w:rsidRPr="0072028B">
        <w:rPr>
          <w:rStyle w:val="StyleUnderline"/>
        </w:rPr>
        <w:t>slow the expansion of international trade</w:t>
      </w:r>
      <w:r w:rsidRPr="00CE2798">
        <w:t xml:space="preserve">. Reason: </w:t>
      </w:r>
      <w:r w:rsidRPr="0072028B">
        <w:rPr>
          <w:rStyle w:val="StyleUnderline"/>
        </w:rPr>
        <w:t>a democratic government cannot decree the dropping of barriers but must listen to the views of farmers, workers, manufacturers, nongovernmental organizations and others.</w:t>
      </w:r>
      <w:r w:rsidRPr="00CE2798">
        <w:t xml:space="preserve"> In many countries, </w:t>
      </w:r>
      <w:r w:rsidRPr="0072028B">
        <w:rPr>
          <w:rStyle w:val="StyleUnderline"/>
        </w:rPr>
        <w:t>the voice of public opinion will play a larger role</w:t>
      </w:r>
      <w:r w:rsidRPr="00CE2798">
        <w:t xml:space="preserve"> than ever before. At best, </w:t>
      </w:r>
      <w:r w:rsidRPr="0072028B">
        <w:rPr>
          <w:rStyle w:val="StyleUnderline"/>
        </w:rPr>
        <w:t>this is likely to delay international trade talks</w:t>
      </w:r>
      <w:r w:rsidRPr="00CE2798">
        <w:t xml:space="preserve"> as governments attempt to reach delicate compromises among competing interests at home. At worst, </w:t>
      </w:r>
      <w:r w:rsidRPr="0072028B">
        <w:rPr>
          <w:rStyle w:val="StyleUnderline"/>
        </w:rPr>
        <w:t>it could lead to rising protectionism</w:t>
      </w:r>
      <w:r w:rsidRPr="00CE2798">
        <w:t xml:space="preserve"> as anti-trade groups scream the loudest. </w:t>
      </w:r>
      <w:r w:rsidRPr="0072028B">
        <w:rPr>
          <w:rStyle w:val="StyleUnderline"/>
        </w:rPr>
        <w:t>Democracies also tend to favor easy money,</w:t>
      </w:r>
      <w:r w:rsidRPr="00CE2798">
        <w:t xml:space="preserve"> even when it's not the technically correct prescription for sound economic policies; it's a sure way for politicians to curry favor with the masses. The danger is that </w:t>
      </w:r>
      <w:r w:rsidRPr="0072028B">
        <w:rPr>
          <w:rStyle w:val="StyleUnderline"/>
        </w:rPr>
        <w:t>when several countries do this, the world economy develops a bias toward inflation</w:t>
      </w:r>
      <w:r w:rsidRPr="00CE2798">
        <w:t>--</w:t>
      </w:r>
      <w:r w:rsidRPr="0072028B">
        <w:rPr>
          <w:rStyle w:val="StyleUnderline"/>
        </w:rPr>
        <w:t>which</w:t>
      </w:r>
      <w:r w:rsidRPr="00CE2798">
        <w:t xml:space="preserve"> ultimately </w:t>
      </w:r>
      <w:r w:rsidRPr="0072028B">
        <w:rPr>
          <w:rStyle w:val="StyleUnderline"/>
        </w:rPr>
        <w:t>is destructive to long-term growth</w:t>
      </w:r>
      <w:r w:rsidRPr="00CE2798">
        <w:t xml:space="preserve">. It is therefore vital to establish fiercely independent central banks with governors strong enough to withstand political pressure. Right now, for example, the </w:t>
      </w:r>
      <w:r w:rsidRPr="0072028B">
        <w:rPr>
          <w:rStyle w:val="StyleUnderline"/>
        </w:rPr>
        <w:t xml:space="preserve">finance ministers from Germany and France are in a </w:t>
      </w:r>
      <w:r w:rsidRPr="00CE2798">
        <w:t xml:space="preserve">highly visible </w:t>
      </w:r>
      <w:r w:rsidRPr="0072028B">
        <w:rPr>
          <w:rStyle w:val="StyleUnderline"/>
        </w:rPr>
        <w:t>fight with</w:t>
      </w:r>
      <w:r w:rsidRPr="00CE2798">
        <w:t xml:space="preserve"> Jean-Claude Trichet, </w:t>
      </w:r>
      <w:r w:rsidRPr="0072028B">
        <w:rPr>
          <w:rStyle w:val="StyleUnderline"/>
        </w:rPr>
        <w:t>the president of the E</w:t>
      </w:r>
      <w:r w:rsidRPr="00CE2798">
        <w:t xml:space="preserve">uropean </w:t>
      </w:r>
      <w:r w:rsidRPr="0072028B">
        <w:rPr>
          <w:rStyle w:val="StyleUnderline"/>
        </w:rPr>
        <w:t>C</w:t>
      </w:r>
      <w:r w:rsidRPr="00CE2798">
        <w:t xml:space="preserve">entral </w:t>
      </w:r>
      <w:r w:rsidRPr="0072028B">
        <w:rPr>
          <w:rStyle w:val="StyleUnderline"/>
        </w:rPr>
        <w:t>B</w:t>
      </w:r>
      <w:r w:rsidRPr="00CE2798">
        <w:t xml:space="preserve">ank, </w:t>
      </w:r>
      <w:r w:rsidRPr="0072028B">
        <w:rPr>
          <w:rStyle w:val="StyleUnderline"/>
        </w:rPr>
        <w:t xml:space="preserve">over his insistence that now is not the right time to lower interest rates in the </w:t>
      </w:r>
      <w:proofErr w:type="spellStart"/>
      <w:r w:rsidRPr="0072028B">
        <w:rPr>
          <w:rStyle w:val="StyleUnderline"/>
        </w:rPr>
        <w:t>eurozone</w:t>
      </w:r>
      <w:proofErr w:type="spellEnd"/>
      <w:r w:rsidRPr="00CE2798">
        <w:t xml:space="preserve">. This kind of confrontation is sure to be played out in many countries over the next few years. Speaking of easy money, democracies like to open the spending spigot, even when they shouldn't. Case in point: </w:t>
      </w:r>
      <w:r w:rsidRPr="0072028B">
        <w:rPr>
          <w:rStyle w:val="StyleUnderline"/>
        </w:rPr>
        <w:t>Brazil's president</w:t>
      </w:r>
      <w:r w:rsidRPr="00CE2798">
        <w:t xml:space="preserve">, Luiz </w:t>
      </w:r>
      <w:proofErr w:type="spellStart"/>
      <w:r w:rsidRPr="00CE2798">
        <w:t>Inacio</w:t>
      </w:r>
      <w:proofErr w:type="spellEnd"/>
      <w:r w:rsidRPr="00CE2798">
        <w:t xml:space="preserve"> Lula da Silva, </w:t>
      </w:r>
      <w:r w:rsidRPr="0072028B">
        <w:rPr>
          <w:rStyle w:val="StyleUnderline"/>
        </w:rPr>
        <w:t xml:space="preserve">is </w:t>
      </w:r>
      <w:r w:rsidRPr="00CE2798">
        <w:t xml:space="preserve">right now </w:t>
      </w:r>
      <w:r w:rsidRPr="0072028B">
        <w:rPr>
          <w:rStyle w:val="StyleUnderline"/>
        </w:rPr>
        <w:t>under intense public pressure to abandon his admirable fiscal conservatism in order to gun the economic engines</w:t>
      </w:r>
      <w:r w:rsidRPr="00CE2798">
        <w:t xml:space="preserve">. The temptation may be politically irresistible and even understandable, but </w:t>
      </w:r>
      <w:r w:rsidRPr="0072028B">
        <w:rPr>
          <w:rStyle w:val="StyleUnderline"/>
        </w:rPr>
        <w:t>international financial markets will not be pleased</w:t>
      </w:r>
      <w:r w:rsidRPr="00CE2798">
        <w:t xml:space="preserve">. </w:t>
      </w:r>
      <w:r w:rsidRPr="00CE2798">
        <w:rPr>
          <w:b/>
          <w:iCs/>
          <w:u w:val="single"/>
          <w:bdr w:val="single" w:sz="8" w:space="0" w:color="auto"/>
        </w:rPr>
        <w:t>Even the most advanced democracies</w:t>
      </w:r>
      <w:r w:rsidRPr="0072028B">
        <w:rPr>
          <w:rStyle w:val="StyleUnderline"/>
        </w:rPr>
        <w:t>,</w:t>
      </w:r>
      <w:r w:rsidRPr="00CE2798">
        <w:t xml:space="preserve"> such as the United States, France and Germany, </w:t>
      </w:r>
      <w:r w:rsidRPr="00CE2798">
        <w:rPr>
          <w:b/>
          <w:iCs/>
          <w:u w:val="single"/>
          <w:bdr w:val="single" w:sz="8" w:space="0" w:color="auto"/>
        </w:rPr>
        <w:t>have demonstrated an inability to build</w:t>
      </w:r>
      <w:r w:rsidRPr="00CE2798">
        <w:t xml:space="preserve"> the necessary </w:t>
      </w:r>
      <w:r w:rsidRPr="00CE2798">
        <w:rPr>
          <w:b/>
          <w:iCs/>
          <w:u w:val="single"/>
          <w:bdr w:val="single" w:sz="8" w:space="0" w:color="auto"/>
        </w:rPr>
        <w:t>long-term safety nets to prosper in a</w:t>
      </w:r>
      <w:r w:rsidRPr="00CE2798">
        <w:t xml:space="preserve"> hypercompetitive </w:t>
      </w:r>
      <w:r w:rsidRPr="00CE2798">
        <w:rPr>
          <w:b/>
          <w:iCs/>
          <w:u w:val="single"/>
          <w:bdr w:val="single" w:sz="8" w:space="0" w:color="auto"/>
        </w:rPr>
        <w:t>global economy</w:t>
      </w:r>
      <w:r w:rsidRPr="0072028B">
        <w:rPr>
          <w:rStyle w:val="StyleUnderline"/>
        </w:rPr>
        <w:t>.</w:t>
      </w:r>
      <w:r w:rsidRPr="00CE2798">
        <w:t xml:space="preserve"> Obviously, so too will less sophisticated democracies. Think about America's inability to rein in its enormous fiscal deficits, despite the certainty of massive upcoming expenses relating to Social Security and health care for its aging population. </w:t>
      </w:r>
      <w:proofErr w:type="gramStart"/>
      <w:r w:rsidRPr="00CE2798">
        <w:t>Or about the inability of major European nations to establish economically viable pension and unemployment compensation systems.</w:t>
      </w:r>
      <w:proofErr w:type="gramEnd"/>
      <w:r w:rsidRPr="00CE2798">
        <w:t xml:space="preserve"> The more voters are buffeted by the changing winds of an open world economy, the more they will resist change. While authoritarian governments may have done no better, </w:t>
      </w:r>
      <w:r w:rsidRPr="0072028B">
        <w:rPr>
          <w:rStyle w:val="StyleUnderline"/>
        </w:rPr>
        <w:t>there is still no mistaking that the short-termism of democracy is worrisome</w:t>
      </w:r>
      <w:r w:rsidRPr="00CE2798">
        <w:t>. I am not predicting that the spreading and deepening of democracy will throw a monkey wrench into the workings of the world economy. But there is a good chance that it will slow it down over the next decade or so. On balance, though, more people will be accorded the dignity of having a say in their future, so the costs of democracy in terms of foregone economic globalization will have been well worth the price. As Winston Churchill once said, "Democracy is the worst form of government except for all those other forms that have been tried."</w:t>
      </w:r>
    </w:p>
    <w:p w:rsidR="000C6D6F" w:rsidRDefault="000C6D6F" w:rsidP="0030317A"/>
    <w:p w:rsidR="000C6D6F" w:rsidRPr="00EC5295" w:rsidRDefault="000C6D6F" w:rsidP="000C6D6F">
      <w:pPr>
        <w:pStyle w:val="Heading4"/>
        <w:rPr>
          <w:u w:val="single"/>
        </w:rPr>
      </w:pPr>
      <w:r w:rsidRPr="00EC5295">
        <w:t xml:space="preserve">Economic stagnation causes </w:t>
      </w:r>
      <w:r w:rsidRPr="00EC5295">
        <w:rPr>
          <w:u w:val="single"/>
        </w:rPr>
        <w:t xml:space="preserve">global WMD conflict </w:t>
      </w:r>
    </w:p>
    <w:p w:rsidR="000C6D6F" w:rsidRPr="00EC5295" w:rsidRDefault="000C6D6F" w:rsidP="000C6D6F">
      <w:r w:rsidRPr="00EC5295">
        <w:rPr>
          <w:rStyle w:val="Style13ptBold"/>
        </w:rPr>
        <w:t>Hutchinson 14</w:t>
      </w:r>
      <w:r w:rsidRPr="00EC5295">
        <w:t xml:space="preserve"> (Martin, Business and Economics Editor at United Press International, MBA from Harvard Business School, former international merchant banker, 1-3-14, “The chilling echoes of 1914, a century on” Wall Street Journal) </w:t>
      </w:r>
      <w:hyperlink r:id="rId9" w:history="1">
        <w:r w:rsidRPr="00EC5295">
          <w:rPr>
            <w:rStyle w:val="Hyperlink"/>
          </w:rPr>
          <w:t>http://online.wsj.com/articles/william-galston-secular-stagnation-may-be-for-real-1409095263</w:t>
        </w:r>
      </w:hyperlink>
      <w:r w:rsidRPr="00EC5295">
        <w:t>,</w:t>
      </w:r>
    </w:p>
    <w:p w:rsidR="000C6D6F" w:rsidRPr="00EC5295" w:rsidRDefault="000C6D6F" w:rsidP="000C6D6F"/>
    <w:p w:rsidR="000C6D6F" w:rsidRPr="00EC5295" w:rsidRDefault="000C6D6F" w:rsidP="000C6D6F">
      <w:pPr>
        <w:rPr>
          <w:rStyle w:val="Emphasis"/>
        </w:rPr>
      </w:pPr>
      <w:r w:rsidRPr="00EC5295">
        <w:rPr>
          <w:rStyle w:val="StyleUnderline"/>
        </w:rPr>
        <w:t>The years before 1914 saw the formation of trade blocs separated by high tariff barriers.</w:t>
      </w:r>
      <w:r w:rsidRPr="00EC5295">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w:t>
      </w:r>
      <w:proofErr w:type="spellStart"/>
      <w:r w:rsidRPr="00EC5295">
        <w:t>defence</w:t>
      </w:r>
      <w:proofErr w:type="spellEnd"/>
      <w:r w:rsidRPr="00EC5295">
        <w:t xml:space="preserve"> against tariffs. But </w:t>
      </w:r>
      <w:r w:rsidRPr="00EC5295">
        <w:rPr>
          <w:rStyle w:val="StyleUnderline"/>
        </w:rPr>
        <w:t xml:space="preserve">protectionism could be become entrenched if prolonged economic stagnation leads countries to pursue their own narrow interests. </w:t>
      </w:r>
      <w:r w:rsidRPr="00EC5295">
        <w:t xml:space="preserve">Germany, Austria, Russia and France lost between 20 and 35 percent of national output between 1913 and 1918, according to Angus Maddison’s data used in Stephen </w:t>
      </w:r>
      <w:proofErr w:type="spellStart"/>
      <w:r w:rsidRPr="00EC5295">
        <w:t>Broadberry’s</w:t>
      </w:r>
      <w:proofErr w:type="spellEnd"/>
      <w:r w:rsidRPr="00EC5295">
        <w:t xml:space="preserve"> “The Economics of World War One: A Comparative Analysis”. British GDP declined in 1914 and 1915, but grew 15 percent over the four years, as did the U.S. economy. The 37 million military and civilian casualties may tell a more accurate story but </w:t>
      </w:r>
      <w:r w:rsidRPr="00EC5295">
        <w:rPr>
          <w:rStyle w:val="StyleUnderline"/>
        </w:rPr>
        <w:t>if history were to repeat itself</w:t>
      </w:r>
      <w:r w:rsidRPr="00EC5295">
        <w:t xml:space="preserve">, the </w:t>
      </w:r>
      <w:r w:rsidRPr="00EC5295">
        <w:rPr>
          <w:rStyle w:val="StyleUnderline"/>
        </w:rPr>
        <w:t>global conflict could be both more universal and</w:t>
      </w:r>
      <w:r w:rsidRPr="00EC5295">
        <w:t xml:space="preserve"> more</w:t>
      </w:r>
      <w:r w:rsidRPr="00EC5295">
        <w:rPr>
          <w:rStyle w:val="StyleUnderline"/>
        </w:rPr>
        <w:t xml:space="preserve"> destructive. </w:t>
      </w:r>
      <w:r w:rsidRPr="00EC5295">
        <w:rPr>
          <w:rStyle w:val="Emphasis"/>
        </w:rPr>
        <w:t>Nuclear weapons proliferate.</w:t>
      </w:r>
      <w:r w:rsidRPr="00EC5295">
        <w:rPr>
          <w:rStyle w:val="StyleUnderline"/>
        </w:rPr>
        <w:t xml:space="preserve"> Warped diplomatic anger could lead to the deployment of </w:t>
      </w:r>
      <w:r w:rsidRPr="00EC5295">
        <w:rPr>
          <w:rStyle w:val="Emphasis"/>
        </w:rPr>
        <w:t>chemical and biological devices</w:t>
      </w:r>
      <w:r w:rsidRPr="00EC5295">
        <w:t xml:space="preserve">. </w:t>
      </w:r>
      <w:r w:rsidRPr="00EC5295">
        <w:rPr>
          <w:rStyle w:val="Emphasis"/>
        </w:rPr>
        <w:t>E</w:t>
      </w:r>
      <w:r w:rsidRPr="00EC5295">
        <w:rPr>
          <w:rStyle w:val="StyleUnderline"/>
        </w:rPr>
        <w:t>lectro</w:t>
      </w:r>
      <w:r w:rsidRPr="00EC5295">
        <w:rPr>
          <w:rStyle w:val="Emphasis"/>
        </w:rPr>
        <w:t>m</w:t>
      </w:r>
      <w:r w:rsidRPr="00EC5295">
        <w:rPr>
          <w:rStyle w:val="StyleUnderline"/>
        </w:rPr>
        <w:t xml:space="preserve">agnetic </w:t>
      </w:r>
      <w:r w:rsidRPr="00EC5295">
        <w:rPr>
          <w:rStyle w:val="Emphasis"/>
        </w:rPr>
        <w:t>p</w:t>
      </w:r>
      <w:r w:rsidRPr="00EC5295">
        <w:rPr>
          <w:rStyle w:val="StyleUnderline"/>
        </w:rPr>
        <w:t xml:space="preserve">ulses could wipe out our fragile </w:t>
      </w:r>
      <w:proofErr w:type="gramStart"/>
      <w:r w:rsidRPr="00EC5295">
        <w:rPr>
          <w:rStyle w:val="StyleUnderline"/>
        </w:rPr>
        <w:t>electronic  networks</w:t>
      </w:r>
      <w:proofErr w:type="gramEnd"/>
      <w:r w:rsidRPr="00EC5295">
        <w:rPr>
          <w:rStyle w:val="StyleUnderline"/>
        </w:rPr>
        <w:t xml:space="preserve">. </w:t>
      </w:r>
      <w:r w:rsidRPr="00EC5295">
        <w:t xml:space="preserve">Like the assassination of Archduke Ferdinand that sparked World War One, the catalyst for cataclysm might be something quite surprising. </w:t>
      </w:r>
      <w:proofErr w:type="gramStart"/>
      <w:r w:rsidRPr="00EC5295">
        <w:t>A global run on bank and other investment assets or an outbreak of hyperinflation, maybe?</w:t>
      </w:r>
      <w:proofErr w:type="gramEnd"/>
      <w:r w:rsidRPr="00EC5295">
        <w:t xml:space="preserve"> </w:t>
      </w:r>
      <w:r w:rsidRPr="00EC5295">
        <w:rPr>
          <w:rStyle w:val="StyleUnderline"/>
        </w:rPr>
        <w:t>These threats get more serious the more policymakers pump up</w:t>
      </w:r>
      <w:r w:rsidRPr="00EC5295">
        <w:t xml:space="preserve"> equity, bond, property and banking </w:t>
      </w:r>
      <w:r w:rsidRPr="00EC5295">
        <w:rPr>
          <w:rStyle w:val="StyleUnderline"/>
        </w:rPr>
        <w:t>bubbles</w:t>
      </w:r>
      <w:r w:rsidRPr="00EC5295">
        <w:t xml:space="preserve">. </w:t>
      </w:r>
      <w:r w:rsidRPr="00EC5295">
        <w:rPr>
          <w:rStyle w:val="StyleUnderline"/>
        </w:rPr>
        <w:t>If global wealth</w:t>
      </w:r>
      <w:r w:rsidRPr="00EC5295">
        <w:t xml:space="preserve"> evaporates, or </w:t>
      </w:r>
      <w:r w:rsidRPr="00EC5295">
        <w:rPr>
          <w:rStyle w:val="StyleUnderline"/>
        </w:rPr>
        <w:t>is proven to be an illusion, today’s</w:t>
      </w:r>
      <w:r w:rsidRPr="00EC5295">
        <w:t xml:space="preserve"> largely cordial </w:t>
      </w:r>
      <w:r w:rsidRPr="00EC5295">
        <w:rPr>
          <w:rStyle w:val="StyleUnderline"/>
        </w:rPr>
        <w:t xml:space="preserve">global entente could be </w:t>
      </w:r>
      <w:r w:rsidRPr="00EC5295">
        <w:rPr>
          <w:rStyle w:val="Emphasis"/>
        </w:rPr>
        <w:t>smashed with precipitous speed.</w:t>
      </w:r>
    </w:p>
    <w:p w:rsidR="000C6D6F" w:rsidRPr="00CE2798" w:rsidRDefault="000C6D6F" w:rsidP="0030317A"/>
    <w:p w:rsidR="0030317A" w:rsidRPr="00CE2798" w:rsidRDefault="0030317A" w:rsidP="0030317A">
      <w:pPr>
        <w:pStyle w:val="Heading3"/>
      </w:pPr>
      <w:r w:rsidRPr="00CE2798">
        <w:t>2NC</w:t>
      </w:r>
    </w:p>
    <w:p w:rsidR="0030317A" w:rsidRPr="00CE2798" w:rsidRDefault="0030317A" w:rsidP="0030317A">
      <w:pPr>
        <w:keepNext/>
        <w:keepLines/>
        <w:spacing w:before="40"/>
        <w:outlineLvl w:val="3"/>
        <w:rPr>
          <w:rFonts w:eastAsiaTheme="majorEastAsia" w:cstheme="majorBidi"/>
          <w:b/>
          <w:iCs/>
          <w:sz w:val="26"/>
        </w:rPr>
      </w:pPr>
      <w:r w:rsidRPr="00CE2798">
        <w:rPr>
          <w:rFonts w:eastAsiaTheme="majorEastAsia" w:cstheme="majorBidi"/>
          <w:b/>
          <w:iCs/>
          <w:sz w:val="26"/>
        </w:rPr>
        <w:t>Our evidence cites how even the most advanced democracies in the world cannot sustain a prosperous long term economy. Even if democracy in its initial form brings short term boosts to its economy, in the long term that economy suffers and whither. That’s our Garten 04.</w:t>
      </w:r>
    </w:p>
    <w:p w:rsidR="0030317A" w:rsidRPr="00CE2798" w:rsidRDefault="0030317A" w:rsidP="0030317A">
      <w:pPr>
        <w:keepNext/>
        <w:keepLines/>
        <w:spacing w:before="40"/>
        <w:outlineLvl w:val="3"/>
        <w:rPr>
          <w:rFonts w:eastAsiaTheme="majorEastAsia" w:cstheme="majorBidi"/>
          <w:b/>
          <w:iCs/>
          <w:sz w:val="26"/>
        </w:rPr>
      </w:pPr>
      <w:r w:rsidRPr="00CE2798">
        <w:rPr>
          <w:rFonts w:eastAsiaTheme="majorEastAsia" w:cstheme="majorBidi"/>
          <w:b/>
          <w:iCs/>
          <w:sz w:val="26"/>
        </w:rPr>
        <w:t>Authoritarian rule allows economies to grow and prosper unlike democratic rule; China and the Philippines prove</w:t>
      </w:r>
    </w:p>
    <w:p w:rsidR="0030317A" w:rsidRPr="00CE2798" w:rsidRDefault="0030317A" w:rsidP="0030317A">
      <w:r w:rsidRPr="00CE2798">
        <w:rPr>
          <w:b/>
          <w:bCs/>
          <w:sz w:val="26"/>
        </w:rPr>
        <w:t>Joe 6/15/15</w:t>
      </w:r>
      <w:r w:rsidRPr="00CE2798">
        <w:t xml:space="preserve"> SUM DEK JOE is a member of Malaysian Progressives in Australia (MPOZ) and currently studies Economics at the Australian National University (ANU); 6/15/15; “Democracy or economic development?”; (http://www.themalaymailonline.com/what-you-think/article/democracy-or-economic-development-sum-dek-joe)</w:t>
      </w:r>
    </w:p>
    <w:p w:rsidR="0030317A" w:rsidRPr="0072028B" w:rsidRDefault="0030317A" w:rsidP="0030317A">
      <w:pPr>
        <w:rPr>
          <w:rStyle w:val="StyleUnderline"/>
        </w:rPr>
      </w:pPr>
      <w:r w:rsidRPr="0072028B">
        <w:rPr>
          <w:rStyle w:val="StyleUnderline"/>
        </w:rPr>
        <w:t xml:space="preserve">Democracy tends to undermine the expansion of an economy </w:t>
      </w:r>
      <w:r w:rsidRPr="00CE2798">
        <w:t>particularly in underdeveloped countries</w:t>
      </w:r>
      <w:r w:rsidRPr="0072028B">
        <w:rPr>
          <w:rStyle w:val="StyleUnderline"/>
        </w:rPr>
        <w:t xml:space="preserve"> due to the inherent characteristics of democracy for accommodating the views of everyone</w:t>
      </w:r>
      <w:r w:rsidRPr="00CE2798">
        <w:t xml:space="preserve">, which in turn translates into populism. In the early stage of development, </w:t>
      </w:r>
      <w:proofErr w:type="spellStart"/>
      <w:r w:rsidRPr="00CE2798">
        <w:t>Bhagawati</w:t>
      </w:r>
      <w:proofErr w:type="spellEnd"/>
      <w:r w:rsidRPr="00CE2798">
        <w:t xml:space="preserve"> (1966, pp.203-24) argues that underdeveloped </w:t>
      </w:r>
      <w:r w:rsidRPr="0072028B">
        <w:rPr>
          <w:rStyle w:val="StyleUnderline"/>
        </w:rPr>
        <w:t>countries face a “cruel choice between rapid expansion and democratic processes”</w:t>
      </w:r>
      <w:r w:rsidRPr="00CE2798">
        <w:t xml:space="preserve">. It is understood that </w:t>
      </w:r>
      <w:r w:rsidRPr="0072028B">
        <w:rPr>
          <w:rStyle w:val="StyleUnderline"/>
        </w:rPr>
        <w:t xml:space="preserve">everyone would vote in pursuit of self-interest to </w:t>
      </w:r>
      <w:proofErr w:type="spellStart"/>
      <w:r w:rsidRPr="0072028B">
        <w:rPr>
          <w:rStyle w:val="StyleUnderline"/>
        </w:rPr>
        <w:t>maximise</w:t>
      </w:r>
      <w:proofErr w:type="spellEnd"/>
      <w:r w:rsidRPr="0072028B">
        <w:rPr>
          <w:rStyle w:val="StyleUnderline"/>
        </w:rPr>
        <w:t xml:space="preserve"> utility without taking into account the maximum benefit of the overall population</w:t>
      </w:r>
      <w:r w:rsidRPr="00CE2798">
        <w:t xml:space="preserve">. According to Solow growth model (1994), high savings and investment are required to generate sufficient capital accumulation for long-run economic growth. However, </w:t>
      </w:r>
      <w:r w:rsidRPr="0072028B">
        <w:rPr>
          <w:rStyle w:val="StyleUnderline"/>
        </w:rPr>
        <w:t xml:space="preserve">the inherent </w:t>
      </w:r>
      <w:proofErr w:type="spellStart"/>
      <w:r w:rsidRPr="0072028B">
        <w:rPr>
          <w:rStyle w:val="StyleUnderline"/>
        </w:rPr>
        <w:t>behaviour</w:t>
      </w:r>
      <w:proofErr w:type="spellEnd"/>
      <w:r w:rsidRPr="0072028B">
        <w:rPr>
          <w:rStyle w:val="StyleUnderline"/>
        </w:rPr>
        <w:t xml:space="preserve"> of lower income groups would work against the objective as they have lower marginal propensity to save</w:t>
      </w:r>
      <w:r w:rsidRPr="00CE2798">
        <w:t xml:space="preserve">. Besides that, underdeveloped </w:t>
      </w:r>
      <w:r w:rsidRPr="0072028B">
        <w:rPr>
          <w:rStyle w:val="StyleUnderline"/>
        </w:rPr>
        <w:t xml:space="preserve">countries focuses more on </w:t>
      </w:r>
      <w:proofErr w:type="spellStart"/>
      <w:r w:rsidRPr="0072028B">
        <w:rPr>
          <w:rStyle w:val="StyleUnderline"/>
        </w:rPr>
        <w:t>labour-intensive</w:t>
      </w:r>
      <w:proofErr w:type="spellEnd"/>
      <w:r w:rsidRPr="0072028B">
        <w:rPr>
          <w:rStyle w:val="StyleUnderline"/>
        </w:rPr>
        <w:t xml:space="preserve"> production which results in higher opportunity for </w:t>
      </w:r>
      <w:proofErr w:type="spellStart"/>
      <w:r w:rsidRPr="0072028B">
        <w:rPr>
          <w:rStyle w:val="StyleUnderline"/>
        </w:rPr>
        <w:t>labour</w:t>
      </w:r>
      <w:proofErr w:type="spellEnd"/>
      <w:r w:rsidRPr="0072028B">
        <w:rPr>
          <w:rStyle w:val="StyleUnderline"/>
        </w:rPr>
        <w:t xml:space="preserve"> to form union.</w:t>
      </w:r>
      <w:r w:rsidRPr="00CE2798">
        <w:t xml:space="preserve"> The formation of union in early stage of development is unhelpful to the economy as it fights for pay rise and </w:t>
      </w:r>
      <w:proofErr w:type="spellStart"/>
      <w:r w:rsidRPr="00CE2798">
        <w:t>labour’s</w:t>
      </w:r>
      <w:proofErr w:type="spellEnd"/>
      <w:r w:rsidRPr="00CE2798">
        <w:t xml:space="preserve"> rights that eventually cause reduction in overall profit and investment. Haggard (1990) formulation explicitly argues that </w:t>
      </w:r>
      <w:r w:rsidRPr="00CE2798">
        <w:rPr>
          <w:b/>
          <w:iCs/>
          <w:u w:val="single"/>
          <w:bdr w:val="single" w:sz="8" w:space="0" w:color="auto"/>
        </w:rPr>
        <w:t xml:space="preserve">authoritarianism could overcome these collective action dilemmas by restraining the self-interested </w:t>
      </w:r>
      <w:proofErr w:type="spellStart"/>
      <w:r w:rsidRPr="00CE2798">
        <w:rPr>
          <w:b/>
          <w:iCs/>
          <w:u w:val="single"/>
          <w:bdr w:val="single" w:sz="8" w:space="0" w:color="auto"/>
        </w:rPr>
        <w:t>behaviour</w:t>
      </w:r>
      <w:proofErr w:type="spellEnd"/>
      <w:r w:rsidRPr="00CE2798">
        <w:rPr>
          <w:b/>
          <w:iCs/>
          <w:u w:val="single"/>
          <w:bdr w:val="single" w:sz="8" w:space="0" w:color="auto"/>
        </w:rPr>
        <w:t xml:space="preserve"> of groups through sanction and command.</w:t>
      </w:r>
      <w:r w:rsidRPr="00CE2798">
        <w:t xml:space="preserve"> The dysfunctional consequence of early democracy in less developed countries is political instability and political institutions in developing countries are generally weak and fragile to begin with (Huntington, 2006). The enormous pressure on government rooted from the democratic mechanism eventually magnifies the drawback of democracy on economic development. Therefore, </w:t>
      </w:r>
      <w:r w:rsidRPr="0072028B">
        <w:rPr>
          <w:rStyle w:val="StyleUnderline"/>
        </w:rPr>
        <w:t>a strong and authoritarian rule is more preferred to ensure necessary economic coordination by the entire population without</w:t>
      </w:r>
      <w:r w:rsidRPr="00CE2798">
        <w:t xml:space="preserve"> </w:t>
      </w:r>
      <w:r w:rsidRPr="0072028B">
        <w:rPr>
          <w:rStyle w:val="StyleUnderline"/>
        </w:rPr>
        <w:t>bounding to</w:t>
      </w:r>
      <w:r w:rsidRPr="00CE2798">
        <w:t xml:space="preserve"> majority populist </w:t>
      </w:r>
      <w:r w:rsidRPr="0072028B">
        <w:rPr>
          <w:rStyle w:val="StyleUnderline"/>
        </w:rPr>
        <w:t xml:space="preserve">measures as occurred under a </w:t>
      </w:r>
      <w:r w:rsidRPr="00CE2798">
        <w:t>relatively weak</w:t>
      </w:r>
      <w:r w:rsidRPr="0072028B">
        <w:rPr>
          <w:rStyle w:val="StyleUnderline"/>
        </w:rPr>
        <w:t xml:space="preserve"> democratic-elected government</w:t>
      </w:r>
      <w:r w:rsidRPr="00CE2798">
        <w:t xml:space="preserve">. Also, </w:t>
      </w:r>
      <w:r w:rsidRPr="0072028B">
        <w:rPr>
          <w:rStyle w:val="StyleUnderline"/>
        </w:rPr>
        <w:t>authoritarianism exerts the power and autonomy to political elites to extract and distributes resource to the economic agents more effectively. This argument is widespread with the evidence of the Asian miracle growth under their respective authoritarian regime.</w:t>
      </w:r>
      <w:r w:rsidRPr="00CE2798">
        <w:t xml:space="preserve"> </w:t>
      </w:r>
      <w:r w:rsidRPr="0072028B">
        <w:rPr>
          <w:rStyle w:val="StyleUnderline"/>
        </w:rPr>
        <w:t>China,</w:t>
      </w:r>
      <w:r w:rsidRPr="00CE2798">
        <w:t xml:space="preserve"> once labelled as the Asian sleeping giants with its majority rural populations and backward economy </w:t>
      </w:r>
      <w:r w:rsidRPr="0072028B">
        <w:rPr>
          <w:rStyle w:val="StyleUnderline"/>
        </w:rPr>
        <w:t>has experienced unprecedented economic growth</w:t>
      </w:r>
      <w:r w:rsidRPr="00CE2798">
        <w:t xml:space="preserve"> with a one party rule under the Communist Party of China (CPC) since the economic reform launched by Deng </w:t>
      </w:r>
      <w:proofErr w:type="spellStart"/>
      <w:r w:rsidRPr="00CE2798">
        <w:t>XiaoPing</w:t>
      </w:r>
      <w:proofErr w:type="spellEnd"/>
      <w:r w:rsidRPr="00CE2798">
        <w:t xml:space="preserve"> in 1980s. Not only did China successfully reduce its poverty rate from 61.1 per cent in 1980 to 6 per cent in 2011, </w:t>
      </w:r>
      <w:r w:rsidRPr="0072028B">
        <w:rPr>
          <w:rStyle w:val="StyleUnderline"/>
        </w:rPr>
        <w:t>China has overtaken US as the largest economy in terms of purchasing power parity with its average income of $970 skyrocketed to USD$11850 in the same period.</w:t>
      </w:r>
      <w:r w:rsidRPr="00CE2798">
        <w:t xml:space="preserve"> The massive growth in </w:t>
      </w:r>
      <w:proofErr w:type="spellStart"/>
      <w:r w:rsidRPr="00CE2798">
        <w:t>industrialisation</w:t>
      </w:r>
      <w:proofErr w:type="spellEnd"/>
      <w:r w:rsidRPr="00CE2798">
        <w:t xml:space="preserve"> and growth in China is attributed to its relatively small private ownership and well-managed state owned enterprise (SOE) that enables the state to improvise desired economic decision within an iron-grip rule (</w:t>
      </w:r>
      <w:proofErr w:type="spellStart"/>
      <w:r w:rsidRPr="00CE2798">
        <w:t>Rawski</w:t>
      </w:r>
      <w:proofErr w:type="spellEnd"/>
      <w:r w:rsidRPr="00CE2798">
        <w:t xml:space="preserve">, 1999). </w:t>
      </w:r>
      <w:r w:rsidRPr="0072028B">
        <w:rPr>
          <w:rStyle w:val="StyleUnderline"/>
        </w:rPr>
        <w:t>On the contrary, Philippines, which once branded as the poster-boy for Asian democracy</w:t>
      </w:r>
      <w:r w:rsidRPr="00CE2798">
        <w:t xml:space="preserve"> under the influence of America’s rule, </w:t>
      </w:r>
      <w:r w:rsidRPr="0072028B">
        <w:rPr>
          <w:rStyle w:val="StyleUnderline"/>
        </w:rPr>
        <w:t xml:space="preserve">experienced poor performance </w:t>
      </w:r>
      <w:r w:rsidRPr="00CE2798">
        <w:t xml:space="preserve">in its early stage of development </w:t>
      </w:r>
      <w:r w:rsidRPr="0072028B">
        <w:rPr>
          <w:rStyle w:val="StyleUnderline"/>
        </w:rPr>
        <w:t>and eventually led to reverse transition to authoritarianism</w:t>
      </w:r>
      <w:r w:rsidRPr="00CE2798">
        <w:t xml:space="preserve">. Today, the Chinese has higher primary school enrolment rate (128 per cent) and lower poverty rate (6 per cent) as compared to the Filipino (106 per cent) and (19 per cent) respectively according to World Bank statistics. These examples are best described by Lee </w:t>
      </w:r>
      <w:proofErr w:type="spellStart"/>
      <w:r w:rsidRPr="00CE2798">
        <w:t>Kuan</w:t>
      </w:r>
      <w:proofErr w:type="spellEnd"/>
      <w:r w:rsidRPr="00CE2798">
        <w:t xml:space="preserve"> Yew (2000, pp.121) that “</w:t>
      </w:r>
      <w:r w:rsidRPr="0072028B">
        <w:rPr>
          <w:rStyle w:val="StyleUnderline"/>
        </w:rPr>
        <w:t>what most countries needed for development was the discipline, not democracy</w:t>
      </w:r>
      <w:r w:rsidRPr="00CE2798">
        <w:t xml:space="preserve">”. It is also supported by </w:t>
      </w:r>
      <w:proofErr w:type="spellStart"/>
      <w:r w:rsidRPr="00CE2798">
        <w:t>Helliwell</w:t>
      </w:r>
      <w:proofErr w:type="spellEnd"/>
      <w:r w:rsidRPr="00CE2798">
        <w:t xml:space="preserve"> (1994)’s work that </w:t>
      </w:r>
      <w:r w:rsidRPr="0072028B">
        <w:rPr>
          <w:rStyle w:val="StyleUnderline"/>
        </w:rPr>
        <w:t xml:space="preserve">there is a significant negative </w:t>
      </w:r>
      <w:r w:rsidRPr="00CE2798">
        <w:t xml:space="preserve">partial </w:t>
      </w:r>
      <w:r w:rsidRPr="0072028B">
        <w:rPr>
          <w:rStyle w:val="StyleUnderline"/>
        </w:rPr>
        <w:t>effect of democracy on subsequent economic growth that would jeopardize economic development.</w:t>
      </w:r>
    </w:p>
    <w:p w:rsidR="0030317A" w:rsidRPr="00CE2798" w:rsidRDefault="0030317A" w:rsidP="0030317A">
      <w:pPr>
        <w:rPr>
          <w:bCs/>
          <w:sz w:val="26"/>
        </w:rPr>
      </w:pPr>
      <w:r w:rsidRPr="00CE2798">
        <w:rPr>
          <w:bCs/>
          <w:sz w:val="26"/>
        </w:rPr>
        <w:t xml:space="preserve">(Note: </w:t>
      </w:r>
      <w:proofErr w:type="spellStart"/>
      <w:r w:rsidRPr="00CE2798">
        <w:rPr>
          <w:bCs/>
          <w:sz w:val="26"/>
        </w:rPr>
        <w:t>Jagdish</w:t>
      </w:r>
      <w:proofErr w:type="spellEnd"/>
      <w:r w:rsidRPr="00CE2798">
        <w:rPr>
          <w:bCs/>
          <w:sz w:val="26"/>
        </w:rPr>
        <w:t xml:space="preserve"> </w:t>
      </w:r>
      <w:proofErr w:type="spellStart"/>
      <w:r w:rsidRPr="00CE2798">
        <w:rPr>
          <w:bCs/>
          <w:sz w:val="26"/>
        </w:rPr>
        <w:t>Bhagawati</w:t>
      </w:r>
      <w:proofErr w:type="spellEnd"/>
      <w:r w:rsidRPr="00CE2798">
        <w:rPr>
          <w:bCs/>
          <w:sz w:val="26"/>
        </w:rPr>
        <w:t xml:space="preserve"> is a professor of economics and law at Columbia University and is notable for his researches in international trade and for his advocacy of free trade. Lee </w:t>
      </w:r>
      <w:proofErr w:type="spellStart"/>
      <w:r w:rsidRPr="00CE2798">
        <w:rPr>
          <w:bCs/>
          <w:sz w:val="26"/>
        </w:rPr>
        <w:t>Kuan</w:t>
      </w:r>
      <w:proofErr w:type="spellEnd"/>
      <w:r w:rsidRPr="00CE2798">
        <w:rPr>
          <w:bCs/>
          <w:sz w:val="26"/>
        </w:rPr>
        <w:t xml:space="preserve"> Yew was the first Prime Minister of Singapore, governing for more than three decades from 1959 to 1990, including through Singapore's independence from Malaysia in 1965. John </w:t>
      </w:r>
      <w:proofErr w:type="spellStart"/>
      <w:r w:rsidRPr="00CE2798">
        <w:rPr>
          <w:bCs/>
          <w:sz w:val="26"/>
        </w:rPr>
        <w:t>Helliwell</w:t>
      </w:r>
      <w:proofErr w:type="spellEnd"/>
      <w:r w:rsidRPr="00CE2798">
        <w:rPr>
          <w:bCs/>
          <w:sz w:val="26"/>
        </w:rPr>
        <w:t xml:space="preserve"> is Senior Fellow and Co-Director of the Canadian Institute for Advanced Research (CIFAR) and Professor Emeritus of Economics for the Vancouver School of Economics.)</w:t>
      </w:r>
    </w:p>
    <w:p w:rsidR="0030317A" w:rsidRPr="00CE2798" w:rsidRDefault="0030317A" w:rsidP="0030317A">
      <w:pPr>
        <w:keepNext/>
        <w:keepLines/>
        <w:spacing w:before="40"/>
        <w:outlineLvl w:val="3"/>
        <w:rPr>
          <w:rFonts w:eastAsiaTheme="majorEastAsia" w:cstheme="majorBidi"/>
          <w:b/>
          <w:iCs/>
          <w:sz w:val="26"/>
        </w:rPr>
      </w:pPr>
      <w:r w:rsidRPr="00CE2798">
        <w:rPr>
          <w:rFonts w:eastAsiaTheme="majorEastAsia" w:cstheme="majorBidi"/>
          <w:b/>
          <w:iCs/>
          <w:sz w:val="26"/>
        </w:rPr>
        <w:t>Growth and democracy are fundamentally incompatible</w:t>
      </w:r>
    </w:p>
    <w:p w:rsidR="0030317A" w:rsidRPr="00CE2798" w:rsidRDefault="0030317A" w:rsidP="0030317A">
      <w:pPr>
        <w:rPr>
          <w:rFonts w:asciiTheme="minorHAnsi" w:hAnsiTheme="minorHAnsi"/>
        </w:rPr>
      </w:pPr>
      <w:r w:rsidRPr="00CE2798">
        <w:rPr>
          <w:rFonts w:asciiTheme="minorHAnsi" w:hAnsiTheme="minorHAnsi"/>
        </w:rPr>
        <w:t xml:space="preserve">William </w:t>
      </w:r>
      <w:proofErr w:type="spellStart"/>
      <w:r w:rsidRPr="00CE2798">
        <w:rPr>
          <w:rFonts w:eastAsiaTheme="majorEastAsia" w:cstheme="majorBidi"/>
          <w:b/>
          <w:iCs/>
          <w:sz w:val="26"/>
        </w:rPr>
        <w:t>Ophuls</w:t>
      </w:r>
      <w:proofErr w:type="spellEnd"/>
      <w:r w:rsidRPr="00CE2798">
        <w:rPr>
          <w:rFonts w:eastAsiaTheme="majorEastAsia" w:cstheme="majorBidi"/>
          <w:b/>
          <w:iCs/>
          <w:sz w:val="26"/>
        </w:rPr>
        <w:t>,</w:t>
      </w:r>
      <w:r w:rsidRPr="00CE2798">
        <w:rPr>
          <w:rFonts w:asciiTheme="minorHAnsi" w:hAnsiTheme="minorHAnsi"/>
        </w:rPr>
        <w:t xml:space="preserve"> Professor of Political Science at Northwestern, 19</w:t>
      </w:r>
      <w:r w:rsidRPr="00CE2798">
        <w:rPr>
          <w:rFonts w:asciiTheme="minorHAnsi" w:hAnsiTheme="minorHAnsi"/>
          <w:b/>
          <w:sz w:val="26"/>
          <w:szCs w:val="26"/>
        </w:rPr>
        <w:t>97</w:t>
      </w:r>
      <w:r w:rsidRPr="00CE2798">
        <w:rPr>
          <w:rFonts w:asciiTheme="minorHAnsi" w:hAnsiTheme="minorHAnsi"/>
        </w:rPr>
        <w:t xml:space="preserve">, Requiem </w:t>
      </w:r>
      <w:proofErr w:type="gramStart"/>
      <w:r w:rsidRPr="00CE2798">
        <w:rPr>
          <w:rFonts w:asciiTheme="minorHAnsi" w:hAnsiTheme="minorHAnsi"/>
        </w:rPr>
        <w:t>For</w:t>
      </w:r>
      <w:proofErr w:type="gramEnd"/>
      <w:r w:rsidRPr="00CE2798">
        <w:rPr>
          <w:rFonts w:asciiTheme="minorHAnsi" w:hAnsiTheme="minorHAnsi"/>
        </w:rPr>
        <w:t xml:space="preserve"> Modern Politics, pp. 117-118</w:t>
      </w:r>
    </w:p>
    <w:p w:rsidR="0030317A" w:rsidRPr="00CE2798" w:rsidRDefault="0030317A" w:rsidP="0030317A">
      <w:pPr>
        <w:rPr>
          <w:rFonts w:asciiTheme="minorHAnsi" w:hAnsiTheme="minorHAnsi"/>
        </w:rPr>
      </w:pPr>
      <w:r w:rsidRPr="00CE2798">
        <w:rPr>
          <w:rFonts w:asciiTheme="minorHAnsi" w:hAnsiTheme="minorHAnsi"/>
        </w:rPr>
        <w:t xml:space="preserve">But </w:t>
      </w:r>
      <w:r w:rsidRPr="0072028B">
        <w:rPr>
          <w:rStyle w:val="StyleUnderline"/>
        </w:rPr>
        <w:t>money is the mother’s milk of politics, and big enterprises have more of it than small ones</w:t>
      </w:r>
      <w:r w:rsidRPr="00CE2798">
        <w:rPr>
          <w:rFonts w:asciiTheme="minorHAnsi" w:hAnsiTheme="minorHAnsi"/>
        </w:rPr>
        <w:t xml:space="preserve">. Hence </w:t>
      </w:r>
      <w:r w:rsidRPr="0072028B">
        <w:rPr>
          <w:rStyle w:val="StyleUnderline"/>
        </w:rPr>
        <w:t>the political power of successful corporations grew and grew</w:t>
      </w:r>
      <w:r w:rsidRPr="00CE2798">
        <w:rPr>
          <w:rFonts w:asciiTheme="minorHAnsi" w:hAnsiTheme="minorHAnsi"/>
        </w:rPr>
        <w:t xml:space="preserve">. Naturally, </w:t>
      </w:r>
      <w:r w:rsidRPr="0072028B">
        <w:rPr>
          <w:rStyle w:val="StyleUnderline"/>
        </w:rPr>
        <w:t>this power was used to further entrench their economic position: why subject your enterprise to</w:t>
      </w:r>
      <w:r w:rsidRPr="00CE2798">
        <w:rPr>
          <w:rFonts w:asciiTheme="minorHAnsi" w:hAnsiTheme="minorHAnsi"/>
        </w:rPr>
        <w:t xml:space="preserve"> the vicissitudes of </w:t>
      </w:r>
      <w:r w:rsidRPr="0072028B">
        <w:rPr>
          <w:rStyle w:val="StyleUnderline"/>
        </w:rPr>
        <w:t>the market</w:t>
      </w:r>
      <w:r w:rsidRPr="00CE2798">
        <w:rPr>
          <w:rFonts w:asciiTheme="minorHAnsi" w:hAnsiTheme="minorHAnsi"/>
        </w:rPr>
        <w:t xml:space="preserve"> at all, </w:t>
      </w:r>
      <w:r w:rsidRPr="0072028B">
        <w:rPr>
          <w:rStyle w:val="StyleUnderline"/>
        </w:rPr>
        <w:t>when political influence and government programs will</w:t>
      </w:r>
      <w:r w:rsidRPr="00CE2798">
        <w:rPr>
          <w:rFonts w:asciiTheme="minorHAnsi" w:hAnsiTheme="minorHAnsi"/>
        </w:rPr>
        <w:t xml:space="preserve"> virtually </w:t>
      </w:r>
      <w:r w:rsidRPr="0072028B">
        <w:rPr>
          <w:rStyle w:val="StyleUnderline"/>
        </w:rPr>
        <w:t>guarantee profits</w:t>
      </w:r>
      <w:r w:rsidRPr="00CE2798">
        <w:rPr>
          <w:rFonts w:asciiTheme="minorHAnsi" w:hAnsiTheme="minorHAnsi"/>
        </w:rPr>
        <w:t xml:space="preserve"> year in and year out, almost </w:t>
      </w:r>
      <w:r w:rsidRPr="0072028B">
        <w:rPr>
          <w:rStyle w:val="StyleUnderline"/>
        </w:rPr>
        <w:t>without regard to competition and the business cycle?</w:t>
      </w:r>
      <w:r w:rsidRPr="00CE2798">
        <w:rPr>
          <w:rFonts w:asciiTheme="minorHAnsi" w:hAnsiTheme="minorHAnsi"/>
        </w:rPr>
        <w:t xml:space="preserve"> And the </w:t>
      </w:r>
      <w:r w:rsidRPr="0072028B">
        <w:rPr>
          <w:rStyle w:val="StyleUnderline"/>
        </w:rPr>
        <w:t xml:space="preserve">politicians were </w:t>
      </w:r>
      <w:r w:rsidRPr="00CE2798">
        <w:rPr>
          <w:rFonts w:asciiTheme="minorHAnsi" w:hAnsiTheme="minorHAnsi"/>
        </w:rPr>
        <w:t xml:space="preserve">largely </w:t>
      </w:r>
      <w:r w:rsidRPr="0072028B">
        <w:rPr>
          <w:rStyle w:val="StyleUnderline"/>
        </w:rPr>
        <w:t>more than willing to cooperate</w:t>
      </w:r>
      <w:r w:rsidRPr="00CE2798">
        <w:rPr>
          <w:rFonts w:asciiTheme="minorHAnsi" w:hAnsiTheme="minorHAnsi"/>
        </w:rPr>
        <w:t xml:space="preserve">. After all, </w:t>
      </w:r>
      <w:r w:rsidRPr="0072028B">
        <w:rPr>
          <w:rStyle w:val="StyleUnderline"/>
        </w:rPr>
        <w:t>the primary purpose of politics is to foster “prosperity” at all costs, since this is what “the people” want</w:t>
      </w:r>
      <w:r w:rsidRPr="00CE2798">
        <w:rPr>
          <w:rFonts w:asciiTheme="minorHAnsi" w:hAnsiTheme="minorHAnsi"/>
        </w:rPr>
        <w:t xml:space="preserve">. Hence </w:t>
      </w:r>
      <w:r w:rsidRPr="0072028B">
        <w:rPr>
          <w:rStyle w:val="StyleUnderline"/>
        </w:rPr>
        <w:t>politicians have little choice but to make common cause with</w:t>
      </w:r>
      <w:r w:rsidRPr="00CE2798">
        <w:rPr>
          <w:rFonts w:asciiTheme="minorHAnsi" w:hAnsiTheme="minorHAnsi"/>
        </w:rPr>
        <w:t xml:space="preserve"> the </w:t>
      </w:r>
      <w:r w:rsidRPr="0072028B">
        <w:rPr>
          <w:rStyle w:val="StyleUnderline"/>
        </w:rPr>
        <w:t>corporate engines</w:t>
      </w:r>
      <w:r w:rsidRPr="00CE2798">
        <w:rPr>
          <w:rFonts w:asciiTheme="minorHAnsi" w:hAnsiTheme="minorHAnsi"/>
        </w:rPr>
        <w:t xml:space="preserve"> that generate it. The upshot is that </w:t>
      </w:r>
      <w:r w:rsidRPr="0072028B">
        <w:rPr>
          <w:rStyle w:val="StyleUnderline"/>
        </w:rPr>
        <w:t>politicians and corporate managers are partners,</w:t>
      </w:r>
      <w:r w:rsidRPr="00CE2798">
        <w:rPr>
          <w:rFonts w:asciiTheme="minorHAnsi" w:hAnsiTheme="minorHAnsi"/>
        </w:rPr>
        <w:t xml:space="preserve"> however uneasy, in a joint enterprise—</w:t>
      </w:r>
      <w:r w:rsidRPr="0072028B">
        <w:rPr>
          <w:rStyle w:val="StyleUnderline"/>
        </w:rPr>
        <w:t>so much</w:t>
      </w:r>
      <w:r w:rsidRPr="00CE2798">
        <w:rPr>
          <w:rFonts w:asciiTheme="minorHAnsi" w:hAnsiTheme="minorHAnsi"/>
        </w:rPr>
        <w:t xml:space="preserve"> so </w:t>
      </w:r>
      <w:r w:rsidRPr="0072028B">
        <w:rPr>
          <w:rStyle w:val="StyleUnderline"/>
        </w:rPr>
        <w:t>that</w:t>
      </w:r>
      <w:r w:rsidRPr="00CE2798">
        <w:rPr>
          <w:rFonts w:asciiTheme="minorHAnsi" w:hAnsiTheme="minorHAnsi"/>
        </w:rPr>
        <w:t xml:space="preserve"> the </w:t>
      </w:r>
      <w:r w:rsidRPr="0072028B">
        <w:rPr>
          <w:rStyle w:val="StyleUnderline"/>
        </w:rPr>
        <w:t>government now routinely bails out any major player in danger of sinking</w:t>
      </w:r>
      <w:r w:rsidRPr="00CE2798">
        <w:rPr>
          <w:rFonts w:asciiTheme="minorHAnsi" w:hAnsiTheme="minorHAnsi"/>
        </w:rPr>
        <w:t xml:space="preserve">. </w:t>
      </w:r>
      <w:r w:rsidRPr="0072028B">
        <w:rPr>
          <w:rStyle w:val="StyleUnderline"/>
        </w:rPr>
        <w:t>Although big government</w:t>
      </w:r>
      <w:r w:rsidRPr="00CE2798">
        <w:rPr>
          <w:rFonts w:asciiTheme="minorHAnsi" w:hAnsiTheme="minorHAnsi"/>
        </w:rPr>
        <w:t xml:space="preserve"> has indeed </w:t>
      </w:r>
      <w:r w:rsidRPr="0072028B">
        <w:rPr>
          <w:rStyle w:val="StyleUnderline"/>
        </w:rPr>
        <w:t>tried to restrain the worst manifestations of corporate greed</w:t>
      </w:r>
      <w:r w:rsidRPr="00CE2798">
        <w:rPr>
          <w:rFonts w:asciiTheme="minorHAnsi" w:hAnsiTheme="minorHAnsi"/>
        </w:rPr>
        <w:t xml:space="preserve"> and to maintain minimal standards of fairness, as well as to make prosperity as general as possible, </w:t>
      </w:r>
      <w:r w:rsidRPr="0072028B">
        <w:rPr>
          <w:rStyle w:val="StyleUnderline"/>
        </w:rPr>
        <w:t>its good intentions have been subverted at every turn by its tacit partnership with big business</w:t>
      </w:r>
      <w:r w:rsidRPr="00CE2798">
        <w:rPr>
          <w:rFonts w:asciiTheme="minorHAnsi" w:hAnsiTheme="minorHAnsi"/>
        </w:rPr>
        <w:t xml:space="preserve">. It is therefore hardly surprising that </w:t>
      </w:r>
      <w:r w:rsidRPr="0072028B">
        <w:rPr>
          <w:rStyle w:val="StyleUnderline"/>
        </w:rPr>
        <w:t>government measures ostensibly designed to benefit the common people</w:t>
      </w:r>
      <w:r w:rsidRPr="00CE2798">
        <w:rPr>
          <w:rFonts w:asciiTheme="minorHAnsi" w:hAnsiTheme="minorHAnsi"/>
        </w:rPr>
        <w:t xml:space="preserve"> would, like </w:t>
      </w:r>
      <w:r w:rsidRPr="0072028B">
        <w:rPr>
          <w:rStyle w:val="StyleUnderline"/>
        </w:rPr>
        <w:t>farm programs, turn into welfare for the rich</w:t>
      </w:r>
      <w:r w:rsidRPr="00CE2798">
        <w:rPr>
          <w:rFonts w:asciiTheme="minorHAnsi" w:hAnsiTheme="minorHAnsi"/>
        </w:rPr>
        <w:t xml:space="preserve">—or, at the very least, for the professional and managerial classes. Little wonder, too, that </w:t>
      </w:r>
      <w:r w:rsidRPr="0072028B">
        <w:rPr>
          <w:rStyle w:val="StyleUnderline"/>
        </w:rPr>
        <w:t>regulators have become the creatures of the regulated</w:t>
      </w:r>
      <w:r w:rsidRPr="00CE2798">
        <w:rPr>
          <w:rFonts w:asciiTheme="minorHAnsi" w:hAnsiTheme="minorHAnsi"/>
        </w:rPr>
        <w:t xml:space="preserve">, as several generations of political scientists and social critics have complained to no avail whatsoever. </w:t>
      </w:r>
      <w:r w:rsidRPr="0072028B">
        <w:rPr>
          <w:rStyle w:val="StyleUnderline"/>
        </w:rPr>
        <w:t>The line separating business and government has</w:t>
      </w:r>
      <w:r w:rsidRPr="00CE2798">
        <w:rPr>
          <w:rFonts w:asciiTheme="minorHAnsi" w:hAnsiTheme="minorHAnsi"/>
        </w:rPr>
        <w:t xml:space="preserve"> thus </w:t>
      </w:r>
      <w:r w:rsidRPr="0072028B">
        <w:rPr>
          <w:rStyle w:val="StyleUnderline"/>
        </w:rPr>
        <w:t>become</w:t>
      </w:r>
      <w:r w:rsidRPr="00CE2798">
        <w:rPr>
          <w:rFonts w:asciiTheme="minorHAnsi" w:hAnsiTheme="minorHAnsi"/>
        </w:rPr>
        <w:t xml:space="preserve"> increasingly </w:t>
      </w:r>
      <w:r w:rsidRPr="0072028B">
        <w:rPr>
          <w:rStyle w:val="StyleUnderline"/>
        </w:rPr>
        <w:t>hazy</w:t>
      </w:r>
      <w:r w:rsidRPr="00CE2798">
        <w:rPr>
          <w:rFonts w:asciiTheme="minorHAnsi" w:hAnsiTheme="minorHAnsi"/>
        </w:rPr>
        <w:t xml:space="preserve">: more than a partnership, </w:t>
      </w:r>
      <w:r w:rsidRPr="0072028B">
        <w:rPr>
          <w:rStyle w:val="StyleUnderline"/>
        </w:rPr>
        <w:t>it is</w:t>
      </w:r>
      <w:r w:rsidRPr="00CE2798">
        <w:rPr>
          <w:rFonts w:asciiTheme="minorHAnsi" w:hAnsiTheme="minorHAnsi"/>
        </w:rPr>
        <w:t xml:space="preserve"> now </w:t>
      </w:r>
      <w:r w:rsidRPr="0072028B">
        <w:rPr>
          <w:rStyle w:val="StyleUnderline"/>
        </w:rPr>
        <w:t>a condominium</w:t>
      </w:r>
      <w:r w:rsidRPr="00CE2798">
        <w:rPr>
          <w:rFonts w:asciiTheme="minorHAnsi" w:hAnsiTheme="minorHAnsi"/>
        </w:rPr>
        <w:t xml:space="preserve">. The </w:t>
      </w:r>
      <w:r w:rsidRPr="0072028B">
        <w:rPr>
          <w:rStyle w:val="StyleUnderline"/>
        </w:rPr>
        <w:t>global responsibilities assumed by the U</w:t>
      </w:r>
      <w:r w:rsidRPr="00CE2798">
        <w:rPr>
          <w:rFonts w:asciiTheme="minorHAnsi" w:hAnsiTheme="minorHAnsi"/>
        </w:rPr>
        <w:t xml:space="preserve">nited </w:t>
      </w:r>
      <w:r w:rsidRPr="0072028B">
        <w:rPr>
          <w:rStyle w:val="StyleUnderline"/>
        </w:rPr>
        <w:t>S</w:t>
      </w:r>
      <w:r w:rsidRPr="00CE2798">
        <w:rPr>
          <w:rFonts w:asciiTheme="minorHAnsi" w:hAnsiTheme="minorHAnsi"/>
        </w:rPr>
        <w:t xml:space="preserve">tates </w:t>
      </w:r>
      <w:r w:rsidRPr="0072028B">
        <w:rPr>
          <w:rStyle w:val="StyleUnderline"/>
        </w:rPr>
        <w:t xml:space="preserve">after World War II </w:t>
      </w:r>
      <w:proofErr w:type="gramStart"/>
      <w:r w:rsidRPr="0072028B">
        <w:rPr>
          <w:rStyle w:val="StyleUnderline"/>
        </w:rPr>
        <w:t>have</w:t>
      </w:r>
      <w:proofErr w:type="gramEnd"/>
      <w:r w:rsidRPr="0072028B">
        <w:rPr>
          <w:rStyle w:val="StyleUnderline"/>
        </w:rPr>
        <w:t xml:space="preserve"> made this</w:t>
      </w:r>
      <w:r w:rsidRPr="00CE2798">
        <w:rPr>
          <w:rFonts w:asciiTheme="minorHAnsi" w:hAnsiTheme="minorHAnsi"/>
        </w:rPr>
        <w:t xml:space="preserve"> condominium </w:t>
      </w:r>
      <w:r w:rsidRPr="0072028B">
        <w:rPr>
          <w:rStyle w:val="StyleUnderline"/>
        </w:rPr>
        <w:t>even more necessary and complete. Government is beholden to business not just for “prosperity” but for “national security,” because military might</w:t>
      </w:r>
      <w:r w:rsidRPr="00CE2798">
        <w:rPr>
          <w:rFonts w:asciiTheme="minorHAnsi" w:hAnsiTheme="minorHAnsi"/>
        </w:rPr>
        <w:t xml:space="preserve"> in our age </w:t>
      </w:r>
      <w:r w:rsidRPr="0072028B">
        <w:rPr>
          <w:rStyle w:val="StyleUnderline"/>
        </w:rPr>
        <w:t>depends</w:t>
      </w:r>
      <w:r w:rsidRPr="00CE2798">
        <w:rPr>
          <w:rFonts w:asciiTheme="minorHAnsi" w:hAnsiTheme="minorHAnsi"/>
        </w:rPr>
        <w:t xml:space="preserve"> critically </w:t>
      </w:r>
      <w:r w:rsidRPr="0072028B">
        <w:rPr>
          <w:rStyle w:val="StyleUnderline"/>
        </w:rPr>
        <w:t>on the ingenuity and productivity of</w:t>
      </w:r>
      <w:r w:rsidRPr="00CE2798">
        <w:rPr>
          <w:rFonts w:asciiTheme="minorHAnsi" w:hAnsiTheme="minorHAnsi"/>
        </w:rPr>
        <w:t xml:space="preserve"> one’s arsenal—on </w:t>
      </w:r>
      <w:r w:rsidRPr="0072028B">
        <w:rPr>
          <w:rStyle w:val="StyleUnderline"/>
        </w:rPr>
        <w:t>the “defense industry</w:t>
      </w:r>
      <w:r w:rsidRPr="00CE2798">
        <w:rPr>
          <w:rFonts w:asciiTheme="minorHAnsi" w:hAnsiTheme="minorHAnsi"/>
        </w:rPr>
        <w:t xml:space="preserve">” or “military-industrial complex.” So </w:t>
      </w:r>
      <w:r w:rsidRPr="0072028B">
        <w:rPr>
          <w:rStyle w:val="StyleUnderline"/>
        </w:rPr>
        <w:t>it is an unequal alliance: big government cannot accomplish its aims without subsidizing big business, but subsidy does not mean control</w:t>
      </w:r>
      <w:r w:rsidRPr="00CE2798">
        <w:rPr>
          <w:rFonts w:asciiTheme="minorHAnsi" w:hAnsiTheme="minorHAnsi"/>
        </w:rPr>
        <w:t xml:space="preserve">. On the contrary, </w:t>
      </w:r>
      <w:r w:rsidRPr="0072028B">
        <w:rPr>
          <w:rStyle w:val="StyleUnderline"/>
        </w:rPr>
        <w:t>even scholars basically friendly to the market paradigm</w:t>
      </w:r>
      <w:r w:rsidRPr="00CE2798">
        <w:rPr>
          <w:rFonts w:asciiTheme="minorHAnsi" w:hAnsiTheme="minorHAnsi"/>
        </w:rPr>
        <w:t xml:space="preserve"> of political economy, such as Robert </w:t>
      </w:r>
      <w:r w:rsidRPr="0072028B">
        <w:rPr>
          <w:rStyle w:val="StyleUnderline"/>
        </w:rPr>
        <w:t>Dahl and</w:t>
      </w:r>
      <w:r w:rsidRPr="00CE2798">
        <w:rPr>
          <w:rFonts w:asciiTheme="minorHAnsi" w:hAnsiTheme="minorHAnsi"/>
        </w:rPr>
        <w:t xml:space="preserve"> Charles </w:t>
      </w:r>
      <w:proofErr w:type="spellStart"/>
      <w:r w:rsidRPr="00CE2798">
        <w:rPr>
          <w:rFonts w:asciiTheme="minorHAnsi" w:hAnsiTheme="minorHAnsi"/>
        </w:rPr>
        <w:t>Lindblom</w:t>
      </w:r>
      <w:proofErr w:type="spellEnd"/>
      <w:r w:rsidRPr="00CE2798">
        <w:rPr>
          <w:rFonts w:asciiTheme="minorHAnsi" w:hAnsiTheme="minorHAnsi"/>
        </w:rPr>
        <w:t xml:space="preserve">, </w:t>
      </w:r>
      <w:r w:rsidRPr="0072028B">
        <w:rPr>
          <w:rStyle w:val="StyleUnderline"/>
        </w:rPr>
        <w:t>see corporations as political rogues. The corporation</w:t>
      </w:r>
      <w:r w:rsidRPr="00CE2798">
        <w:rPr>
          <w:rFonts w:asciiTheme="minorHAnsi" w:hAnsiTheme="minorHAnsi"/>
        </w:rPr>
        <w:t xml:space="preserve">, says Dahl, </w:t>
      </w:r>
      <w:r w:rsidRPr="0072028B">
        <w:rPr>
          <w:rStyle w:val="StyleUnderline"/>
        </w:rPr>
        <w:t xml:space="preserve">is a legal monstrosity born of an unwarranted extension of </w:t>
      </w:r>
      <w:proofErr w:type="spellStart"/>
      <w:r w:rsidRPr="0072028B">
        <w:rPr>
          <w:rStyle w:val="StyleUnderline"/>
        </w:rPr>
        <w:t>Lockean</w:t>
      </w:r>
      <w:proofErr w:type="spellEnd"/>
      <w:r w:rsidRPr="00CE2798">
        <w:rPr>
          <w:rFonts w:asciiTheme="minorHAnsi" w:hAnsiTheme="minorHAnsi"/>
        </w:rPr>
        <w:t xml:space="preserve"> private </w:t>
      </w:r>
      <w:r w:rsidRPr="0072028B">
        <w:rPr>
          <w:rStyle w:val="StyleUnderline"/>
        </w:rPr>
        <w:t>property rights to corporate entities; this</w:t>
      </w:r>
      <w:r w:rsidRPr="00CE2798">
        <w:rPr>
          <w:rFonts w:asciiTheme="minorHAnsi" w:hAnsiTheme="minorHAnsi"/>
        </w:rPr>
        <w:t xml:space="preserve"> ‘extraordinary </w:t>
      </w:r>
      <w:r w:rsidRPr="0072028B">
        <w:rPr>
          <w:rStyle w:val="StyleUnderline"/>
        </w:rPr>
        <w:t>ideological sleight of hand” gave corporations so many political, legal, economic, and social advantages that they could no longer be</w:t>
      </w:r>
      <w:r w:rsidRPr="00CE2798">
        <w:rPr>
          <w:rFonts w:asciiTheme="minorHAnsi" w:hAnsiTheme="minorHAnsi"/>
        </w:rPr>
        <w:t xml:space="preserve"> effectively </w:t>
      </w:r>
      <w:r w:rsidRPr="0072028B">
        <w:rPr>
          <w:rStyle w:val="StyleUnderline"/>
        </w:rPr>
        <w:t>controlled by government</w:t>
      </w:r>
      <w:r w:rsidRPr="00CE2798">
        <w:rPr>
          <w:rFonts w:asciiTheme="minorHAnsi" w:hAnsiTheme="minorHAnsi"/>
        </w:rPr>
        <w:t xml:space="preserve">. In fact, quite the reverse: </w:t>
      </w:r>
      <w:r w:rsidRPr="0072028B">
        <w:rPr>
          <w:rStyle w:val="StyleUnderline"/>
        </w:rPr>
        <w:t>public policy in key areas—resource allocation and depletion, technological innovation, the location of enterprise, work organization, products and prices</w:t>
      </w:r>
      <w:r w:rsidRPr="00CE2798">
        <w:rPr>
          <w:rFonts w:asciiTheme="minorHAnsi" w:hAnsiTheme="minorHAnsi"/>
        </w:rPr>
        <w:t>, and so on—</w:t>
      </w:r>
      <w:r w:rsidRPr="0072028B">
        <w:rPr>
          <w:rStyle w:val="StyleUnderline"/>
        </w:rPr>
        <w:t>is made by nonelected corporate executives, while elected officials</w:t>
      </w:r>
      <w:r w:rsidRPr="00CE2798">
        <w:rPr>
          <w:rFonts w:asciiTheme="minorHAnsi" w:hAnsiTheme="minorHAnsi"/>
        </w:rPr>
        <w:t xml:space="preserve"> and public servants merely </w:t>
      </w:r>
      <w:r w:rsidRPr="0072028B">
        <w:rPr>
          <w:rStyle w:val="StyleUnderline"/>
        </w:rPr>
        <w:t>react as best they can</w:t>
      </w:r>
      <w:r w:rsidRPr="00CE2798">
        <w:rPr>
          <w:rFonts w:asciiTheme="minorHAnsi" w:hAnsiTheme="minorHAnsi"/>
        </w:rPr>
        <w:t xml:space="preserve">. Hence the </w:t>
      </w:r>
      <w:r w:rsidRPr="0072028B">
        <w:rPr>
          <w:rStyle w:val="StyleUnderline"/>
        </w:rPr>
        <w:t>large “private” corporations outflank and outmaneuver the government at every turn, forcing the latter to do their bidding</w:t>
      </w:r>
      <w:r w:rsidRPr="00CE2798">
        <w:rPr>
          <w:rFonts w:asciiTheme="minorHAnsi" w:hAnsiTheme="minorHAnsi"/>
        </w:rPr>
        <w:t xml:space="preserve">. In effect, says </w:t>
      </w:r>
      <w:proofErr w:type="spellStart"/>
      <w:r w:rsidRPr="00CE2798">
        <w:rPr>
          <w:rFonts w:asciiTheme="minorHAnsi" w:hAnsiTheme="minorHAnsi"/>
        </w:rPr>
        <w:t>Lindblom</w:t>
      </w:r>
      <w:proofErr w:type="spellEnd"/>
      <w:r w:rsidRPr="00CE2798">
        <w:rPr>
          <w:rFonts w:asciiTheme="minorHAnsi" w:hAnsiTheme="minorHAnsi"/>
        </w:rPr>
        <w:t xml:space="preserve">, the </w:t>
      </w:r>
      <w:r w:rsidRPr="0072028B">
        <w:rPr>
          <w:rStyle w:val="StyleUnderline"/>
        </w:rPr>
        <w:t>corporations have become the contemporary equivalent of an entrenched social class—like the landed gentry of old, but with vastly more power, particularly the amplified power of the media as an instrument of ideological control</w:t>
      </w:r>
      <w:r w:rsidRPr="00CE2798">
        <w:rPr>
          <w:rFonts w:asciiTheme="minorHAnsi" w:hAnsiTheme="minorHAnsi"/>
        </w:rPr>
        <w:t xml:space="preserve">. Moreover, </w:t>
      </w:r>
      <w:r w:rsidRPr="0072028B">
        <w:rPr>
          <w:rStyle w:val="StyleUnderline"/>
        </w:rPr>
        <w:t>the ruling values of the corporation—hierarchy, status, power, control, and discipline—are intrinsically antidemocratic</w:t>
      </w:r>
      <w:r w:rsidRPr="00CE2798">
        <w:rPr>
          <w:rFonts w:asciiTheme="minorHAnsi" w:hAnsiTheme="minorHAnsi"/>
        </w:rPr>
        <w:t xml:space="preserve">. In the end, concludes </w:t>
      </w:r>
      <w:proofErr w:type="spellStart"/>
      <w:r w:rsidRPr="00CE2798">
        <w:rPr>
          <w:rFonts w:asciiTheme="minorHAnsi" w:hAnsiTheme="minorHAnsi"/>
        </w:rPr>
        <w:t>Lindblom</w:t>
      </w:r>
      <w:proofErr w:type="spellEnd"/>
      <w:r w:rsidRPr="00CE2798">
        <w:rPr>
          <w:rFonts w:asciiTheme="minorHAnsi" w:hAnsiTheme="minorHAnsi"/>
        </w:rPr>
        <w:t xml:space="preserve">, </w:t>
      </w:r>
      <w:r w:rsidRPr="0072028B">
        <w:rPr>
          <w:rStyle w:val="StyleUnderline"/>
        </w:rPr>
        <w:t>the large private corporation is at</w:t>
      </w:r>
      <w:r w:rsidRPr="00CE2798">
        <w:rPr>
          <w:rFonts w:asciiTheme="minorHAnsi" w:hAnsiTheme="minorHAnsi"/>
        </w:rPr>
        <w:t xml:space="preserve"> almost complete </w:t>
      </w:r>
      <w:r w:rsidRPr="0072028B">
        <w:rPr>
          <w:rStyle w:val="StyleUnderline"/>
        </w:rPr>
        <w:t>odds with democratic theory and practice</w:t>
      </w:r>
      <w:r w:rsidRPr="00CE2798">
        <w:rPr>
          <w:rFonts w:asciiTheme="minorHAnsi" w:hAnsiTheme="minorHAnsi"/>
        </w:rPr>
        <w:t>.</w:t>
      </w:r>
    </w:p>
    <w:p w:rsidR="0030317A" w:rsidRPr="00CE2798" w:rsidRDefault="0030317A" w:rsidP="0030317A">
      <w:pPr>
        <w:keepNext/>
        <w:keepLines/>
        <w:spacing w:before="40"/>
        <w:outlineLvl w:val="3"/>
        <w:rPr>
          <w:rFonts w:eastAsiaTheme="majorEastAsia" w:cstheme="majorBidi"/>
          <w:b/>
          <w:bCs/>
          <w:iCs/>
          <w:sz w:val="26"/>
        </w:rPr>
      </w:pPr>
      <w:r w:rsidRPr="00CE2798">
        <w:rPr>
          <w:rFonts w:eastAsiaTheme="majorEastAsia" w:cstheme="majorBidi"/>
          <w:b/>
          <w:bCs/>
          <w:iCs/>
          <w:sz w:val="26"/>
        </w:rPr>
        <w:t>Investment, which is shown to be a huge economic predictor, suffers in democracies</w:t>
      </w:r>
    </w:p>
    <w:p w:rsidR="0030317A" w:rsidRPr="00CE2798" w:rsidRDefault="0030317A" w:rsidP="0030317A">
      <w:pPr>
        <w:rPr>
          <w:bCs/>
        </w:rPr>
      </w:pPr>
      <w:proofErr w:type="spellStart"/>
      <w:r w:rsidRPr="00CE2798">
        <w:rPr>
          <w:b/>
          <w:bCs/>
          <w:sz w:val="26"/>
        </w:rPr>
        <w:t>Kurzman</w:t>
      </w:r>
      <w:proofErr w:type="spellEnd"/>
      <w:r w:rsidRPr="00CE2798">
        <w:rPr>
          <w:b/>
          <w:bCs/>
          <w:sz w:val="26"/>
        </w:rPr>
        <w:t xml:space="preserve"> et al 11</w:t>
      </w:r>
      <w:r w:rsidRPr="00CE2798">
        <w:rPr>
          <w:bCs/>
        </w:rPr>
        <w:t>; CHARLES KURZMAN is a professor of sociology at UNC Chapel; REGINA WERUM is a professor of sociology at the University of Nebraska and holds a combined Ph.D. in Sociology and American Studies; ROSS E. BUCKHART works in the department of Political Science at Boise State University and writes articles published in numerous books; June 2011; “Democracy’s Effect on Economic Growth: A Pooled Time-Series Analysis, 1951-1980”; (http://kurzman.unc.edu/files/2011/06/Kurzman_Werum_Burkhart_SCID.pdf)</w:t>
      </w:r>
    </w:p>
    <w:p w:rsidR="0030317A" w:rsidRPr="0072028B" w:rsidRDefault="0030317A" w:rsidP="0030317A">
      <w:pPr>
        <w:rPr>
          <w:rStyle w:val="StyleUnderline"/>
        </w:rPr>
      </w:pPr>
      <w:r w:rsidRPr="0072028B">
        <w:rPr>
          <w:rStyle w:val="StyleUnderline"/>
        </w:rPr>
        <w:t>Investment has long been seen as the crucial ingredient for economic development</w:t>
      </w:r>
      <w:r w:rsidRPr="00CE2798">
        <w:t>—at least since John Law’s advice to King Louis XIV of France in 1715 (</w:t>
      </w:r>
      <w:proofErr w:type="spellStart"/>
      <w:r w:rsidRPr="00CE2798">
        <w:t>Trintius</w:t>
      </w:r>
      <w:proofErr w:type="spellEnd"/>
      <w:r w:rsidRPr="00CE2798">
        <w:t xml:space="preserve"> 1950: 216). Following World War II, development economists began to view investment as a virtual panacea. Although this is no longer the case, “</w:t>
      </w:r>
      <w:r w:rsidRPr="0072028B">
        <w:rPr>
          <w:rStyle w:val="StyleUnderline"/>
        </w:rPr>
        <w:t>it is nonetheless clear that even mildly robust growth rates in incomes can be sustained over long periods only when societies are able to maintain investment at a sizable proportion of GDP</w:t>
      </w:r>
      <w:r w:rsidRPr="00CE2798">
        <w:t xml:space="preserve">” (Gillis et al. 1992: 269). </w:t>
      </w:r>
      <w:r w:rsidRPr="0072028B">
        <w:rPr>
          <w:rStyle w:val="StyleUnderline"/>
        </w:rPr>
        <w:t>Sensitivity analyses</w:t>
      </w:r>
      <w:r w:rsidRPr="00CE2798">
        <w:t xml:space="preserve"> of economic growth models </w:t>
      </w:r>
      <w:r w:rsidRPr="0072028B">
        <w:rPr>
          <w:rStyle w:val="StyleUnderline"/>
        </w:rPr>
        <w:t>have identified investment as the single strongest predictor of economic growth</w:t>
      </w:r>
      <w:r w:rsidRPr="00CE2798">
        <w:t xml:space="preserve"> (Levine and </w:t>
      </w:r>
      <w:proofErr w:type="spellStart"/>
      <w:r w:rsidRPr="00CE2798">
        <w:t>Renelt</w:t>
      </w:r>
      <w:proofErr w:type="spellEnd"/>
      <w:r w:rsidRPr="00CE2798">
        <w:t xml:space="preserve"> 1992; Sala-</w:t>
      </w:r>
      <w:proofErr w:type="spellStart"/>
      <w:r w:rsidRPr="00CE2798">
        <w:t>i</w:t>
      </w:r>
      <w:proofErr w:type="spellEnd"/>
      <w:r w:rsidRPr="00CE2798">
        <w:t xml:space="preserve">-Martin 1997). The “trade-off” perspective argues that </w:t>
      </w:r>
      <w:r w:rsidRPr="0072028B">
        <w:rPr>
          <w:rStyle w:val="StyleUnderline"/>
        </w:rPr>
        <w:t xml:space="preserve">investment suffers in democracies because people will not voluntarily curtail their consumption or increase their savings and investment. </w:t>
      </w:r>
      <w:r w:rsidRPr="00CE2798">
        <w:t>To do so would require a long-term vision and a willingness to sacrifice today in exchange for future benefits. De</w:t>
      </w:r>
      <w:r w:rsidRPr="0072028B">
        <w:rPr>
          <w:rStyle w:val="StyleUnderline"/>
        </w:rPr>
        <w:t>mocracies, in this view, dare not impose unpopular measures to increase investment. Only an authoritarian regime will be able to do so</w:t>
      </w:r>
      <w:r w:rsidRPr="00CE2798">
        <w:t xml:space="preserve">: </w:t>
      </w:r>
      <w:r w:rsidRPr="0072028B">
        <w:rPr>
          <w:rStyle w:val="StyleUnderline"/>
        </w:rPr>
        <w:t>“The resources necessary for investment cannot be accumulated by democratic means”</w:t>
      </w:r>
      <w:r w:rsidRPr="00CE2798">
        <w:t xml:space="preserve"> (Rao 1984-1985: 74-75). From this point of view, economic growth should suffer in democracies because investment suffers.</w:t>
      </w:r>
    </w:p>
    <w:p w:rsidR="0030317A" w:rsidRPr="00CE2798" w:rsidRDefault="0030317A" w:rsidP="0030317A">
      <w:pPr>
        <w:keepNext/>
        <w:keepLines/>
        <w:spacing w:before="40"/>
        <w:outlineLvl w:val="3"/>
        <w:rPr>
          <w:rFonts w:eastAsiaTheme="majorEastAsia" w:cstheme="majorBidi"/>
          <w:b/>
          <w:bCs/>
          <w:iCs/>
          <w:sz w:val="26"/>
        </w:rPr>
      </w:pPr>
      <w:r w:rsidRPr="00CE2798">
        <w:rPr>
          <w:rFonts w:eastAsiaTheme="majorEastAsia" w:cstheme="majorBidi"/>
          <w:b/>
          <w:bCs/>
          <w:iCs/>
          <w:sz w:val="26"/>
        </w:rPr>
        <w:t>Democracies are less effective than autocracies when it comes to controlling social unrest</w:t>
      </w:r>
    </w:p>
    <w:p w:rsidR="0030317A" w:rsidRPr="00CE2798" w:rsidRDefault="0030317A" w:rsidP="0030317A">
      <w:pPr>
        <w:rPr>
          <w:bCs/>
        </w:rPr>
      </w:pPr>
      <w:proofErr w:type="spellStart"/>
      <w:r w:rsidRPr="00CE2798">
        <w:rPr>
          <w:b/>
          <w:bCs/>
          <w:sz w:val="26"/>
        </w:rPr>
        <w:t>Kurzman</w:t>
      </w:r>
      <w:proofErr w:type="spellEnd"/>
      <w:r w:rsidRPr="00CE2798">
        <w:rPr>
          <w:b/>
          <w:bCs/>
          <w:sz w:val="26"/>
        </w:rPr>
        <w:t xml:space="preserve"> et al 11</w:t>
      </w:r>
      <w:r w:rsidRPr="00CE2798">
        <w:rPr>
          <w:bCs/>
        </w:rPr>
        <w:t>; CHARLES KURZMAN is a professor of sociology at UNC Chapel; REGINA WERUM is a professor of sociology at the University of Nebraska and holds a combined Ph.D. in Sociology and American Studies; ROSS E. BUCKHART works in the department of Political Science at Boise State University and writes articles published in numerous books; June 2011; “Democracy’s Effect on Economic Growth: A Pooled Time-Series Analysis, 1951-1980”; (http://kurzman.unc.edu/files/2011/06/Kurzman_Werum_Burkhart_SCID.pdf)</w:t>
      </w:r>
    </w:p>
    <w:p w:rsidR="0030317A" w:rsidRPr="0072028B" w:rsidRDefault="0030317A" w:rsidP="0030317A">
      <w:pPr>
        <w:rPr>
          <w:rStyle w:val="StyleUnderline"/>
        </w:rPr>
      </w:pPr>
      <w:r w:rsidRPr="00CE2798">
        <w:t xml:space="preserve">As for democracy’s effect on social unrest, there appear to be three prominent positions. </w:t>
      </w:r>
      <w:r w:rsidRPr="0072028B">
        <w:rPr>
          <w:rStyle w:val="StyleUnderline"/>
        </w:rPr>
        <w:t>The “trade-off” position holds that autocratic government facilitates growth through the forceful suppression of unrest.</w:t>
      </w:r>
      <w:r w:rsidRPr="00CE2798">
        <w:t xml:space="preserve"> Hewlett’s (1980) study of Brazil is one of the most forthright statements of this argument. The title of </w:t>
      </w:r>
      <w:r w:rsidRPr="0072028B">
        <w:rPr>
          <w:rStyle w:val="StyleUnderline"/>
        </w:rPr>
        <w:t>Hewlett</w:t>
      </w:r>
      <w:r w:rsidRPr="00CE2798">
        <w:t xml:space="preserve">’s book, The Cruel Dilemmas of Development, </w:t>
      </w:r>
      <w:r w:rsidRPr="0072028B">
        <w:rPr>
          <w:rStyle w:val="StyleUnderline"/>
        </w:rPr>
        <w:t>reflects the proposition that economic progress requires the coercive subjugation of a large part of the population.</w:t>
      </w:r>
      <w:r w:rsidRPr="00CE2798">
        <w:t xml:space="preserve"> Hewlett argues that </w:t>
      </w:r>
      <w:r w:rsidRPr="0072028B">
        <w:rPr>
          <w:rStyle w:val="StyleUnderline"/>
        </w:rPr>
        <w:t>Brazil’s military government in the 1960s was able to stabilize the economy and achieve considerable economic growth only because it prevented social unrest through autocratic repression</w:t>
      </w:r>
      <w:r w:rsidRPr="00CE2798">
        <w:t>. However distasteful one may consider such tactics, Hewlett concludes</w:t>
      </w:r>
      <w:proofErr w:type="gramStart"/>
      <w:r w:rsidRPr="00CE2798">
        <w:t>,</w:t>
      </w:r>
      <w:proofErr w:type="gramEnd"/>
      <w:r w:rsidRPr="00CE2798">
        <w:t xml:space="preserve"> </w:t>
      </w:r>
      <w:r w:rsidRPr="0072028B">
        <w:rPr>
          <w:rStyle w:val="StyleUnderline"/>
        </w:rPr>
        <w:t>the government achieved its developmental goals.</w:t>
      </w:r>
    </w:p>
    <w:p w:rsidR="0030317A" w:rsidRPr="00CE2798" w:rsidRDefault="0030317A" w:rsidP="0030317A">
      <w:pPr>
        <w:keepNext/>
        <w:keepLines/>
        <w:spacing w:before="40"/>
        <w:outlineLvl w:val="3"/>
        <w:rPr>
          <w:rFonts w:eastAsiaTheme="majorEastAsia" w:cstheme="majorBidi"/>
          <w:b/>
          <w:bCs/>
          <w:iCs/>
          <w:sz w:val="26"/>
        </w:rPr>
      </w:pPr>
      <w:r w:rsidRPr="00CE2798">
        <w:rPr>
          <w:rFonts w:eastAsiaTheme="majorEastAsia" w:cstheme="majorBidi"/>
          <w:b/>
          <w:bCs/>
          <w:iCs/>
          <w:sz w:val="26"/>
        </w:rPr>
        <w:t>Democracies employ state expenditure which can lead to economic instability</w:t>
      </w:r>
    </w:p>
    <w:p w:rsidR="0030317A" w:rsidRPr="00CE2798" w:rsidRDefault="0030317A" w:rsidP="0030317A">
      <w:pPr>
        <w:rPr>
          <w:bCs/>
        </w:rPr>
      </w:pPr>
      <w:proofErr w:type="spellStart"/>
      <w:r w:rsidRPr="00CE2798">
        <w:rPr>
          <w:b/>
          <w:bCs/>
          <w:sz w:val="26"/>
        </w:rPr>
        <w:t>Kurzman</w:t>
      </w:r>
      <w:proofErr w:type="spellEnd"/>
      <w:r w:rsidRPr="00CE2798">
        <w:rPr>
          <w:b/>
          <w:bCs/>
          <w:sz w:val="26"/>
        </w:rPr>
        <w:t xml:space="preserve"> et al 11</w:t>
      </w:r>
      <w:r w:rsidRPr="00CE2798">
        <w:rPr>
          <w:bCs/>
        </w:rPr>
        <w:t>; CHARLES KURZMAN is a professor of sociology at UNC Chapel; REGINA WERUM is a professor of sociology at the University of Nebraska and holds a combined Ph.D. in Sociology and American Studies; ROSS E. BUCKHART works in the department of Political Science at Boise State University and writes articles published in numerous books; June 2011; “Democracy’s Effect on Economic Growth: A Pooled Time-Series Analysis, 1951-1980”; (http://kurzman.unc.edu/files/2011/06/Kurzman_Werum_Burkhart_SCID.pdf)</w:t>
      </w:r>
    </w:p>
    <w:p w:rsidR="0030317A" w:rsidRPr="00CE2798" w:rsidRDefault="0030317A" w:rsidP="0030317A">
      <w:r w:rsidRPr="0072028B">
        <w:rPr>
          <w:rStyle w:val="StyleUnderline"/>
        </w:rPr>
        <w:t xml:space="preserve">A </w:t>
      </w:r>
      <w:r w:rsidRPr="00CE2798">
        <w:t xml:space="preserve">second </w:t>
      </w:r>
      <w:r w:rsidRPr="0072028B">
        <w:rPr>
          <w:rStyle w:val="StyleUnderline"/>
        </w:rPr>
        <w:t>widely discussed mechanism for democracy’s effect on economic growth is the role of state expenditure.</w:t>
      </w:r>
      <w:r w:rsidRPr="00CE2798">
        <w:t xml:space="preserve"> As with under-investment, </w:t>
      </w:r>
      <w:r w:rsidRPr="0072028B">
        <w:rPr>
          <w:rStyle w:val="StyleUnderline"/>
        </w:rPr>
        <w:t>there is a near consensus among economists that overly high state spending imposes a heavy burden on economic growth.</w:t>
      </w:r>
      <w:r w:rsidRPr="00CE2798">
        <w:t xml:space="preserve"> </w:t>
      </w:r>
      <w:r w:rsidRPr="0072028B">
        <w:rPr>
          <w:rStyle w:val="StyleUnderline"/>
        </w:rPr>
        <w:t>It reduces the national savings rate, diverts resources into interest payments, and if left unchecked may ultimately lead to debilitating debt crises</w:t>
      </w:r>
      <w:r w:rsidRPr="00CE2798">
        <w:t xml:space="preserve"> (Gillis et al. 1992: 278, 297, 397). </w:t>
      </w:r>
      <w:r w:rsidRPr="0072028B">
        <w:rPr>
          <w:rStyle w:val="StyleUnderline"/>
        </w:rPr>
        <w:t>The “trade-off” perspective focuses on the need to limit state social spending to facilitate economic growth</w:t>
      </w:r>
      <w:r w:rsidRPr="00CE2798">
        <w:t xml:space="preserve">. Yet </w:t>
      </w:r>
      <w:r w:rsidRPr="0072028B">
        <w:rPr>
          <w:rStyle w:val="StyleUnderline"/>
        </w:rPr>
        <w:t>social programs may be popular, and recipient groups may be well organized to defend their benefits. Democracies, in this view, are vulnerable to pressure from such groups and find it difficult to bring social spending under control</w:t>
      </w:r>
      <w:r w:rsidRPr="00CE2798">
        <w:t xml:space="preserve">: “Since </w:t>
      </w:r>
      <w:r w:rsidRPr="0072028B">
        <w:rPr>
          <w:rStyle w:val="StyleUnderline"/>
        </w:rPr>
        <w:t xml:space="preserve">authoritarian political arrangements give political elites autonomy from </w:t>
      </w:r>
      <w:proofErr w:type="spellStart"/>
      <w:r w:rsidRPr="0072028B">
        <w:rPr>
          <w:rStyle w:val="StyleUnderline"/>
        </w:rPr>
        <w:t>distributionist</w:t>
      </w:r>
      <w:proofErr w:type="spellEnd"/>
      <w:r w:rsidRPr="0072028B">
        <w:rPr>
          <w:rStyle w:val="StyleUnderline"/>
        </w:rPr>
        <w:t xml:space="preserve"> pressures, they increase the government’s ability to extract resources, provide public goods, and impose the short-term costs associated with efficient economic adjustment”</w:t>
      </w:r>
      <w:r w:rsidRPr="00CE2798">
        <w:t xml:space="preserve"> (Haggard 1990: 262).</w:t>
      </w:r>
    </w:p>
    <w:p w:rsidR="0030317A" w:rsidRPr="00CE2798" w:rsidRDefault="0030317A" w:rsidP="0030317A">
      <w:pPr>
        <w:keepNext/>
        <w:keepLines/>
        <w:spacing w:before="40"/>
        <w:outlineLvl w:val="3"/>
        <w:rPr>
          <w:rFonts w:eastAsiaTheme="majorEastAsia" w:cstheme="majorBidi"/>
          <w:b/>
          <w:iCs/>
          <w:sz w:val="26"/>
        </w:rPr>
      </w:pPr>
      <w:r w:rsidRPr="00CE2798">
        <w:rPr>
          <w:rFonts w:eastAsiaTheme="majorEastAsia" w:cstheme="majorBidi"/>
          <w:b/>
          <w:iCs/>
          <w:sz w:val="26"/>
        </w:rPr>
        <w:t>Democracy and Capitalism are incompatible; Greece proves</w:t>
      </w:r>
    </w:p>
    <w:p w:rsidR="0030317A" w:rsidRDefault="0030317A" w:rsidP="0030317A">
      <w:r w:rsidRPr="00CE2798">
        <w:rPr>
          <w:b/>
          <w:bCs/>
          <w:sz w:val="26"/>
        </w:rPr>
        <w:t>Phillips 7/5/15</w:t>
      </w:r>
      <w:r w:rsidRPr="00CE2798">
        <w:rPr>
          <w:bCs/>
          <w:sz w:val="26"/>
        </w:rPr>
        <w:t xml:space="preserve">; </w:t>
      </w:r>
      <w:r w:rsidRPr="0072028B">
        <w:t>MATT PHILLIPS is a successful writer about finance and economics working at publications such as the Wall Street Journal; 7/5/15; “Europe doesn’t have a debt crisis—it has a democracy crisis”; (</w:t>
      </w:r>
      <w:hyperlink r:id="rId10" w:history="1">
        <w:r w:rsidRPr="004E4837">
          <w:rPr>
            <w:rStyle w:val="Hyperlink"/>
          </w:rPr>
          <w:t>http://qz.com/445694/europe-doesnt-have-a-debt-crisis-it-has-a-democracy-crisis/</w:t>
        </w:r>
      </w:hyperlink>
      <w:r w:rsidRPr="0072028B">
        <w:t>)</w:t>
      </w:r>
    </w:p>
    <w:p w:rsidR="0030317A" w:rsidRPr="0072028B" w:rsidRDefault="0030317A" w:rsidP="0030317A"/>
    <w:p w:rsidR="0030317A" w:rsidRPr="00CE2798" w:rsidRDefault="0030317A" w:rsidP="0030317A">
      <w:r w:rsidRPr="00CE2798">
        <w:t>Europe might be listening to the wrong Merkel. German Chancellor Angela Merkel is perhaps the most powerful figure among the constellation of European elites who now face an incredibly difficult series of decisions after Greece rejected the terms of yet another proposed bailout. But it’s not Angela Merkel, but Wolfgang Merkel, whose thinking really gets to the heart of what’s gone so terribly wrong with the European project. Wolfgang Merkel, a German academic who studies democracy, published a provocative essay last year titled “</w:t>
      </w:r>
      <w:r w:rsidRPr="0072028B">
        <w:rPr>
          <w:rStyle w:val="StyleUnderline"/>
        </w:rPr>
        <w:t>Is capitalism compatible with democracy</w:t>
      </w:r>
      <w:r w:rsidRPr="00CE2798">
        <w:t xml:space="preserve">?” In it, he argues, essentially, that </w:t>
      </w:r>
      <w:r w:rsidRPr="0072028B">
        <w:rPr>
          <w:rStyle w:val="StyleUnderline"/>
        </w:rPr>
        <w:t>the fragile post-World-War II peace between markets and democracy</w:t>
      </w:r>
      <w:r w:rsidRPr="00CE2798">
        <w:t>—both of which have grown rapidly—</w:t>
      </w:r>
      <w:r w:rsidRPr="0072028B">
        <w:rPr>
          <w:rStyle w:val="StyleUnderline"/>
        </w:rPr>
        <w:t xml:space="preserve">seems to </w:t>
      </w:r>
      <w:proofErr w:type="spellStart"/>
      <w:r w:rsidRPr="0072028B">
        <w:rPr>
          <w:rStyle w:val="StyleUnderline"/>
        </w:rPr>
        <w:t>to</w:t>
      </w:r>
      <w:proofErr w:type="spellEnd"/>
      <w:r w:rsidRPr="0072028B">
        <w:rPr>
          <w:rStyle w:val="StyleUnderline"/>
        </w:rPr>
        <w:t xml:space="preserve"> be fraying.</w:t>
      </w:r>
      <w:r w:rsidRPr="00CE2798">
        <w:t xml:space="preserve"> In the aftermath of the global financial collapse of 2008, “the crisis of capitalism threatens to turn into a crisis of democracy.” </w:t>
      </w:r>
      <w:r w:rsidRPr="0072028B">
        <w:rPr>
          <w:rStyle w:val="StyleUnderline"/>
        </w:rPr>
        <w:t>That’s what’s happening to Greece.</w:t>
      </w:r>
      <w:r w:rsidRPr="00CE2798">
        <w:t xml:space="preserve"> In a debt crisis that has already lasted a half decade, </w:t>
      </w:r>
      <w:r w:rsidRPr="0072028B">
        <w:rPr>
          <w:rStyle w:val="StyleUnderline"/>
        </w:rPr>
        <w:t>Greece has repeatedly ceded sovereignty in matters of economic-policy-making</w:t>
      </w:r>
      <w:r w:rsidRPr="00CE2798">
        <w:t>—very clearly territory of its own democratic institutions—</w:t>
      </w:r>
      <w:r w:rsidRPr="0072028B">
        <w:rPr>
          <w:rStyle w:val="StyleUnderline"/>
        </w:rPr>
        <w:t xml:space="preserve">to a group of institutions </w:t>
      </w:r>
      <w:r w:rsidRPr="00CE2798">
        <w:t xml:space="preserve">such as the IMF, the European Commission and the European Central Bank, </w:t>
      </w:r>
      <w:r w:rsidRPr="0072028B">
        <w:rPr>
          <w:rStyle w:val="StyleUnderline"/>
        </w:rPr>
        <w:t>which all have fairly tenuous links to democratic legitimacy.</w:t>
      </w:r>
      <w:r w:rsidRPr="00CE2798">
        <w:t xml:space="preserve"> Tradeoff between membership in the European club and handing over some government functions to the European bureaucratic superstructure has always been part of the deal. But the difference is that for most of the early decades of its existence, the extension of European Union integration coincided with strong economic growth, allowing policymakers to pitch the European project as a win-win proposition. In Greece, the prescriptions of European policymakers have been a disaster. A quarter of the Greece economy has vaporized. Unemployment is 25%. </w:t>
      </w:r>
      <w:r w:rsidRPr="0072028B">
        <w:rPr>
          <w:rStyle w:val="Emphasis"/>
        </w:rPr>
        <w:t>It’s the biggest economic disaster for an advanced economy since the Great Depression.</w:t>
      </w:r>
      <w:r w:rsidRPr="00CE2798">
        <w:t xml:space="preserve"> </w:t>
      </w:r>
      <w:proofErr w:type="gramStart"/>
      <w:r w:rsidRPr="00CE2798">
        <w:t>(Barring perhaps the collapse of the Soviet Union.)</w:t>
      </w:r>
      <w:proofErr w:type="gramEnd"/>
      <w:r w:rsidRPr="00CE2798">
        <w:t xml:space="preserve"> And all of that economic and social pain has done nothing to ease the country’s debt burden. It remains roughly 170% of GDP.</w:t>
      </w:r>
    </w:p>
    <w:p w:rsidR="0030317A" w:rsidRPr="00CE2798" w:rsidRDefault="0030317A" w:rsidP="0030317A">
      <w:pPr>
        <w:rPr>
          <w:rFonts w:asciiTheme="minorHAnsi" w:hAnsiTheme="minorHAnsi"/>
        </w:rPr>
      </w:pPr>
    </w:p>
    <w:p w:rsidR="0030317A" w:rsidRDefault="0030317A" w:rsidP="0030317A"/>
    <w:p w:rsidR="0030317A" w:rsidRDefault="0030317A" w:rsidP="0030317A"/>
    <w:p w:rsidR="005E3BAA" w:rsidRDefault="00B846EF" w:rsidP="00AB0D07">
      <w:pPr>
        <w:pStyle w:val="Heading1"/>
      </w:pPr>
      <w:r>
        <w:t>Environment</w:t>
      </w:r>
    </w:p>
    <w:p w:rsidR="00AB0D07" w:rsidRDefault="0030317A" w:rsidP="00AB0D07">
      <w:pPr>
        <w:pStyle w:val="Heading2"/>
      </w:pPr>
      <w:r>
        <w:t xml:space="preserve">Demo Good: </w:t>
      </w:r>
      <w:proofErr w:type="spellStart"/>
      <w:r>
        <w:t>Envt</w:t>
      </w:r>
      <w:proofErr w:type="spellEnd"/>
    </w:p>
    <w:p w:rsidR="00AB0D07" w:rsidRDefault="00AB0D07" w:rsidP="00AB0D07"/>
    <w:p w:rsidR="000C6D6F" w:rsidRDefault="000C6D6F" w:rsidP="000C6D6F">
      <w:pPr>
        <w:pStyle w:val="Heading3"/>
        <w:rPr>
          <w:rStyle w:val="StyleUnderline"/>
        </w:rPr>
      </w:pPr>
      <w:r>
        <w:rPr>
          <w:rStyle w:val="StyleUnderline"/>
        </w:rPr>
        <w:t>1NC</w:t>
      </w:r>
    </w:p>
    <w:p w:rsidR="00AB0D07" w:rsidRPr="00B576CE" w:rsidRDefault="00AB0D07" w:rsidP="00AB0D07">
      <w:pPr>
        <w:pStyle w:val="Heading4"/>
      </w:pPr>
      <w:r w:rsidRPr="00B576CE">
        <w:t>Democracy is best for the environment because the public can share their views in a political setting</w:t>
      </w:r>
    </w:p>
    <w:p w:rsidR="00AB0D07" w:rsidRPr="00B576CE" w:rsidRDefault="00AB0D07" w:rsidP="00AB0D07">
      <w:pPr>
        <w:rPr>
          <w:rStyle w:val="Style13ptBold"/>
        </w:rPr>
      </w:pPr>
      <w:r w:rsidRPr="00B576CE">
        <w:rPr>
          <w:rStyle w:val="Style13ptBold"/>
        </w:rPr>
        <w:t>Chen ‘13</w:t>
      </w:r>
    </w:p>
    <w:p w:rsidR="00AB0D07" w:rsidRDefault="00AB0D07" w:rsidP="00AB0D07">
      <w:r w:rsidRPr="00FA4152">
        <w:t xml:space="preserve">“Democracy and the Environment”, </w:t>
      </w:r>
      <w:r>
        <w:t xml:space="preserve">Vincent Chen, online @ </w:t>
      </w:r>
    </w:p>
    <w:p w:rsidR="00AB0D07" w:rsidRPr="00FA4152" w:rsidRDefault="00AB0D07" w:rsidP="00AB0D07"/>
    <w:p w:rsidR="00AB0D07" w:rsidRDefault="00AB0D07" w:rsidP="00AB0D07">
      <w:r w:rsidRPr="00FA4152">
        <w:t xml:space="preserve">The relationship between human institutions and the environment it inhabits has long interested social scientists. This paper asks the question of whether democratic governments bring about better environmental performance compared to their autocratic counterparts, and if so, what causal mechanisms might explain this relationship. </w:t>
      </w:r>
      <w:r w:rsidRPr="00FA4152">
        <w:rPr>
          <w:rStyle w:val="StyleUnderline"/>
        </w:rPr>
        <w:t xml:space="preserve">Using a large-N empirical analysis, </w:t>
      </w:r>
      <w:r w:rsidRPr="00FA4152">
        <w:rPr>
          <w:rStyle w:val="StyleUnderline"/>
          <w:highlight w:val="green"/>
        </w:rPr>
        <w:t>I observe a positive relationship between democracy and environmental performance</w:t>
      </w:r>
      <w:r w:rsidRPr="00FA4152">
        <w:rPr>
          <w:rStyle w:val="StyleUnderline"/>
        </w:rPr>
        <w:t xml:space="preserve"> when isolating the effects of other socio-economic measurements such as developmental level, population density, and industry structure. </w:t>
      </w:r>
      <w:proofErr w:type="spellStart"/>
      <w:r w:rsidRPr="00FA4152">
        <w:rPr>
          <w:rStyle w:val="StyleUnderline"/>
        </w:rPr>
        <w:t>Further more</w:t>
      </w:r>
      <w:proofErr w:type="spellEnd"/>
      <w:r w:rsidRPr="00FA4152">
        <w:rPr>
          <w:rStyle w:val="StyleUnderline"/>
        </w:rPr>
        <w:t xml:space="preserve">, governance features associated with democracies are important conditional factors in realizing the environmental benefits brought about by democracy. In particular, </w:t>
      </w:r>
      <w:r w:rsidRPr="00FA4152">
        <w:rPr>
          <w:rStyle w:val="StyleUnderline"/>
          <w:highlight w:val="green"/>
        </w:rPr>
        <w:t xml:space="preserve">democracy is most effective in addressing environmental issues with substantial human health implications because the environmental </w:t>
      </w:r>
      <w:proofErr w:type="gramStart"/>
      <w:r w:rsidRPr="00FA4152">
        <w:rPr>
          <w:rStyle w:val="StyleUnderline"/>
          <w:highlight w:val="green"/>
        </w:rPr>
        <w:t>preferences of the public is</w:t>
      </w:r>
      <w:proofErr w:type="gramEnd"/>
      <w:r w:rsidRPr="00FA4152">
        <w:rPr>
          <w:rStyle w:val="StyleUnderline"/>
          <w:highlight w:val="green"/>
        </w:rPr>
        <w:t xml:space="preserve"> more easily expressed in the political arena of a democratic society.</w:t>
      </w:r>
      <w:r w:rsidRPr="00FA4152">
        <w:rPr>
          <w:rStyle w:val="StyleUnderline"/>
        </w:rPr>
        <w:t xml:space="preserve"> The development of Taiwan’s environmental movement for the past three decades is a real world example that supports my empirical findings. The </w:t>
      </w:r>
      <w:r w:rsidRPr="00FA4152">
        <w:rPr>
          <w:rStyle w:val="StyleUnderline"/>
          <w:highlight w:val="green"/>
        </w:rPr>
        <w:t>democratization</w:t>
      </w:r>
      <w:r w:rsidRPr="00FA4152">
        <w:rPr>
          <w:rStyle w:val="StyleUnderline"/>
        </w:rPr>
        <w:t xml:space="preserve"> of the island-nation has </w:t>
      </w:r>
      <w:r w:rsidRPr="00FA4152">
        <w:rPr>
          <w:rStyle w:val="StyleUnderline"/>
          <w:highlight w:val="green"/>
        </w:rPr>
        <w:t>led to a more permissive environment for a vibrant and consistently evolving civil society.</w:t>
      </w:r>
      <w:r w:rsidRPr="00FA4152">
        <w:rPr>
          <w:rStyle w:val="StyleUnderline"/>
        </w:rPr>
        <w:t xml:space="preserve"> The focus of Taiwan’s environmental movement has transitioned from self-interested coalitions demanding damage compensation to nation-wide alliances aiming to prevent environmental degradation and promote institutional reform. The NEPA-inspired EIAA legislation in Taiwan successfully brought the public into agency decision-making, and contributed to the institutionalization of the environmental movement during Taiwan’s first party transition in the 2000s. This demonstrated the need of suitable institutional design in order for democracy to benefit the environment. The anti-</w:t>
      </w:r>
      <w:proofErr w:type="spellStart"/>
      <w:r w:rsidRPr="00FA4152">
        <w:rPr>
          <w:rStyle w:val="StyleUnderline"/>
        </w:rPr>
        <w:t>Guoguang</w:t>
      </w:r>
      <w:proofErr w:type="spellEnd"/>
      <w:r w:rsidRPr="00FA4152">
        <w:rPr>
          <w:rStyle w:val="StyleUnderline"/>
        </w:rPr>
        <w:t xml:space="preserve"> Petrochemical movement in 2011 also revealed </w:t>
      </w:r>
      <w:r w:rsidRPr="00FA4152">
        <w:rPr>
          <w:rStyle w:val="StyleUnderline"/>
          <w:highlight w:val="green"/>
        </w:rPr>
        <w:t>conditional factors, such as the maturity of the civil society and fact-based decision making</w:t>
      </w:r>
      <w:r w:rsidRPr="00FA4152">
        <w:rPr>
          <w:rStyle w:val="StyleUnderline"/>
        </w:rPr>
        <w:t xml:space="preserve">, that </w:t>
      </w:r>
      <w:r w:rsidRPr="00FA4152">
        <w:rPr>
          <w:rStyle w:val="StyleUnderline"/>
          <w:highlight w:val="green"/>
        </w:rPr>
        <w:t>would help realize the</w:t>
      </w:r>
      <w:r w:rsidRPr="00FA4152">
        <w:rPr>
          <w:rStyle w:val="StyleUnderline"/>
        </w:rPr>
        <w:t xml:space="preserve"> causal </w:t>
      </w:r>
      <w:r w:rsidRPr="00FA4152">
        <w:rPr>
          <w:rStyle w:val="StyleUnderline"/>
          <w:highlight w:val="green"/>
        </w:rPr>
        <w:t>link between democracy and environmental performance.</w:t>
      </w:r>
      <w:r w:rsidRPr="00FA4152">
        <w:t xml:space="preserve"> Continuous institutional reform and investment in long-term environmental monitoring are crucial next steps for Taiwan to further bring the environmental benefits of its democratic regime to fruition. </w:t>
      </w:r>
    </w:p>
    <w:p w:rsidR="000C6D6F" w:rsidRPr="00EC5295" w:rsidRDefault="000C6D6F" w:rsidP="000C6D6F">
      <w:pPr>
        <w:pStyle w:val="Heading4"/>
      </w:pPr>
      <w:r w:rsidRPr="00EC5295">
        <w:t>Environmental collapse risks extinction</w:t>
      </w:r>
    </w:p>
    <w:p w:rsidR="000C6D6F" w:rsidRPr="00EC5295" w:rsidRDefault="000C6D6F" w:rsidP="000C6D6F">
      <w:r w:rsidRPr="00EC5295">
        <w:rPr>
          <w:b/>
          <w:color w:val="000000"/>
          <w:u w:val="thick" w:color="000000"/>
        </w:rPr>
        <w:t>Jackson 12</w:t>
      </w:r>
      <w:r w:rsidRPr="00EC5295">
        <w:t xml:space="preserve"> (Ross, PhD in operations research at Case Western, Masters in Industrial management at Purdue, Chairman of GAIA Trust, Ex-Independent IT consultant and </w:t>
      </w:r>
      <w:proofErr w:type="spellStart"/>
      <w:r w:rsidRPr="00EC5295">
        <w:t>softwar</w:t>
      </w:r>
      <w:proofErr w:type="spellEnd"/>
      <w:r w:rsidRPr="00EC5295">
        <w:t xml:space="preserve"> designer specializing in international finance. “Occupy World Street” </w:t>
      </w:r>
      <w:hyperlink r:id="rId11" w:anchor="v=onepage&amp;q&amp;f=false" w:history="1">
        <w:r w:rsidRPr="00EC5295">
          <w:rPr>
            <w:rStyle w:val="Hyperlink"/>
          </w:rPr>
          <w:t>http://books.google.com/books?hl=en&amp;lr=&amp;id=YfpyNxdvu4IC&amp;oi=fnd&amp;pg=PR8&amp;dq=occupy+wall+street+marxism+criticism&amp;ots=VgS8nTrZ1B&amp;sig=-ZkZnlymqND7x5Lb8UecwY1fcjM#v=onepage&amp;q&amp;f=false</w:t>
        </w:r>
      </w:hyperlink>
    </w:p>
    <w:p w:rsidR="000C6D6F" w:rsidRPr="00EC5295" w:rsidRDefault="000C6D6F" w:rsidP="000C6D6F"/>
    <w:p w:rsidR="000C6D6F" w:rsidRPr="00EC5295" w:rsidRDefault="000C6D6F" w:rsidP="000C6D6F">
      <w:pPr>
        <w:pStyle w:val="evidencetext"/>
        <w:ind w:left="0"/>
        <w:rPr>
          <w:rStyle w:val="StyleUnderline"/>
        </w:rPr>
      </w:pPr>
      <w:r w:rsidRPr="00EC5295">
        <w:t xml:space="preserve">A substantial majority of scientists agree </w:t>
      </w:r>
      <w:r w:rsidRPr="00EC5295">
        <w:rPr>
          <w:lang w:val="en-US" w:eastAsia="en-US"/>
        </w:rPr>
        <w:t>that the world is currently undergoing the sixth known extinction of species, the most recent being when the dinosaurs were wiped out by a meteor crashing into the earth.' While the previous five extinctions were spurred by volcanic eruptions, meteor impacts, and other exogenous causes, the current one has been brought on by human actions</w:t>
      </w:r>
      <w:r w:rsidRPr="00EC5295">
        <w:rPr>
          <w:rStyle w:val="StyleUnderline"/>
        </w:rPr>
        <w:t>. Species extinction is another example of ecosystem reaction to overload, and is</w:t>
      </w:r>
      <w:r w:rsidRPr="00EC5295">
        <w:t xml:space="preserve"> potentially </w:t>
      </w:r>
      <w:r w:rsidRPr="00EC5295">
        <w:rPr>
          <w:rStyle w:val="Emphasis"/>
        </w:rPr>
        <w:t>fatal for humankind</w:t>
      </w:r>
      <w:r w:rsidRPr="00EC5295">
        <w:t xml:space="preserve">, </w:t>
      </w:r>
      <w:r w:rsidRPr="00EC5295">
        <w:rPr>
          <w:rStyle w:val="StyleUnderline"/>
        </w:rPr>
        <w:t>as we are dependent on other plant and animal species for our own survival</w:t>
      </w:r>
      <w:r w:rsidRPr="00EC5295">
        <w:t xml:space="preserve">. A number of biologists have predicted that up to one-fifth of all living species could disappear within 30 years, </w:t>
      </w:r>
      <w:r w:rsidRPr="00EC5295">
        <w:rPr>
          <w:lang w:val="en-US" w:eastAsia="en-US"/>
        </w:rPr>
        <w:t xml:space="preserve">and that if present trends continue, one-half of all species of life on earth will be extinct in less than 100 years, including one-third of the mammal population as a result of habitat destruction, pollution, invasive species, and climate change. Daniel </w:t>
      </w:r>
      <w:proofErr w:type="spellStart"/>
      <w:r w:rsidRPr="00EC5295">
        <w:rPr>
          <w:lang w:val="en-US" w:eastAsia="en-US"/>
        </w:rPr>
        <w:t>Simberloff.a</w:t>
      </w:r>
      <w:proofErr w:type="spellEnd"/>
      <w:r w:rsidRPr="00EC5295">
        <w:rPr>
          <w:lang w:val="en-US" w:eastAsia="en-US"/>
        </w:rPr>
        <w:t xml:space="preserve"> University of Tennessee ecologist and prominent expert in biological diversity, says, "The speed at which species are being lost is much faster than any we've seen in the past— including those [extinctions) related</w:t>
      </w:r>
      <w:r w:rsidRPr="00EC5295">
        <w:t xml:space="preserve"> to meteor collisions." One of the major direct causes is loss of habitat as humans take over more and more of the space previously occupied by other species as population grows. Hunting, logging, overfishing, and pollution have also caused significant losses. Many species of birds, frogs, and other animals sensitive to toxins have fallen to pollution. Other life-forms can be very sensitive to subtle changes caused by increasing CO, levels. For example, coral reefs are dying on account of a complex of factors, including small temperature and acidity changes in the oceans, while the polar bear's time is running out as the arctic ice melts. Many plants and insects are disappearing without us even noticing, as are many microorganisms in </w:t>
      </w:r>
      <w:r w:rsidRPr="00EC5295">
        <w:rPr>
          <w:lang w:val="en-US" w:eastAsia="en-US"/>
        </w:rPr>
        <w:t>soils that are depleted by chemical agriculture. These extinctions are going to have serious consequences for humanity. It is impossible to predict specifically how this ongoing mass-extinction event will affect the human population other than to say that it will be severely negative. The problem is that natural systems</w:t>
      </w:r>
      <w:r w:rsidRPr="00EC5295">
        <w:t xml:space="preserve"> are complex, deeply interconnected, and far beyond our capability to understand</w:t>
      </w:r>
      <w:r w:rsidRPr="00EC5295">
        <w:rPr>
          <w:rStyle w:val="Emphasis"/>
        </w:rPr>
        <w:t>. A species that disappears may have unpredictable effects on the whole food chain, all the way up to humans at the top</w:t>
      </w:r>
      <w:r w:rsidRPr="00EC5295">
        <w:t xml:space="preserve">. </w:t>
      </w:r>
      <w:r w:rsidRPr="00EC5295">
        <w:rPr>
          <w:rStyle w:val="StyleUnderline"/>
        </w:rPr>
        <w:t>Biodiversity is</w:t>
      </w:r>
      <w:r w:rsidRPr="00EC5295">
        <w:t xml:space="preserve"> not just about pleasant experiences of humankind in nature, but is </w:t>
      </w:r>
      <w:r w:rsidRPr="00EC5295">
        <w:rPr>
          <w:rStyle w:val="StyleUnderline"/>
        </w:rPr>
        <w:t>about resilience, robustness, and redundancy in the face of change</w:t>
      </w:r>
      <w:r w:rsidRPr="00EC5295">
        <w:t xml:space="preserve">—it is </w:t>
      </w:r>
      <w:r w:rsidRPr="00EC5295">
        <w:rPr>
          <w:rStyle w:val="Emphasis"/>
        </w:rPr>
        <w:t>nature's immune system</w:t>
      </w:r>
      <w:r w:rsidRPr="00EC5295">
        <w:t xml:space="preserve">. </w:t>
      </w:r>
      <w:r w:rsidRPr="00EC5295">
        <w:rPr>
          <w:rStyle w:val="StyleUnderline"/>
        </w:rPr>
        <w:t xml:space="preserve">When we weaken biodiversity, we increase the likelihood of some aspect of nature going off in an entirely unexpected direction that is potentially </w:t>
      </w:r>
      <w:r w:rsidRPr="00EC5295">
        <w:rPr>
          <w:rStyle w:val="Emphasis"/>
        </w:rPr>
        <w:t>fatal for humankind</w:t>
      </w:r>
      <w:r w:rsidRPr="00EC5295">
        <w:rPr>
          <w:rStyle w:val="StyleUnderline"/>
        </w:rPr>
        <w:t>, for example, mutations and cell crossovers leading to new kinds of dangerous bacteria and viruses, or perhaps fatal attacks on crops or domesticated animals that we are dependent upon for food.</w:t>
      </w:r>
    </w:p>
    <w:p w:rsidR="000C6D6F" w:rsidRPr="00EC5295" w:rsidRDefault="000C6D6F" w:rsidP="000C6D6F">
      <w:pPr>
        <w:rPr>
          <w:lang w:val="x-none"/>
        </w:rPr>
      </w:pPr>
    </w:p>
    <w:p w:rsidR="00AB0D07" w:rsidRPr="000C6D6F" w:rsidRDefault="00AB0D07" w:rsidP="00AB0D07">
      <w:pPr>
        <w:rPr>
          <w:lang w:val="x-none"/>
        </w:rPr>
      </w:pPr>
    </w:p>
    <w:p w:rsidR="000C6D6F" w:rsidRPr="003F6787" w:rsidRDefault="000C6D6F" w:rsidP="000C6D6F">
      <w:pPr>
        <w:pStyle w:val="Heading3"/>
      </w:pPr>
      <w:r>
        <w:t>2NC</w:t>
      </w:r>
    </w:p>
    <w:p w:rsidR="000C6D6F" w:rsidRPr="003F6787" w:rsidRDefault="000C6D6F" w:rsidP="000C6D6F">
      <w:pPr>
        <w:pStyle w:val="Heading4"/>
      </w:pPr>
      <w:r w:rsidRPr="003F6787">
        <w:t>Evidence shows that Democracies have much lower emission rates than other forms of governments</w:t>
      </w:r>
    </w:p>
    <w:p w:rsidR="000C6D6F" w:rsidRPr="009048E1" w:rsidRDefault="000C6D6F" w:rsidP="000C6D6F">
      <w:pPr>
        <w:rPr>
          <w:rStyle w:val="Style13ptBold"/>
        </w:rPr>
      </w:pPr>
      <w:proofErr w:type="spellStart"/>
      <w:r w:rsidRPr="009048E1">
        <w:rPr>
          <w:rStyle w:val="Style13ptBold"/>
        </w:rPr>
        <w:t>Policardo</w:t>
      </w:r>
      <w:proofErr w:type="spellEnd"/>
      <w:r w:rsidRPr="009048E1">
        <w:rPr>
          <w:rStyle w:val="Style13ptBold"/>
        </w:rPr>
        <w:t xml:space="preserve"> ‘11</w:t>
      </w:r>
    </w:p>
    <w:p w:rsidR="000C6D6F" w:rsidRPr="00B576CE" w:rsidRDefault="000C6D6F" w:rsidP="000C6D6F">
      <w:r w:rsidRPr="00B576CE">
        <w:t xml:space="preserve">"Three Essays on Institutions, Environmental Quality, and Irreversibility of Pollution </w:t>
      </w:r>
      <w:proofErr w:type="spellStart"/>
      <w:r w:rsidRPr="00B576CE">
        <w:t>AccumulationThree</w:t>
      </w:r>
      <w:proofErr w:type="spellEnd"/>
      <w:r w:rsidRPr="00B576CE">
        <w:t xml:space="preserve"> Essays on Institutions, Environmental Quality, and Irreversibility of Pollution Accumulation”, Laura </w:t>
      </w:r>
      <w:proofErr w:type="spellStart"/>
      <w:r w:rsidRPr="00B576CE">
        <w:t>Policardo</w:t>
      </w:r>
      <w:proofErr w:type="spellEnd"/>
      <w:r w:rsidRPr="00B576CE">
        <w:t xml:space="preserve">, May, 2011, online @ </w:t>
      </w:r>
      <w:hyperlink r:id="rId12" w:history="1">
        <w:r w:rsidRPr="00B576CE">
          <w:rPr>
            <w:rStyle w:val="Hyperlink"/>
          </w:rPr>
          <w:t>http://www.deps.unisi.it/sites/st02/files/allegatiparagrafo/13-12-2013/policardo.pdf</w:t>
        </w:r>
      </w:hyperlink>
      <w:r w:rsidRPr="00B576CE">
        <w:t>,  University of Siena</w:t>
      </w:r>
    </w:p>
    <w:p w:rsidR="000C6D6F" w:rsidRPr="00B576CE" w:rsidRDefault="000C6D6F" w:rsidP="000C6D6F">
      <w:r w:rsidRPr="00B576CE">
        <w:t xml:space="preserve">Laura </w:t>
      </w:r>
      <w:proofErr w:type="spellStart"/>
      <w:r w:rsidRPr="00B576CE">
        <w:t>Policardo</w:t>
      </w:r>
      <w:proofErr w:type="spellEnd"/>
      <w:r w:rsidRPr="00B576CE">
        <w:t xml:space="preserve"> has a PhD in economics from the University of Siena</w:t>
      </w:r>
      <w:proofErr w:type="gramStart"/>
      <w:r w:rsidRPr="00B576CE">
        <w:t>,  and</w:t>
      </w:r>
      <w:proofErr w:type="gramEnd"/>
      <w:r w:rsidRPr="00B576CE">
        <w:t xml:space="preserve"> graduated with an expertise in Development Economics, Computational Economics, and Collective Bargaining. She has previously published, “Democratization, Environmental and income inequality”</w:t>
      </w:r>
    </w:p>
    <w:p w:rsidR="000C6D6F" w:rsidRDefault="000C6D6F" w:rsidP="000C6D6F">
      <w:pPr>
        <w:rPr>
          <w:rStyle w:val="StyleUnderline"/>
        </w:rPr>
      </w:pPr>
      <w:r w:rsidRPr="008D6AE4">
        <w:t>Does democracy really benefit environmental quality</w:t>
      </w:r>
      <w:r w:rsidRPr="008D6AE4">
        <w:rPr>
          <w:rStyle w:val="StyleUnderline"/>
        </w:rPr>
        <w:t xml:space="preserve">? Using </w:t>
      </w:r>
      <w:r w:rsidRPr="008D6AE4">
        <w:rPr>
          <w:rStyle w:val="StyleUnderline"/>
          <w:highlight w:val="green"/>
        </w:rPr>
        <w:t>a sample of 47 transition countries</w:t>
      </w:r>
      <w:r w:rsidRPr="008D6AE4">
        <w:rPr>
          <w:rStyle w:val="StyleUnderline"/>
        </w:rPr>
        <w:t xml:space="preserve">, I </w:t>
      </w:r>
      <w:r w:rsidRPr="008D6AE4">
        <w:rPr>
          <w:rStyle w:val="StyleUnderline"/>
          <w:highlight w:val="green"/>
        </w:rPr>
        <w:t>observe that</w:t>
      </w:r>
      <w:r w:rsidRPr="008D6AE4">
        <w:rPr>
          <w:rStyle w:val="StyleUnderline"/>
        </w:rPr>
        <w:t xml:space="preserve"> during the period 1990-2002 </w:t>
      </w:r>
      <w:r w:rsidRPr="008D6AE4">
        <w:rPr>
          <w:rStyle w:val="StyleUnderline"/>
          <w:highlight w:val="green"/>
        </w:rPr>
        <w:t>the</w:t>
      </w:r>
      <w:r w:rsidRPr="008D6AE4">
        <w:rPr>
          <w:rStyle w:val="StyleUnderline"/>
        </w:rPr>
        <w:t xml:space="preserve"> average </w:t>
      </w:r>
      <w:r w:rsidRPr="008D6AE4">
        <w:rPr>
          <w:rStyle w:val="StyleUnderline"/>
          <w:highlight w:val="green"/>
        </w:rPr>
        <w:t>concentration of PM10 recorded during spells of dictatorship is about 1.36 times bigger than the concentration recorded during democratic periods</w:t>
      </w:r>
      <w:r w:rsidRPr="008D6AE4">
        <w:rPr>
          <w:rStyle w:val="StyleUnderline"/>
        </w:rPr>
        <w:t xml:space="preserve">, despite the average level of GDP is 2.25 times bigger during democracy than during dictatorship spells. </w:t>
      </w:r>
      <w:r w:rsidRPr="008D6AE4">
        <w:rPr>
          <w:rStyle w:val="StyleUnderline"/>
          <w:highlight w:val="green"/>
        </w:rPr>
        <w:t>The</w:t>
      </w:r>
      <w:r w:rsidRPr="008D6AE4">
        <w:rPr>
          <w:rStyle w:val="StyleUnderline"/>
        </w:rPr>
        <w:t xml:space="preserve"> average </w:t>
      </w:r>
      <w:r w:rsidRPr="008D6AE4">
        <w:rPr>
          <w:rStyle w:val="StyleUnderline"/>
          <w:highlight w:val="green"/>
        </w:rPr>
        <w:t>intensity of CO2 emissions produced per unit of GDP is 1.17 times larger in periods of dictatorship than in periods of democracy</w:t>
      </w:r>
      <w:r w:rsidRPr="008D6AE4">
        <w:rPr>
          <w:rStyle w:val="StyleUnderline"/>
        </w:rPr>
        <w:t xml:space="preserve">. Several </w:t>
      </w:r>
      <w:r w:rsidRPr="008D6AE4">
        <w:rPr>
          <w:rStyle w:val="StyleUnderline"/>
          <w:highlight w:val="green"/>
        </w:rPr>
        <w:t>countries show clearly a decrease in the intensity of emission per unit of GDP in proximity to the regime shift</w:t>
      </w:r>
      <w:r w:rsidRPr="008D6AE4">
        <w:rPr>
          <w:rStyle w:val="StyleUnderline"/>
        </w:rPr>
        <w:t xml:space="preserve">: for </w:t>
      </w:r>
      <w:r w:rsidRPr="008D6AE4">
        <w:rPr>
          <w:rStyle w:val="StyleUnderline"/>
          <w:highlight w:val="green"/>
        </w:rPr>
        <w:t>Colombia, South Africa, Spain and Bulgaria</w:t>
      </w:r>
      <w:r w:rsidRPr="008D6AE4">
        <w:rPr>
          <w:rStyle w:val="StyleUnderline"/>
        </w:rPr>
        <w:t xml:space="preserve">, the actual (dotted) and fitted (line) levels of intensity of emissions (expressed in tons of carbon per unit of GDP). The vertical line in each subfigure represents the date of the regime shift. </w:t>
      </w:r>
      <w:r w:rsidRPr="008D6AE4">
        <w:rPr>
          <w:rStyle w:val="StyleUnderline"/>
          <w:highlight w:val="green"/>
        </w:rPr>
        <w:t xml:space="preserve">All the four countries have experienced a transition to democracy after long periods of dictatorship. After the regime shift we observe a reverse pattern for emissions; while before </w:t>
      </w:r>
      <w:proofErr w:type="spellStart"/>
      <w:r w:rsidRPr="008D6AE4">
        <w:rPr>
          <w:rStyle w:val="StyleUnderline"/>
          <w:highlight w:val="green"/>
        </w:rPr>
        <w:t>democratisation</w:t>
      </w:r>
      <w:proofErr w:type="spellEnd"/>
      <w:r w:rsidRPr="008D6AE4">
        <w:rPr>
          <w:rStyle w:val="StyleUnderline"/>
          <w:highlight w:val="green"/>
        </w:rPr>
        <w:t xml:space="preserve"> the tendency is to increase the intensity of CO2 emissions in production, later we observe a decline, which is persistent through time.</w:t>
      </w:r>
      <w:r w:rsidRPr="008D6AE4">
        <w:rPr>
          <w:rStyle w:val="StyleUnderline"/>
        </w:rPr>
        <w:t xml:space="preserve"> </w:t>
      </w:r>
    </w:p>
    <w:p w:rsidR="000C6D6F" w:rsidRPr="00B576CE" w:rsidRDefault="000C6D6F" w:rsidP="000C6D6F">
      <w:r w:rsidRPr="00B576CE">
        <w:rPr>
          <w:highlight w:val="green"/>
        </w:rPr>
        <w:t>Democracies delay environmental degradation in many different ways</w:t>
      </w:r>
    </w:p>
    <w:p w:rsidR="000C6D6F" w:rsidRPr="00B576CE" w:rsidRDefault="000C6D6F" w:rsidP="000C6D6F">
      <w:pPr>
        <w:rPr>
          <w:rStyle w:val="Style13ptBold"/>
        </w:rPr>
      </w:pPr>
      <w:r w:rsidRPr="00B576CE">
        <w:rPr>
          <w:rStyle w:val="Style13ptBold"/>
        </w:rPr>
        <w:t>Li et al ‘06</w:t>
      </w:r>
    </w:p>
    <w:p w:rsidR="000C6D6F" w:rsidRPr="00B576CE" w:rsidRDefault="000C6D6F" w:rsidP="000C6D6F">
      <w:r w:rsidRPr="00B576CE">
        <w:t xml:space="preserve">“Democracy and Environmental Degradation”, Nov 13, 2006, </w:t>
      </w:r>
      <w:proofErr w:type="spellStart"/>
      <w:r w:rsidRPr="00B576CE">
        <w:t>Quan</w:t>
      </w:r>
      <w:proofErr w:type="spellEnd"/>
      <w:r w:rsidRPr="00B576CE">
        <w:t xml:space="preserve"> Li, Rafael </w:t>
      </w:r>
      <w:proofErr w:type="spellStart"/>
      <w:r w:rsidRPr="00B576CE">
        <w:t>Reuveny</w:t>
      </w:r>
      <w:proofErr w:type="spellEnd"/>
      <w:r w:rsidRPr="00B576CE">
        <w:t xml:space="preserve">, online @ </w:t>
      </w:r>
      <w:hyperlink r:id="rId13" w:history="1">
        <w:r w:rsidRPr="00B576CE">
          <w:rPr>
            <w:rStyle w:val="Hyperlink"/>
          </w:rPr>
          <w:t>http://people.tamu.edu/~quanli/papers/ISQ_2006_demenv.PDF</w:t>
        </w:r>
      </w:hyperlink>
      <w:r w:rsidRPr="00B576CE">
        <w:t>, cut July 8th, 2015</w:t>
      </w:r>
    </w:p>
    <w:p w:rsidR="000C6D6F" w:rsidRPr="00B576CE" w:rsidRDefault="000C6D6F" w:rsidP="000C6D6F">
      <w:proofErr w:type="spellStart"/>
      <w:r w:rsidRPr="00B576CE">
        <w:t>Quan</w:t>
      </w:r>
      <w:proofErr w:type="spellEnd"/>
      <w:r w:rsidRPr="00B576CE">
        <w:t xml:space="preserve"> Li is a professor at A&amp;M University and has taught multiple graduate and undergraduate classes on the topic of regimes effects on the </w:t>
      </w:r>
      <w:proofErr w:type="gramStart"/>
      <w:r w:rsidRPr="00B576CE">
        <w:t>environment,</w:t>
      </w:r>
      <w:proofErr w:type="gramEnd"/>
      <w:r w:rsidRPr="00B576CE">
        <w:t xml:space="preserve"> Rafael </w:t>
      </w:r>
      <w:proofErr w:type="spellStart"/>
      <w:r w:rsidRPr="00B576CE">
        <w:t>Reuveny</w:t>
      </w:r>
      <w:proofErr w:type="spellEnd"/>
      <w:r w:rsidRPr="00B576CE">
        <w:t xml:space="preserve"> is a professor at the Indiana University Bloomington</w:t>
      </w:r>
    </w:p>
    <w:p w:rsidR="000C6D6F" w:rsidRPr="0069254B" w:rsidRDefault="000C6D6F" w:rsidP="000C6D6F">
      <w:pPr>
        <w:rPr>
          <w:rStyle w:val="StyleUnderline"/>
        </w:rPr>
      </w:pPr>
      <w:r w:rsidRPr="0069254B">
        <w:rPr>
          <w:rStyle w:val="StyleUnderline"/>
        </w:rPr>
        <w:t xml:space="preserve">The empirical results we report are consistent across the different types of </w:t>
      </w:r>
      <w:proofErr w:type="spellStart"/>
      <w:r w:rsidRPr="0069254B">
        <w:rPr>
          <w:rStyle w:val="StyleUnderline"/>
        </w:rPr>
        <w:t>en</w:t>
      </w:r>
      <w:proofErr w:type="spellEnd"/>
      <w:r w:rsidRPr="0069254B">
        <w:rPr>
          <w:rStyle w:val="StyleUnderline"/>
        </w:rPr>
        <w:t xml:space="preserve">- </w:t>
      </w:r>
      <w:proofErr w:type="spellStart"/>
      <w:r w:rsidRPr="0069254B">
        <w:rPr>
          <w:rStyle w:val="StyleUnderline"/>
        </w:rPr>
        <w:t>vironmental</w:t>
      </w:r>
      <w:proofErr w:type="spellEnd"/>
      <w:r w:rsidRPr="0069254B">
        <w:rPr>
          <w:rStyle w:val="StyleUnderline"/>
        </w:rPr>
        <w:t xml:space="preserve"> degradation. We find that a higher level of </w:t>
      </w:r>
      <w:r w:rsidRPr="0069254B">
        <w:rPr>
          <w:rStyle w:val="StyleUnderline"/>
          <w:highlight w:val="green"/>
        </w:rPr>
        <w:t>democracy leads to less CO2 emissions</w:t>
      </w:r>
      <w:r w:rsidRPr="0069254B">
        <w:rPr>
          <w:rStyle w:val="StyleUnderline"/>
        </w:rPr>
        <w:t xml:space="preserve"> per capita, </w:t>
      </w:r>
      <w:r w:rsidRPr="0069254B">
        <w:rPr>
          <w:rStyle w:val="StyleUnderline"/>
          <w:highlight w:val="green"/>
        </w:rPr>
        <w:t>less NOx emissions</w:t>
      </w:r>
      <w:r w:rsidRPr="0069254B">
        <w:rPr>
          <w:rStyle w:val="StyleUnderline"/>
        </w:rPr>
        <w:t xml:space="preserve"> per capita</w:t>
      </w:r>
      <w:r w:rsidRPr="0069254B">
        <w:rPr>
          <w:rStyle w:val="StyleUnderline"/>
          <w:highlight w:val="green"/>
        </w:rPr>
        <w:t>, less organic pollution in water, lower deforestation rates, and less land degradation.</w:t>
      </w:r>
      <w:r w:rsidRPr="0069254B">
        <w:rPr>
          <w:rStyle w:val="StyleUnderline"/>
        </w:rPr>
        <w:t xml:space="preserve"> But such an effect appears discontinuous along the continuous scale of political regime types. We find that the difference between autocracy and </w:t>
      </w:r>
      <w:proofErr w:type="spellStart"/>
      <w:r w:rsidRPr="0069254B">
        <w:rPr>
          <w:rStyle w:val="StyleUnderline"/>
        </w:rPr>
        <w:t>nonautocracy</w:t>
      </w:r>
      <w:proofErr w:type="spellEnd"/>
      <w:r w:rsidRPr="0069254B">
        <w:rPr>
          <w:rStyle w:val="StyleUnderline"/>
        </w:rPr>
        <w:t xml:space="preserve"> significantly influences CO2 emissions, NOx emissions, and organic pollution in water, while the difference between democracy and </w:t>
      </w:r>
      <w:proofErr w:type="spellStart"/>
      <w:r w:rsidRPr="0069254B">
        <w:rPr>
          <w:rStyle w:val="StyleUnderline"/>
        </w:rPr>
        <w:t>nondemocracy</w:t>
      </w:r>
      <w:proofErr w:type="spellEnd"/>
      <w:r w:rsidRPr="0069254B">
        <w:rPr>
          <w:rStyle w:val="StyleUnderline"/>
        </w:rPr>
        <w:t xml:space="preserve"> significantly affects land degradation. But the effect of democracy on the deforestation rate and the forested land area appears to be monotonic along the democracy scale. In sum, democracy reduces the extent of human activities that directly degrade the environment, and the </w:t>
      </w:r>
      <w:proofErr w:type="spellStart"/>
      <w:r w:rsidRPr="0069254B">
        <w:rPr>
          <w:rStyle w:val="StyleUnderline"/>
        </w:rPr>
        <w:t>nonmonotonic</w:t>
      </w:r>
      <w:proofErr w:type="spellEnd"/>
      <w:r w:rsidRPr="0069254B">
        <w:rPr>
          <w:rStyle w:val="StyleUnderline"/>
        </w:rPr>
        <w:t xml:space="preserve"> effects of democracy vary across the environmental indicators.</w:t>
      </w:r>
    </w:p>
    <w:p w:rsidR="000C6D6F" w:rsidRDefault="000C6D6F" w:rsidP="000C6D6F">
      <w:pPr>
        <w:rPr>
          <w:rStyle w:val="StyleUnderline"/>
        </w:rPr>
      </w:pPr>
      <w:r w:rsidRPr="0069254B">
        <w:rPr>
          <w:rStyle w:val="StyleUnderline"/>
        </w:rPr>
        <w:t xml:space="preserve">We also find that the effect of </w:t>
      </w:r>
      <w:r w:rsidRPr="003F6787">
        <w:rPr>
          <w:rStyle w:val="StyleUnderline"/>
          <w:highlight w:val="green"/>
        </w:rPr>
        <w:t>democracy on environmental degradation varies in size across degradation types.</w:t>
      </w:r>
      <w:r w:rsidRPr="003F6787">
        <w:rPr>
          <w:rStyle w:val="StyleUnderline"/>
        </w:rPr>
        <w:t xml:space="preserve"> But </w:t>
      </w:r>
      <w:r w:rsidRPr="003F6787">
        <w:rPr>
          <w:rStyle w:val="StyleUnderline"/>
          <w:highlight w:val="green"/>
        </w:rPr>
        <w:t>in all cases, a rise in democracy produces a noticeable effect on environmental degradation</w:t>
      </w:r>
      <w:r w:rsidRPr="0069254B">
        <w:rPr>
          <w:highlight w:val="green"/>
        </w:rPr>
        <w:t>.</w:t>
      </w:r>
      <w:r w:rsidRPr="0069254B">
        <w:rPr>
          <w:rStyle w:val="StyleUnderline"/>
        </w:rPr>
        <w:t xml:space="preserve"> This also applies to CO2 and or- </w:t>
      </w:r>
      <w:proofErr w:type="spellStart"/>
      <w:r w:rsidRPr="0069254B">
        <w:rPr>
          <w:rStyle w:val="StyleUnderline"/>
        </w:rPr>
        <w:t>ganic</w:t>
      </w:r>
      <w:proofErr w:type="spellEnd"/>
      <w:r w:rsidRPr="0069254B">
        <w:rPr>
          <w:rStyle w:val="StyleUnderline"/>
        </w:rPr>
        <w:t xml:space="preserve"> water pollution when we take into account the long-run effect of democracy via the lagged-dependent variable. </w:t>
      </w:r>
      <w:r w:rsidRPr="003F6787">
        <w:rPr>
          <w:rStyle w:val="StyleUnderline"/>
          <w:highlight w:val="green"/>
        </w:rPr>
        <w:t>The sizes of effects are considerable for the rate of deforestation, the size of forested land, NOx emissions per capita, and land degradation</w:t>
      </w:r>
      <w:r w:rsidRPr="0069254B">
        <w:rPr>
          <w:highlight w:val="green"/>
        </w:rPr>
        <w:t>.</w:t>
      </w:r>
      <w:r w:rsidRPr="0069254B">
        <w:rPr>
          <w:rStyle w:val="StyleUnderline"/>
        </w:rPr>
        <w:t xml:space="preserve"> The immediate (annual) effects of a rise in democracy on organic pollution in water and CO2 emissions per capita appear to be small, but the cu- </w:t>
      </w:r>
      <w:proofErr w:type="spellStart"/>
      <w:r w:rsidRPr="0069254B">
        <w:rPr>
          <w:rStyle w:val="StyleUnderline"/>
        </w:rPr>
        <w:t>mulative</w:t>
      </w:r>
      <w:proofErr w:type="spellEnd"/>
      <w:r w:rsidRPr="0069254B">
        <w:rPr>
          <w:rStyle w:val="StyleUnderline"/>
        </w:rPr>
        <w:t xml:space="preserve"> effects of this rise in democracy over time are much larger. Yet, these two effects are still smaller than the effects of democracy on NOx emissions, rate of deforestation, forested land, and land degradation. Hence, democracy reduces some types of environmental degradation more than other types. </w:t>
      </w:r>
      <w:proofErr w:type="gramStart"/>
      <w:r w:rsidRPr="0069254B">
        <w:rPr>
          <w:rStyle w:val="StyleUnderline"/>
        </w:rPr>
        <w:t>it</w:t>
      </w:r>
      <w:proofErr w:type="gramEnd"/>
      <w:r w:rsidRPr="0069254B">
        <w:rPr>
          <w:rStyle w:val="StyleUnderline"/>
        </w:rPr>
        <w:t>.</w:t>
      </w:r>
    </w:p>
    <w:p w:rsidR="000C6D6F" w:rsidRDefault="000C6D6F" w:rsidP="000C6D6F">
      <w:pPr>
        <w:rPr>
          <w:rStyle w:val="StyleUnderline"/>
        </w:rPr>
      </w:pPr>
    </w:p>
    <w:p w:rsidR="00AB0D07" w:rsidRPr="0030317A" w:rsidRDefault="0030317A" w:rsidP="0030317A">
      <w:pPr>
        <w:pStyle w:val="Heading2"/>
      </w:pPr>
      <w:r w:rsidRPr="0030317A">
        <w:t>De</w:t>
      </w:r>
      <w:r>
        <w:t xml:space="preserve">mo Bad: </w:t>
      </w:r>
      <w:proofErr w:type="spellStart"/>
      <w:r>
        <w:t>Envt</w:t>
      </w:r>
      <w:proofErr w:type="spellEnd"/>
    </w:p>
    <w:p w:rsidR="0004735A" w:rsidRDefault="000C6D6F" w:rsidP="0004735A">
      <w:pPr>
        <w:pStyle w:val="Heading3"/>
      </w:pPr>
      <w:r>
        <w:t>1NC</w:t>
      </w:r>
    </w:p>
    <w:p w:rsidR="0004735A" w:rsidRPr="003F6787" w:rsidRDefault="0004735A" w:rsidP="0004735A">
      <w:pPr>
        <w:pStyle w:val="Heading4"/>
      </w:pPr>
      <w:r w:rsidRPr="003F6787">
        <w:t xml:space="preserve">And past evidence surrounding democracies impact on the environment is misleading, prefer our evidence, democracies are bad for the environment </w:t>
      </w:r>
    </w:p>
    <w:p w:rsidR="0004735A" w:rsidRPr="00344B47" w:rsidRDefault="0004735A" w:rsidP="0004735A">
      <w:pPr>
        <w:rPr>
          <w:rStyle w:val="Style13ptBold"/>
        </w:rPr>
      </w:pPr>
      <w:r w:rsidRPr="00344B47">
        <w:rPr>
          <w:rStyle w:val="Style13ptBold"/>
        </w:rPr>
        <w:t>Scruggs ‘09</w:t>
      </w:r>
    </w:p>
    <w:p w:rsidR="0004735A" w:rsidRPr="003F6787" w:rsidRDefault="0004735A" w:rsidP="0004735A">
      <w:r w:rsidRPr="003F6787">
        <w:t xml:space="preserve">“Democracy and </w:t>
      </w:r>
      <w:proofErr w:type="spellStart"/>
      <w:r w:rsidRPr="003F6787">
        <w:t>Enviornmental</w:t>
      </w:r>
      <w:proofErr w:type="spellEnd"/>
      <w:r w:rsidRPr="003F6787">
        <w:t xml:space="preserve"> Protection: An Empirical Analysis”</w:t>
      </w:r>
      <w:proofErr w:type="gramStart"/>
      <w:r w:rsidRPr="003F6787">
        <w:t>,  online</w:t>
      </w:r>
      <w:proofErr w:type="gramEnd"/>
      <w:r w:rsidRPr="003F6787">
        <w:t xml:space="preserve"> @ </w:t>
      </w:r>
      <w:hyperlink r:id="rId14" w:history="1">
        <w:r w:rsidRPr="003F6787">
          <w:rPr>
            <w:rStyle w:val="Hyperlink"/>
          </w:rPr>
          <w:t>http://sp.uconn.edu/~scruggs/mpsa09e.pdf</w:t>
        </w:r>
      </w:hyperlink>
      <w:r w:rsidRPr="003F6787">
        <w:t>, Scruggs, Lyle, April 2009, cut July 7th 2015</w:t>
      </w:r>
    </w:p>
    <w:p w:rsidR="0004735A" w:rsidRPr="003F6787" w:rsidRDefault="0004735A" w:rsidP="0004735A">
      <w:r w:rsidRPr="003F6787">
        <w:t>Professor Scruggs received his BA from Wake Forest University in 1990 and his Ph.D. from Duke University in 1998. His specialties are comparative political economy, comparative welfare policy, comparative environmental politics and quantitative research methods. Professor Scruggs is a co-Director of the Comparative Entitlements Dataset Project (CWED), and the UConn Political Economy Workshop, an affiliate of the Center for Environmental Science and Engineering, a member of the Human Rights Institute’s Economic and Social Rights Group.</w:t>
      </w:r>
    </w:p>
    <w:p w:rsidR="0004735A" w:rsidRDefault="0004735A" w:rsidP="0004735A">
      <w:pPr>
        <w:rPr>
          <w:sz w:val="12"/>
        </w:rPr>
      </w:pPr>
      <w:r w:rsidRPr="0035669C">
        <w:rPr>
          <w:sz w:val="12"/>
        </w:rPr>
        <w:t xml:space="preserve">As noted in the introduction, </w:t>
      </w:r>
      <w:r w:rsidRPr="0035669C">
        <w:rPr>
          <w:rStyle w:val="StyleUnderline"/>
          <w:highlight w:val="green"/>
        </w:rPr>
        <w:t xml:space="preserve">an important limitation of </w:t>
      </w:r>
      <w:r w:rsidRPr="00BE235D">
        <w:rPr>
          <w:rStyle w:val="StyleUnderline"/>
        </w:rPr>
        <w:t>existing</w:t>
      </w:r>
      <w:r w:rsidRPr="0035669C">
        <w:rPr>
          <w:rStyle w:val="StyleUnderline"/>
          <w:highlight w:val="green"/>
        </w:rPr>
        <w:t xml:space="preserve"> empirical work on the effects of democracy on environmental quality is that it fails </w:t>
      </w:r>
      <w:r w:rsidRPr="00BE235D">
        <w:rPr>
          <w:rStyle w:val="StyleUnderline"/>
        </w:rPr>
        <w:t xml:space="preserve">to address the </w:t>
      </w:r>
      <w:r w:rsidRPr="0035669C">
        <w:rPr>
          <w:rStyle w:val="StyleUnderline"/>
          <w:highlight w:val="green"/>
        </w:rPr>
        <w:t xml:space="preserve">question </w:t>
      </w:r>
      <w:r w:rsidRPr="00BE235D">
        <w:rPr>
          <w:rStyle w:val="StyleUnderline"/>
        </w:rPr>
        <w:t xml:space="preserve">of </w:t>
      </w:r>
      <w:r w:rsidRPr="0035669C">
        <w:rPr>
          <w:rStyle w:val="StyleUnderline"/>
          <w:highlight w:val="green"/>
        </w:rPr>
        <w:t>whether democracies really are (or have been) any more effective at addressing environmental problems over time</w:t>
      </w:r>
      <w:r w:rsidRPr="00BE235D">
        <w:rPr>
          <w:sz w:val="12"/>
        </w:rPr>
        <w:t xml:space="preserve">. </w:t>
      </w:r>
      <w:r w:rsidRPr="00BE235D">
        <w:rPr>
          <w:rStyle w:val="StyleUnderline"/>
        </w:rPr>
        <w:t xml:space="preserve">Existing </w:t>
      </w:r>
      <w:r w:rsidRPr="0035669C">
        <w:rPr>
          <w:rStyle w:val="StyleUnderline"/>
          <w:highlight w:val="green"/>
        </w:rPr>
        <w:t>evidence is based on empirical models estimating the level of pollution based on deviations from a conditional mean</w:t>
      </w:r>
      <w:r w:rsidRPr="0035669C">
        <w:rPr>
          <w:rStyle w:val="StyleUnderline"/>
        </w:rPr>
        <w:t xml:space="preserve">. Li and </w:t>
      </w:r>
      <w:proofErr w:type="spellStart"/>
      <w:r w:rsidRPr="0035669C">
        <w:rPr>
          <w:rStyle w:val="StyleUnderline"/>
        </w:rPr>
        <w:t>Reuveny</w:t>
      </w:r>
      <w:proofErr w:type="spellEnd"/>
      <w:r w:rsidRPr="0035669C">
        <w:rPr>
          <w:rStyle w:val="StyleUnderline"/>
        </w:rPr>
        <w:t xml:space="preserve"> (2006), for example, present estimated effects of democracy which suggested that the </w:t>
      </w:r>
      <w:proofErr w:type="gramStart"/>
      <w:r w:rsidRPr="0035669C">
        <w:rPr>
          <w:rStyle w:val="StyleUnderline"/>
        </w:rPr>
        <w:t>level of CO2 emissions per capita are</w:t>
      </w:r>
      <w:proofErr w:type="gramEnd"/>
      <w:r w:rsidRPr="0035669C">
        <w:rPr>
          <w:rStyle w:val="StyleUnderline"/>
        </w:rPr>
        <w:t xml:space="preserve"> noticeably lower in democracies. Yet mean</w:t>
      </w:r>
      <w:r w:rsidRPr="0035669C">
        <w:rPr>
          <w:sz w:val="12"/>
        </w:rPr>
        <w:t xml:space="preserve"> </w:t>
      </w:r>
      <w:r w:rsidRPr="0035669C">
        <w:rPr>
          <w:rStyle w:val="StyleUnderline"/>
          <w:highlight w:val="green"/>
        </w:rPr>
        <w:t>emissions per capita are</w:t>
      </w:r>
      <w:r w:rsidRPr="0035669C">
        <w:rPr>
          <w:sz w:val="12"/>
        </w:rPr>
        <w:t xml:space="preserve"> </w:t>
      </w:r>
      <w:r w:rsidRPr="0035669C">
        <w:rPr>
          <w:rStyle w:val="StyleUnderline"/>
        </w:rPr>
        <w:t xml:space="preserve">in reality </w:t>
      </w:r>
      <w:r w:rsidRPr="0035669C">
        <w:rPr>
          <w:rStyle w:val="StyleUnderline"/>
          <w:highlight w:val="green"/>
        </w:rPr>
        <w:t>twice as high in democracies</w:t>
      </w:r>
      <w:r w:rsidRPr="0035669C">
        <w:rPr>
          <w:rStyle w:val="StyleUnderline"/>
        </w:rPr>
        <w:t xml:space="preserve"> (7.5 versus 3.5 in 2000),</w:t>
      </w:r>
      <w:r w:rsidRPr="0035669C">
        <w:rPr>
          <w:sz w:val="12"/>
        </w:rPr>
        <w:t xml:space="preserve"> </w:t>
      </w:r>
      <w:r w:rsidRPr="0035669C">
        <w:rPr>
          <w:rStyle w:val="StyleUnderline"/>
          <w:highlight w:val="green"/>
        </w:rPr>
        <w:t>and the difference has grown larger over time.</w:t>
      </w:r>
      <w:r w:rsidRPr="0035669C">
        <w:rPr>
          <w:rStyle w:val="StyleUnderline"/>
        </w:rPr>
        <w:t xml:space="preserve"> </w:t>
      </w:r>
      <w:proofErr w:type="gramStart"/>
      <w:r w:rsidRPr="0035669C">
        <w:rPr>
          <w:rStyle w:val="StyleUnderline"/>
        </w:rPr>
        <w:t>(They were 6.0 versus 4.8 in 1990.)</w:t>
      </w:r>
      <w:proofErr w:type="gramEnd"/>
      <w:r w:rsidRPr="0035669C">
        <w:rPr>
          <w:rStyle w:val="StyleUnderline"/>
        </w:rPr>
        <w:t xml:space="preserve"> Taking conditional effects the way that multiple regression does may lead scholars to overlook what is of interest to policy makers, e.g., can we expect that having more democracies in the world will really lead to reduced pollution. Many reported estimates turn out to be very sensitive to the precise specification of control variables, rendering them suspect, and practically useless.</w:t>
      </w:r>
      <w:r w:rsidRPr="0035669C">
        <w:rPr>
          <w:sz w:val="12"/>
        </w:rPr>
        <w:t xml:space="preserve"> </w:t>
      </w:r>
      <w:r w:rsidRPr="0035669C">
        <w:rPr>
          <w:rStyle w:val="StyleUnderline"/>
        </w:rPr>
        <w:t xml:space="preserve">A good example of how the use of conditioning control variables can make a mockery of progress is official US climate change policy under the Bush </w:t>
      </w:r>
      <w:proofErr w:type="spellStart"/>
      <w:r w:rsidRPr="0035669C">
        <w:rPr>
          <w:rStyle w:val="StyleUnderline"/>
        </w:rPr>
        <w:t>adminstration</w:t>
      </w:r>
      <w:proofErr w:type="spellEnd"/>
      <w:r w:rsidRPr="0035669C">
        <w:rPr>
          <w:rStyle w:val="StyleUnderline"/>
        </w:rPr>
        <w:t xml:space="preserve">. The stated policy was to reduce greenhouse gas emission intensity (i.e., emissions per unit of GDP) by 18% between 2002 and 2012. By that standard, the US has been quite successful over the years. Of course, </w:t>
      </w:r>
      <w:r w:rsidRPr="0035669C">
        <w:rPr>
          <w:rStyle w:val="StyleUnderline"/>
          <w:highlight w:val="green"/>
        </w:rPr>
        <w:t>judging our emissions relative to the size of our economy is highly misleading. The temperature of the planet is not affected by the size of our economy, but by the size of our greenhouse gas emissions. Achieving lower GHG intensity only requires that economic growth rises faster than emissions rise.</w:t>
      </w:r>
      <w:r w:rsidRPr="0035669C">
        <w:rPr>
          <w:sz w:val="12"/>
        </w:rPr>
        <w:t xml:space="preserve"> Almost infinite emissions are acceptable under this standard as long as GDP reaches infinity. Even more shocking is that the stated US target for intensity reductions in the future is lower than historic trends. Furthermore, many of the predictions from existing results contain extrapolations from “thinly populated” areas of the parameter space. There are </w:t>
      </w:r>
      <w:proofErr w:type="gramStart"/>
      <w:r w:rsidRPr="0035669C">
        <w:rPr>
          <w:sz w:val="12"/>
        </w:rPr>
        <w:t>not many</w:t>
      </w:r>
      <w:proofErr w:type="gramEnd"/>
      <w:r w:rsidRPr="0035669C">
        <w:rPr>
          <w:sz w:val="12"/>
        </w:rPr>
        <w:t xml:space="preserve"> poor stable democracies or rich, stable autocracies, nor is there much historical depth in our time series of pollution around the world. </w:t>
      </w:r>
      <w:r w:rsidRPr="0035669C">
        <w:rPr>
          <w:rStyle w:val="StyleUnderline"/>
          <w:highlight w:val="green"/>
        </w:rPr>
        <w:t>It is also undeniable that large increases in pollution have occurred within the last century, occurred among the now rich democracies as they were becoming rich (and</w:t>
      </w:r>
      <w:r w:rsidRPr="0035669C">
        <w:rPr>
          <w:sz w:val="12"/>
        </w:rPr>
        <w:t xml:space="preserve"> </w:t>
      </w:r>
      <w:r w:rsidRPr="0035669C">
        <w:rPr>
          <w:rStyle w:val="StyleUnderline"/>
        </w:rPr>
        <w:t xml:space="preserve">often </w:t>
      </w:r>
      <w:r w:rsidRPr="0035669C">
        <w:rPr>
          <w:rStyle w:val="StyleUnderline"/>
          <w:highlight w:val="green"/>
        </w:rPr>
        <w:t>while they were democratic</w:t>
      </w:r>
      <w:r w:rsidRPr="0035669C">
        <w:rPr>
          <w:rStyle w:val="StyleUnderline"/>
        </w:rPr>
        <w:t>), and have occurred with technologies that were not available fifty or one hundred years ago. These facts make it more pressing to ask not whether democracies have higher or lower levels of pollution now (or in the recent past) or whether current democracies. Technically, one can make the same argument about our study since we are looking at emissions per person. However, unlike GDP, people do expect and advocate that human population stop growing in the near future.</w:t>
      </w:r>
      <w:r w:rsidRPr="0035669C">
        <w:rPr>
          <w:sz w:val="12"/>
        </w:rPr>
        <w:t xml:space="preserve"> Virtually no policymakers suggest that we stop growing the economy. </w:t>
      </w:r>
      <w:proofErr w:type="gramStart"/>
      <w:r w:rsidRPr="0035669C">
        <w:rPr>
          <w:sz w:val="12"/>
        </w:rPr>
        <w:t>first</w:t>
      </w:r>
      <w:proofErr w:type="gramEnd"/>
      <w:r w:rsidRPr="0035669C">
        <w:rPr>
          <w:sz w:val="12"/>
        </w:rPr>
        <w:t xml:space="preserve">. </w:t>
      </w:r>
      <w:proofErr w:type="gramStart"/>
      <w:r w:rsidRPr="0035669C">
        <w:rPr>
          <w:sz w:val="12"/>
        </w:rPr>
        <w:t>increase</w:t>
      </w:r>
      <w:proofErr w:type="gramEnd"/>
      <w:r w:rsidRPr="0035669C">
        <w:rPr>
          <w:sz w:val="12"/>
        </w:rPr>
        <w:t xml:space="preserve"> their emissions more slowly than non-democracies, but whether or not existing democracies are more likely to reduce emissions over time.</w:t>
      </w:r>
      <w:r>
        <w:rPr>
          <w:sz w:val="12"/>
        </w:rPr>
        <w:tab/>
      </w:r>
    </w:p>
    <w:p w:rsidR="000C6D6F" w:rsidRPr="00EC5295" w:rsidRDefault="000C6D6F" w:rsidP="000C6D6F">
      <w:pPr>
        <w:pStyle w:val="Heading4"/>
      </w:pPr>
      <w:r w:rsidRPr="00EC5295">
        <w:t>Environmental collapse risks extinction</w:t>
      </w:r>
    </w:p>
    <w:p w:rsidR="000C6D6F" w:rsidRPr="00EC5295" w:rsidRDefault="000C6D6F" w:rsidP="000C6D6F">
      <w:r w:rsidRPr="00EC5295">
        <w:rPr>
          <w:b/>
          <w:color w:val="000000"/>
          <w:u w:val="thick" w:color="000000"/>
        </w:rPr>
        <w:t>Jackson 12</w:t>
      </w:r>
      <w:r w:rsidRPr="00EC5295">
        <w:t xml:space="preserve"> (Ross, PhD in operations research at Case Western, Masters in Industrial management at Purdue, Chairman of GAIA Trust, Ex-Independent IT consultant and </w:t>
      </w:r>
      <w:proofErr w:type="spellStart"/>
      <w:r w:rsidRPr="00EC5295">
        <w:t>softwar</w:t>
      </w:r>
      <w:proofErr w:type="spellEnd"/>
      <w:r w:rsidRPr="00EC5295">
        <w:t xml:space="preserve"> designer specializing in international finance. “Occupy World Street” </w:t>
      </w:r>
      <w:hyperlink r:id="rId15" w:anchor="v=onepage&amp;q&amp;f=false" w:history="1">
        <w:r w:rsidRPr="00EC5295">
          <w:rPr>
            <w:rStyle w:val="Hyperlink"/>
          </w:rPr>
          <w:t>http://books.google.com/books?hl=en&amp;lr=&amp;id=YfpyNxdvu4IC&amp;oi=fnd&amp;pg=PR8&amp;dq=occupy+wall+street+marxism+criticism&amp;ots=VgS8nTrZ1B&amp;sig=-ZkZnlymqND7x5Lb8UecwY1fcjM#v=onepage&amp;q&amp;f=false</w:t>
        </w:r>
      </w:hyperlink>
    </w:p>
    <w:p w:rsidR="000C6D6F" w:rsidRPr="00EC5295" w:rsidRDefault="000C6D6F" w:rsidP="000C6D6F"/>
    <w:p w:rsidR="000C6D6F" w:rsidRPr="00EC5295" w:rsidRDefault="000C6D6F" w:rsidP="000C6D6F">
      <w:pPr>
        <w:pStyle w:val="evidencetext"/>
        <w:ind w:left="0"/>
        <w:rPr>
          <w:rStyle w:val="StyleUnderline"/>
        </w:rPr>
      </w:pPr>
      <w:r w:rsidRPr="00EC5295">
        <w:t xml:space="preserve">A substantial majority of scientists agree </w:t>
      </w:r>
      <w:r w:rsidRPr="00EC5295">
        <w:rPr>
          <w:lang w:val="en-US" w:eastAsia="en-US"/>
        </w:rPr>
        <w:t>that the world is currently undergoing the sixth known extinction of species, the most recent being when the dinosaurs were wiped out by a meteor crashing into the earth.' While the previous five extinctions were spurred by volcanic eruptions, meteor impacts, and other exogenous causes, the current one has been brought on by human actions</w:t>
      </w:r>
      <w:r w:rsidRPr="00EC5295">
        <w:rPr>
          <w:rStyle w:val="StyleUnderline"/>
        </w:rPr>
        <w:t>. Species extinction is another example of ecosystem reaction to overload, and is</w:t>
      </w:r>
      <w:r w:rsidRPr="00EC5295">
        <w:t xml:space="preserve"> potentially </w:t>
      </w:r>
      <w:r w:rsidRPr="00EC5295">
        <w:rPr>
          <w:rStyle w:val="Emphasis"/>
        </w:rPr>
        <w:t>fatal for humankind</w:t>
      </w:r>
      <w:r w:rsidRPr="00EC5295">
        <w:t xml:space="preserve">, </w:t>
      </w:r>
      <w:r w:rsidRPr="00EC5295">
        <w:rPr>
          <w:rStyle w:val="StyleUnderline"/>
        </w:rPr>
        <w:t>as we are dependent on other plant and animal species for our own survival</w:t>
      </w:r>
      <w:r w:rsidRPr="00EC5295">
        <w:t xml:space="preserve">. A number of biologists have predicted that up to one-fifth of all living species could disappear within 30 years, </w:t>
      </w:r>
      <w:r w:rsidRPr="00EC5295">
        <w:rPr>
          <w:lang w:val="en-US" w:eastAsia="en-US"/>
        </w:rPr>
        <w:t xml:space="preserve">and that if present trends continue, one-half of all species of life on earth will be extinct in less than 100 years, including one-third of the mammal population as a result of habitat destruction, pollution, invasive species, and climate change. Daniel </w:t>
      </w:r>
      <w:proofErr w:type="spellStart"/>
      <w:r w:rsidRPr="00EC5295">
        <w:rPr>
          <w:lang w:val="en-US" w:eastAsia="en-US"/>
        </w:rPr>
        <w:t>Simberloff.a</w:t>
      </w:r>
      <w:proofErr w:type="spellEnd"/>
      <w:r w:rsidRPr="00EC5295">
        <w:rPr>
          <w:lang w:val="en-US" w:eastAsia="en-US"/>
        </w:rPr>
        <w:t xml:space="preserve"> University of Tennessee ecologist and prominent expert in biological diversity, says, "The speed at which species are being lost is much faster than any we've seen in the past— including those [extinctions) related</w:t>
      </w:r>
      <w:r w:rsidRPr="00EC5295">
        <w:t xml:space="preserve"> to meteor collisions." One of the major direct causes is loss of habitat as humans take over more and more of the space previously occupied by other species as population grows. Hunting, logging, overfishing, and pollution have also caused significant losses. Many species of birds, frogs, and other animals sensitive to toxins have fallen to pollution. Other life-forms can be very sensitive to subtle changes caused by increasing CO, levels. For example, coral reefs are dying on account of a complex of factors, including small temperature and acidity changes in the oceans, while the polar bear's time is running out as the arctic ice melts. Many plants and insects are disappearing without us even noticing, as are many microorganisms in </w:t>
      </w:r>
      <w:r w:rsidRPr="00EC5295">
        <w:rPr>
          <w:lang w:val="en-US" w:eastAsia="en-US"/>
        </w:rPr>
        <w:t>soils that are depleted by chemical agriculture. These extinctions are going to have serious consequences for humanity. It is impossible to predict specifically how this ongoing mass-extinction event will affect the human population other than to say that it will be severely negative. The problem is that natural systems</w:t>
      </w:r>
      <w:r w:rsidRPr="00EC5295">
        <w:t xml:space="preserve"> are complex, deeply interconnected, and far beyond our capability to understand</w:t>
      </w:r>
      <w:r w:rsidRPr="00EC5295">
        <w:rPr>
          <w:rStyle w:val="Emphasis"/>
        </w:rPr>
        <w:t>. A species that disappears may have unpredictable effects on the whole food chain, all the way up to humans at the top</w:t>
      </w:r>
      <w:r w:rsidRPr="00EC5295">
        <w:t xml:space="preserve">. </w:t>
      </w:r>
      <w:r w:rsidRPr="00EC5295">
        <w:rPr>
          <w:rStyle w:val="StyleUnderline"/>
        </w:rPr>
        <w:t>Biodiversity is</w:t>
      </w:r>
      <w:r w:rsidRPr="00EC5295">
        <w:t xml:space="preserve"> not just about pleasant experiences of humankind in nature, but is </w:t>
      </w:r>
      <w:r w:rsidRPr="00EC5295">
        <w:rPr>
          <w:rStyle w:val="StyleUnderline"/>
        </w:rPr>
        <w:t>about resilience, robustness, and redundancy in the face of change</w:t>
      </w:r>
      <w:r w:rsidRPr="00EC5295">
        <w:t xml:space="preserve">—it is </w:t>
      </w:r>
      <w:r w:rsidRPr="00EC5295">
        <w:rPr>
          <w:rStyle w:val="Emphasis"/>
        </w:rPr>
        <w:t>nature's immune system</w:t>
      </w:r>
      <w:r w:rsidRPr="00EC5295">
        <w:t xml:space="preserve">. </w:t>
      </w:r>
      <w:r w:rsidRPr="00EC5295">
        <w:rPr>
          <w:rStyle w:val="StyleUnderline"/>
        </w:rPr>
        <w:t xml:space="preserve">When we weaken biodiversity, we increase the likelihood of some aspect of nature going off in an entirely unexpected direction that is potentially </w:t>
      </w:r>
      <w:r w:rsidRPr="00EC5295">
        <w:rPr>
          <w:rStyle w:val="Emphasis"/>
        </w:rPr>
        <w:t>fatal for humankind</w:t>
      </w:r>
      <w:r w:rsidRPr="00EC5295">
        <w:rPr>
          <w:rStyle w:val="StyleUnderline"/>
        </w:rPr>
        <w:t>, for example, mutations and cell crossovers leading to new kinds of dangerous bacteria and viruses, or perhaps fatal attacks on crops or domesticated animals that we are dependent upon for food.</w:t>
      </w:r>
    </w:p>
    <w:p w:rsidR="000C6D6F" w:rsidRDefault="000C6D6F" w:rsidP="000C6D6F"/>
    <w:p w:rsidR="000C6D6F" w:rsidRPr="000C6D6F" w:rsidRDefault="000C6D6F" w:rsidP="000C6D6F">
      <w:pPr>
        <w:pStyle w:val="Heading3"/>
      </w:pPr>
      <w:r>
        <w:t>2NC</w:t>
      </w:r>
    </w:p>
    <w:p w:rsidR="000C6D6F" w:rsidRDefault="000C6D6F" w:rsidP="000C6D6F">
      <w:pPr>
        <w:pStyle w:val="Heading4"/>
      </w:pPr>
      <w:r w:rsidRPr="003F6787">
        <w:t>Evidence backing the claims that democracies have a positive effect on the environment are weak and don’t take into account many variables</w:t>
      </w:r>
    </w:p>
    <w:p w:rsidR="000C6D6F" w:rsidRPr="00512B8B" w:rsidRDefault="000C6D6F" w:rsidP="000C6D6F">
      <w:pPr>
        <w:rPr>
          <w:rStyle w:val="Style13ptBold"/>
        </w:rPr>
      </w:pPr>
      <w:r w:rsidRPr="00512B8B">
        <w:rPr>
          <w:rStyle w:val="Style13ptBold"/>
        </w:rPr>
        <w:t>Scruggs ‘09</w:t>
      </w:r>
    </w:p>
    <w:p w:rsidR="000C6D6F" w:rsidRPr="003F6787" w:rsidRDefault="000C6D6F" w:rsidP="000C6D6F">
      <w:r w:rsidRPr="003F6787">
        <w:t xml:space="preserve">“Democracy and </w:t>
      </w:r>
      <w:proofErr w:type="spellStart"/>
      <w:r w:rsidRPr="003F6787">
        <w:t>Enviornmental</w:t>
      </w:r>
      <w:proofErr w:type="spellEnd"/>
      <w:r w:rsidRPr="003F6787">
        <w:t xml:space="preserve"> Protection: An Empirical Analysis”</w:t>
      </w:r>
      <w:proofErr w:type="gramStart"/>
      <w:r w:rsidRPr="003F6787">
        <w:t>,  online</w:t>
      </w:r>
      <w:proofErr w:type="gramEnd"/>
      <w:r w:rsidRPr="003F6787">
        <w:t xml:space="preserve"> @ </w:t>
      </w:r>
      <w:hyperlink r:id="rId16" w:history="1">
        <w:r w:rsidRPr="003F6787">
          <w:rPr>
            <w:rStyle w:val="Hyperlink"/>
          </w:rPr>
          <w:t>http://sp.uconn.edu/~scruggs/mpsa09e.pdf</w:t>
        </w:r>
      </w:hyperlink>
      <w:r w:rsidRPr="003F6787">
        <w:t>, Scruggs, Lyle, April 2009, cut July 7th 2015</w:t>
      </w:r>
    </w:p>
    <w:p w:rsidR="000C6D6F" w:rsidRPr="003F6787" w:rsidRDefault="000C6D6F" w:rsidP="000C6D6F">
      <w:r w:rsidRPr="003F6787">
        <w:t>Professor Scruggs received his BA from Wake Forest University in 1990 and his Ph.D. from Duke University in 1998. His specialties are comparative political economy, comparative welfare policy, comparative environmental politics and quantitative research methods. Professor Scruggs is a co-Director of the Comparative Entitlements Dataset Project (CWED), and the UConn Political Economy Workshop, an affiliate of the Center for Environmental Science and Engineering, a member of the Human Rights Institute’s Economic and Social Rights Group.</w:t>
      </w:r>
    </w:p>
    <w:p w:rsidR="000C6D6F" w:rsidRPr="004A26FA" w:rsidRDefault="000C6D6F" w:rsidP="000C6D6F">
      <w:pPr>
        <w:rPr>
          <w:rStyle w:val="StyleUnderline"/>
        </w:rPr>
      </w:pPr>
      <w:r w:rsidRPr="004A26FA">
        <w:rPr>
          <w:rFonts w:eastAsia="Cambria"/>
          <w:bCs/>
        </w:rPr>
        <w:t xml:space="preserve">The estimates in Table 4 suggest two things of note. First, </w:t>
      </w:r>
      <w:r w:rsidRPr="00512B8B">
        <w:rPr>
          <w:rStyle w:val="StyleUnderline"/>
          <w:highlight w:val="green"/>
        </w:rPr>
        <w:t>the evidence in support of a democracy effect is very weak</w:t>
      </w:r>
      <w:r w:rsidRPr="004A26FA">
        <w:rPr>
          <w:rStyle w:val="StyleUnderline"/>
        </w:rPr>
        <w:t xml:space="preserve">. </w:t>
      </w:r>
      <w:r w:rsidRPr="004A26FA">
        <w:rPr>
          <w:rStyle w:val="StyleUnderline"/>
          <w:highlight w:val="green"/>
        </w:rPr>
        <w:t>Controlling</w:t>
      </w:r>
      <w:r w:rsidRPr="004A26FA">
        <w:rPr>
          <w:rStyle w:val="StyleUnderline"/>
        </w:rPr>
        <w:t xml:space="preserve"> for </w:t>
      </w:r>
      <w:r w:rsidRPr="004A26FA">
        <w:rPr>
          <w:rStyle w:val="StyleUnderline"/>
          <w:highlight w:val="green"/>
        </w:rPr>
        <w:t>income per capita reduces the</w:t>
      </w:r>
      <w:r w:rsidRPr="004A26FA">
        <w:rPr>
          <w:rStyle w:val="StyleUnderline"/>
        </w:rPr>
        <w:t xml:space="preserve"> estimated </w:t>
      </w:r>
      <w:r w:rsidRPr="004A26FA">
        <w:rPr>
          <w:rStyle w:val="StyleUnderline"/>
          <w:highlight w:val="green"/>
        </w:rPr>
        <w:t>impact of democracy by one-third</w:t>
      </w:r>
      <w:r w:rsidRPr="004A26FA">
        <w:rPr>
          <w:rStyle w:val="StyleUnderline"/>
        </w:rPr>
        <w:t xml:space="preserve">. More importantly, </w:t>
      </w:r>
      <w:r w:rsidRPr="004A26FA">
        <w:rPr>
          <w:rStyle w:val="StyleUnderline"/>
          <w:highlight w:val="green"/>
        </w:rPr>
        <w:t>once we control</w:t>
      </w:r>
      <w:r w:rsidRPr="004A26FA">
        <w:rPr>
          <w:rStyle w:val="StyleUnderline"/>
        </w:rPr>
        <w:t xml:space="preserve"> for </w:t>
      </w:r>
      <w:r w:rsidRPr="004A26FA">
        <w:rPr>
          <w:rStyle w:val="StyleUnderline"/>
          <w:highlight w:val="green"/>
        </w:rPr>
        <w:t>the influence of the collapse of the</w:t>
      </w:r>
      <w:r w:rsidRPr="00512B8B">
        <w:rPr>
          <w:rStyle w:val="StyleUnderline"/>
          <w:highlight w:val="green"/>
        </w:rPr>
        <w:t xml:space="preserve"> Communist economies, the estimated impact of democracy is reduced by another two-thirds</w:t>
      </w:r>
      <w:r w:rsidRPr="004A26FA">
        <w:rPr>
          <w:rStyle w:val="StyleUnderline"/>
        </w:rPr>
        <w:t>. Indeed, controlling for the collapse of communism explains considerably more variation in performance than the rest of this model. Moreover, only when we include this dummy variable can we trust the estimated parameter variances of all of the coefficients.</w:t>
      </w:r>
    </w:p>
    <w:p w:rsidR="000C6D6F" w:rsidRDefault="000C6D6F" w:rsidP="000C6D6F"/>
    <w:p w:rsidR="0004735A" w:rsidRPr="000C6D6F" w:rsidRDefault="0004735A" w:rsidP="0004735A">
      <w:pPr>
        <w:rPr>
          <w:rStyle w:val="Style13ptBold"/>
          <w:highlight w:val="green"/>
        </w:rPr>
      </w:pPr>
    </w:p>
    <w:p w:rsidR="0004735A" w:rsidRPr="003F6787" w:rsidRDefault="0004735A" w:rsidP="0004735A">
      <w:pPr>
        <w:pStyle w:val="Heading4"/>
      </w:pPr>
      <w:r w:rsidRPr="003F6787">
        <w:t>And Reject negative evidence, research done supporting Democracies environmental positive impacts is misleading, prefer our evidence, we provide specific flawed studies, and why the studies are wrong</w:t>
      </w:r>
    </w:p>
    <w:p w:rsidR="0004735A" w:rsidRPr="00841B04" w:rsidRDefault="0004735A" w:rsidP="0004735A">
      <w:pPr>
        <w:rPr>
          <w:rStyle w:val="Style13ptBold"/>
        </w:rPr>
      </w:pPr>
      <w:r w:rsidRPr="00841B04">
        <w:rPr>
          <w:rStyle w:val="Style13ptBold"/>
        </w:rPr>
        <w:t>Scruggs ‘09</w:t>
      </w:r>
    </w:p>
    <w:p w:rsidR="0004735A" w:rsidRPr="003F6787" w:rsidRDefault="0004735A" w:rsidP="0004735A">
      <w:r w:rsidRPr="003F6787">
        <w:t xml:space="preserve">“Democracy and </w:t>
      </w:r>
      <w:proofErr w:type="spellStart"/>
      <w:r w:rsidRPr="003F6787">
        <w:t>Enviornmental</w:t>
      </w:r>
      <w:proofErr w:type="spellEnd"/>
      <w:r w:rsidRPr="003F6787">
        <w:t xml:space="preserve"> Protection: An Empirical Analysis”</w:t>
      </w:r>
      <w:proofErr w:type="gramStart"/>
      <w:r w:rsidRPr="003F6787">
        <w:t>,  online</w:t>
      </w:r>
      <w:proofErr w:type="gramEnd"/>
      <w:r w:rsidRPr="003F6787">
        <w:t xml:space="preserve"> @ </w:t>
      </w:r>
      <w:hyperlink r:id="rId17" w:history="1">
        <w:r w:rsidRPr="003F6787">
          <w:rPr>
            <w:rStyle w:val="Hyperlink"/>
          </w:rPr>
          <w:t>http://sp.uconn.edu/~scruggs/mpsa09e.pdf</w:t>
        </w:r>
      </w:hyperlink>
      <w:r w:rsidRPr="003F6787">
        <w:t>, Scruggs, Lyle, April 2009, cut July 7th 2015</w:t>
      </w:r>
    </w:p>
    <w:p w:rsidR="0004735A" w:rsidRPr="003F6787" w:rsidRDefault="0004735A" w:rsidP="0004735A">
      <w:r w:rsidRPr="003F6787">
        <w:t>Professor Scruggs received his BA from Wake Forest University in 1990 and his Ph.D. from Duke University in 1998. His specialties are comparative political economy, comparative welfare policy, comparative environmental politics and quantitative research methods. Professor Scruggs is a co-Director of the Comparative Entitlements Dataset Project (CWED), and the UConn Political Economy Workshop, an affiliate of the Center for Environmental Science and Engineering, a member of the Human Rights Institute’s Economic and Social Rights Group.</w:t>
      </w:r>
    </w:p>
    <w:p w:rsidR="0004735A" w:rsidRDefault="0004735A" w:rsidP="0004735A">
      <w:pPr>
        <w:rPr>
          <w:rStyle w:val="StyleUnderline"/>
        </w:rPr>
      </w:pPr>
      <w:r w:rsidRPr="00841B04">
        <w:rPr>
          <w:rStyle w:val="StyleUnderline"/>
        </w:rPr>
        <w:t xml:space="preserve">The </w:t>
      </w:r>
      <w:r w:rsidRPr="00841B04">
        <w:rPr>
          <w:rStyle w:val="StyleUnderline"/>
          <w:highlight w:val="green"/>
        </w:rPr>
        <w:t>literature on political determinants of environmental performance contains</w:t>
      </w:r>
      <w:r w:rsidRPr="00841B04">
        <w:rPr>
          <w:rStyle w:val="StyleUnderline"/>
        </w:rPr>
        <w:t xml:space="preserve"> two </w:t>
      </w:r>
      <w:r w:rsidRPr="00841B04">
        <w:rPr>
          <w:rStyle w:val="StyleUnderline"/>
          <w:highlight w:val="green"/>
        </w:rPr>
        <w:t>shortcomings</w:t>
      </w:r>
      <w:r w:rsidRPr="00841B04">
        <w:rPr>
          <w:rStyle w:val="StyleUnderline"/>
        </w:rPr>
        <w:t xml:space="preserve">. First, </w:t>
      </w:r>
      <w:r w:rsidRPr="00841B04">
        <w:rPr>
          <w:rStyle w:val="StyleUnderline"/>
          <w:highlight w:val="green"/>
        </w:rPr>
        <w:t>since 1990, more than thirty studies that we located have used different environmental indicators to assess whether political factors contribute to better environmental performance.</w:t>
      </w:r>
      <w:r w:rsidRPr="00841B04">
        <w:rPr>
          <w:rStyle w:val="StyleUnderline"/>
        </w:rPr>
        <w:t xml:space="preserve"> </w:t>
      </w:r>
      <w:r w:rsidRPr="00E02BC9">
        <w:t>These indicators include: carbon monoxide (</w:t>
      </w:r>
      <w:proofErr w:type="spellStart"/>
      <w:r w:rsidRPr="00E02BC9">
        <w:t>Neumayer</w:t>
      </w:r>
      <w:proofErr w:type="spellEnd"/>
      <w:r w:rsidRPr="00E02BC9">
        <w:t>, 2003); smoke (</w:t>
      </w:r>
      <w:proofErr w:type="spellStart"/>
      <w:r w:rsidRPr="00E02BC9">
        <w:t>Torras</w:t>
      </w:r>
      <w:proofErr w:type="spellEnd"/>
      <w:r w:rsidRPr="00E02BC9">
        <w:t xml:space="preserve"> and Boyce, 1998; Barret and </w:t>
      </w:r>
      <w:proofErr w:type="spellStart"/>
      <w:r w:rsidRPr="00E02BC9">
        <w:t>Graddy</w:t>
      </w:r>
      <w:proofErr w:type="spellEnd"/>
      <w:r w:rsidRPr="00E02BC9">
        <w:t xml:space="preserve">, 2000; Binder and </w:t>
      </w:r>
      <w:proofErr w:type="spellStart"/>
      <w:r w:rsidRPr="00E02BC9">
        <w:t>Neumayer</w:t>
      </w:r>
      <w:proofErr w:type="spellEnd"/>
      <w:r w:rsidRPr="00E02BC9">
        <w:t>, 2005); heavy particles (</w:t>
      </w:r>
      <w:proofErr w:type="spellStart"/>
      <w:r w:rsidRPr="00E02BC9">
        <w:t>Torras</w:t>
      </w:r>
      <w:proofErr w:type="spellEnd"/>
      <w:r w:rsidRPr="00E02BC9">
        <w:t xml:space="preserve"> and Boyce, 1998; Barret and </w:t>
      </w:r>
      <w:proofErr w:type="spellStart"/>
      <w:r w:rsidRPr="00E02BC9">
        <w:t>Graddy</w:t>
      </w:r>
      <w:proofErr w:type="spellEnd"/>
      <w:r w:rsidRPr="00E02BC9">
        <w:t xml:space="preserve">, 2000; Binder and </w:t>
      </w:r>
      <w:proofErr w:type="spellStart"/>
      <w:r w:rsidRPr="00E02BC9">
        <w:t>Neumayer</w:t>
      </w:r>
      <w:proofErr w:type="spellEnd"/>
      <w:r w:rsidRPr="00E02BC9">
        <w:t xml:space="preserve">, 2005; </w:t>
      </w:r>
      <w:proofErr w:type="spellStart"/>
      <w:r w:rsidRPr="00E02BC9">
        <w:t>Esty</w:t>
      </w:r>
      <w:proofErr w:type="spellEnd"/>
      <w:r w:rsidRPr="00E02BC9">
        <w:t xml:space="preserve"> and Porter, 2005); Chlorofluorocarbon (CFCs) (</w:t>
      </w:r>
      <w:proofErr w:type="spellStart"/>
      <w:r w:rsidRPr="00E02BC9">
        <w:t>Congleton</w:t>
      </w:r>
      <w:proofErr w:type="spellEnd"/>
      <w:r w:rsidRPr="00E02BC9">
        <w:t xml:space="preserve">, 1992; Murdoch and Sandler, 1997; Murdoch et al., 1997); sulfur dioxide (Murdoch and Sandler, 1997; Murdoch et al., 1997; </w:t>
      </w:r>
      <w:proofErr w:type="spellStart"/>
      <w:r w:rsidRPr="00E02BC9">
        <w:t>Torras</w:t>
      </w:r>
      <w:proofErr w:type="spellEnd"/>
      <w:r w:rsidRPr="00E02BC9">
        <w:t xml:space="preserve"> and Boyce, 1998; Barret and </w:t>
      </w:r>
      <w:proofErr w:type="spellStart"/>
      <w:r w:rsidRPr="00E02BC9">
        <w:t>Graddy</w:t>
      </w:r>
      <w:proofErr w:type="spellEnd"/>
      <w:r w:rsidRPr="00E02BC9">
        <w:t xml:space="preserve">, 2000; </w:t>
      </w:r>
      <w:proofErr w:type="spellStart"/>
      <w:r w:rsidRPr="00E02BC9">
        <w:t>Neumayer</w:t>
      </w:r>
      <w:proofErr w:type="spellEnd"/>
      <w:r w:rsidRPr="00E02BC9">
        <w:t xml:space="preserve">, 2003; Binder and </w:t>
      </w:r>
      <w:proofErr w:type="spellStart"/>
      <w:r w:rsidRPr="00E02BC9">
        <w:t>Neumayer</w:t>
      </w:r>
      <w:proofErr w:type="spellEnd"/>
      <w:r w:rsidRPr="00E02BC9">
        <w:t xml:space="preserve">, 2005; </w:t>
      </w:r>
      <w:proofErr w:type="spellStart"/>
      <w:r w:rsidRPr="00E02BC9">
        <w:t>Esty</w:t>
      </w:r>
      <w:proofErr w:type="spellEnd"/>
      <w:r w:rsidRPr="00E02BC9">
        <w:t xml:space="preserve"> and Porter 2005); greenhouse gas (GHG) emissions (Murdoch and Sandler, 1997; </w:t>
      </w:r>
      <w:proofErr w:type="spellStart"/>
      <w:r w:rsidRPr="00E02BC9">
        <w:t>Midlarsky</w:t>
      </w:r>
      <w:proofErr w:type="spellEnd"/>
      <w:r w:rsidRPr="00E02BC9">
        <w:t xml:space="preserve">, 1998; </w:t>
      </w:r>
      <w:proofErr w:type="spellStart"/>
      <w:r w:rsidRPr="00E02BC9">
        <w:t>Congleton</w:t>
      </w:r>
      <w:proofErr w:type="spellEnd"/>
      <w:r w:rsidRPr="00E02BC9">
        <w:t xml:space="preserve">, 1992; </w:t>
      </w:r>
      <w:proofErr w:type="spellStart"/>
      <w:r w:rsidRPr="00E02BC9">
        <w:t>Carlsson</w:t>
      </w:r>
      <w:proofErr w:type="spellEnd"/>
      <w:r w:rsidRPr="00E02BC9">
        <w:t xml:space="preserve"> and </w:t>
      </w:r>
      <w:proofErr w:type="spellStart"/>
      <w:r w:rsidRPr="00E02BC9">
        <w:t>Lundstrom</w:t>
      </w:r>
      <w:proofErr w:type="spellEnd"/>
      <w:r w:rsidRPr="00E02BC9">
        <w:t xml:space="preserve">, 2003; </w:t>
      </w:r>
      <w:proofErr w:type="spellStart"/>
      <w:r w:rsidRPr="00E02BC9">
        <w:t>Neumayer</w:t>
      </w:r>
      <w:proofErr w:type="spellEnd"/>
      <w:r w:rsidRPr="00E02BC9">
        <w:t xml:space="preserve">, 2003; Jorgenson, 2006; Li and </w:t>
      </w:r>
      <w:proofErr w:type="spellStart"/>
      <w:r w:rsidRPr="00E02BC9">
        <w:t>Reuveny</w:t>
      </w:r>
      <w:proofErr w:type="spellEnd"/>
      <w:r w:rsidRPr="00E02BC9">
        <w:t xml:space="preserve">, 2006); biological and chemical oxygen concentration in water (Barret and </w:t>
      </w:r>
      <w:proofErr w:type="spellStart"/>
      <w:r w:rsidRPr="00E02BC9">
        <w:t>Graddy</w:t>
      </w:r>
      <w:proofErr w:type="spellEnd"/>
      <w:r w:rsidRPr="00E02BC9">
        <w:t xml:space="preserve">, 2000; Li and </w:t>
      </w:r>
      <w:proofErr w:type="spellStart"/>
      <w:r w:rsidRPr="00E02BC9">
        <w:t>Reuveny</w:t>
      </w:r>
      <w:proofErr w:type="spellEnd"/>
      <w:r w:rsidRPr="00E02BC9">
        <w:t>, 2006); fecal concentration in water (</w:t>
      </w:r>
      <w:proofErr w:type="spellStart"/>
      <w:r w:rsidRPr="00E02BC9">
        <w:t>Torras</w:t>
      </w:r>
      <w:proofErr w:type="spellEnd"/>
      <w:r w:rsidRPr="00E02BC9">
        <w:t xml:space="preserve"> and Boyce, 1998; Barret and </w:t>
      </w:r>
      <w:proofErr w:type="spellStart"/>
      <w:r w:rsidRPr="00E02BC9">
        <w:t>Graddy</w:t>
      </w:r>
      <w:proofErr w:type="spellEnd"/>
      <w:r w:rsidRPr="00E02BC9">
        <w:t>, 2000); lead content of gasoline (</w:t>
      </w:r>
      <w:proofErr w:type="spellStart"/>
      <w:r w:rsidRPr="00E02BC9">
        <w:t>Decon</w:t>
      </w:r>
      <w:proofErr w:type="spellEnd"/>
      <w:r w:rsidRPr="00E02BC9">
        <w:t xml:space="preserve">, 1999; </w:t>
      </w:r>
      <w:proofErr w:type="spellStart"/>
      <w:r w:rsidRPr="00E02BC9">
        <w:t>Fredrikson</w:t>
      </w:r>
      <w:proofErr w:type="spellEnd"/>
      <w:r w:rsidRPr="00E02BC9">
        <w:t xml:space="preserve"> et al., 2005); deforestation (</w:t>
      </w:r>
      <w:proofErr w:type="spellStart"/>
      <w:r w:rsidRPr="00E02BC9">
        <w:t>Midlarsky</w:t>
      </w:r>
      <w:proofErr w:type="spellEnd"/>
      <w:r w:rsidRPr="00E02BC9">
        <w:t xml:space="preserve">, 1998; </w:t>
      </w:r>
      <w:proofErr w:type="spellStart"/>
      <w:r w:rsidRPr="00E02BC9">
        <w:t>Ehrhardt</w:t>
      </w:r>
      <w:proofErr w:type="spellEnd"/>
      <w:r w:rsidRPr="00E02BC9">
        <w:t xml:space="preserve">-Martinez et al., 2002; Li and </w:t>
      </w:r>
      <w:proofErr w:type="spellStart"/>
      <w:r w:rsidRPr="00E02BC9">
        <w:t>Reuveny</w:t>
      </w:r>
      <w:proofErr w:type="spellEnd"/>
      <w:r w:rsidRPr="00E02BC9">
        <w:t xml:space="preserve">, 2006; </w:t>
      </w:r>
      <w:proofErr w:type="spellStart"/>
      <w:r w:rsidRPr="00E02BC9">
        <w:t>Shandra</w:t>
      </w:r>
      <w:proofErr w:type="spellEnd"/>
      <w:r w:rsidRPr="00E02BC9">
        <w:t>, 2007); soil erosion (</w:t>
      </w:r>
      <w:proofErr w:type="spellStart"/>
      <w:r w:rsidRPr="00E02BC9">
        <w:t>Midlarsky</w:t>
      </w:r>
      <w:proofErr w:type="spellEnd"/>
      <w:r w:rsidRPr="00E02BC9">
        <w:t>, 1998); and land protected from development (</w:t>
      </w:r>
      <w:proofErr w:type="spellStart"/>
      <w:r w:rsidRPr="00E02BC9">
        <w:t>Midlarsky</w:t>
      </w:r>
      <w:proofErr w:type="spellEnd"/>
      <w:r w:rsidRPr="00E02BC9">
        <w:t xml:space="preserve">, 1998; </w:t>
      </w:r>
      <w:proofErr w:type="spellStart"/>
      <w:r w:rsidRPr="00E02BC9">
        <w:t>Neumayer</w:t>
      </w:r>
      <w:proofErr w:type="spellEnd"/>
      <w:r w:rsidRPr="00E02BC9">
        <w:t xml:space="preserve">, 2002; Gates, et al., 2003). More recently, we have seen the development of multi-dimensional indicators of environmental protection. The Environmental Sustainability Index (ESI) relies on more than 20 “elements of environmental sustainability” (e.g., </w:t>
      </w:r>
      <w:proofErr w:type="spellStart"/>
      <w:r w:rsidRPr="00E02BC9">
        <w:t>Esty</w:t>
      </w:r>
      <w:proofErr w:type="spellEnd"/>
      <w:r w:rsidRPr="00E02BC9">
        <w:t xml:space="preserve"> and Porter, 2005; Li and </w:t>
      </w:r>
      <w:proofErr w:type="spellStart"/>
      <w:r w:rsidRPr="00E02BC9">
        <w:t>Reuveny</w:t>
      </w:r>
      <w:proofErr w:type="spellEnd"/>
      <w:r w:rsidRPr="00E02BC9">
        <w:t xml:space="preserve">, 2006; </w:t>
      </w:r>
      <w:proofErr w:type="spellStart"/>
      <w:r w:rsidRPr="00E02BC9">
        <w:t>Fredicksson</w:t>
      </w:r>
      <w:proofErr w:type="spellEnd"/>
      <w:r w:rsidRPr="00E02BC9">
        <w:t xml:space="preserve"> and </w:t>
      </w:r>
      <w:proofErr w:type="spellStart"/>
      <w:r w:rsidRPr="00E02BC9">
        <w:t>Wollscheid</w:t>
      </w:r>
      <w:proofErr w:type="spellEnd"/>
      <w:r w:rsidRPr="00E02BC9">
        <w:t>, 2007), while the Ecological Footprint Index (EF) (e.g., York et al., 2003) relies on bio-physical measures of sustainability (</w:t>
      </w:r>
      <w:proofErr w:type="spellStart"/>
      <w:r w:rsidRPr="00E02BC9">
        <w:t>Wackernagel</w:t>
      </w:r>
      <w:proofErr w:type="spellEnd"/>
      <w:r w:rsidRPr="00E02BC9">
        <w:t xml:space="preserve"> et al., 1999). </w:t>
      </w:r>
      <w:r w:rsidRPr="00841B04">
        <w:rPr>
          <w:rStyle w:val="StyleUnderline"/>
          <w:highlight w:val="green"/>
        </w:rPr>
        <w:t>A</w:t>
      </w:r>
      <w:r w:rsidRPr="00841B04">
        <w:rPr>
          <w:rStyle w:val="StyleUnderline"/>
        </w:rPr>
        <w:t xml:space="preserve"> pervasive </w:t>
      </w:r>
      <w:r w:rsidRPr="00841B04">
        <w:rPr>
          <w:rStyle w:val="StyleUnderline"/>
          <w:highlight w:val="green"/>
        </w:rPr>
        <w:t>problem in comparing regime performance internationally is the “information gap”</w:t>
      </w:r>
      <w:r w:rsidRPr="00841B04">
        <w:rPr>
          <w:rStyle w:val="StyleUnderline"/>
        </w:rPr>
        <w:t xml:space="preserve"> (</w:t>
      </w:r>
      <w:proofErr w:type="spellStart"/>
      <w:r w:rsidRPr="00841B04">
        <w:rPr>
          <w:rStyle w:val="StyleUnderline"/>
        </w:rPr>
        <w:t>Srebotnjak</w:t>
      </w:r>
      <w:proofErr w:type="spellEnd"/>
      <w:r w:rsidRPr="00841B04">
        <w:rPr>
          <w:rStyle w:val="StyleUnderline"/>
        </w:rPr>
        <w:t xml:space="preserve">, 2007: 409). </w:t>
      </w:r>
      <w:r w:rsidRPr="00841B04">
        <w:rPr>
          <w:rStyle w:val="StyleUnderline"/>
          <w:highlight w:val="green"/>
        </w:rPr>
        <w:t>The amount of environmental data available is much greater in developed countries.</w:t>
      </w:r>
      <w:r w:rsidRPr="00841B04">
        <w:rPr>
          <w:rStyle w:val="StyleUnderline"/>
        </w:rPr>
        <w:t xml:space="preserve"> Perhaps for this reason, most of</w:t>
      </w:r>
      <w:r w:rsidRPr="00E02BC9">
        <w:t xml:space="preserve"> </w:t>
      </w:r>
      <w:r w:rsidRPr="00841B04">
        <w:rPr>
          <w:rStyle w:val="StyleUnderline"/>
          <w:highlight w:val="green"/>
        </w:rPr>
        <w:t>the previous articles using larger samples rely on only one or two indicators of environmental performance</w:t>
      </w:r>
      <w:r w:rsidRPr="00841B04">
        <w:rPr>
          <w:rStyle w:val="StyleUnderline"/>
        </w:rPr>
        <w:t xml:space="preserve"> .Two exceptions are </w:t>
      </w:r>
      <w:proofErr w:type="spellStart"/>
      <w:r w:rsidRPr="00841B04">
        <w:rPr>
          <w:rStyle w:val="StyleUnderline"/>
        </w:rPr>
        <w:t>Midlarsky</w:t>
      </w:r>
      <w:proofErr w:type="spellEnd"/>
      <w:r w:rsidRPr="00841B04">
        <w:rPr>
          <w:rStyle w:val="StyleUnderline"/>
        </w:rPr>
        <w:t xml:space="preserve"> (1998)and Li and </w:t>
      </w:r>
      <w:proofErr w:type="spellStart"/>
      <w:r w:rsidRPr="00841B04">
        <w:rPr>
          <w:rStyle w:val="StyleUnderline"/>
        </w:rPr>
        <w:t>Reuveny’s</w:t>
      </w:r>
      <w:proofErr w:type="spellEnd"/>
      <w:r w:rsidRPr="00841B04">
        <w:rPr>
          <w:rStyle w:val="StyleUnderline"/>
        </w:rPr>
        <w:t>(2006).Both of these studies use larger samples and a group of environmental indicators representing different aspects of environmental quality</w:t>
      </w:r>
      <w:r w:rsidRPr="00841B04">
        <w:rPr>
          <w:rStyle w:val="StyleUnderline"/>
          <w:highlight w:val="green"/>
        </w:rPr>
        <w:t xml:space="preserve">. </w:t>
      </w:r>
      <w:proofErr w:type="spellStart"/>
      <w:r w:rsidRPr="00841B04">
        <w:rPr>
          <w:rStyle w:val="StyleUnderline"/>
          <w:highlight w:val="green"/>
        </w:rPr>
        <w:t>Midlarsky</w:t>
      </w:r>
      <w:proofErr w:type="spellEnd"/>
      <w:r w:rsidRPr="00841B04">
        <w:rPr>
          <w:rStyle w:val="StyleUnderline"/>
          <w:highlight w:val="green"/>
        </w:rPr>
        <w:t xml:space="preserve"> </w:t>
      </w:r>
      <w:r w:rsidRPr="007115A9">
        <w:rPr>
          <w:rStyle w:val="StyleUnderline"/>
        </w:rPr>
        <w:t xml:space="preserve">(1998) </w:t>
      </w:r>
      <w:r w:rsidRPr="007115A9">
        <w:rPr>
          <w:rStyle w:val="StyleUnderline"/>
          <w:highlight w:val="green"/>
        </w:rPr>
        <w:t xml:space="preserve">finds no </w:t>
      </w:r>
      <w:r w:rsidRPr="00841B04">
        <w:rPr>
          <w:rStyle w:val="StyleUnderline"/>
          <w:highlight w:val="green"/>
        </w:rPr>
        <w:t>evidence of democracies improving soil erosion by chemicals, and freshwater availability, and even negative effects of democracies over CO2, deforestation, and soil erosion by water</w:t>
      </w:r>
      <w:r w:rsidRPr="009B5434">
        <w:rPr>
          <w:rStyle w:val="StyleUnderline"/>
          <w:highlight w:val="green"/>
        </w:rPr>
        <w:t>.</w:t>
      </w:r>
      <w:r w:rsidRPr="009B5434">
        <w:rPr>
          <w:rStyle w:val="StyleUnderline"/>
        </w:rPr>
        <w:t xml:space="preserve"> The study only finds a positive effect of democracy on protected land. Li and </w:t>
      </w:r>
      <w:proofErr w:type="spellStart"/>
      <w:r w:rsidRPr="009B5434">
        <w:rPr>
          <w:rStyle w:val="StyleUnderline"/>
        </w:rPr>
        <w:t>Reuveny</w:t>
      </w:r>
      <w:proofErr w:type="spellEnd"/>
      <w:r w:rsidRPr="009B5434">
        <w:rPr>
          <w:rStyle w:val="StyleUnderline"/>
        </w:rPr>
        <w:t xml:space="preserve"> (2006), in turn, find a positive effect of democracies in reducing CO2, Nitrogen oxides and the level of organic pollution in water, and also a positive effect of democratic regimes in reducing rates of deforestation and reducing the share of degraded land. They also find a positive effect of democracy over the percentage of forested area.</w:t>
      </w:r>
    </w:p>
    <w:p w:rsidR="0004735A" w:rsidRDefault="0004735A" w:rsidP="0004735A">
      <w:pPr>
        <w:rPr>
          <w:rStyle w:val="Style13ptBold"/>
        </w:rPr>
      </w:pPr>
    </w:p>
    <w:p w:rsidR="0004735A" w:rsidRPr="00DF4B76" w:rsidRDefault="0004735A" w:rsidP="0004735A">
      <w:pPr>
        <w:pStyle w:val="Heading4"/>
      </w:pPr>
      <w:r w:rsidRPr="003F6787">
        <w:t>Past evidence is greatly contradictive</w:t>
      </w:r>
      <w:r>
        <w:t xml:space="preserve"> </w:t>
      </w:r>
    </w:p>
    <w:p w:rsidR="0004735A" w:rsidRPr="004A26FA" w:rsidRDefault="0004735A" w:rsidP="0004735A">
      <w:pPr>
        <w:rPr>
          <w:rStyle w:val="Style13ptBold"/>
        </w:rPr>
      </w:pPr>
      <w:r w:rsidRPr="004A26FA">
        <w:rPr>
          <w:rStyle w:val="Style13ptBold"/>
        </w:rPr>
        <w:t>Scruggs ‘09</w:t>
      </w:r>
    </w:p>
    <w:p w:rsidR="0004735A" w:rsidRPr="003F6787" w:rsidRDefault="0004735A" w:rsidP="0004735A">
      <w:r w:rsidRPr="003F6787">
        <w:t xml:space="preserve">“Democracy and </w:t>
      </w:r>
      <w:proofErr w:type="spellStart"/>
      <w:r w:rsidRPr="003F6787">
        <w:t>Enviornmental</w:t>
      </w:r>
      <w:proofErr w:type="spellEnd"/>
      <w:r w:rsidRPr="003F6787">
        <w:t xml:space="preserve"> Protection: An Empirical Analysis”</w:t>
      </w:r>
      <w:proofErr w:type="gramStart"/>
      <w:r w:rsidRPr="003F6787">
        <w:t>,  online</w:t>
      </w:r>
      <w:proofErr w:type="gramEnd"/>
      <w:r w:rsidRPr="003F6787">
        <w:t xml:space="preserve"> @ </w:t>
      </w:r>
      <w:hyperlink r:id="rId18" w:history="1">
        <w:r w:rsidRPr="003F6787">
          <w:rPr>
            <w:rStyle w:val="Hyperlink"/>
          </w:rPr>
          <w:t>http://sp.uconn.edu/~scruggs/mpsa09e.pdf</w:t>
        </w:r>
      </w:hyperlink>
      <w:r w:rsidRPr="003F6787">
        <w:t>, Scruggs, Lyle, April 2009, cut July 7th 2015</w:t>
      </w:r>
    </w:p>
    <w:p w:rsidR="0004735A" w:rsidRPr="003F6787" w:rsidRDefault="0004735A" w:rsidP="0004735A">
      <w:r w:rsidRPr="003F6787">
        <w:t>Professor Scruggs received his BA from Wake Forest University in 1990 and his Ph.D. from Duke University in 1998. His specialties are comparative political economy, comparative welfare policy, comparative environmental politics and quantitative research methods. Professor Scruggs is a co-Director of the Comparative Entitlements Dataset Project (CWED), and the UConn Political Economy Workshop, an affiliate of the Center for Environmental Science and Engineering, a member of the Human Rights Institute’s Economic and Social Rights Group.</w:t>
      </w:r>
    </w:p>
    <w:p w:rsidR="0004735A" w:rsidRDefault="0004735A" w:rsidP="0004735A">
      <w:r w:rsidRPr="004A26FA">
        <w:rPr>
          <w:rStyle w:val="StyleUnderline"/>
        </w:rPr>
        <w:t xml:space="preserve">The </w:t>
      </w:r>
      <w:r w:rsidRPr="004A26FA">
        <w:rPr>
          <w:rStyle w:val="StyleUnderline"/>
          <w:highlight w:val="green"/>
        </w:rPr>
        <w:t>results</w:t>
      </w:r>
      <w:r w:rsidRPr="004A26FA">
        <w:rPr>
          <w:rStyle w:val="StyleUnderline"/>
        </w:rPr>
        <w:t xml:space="preserve"> of this model </w:t>
      </w:r>
      <w:r w:rsidRPr="004A26FA">
        <w:rPr>
          <w:rStyle w:val="StyleUnderline"/>
          <w:highlight w:val="green"/>
        </w:rPr>
        <w:t>suggest</w:t>
      </w:r>
      <w:r w:rsidRPr="004A26FA">
        <w:rPr>
          <w:rStyle w:val="StyleUnderline"/>
        </w:rPr>
        <w:t xml:space="preserve"> some </w:t>
      </w:r>
      <w:r w:rsidRPr="004A26FA">
        <w:rPr>
          <w:rStyle w:val="StyleUnderline"/>
          <w:highlight w:val="green"/>
        </w:rPr>
        <w:t>apparent contradictions</w:t>
      </w:r>
      <w:r w:rsidRPr="004A26FA">
        <w:rPr>
          <w:rStyle w:val="StyleUnderline"/>
        </w:rPr>
        <w:t>. First,</w:t>
      </w:r>
      <w:r w:rsidRPr="004A26FA">
        <w:rPr>
          <w:rStyle w:val="StyleUnderline"/>
          <w:sz w:val="16"/>
          <w:u w:val="none"/>
        </w:rPr>
        <w:t xml:space="preserve"> </w:t>
      </w:r>
      <w:r w:rsidRPr="004A26FA">
        <w:rPr>
          <w:rStyle w:val="StyleUnderline"/>
          <w:highlight w:val="green"/>
        </w:rPr>
        <w:t>long-standing democracies were not associated with improved environmental performance</w:t>
      </w:r>
      <w:r w:rsidRPr="004A26FA">
        <w:rPr>
          <w:rStyle w:val="StyleUnderline"/>
          <w:sz w:val="16"/>
          <w:u w:val="none"/>
        </w:rPr>
        <w:t xml:space="preserve"> </w:t>
      </w:r>
      <w:r w:rsidRPr="004A26FA">
        <w:t>during the 1990s, but democratization is.</w:t>
      </w:r>
      <w:r w:rsidRPr="004A26FA">
        <w:rPr>
          <w:rStyle w:val="StyleUnderline"/>
          <w:sz w:val="16"/>
          <w:u w:val="none"/>
        </w:rPr>
        <w:t xml:space="preserve"> </w:t>
      </w:r>
      <w:r w:rsidRPr="004A26FA">
        <w:rPr>
          <w:rStyle w:val="StyleUnderline"/>
          <w:highlight w:val="green"/>
        </w:rPr>
        <w:t>All estimates suggest no positive effect of long-term democracy on the level of environmental performance</w:t>
      </w:r>
      <w:r w:rsidRPr="004A26FA">
        <w:rPr>
          <w:rStyle w:val="StyleUnderline"/>
        </w:rPr>
        <w:t xml:space="preserve"> in the 1990s. On the other hand, countries that liberalized politically in this period are expected to see considerable improvements. A country going from the least to the most democratic is expected to see improved performance on about 3 of the seven indicators, on average. Second,</w:t>
      </w:r>
      <w:r w:rsidRPr="004A26FA">
        <w:rPr>
          <w:rStyle w:val="StyleUnderline"/>
          <w:sz w:val="16"/>
          <w:u w:val="none"/>
        </w:rPr>
        <w:t xml:space="preserve"> </w:t>
      </w:r>
      <w:r w:rsidRPr="004A26FA">
        <w:rPr>
          <w:rStyle w:val="StyleUnderline"/>
          <w:highlight w:val="green"/>
        </w:rPr>
        <w:t>we see some contradictions with the economy as well.</w:t>
      </w:r>
      <w:r w:rsidRPr="004A26FA">
        <w:rPr>
          <w:rStyle w:val="StyleUnderline"/>
          <w:sz w:val="16"/>
          <w:u w:val="none"/>
        </w:rPr>
        <w:t xml:space="preserve"> </w:t>
      </w:r>
      <w:r w:rsidRPr="004A26FA">
        <w:rPr>
          <w:rStyle w:val="StyleUnderline"/>
          <w:highlight w:val="green"/>
        </w:rPr>
        <w:t>Countries with high income are consistently associated with better environmental performance, but countries with greater economic expansion tend to have worse environmental performance.</w:t>
      </w:r>
      <w:r w:rsidRPr="004A26FA">
        <w:rPr>
          <w:rStyle w:val="StyleUnderline"/>
          <w:sz w:val="16"/>
          <w:u w:val="none"/>
        </w:rPr>
        <w:t xml:space="preserve"> </w:t>
      </w:r>
      <w:r w:rsidRPr="003F6787">
        <w:t xml:space="preserve">A country with a higher income per capita of $10,000 increases expected performance by one. On the other hand, a 4% annual expansion of the real economy between 1990 and 2000 reduces by approximately one the number of environmental indicators seeing improvement. Finally, the effect of economic liberalism and liberalization are consistent, but not definitive. Both greater market </w:t>
      </w:r>
      <w:proofErr w:type="gramStart"/>
      <w:r w:rsidRPr="003F6787">
        <w:t>openness,</w:t>
      </w:r>
      <w:proofErr w:type="gramEnd"/>
      <w:r w:rsidRPr="003F6787">
        <w:t xml:space="preserve"> and more liberalization are associated with better environmental performance. Both these estimates, however, are not statistically significant.</w:t>
      </w:r>
    </w:p>
    <w:p w:rsidR="0004735A" w:rsidRDefault="0004735A" w:rsidP="0004735A"/>
    <w:p w:rsidR="0004735A" w:rsidRDefault="0004735A" w:rsidP="0004735A"/>
    <w:p w:rsidR="00AB0D07" w:rsidRPr="003F6787" w:rsidRDefault="00AB0D07" w:rsidP="00AB0D07">
      <w:pPr>
        <w:pStyle w:val="Heading3"/>
      </w:pPr>
      <w:r w:rsidRPr="003F6787">
        <w:t>Defense: Demo Doesn’t Solve</w:t>
      </w:r>
    </w:p>
    <w:p w:rsidR="00AB0D07" w:rsidRPr="003F6787" w:rsidRDefault="00AB0D07" w:rsidP="00AB0D07">
      <w:pPr>
        <w:pStyle w:val="Heading4"/>
      </w:pPr>
      <w:r w:rsidRPr="003F6787">
        <w:t xml:space="preserve">And democracy doesn’t solve for the environment on a global scale, in many regions it’s policies and environmental thinking are inapplicable </w:t>
      </w:r>
    </w:p>
    <w:p w:rsidR="00AB0D07" w:rsidRPr="00E02BC9" w:rsidRDefault="00AB0D07" w:rsidP="00AB0D07">
      <w:pPr>
        <w:rPr>
          <w:rStyle w:val="Style13ptBold"/>
        </w:rPr>
      </w:pPr>
      <w:r w:rsidRPr="00E02BC9">
        <w:rPr>
          <w:rStyle w:val="Style13ptBold"/>
        </w:rPr>
        <w:t>Beeson ‘10</w:t>
      </w:r>
    </w:p>
    <w:p w:rsidR="00AB0D07" w:rsidRPr="003F6787" w:rsidRDefault="00AB0D07" w:rsidP="00AB0D07">
      <w:r w:rsidRPr="003F6787">
        <w:t xml:space="preserve">“The coming of environmental authoritarianism”, Environmental Politics, online @ </w:t>
      </w:r>
      <w:hyperlink r:id="rId19" w:history="1">
        <w:r w:rsidRPr="003F6787">
          <w:rPr>
            <w:rStyle w:val="Hyperlink"/>
          </w:rPr>
          <w:t>http://www.academia.edu/539179/The_coming_of_environmental_authoritarianism</w:t>
        </w:r>
      </w:hyperlink>
      <w:r w:rsidRPr="003F6787">
        <w:t>, Mark Beeson, March 30th, 2010, cut July 7th 2015.</w:t>
      </w:r>
    </w:p>
    <w:p w:rsidR="00AB0D07" w:rsidRPr="003F6787" w:rsidRDefault="00AB0D07" w:rsidP="00AB0D07">
      <w:r w:rsidRPr="003F6787">
        <w:t xml:space="preserve">Mark Beeson is Professor of International Politics at the University of Western Australia. He is co-editor of Contemporary Politics. He is the author of more than 150 journal articles and book chapters, and the founding editor of Critical Studies of the Asia Pacific (Palgrave). Recent books include, Institutions of the Asia-Pacific: ASEAN, APEC and Beyond, (Routledge, 2009, Securing Southeast Asia: The Politics of Security Sector Reform, (with Alex Bellamy, Routledge, 2008), Regionalism </w:t>
      </w:r>
      <w:proofErr w:type="gramStart"/>
      <w:r w:rsidRPr="003F6787">
        <w:t>and  Globalization</w:t>
      </w:r>
      <w:proofErr w:type="gramEnd"/>
      <w:r w:rsidRPr="003F6787">
        <w:t xml:space="preserve"> in East Asia: Politics, Security and Economic Development, (Palgrave, 2007), and edited collections Issues in 21st Century World Politics (with Nick </w:t>
      </w:r>
      <w:proofErr w:type="spellStart"/>
      <w:r w:rsidRPr="003F6787">
        <w:t>Bisley</w:t>
      </w:r>
      <w:proofErr w:type="spellEnd"/>
      <w:r w:rsidRPr="003F6787">
        <w:t>, Palgrave), and  The Routledge Handbook of Asian Regionalism, Routledge (with Richard Stubbs).</w:t>
      </w:r>
    </w:p>
    <w:p w:rsidR="00AB0D07" w:rsidRDefault="00AB0D07" w:rsidP="00AB0D07">
      <w:pPr>
        <w:rPr>
          <w:rStyle w:val="StyleUnderline"/>
        </w:rPr>
      </w:pPr>
      <w:r w:rsidRPr="00150645">
        <w:rPr>
          <w:rStyle w:val="StyleUnderline"/>
          <w:highlight w:val="green"/>
        </w:rPr>
        <w:t>Although</w:t>
      </w:r>
      <w:r w:rsidRPr="00150645">
        <w:rPr>
          <w:rStyle w:val="StyleUnderline"/>
        </w:rPr>
        <w:t xml:space="preserve"> deliberative </w:t>
      </w:r>
      <w:r w:rsidRPr="00150645">
        <w:rPr>
          <w:rStyle w:val="StyleUnderline"/>
          <w:highlight w:val="green"/>
        </w:rPr>
        <w:t>democracy has been described as ‘the currently hegemonic approach to democracy within environmental thinking’</w:t>
      </w:r>
      <w:r w:rsidRPr="00150645">
        <w:rPr>
          <w:rStyle w:val="StyleUnderline"/>
        </w:rPr>
        <w:t xml:space="preserve"> (Arias-Maldonado 2007, p. 245), </w:t>
      </w:r>
      <w:r w:rsidRPr="00150645">
        <w:rPr>
          <w:rStyle w:val="StyleUnderline"/>
          <w:highlight w:val="green"/>
        </w:rPr>
        <w:t>it has little obvious relevance to the situation in East Asia.</w:t>
      </w:r>
      <w:r w:rsidRPr="00150645">
        <w:rPr>
          <w:rStyle w:val="StyleUnderline"/>
        </w:rPr>
        <w:t xml:space="preserve"> While there is much that is admirable about the central precepts of deliberative democracy (see </w:t>
      </w:r>
      <w:proofErr w:type="spellStart"/>
      <w:r w:rsidRPr="00150645">
        <w:rPr>
          <w:rStyle w:val="StyleUnderline"/>
        </w:rPr>
        <w:t>Bohman</w:t>
      </w:r>
      <w:proofErr w:type="spellEnd"/>
      <w:r w:rsidRPr="00150645">
        <w:rPr>
          <w:rStyle w:val="StyleUnderline"/>
        </w:rPr>
        <w:t xml:space="preserve"> 1998</w:t>
      </w:r>
      <w:r w:rsidRPr="00150645">
        <w:rPr>
          <w:rStyle w:val="StyleUnderline"/>
          <w:highlight w:val="green"/>
        </w:rPr>
        <w:t>), its underlying assumptions about Environmental Politics the circumstances in which political activity actually occur are strikingly at odds with the lived reality outside North America and Western Europe.</w:t>
      </w:r>
      <w:r w:rsidRPr="009B5434">
        <w:rPr>
          <w:sz w:val="24"/>
        </w:rPr>
        <w:t xml:space="preserve"> </w:t>
      </w:r>
      <w:r w:rsidRPr="00150645">
        <w:rPr>
          <w:rStyle w:val="StyleUnderline"/>
        </w:rPr>
        <w:t xml:space="preserve">This merits emphasis because for some writers rational, informed discourse is central to sustainable environmental management and the resolution of the competing interests that inevitably surround it (Hamilton and Wills-Toker2006). And yet, as the very limited number of studies that actually examine environmental politics under authoritarian rule demonstrate, the reality is very diﬀerent and the prospects for the development of progressive politics are very limited (Doyle and Simpson 2006). </w:t>
      </w:r>
      <w:r w:rsidRPr="00150645">
        <w:rPr>
          <w:rStyle w:val="StyleUnderline"/>
          <w:highlight w:val="green"/>
        </w:rPr>
        <w:t>Even if we assume that political circumstances do actually allow for a politically unconstrained and informed discussion of complex issues,</w:t>
      </w:r>
      <w:r w:rsidRPr="00150645">
        <w:rPr>
          <w:rStyle w:val="StyleUnderline"/>
        </w:rPr>
        <w:t xml:space="preserve"> as Arias-Maldonado (2007, p. 248) points out,</w:t>
      </w:r>
      <w:r>
        <w:rPr>
          <w:sz w:val="24"/>
        </w:rPr>
        <w:t xml:space="preserve"> </w:t>
      </w:r>
      <w:r w:rsidRPr="00150645">
        <w:rPr>
          <w:rStyle w:val="StyleUnderline"/>
          <w:highlight w:val="green"/>
        </w:rPr>
        <w:t>‘the belief that citizens in a deliberative context will spontaneously acquire ecological enlightenment, and will push for greener decisions, relies too much on an optimistic, naive view of human nature,</w:t>
      </w:r>
      <w:r w:rsidRPr="00150645">
        <w:rPr>
          <w:rStyle w:val="StyleUnderline"/>
        </w:rPr>
        <w:t xml:space="preserve"> so frequently found in utopian political movements</w:t>
      </w:r>
      <w:r>
        <w:rPr>
          <w:rStyle w:val="StyleUnderline"/>
        </w:rPr>
        <w:t>.</w:t>
      </w:r>
    </w:p>
    <w:p w:rsidR="00AB0D07" w:rsidRDefault="00AB0D07" w:rsidP="00AB0D07"/>
    <w:p w:rsidR="00AB0D07" w:rsidRPr="00142837" w:rsidRDefault="00AB0D07" w:rsidP="00AB0D07"/>
    <w:p w:rsidR="00AB0D07" w:rsidRPr="003F6787" w:rsidRDefault="00AB0D07" w:rsidP="00AB0D07">
      <w:pPr>
        <w:pStyle w:val="Heading4"/>
      </w:pPr>
      <w:r w:rsidRPr="003F6787">
        <w:t>Studies show democracy doesn’t work effectively on international environment issues</w:t>
      </w:r>
    </w:p>
    <w:p w:rsidR="00AB0D07" w:rsidRPr="00142837" w:rsidRDefault="00AB0D07" w:rsidP="00AB0D07">
      <w:pPr>
        <w:rPr>
          <w:rStyle w:val="Style13ptBold"/>
        </w:rPr>
      </w:pPr>
      <w:r w:rsidRPr="00142837">
        <w:rPr>
          <w:rStyle w:val="Style13ptBold"/>
        </w:rPr>
        <w:t>Scruggs ‘09</w:t>
      </w:r>
    </w:p>
    <w:p w:rsidR="00AB0D07" w:rsidRPr="003F6787" w:rsidRDefault="00AB0D07" w:rsidP="00AB0D07">
      <w:r w:rsidRPr="003F6787">
        <w:t xml:space="preserve">“Democracy and </w:t>
      </w:r>
      <w:proofErr w:type="spellStart"/>
      <w:r w:rsidRPr="003F6787">
        <w:t>Enviornmental</w:t>
      </w:r>
      <w:proofErr w:type="spellEnd"/>
      <w:r w:rsidRPr="003F6787">
        <w:t xml:space="preserve"> Protection: An Empirical Analysis”</w:t>
      </w:r>
      <w:proofErr w:type="gramStart"/>
      <w:r w:rsidRPr="003F6787">
        <w:t>,  online</w:t>
      </w:r>
      <w:proofErr w:type="gramEnd"/>
      <w:r w:rsidRPr="003F6787">
        <w:t xml:space="preserve"> @ </w:t>
      </w:r>
      <w:hyperlink r:id="rId20" w:history="1">
        <w:r w:rsidRPr="003F6787">
          <w:rPr>
            <w:rStyle w:val="Hyperlink"/>
          </w:rPr>
          <w:t>http://sp.uconn.edu/~scruggs/mpsa09e.pdf</w:t>
        </w:r>
      </w:hyperlink>
      <w:r w:rsidRPr="003F6787">
        <w:t>, Scruggs, Lyle, April 2009, cut July 7th 2015</w:t>
      </w:r>
    </w:p>
    <w:p w:rsidR="00AB0D07" w:rsidRPr="003F6787" w:rsidRDefault="00AB0D07" w:rsidP="00AB0D07">
      <w:r w:rsidRPr="003F6787">
        <w:t>Professor Scruggs received his BA from Wake Forest University in 1990 and his Ph.D. from Duke University in 1998. His specialties are comparative political economy, comparative welfare policy, comparative environmental politics and quantitative research methods. Professor Scruggs is a co-Director of the Comparative Entitlements Dataset Project (CWED), and the UConn Political Economy Workshop, an affiliate of the Center for Environmental Science and Engineering, a member of the Human Rights Institute’s Economic and Social Rights Group.</w:t>
      </w:r>
    </w:p>
    <w:p w:rsidR="00AB0D07" w:rsidRPr="007115A9" w:rsidRDefault="00AB0D07" w:rsidP="00AB0D07">
      <w:r w:rsidRPr="00DF78F9">
        <w:rPr>
          <w:rStyle w:val="StyleUnderline"/>
        </w:rPr>
        <w:t xml:space="preserve">As with more localized problems, </w:t>
      </w:r>
      <w:r w:rsidRPr="00DF78F9">
        <w:rPr>
          <w:rStyle w:val="StyleUnderline"/>
          <w:highlight w:val="green"/>
        </w:rPr>
        <w:t>the existing evidence for</w:t>
      </w:r>
      <w:r w:rsidRPr="00DF78F9">
        <w:rPr>
          <w:rStyle w:val="StyleUnderline"/>
        </w:rPr>
        <w:t xml:space="preserve"> benign </w:t>
      </w:r>
      <w:r w:rsidRPr="00DF78F9">
        <w:rPr>
          <w:rStyle w:val="StyleUnderline"/>
          <w:highlight w:val="green"/>
        </w:rPr>
        <w:t xml:space="preserve">effects of democracy on international </w:t>
      </w:r>
      <w:r w:rsidRPr="00142837">
        <w:rPr>
          <w:rStyle w:val="StyleUnderline"/>
          <w:highlight w:val="green"/>
        </w:rPr>
        <w:t>environmental problems</w:t>
      </w:r>
      <w:r w:rsidRPr="00DF78F9">
        <w:rPr>
          <w:rStyle w:val="StyleUnderline"/>
        </w:rPr>
        <w:t xml:space="preserve"> is mixed. </w:t>
      </w:r>
      <w:proofErr w:type="spellStart"/>
      <w:r w:rsidRPr="00DF78F9">
        <w:rPr>
          <w:rStyle w:val="StyleUnderline"/>
        </w:rPr>
        <w:t>Midlarsky</w:t>
      </w:r>
      <w:proofErr w:type="spellEnd"/>
      <w:r w:rsidRPr="00DF78F9">
        <w:rPr>
          <w:rStyle w:val="StyleUnderline"/>
        </w:rPr>
        <w:t xml:space="preserve"> (1998) and </w:t>
      </w:r>
      <w:proofErr w:type="spellStart"/>
      <w:r w:rsidRPr="00DF78F9">
        <w:rPr>
          <w:rStyle w:val="StyleUnderline"/>
        </w:rPr>
        <w:t>Carlsson</w:t>
      </w:r>
      <w:proofErr w:type="spellEnd"/>
      <w:r w:rsidRPr="00DF78F9">
        <w:rPr>
          <w:rStyle w:val="StyleUnderline"/>
        </w:rPr>
        <w:t xml:space="preserve"> and </w:t>
      </w:r>
      <w:proofErr w:type="spellStart"/>
      <w:r w:rsidRPr="00DF78F9">
        <w:rPr>
          <w:rStyle w:val="StyleUnderline"/>
        </w:rPr>
        <w:t>Lundstrm</w:t>
      </w:r>
      <w:proofErr w:type="spellEnd"/>
      <w:r w:rsidRPr="00DF78F9">
        <w:rPr>
          <w:rStyle w:val="StyleUnderline"/>
        </w:rPr>
        <w:t xml:space="preserve"> (2003) </w:t>
      </w:r>
      <w:r w:rsidRPr="00DF78F9">
        <w:rPr>
          <w:rStyle w:val="StyleUnderline"/>
          <w:highlight w:val="green"/>
        </w:rPr>
        <w:t>found that democracies do not have a positive effect on emissions of carbon dioxide</w:t>
      </w:r>
      <w:r w:rsidRPr="007115A9">
        <w:t xml:space="preserve">. However, Li and </w:t>
      </w:r>
      <w:proofErr w:type="spellStart"/>
      <w:r w:rsidRPr="007115A9">
        <w:t>Reuveny</w:t>
      </w:r>
      <w:proofErr w:type="spellEnd"/>
      <w:r w:rsidRPr="007115A9">
        <w:t xml:space="preserve"> (2006) do find such an effect. Regarding other greenhouse gasses, such as methane, </w:t>
      </w:r>
      <w:proofErr w:type="spellStart"/>
      <w:r w:rsidRPr="007115A9">
        <w:t>Congleton</w:t>
      </w:r>
      <w:proofErr w:type="spellEnd"/>
      <w:r w:rsidRPr="007115A9">
        <w:t xml:space="preserve"> (1992) showed that democracies have lower levels of methane emissions, but Jorgenson (2006) did not find any association. </w:t>
      </w:r>
    </w:p>
    <w:p w:rsidR="006C6C8B" w:rsidRDefault="006C6C8B" w:rsidP="006C6C8B">
      <w:pPr>
        <w:pStyle w:val="Heading1"/>
      </w:pPr>
      <w:r>
        <w:t>Terrorism</w:t>
      </w:r>
    </w:p>
    <w:p w:rsidR="006C6C8B" w:rsidRPr="006C6C8B" w:rsidRDefault="006C6C8B" w:rsidP="006C6C8B"/>
    <w:p w:rsidR="006C6C8B" w:rsidRDefault="00B846EF" w:rsidP="000C6D6F">
      <w:pPr>
        <w:pStyle w:val="Heading2"/>
      </w:pPr>
      <w:r>
        <w:t>Demo Good: Terror</w:t>
      </w:r>
    </w:p>
    <w:p w:rsidR="000C6D6F" w:rsidRDefault="000C6D6F" w:rsidP="000C6D6F"/>
    <w:p w:rsidR="000C6D6F" w:rsidRPr="000C6D6F" w:rsidRDefault="000C6D6F" w:rsidP="000C6D6F">
      <w:pPr>
        <w:pStyle w:val="Heading3"/>
      </w:pPr>
      <w:r>
        <w:t>1NC</w:t>
      </w:r>
    </w:p>
    <w:p w:rsidR="000C6D6F" w:rsidRDefault="000C6D6F" w:rsidP="000C6D6F"/>
    <w:p w:rsidR="000C6D6F" w:rsidRDefault="000C6D6F" w:rsidP="000C6D6F">
      <w:pPr>
        <w:pStyle w:val="Heading4"/>
      </w:pPr>
      <w:r>
        <w:t>Democracy prevents more people from joining terrorist groups</w:t>
      </w:r>
    </w:p>
    <w:p w:rsidR="000C6D6F" w:rsidRPr="005803C9" w:rsidRDefault="000C6D6F" w:rsidP="000C6D6F">
      <w:r>
        <w:rPr>
          <w:rStyle w:val="Style13ptBold"/>
        </w:rPr>
        <w:t xml:space="preserve">Hamid and Brooke 10 </w:t>
      </w:r>
      <w:proofErr w:type="gramStart"/>
      <w:r w:rsidRPr="005803C9">
        <w:t>–  2</w:t>
      </w:r>
      <w:proofErr w:type="gramEnd"/>
      <w:r w:rsidRPr="005803C9">
        <w:t xml:space="preserve">-1-10 </w:t>
      </w:r>
      <w:proofErr w:type="spellStart"/>
      <w:r w:rsidRPr="005803C9">
        <w:t>Shadi</w:t>
      </w:r>
      <w:proofErr w:type="spellEnd"/>
      <w:r w:rsidRPr="005803C9">
        <w:t xml:space="preserve"> Hamid (A fellow in the Project on U.S. Relations with the Islamic World in the Center for Middle East Policy. He served as director of research at the Brookings Doha Center until January 2014. Prior to joining Brookings, Hamid was director of research at the Project on Middle East Democracy (POMED) and a Hewlett Fellow at Stanford University's Center on Democracy, Development, and the Rule of Law.) </w:t>
      </w:r>
      <w:proofErr w:type="gramStart"/>
      <w:r w:rsidRPr="005803C9">
        <w:t>and</w:t>
      </w:r>
      <w:proofErr w:type="gramEnd"/>
      <w:r w:rsidRPr="005803C9">
        <w:t xml:space="preserve"> Steven Brooke (Professor if Government at the University of Texas at Austin). </w:t>
      </w:r>
      <w:hyperlink r:id="rId21" w:history="1">
        <w:r w:rsidRPr="00DF55D7">
          <w:rPr>
            <w:rStyle w:val="Hyperlink"/>
          </w:rPr>
          <w:t>https://www.utexas.edu/cola/depts/government/graduate-program/student-profiles/profile.php?id=sb34222</w:t>
        </w:r>
      </w:hyperlink>
      <w:r w:rsidRPr="005803C9">
        <w:t xml:space="preserve"> Accessed 7-8-15 PL</w:t>
      </w:r>
    </w:p>
    <w:p w:rsidR="000C6D6F" w:rsidRPr="00262BB6" w:rsidRDefault="000C6D6F" w:rsidP="000C6D6F">
      <w:pPr>
        <w:rPr>
          <w:rStyle w:val="StyleUnderline"/>
          <w:b/>
          <w:u w:val="none"/>
        </w:rPr>
      </w:pPr>
      <w:r w:rsidRPr="00262BB6">
        <w:rPr>
          <w:rStyle w:val="StyleUnderline"/>
          <w:u w:val="none"/>
        </w:rPr>
        <w:t xml:space="preserve">Meanwhile, Michael Freeman, in a thought-provoking 2008 study that appeared in Studies in Conflict and Terrorism, attempts to disaggregate the effects of democracy on the underlying factors he contends motivate al Qaeda and affiliated networks, one of them being frustration over illegitimate authoritarian regimes. The article is a step forward in attempting a more focused analysis of the relationship between democracy and global jihadism, but it contains a significant flaw in its rejection of the tyranny-terror link. Freeman argues that for jihadists, “their own governments are illegitimate because they are insufficiently religious; secular democratic governments would be even worse.” First of all, with mainstream Islamist parties likely to do well in free elections, democratically elected governments in the Middle East would almost certainly be more religiously-inclined rather than less. </w:t>
      </w:r>
      <w:r w:rsidRPr="009113B0">
        <w:rPr>
          <w:rStyle w:val="StyleUnderline"/>
        </w:rPr>
        <w:t xml:space="preserve">In any case, proponents of a link between autocracy and terror have never argued that progress on political reform will completely eradicate terrorism. Democracy, whether in its liberal or Islamist manifestations, will not convince al Qaeda to give up arms or channel its efforts into the political process. Those in the jihadist hardcore can only be defeated through military and law enforcement means. For them, it is too late. What democracy can do, though, is </w:t>
      </w:r>
      <w:r w:rsidRPr="009113B0">
        <w:rPr>
          <w:rStyle w:val="Emphasis"/>
        </w:rPr>
        <w:t>prevent those most susceptible to extremist recruitment</w:t>
      </w:r>
      <w:r w:rsidRPr="009113B0">
        <w:rPr>
          <w:rStyle w:val="StyleUnderline"/>
        </w:rPr>
        <w:t xml:space="preserve"> — tens of millions of frustrated Arabs and Muslims throughout the Middle East — from turning to political violence, by giving them alternative outlets for peaceful political expression. This recognition is crucial to moving our counterterrorism strategy beyond crisis management and towards prevention</w:t>
      </w:r>
      <w:r w:rsidRPr="00262BB6">
        <w:rPr>
          <w:rStyle w:val="StyleUnderline"/>
          <w:u w:val="none"/>
        </w:rPr>
        <w:t>.</w:t>
      </w:r>
      <w:r>
        <w:rPr>
          <w:rStyle w:val="StyleUnderline"/>
          <w:u w:val="none"/>
        </w:rPr>
        <w:t xml:space="preserve"> </w:t>
      </w:r>
      <w:r w:rsidRPr="009113B0">
        <w:rPr>
          <w:rStyle w:val="StyleUnderline"/>
        </w:rPr>
        <w:t>Polls have consistently shown widespread support for democratic ideals among Muslims worldwide</w:t>
      </w:r>
      <w:r w:rsidRPr="00262BB6">
        <w:rPr>
          <w:rStyle w:val="StyleUnderline"/>
          <w:u w:val="none"/>
        </w:rPr>
        <w:t>.</w:t>
      </w:r>
      <w:r>
        <w:rPr>
          <w:rStyle w:val="StyleUnderline"/>
          <w:u w:val="none"/>
        </w:rPr>
        <w:t xml:space="preserve"> </w:t>
      </w:r>
      <w:r w:rsidRPr="00262BB6">
        <w:rPr>
          <w:rStyle w:val="StyleUnderline"/>
          <w:u w:val="none"/>
        </w:rPr>
        <w:t xml:space="preserve">By </w:t>
      </w:r>
      <w:r w:rsidRPr="009113B0">
        <w:rPr>
          <w:rStyle w:val="StyleUnderline"/>
        </w:rPr>
        <w:t>choosing to focus specifically on the motivations of al Qaeda jihadists</w:t>
      </w:r>
      <w:r w:rsidRPr="00262BB6">
        <w:rPr>
          <w:rStyle w:val="StyleUnderline"/>
          <w:u w:val="none"/>
        </w:rPr>
        <w:t xml:space="preserve">, Freeman </w:t>
      </w:r>
      <w:r w:rsidRPr="009113B0">
        <w:rPr>
          <w:rStyle w:val="StyleUnderline"/>
        </w:rPr>
        <w:t>neglects the Muslim population at large. It is true that among most doctrinaire Salafists, democracy is seen as an intrusion by man into God’s sacred domain. But neither these Salafists, nor al Qaeda, are representative of Islamists, let alone the broader Muslim community. Polls have consistently shown widespread support for democratic ideals among Muslims worldwide,</w:t>
      </w:r>
      <w:r w:rsidRPr="00262BB6">
        <w:rPr>
          <w:rStyle w:val="StyleUnderline"/>
          <w:u w:val="none"/>
        </w:rPr>
        <w:t xml:space="preserve"> while popular Islamist groups like the Muslim Brotherhood have, in recent years, publicly committed to many of the foundational components of democratic life.</w:t>
      </w:r>
      <w:r>
        <w:rPr>
          <w:rStyle w:val="StyleUnderline"/>
          <w:u w:val="none"/>
        </w:rPr>
        <w:t xml:space="preserve"> </w:t>
      </w:r>
      <w:r w:rsidRPr="00262BB6">
        <w:rPr>
          <w:rStyle w:val="StyleUnderline"/>
          <w:u w:val="none"/>
        </w:rPr>
        <w:t>The 2006 Pew global attitudes survey notes that:</w:t>
      </w:r>
      <w:r>
        <w:rPr>
          <w:rStyle w:val="StyleUnderline"/>
          <w:u w:val="none"/>
        </w:rPr>
        <w:t xml:space="preserve"> </w:t>
      </w:r>
      <w:r w:rsidRPr="009113B0">
        <w:rPr>
          <w:rStyle w:val="StyleUnderline"/>
        </w:rPr>
        <w:t xml:space="preserve">There is enduring belief in democracy among Muslim publics, which contrasts sharply with the skepticism many Westerners express about whether democracy can take root in the Muslim world. Pluralities or majorities in every Muslim country surveyed say that democracy is not just for the West and can work in their countries. </w:t>
      </w:r>
      <w:r w:rsidRPr="009113B0">
        <w:rPr>
          <w:rStyle w:val="Emphasis"/>
        </w:rPr>
        <w:t>This is America’s audience,</w:t>
      </w:r>
      <w:r w:rsidRPr="009113B0">
        <w:rPr>
          <w:rStyle w:val="StyleUnderline"/>
        </w:rPr>
        <w:t xml:space="preserve"> not the jihadists who refuse to accept the legitimacy of anything other than the most restrictive interpretations of Sharia law.</w:t>
      </w:r>
    </w:p>
    <w:p w:rsidR="000C6D6F" w:rsidRPr="00EC5295" w:rsidRDefault="000C6D6F" w:rsidP="000C6D6F">
      <w:pPr>
        <w:pStyle w:val="Heading4"/>
      </w:pPr>
      <w:r w:rsidRPr="00EC5295">
        <w:t>WMD terror is likely and causes extinction</w:t>
      </w:r>
    </w:p>
    <w:p w:rsidR="000C6D6F" w:rsidRPr="00EC5295" w:rsidRDefault="000C6D6F" w:rsidP="000C6D6F">
      <w:r w:rsidRPr="00EC5295">
        <w:t xml:space="preserve">Nathan </w:t>
      </w:r>
      <w:proofErr w:type="spellStart"/>
      <w:r w:rsidRPr="00EC5295">
        <w:rPr>
          <w:rStyle w:val="Style13ptBold"/>
        </w:rPr>
        <w:t>Myhrvold</w:t>
      </w:r>
      <w:proofErr w:type="spellEnd"/>
      <w:r w:rsidRPr="00EC5295">
        <w:rPr>
          <w:rStyle w:val="Style13ptBold"/>
        </w:rPr>
        <w:t xml:space="preserve"> '13</w:t>
      </w:r>
      <w:r w:rsidRPr="00EC5295">
        <w:t xml:space="preserve">, </w:t>
      </w:r>
      <w:proofErr w:type="spellStart"/>
      <w:r w:rsidRPr="00EC5295">
        <w:t>Phd</w:t>
      </w:r>
      <w:proofErr w:type="spellEnd"/>
      <w:r w:rsidRPr="00EC5295">
        <w:t xml:space="preserve"> in theoretical and mathematical physics from Princeton,  and founded Intellectual Ventures after retiring as chief strategist and chief technology officer of Microsoft Corporation , July 2013, "</w:t>
      </w:r>
      <w:proofErr w:type="spellStart"/>
      <w:r w:rsidRPr="00EC5295">
        <w:t>Stratgic</w:t>
      </w:r>
      <w:proofErr w:type="spellEnd"/>
      <w:r w:rsidRPr="00EC5295">
        <w:t xml:space="preserve"> Terrorism: A Call to Action," The </w:t>
      </w:r>
      <w:proofErr w:type="spellStart"/>
      <w:r w:rsidRPr="00EC5295">
        <w:t>Lawfare</w:t>
      </w:r>
      <w:proofErr w:type="spellEnd"/>
      <w:r w:rsidRPr="00EC5295">
        <w:t xml:space="preserve"> Research Paper Series No.2, </w:t>
      </w:r>
      <w:hyperlink r:id="rId22" w:history="1">
        <w:r w:rsidRPr="00EC5295">
          <w:rPr>
            <w:rStyle w:val="Hyperlink"/>
          </w:rPr>
          <w:t>http://www.lawfareblog.com/wp-content/uploads/2013/07/Strategic-Terrorism-Myhrvold-7-3-2013.pdf</w:t>
        </w:r>
      </w:hyperlink>
    </w:p>
    <w:p w:rsidR="000C6D6F" w:rsidRPr="00EC5295" w:rsidRDefault="000C6D6F" w:rsidP="000C6D6F">
      <w:r w:rsidRPr="00EC5295">
        <w:t xml:space="preserve">Several </w:t>
      </w:r>
      <w:r w:rsidRPr="00EC5295">
        <w:rPr>
          <w:rStyle w:val="StyleUnderline"/>
        </w:rPr>
        <w:t>powerful trends have aligned to</w:t>
      </w:r>
      <w:r w:rsidRPr="00EC5295">
        <w:t xml:space="preserve"> profoundly </w:t>
      </w:r>
      <w:r w:rsidRPr="00EC5295">
        <w:rPr>
          <w:rStyle w:val="StyleUnderline"/>
        </w:rPr>
        <w:t>change the way that the world works. Technology</w:t>
      </w:r>
      <w:r w:rsidRPr="00EC5295">
        <w:t xml:space="preserve"> </w:t>
      </w:r>
      <w:r w:rsidRPr="00EC5295">
        <w:rPr>
          <w:sz w:val="12"/>
        </w:rPr>
        <w:t>¶</w:t>
      </w:r>
      <w:r w:rsidRPr="00EC5295">
        <w:t xml:space="preserve"> now </w:t>
      </w:r>
      <w:r w:rsidRPr="00EC5295">
        <w:rPr>
          <w:rStyle w:val="StyleUnderline"/>
        </w:rPr>
        <w:t xml:space="preserve">allows stateless groups to organize, recruit, and fund </w:t>
      </w:r>
      <w:r w:rsidRPr="00EC5295">
        <w:rPr>
          <w:rStyle w:val="StyleUnderline"/>
          <w:sz w:val="12"/>
        </w:rPr>
        <w:t>¶</w:t>
      </w:r>
      <w:r w:rsidRPr="00EC5295">
        <w:rPr>
          <w:rStyle w:val="StyleUnderline"/>
        </w:rPr>
        <w:t xml:space="preserve"> themselves in an unprecedented fashion</w:t>
      </w:r>
      <w:r w:rsidRPr="00EC5295">
        <w:t xml:space="preserve">. </w:t>
      </w:r>
      <w:proofErr w:type="gramStart"/>
      <w:r w:rsidRPr="00EC5295">
        <w:rPr>
          <w:rStyle w:val="StyleUnderline"/>
        </w:rPr>
        <w:t>That,</w:t>
      </w:r>
      <w:proofErr w:type="gramEnd"/>
      <w:r w:rsidRPr="00EC5295">
        <w:rPr>
          <w:rStyle w:val="StyleUnderline"/>
        </w:rPr>
        <w:t xml:space="preserve"> coupled </w:t>
      </w:r>
      <w:r w:rsidRPr="00EC5295">
        <w:rPr>
          <w:rStyle w:val="StyleUnderline"/>
          <w:sz w:val="12"/>
        </w:rPr>
        <w:t>¶</w:t>
      </w:r>
      <w:r w:rsidRPr="00EC5295">
        <w:rPr>
          <w:rStyle w:val="StyleUnderline"/>
        </w:rPr>
        <w:t xml:space="preserve"> with</w:t>
      </w:r>
      <w:r w:rsidRPr="00EC5295">
        <w:t xml:space="preserve"> the extreme </w:t>
      </w:r>
      <w:r w:rsidRPr="00EC5295">
        <w:rPr>
          <w:rStyle w:val="StyleUnderline"/>
        </w:rPr>
        <w:t>difficulty of</w:t>
      </w:r>
      <w:r w:rsidRPr="00EC5295">
        <w:t xml:space="preserve"> finding and </w:t>
      </w:r>
      <w:r w:rsidRPr="00EC5295">
        <w:rPr>
          <w:rStyle w:val="StyleUnderline"/>
        </w:rPr>
        <w:t xml:space="preserve">punishing a stateless group, means that stateless groups are positioned to be </w:t>
      </w:r>
      <w:r w:rsidRPr="00EC5295">
        <w:rPr>
          <w:rStyle w:val="StyleUnderline"/>
          <w:sz w:val="12"/>
        </w:rPr>
        <w:t>¶</w:t>
      </w:r>
      <w:r w:rsidRPr="00EC5295">
        <w:rPr>
          <w:rStyle w:val="StyleUnderline"/>
        </w:rPr>
        <w:t xml:space="preserve"> lead players on the world stage.</w:t>
      </w:r>
      <w:r w:rsidRPr="00EC5295">
        <w:t xml:space="preserve"> </w:t>
      </w:r>
      <w:r w:rsidRPr="00EC5295">
        <w:rPr>
          <w:rStyle w:val="StyleUnderline"/>
        </w:rPr>
        <w:t xml:space="preserve">They may act on their own, </w:t>
      </w:r>
      <w:r w:rsidRPr="00EC5295">
        <w:rPr>
          <w:rStyle w:val="StyleUnderline"/>
          <w:sz w:val="12"/>
        </w:rPr>
        <w:t>¶</w:t>
      </w:r>
      <w:r w:rsidRPr="00EC5295">
        <w:rPr>
          <w:rStyle w:val="StyleUnderline"/>
        </w:rPr>
        <w:t xml:space="preserve"> or</w:t>
      </w:r>
      <w:r w:rsidRPr="00EC5295">
        <w:t xml:space="preserve"> they may act </w:t>
      </w:r>
      <w:r w:rsidRPr="00EC5295">
        <w:rPr>
          <w:rStyle w:val="StyleUnderline"/>
        </w:rPr>
        <w:t xml:space="preserve">as proxies for nation-states that wish to </w:t>
      </w:r>
      <w:r w:rsidRPr="00EC5295">
        <w:rPr>
          <w:rStyle w:val="StyleUnderline"/>
          <w:sz w:val="12"/>
        </w:rPr>
        <w:t>¶</w:t>
      </w:r>
      <w:r w:rsidRPr="00EC5295">
        <w:rPr>
          <w:rStyle w:val="StyleUnderline"/>
        </w:rPr>
        <w:t xml:space="preserve"> duck responsibility</w:t>
      </w:r>
      <w:r w:rsidRPr="00EC5295">
        <w:t xml:space="preserve">. Either way, stateless groups are forces </w:t>
      </w:r>
      <w:r w:rsidRPr="00EC5295">
        <w:rPr>
          <w:sz w:val="12"/>
        </w:rPr>
        <w:t>¶</w:t>
      </w:r>
      <w:r w:rsidRPr="00EC5295">
        <w:t xml:space="preserve"> to be reckoned with.</w:t>
      </w:r>
      <w:r w:rsidRPr="00EC5295">
        <w:rPr>
          <w:sz w:val="12"/>
        </w:rPr>
        <w:t>¶</w:t>
      </w:r>
      <w:r w:rsidRPr="00EC5295">
        <w:t xml:space="preserve"> </w:t>
      </w:r>
      <w:proofErr w:type="gramStart"/>
      <w:r w:rsidRPr="00EC5295">
        <w:t>At</w:t>
      </w:r>
      <w:proofErr w:type="gramEnd"/>
      <w:r w:rsidRPr="00EC5295">
        <w:t xml:space="preserve"> the same time, a different set of </w:t>
      </w:r>
      <w:r w:rsidRPr="00EC5295">
        <w:rPr>
          <w:rStyle w:val="StyleUnderline"/>
        </w:rPr>
        <w:t xml:space="preserve">technology trends </w:t>
      </w:r>
      <w:r w:rsidRPr="00EC5295">
        <w:rPr>
          <w:rStyle w:val="StyleUnderline"/>
          <w:sz w:val="12"/>
        </w:rPr>
        <w:t>¶</w:t>
      </w:r>
      <w:r w:rsidRPr="00EC5295">
        <w:rPr>
          <w:rStyle w:val="StyleUnderline"/>
        </w:rPr>
        <w:t xml:space="preserve"> means that small numbers of people can obtain incredibly </w:t>
      </w:r>
      <w:r w:rsidRPr="00EC5295">
        <w:rPr>
          <w:rStyle w:val="StyleUnderline"/>
          <w:sz w:val="12"/>
        </w:rPr>
        <w:t>¶</w:t>
      </w:r>
      <w:r w:rsidRPr="00EC5295">
        <w:rPr>
          <w:rStyle w:val="StyleUnderline"/>
        </w:rPr>
        <w:t xml:space="preserve"> lethal power.</w:t>
      </w:r>
      <w:r w:rsidRPr="00EC5295">
        <w:t xml:space="preserve"> Now, for the first time in human history, </w:t>
      </w:r>
      <w:r w:rsidRPr="00EC5295">
        <w:rPr>
          <w:rStyle w:val="StyleUnderline"/>
        </w:rPr>
        <w:t xml:space="preserve">a </w:t>
      </w:r>
      <w:r w:rsidRPr="00EC5295">
        <w:rPr>
          <w:rStyle w:val="StyleUnderline"/>
          <w:sz w:val="12"/>
        </w:rPr>
        <w:t>¶</w:t>
      </w:r>
      <w:r w:rsidRPr="00EC5295">
        <w:rPr>
          <w:rStyle w:val="StyleUnderline"/>
        </w:rPr>
        <w:t xml:space="preserve"> small group can be as lethal as the largest superpower</w:t>
      </w:r>
      <w:r w:rsidRPr="00EC5295">
        <w:t xml:space="preserve">. Such </w:t>
      </w:r>
      <w:r w:rsidRPr="00EC5295">
        <w:rPr>
          <w:sz w:val="12"/>
        </w:rPr>
        <w:t>¶</w:t>
      </w:r>
      <w:r w:rsidRPr="00EC5295">
        <w:t xml:space="preserve"> a group could execute an attack that could kill millions of </w:t>
      </w:r>
      <w:r w:rsidRPr="00EC5295">
        <w:rPr>
          <w:sz w:val="12"/>
        </w:rPr>
        <w:t>¶</w:t>
      </w:r>
      <w:r w:rsidRPr="00EC5295">
        <w:t xml:space="preserve"> people. </w:t>
      </w:r>
      <w:r w:rsidRPr="00EC5295">
        <w:rPr>
          <w:rStyle w:val="StyleUnderline"/>
        </w:rPr>
        <w:t>It is technically feasible for such a group to kill billions</w:t>
      </w:r>
      <w:r w:rsidRPr="00EC5295">
        <w:t xml:space="preserve"> of people, to end modern civilization—perhaps </w:t>
      </w:r>
      <w:r w:rsidRPr="00EC5295">
        <w:rPr>
          <w:rStyle w:val="StyleUnderline"/>
        </w:rPr>
        <w:t xml:space="preserve">even </w:t>
      </w:r>
      <w:r w:rsidRPr="00EC5295">
        <w:rPr>
          <w:sz w:val="12"/>
        </w:rPr>
        <w:t>¶</w:t>
      </w:r>
      <w:r w:rsidRPr="00EC5295">
        <w:t xml:space="preserve"> to </w:t>
      </w:r>
      <w:r w:rsidRPr="00EC5295">
        <w:rPr>
          <w:rStyle w:val="StyleUnderline"/>
        </w:rPr>
        <w:t>drive the human race to extinction</w:t>
      </w:r>
      <w:r w:rsidRPr="00EC5295">
        <w:t xml:space="preserve">. Our defense establishment was shaped over decades to </w:t>
      </w:r>
      <w:r w:rsidRPr="00EC5295">
        <w:rPr>
          <w:sz w:val="12"/>
        </w:rPr>
        <w:t>¶</w:t>
      </w:r>
      <w:r w:rsidRPr="00EC5295">
        <w:t xml:space="preserve"> address what was, for a long time, the only strategic threat </w:t>
      </w:r>
      <w:r w:rsidRPr="00EC5295">
        <w:rPr>
          <w:sz w:val="12"/>
        </w:rPr>
        <w:t>¶</w:t>
      </w:r>
      <w:r w:rsidRPr="00EC5295">
        <w:t xml:space="preserve"> our nation faced: Soviet or Chinese missiles. More recently, </w:t>
      </w:r>
      <w:r w:rsidRPr="00EC5295">
        <w:rPr>
          <w:sz w:val="12"/>
        </w:rPr>
        <w:t>¶</w:t>
      </w:r>
      <w:r w:rsidRPr="00EC5295">
        <w:t xml:space="preserve"> it has started retooling to address tactical terror attacks like </w:t>
      </w:r>
      <w:r w:rsidRPr="00EC5295">
        <w:rPr>
          <w:sz w:val="12"/>
        </w:rPr>
        <w:t>¶</w:t>
      </w:r>
      <w:r w:rsidRPr="00EC5295">
        <w:t xml:space="preserve"> those launched on the morning of 9/11, but the reform </w:t>
      </w:r>
      <w:r w:rsidRPr="00EC5295">
        <w:rPr>
          <w:sz w:val="12"/>
        </w:rPr>
        <w:t>¶</w:t>
      </w:r>
      <w:r w:rsidRPr="00EC5295">
        <w:t xml:space="preserve"> process is incomplete and inconsistent. </w:t>
      </w:r>
      <w:r w:rsidRPr="00EC5295">
        <w:rPr>
          <w:rStyle w:val="StyleUnderline"/>
        </w:rPr>
        <w:t xml:space="preserve">A real defense will </w:t>
      </w:r>
      <w:r w:rsidRPr="00EC5295">
        <w:rPr>
          <w:rStyle w:val="StyleUnderline"/>
          <w:sz w:val="12"/>
        </w:rPr>
        <w:t>¶</w:t>
      </w:r>
      <w:r w:rsidRPr="00EC5295">
        <w:rPr>
          <w:rStyle w:val="StyleUnderline"/>
        </w:rPr>
        <w:t xml:space="preserve"> require </w:t>
      </w:r>
      <w:r w:rsidRPr="00EC5295">
        <w:t>rebuilding our</w:t>
      </w:r>
      <w:r w:rsidRPr="00EC5295">
        <w:rPr>
          <w:rStyle w:val="StyleUnderline"/>
        </w:rPr>
        <w:t xml:space="preserve"> </w:t>
      </w:r>
      <w:r w:rsidRPr="00EC5295">
        <w:rPr>
          <w:rStyle w:val="Emphasis"/>
        </w:rPr>
        <w:t>military</w:t>
      </w:r>
      <w:r w:rsidRPr="00EC5295">
        <w:rPr>
          <w:rStyle w:val="StyleUnderline"/>
        </w:rPr>
        <w:t xml:space="preserve"> </w:t>
      </w:r>
      <w:r w:rsidRPr="00EC5295">
        <w:t>and intelligence</w:t>
      </w:r>
      <w:r w:rsidRPr="00EC5295">
        <w:rPr>
          <w:rStyle w:val="StyleUnderline"/>
        </w:rPr>
        <w:t xml:space="preserve"> </w:t>
      </w:r>
      <w:r w:rsidRPr="00EC5295">
        <w:rPr>
          <w:rStyle w:val="Emphasis"/>
        </w:rPr>
        <w:t>capabilities</w:t>
      </w:r>
      <w:r w:rsidRPr="00EC5295">
        <w:t xml:space="preserve"> from the ground up. Yet, so far, strategic terrorism has ¶ received relatively little attention in defense agencies, and ¶ the efforts that have been launched to combat this existential threat seem fragmented.¶ History suggests what will happen. The only thing </w:t>
      </w:r>
      <w:r w:rsidRPr="00EC5295">
        <w:rPr>
          <w:sz w:val="12"/>
        </w:rPr>
        <w:t>¶</w:t>
      </w:r>
      <w:r w:rsidRPr="00EC5295">
        <w:t xml:space="preserve"> that shakes America out of complacency is a direct threat </w:t>
      </w:r>
      <w:r w:rsidRPr="00EC5295">
        <w:rPr>
          <w:sz w:val="12"/>
        </w:rPr>
        <w:t>¶</w:t>
      </w:r>
      <w:r w:rsidRPr="00EC5295">
        <w:t xml:space="preserve"> from a determined adversary that confronts us with our </w:t>
      </w:r>
      <w:r w:rsidRPr="00EC5295">
        <w:rPr>
          <w:sz w:val="12"/>
        </w:rPr>
        <w:t>¶</w:t>
      </w:r>
      <w:r w:rsidRPr="00EC5295">
        <w:t xml:space="preserve"> shortcomings by repeatedly attacking us or hectoring us for </w:t>
      </w:r>
      <w:r w:rsidRPr="00EC5295">
        <w:rPr>
          <w:sz w:val="12"/>
        </w:rPr>
        <w:t>¶</w:t>
      </w:r>
      <w:r w:rsidRPr="00EC5295">
        <w:t xml:space="preserve"> decades</w:t>
      </w:r>
    </w:p>
    <w:p w:rsidR="000C6D6F" w:rsidRPr="00EC5295" w:rsidRDefault="000C6D6F" w:rsidP="000C6D6F"/>
    <w:p w:rsidR="000C6D6F" w:rsidRPr="000C6D6F" w:rsidRDefault="000C6D6F" w:rsidP="000C6D6F">
      <w:pPr>
        <w:pStyle w:val="Heading3"/>
      </w:pPr>
      <w:r>
        <w:t>2NC</w:t>
      </w:r>
    </w:p>
    <w:p w:rsidR="006C6C8B" w:rsidRDefault="006C6C8B" w:rsidP="006C6C8B">
      <w:pPr>
        <w:pStyle w:val="Heading4"/>
      </w:pPr>
      <w:r>
        <w:t>Non-democratic nations have twice as many terrorist incidents as democratic ones</w:t>
      </w:r>
    </w:p>
    <w:p w:rsidR="006C6C8B" w:rsidRPr="005803C9" w:rsidRDefault="006C6C8B" w:rsidP="006C6C8B">
      <w:proofErr w:type="spellStart"/>
      <w:r>
        <w:rPr>
          <w:rStyle w:val="Style13ptBold"/>
        </w:rPr>
        <w:t>Abrahms</w:t>
      </w:r>
      <w:proofErr w:type="spellEnd"/>
      <w:r>
        <w:rPr>
          <w:rStyle w:val="Style13ptBold"/>
        </w:rPr>
        <w:t xml:space="preserve"> 08 </w:t>
      </w:r>
      <w:r w:rsidRPr="005803C9">
        <w:t xml:space="preserve">– Max </w:t>
      </w:r>
      <w:proofErr w:type="spellStart"/>
      <w:r w:rsidRPr="005803C9">
        <w:t>Abrahms</w:t>
      </w:r>
      <w:proofErr w:type="spellEnd"/>
      <w:r w:rsidRPr="005803C9">
        <w:t xml:space="preserve">, Postdoctoral fellow at Stanford Center for International Security and Cooperation, Associate at  Harvard’s </w:t>
      </w:r>
      <w:proofErr w:type="spellStart"/>
      <w:r w:rsidRPr="005803C9">
        <w:t>Belfer</w:t>
      </w:r>
      <w:proofErr w:type="spellEnd"/>
      <w:r w:rsidRPr="005803C9">
        <w:t xml:space="preserve"> Center for Science and International Affairs. “Why democracies make superior </w:t>
      </w:r>
      <w:proofErr w:type="spellStart"/>
      <w:r w:rsidRPr="005803C9">
        <w:t>counterterrorists</w:t>
      </w:r>
      <w:proofErr w:type="spellEnd"/>
      <w:r w:rsidRPr="005803C9">
        <w:t xml:space="preserve">” </w:t>
      </w:r>
      <w:hyperlink r:id="rId23" w:anchor=".VZ1Y" w:history="1">
        <w:r w:rsidRPr="00DF55D7">
          <w:rPr>
            <w:rStyle w:val="Hyperlink"/>
          </w:rPr>
          <w:t>http://www.tandfonline.com/doi/abs/10.1080/09636410701399424#.VZ1Y</w:t>
        </w:r>
      </w:hyperlink>
      <w:r w:rsidRPr="005803C9">
        <w:t xml:space="preserve"> </w:t>
      </w:r>
      <w:proofErr w:type="spellStart"/>
      <w:r w:rsidRPr="005803C9">
        <w:t>iPlViko</w:t>
      </w:r>
      <w:proofErr w:type="spellEnd"/>
      <w:r w:rsidRPr="005803C9">
        <w:t xml:space="preserve"> Security Studies, Volume 16, Issue 2, 2007. </w:t>
      </w:r>
      <w:proofErr w:type="gramStart"/>
      <w:r w:rsidRPr="005803C9">
        <w:t>Published online June 6 2007.</w:t>
      </w:r>
      <w:proofErr w:type="gramEnd"/>
      <w:r w:rsidRPr="005803C9">
        <w:t xml:space="preserve"> Accessed 7-8-15 PL</w:t>
      </w:r>
    </w:p>
    <w:p w:rsidR="006C6C8B" w:rsidRDefault="006C6C8B" w:rsidP="006C6C8B">
      <w:pPr>
        <w:rPr>
          <w:rStyle w:val="StyleUnderline"/>
        </w:rPr>
      </w:pPr>
      <w:r>
        <w:t xml:space="preserve">The results did not, however, indicate a significant difference in the average number of terrorist incidents among the three regime types. </w:t>
      </w:r>
      <w:r w:rsidRPr="00B02199">
        <w:rPr>
          <w:rStyle w:val="StyleUnderline"/>
        </w:rPr>
        <w:t>41 The average (SD) number of incidents was 55.7 (254.8), 30.8 (105.8), and 26.6 (116.8) for the Not Free, Partially Free, and Free countries</w:t>
      </w:r>
      <w:r>
        <w:t xml:space="preserve">, respectively (P = 0.11). There was also no significant difference in the average number of fatalities among the three regime types. </w:t>
      </w:r>
      <w:r w:rsidRPr="00B02199">
        <w:rPr>
          <w:rStyle w:val="StyleUnderline"/>
        </w:rPr>
        <w:t>The average (SD) number of fatalities was 161 (822), 53 (149), and 26 (134) for the Not Free, Partially Free, and Free countries</w:t>
      </w:r>
      <w:r>
        <w:t xml:space="preserve">, respectively (P = 0.068). According to Cohen, small, medium, and large effect sizes for a one-way ANOVA are f = 0.1; f = 0.25; f = 0.4, respectively. 42 The effect sizes for the average number of incidents (f = 0.08) and fatalities (0.13) were thus small. Therefore, </w:t>
      </w:r>
      <w:r w:rsidRPr="00B02199">
        <w:rPr>
          <w:rStyle w:val="StyleUnderline"/>
        </w:rPr>
        <w:t xml:space="preserve">contrary to prevailing popular and scholarly opinion, when the universe of terrorist attacks was included in the analysis, I did not find sufficient evidence that </w:t>
      </w:r>
      <w:proofErr w:type="gramStart"/>
      <w:r w:rsidRPr="00B02199">
        <w:rPr>
          <w:rStyle w:val="StyleUnderline"/>
        </w:rPr>
        <w:t>Free</w:t>
      </w:r>
      <w:proofErr w:type="gramEnd"/>
      <w:r w:rsidRPr="00B02199">
        <w:rPr>
          <w:rStyle w:val="StyleUnderline"/>
        </w:rPr>
        <w:t xml:space="preserve"> countries were targeted more or suffered a greater number of fatalities than either Not Free or Partially Free countries. In fact, the data suggest the exact opposite trend: Not Free countries had on average more than twice as many incidents and six times as many fatalities as </w:t>
      </w:r>
      <w:proofErr w:type="gramStart"/>
      <w:r w:rsidRPr="00B02199">
        <w:rPr>
          <w:rStyle w:val="StyleUnderline"/>
        </w:rPr>
        <w:t>Free</w:t>
      </w:r>
      <w:proofErr w:type="gramEnd"/>
      <w:r w:rsidRPr="00B02199">
        <w:rPr>
          <w:rStyle w:val="StyleUnderline"/>
        </w:rPr>
        <w:t xml:space="preserve"> countries. The relative absence of fatalities in </w:t>
      </w:r>
      <w:proofErr w:type="gramStart"/>
      <w:r w:rsidRPr="00B02199">
        <w:rPr>
          <w:rStyle w:val="StyleUnderline"/>
        </w:rPr>
        <w:t>Free</w:t>
      </w:r>
      <w:proofErr w:type="gramEnd"/>
      <w:r w:rsidRPr="00B02199">
        <w:rPr>
          <w:rStyle w:val="StyleUnderline"/>
        </w:rPr>
        <w:t xml:space="preserve"> countries was most evident among the most fatality-ridden countries, as only two of the ten most dangerous countries were Free.</w:t>
      </w:r>
    </w:p>
    <w:p w:rsidR="006C6C8B" w:rsidRDefault="006C6C8B" w:rsidP="006C6C8B">
      <w:pPr>
        <w:rPr>
          <w:rStyle w:val="StyleUnderline"/>
        </w:rPr>
      </w:pPr>
    </w:p>
    <w:p w:rsidR="006C6C8B" w:rsidRDefault="006C6C8B" w:rsidP="006C6C8B">
      <w:pPr>
        <w:pStyle w:val="Heading4"/>
        <w:rPr>
          <w:rStyle w:val="StyleUnderline"/>
          <w:b w:val="0"/>
          <w:sz w:val="26"/>
          <w:szCs w:val="26"/>
          <w:u w:val="none"/>
        </w:rPr>
      </w:pPr>
      <w:r w:rsidRPr="00E5634B">
        <w:rPr>
          <w:rStyle w:val="StyleUnderline"/>
          <w:sz w:val="26"/>
          <w:szCs w:val="26"/>
          <w:u w:val="none"/>
        </w:rPr>
        <w:t xml:space="preserve">Democracies </w:t>
      </w:r>
      <w:r>
        <w:rPr>
          <w:rStyle w:val="StyleUnderline"/>
          <w:sz w:val="26"/>
          <w:szCs w:val="26"/>
          <w:u w:val="none"/>
        </w:rPr>
        <w:t>increase satisfaction and political participation of citizens, which discourages terror</w:t>
      </w:r>
    </w:p>
    <w:p w:rsidR="006C6C8B" w:rsidRPr="005803C9" w:rsidRDefault="006C6C8B" w:rsidP="006C6C8B">
      <w:r>
        <w:rPr>
          <w:rStyle w:val="Style13ptBold"/>
        </w:rPr>
        <w:t xml:space="preserve">Li 05 – </w:t>
      </w:r>
      <w:proofErr w:type="spellStart"/>
      <w:r w:rsidRPr="005803C9">
        <w:t>Quan</w:t>
      </w:r>
      <w:proofErr w:type="spellEnd"/>
      <w:r w:rsidRPr="005803C9">
        <w:t xml:space="preserve"> Li</w:t>
      </w:r>
      <w:proofErr w:type="gramStart"/>
      <w:r w:rsidRPr="005803C9">
        <w:t xml:space="preserve">,  </w:t>
      </w:r>
      <w:r>
        <w:rPr>
          <w:color w:val="000000"/>
          <w:sz w:val="20"/>
          <w:szCs w:val="20"/>
          <w:shd w:val="clear" w:color="auto" w:fill="FFFFFF"/>
        </w:rPr>
        <w:t>Professor</w:t>
      </w:r>
      <w:proofErr w:type="gramEnd"/>
      <w:r>
        <w:rPr>
          <w:color w:val="000000"/>
          <w:sz w:val="20"/>
          <w:szCs w:val="20"/>
          <w:shd w:val="clear" w:color="auto" w:fill="FFFFFF"/>
        </w:rPr>
        <w:t xml:space="preserve"> Li was the Director of the Program on International Conflict and Cooperation (PICC) in the department from 2008 to 2011 at Texas A&amp;M. Before that he co-directed the Multidisciplinary Seminar Series on Globalization in the College of Liberal Arts and served on the inaugural Faculty Governing Council of the School of International Affairs at Pennsylvania State. “Does Democracy Promote or Reduce Transitional Terrorist Incidents?” Journal of Conflict Resolution, </w:t>
      </w:r>
      <w:hyperlink r:id="rId24" w:history="1">
        <w:r w:rsidRPr="00DF55D7">
          <w:rPr>
            <w:rStyle w:val="Hyperlink"/>
            <w:sz w:val="20"/>
            <w:szCs w:val="20"/>
            <w:shd w:val="clear" w:color="auto" w:fill="FFFFFF"/>
          </w:rPr>
          <w:t>http://citeseerx.ist.psu.edu/viewdoc/download?doi=10.1.1.491.3036&amp;rep=rep1&amp;type=pdf</w:t>
        </w:r>
      </w:hyperlink>
      <w:r>
        <w:rPr>
          <w:color w:val="000000"/>
          <w:sz w:val="20"/>
          <w:szCs w:val="20"/>
          <w:shd w:val="clear" w:color="auto" w:fill="FFFFFF"/>
        </w:rPr>
        <w:t xml:space="preserve"> Accessed 7-8-15 PL</w:t>
      </w:r>
    </w:p>
    <w:p w:rsidR="006C6C8B" w:rsidRDefault="006C6C8B" w:rsidP="006C6C8B">
      <w:pPr>
        <w:rPr>
          <w:rStyle w:val="StyleUnderline"/>
        </w:rPr>
      </w:pPr>
      <w:r>
        <w:t xml:space="preserve">In this article, I investigate the various mechanisms by which democracy affects transnational terrorism. New theoretical mechanisms are advanced that either complement or encompass existing arguments. First, </w:t>
      </w:r>
      <w:r w:rsidRPr="007B34A7">
        <w:rPr>
          <w:rStyle w:val="StyleUnderline"/>
        </w:rPr>
        <w:t>democratic participation reduces transnational terrorism</w:t>
      </w:r>
      <w:r>
        <w:t xml:space="preserve"> in ways in addition to those conceived in the literature. </w:t>
      </w:r>
      <w:r w:rsidRPr="007B34A7">
        <w:rPr>
          <w:rStyle w:val="StyleUnderline"/>
        </w:rPr>
        <w:t>It increases satisfaction and political efficacy of citizens, reduces their grievances, thwarts terrorist recruitment, and raises public tolerance of counterterrorist policies.</w:t>
      </w:r>
      <w:r>
        <w:t xml:space="preserve"> Second, the institutional constraints over government play a fundamental role in shaping the positive relationship between democracy and transnational terrorism. Institutional checks and balances create political deadlock, increase the frustration of marginal groups, impose on the democratic government the tough task of protecting the general citizenry against terrorist attacks, and weaken the government’s ability to fight terrorism. The effect of civil liberties on terrorism popularized in the literature is more complex than commonly recognized. Finally, heterogeneous democratic systems have different implications for transnational terrorist activities. </w:t>
      </w:r>
      <w:r w:rsidRPr="007B34A7">
        <w:rPr>
          <w:rStyle w:val="StyleUnderline"/>
        </w:rPr>
        <w:t>Effects of different aspects of democracy on transnational terrorism are assessed in a multivariate analysis for a sample of about 119 countries from 1975 to 1997. Results show that democratic participation reduces transnational terrorist incidents in a country</w:t>
      </w:r>
      <w:r w:rsidRPr="00E5634B">
        <w:rPr>
          <w:rStyle w:val="StyleUnderline"/>
        </w:rPr>
        <w:t>. Government constraints, subsuming the effect of press freedom, increase the number of terrorist incidents in a country. The proportional representation system experiences fewer transnational terrorist incidents than either the majoritarian or the mixed system. Overall, democracy is demonstrated to</w:t>
      </w:r>
      <w:r>
        <w:t xml:space="preserve"> encourage and </w:t>
      </w:r>
      <w:r w:rsidRPr="00E5634B">
        <w:rPr>
          <w:rStyle w:val="StyleUnderline"/>
        </w:rPr>
        <w:t>reduce transnational terrorist incidents</w:t>
      </w:r>
      <w:r>
        <w:t>, albeit via different causal mechanisms. The findings suggest several important policy implications for the war on terrorism. Democracy does not have a singularly positive effect on terrorism as is often claimed and found</w:t>
      </w:r>
      <w:r w:rsidRPr="00E5634B">
        <w:rPr>
          <w:rStyle w:val="StyleUnderline"/>
        </w:rPr>
        <w:t>. By improving citizen satisfaction, electoral participation, and political efficacy, democratic governments can reduce the number of terrorist incidents within their borders.</w:t>
      </w:r>
    </w:p>
    <w:p w:rsidR="006C6C8B" w:rsidRDefault="006C6C8B" w:rsidP="006C6C8B">
      <w:pPr>
        <w:rPr>
          <w:rStyle w:val="StyleUnderline"/>
        </w:rPr>
      </w:pPr>
    </w:p>
    <w:p w:rsidR="006C6C8B" w:rsidRDefault="006C6C8B" w:rsidP="006C6C8B">
      <w:pPr>
        <w:pStyle w:val="Heading4"/>
        <w:rPr>
          <w:rStyle w:val="StyleUnderline"/>
          <w:b w:val="0"/>
          <w:sz w:val="26"/>
          <w:szCs w:val="26"/>
          <w:u w:val="none"/>
        </w:rPr>
      </w:pPr>
      <w:r w:rsidRPr="002D3C55">
        <w:rPr>
          <w:rStyle w:val="StyleUnderline"/>
          <w:sz w:val="26"/>
          <w:szCs w:val="26"/>
          <w:u w:val="none"/>
        </w:rPr>
        <w:t>Democracy promotion is the most effective way to stop terrorism</w:t>
      </w:r>
    </w:p>
    <w:p w:rsidR="006C6C8B" w:rsidRPr="005803C9" w:rsidRDefault="006C6C8B" w:rsidP="006C6C8B">
      <w:r>
        <w:rPr>
          <w:rStyle w:val="Style13ptBold"/>
        </w:rPr>
        <w:t xml:space="preserve">Hamid and Brooke 10 </w:t>
      </w:r>
      <w:proofErr w:type="gramStart"/>
      <w:r w:rsidRPr="005803C9">
        <w:t>–  2</w:t>
      </w:r>
      <w:proofErr w:type="gramEnd"/>
      <w:r w:rsidRPr="005803C9">
        <w:t xml:space="preserve">-1-10 </w:t>
      </w:r>
      <w:proofErr w:type="spellStart"/>
      <w:r w:rsidRPr="005803C9">
        <w:t>Shadi</w:t>
      </w:r>
      <w:proofErr w:type="spellEnd"/>
      <w:r w:rsidRPr="005803C9">
        <w:t xml:space="preserve"> Hamid (A fellow in the Project on U.S. Relations with the Islamic World in the Center for Middle East Policy. He served as director of research at the Brookings Doha Center until January 2014. Prior to joining Brookings, Hamid was director of research at the Project on Middle East Democracy (POMED) and a Hewlett Fellow at Stanford University's Center on Democracy, Development, and the Rule of Law.) </w:t>
      </w:r>
      <w:proofErr w:type="gramStart"/>
      <w:r w:rsidRPr="005803C9">
        <w:t>and</w:t>
      </w:r>
      <w:proofErr w:type="gramEnd"/>
      <w:r w:rsidRPr="005803C9">
        <w:t xml:space="preserve"> Steven Brooke (Professor if Government at the University of Texas at Austin). </w:t>
      </w:r>
      <w:hyperlink r:id="rId25" w:history="1">
        <w:r w:rsidRPr="00DF55D7">
          <w:rPr>
            <w:rStyle w:val="Hyperlink"/>
          </w:rPr>
          <w:t>https://www.utexas.edu/cola/depts/government/graduate-program/student-profiles/profile.php?id=sb34222</w:t>
        </w:r>
      </w:hyperlink>
      <w:r w:rsidRPr="005803C9">
        <w:t xml:space="preserve"> Accessed 7-8-15 PL</w:t>
      </w:r>
    </w:p>
    <w:p w:rsidR="006C6C8B" w:rsidRPr="002D3C55" w:rsidRDefault="006C6C8B" w:rsidP="006C6C8B">
      <w:pPr>
        <w:rPr>
          <w:rStyle w:val="StyleUnderline"/>
        </w:rPr>
      </w:pPr>
      <w:r w:rsidRPr="000E1E71">
        <w:t>U</w:t>
      </w:r>
      <w:r>
        <w:t>S</w:t>
      </w:r>
      <w:r w:rsidRPr="000E1E71">
        <w:t xml:space="preserve"> democracy promotion in the Middle East has suffered a series of crippling defeats. Despite occasionally paying lip service to the idea, few politicians on either the left or right appear committed to supporting democratic reform as a central component of American policy in the region. Who can really blame them, given that democracy promotion has become toxic to a public with little patience left for various “missions” abroad? But </w:t>
      </w:r>
      <w:r w:rsidRPr="002D3C55">
        <w:rPr>
          <w:rStyle w:val="StyleUnderline"/>
        </w:rPr>
        <w:t>as the Obama administration struggles to renew ties with the Muslim world,</w:t>
      </w:r>
      <w:r w:rsidRPr="000E1E71">
        <w:t xml:space="preserve"> particularly in light of the June 2009 Cairo speech</w:t>
      </w:r>
      <w:r w:rsidRPr="002D3C55">
        <w:rPr>
          <w:rStyle w:val="StyleUnderline"/>
        </w:rPr>
        <w:t>, it should resist the urge to abandon its predecessor’s focus on promoting democracy in what remains the most undemocratic region in the world. Promoting democratic reform, this time not just with rhetoric but with action, should be given higher priority in the current administration, even though early indications suggest the opposite may be happening. Despite all its bad press, democracy promotion remains, in the long run, the most effective way to undermine terrorism and political violence in the Middle East</w:t>
      </w:r>
      <w:r w:rsidRPr="000E1E71">
        <w:t>. This is not a very popular argument. Indeed, a key feature of the post-Bush debate over democratization is an insistence on separating support for democracy from any explicit national security rationale. This, however, would be a mistake with troubling consequences for American foreign policy.</w:t>
      </w:r>
      <w:r>
        <w:t xml:space="preserve"> A post-Bush reassessment: The twilight of the Bush presidency and the start of </w:t>
      </w:r>
      <w:proofErr w:type="gramStart"/>
      <w:r>
        <w:t>Obama’s</w:t>
      </w:r>
      <w:proofErr w:type="gramEnd"/>
      <w:r>
        <w:t xml:space="preserve"> ushered in an expansive discussion over the place of human rights and democracy in American foreign policy. An emerging consensus suggests that the U.S. approach must be fundamentally reassessed and “repositioned.” This means, in part, a scaling down of scope and ambition and of avoiding the sweeping </w:t>
      </w:r>
      <w:proofErr w:type="spellStart"/>
      <w:r>
        <w:t>Wilsonian</w:t>
      </w:r>
      <w:proofErr w:type="spellEnd"/>
      <w:r>
        <w:t xml:space="preserve"> tones of recent years. That certainly sounds good. Anything, after all, would be better than the Bush administration’s disconcerting mix of revolutionary pro-democracy rhetoric with time-honored realist policies of privileging “stable” pro-American dictators. </w:t>
      </w:r>
      <w:r w:rsidRPr="002D3C55">
        <w:rPr>
          <w:rStyle w:val="StyleUnderline"/>
        </w:rPr>
        <w:t>This only managed to wring the worst out of both approaches. For its part, the Obama administration has made a strategic decision to shift the focus to resolving the Israeli-Palestinian conflict, which it sees, correctly, as a major source of Arab grievance. This, in turn, has led the administration to strengthen ties with autocratic regimes, such as Egypt and Jordan, which it sees as critical to the peace process.</w:t>
      </w:r>
      <w:r>
        <w:t xml:space="preserve"> </w:t>
      </w:r>
      <w:r w:rsidRPr="002D3C55">
        <w:rPr>
          <w:rStyle w:val="StyleUnderline"/>
        </w:rPr>
        <w:t>Some might see such developments as a welcome re-prioritization. However, by downgrading support of Middle East democracy to one among many policy priorities, we risk returning to a pre-9/11 status quo, where the promotion of democracy would neither be worn on our sleeve nor trump short-term hard interests. The “transformative” nature of any democracy promotion project would be replaced by a more sober, targeted focus on providing technical assistance to legislative and judicial branches and strengthening civil society organizations in the region.</w:t>
      </w:r>
      <w:r>
        <w:t xml:space="preserve"> In many ways, this would be a welcome change from the ideological overload of the post-9/11 environment. But in other ways, it would not. Those who wish to avoid a piecemeal approach to reform and revive U.S. efforts to support democracy often come back to invocations of American exceptionalism and the argument that the United States, as the world’s most powerful nation, has a responsibility to advance the very ideals which animated its founding. These arguments are attractive and admirable, but how durable can they be when translated into concrete policy initiatives? In the wake of a war ostensibly waged in the name of democracy, can a strategy resting on gauzy moral imperatives garner bipartisan support and therefore long-term policy stability? In an ideal world, there would not be a need to justify or rationalize supporting democracy abroad; the moral imperative would be enough. But in the world of politics and decision-making, it rarely is. Democracy and terrorism after 9/11: </w:t>
      </w:r>
      <w:r w:rsidRPr="002D3C55">
        <w:rPr>
          <w:rStyle w:val="StyleUnderline"/>
        </w:rPr>
        <w:t>After the attacks of September 11th, a basic, intuitive proposition surfaced — that without basic democratic freedoms, citizens lack peaceful, constructive means to express their grievances and are thus more likely to resort to violence. Accordingly, 9/11 did not happen because the terrorists hated our freedom, but, rather, because the Middle East’s stifling political environment had bred frustration, anger, and, ultimately, violence. Many in the region saw us as complicit, in large part because we were actively supporting — to the tune of billions of dollars in economic and military aid — the region’s most repressive regimes.</w:t>
      </w:r>
      <w:r>
        <w:t xml:space="preserve"> The realization that our longstanding support of dictatorships had backfired, producing a Middle East rife with instability and political violence, was a sobering one, and grounded the policy debate in a way that has since been lost</w:t>
      </w:r>
      <w:r w:rsidRPr="002D3C55">
        <w:rPr>
          <w:rStyle w:val="StyleUnderline"/>
        </w:rPr>
        <w:t>. The unfolding debate was interesting to watch, if only because it contradicted the popular perception that Republicans were uninterested in the “root causes” of terrorism. In fact, they were. And their somewhat novel ideas on how to address them would begin to figure prominently in the rhetoric and policies of the Bush administration.</w:t>
      </w:r>
    </w:p>
    <w:p w:rsidR="006C6C8B" w:rsidRDefault="006C6C8B" w:rsidP="006C6C8B"/>
    <w:p w:rsidR="006C6C8B" w:rsidRDefault="006C6C8B" w:rsidP="006C6C8B">
      <w:pPr>
        <w:pStyle w:val="Heading4"/>
      </w:pPr>
      <w:r>
        <w:t>Democracy promotion closes the US’s credibility gap and reduces the appeal of violent extremism</w:t>
      </w:r>
    </w:p>
    <w:p w:rsidR="006C6C8B" w:rsidRPr="005803C9" w:rsidRDefault="006C6C8B" w:rsidP="006C6C8B">
      <w:r>
        <w:rPr>
          <w:rStyle w:val="Style13ptBold"/>
        </w:rPr>
        <w:t xml:space="preserve">Hamid and Brooke 10 </w:t>
      </w:r>
      <w:proofErr w:type="gramStart"/>
      <w:r w:rsidRPr="005803C9">
        <w:t>–  2</w:t>
      </w:r>
      <w:proofErr w:type="gramEnd"/>
      <w:r w:rsidRPr="005803C9">
        <w:t xml:space="preserve">-1-10 </w:t>
      </w:r>
      <w:proofErr w:type="spellStart"/>
      <w:r w:rsidRPr="005803C9">
        <w:t>Shadi</w:t>
      </w:r>
      <w:proofErr w:type="spellEnd"/>
      <w:r w:rsidRPr="005803C9">
        <w:t xml:space="preserve"> Hamid (A fellow in the Project on U.S. Relations with the Islamic World in the Center for Middle East Policy. He served as director of research at the Brookings Doha Center until January 2014. Prior to joining Brookings, Hamid was director of research at the Project on Middle East Democracy (POMED) and a Hewlett Fellow at Stanford University's Center on Democracy, Development, and the Rule of Law.) </w:t>
      </w:r>
      <w:proofErr w:type="gramStart"/>
      <w:r w:rsidRPr="005803C9">
        <w:t>and</w:t>
      </w:r>
      <w:proofErr w:type="gramEnd"/>
      <w:r w:rsidRPr="005803C9">
        <w:t xml:space="preserve"> Steven Brooke (Professor if Government at the University of Texas at Austin). </w:t>
      </w:r>
      <w:hyperlink r:id="rId26" w:history="1">
        <w:r w:rsidRPr="00DF55D7">
          <w:rPr>
            <w:rStyle w:val="Hyperlink"/>
          </w:rPr>
          <w:t>https://www.utexas.edu/cola/depts/government/graduate-program/student-profiles/profile.php?id=sb34222</w:t>
        </w:r>
      </w:hyperlink>
      <w:r w:rsidRPr="005803C9">
        <w:t xml:space="preserve"> Accessed 7-8-15 PL</w:t>
      </w:r>
    </w:p>
    <w:p w:rsidR="006C6C8B" w:rsidRPr="00262BB6" w:rsidRDefault="006C6C8B" w:rsidP="006C6C8B">
      <w:pPr>
        <w:rPr>
          <w:rStyle w:val="StyleUnderline"/>
        </w:rPr>
      </w:pPr>
      <w:r>
        <w:t xml:space="preserve">Dropping democracy down on the agenda would ignore the fact that our ideals coincide with those of the majority of Middle Easterners who are angry at us not for promoting democracy, but because we do not. </w:t>
      </w:r>
      <w:r w:rsidRPr="00262BB6">
        <w:rPr>
          <w:rStyle w:val="StyleUnderline"/>
        </w:rPr>
        <w:t>When we say we want democracy but do very little about it, our credibility suffers and we are left open to charges of hypocrisy. This credibility gap should not be dismissed. Ultimately, the fight against terror is not simply about “connecting the dots,” improving interagency coordination, and killing terrorists; it is just as important to have a broader vision that addresses the sources of political violence. Any long-term strategy must take into account an emerging body of evidence which shows that lack of democracy can be a key predictor of terrorism</w:t>
      </w:r>
      <w:r>
        <w:t xml:space="preserve">, and correlates with it more strongly than other commonly cited factors like poverty and unemployment. </w:t>
      </w:r>
      <w:r w:rsidRPr="00262BB6">
        <w:rPr>
          <w:rStyle w:val="StyleUnderline"/>
        </w:rPr>
        <w:t>If understood and utilized correctly, democracy promotion can become a key component of a revitalized counterterrorism strategy that tackles the core problem of reducing the appeal of violent extremism in Muslim societies. It has the potential to succeed where the more traditional, hard power components of counterterrorism strategy have failed.</w:t>
      </w:r>
      <w:r>
        <w:t xml:space="preserve"> </w:t>
      </w:r>
      <w:r w:rsidRPr="00262BB6">
        <w:rPr>
          <w:rStyle w:val="StyleUnderline"/>
        </w:rPr>
        <w:t>The link between lack of democracy and terrorism also has consequences for American domestic politics. It provides a unifying theme for Democrats and Republicans alike, one that honors our ideals while helping keep us safe and secure. To the extent that politicians have had difficulty selling democracy promotion to the American people, the “tyranny-terror link” provides a promising narrative for U.S. policy in managing the immense challenges of today’s Middle East.</w:t>
      </w:r>
    </w:p>
    <w:p w:rsidR="006C6C8B" w:rsidRDefault="006C6C8B" w:rsidP="006C6C8B"/>
    <w:p w:rsidR="006C6C8B" w:rsidRDefault="00B846EF" w:rsidP="000C6D6F">
      <w:pPr>
        <w:pStyle w:val="Heading2"/>
      </w:pPr>
      <w:r>
        <w:t>Demo Bad: Terror</w:t>
      </w:r>
    </w:p>
    <w:p w:rsidR="000C6D6F" w:rsidRDefault="000C6D6F" w:rsidP="000C6D6F"/>
    <w:p w:rsidR="000C6D6F" w:rsidRPr="000C6D6F" w:rsidRDefault="000C6D6F" w:rsidP="000C6D6F">
      <w:pPr>
        <w:pStyle w:val="Heading3"/>
      </w:pPr>
      <w:r>
        <w:t>1NC</w:t>
      </w:r>
    </w:p>
    <w:p w:rsidR="000C6D6F" w:rsidRDefault="000C6D6F" w:rsidP="006C6C8B">
      <w:pPr>
        <w:rPr>
          <w:rStyle w:val="StyleUnderline"/>
        </w:rPr>
      </w:pPr>
    </w:p>
    <w:p w:rsidR="000C6D6F" w:rsidRDefault="000C6D6F" w:rsidP="000C6D6F">
      <w:pPr>
        <w:pStyle w:val="Heading4"/>
      </w:pPr>
      <w:r>
        <w:t>Civil liberties, legal systems and freedom of the press that exist in democracies make it more difficult for democracies to constrain terrorists</w:t>
      </w:r>
    </w:p>
    <w:p w:rsidR="000C6D6F" w:rsidRPr="005803C9" w:rsidRDefault="000C6D6F" w:rsidP="000C6D6F">
      <w:r w:rsidRPr="000B311F">
        <w:rPr>
          <w:rStyle w:val="Style13ptBold"/>
        </w:rPr>
        <w:t>Chenoweth</w:t>
      </w:r>
      <w:r>
        <w:rPr>
          <w:rStyle w:val="Style13ptBold"/>
        </w:rPr>
        <w:t xml:space="preserve"> 06 </w:t>
      </w:r>
      <w:r w:rsidRPr="005803C9">
        <w:t xml:space="preserve">– Erica Chenoweth is a Research Fellow in the International Security Program (ISP) at the </w:t>
      </w:r>
      <w:proofErr w:type="spellStart"/>
      <w:r w:rsidRPr="005803C9">
        <w:t>Belfer</w:t>
      </w:r>
      <w:proofErr w:type="spellEnd"/>
      <w:r w:rsidRPr="005803C9">
        <w:t xml:space="preserve"> Center for Science and International Affairs, John F. Kennedy School of Government, and a doctoral candidate in political science at the University of Colorado. November 2006. </w:t>
      </w:r>
      <w:proofErr w:type="gramStart"/>
      <w:r w:rsidRPr="005803C9">
        <w:t>“The Inadvertent Effects of Democracy on Terrorist Group Emergence”.</w:t>
      </w:r>
      <w:proofErr w:type="gramEnd"/>
      <w:r w:rsidRPr="005803C9">
        <w:t xml:space="preserve"> </w:t>
      </w:r>
      <w:hyperlink r:id="rId27" w:history="1">
        <w:r w:rsidRPr="00DF55D7">
          <w:rPr>
            <w:rStyle w:val="Hyperlink"/>
          </w:rPr>
          <w:t>http://belfercenter.ksg.harvard.edu/files/chenoweth_2006_06.pdf Accessed 7-8-15</w:t>
        </w:r>
      </w:hyperlink>
      <w:r w:rsidRPr="005803C9">
        <w:t xml:space="preserve"> PL</w:t>
      </w:r>
    </w:p>
    <w:p w:rsidR="000C6D6F" w:rsidRDefault="000C6D6F" w:rsidP="000C6D6F">
      <w:r>
        <w:t xml:space="preserve">Those residing within democracies may be less likely to resort to terrorism, because democratic participation through elections improves the responsiveness of the government. The presence of civil liberties may also reduce terrorist violence due to a general sense of contentment among citizens.6 In general, then, opportunities for political expression diminish the root causes of terrorism because citizens in democratic countries are more likely to be satisfied in the first place. The second argument expects the opposite that </w:t>
      </w:r>
      <w:r w:rsidRPr="00D65D3B">
        <w:rPr>
          <w:rStyle w:val="StyleUnderline"/>
        </w:rPr>
        <w:t>democracy will encourage terrorism.</w:t>
      </w:r>
      <w:r>
        <w:t xml:space="preserve"> First, Ted Robert </w:t>
      </w:r>
      <w:proofErr w:type="spellStart"/>
      <w:r>
        <w:t>Gurr</w:t>
      </w:r>
      <w:proofErr w:type="spellEnd"/>
      <w:r>
        <w:t xml:space="preserve"> argues that </w:t>
      </w:r>
      <w:r w:rsidRPr="00D65D3B">
        <w:rPr>
          <w:rStyle w:val="StyleUnderline"/>
        </w:rPr>
        <w:t xml:space="preserve">terrorism in democracies occurs in the context of a wider violent conflict.7 </w:t>
      </w:r>
      <w:proofErr w:type="gramStart"/>
      <w:r w:rsidRPr="00D65D3B">
        <w:rPr>
          <w:rStyle w:val="StyleUnderline"/>
        </w:rPr>
        <w:t>Ostensibly</w:t>
      </w:r>
      <w:proofErr w:type="gramEnd"/>
      <w:r w:rsidRPr="00D65D3B">
        <w:rPr>
          <w:rStyle w:val="StyleUnderline"/>
        </w:rPr>
        <w:t xml:space="preserve"> democratic transitions are particularly vulnerable events, as the fragile country attempts to overcome the potential backlash of internal and external actors opposing the transition or its implications. Indeed, some scholars have found that new democracies are particularly prone to internal conflict</w:t>
      </w:r>
      <w:r>
        <w:t xml:space="preserve">.8 Furthermore, most </w:t>
      </w:r>
      <w:r w:rsidRPr="00D65D3B">
        <w:rPr>
          <w:rStyle w:val="StyleUnderline"/>
        </w:rPr>
        <w:t>scholars</w:t>
      </w:r>
      <w:r>
        <w:t xml:space="preserve"> in this camp </w:t>
      </w:r>
      <w:r w:rsidRPr="00D65D3B">
        <w:rPr>
          <w:rStyle w:val="StyleUnderline"/>
        </w:rPr>
        <w:t xml:space="preserve">have suggested that </w:t>
      </w:r>
      <w:r w:rsidRPr="000C79A9">
        <w:rPr>
          <w:rStyle w:val="Emphasis"/>
        </w:rPr>
        <w:t>democracy provides a permissive environment for terrorist growth</w:t>
      </w:r>
      <w:r w:rsidRPr="00D65D3B">
        <w:rPr>
          <w:rStyle w:val="StyleUnderline"/>
        </w:rPr>
        <w:t xml:space="preserve"> because of the necessity to adhere to certain civil liberties</w:t>
      </w:r>
      <w:r>
        <w:t xml:space="preserve">.9 This perspective is in line with the political opportunity literature prevalent in sociology.10 </w:t>
      </w:r>
      <w:r w:rsidRPr="00D65D3B">
        <w:rPr>
          <w:rStyle w:val="StyleUnderline"/>
        </w:rPr>
        <w:t>Democratic guarantees such as freedom of assembly reduce the costs of conducting terrorist activities</w:t>
      </w:r>
      <w:r>
        <w:t xml:space="preserve">. Moreover, </w:t>
      </w:r>
      <w:r w:rsidRPr="00D65D3B">
        <w:rPr>
          <w:rStyle w:val="StyleUnderline"/>
        </w:rPr>
        <w:t>legal systems are less able to quickly pursue and prosecute potential terrorists because of the constraints placed on them by civil rights. Political leaders in the United States, for instance, have expressed frustration about the constraining effects of civil liberties in conducting the war on terrorism</w:t>
      </w:r>
      <w:r>
        <w:t xml:space="preserve">: ì[T]he spirited defense of civil liberties is a </w:t>
      </w:r>
      <w:proofErr w:type="spellStart"/>
      <w:r>
        <w:t>ëtactic</w:t>
      </w:r>
      <w:proofErr w:type="spellEnd"/>
      <w:r>
        <w:t xml:space="preserve"> that aids terrorists erodes our national unity diminishes our resolve [and] gives ammunition to America’s enemies.’” Moreover, </w:t>
      </w:r>
      <w:r w:rsidRPr="000C79A9">
        <w:rPr>
          <w:rStyle w:val="StyleUnderline"/>
        </w:rPr>
        <w:t>the specific civil liberty of press freedom may also increase terrorism through two distinct processes. First,</w:t>
      </w:r>
      <w:r>
        <w:t xml:space="preserve"> and most bothersome to researchers</w:t>
      </w:r>
      <w:r w:rsidRPr="000C79A9">
        <w:rPr>
          <w:rStyle w:val="StyleUnderline"/>
        </w:rPr>
        <w:t xml:space="preserve">, is the problem of reporting bias across different regime types. Autocracies have less incentive to report the existence of oppositional groups or oppositional violence, and therefore restrict the material printed by their media. In a democracy, however, the media has an incentive to report not only transparently, but also sensationally.12 Furthermore, the democratic government places fewer restrictions on media content.13 Therefore, </w:t>
      </w:r>
      <w:proofErr w:type="gramStart"/>
      <w:r w:rsidRPr="000C79A9">
        <w:rPr>
          <w:rStyle w:val="StyleUnderline"/>
        </w:rPr>
        <w:t>terrorist</w:t>
      </w:r>
      <w:proofErr w:type="gramEnd"/>
      <w:r w:rsidRPr="000C79A9">
        <w:rPr>
          <w:rStyle w:val="StyleUnderline"/>
        </w:rPr>
        <w:t xml:space="preserve"> incidents are less likely to be reported in autocratic countries than in democracies</w:t>
      </w:r>
      <w:r>
        <w:t xml:space="preserve">. Reporting bias, then, may lead researchers to the erroneous conclusion that civil liberties actually contribute to terrorist violence in the long run. </w:t>
      </w:r>
      <w:r w:rsidRPr="000C79A9">
        <w:rPr>
          <w:rStyle w:val="StyleUnderline"/>
        </w:rPr>
        <w:t xml:space="preserve">Press freedom may have an additional positive causal effect on terrorism. Without media coverage, </w:t>
      </w:r>
      <w:r w:rsidRPr="000C79A9">
        <w:rPr>
          <w:rStyle w:val="Emphasis"/>
        </w:rPr>
        <w:t>terrorist groups are essentially obsolete</w:t>
      </w:r>
      <w:r>
        <w:t xml:space="preserve">. Widespread fear and panic are fundamental elements of terrorist strategy. In fact, Margaret Thatcher called the press the </w:t>
      </w:r>
      <w:proofErr w:type="spellStart"/>
      <w:r>
        <w:t>ìoxygenî</w:t>
      </w:r>
      <w:proofErr w:type="spellEnd"/>
      <w:r>
        <w:t xml:space="preserve"> for terrorists.14 </w:t>
      </w:r>
      <w:proofErr w:type="gramStart"/>
      <w:r w:rsidRPr="000C79A9">
        <w:rPr>
          <w:rStyle w:val="StyleUnderline"/>
        </w:rPr>
        <w:t>Because</w:t>
      </w:r>
      <w:proofErr w:type="gramEnd"/>
      <w:r w:rsidRPr="000C79A9">
        <w:rPr>
          <w:rStyle w:val="StyleUnderline"/>
        </w:rPr>
        <w:t xml:space="preserve"> free press exists in most democracies</w:t>
      </w:r>
      <w:r w:rsidRPr="000C79A9">
        <w:rPr>
          <w:rStyle w:val="Emphasis"/>
        </w:rPr>
        <w:t>, terrorists have increased incentives to grow in, move to, and conduct their violence within such countries.</w:t>
      </w:r>
      <w:r w:rsidRPr="000C79A9">
        <w:rPr>
          <w:rStyle w:val="StyleUnderline"/>
        </w:rPr>
        <w:t xml:space="preserve"> Sensational media coverage also serves the terrorists in their recruiting, teaching, and training techniques.</w:t>
      </w:r>
      <w:r>
        <w:t xml:space="preserve"> The press, therefore, is inadvertently complicit in fulfilling </w:t>
      </w:r>
      <w:proofErr w:type="spellStart"/>
      <w:r>
        <w:t>terroristsí</w:t>
      </w:r>
      <w:proofErr w:type="spellEnd"/>
      <w:r>
        <w:t xml:space="preserve"> objectives.</w:t>
      </w:r>
    </w:p>
    <w:p w:rsidR="000C6D6F" w:rsidRDefault="000C6D6F" w:rsidP="006C6C8B">
      <w:pPr>
        <w:rPr>
          <w:rStyle w:val="StyleUnderline"/>
        </w:rPr>
      </w:pPr>
    </w:p>
    <w:p w:rsidR="000C6D6F" w:rsidRPr="00EC5295" w:rsidRDefault="000C6D6F" w:rsidP="000C6D6F">
      <w:pPr>
        <w:pStyle w:val="Heading4"/>
      </w:pPr>
      <w:r w:rsidRPr="00EC5295">
        <w:t>WMD terror is likely and causes extinction</w:t>
      </w:r>
    </w:p>
    <w:p w:rsidR="000C6D6F" w:rsidRPr="00EC5295" w:rsidRDefault="000C6D6F" w:rsidP="000C6D6F">
      <w:r w:rsidRPr="00EC5295">
        <w:t xml:space="preserve">Nathan </w:t>
      </w:r>
      <w:proofErr w:type="spellStart"/>
      <w:r w:rsidRPr="00EC5295">
        <w:rPr>
          <w:rStyle w:val="Style13ptBold"/>
        </w:rPr>
        <w:t>Myhrvold</w:t>
      </w:r>
      <w:proofErr w:type="spellEnd"/>
      <w:r w:rsidRPr="00EC5295">
        <w:rPr>
          <w:rStyle w:val="Style13ptBold"/>
        </w:rPr>
        <w:t xml:space="preserve"> '13</w:t>
      </w:r>
      <w:r w:rsidRPr="00EC5295">
        <w:t xml:space="preserve">, </w:t>
      </w:r>
      <w:proofErr w:type="spellStart"/>
      <w:r w:rsidRPr="00EC5295">
        <w:t>Phd</w:t>
      </w:r>
      <w:proofErr w:type="spellEnd"/>
      <w:r w:rsidRPr="00EC5295">
        <w:t xml:space="preserve"> in theoretical and mathematical physics from Princeton,  and founded Intellectual Ventures after retiring as chief strategist and chief technology officer of Microsoft Corporation , July 2013, "</w:t>
      </w:r>
      <w:proofErr w:type="spellStart"/>
      <w:r w:rsidRPr="00EC5295">
        <w:t>Stratgic</w:t>
      </w:r>
      <w:proofErr w:type="spellEnd"/>
      <w:r w:rsidRPr="00EC5295">
        <w:t xml:space="preserve"> Terrorism: A Call to Action," The </w:t>
      </w:r>
      <w:proofErr w:type="spellStart"/>
      <w:r w:rsidRPr="00EC5295">
        <w:t>Lawfare</w:t>
      </w:r>
      <w:proofErr w:type="spellEnd"/>
      <w:r w:rsidRPr="00EC5295">
        <w:t xml:space="preserve"> Research Paper Series No.2, </w:t>
      </w:r>
      <w:hyperlink r:id="rId28" w:history="1">
        <w:r w:rsidRPr="00EC5295">
          <w:rPr>
            <w:rStyle w:val="Hyperlink"/>
          </w:rPr>
          <w:t>http://www.lawfareblog.com/wp-content/uploads/2013/07/Strategic-Terrorism-Myhrvold-7-3-2013.pdf</w:t>
        </w:r>
      </w:hyperlink>
    </w:p>
    <w:p w:rsidR="000C6D6F" w:rsidRPr="00EC5295" w:rsidRDefault="000C6D6F" w:rsidP="000C6D6F">
      <w:r w:rsidRPr="00EC5295">
        <w:t xml:space="preserve">Several </w:t>
      </w:r>
      <w:r w:rsidRPr="00EC5295">
        <w:rPr>
          <w:rStyle w:val="StyleUnderline"/>
        </w:rPr>
        <w:t>powerful trends have aligned to</w:t>
      </w:r>
      <w:r w:rsidRPr="00EC5295">
        <w:t xml:space="preserve"> profoundly </w:t>
      </w:r>
      <w:r w:rsidRPr="00EC5295">
        <w:rPr>
          <w:rStyle w:val="StyleUnderline"/>
        </w:rPr>
        <w:t>change the way that the world works. Technology</w:t>
      </w:r>
      <w:r w:rsidRPr="00EC5295">
        <w:t xml:space="preserve"> </w:t>
      </w:r>
      <w:r w:rsidRPr="00EC5295">
        <w:rPr>
          <w:sz w:val="12"/>
        </w:rPr>
        <w:t>¶</w:t>
      </w:r>
      <w:r w:rsidRPr="00EC5295">
        <w:t xml:space="preserve"> now </w:t>
      </w:r>
      <w:r w:rsidRPr="00EC5295">
        <w:rPr>
          <w:rStyle w:val="StyleUnderline"/>
        </w:rPr>
        <w:t xml:space="preserve">allows stateless groups to organize, recruit, and fund </w:t>
      </w:r>
      <w:r w:rsidRPr="00EC5295">
        <w:rPr>
          <w:rStyle w:val="StyleUnderline"/>
          <w:sz w:val="12"/>
        </w:rPr>
        <w:t>¶</w:t>
      </w:r>
      <w:r w:rsidRPr="00EC5295">
        <w:rPr>
          <w:rStyle w:val="StyleUnderline"/>
        </w:rPr>
        <w:t xml:space="preserve"> themselves in an unprecedented fashion</w:t>
      </w:r>
      <w:r w:rsidRPr="00EC5295">
        <w:t xml:space="preserve">. </w:t>
      </w:r>
      <w:proofErr w:type="gramStart"/>
      <w:r w:rsidRPr="00EC5295">
        <w:rPr>
          <w:rStyle w:val="StyleUnderline"/>
        </w:rPr>
        <w:t>That,</w:t>
      </w:r>
      <w:proofErr w:type="gramEnd"/>
      <w:r w:rsidRPr="00EC5295">
        <w:rPr>
          <w:rStyle w:val="StyleUnderline"/>
        </w:rPr>
        <w:t xml:space="preserve"> coupled </w:t>
      </w:r>
      <w:r w:rsidRPr="00EC5295">
        <w:rPr>
          <w:rStyle w:val="StyleUnderline"/>
          <w:sz w:val="12"/>
        </w:rPr>
        <w:t>¶</w:t>
      </w:r>
      <w:r w:rsidRPr="00EC5295">
        <w:rPr>
          <w:rStyle w:val="StyleUnderline"/>
        </w:rPr>
        <w:t xml:space="preserve"> with</w:t>
      </w:r>
      <w:r w:rsidRPr="00EC5295">
        <w:t xml:space="preserve"> the extreme </w:t>
      </w:r>
      <w:r w:rsidRPr="00EC5295">
        <w:rPr>
          <w:rStyle w:val="StyleUnderline"/>
        </w:rPr>
        <w:t>difficulty of</w:t>
      </w:r>
      <w:r w:rsidRPr="00EC5295">
        <w:t xml:space="preserve"> finding and </w:t>
      </w:r>
      <w:r w:rsidRPr="00EC5295">
        <w:rPr>
          <w:rStyle w:val="StyleUnderline"/>
        </w:rPr>
        <w:t xml:space="preserve">punishing a stateless group, means that stateless groups are positioned to be </w:t>
      </w:r>
      <w:r w:rsidRPr="00EC5295">
        <w:rPr>
          <w:rStyle w:val="StyleUnderline"/>
          <w:sz w:val="12"/>
        </w:rPr>
        <w:t>¶</w:t>
      </w:r>
      <w:r w:rsidRPr="00EC5295">
        <w:rPr>
          <w:rStyle w:val="StyleUnderline"/>
        </w:rPr>
        <w:t xml:space="preserve"> lead players on the world stage.</w:t>
      </w:r>
      <w:r w:rsidRPr="00EC5295">
        <w:t xml:space="preserve"> </w:t>
      </w:r>
      <w:r w:rsidRPr="00EC5295">
        <w:rPr>
          <w:rStyle w:val="StyleUnderline"/>
        </w:rPr>
        <w:t xml:space="preserve">They may act on their own, </w:t>
      </w:r>
      <w:r w:rsidRPr="00EC5295">
        <w:rPr>
          <w:rStyle w:val="StyleUnderline"/>
          <w:sz w:val="12"/>
        </w:rPr>
        <w:t>¶</w:t>
      </w:r>
      <w:r w:rsidRPr="00EC5295">
        <w:rPr>
          <w:rStyle w:val="StyleUnderline"/>
        </w:rPr>
        <w:t xml:space="preserve"> or</w:t>
      </w:r>
      <w:r w:rsidRPr="00EC5295">
        <w:t xml:space="preserve"> they may act </w:t>
      </w:r>
      <w:r w:rsidRPr="00EC5295">
        <w:rPr>
          <w:rStyle w:val="StyleUnderline"/>
        </w:rPr>
        <w:t xml:space="preserve">as proxies for nation-states that wish to </w:t>
      </w:r>
      <w:r w:rsidRPr="00EC5295">
        <w:rPr>
          <w:rStyle w:val="StyleUnderline"/>
          <w:sz w:val="12"/>
        </w:rPr>
        <w:t>¶</w:t>
      </w:r>
      <w:r w:rsidRPr="00EC5295">
        <w:rPr>
          <w:rStyle w:val="StyleUnderline"/>
        </w:rPr>
        <w:t xml:space="preserve"> duck responsibility</w:t>
      </w:r>
      <w:r w:rsidRPr="00EC5295">
        <w:t xml:space="preserve">. Either way, stateless groups are forces </w:t>
      </w:r>
      <w:r w:rsidRPr="00EC5295">
        <w:rPr>
          <w:sz w:val="12"/>
        </w:rPr>
        <w:t>¶</w:t>
      </w:r>
      <w:r w:rsidRPr="00EC5295">
        <w:t xml:space="preserve"> to be reckoned with.</w:t>
      </w:r>
      <w:r w:rsidRPr="00EC5295">
        <w:rPr>
          <w:sz w:val="12"/>
        </w:rPr>
        <w:t>¶</w:t>
      </w:r>
      <w:r w:rsidRPr="00EC5295">
        <w:t xml:space="preserve"> </w:t>
      </w:r>
      <w:proofErr w:type="gramStart"/>
      <w:r w:rsidRPr="00EC5295">
        <w:t>At</w:t>
      </w:r>
      <w:proofErr w:type="gramEnd"/>
      <w:r w:rsidRPr="00EC5295">
        <w:t xml:space="preserve"> the same time, a different set of </w:t>
      </w:r>
      <w:r w:rsidRPr="00EC5295">
        <w:rPr>
          <w:rStyle w:val="StyleUnderline"/>
        </w:rPr>
        <w:t xml:space="preserve">technology trends </w:t>
      </w:r>
      <w:r w:rsidRPr="00EC5295">
        <w:rPr>
          <w:rStyle w:val="StyleUnderline"/>
          <w:sz w:val="12"/>
        </w:rPr>
        <w:t>¶</w:t>
      </w:r>
      <w:r w:rsidRPr="00EC5295">
        <w:rPr>
          <w:rStyle w:val="StyleUnderline"/>
        </w:rPr>
        <w:t xml:space="preserve"> means that small numbers of people can obtain incredibly </w:t>
      </w:r>
      <w:r w:rsidRPr="00EC5295">
        <w:rPr>
          <w:rStyle w:val="StyleUnderline"/>
          <w:sz w:val="12"/>
        </w:rPr>
        <w:t>¶</w:t>
      </w:r>
      <w:r w:rsidRPr="00EC5295">
        <w:rPr>
          <w:rStyle w:val="StyleUnderline"/>
        </w:rPr>
        <w:t xml:space="preserve"> lethal power.</w:t>
      </w:r>
      <w:r w:rsidRPr="00EC5295">
        <w:t xml:space="preserve"> Now, for the first time in human history, </w:t>
      </w:r>
      <w:r w:rsidRPr="00EC5295">
        <w:rPr>
          <w:rStyle w:val="StyleUnderline"/>
        </w:rPr>
        <w:t xml:space="preserve">a </w:t>
      </w:r>
      <w:r w:rsidRPr="00EC5295">
        <w:rPr>
          <w:rStyle w:val="StyleUnderline"/>
          <w:sz w:val="12"/>
        </w:rPr>
        <w:t>¶</w:t>
      </w:r>
      <w:r w:rsidRPr="00EC5295">
        <w:rPr>
          <w:rStyle w:val="StyleUnderline"/>
        </w:rPr>
        <w:t xml:space="preserve"> small group can be as lethal as the largest superpower</w:t>
      </w:r>
      <w:r w:rsidRPr="00EC5295">
        <w:t xml:space="preserve">. Such </w:t>
      </w:r>
      <w:r w:rsidRPr="00EC5295">
        <w:rPr>
          <w:sz w:val="12"/>
        </w:rPr>
        <w:t>¶</w:t>
      </w:r>
      <w:r w:rsidRPr="00EC5295">
        <w:t xml:space="preserve"> a group could execute an attack that could kill millions of </w:t>
      </w:r>
      <w:r w:rsidRPr="00EC5295">
        <w:rPr>
          <w:sz w:val="12"/>
        </w:rPr>
        <w:t>¶</w:t>
      </w:r>
      <w:r w:rsidRPr="00EC5295">
        <w:t xml:space="preserve"> people. </w:t>
      </w:r>
      <w:r w:rsidRPr="00EC5295">
        <w:rPr>
          <w:rStyle w:val="StyleUnderline"/>
        </w:rPr>
        <w:t>It is technically feasible for such a group to kill billions</w:t>
      </w:r>
      <w:r w:rsidRPr="00EC5295">
        <w:t xml:space="preserve"> of people, to end modern civilization—perhaps </w:t>
      </w:r>
      <w:r w:rsidRPr="00EC5295">
        <w:rPr>
          <w:rStyle w:val="StyleUnderline"/>
        </w:rPr>
        <w:t xml:space="preserve">even </w:t>
      </w:r>
      <w:r w:rsidRPr="00EC5295">
        <w:rPr>
          <w:sz w:val="12"/>
        </w:rPr>
        <w:t>¶</w:t>
      </w:r>
      <w:r w:rsidRPr="00EC5295">
        <w:t xml:space="preserve"> to </w:t>
      </w:r>
      <w:r w:rsidRPr="00EC5295">
        <w:rPr>
          <w:rStyle w:val="StyleUnderline"/>
        </w:rPr>
        <w:t>drive the human race to extinction</w:t>
      </w:r>
      <w:r w:rsidRPr="00EC5295">
        <w:t xml:space="preserve">. Our defense establishment was shaped over decades to </w:t>
      </w:r>
      <w:r w:rsidRPr="00EC5295">
        <w:rPr>
          <w:sz w:val="12"/>
        </w:rPr>
        <w:t>¶</w:t>
      </w:r>
      <w:r w:rsidRPr="00EC5295">
        <w:t xml:space="preserve"> address what was, for a long time, the only strategic threat </w:t>
      </w:r>
      <w:r w:rsidRPr="00EC5295">
        <w:rPr>
          <w:sz w:val="12"/>
        </w:rPr>
        <w:t>¶</w:t>
      </w:r>
      <w:r w:rsidRPr="00EC5295">
        <w:t xml:space="preserve"> our nation faced: Soviet or Chinese missiles. More recently, </w:t>
      </w:r>
      <w:r w:rsidRPr="00EC5295">
        <w:rPr>
          <w:sz w:val="12"/>
        </w:rPr>
        <w:t>¶</w:t>
      </w:r>
      <w:r w:rsidRPr="00EC5295">
        <w:t xml:space="preserve"> it has started retooling to address tactical terror attacks like </w:t>
      </w:r>
      <w:r w:rsidRPr="00EC5295">
        <w:rPr>
          <w:sz w:val="12"/>
        </w:rPr>
        <w:t>¶</w:t>
      </w:r>
      <w:r w:rsidRPr="00EC5295">
        <w:t xml:space="preserve"> those launched on the morning of 9/11, but the reform </w:t>
      </w:r>
      <w:r w:rsidRPr="00EC5295">
        <w:rPr>
          <w:sz w:val="12"/>
        </w:rPr>
        <w:t>¶</w:t>
      </w:r>
      <w:r w:rsidRPr="00EC5295">
        <w:t xml:space="preserve"> process is incomplete and inconsistent. </w:t>
      </w:r>
      <w:r w:rsidRPr="00EC5295">
        <w:rPr>
          <w:rStyle w:val="StyleUnderline"/>
        </w:rPr>
        <w:t xml:space="preserve">A real defense will </w:t>
      </w:r>
      <w:r w:rsidRPr="00EC5295">
        <w:rPr>
          <w:rStyle w:val="StyleUnderline"/>
          <w:sz w:val="12"/>
        </w:rPr>
        <w:t>¶</w:t>
      </w:r>
      <w:r w:rsidRPr="00EC5295">
        <w:rPr>
          <w:rStyle w:val="StyleUnderline"/>
        </w:rPr>
        <w:t xml:space="preserve"> require </w:t>
      </w:r>
      <w:r w:rsidRPr="00EC5295">
        <w:t>rebuilding our</w:t>
      </w:r>
      <w:r w:rsidRPr="00EC5295">
        <w:rPr>
          <w:rStyle w:val="StyleUnderline"/>
        </w:rPr>
        <w:t xml:space="preserve"> </w:t>
      </w:r>
      <w:r w:rsidRPr="00EC5295">
        <w:rPr>
          <w:rStyle w:val="Emphasis"/>
        </w:rPr>
        <w:t>military</w:t>
      </w:r>
      <w:r w:rsidRPr="00EC5295">
        <w:rPr>
          <w:rStyle w:val="StyleUnderline"/>
        </w:rPr>
        <w:t xml:space="preserve"> </w:t>
      </w:r>
      <w:r w:rsidRPr="00EC5295">
        <w:t>and intelligence</w:t>
      </w:r>
      <w:r w:rsidRPr="00EC5295">
        <w:rPr>
          <w:rStyle w:val="StyleUnderline"/>
        </w:rPr>
        <w:t xml:space="preserve"> </w:t>
      </w:r>
      <w:r w:rsidRPr="00EC5295">
        <w:rPr>
          <w:rStyle w:val="Emphasis"/>
        </w:rPr>
        <w:t>capabilities</w:t>
      </w:r>
      <w:r w:rsidRPr="00EC5295">
        <w:t xml:space="preserve"> from the ground up. Yet, so far, strategic terrorism has ¶ received relatively little attention in defense agencies, and ¶ the efforts that have been launched to combat this existential threat seem fragmented.¶ History suggests what will happen. The only thing </w:t>
      </w:r>
      <w:r w:rsidRPr="00EC5295">
        <w:rPr>
          <w:sz w:val="12"/>
        </w:rPr>
        <w:t>¶</w:t>
      </w:r>
      <w:r w:rsidRPr="00EC5295">
        <w:t xml:space="preserve"> that shakes America out of complacency is a direct threat </w:t>
      </w:r>
      <w:r w:rsidRPr="00EC5295">
        <w:rPr>
          <w:sz w:val="12"/>
        </w:rPr>
        <w:t>¶</w:t>
      </w:r>
      <w:r w:rsidRPr="00EC5295">
        <w:t xml:space="preserve"> from a determined adversary that confronts us with our </w:t>
      </w:r>
      <w:r w:rsidRPr="00EC5295">
        <w:rPr>
          <w:sz w:val="12"/>
        </w:rPr>
        <w:t>¶</w:t>
      </w:r>
      <w:r w:rsidRPr="00EC5295">
        <w:t xml:space="preserve"> shortcomings by repeatedly attacking us or hectoring us for </w:t>
      </w:r>
      <w:r w:rsidRPr="00EC5295">
        <w:rPr>
          <w:sz w:val="12"/>
        </w:rPr>
        <w:t>¶</w:t>
      </w:r>
      <w:r w:rsidRPr="00EC5295">
        <w:t xml:space="preserve"> decades</w:t>
      </w:r>
    </w:p>
    <w:p w:rsidR="000C6D6F" w:rsidRDefault="000C6D6F" w:rsidP="000C6D6F"/>
    <w:p w:rsidR="000C6D6F" w:rsidRDefault="000C6D6F" w:rsidP="000C6D6F"/>
    <w:p w:rsidR="000C6D6F" w:rsidRPr="00EC5295" w:rsidRDefault="000C6D6F" w:rsidP="000C6D6F">
      <w:pPr>
        <w:pStyle w:val="Heading3"/>
      </w:pPr>
      <w:r>
        <w:t>2NC</w:t>
      </w:r>
    </w:p>
    <w:p w:rsidR="000C6D6F" w:rsidRDefault="000C6D6F" w:rsidP="000C6D6F">
      <w:pPr>
        <w:pStyle w:val="Heading4"/>
      </w:pPr>
      <w:r>
        <w:t>Democracy causes more terror, terrorists perceive attempts to change their countries to democracies as foreign domination</w:t>
      </w:r>
    </w:p>
    <w:p w:rsidR="000C6D6F" w:rsidRPr="005803C9" w:rsidRDefault="000C6D6F" w:rsidP="000C6D6F">
      <w:proofErr w:type="spellStart"/>
      <w:r>
        <w:rPr>
          <w:rStyle w:val="Style13ptBold"/>
        </w:rPr>
        <w:t>Gause</w:t>
      </w:r>
      <w:proofErr w:type="spellEnd"/>
      <w:r>
        <w:rPr>
          <w:rStyle w:val="Style13ptBold"/>
        </w:rPr>
        <w:t xml:space="preserve">, 05 – </w:t>
      </w:r>
      <w:r w:rsidRPr="005803C9">
        <w:t xml:space="preserve">F. Gregory </w:t>
      </w:r>
      <w:proofErr w:type="spellStart"/>
      <w:r w:rsidRPr="005803C9">
        <w:t>Gause</w:t>
      </w:r>
      <w:proofErr w:type="spellEnd"/>
      <w:r w:rsidRPr="005803C9">
        <w:t xml:space="preserve"> III, Professor of International Affairs and Head of the International Affairs Department at the Bush School of Government and Public Service, Texas A&amp;M University. </w:t>
      </w:r>
      <w:proofErr w:type="gramStart"/>
      <w:r w:rsidRPr="005803C9">
        <w:t>Senior fellow at the Brookings Doha Center.</w:t>
      </w:r>
      <w:proofErr w:type="gramEnd"/>
      <w:r w:rsidRPr="005803C9">
        <w:t xml:space="preserve"> </w:t>
      </w:r>
      <w:hyperlink r:id="rId29" w:history="1">
        <w:r w:rsidRPr="0028357E">
          <w:rPr>
            <w:rStyle w:val="Hyperlink"/>
          </w:rPr>
          <w:t>https://www.foreignaffairs.com/articles/middle-east/2005-09-01/can-democracy-stop-terrorism</w:t>
        </w:r>
      </w:hyperlink>
      <w:r w:rsidRPr="005803C9">
        <w:t xml:space="preserve">, “Can Democracy Stop Terrorism?” </w:t>
      </w:r>
      <w:proofErr w:type="gramStart"/>
      <w:r w:rsidRPr="005803C9">
        <w:t>September/October issue of Foreign Affairs.</w:t>
      </w:r>
      <w:proofErr w:type="gramEnd"/>
      <w:r w:rsidRPr="005803C9">
        <w:t xml:space="preserve"> Accessed 7/7/15 PL</w:t>
      </w:r>
    </w:p>
    <w:p w:rsidR="000C6D6F" w:rsidRDefault="000C6D6F" w:rsidP="000C6D6F">
      <w:pPr>
        <w:rPr>
          <w:rStyle w:val="StyleUnderline"/>
        </w:rPr>
      </w:pPr>
      <w:r w:rsidRPr="00D10A8A">
        <w:t xml:space="preserve">Given such incomplete information, only preliminary conclusions from the academic literature are possible. However, even these seem to discredit the supposedly close link between terrorism and authoritarianism that underlies the Bush administration's logic. </w:t>
      </w:r>
      <w:r w:rsidRPr="00D10A8A">
        <w:rPr>
          <w:rStyle w:val="StyleUnderline"/>
        </w:rPr>
        <w:t>In a widely cited study of terrorist events in the 1980s, the political scientists</w:t>
      </w:r>
      <w:r w:rsidRPr="00D10A8A">
        <w:t xml:space="preserve"> William Eubank and Leonard Weinberg </w:t>
      </w:r>
      <w:r w:rsidRPr="00D10A8A">
        <w:rPr>
          <w:rStyle w:val="StyleUnderline"/>
        </w:rPr>
        <w:t>demonstrate that most terrorist incidents occur in democracies and that generally both the victims and the perpetrators are citizens of democracies</w:t>
      </w:r>
      <w:r w:rsidRPr="00D10A8A">
        <w:t xml:space="preserve">. Examining incidents from 1975 to 1997, Pennsylvania State University's </w:t>
      </w:r>
      <w:proofErr w:type="spellStart"/>
      <w:r w:rsidRPr="00D10A8A">
        <w:t>Quan</w:t>
      </w:r>
      <w:proofErr w:type="spellEnd"/>
      <w:r w:rsidRPr="00D10A8A">
        <w:t xml:space="preserve"> Li has found that although terrorist attacks are less frequent when democratic political participation is high</w:t>
      </w:r>
      <w:r w:rsidRPr="00D10A8A">
        <w:rPr>
          <w:rStyle w:val="StyleUnderline"/>
        </w:rPr>
        <w:t>, the kind of checks that liberal democracy typically places on executive power seems to encourage terrorist actions</w:t>
      </w:r>
      <w:r w:rsidRPr="00D10A8A">
        <w:t xml:space="preserve">. In his recent book, Dying to Win: The Strategic Logic of Suicide Terrorism, Robert Pape finds that </w:t>
      </w:r>
      <w:r w:rsidRPr="00D10A8A">
        <w:rPr>
          <w:rStyle w:val="StyleUnderline"/>
        </w:rPr>
        <w:t>the targets of suicide bombers are almost always democracies, but that the motivation of the groups behind those bombings is to fight against military occupation and for self-determination. Terrorists are not driven by a desire for democracy but by their opposition to what they see as foreign domination.</w:t>
      </w:r>
    </w:p>
    <w:p w:rsidR="006C6C8B" w:rsidRPr="000B311F" w:rsidRDefault="006C6C8B" w:rsidP="006C6C8B"/>
    <w:p w:rsidR="006C6C8B" w:rsidRDefault="006C6C8B" w:rsidP="006C6C8B">
      <w:pPr>
        <w:pStyle w:val="Heading4"/>
      </w:pPr>
      <w:r>
        <w:t>Democracies provide good environments for terrorists</w:t>
      </w:r>
    </w:p>
    <w:p w:rsidR="006C6C8B" w:rsidRPr="005803C9" w:rsidRDefault="006C6C8B" w:rsidP="006C6C8B">
      <w:r w:rsidRPr="000B311F">
        <w:rPr>
          <w:rStyle w:val="Style13ptBold"/>
        </w:rPr>
        <w:t>Chenoweth</w:t>
      </w:r>
      <w:r>
        <w:rPr>
          <w:rStyle w:val="Style13ptBold"/>
        </w:rPr>
        <w:t xml:space="preserve"> 06 </w:t>
      </w:r>
      <w:r w:rsidRPr="005803C9">
        <w:t xml:space="preserve">– Erica Chenoweth is a Research Fellow in the International Security Program (ISP) at the </w:t>
      </w:r>
      <w:proofErr w:type="spellStart"/>
      <w:r w:rsidRPr="005803C9">
        <w:t>Belfer</w:t>
      </w:r>
      <w:proofErr w:type="spellEnd"/>
      <w:r w:rsidRPr="005803C9">
        <w:t xml:space="preserve"> Center for Science and International Affairs, John F. Kennedy School of Government, and a doctoral candidate in political science at the University of Colorado. November 2006. </w:t>
      </w:r>
      <w:proofErr w:type="gramStart"/>
      <w:r w:rsidRPr="005803C9">
        <w:t>“The Inadvertent Effects of Democracy on Terrorist Group Emergence”.</w:t>
      </w:r>
      <w:proofErr w:type="gramEnd"/>
      <w:r w:rsidRPr="005803C9">
        <w:t xml:space="preserve"> </w:t>
      </w:r>
      <w:hyperlink r:id="rId30" w:history="1">
        <w:r w:rsidRPr="00DF55D7">
          <w:rPr>
            <w:rStyle w:val="Hyperlink"/>
          </w:rPr>
          <w:t>http://belfercenter.ksg.harvard.edu/files/chenoweth_2006_06.pdf Accessed 7-8-15</w:t>
        </w:r>
      </w:hyperlink>
      <w:r w:rsidRPr="005803C9">
        <w:t xml:space="preserve"> PL</w:t>
      </w:r>
    </w:p>
    <w:p w:rsidR="006C6C8B" w:rsidRDefault="006C6C8B" w:rsidP="006C6C8B">
      <w:r w:rsidRPr="000B311F">
        <w:t>This project contributes to this debate by exploring the causal processes linking</w:t>
      </w:r>
      <w:r>
        <w:t xml:space="preserve"> </w:t>
      </w:r>
      <w:r w:rsidRPr="000B311F">
        <w:t xml:space="preserve">democracies to terrorist group activity. I argue that </w:t>
      </w:r>
      <w:r w:rsidRPr="000B311F">
        <w:rPr>
          <w:rStyle w:val="StyleUnderline"/>
        </w:rPr>
        <w:t>terrorist activities proliferate in democratic countries for two related reasons. First, democracies provide the permissive environment, or opportunity structure, wherein terrorist groups flourish. Second, the motivation for terrorist groups to escalate in democracies can be explained by intergroup dynamics, with terrorist groups of various ideologies competing with one another for limited agenda space</w:t>
      </w:r>
      <w:r w:rsidRPr="000B311F">
        <w:t>. To test my</w:t>
      </w:r>
      <w:r>
        <w:t xml:space="preserve"> </w:t>
      </w:r>
      <w:r w:rsidRPr="000B311F">
        <w:t>hypotheses, I conduct a cross-national, longitudinal analysis of 119 countries for the period</w:t>
      </w:r>
      <w:r>
        <w:t xml:space="preserve"> </w:t>
      </w:r>
      <w:r w:rsidRPr="000B311F">
        <w:t>1975</w:t>
      </w:r>
      <w:r>
        <w:t>-</w:t>
      </w:r>
      <w:r w:rsidRPr="000B311F">
        <w:t>97, using agenda competition as the key independent variable and the number of new</w:t>
      </w:r>
      <w:r>
        <w:t xml:space="preserve"> </w:t>
      </w:r>
      <w:r w:rsidRPr="000B311F">
        <w:t>terrorist groups as the dependent variable</w:t>
      </w:r>
      <w:r>
        <w:t xml:space="preserve">. </w:t>
      </w:r>
    </w:p>
    <w:p w:rsidR="006C6C8B" w:rsidRDefault="006C6C8B" w:rsidP="006C6C8B"/>
    <w:p w:rsidR="006C6C8B" w:rsidRDefault="006C6C8B" w:rsidP="006C6C8B">
      <w:pPr>
        <w:pStyle w:val="Heading4"/>
      </w:pPr>
      <w:r>
        <w:t>Democracies are most common sources and targets of terrorist activity</w:t>
      </w:r>
    </w:p>
    <w:p w:rsidR="006C6C8B" w:rsidRPr="00F76FB8" w:rsidRDefault="006C6C8B" w:rsidP="006C6C8B">
      <w:r w:rsidRPr="00F76FB8">
        <w:rPr>
          <w:b/>
          <w:sz w:val="24"/>
        </w:rPr>
        <w:t>Chenoweth 11</w:t>
      </w:r>
      <w:r w:rsidRPr="00F76FB8">
        <w:rPr>
          <w:sz w:val="24"/>
        </w:rPr>
        <w:t xml:space="preserve"> </w:t>
      </w:r>
      <w:r>
        <w:t xml:space="preserve">– 9-29-11, Erica Chenoweth (A Research Fellow in the International Security Program (ISP) at the </w:t>
      </w:r>
      <w:proofErr w:type="spellStart"/>
      <w:r>
        <w:t>Belfer</w:t>
      </w:r>
      <w:proofErr w:type="spellEnd"/>
      <w:r>
        <w:t xml:space="preserve"> Center for Science and International Affairs, John F. Kennedy School of Government, and a doctoral candidate in political science at the University of Colorado) http://themonkeycage.org/2011/09/terrorism-in-democracies/ “Terrorism in Democracies”  Accessed 7-8-15 PL</w:t>
      </w:r>
    </w:p>
    <w:p w:rsidR="006C6C8B" w:rsidRDefault="006C6C8B" w:rsidP="006C6C8B">
      <w:pPr>
        <w:rPr>
          <w:rStyle w:val="StyleUnderline"/>
        </w:rPr>
      </w:pPr>
      <w:r>
        <w:t xml:space="preserve">Yesterday the FBI arrested a Massachusetts man, who has been subsequently charged with a number of crimes related to terrorism. [1] This is the latest in a string of plots that the U.S. has successfully thwarted, yet it raises alarms for many Americans who have felt immune from Al-Qaeda-inspired terrorism on U.S. soil. Erik Dahl, of the Naval Postgraduate School, has identified dozens of credible plots (as many as 45 by jihadist-inspired groups or individuals, according to John </w:t>
      </w:r>
      <w:proofErr w:type="spellStart"/>
      <w:r>
        <w:t>Avlon</w:t>
      </w:r>
      <w:proofErr w:type="spellEnd"/>
      <w:r>
        <w:t xml:space="preserve">) since 9/11, all of which have been either botched by offenders or thwarted by the authorities. Americans should not be too surprised by this latest wave of domestic plots. After all, </w:t>
      </w:r>
      <w:r w:rsidRPr="009113B0">
        <w:rPr>
          <w:rStyle w:val="StyleUnderline"/>
        </w:rPr>
        <w:t xml:space="preserve">domestic attacks make up the vast majority of terrorist activity—jihadist or not. Neither should they be too surprised about homegrown AQ-inspired activity, which is simply part of the current wave of terrorist activity around the world, as Karen Rasler and William Thompson tell us. Some scholars have even argued that Al Qaeda-inspired terrorism is simply a “fad” that will eventually go the way of all other </w:t>
      </w:r>
      <w:proofErr w:type="spellStart"/>
      <w:r w:rsidRPr="009113B0">
        <w:rPr>
          <w:rStyle w:val="StyleUnderline"/>
        </w:rPr>
        <w:t>other</w:t>
      </w:r>
      <w:proofErr w:type="spellEnd"/>
      <w:r w:rsidRPr="009113B0">
        <w:rPr>
          <w:rStyle w:val="StyleUnderline"/>
        </w:rPr>
        <w:t xml:space="preserve"> fads. Nonetheless, this brings up three important questions:  (1) Will the current wave of jihadist terrorism be replaced? (2) If so, by what kind of terrorism? (3) Where? My answers: (1) </w:t>
      </w:r>
      <w:proofErr w:type="gramStart"/>
      <w:r w:rsidRPr="009113B0">
        <w:rPr>
          <w:rStyle w:val="StyleUnderline"/>
        </w:rPr>
        <w:t>Probably</w:t>
      </w:r>
      <w:proofErr w:type="gramEnd"/>
      <w:r w:rsidRPr="009113B0">
        <w:rPr>
          <w:rStyle w:val="StyleUnderline"/>
        </w:rPr>
        <w:t>. (2) Who knows? (3) Largely in democratic countries, most likely. One of the most important continuities during the past forty years is the fact that terrorism tends to occur much more in democratic countries than in nondemocratic ones</w:t>
      </w:r>
      <w:r>
        <w:t xml:space="preserve">—the subject of the book I am currently completing for Columbia University Press. Take a look at this chart, which shows the </w:t>
      </w:r>
      <w:proofErr w:type="spellStart"/>
      <w:r>
        <w:t>the</w:t>
      </w:r>
      <w:proofErr w:type="spellEnd"/>
      <w:r>
        <w:t xml:space="preserve"> number of terrorist attacks between 1970 and 2008 according to the Global Terrorism Database, distributed by regime type. This chart shows that democracies remain the most frequent targets of terrorist attacks around the world [2]. </w:t>
      </w:r>
      <w:r w:rsidRPr="009113B0">
        <w:rPr>
          <w:rStyle w:val="StyleUnderline"/>
        </w:rPr>
        <w:t>Additional research confirms that despite all of the concern about terrorism in weak states, democracies also remain the most frequent sources of terrorist activity.</w:t>
      </w:r>
    </w:p>
    <w:p w:rsidR="006C6C8B" w:rsidRDefault="006C6C8B" w:rsidP="006C6C8B">
      <w:pPr>
        <w:rPr>
          <w:rStyle w:val="StyleUnderline"/>
        </w:rPr>
      </w:pPr>
    </w:p>
    <w:p w:rsidR="006C6C8B" w:rsidRDefault="006C6C8B" w:rsidP="006C6C8B">
      <w:pPr>
        <w:rPr>
          <w:rStyle w:val="StyleUnderline"/>
        </w:rPr>
      </w:pPr>
    </w:p>
    <w:p w:rsidR="006C6C8B" w:rsidRDefault="006C6C8B" w:rsidP="006C6C8B">
      <w:pPr>
        <w:pStyle w:val="Heading4"/>
      </w:pPr>
      <w:r>
        <w:t>Attempts to democratize Middle Eastern nations are irrational and produce more violence</w:t>
      </w:r>
    </w:p>
    <w:p w:rsidR="006C6C8B" w:rsidRPr="005803C9" w:rsidRDefault="006C6C8B" w:rsidP="006C6C8B">
      <w:proofErr w:type="spellStart"/>
      <w:r>
        <w:rPr>
          <w:rStyle w:val="Style13ptBold"/>
        </w:rPr>
        <w:t>Harsayni</w:t>
      </w:r>
      <w:proofErr w:type="spellEnd"/>
      <w:r>
        <w:rPr>
          <w:rStyle w:val="Style13ptBold"/>
        </w:rPr>
        <w:t xml:space="preserve"> 15</w:t>
      </w:r>
      <w:r w:rsidRPr="005803C9">
        <w:t xml:space="preserve"> – David </w:t>
      </w:r>
      <w:proofErr w:type="spellStart"/>
      <w:r w:rsidRPr="005803C9">
        <w:t>Harsayni</w:t>
      </w:r>
      <w:proofErr w:type="spellEnd"/>
      <w:r w:rsidRPr="005803C9">
        <w:t xml:space="preserve">, 2-19-15, </w:t>
      </w:r>
      <w:proofErr w:type="spellStart"/>
      <w:r w:rsidRPr="005803C9">
        <w:t>Harsayni</w:t>
      </w:r>
      <w:proofErr w:type="spellEnd"/>
      <w:r w:rsidRPr="005803C9">
        <w:t xml:space="preserve"> is a senior editor at The Federalist. </w:t>
      </w:r>
      <w:proofErr w:type="spellStart"/>
      <w:r w:rsidRPr="005803C9">
        <w:t>Harsanyi</w:t>
      </w:r>
      <w:proofErr w:type="spellEnd"/>
      <w:r w:rsidRPr="005803C9">
        <w:t xml:space="preserve"> is a nationally syndicated columnist and author of three books. His work has appeared in the Wall Street Journal, Washington Post, Weekly Standard, National Review, Reason, New York Post, and numerous other publications. David has appeared on Fox News, CNN, MSNBC, NPR, ABC World News Tonight, NBC Nightly News and dozens of radio talk shows across the country, “Obama is wrong. Democracy is the Last Thing the Middle East Needs Right Now” </w:t>
      </w:r>
      <w:hyperlink r:id="rId31" w:history="1">
        <w:r w:rsidRPr="00DF55D7">
          <w:rPr>
            <w:rStyle w:val="Hyperlink"/>
          </w:rPr>
          <w:t>http://thefederalist.com/2015/02/19/obama-is-wrong-democracy-is-the-last-thing-the-middle-east-needs-right-now/</w:t>
        </w:r>
      </w:hyperlink>
      <w:r w:rsidRPr="005803C9">
        <w:t xml:space="preserve"> Accessed 7-8-15 PL</w:t>
      </w:r>
    </w:p>
    <w:p w:rsidR="006C6C8B" w:rsidRDefault="006C6C8B" w:rsidP="006C6C8B">
      <w:r>
        <w:t>President Barack Obama gave a speech at White House’s “Countering Violent Extremism” summit yesterday crammed with predictable feel-good ideas for combating the imaginary root causes of Islamic extremism</w:t>
      </w:r>
      <w:r w:rsidRPr="0035130F">
        <w:rPr>
          <w:rStyle w:val="StyleUnderline"/>
        </w:rPr>
        <w:t>. And in the midst of arguing that radicalism was principally driven by anger over colonialism, illiteracy, and unemployment, Obama proposed an idea that we should have been abandoned trillions of dollars and many years ago: more democracy.</w:t>
      </w:r>
      <w:r>
        <w:t xml:space="preserve"> </w:t>
      </w:r>
      <w:r w:rsidRPr="0035130F">
        <w:rPr>
          <w:rStyle w:val="StyleUnderline"/>
        </w:rPr>
        <w:t>Here’s how the president laid it out</w:t>
      </w:r>
      <w:r>
        <w:t xml:space="preserve"> in the Los Angeles Times: “</w:t>
      </w:r>
      <w:r w:rsidRPr="0035130F">
        <w:rPr>
          <w:rStyle w:val="StyleUnderline"/>
        </w:rPr>
        <w:t>Efforts to counter violent extremism will only succeed if citizens can address legitimate grievances through the democratic process and express themselves through strong civil societies</w:t>
      </w:r>
      <w:r>
        <w:t xml:space="preserve">.” First of all, </w:t>
      </w:r>
      <w:r w:rsidRPr="0035130F">
        <w:rPr>
          <w:rStyle w:val="StyleUnderline"/>
        </w:rPr>
        <w:t xml:space="preserve">does Obama really believe that extremists have “legitimate grievances?” Are the disaffected youth recruited from the slums of Paris (but, curiously, not from the slums of Rio or Beijing) concerned that France doesn’t offer a strong enough civil society? Are the radicals beheading Christians in North Africa ticked off over a lack of women’s rights in Yemen? Are extremists who target Jews and free-speech enthusiasts in Copenhagen worried about the health of democratic institutions in Europe? </w:t>
      </w:r>
      <w:r w:rsidRPr="0035130F">
        <w:rPr>
          <w:rStyle w:val="Emphasis"/>
        </w:rPr>
        <w:t>No, it’s the grievances themselves that are the root of the problem</w:t>
      </w:r>
      <w:r>
        <w:t xml:space="preserve">. </w:t>
      </w:r>
      <w:r w:rsidRPr="0035130F">
        <w:rPr>
          <w:rStyle w:val="StyleUnderline"/>
        </w:rPr>
        <w:t xml:space="preserve">In most Arab countries, the authoritarian leadership is in some ways more liberal than the majority of the citizenry. As bad as these regimes are – and we coddle and enable many of them – </w:t>
      </w:r>
      <w:r w:rsidRPr="0035130F">
        <w:rPr>
          <w:rStyle w:val="Emphasis"/>
        </w:rPr>
        <w:t>almost every time the democratic process has been tried</w:t>
      </w:r>
      <w:r w:rsidRPr="0035130F">
        <w:rPr>
          <w:rStyle w:val="StyleUnderline"/>
        </w:rPr>
        <w:t xml:space="preserve"> in the Islamic world, </w:t>
      </w:r>
      <w:r w:rsidRPr="0035130F">
        <w:rPr>
          <w:rStyle w:val="Emphasis"/>
        </w:rPr>
        <w:t>it’s produced more extremism and factional violence</w:t>
      </w:r>
      <w:r>
        <w:t>. So which nation does the president propose would benefit most from more democracy? Pakistan? Iraq? Saudi Arabia? Jordan? How would Christians and Alawites fare in a democratic Syria, do you think?</w:t>
      </w:r>
    </w:p>
    <w:p w:rsidR="006C6C8B" w:rsidRDefault="006C6C8B" w:rsidP="006C6C8B"/>
    <w:p w:rsidR="006C6C8B" w:rsidRPr="00262BB6" w:rsidRDefault="00B846EF" w:rsidP="006C6C8B">
      <w:pPr>
        <w:pStyle w:val="Heading3"/>
      </w:pPr>
      <w:r>
        <w:t>Demo Bad: Terror Defense</w:t>
      </w:r>
    </w:p>
    <w:p w:rsidR="006C6C8B" w:rsidRDefault="006C6C8B" w:rsidP="006C6C8B">
      <w:pPr>
        <w:pStyle w:val="Heading4"/>
      </w:pPr>
      <w:r>
        <w:t>Democracy has no effect on terrorists motives or ability to recruit</w:t>
      </w:r>
    </w:p>
    <w:p w:rsidR="006C6C8B" w:rsidRPr="005803C9" w:rsidRDefault="006C6C8B" w:rsidP="006C6C8B">
      <w:proofErr w:type="spellStart"/>
      <w:r>
        <w:rPr>
          <w:rStyle w:val="Style13ptBold"/>
        </w:rPr>
        <w:t>Gause</w:t>
      </w:r>
      <w:proofErr w:type="spellEnd"/>
      <w:r>
        <w:rPr>
          <w:rStyle w:val="Style13ptBold"/>
        </w:rPr>
        <w:t xml:space="preserve">, 05 – </w:t>
      </w:r>
      <w:r w:rsidRPr="005803C9">
        <w:t xml:space="preserve">F. Gregory </w:t>
      </w:r>
      <w:proofErr w:type="spellStart"/>
      <w:r w:rsidRPr="005803C9">
        <w:t>Gause</w:t>
      </w:r>
      <w:proofErr w:type="spellEnd"/>
      <w:r w:rsidRPr="005803C9">
        <w:t xml:space="preserve"> III, Professor of International Affairs and Head of the International Affairs Department at the Bush School of Government and Public Service, Texas A&amp;M University. </w:t>
      </w:r>
      <w:proofErr w:type="gramStart"/>
      <w:r w:rsidRPr="005803C9">
        <w:t>Senior fellow at the Brookings Doha Center.</w:t>
      </w:r>
      <w:proofErr w:type="gramEnd"/>
      <w:r w:rsidRPr="005803C9">
        <w:t xml:space="preserve"> </w:t>
      </w:r>
      <w:hyperlink r:id="rId32" w:history="1">
        <w:r w:rsidRPr="0028357E">
          <w:rPr>
            <w:rStyle w:val="Hyperlink"/>
          </w:rPr>
          <w:t>https://www.foreignaffairs.com/articles/middle-east/2005-09-01/can-democracy-stop-terrorism</w:t>
        </w:r>
      </w:hyperlink>
      <w:r w:rsidRPr="005803C9">
        <w:t xml:space="preserve">, “Can Democracy Stop Terrorism?” </w:t>
      </w:r>
      <w:proofErr w:type="gramStart"/>
      <w:r w:rsidRPr="005803C9">
        <w:t>September/October issue of Foreign Affairs.</w:t>
      </w:r>
      <w:proofErr w:type="gramEnd"/>
      <w:r w:rsidRPr="005803C9">
        <w:t xml:space="preserve"> Accessed 7/7/15 PL</w:t>
      </w:r>
    </w:p>
    <w:p w:rsidR="006C6C8B" w:rsidRDefault="006C6C8B" w:rsidP="006C6C8B">
      <w:r>
        <w:t xml:space="preserve">But this begs a fundamental question: Is it true that the more democratic a country becomes, the less likely it is to produce terrorists and terrorist groups? In other words, </w:t>
      </w:r>
      <w:r w:rsidRPr="00C62D93">
        <w:rPr>
          <w:rStyle w:val="StyleUnderline"/>
        </w:rPr>
        <w:t>is the security rationale for promoting democracy in the Arab world based on a sound premise</w:t>
      </w:r>
      <w:r>
        <w:t xml:space="preserve">? Unfortunately, </w:t>
      </w:r>
      <w:r w:rsidRPr="00C62D93">
        <w:rPr>
          <w:rStyle w:val="StyleUnderline"/>
        </w:rPr>
        <w:t>the answer appears to be no</w:t>
      </w:r>
      <w:r>
        <w:t>. Although what is known about terrorism is admittedly incomplete</w:t>
      </w:r>
      <w:r w:rsidRPr="00DC4985">
        <w:rPr>
          <w:rStyle w:val="StyleUnderline"/>
        </w:rPr>
        <w:t>, the data available do not show a strong relationship between democracy and an absence of or a reduction in terrorism. Terrorism appears to stem from factors much more specific than regime type.</w:t>
      </w:r>
      <w:r>
        <w:t xml:space="preserve"> Nor is it likely that democratization would end the current campaign against the United States. </w:t>
      </w:r>
      <w:r w:rsidRPr="00DC4985">
        <w:rPr>
          <w:rStyle w:val="StyleUnderline"/>
        </w:rPr>
        <w:t>Al Qaeda and like-minded groups are not fighting for democracy in the Muslim world; they are fighting to impose their vision of an Islamic state.</w:t>
      </w:r>
      <w:r>
        <w:t xml:space="preserve"> </w:t>
      </w:r>
      <w:r w:rsidRPr="00DC4985">
        <w:rPr>
          <w:rStyle w:val="StyleUnderline"/>
        </w:rPr>
        <w:t>Nor is there any evidence that democracy in the Arab world would "drain the swamp," eliminating soft support for terrorist organizations among the Arab public and reducing the number of potential recruits for them</w:t>
      </w:r>
      <w:r>
        <w:t>.</w:t>
      </w:r>
    </w:p>
    <w:p w:rsidR="006C6C8B" w:rsidRDefault="006C6C8B" w:rsidP="006C6C8B"/>
    <w:p w:rsidR="006C6C8B" w:rsidRDefault="006C6C8B" w:rsidP="006C6C8B">
      <w:pPr>
        <w:pStyle w:val="Heading4"/>
      </w:pPr>
      <w:r>
        <w:t>Democracy has no effect on terrorism</w:t>
      </w:r>
    </w:p>
    <w:p w:rsidR="006C6C8B" w:rsidRPr="005803C9" w:rsidRDefault="006C6C8B" w:rsidP="006C6C8B">
      <w:proofErr w:type="spellStart"/>
      <w:r>
        <w:rPr>
          <w:rStyle w:val="Style13ptBold"/>
        </w:rPr>
        <w:t>Gause</w:t>
      </w:r>
      <w:proofErr w:type="spellEnd"/>
      <w:r>
        <w:rPr>
          <w:rStyle w:val="Style13ptBold"/>
        </w:rPr>
        <w:t xml:space="preserve">, 05 – </w:t>
      </w:r>
      <w:r w:rsidRPr="005803C9">
        <w:t xml:space="preserve">F. Gregory </w:t>
      </w:r>
      <w:proofErr w:type="spellStart"/>
      <w:r w:rsidRPr="005803C9">
        <w:t>Gause</w:t>
      </w:r>
      <w:proofErr w:type="spellEnd"/>
      <w:r w:rsidRPr="005803C9">
        <w:t xml:space="preserve"> III, Professor of International Affairs and Head of the International Affairs Department at the Bush School of Government and Public Service, Texas A&amp;M University. </w:t>
      </w:r>
      <w:proofErr w:type="gramStart"/>
      <w:r w:rsidRPr="005803C9">
        <w:t>Senior fellow at the Brookings Doha Center.</w:t>
      </w:r>
      <w:proofErr w:type="gramEnd"/>
      <w:r w:rsidRPr="005803C9">
        <w:t xml:space="preserve"> </w:t>
      </w:r>
      <w:hyperlink r:id="rId33" w:history="1">
        <w:r w:rsidRPr="0028357E">
          <w:rPr>
            <w:rStyle w:val="Hyperlink"/>
          </w:rPr>
          <w:t>https://www.foreignaffairs.com/articles/middle-east/2005-09-01/can-democracy-stop-terrorism</w:t>
        </w:r>
      </w:hyperlink>
      <w:r w:rsidRPr="005803C9">
        <w:t xml:space="preserve">, “Can Democracy Stop Terrorism?” </w:t>
      </w:r>
      <w:proofErr w:type="gramStart"/>
      <w:r w:rsidRPr="005803C9">
        <w:t>September/October issue of Foreign Affairs.</w:t>
      </w:r>
      <w:proofErr w:type="gramEnd"/>
      <w:r w:rsidRPr="005803C9">
        <w:t xml:space="preserve"> Accessed 7/7/15 PL</w:t>
      </w:r>
    </w:p>
    <w:p w:rsidR="006C6C8B" w:rsidRDefault="006C6C8B" w:rsidP="006C6C8B">
      <w:pPr>
        <w:rPr>
          <w:rStyle w:val="StyleUnderline"/>
        </w:rPr>
      </w:pPr>
      <w:r w:rsidRPr="00DC4985">
        <w:rPr>
          <w:rStyle w:val="StyleUnderline"/>
        </w:rPr>
        <w:t>There is</w:t>
      </w:r>
      <w:r>
        <w:t xml:space="preserve">, in other words, </w:t>
      </w:r>
      <w:r w:rsidRPr="00DC4985">
        <w:rPr>
          <w:rStyle w:val="StyleUnderline"/>
        </w:rPr>
        <w:t>no solid empirical evidence for a strong link between democracy</w:t>
      </w:r>
      <w:r>
        <w:t xml:space="preserve">, or any other regime type, </w:t>
      </w:r>
      <w:r w:rsidRPr="00C62D93">
        <w:rPr>
          <w:rStyle w:val="StyleUnderline"/>
        </w:rPr>
        <w:t>and terrorism, in either a positive or a negative direction</w:t>
      </w:r>
      <w:r>
        <w:t>. In her highly praised post-September 11 study of religious militants, Terror in the Name of God, Jessica Stern argues that "</w:t>
      </w:r>
      <w:r w:rsidRPr="00C62D93">
        <w:rPr>
          <w:rStyle w:val="StyleUnderline"/>
        </w:rPr>
        <w:t>democratization is not necessarily the best way to fight Islamic extremism," because the transition to democracy "has been found to be an especially vulnerable period for states across the board." Terrorism springs from sources other than the form of government of a state. There is no reason to believe that a more democratic Arab world will</w:t>
      </w:r>
      <w:r>
        <w:t xml:space="preserve">, simply by virtue of being more democratic, </w:t>
      </w:r>
      <w:r w:rsidRPr="00C62D93">
        <w:rPr>
          <w:rStyle w:val="StyleUnderline"/>
        </w:rPr>
        <w:t>generate fewer terrorists.</w:t>
      </w:r>
    </w:p>
    <w:p w:rsidR="006C6C8B" w:rsidRDefault="006C6C8B" w:rsidP="006C6C8B"/>
    <w:p w:rsidR="00F20E6B" w:rsidRDefault="001E4CB5" w:rsidP="001E4CB5">
      <w:pPr>
        <w:pStyle w:val="Heading1"/>
      </w:pPr>
      <w:r>
        <w:t>Transition/Backsliding</w:t>
      </w:r>
    </w:p>
    <w:p w:rsidR="001E4CB5" w:rsidRDefault="001E4CB5" w:rsidP="001E4CB5"/>
    <w:p w:rsidR="001E4CB5" w:rsidRDefault="001E4CB5" w:rsidP="001E4CB5"/>
    <w:p w:rsidR="001E4CB5" w:rsidRDefault="001E4CB5" w:rsidP="001E4CB5">
      <w:pPr>
        <w:pStyle w:val="Heading2"/>
      </w:pPr>
      <w:r w:rsidRPr="001E4CB5">
        <w:t>Transition Wars</w:t>
      </w:r>
      <w:r w:rsidR="0030317A">
        <w:t xml:space="preserve"> Yes/No</w:t>
      </w:r>
    </w:p>
    <w:p w:rsidR="00742923" w:rsidRDefault="00742923" w:rsidP="00742923"/>
    <w:p w:rsidR="00742923" w:rsidRPr="00742923" w:rsidRDefault="00D22982" w:rsidP="00742923">
      <w:pPr>
        <w:pStyle w:val="Heading3"/>
      </w:pPr>
      <w:r>
        <w:t xml:space="preserve">Yes </w:t>
      </w:r>
      <w:r w:rsidR="00742923">
        <w:t>Transition Wars</w:t>
      </w:r>
      <w:r w:rsidR="00F2335C">
        <w:t xml:space="preserve"> 1NC</w:t>
      </w:r>
    </w:p>
    <w:p w:rsidR="00F2335C" w:rsidRDefault="00F2335C" w:rsidP="00F2335C">
      <w:pPr>
        <w:pStyle w:val="Heading4"/>
      </w:pPr>
      <w:r>
        <w:t>Democratization leads to war, countries undergoing democratization are more likely to indulge in war.</w:t>
      </w:r>
    </w:p>
    <w:p w:rsidR="00F2335C" w:rsidRDefault="00F2335C" w:rsidP="00F2335C">
      <w:pPr>
        <w:rPr>
          <w:szCs w:val="16"/>
        </w:rPr>
      </w:pPr>
    </w:p>
    <w:p w:rsidR="00F2335C" w:rsidRPr="00C8505E" w:rsidRDefault="00F2335C" w:rsidP="00F2335C">
      <w:pPr>
        <w:rPr>
          <w:szCs w:val="16"/>
        </w:rPr>
      </w:pPr>
      <w:r>
        <w:rPr>
          <w:b/>
          <w:sz w:val="24"/>
          <w:szCs w:val="24"/>
        </w:rPr>
        <w:t>Mansfield and Snyder, 95</w:t>
      </w:r>
      <w:r w:rsidRPr="00C8505E">
        <w:rPr>
          <w:szCs w:val="16"/>
        </w:rPr>
        <w:t xml:space="preserve">Edward D. Mansfield is Associate Professor of Political Science at Columbia University and author of Power, Trade, and War. Jack Snyder, Professor of Political Science and Director of the Institute of War and Peace Studies at Columbia University, is the author of Myths of Empire. A longer version of this article will appear in the </w:t>
      </w:r>
      <w:proofErr w:type="gramStart"/>
      <w:r w:rsidRPr="00C8505E">
        <w:rPr>
          <w:szCs w:val="16"/>
        </w:rPr>
        <w:t>Summer</w:t>
      </w:r>
      <w:proofErr w:type="gramEnd"/>
      <w:r w:rsidRPr="00C8505E">
        <w:rPr>
          <w:szCs w:val="16"/>
        </w:rPr>
        <w:t xml:space="preserve"> 1995 issue of International </w:t>
      </w:r>
      <w:proofErr w:type="spellStart"/>
      <w:r w:rsidRPr="00C8505E">
        <w:rPr>
          <w:szCs w:val="16"/>
        </w:rPr>
        <w:t>SecurityEdward</w:t>
      </w:r>
      <w:proofErr w:type="spellEnd"/>
      <w:r w:rsidRPr="00C8505E">
        <w:rPr>
          <w:szCs w:val="16"/>
        </w:rPr>
        <w:t xml:space="preserve"> D. Mansfield is Associate Professor of Political Science at Columbia University and author of Power, Trade, and War. Jack Snyder, Professor of Political Science and Director of the Institute of War and Peace Studies at Columbia University, is the author of Myths of Empire. A longer version of this article will appear in the </w:t>
      </w:r>
      <w:proofErr w:type="gramStart"/>
      <w:r w:rsidRPr="00C8505E">
        <w:rPr>
          <w:szCs w:val="16"/>
        </w:rPr>
        <w:t>Summer</w:t>
      </w:r>
      <w:proofErr w:type="gramEnd"/>
      <w:r w:rsidRPr="00C8505E">
        <w:rPr>
          <w:szCs w:val="16"/>
        </w:rPr>
        <w:t xml:space="preserve"> 1995 issue of International Security.</w:t>
      </w:r>
      <w:r w:rsidRPr="00C8505E">
        <w:t xml:space="preserve"> </w:t>
      </w:r>
      <w:r w:rsidRPr="00C8505E">
        <w:rPr>
          <w:szCs w:val="16"/>
        </w:rPr>
        <w:t>https://www.foreignaffairs.com/articles/china/1995-05-01/democratization-and-war</w:t>
      </w:r>
    </w:p>
    <w:p w:rsidR="00F2335C" w:rsidRPr="002B2254" w:rsidRDefault="00F2335C" w:rsidP="00F2335C">
      <w:pPr>
        <w:rPr>
          <w:sz w:val="14"/>
        </w:rPr>
      </w:pPr>
      <w:r w:rsidRPr="002B2254">
        <w:rPr>
          <w:sz w:val="14"/>
        </w:rPr>
        <w:t xml:space="preserve">It is probably true that a world in which more countries were mature, stable democracies would be safer and preferable for the United States. But </w:t>
      </w:r>
      <w:r w:rsidRPr="00B975DD">
        <w:rPr>
          <w:rStyle w:val="StyleUnderline"/>
          <w:highlight w:val="yellow"/>
        </w:rPr>
        <w:t>countries do not become mature democracies overnight. They</w:t>
      </w:r>
      <w:r w:rsidRPr="002B2254">
        <w:rPr>
          <w:sz w:val="14"/>
          <w:highlight w:val="yellow"/>
        </w:rPr>
        <w:t xml:space="preserve"> </w:t>
      </w:r>
      <w:r w:rsidRPr="00B975DD">
        <w:rPr>
          <w:rStyle w:val="StyleUnderline"/>
          <w:highlight w:val="yellow"/>
        </w:rPr>
        <w:t>usually go through a rocky transition,</w:t>
      </w:r>
      <w:r w:rsidRPr="002B2254">
        <w:rPr>
          <w:sz w:val="14"/>
        </w:rPr>
        <w:t xml:space="preserve"> where </w:t>
      </w:r>
      <w:r w:rsidRPr="00B975DD">
        <w:rPr>
          <w:rStyle w:val="StyleUnderline"/>
          <w:highlight w:val="yellow"/>
        </w:rPr>
        <w:t>mass politics mixes</w:t>
      </w:r>
      <w:r w:rsidRPr="002B2254">
        <w:rPr>
          <w:sz w:val="14"/>
        </w:rPr>
        <w:t xml:space="preserve"> with authoritarian elite politics </w:t>
      </w:r>
      <w:r w:rsidRPr="00B975DD">
        <w:rPr>
          <w:rStyle w:val="StyleUnderline"/>
          <w:highlight w:val="yellow"/>
        </w:rPr>
        <w:t>in a</w:t>
      </w:r>
      <w:r w:rsidRPr="002B2254">
        <w:rPr>
          <w:sz w:val="14"/>
          <w:highlight w:val="yellow"/>
        </w:rPr>
        <w:t xml:space="preserve"> </w:t>
      </w:r>
      <w:r w:rsidRPr="00B975DD">
        <w:rPr>
          <w:rStyle w:val="StyleUnderline"/>
          <w:highlight w:val="yellow"/>
        </w:rPr>
        <w:t>volatile way.</w:t>
      </w:r>
      <w:r w:rsidRPr="002B2254">
        <w:rPr>
          <w:sz w:val="14"/>
        </w:rPr>
        <w:t xml:space="preserve"> </w:t>
      </w:r>
      <w:r w:rsidRPr="00B975DD">
        <w:rPr>
          <w:rStyle w:val="StyleUnderline"/>
          <w:highlight w:val="yellow"/>
        </w:rPr>
        <w:t>Statistical evidence</w:t>
      </w:r>
      <w:r w:rsidRPr="00B975DD">
        <w:rPr>
          <w:rStyle w:val="StyleUnderline"/>
        </w:rPr>
        <w:t xml:space="preserve"> </w:t>
      </w:r>
      <w:r w:rsidRPr="002B2254">
        <w:rPr>
          <w:sz w:val="14"/>
        </w:rPr>
        <w:t xml:space="preserve">covering the past two centuries </w:t>
      </w:r>
      <w:r w:rsidRPr="00B975DD">
        <w:rPr>
          <w:rStyle w:val="StyleUnderline"/>
          <w:highlight w:val="yellow"/>
        </w:rPr>
        <w:t>shows</w:t>
      </w:r>
      <w:r w:rsidRPr="002B2254">
        <w:rPr>
          <w:sz w:val="14"/>
        </w:rPr>
        <w:t xml:space="preserve"> that</w:t>
      </w:r>
      <w:r w:rsidRPr="002B2254">
        <w:rPr>
          <w:rStyle w:val="StyleUnderline"/>
        </w:rPr>
        <w:t xml:space="preserve"> </w:t>
      </w:r>
      <w:r w:rsidRPr="002B2254">
        <w:rPr>
          <w:rStyle w:val="Emphasis"/>
          <w:highlight w:val="yellow"/>
        </w:rPr>
        <w:t>in</w:t>
      </w:r>
      <w:r w:rsidRPr="002B2254">
        <w:rPr>
          <w:rStyle w:val="Emphasis"/>
        </w:rPr>
        <w:t xml:space="preserve"> </w:t>
      </w:r>
      <w:r w:rsidRPr="002B2254">
        <w:rPr>
          <w:rStyle w:val="Emphasis"/>
          <w:highlight w:val="yellow"/>
        </w:rPr>
        <w:t>this transitional phase of democratization,</w:t>
      </w:r>
      <w:r w:rsidRPr="002B2254">
        <w:rPr>
          <w:rStyle w:val="Emphasis"/>
        </w:rPr>
        <w:t xml:space="preserve"> </w:t>
      </w:r>
      <w:r w:rsidRPr="002B2254">
        <w:rPr>
          <w:rStyle w:val="Emphasis"/>
          <w:highlight w:val="yellow"/>
        </w:rPr>
        <w:t>countries become more aggressive and war-prone</w:t>
      </w:r>
      <w:r w:rsidRPr="00B975DD">
        <w:rPr>
          <w:rStyle w:val="StyleUnderline"/>
          <w:highlight w:val="yellow"/>
        </w:rPr>
        <w:t>, not less, and they do fight wars with democratic states</w:t>
      </w:r>
      <w:r w:rsidRPr="002B2254">
        <w:rPr>
          <w:sz w:val="14"/>
          <w:highlight w:val="yellow"/>
        </w:rPr>
        <w:t>.</w:t>
      </w:r>
      <w:r w:rsidRPr="002B2254">
        <w:rPr>
          <w:sz w:val="14"/>
        </w:rPr>
        <w:t xml:space="preserve"> In fact, formerly authoritarian states where democratic participation is on the rise are more likely to fight wars than are stable democracies or autocracies. States that make the biggest </w:t>
      </w:r>
      <w:r w:rsidRPr="002B2254">
        <w:rPr>
          <w:sz w:val="14"/>
          <w:highlight w:val="yellow"/>
        </w:rPr>
        <w:t>leap, from total autocracy</w:t>
      </w:r>
      <w:r w:rsidRPr="002B2254">
        <w:rPr>
          <w:sz w:val="14"/>
        </w:rPr>
        <w:t xml:space="preserve"> </w:t>
      </w:r>
      <w:r w:rsidRPr="002B2254">
        <w:rPr>
          <w:sz w:val="14"/>
          <w:highlight w:val="yellow"/>
        </w:rPr>
        <w:t>to</w:t>
      </w:r>
      <w:r w:rsidRPr="002B2254">
        <w:rPr>
          <w:sz w:val="14"/>
        </w:rPr>
        <w:t xml:space="preserve"> extensive mass </w:t>
      </w:r>
      <w:r w:rsidRPr="00B975DD">
        <w:rPr>
          <w:rStyle w:val="StyleUnderline"/>
          <w:highlight w:val="yellow"/>
        </w:rPr>
        <w:t>democracy--like contemporary Russia--are about</w:t>
      </w:r>
      <w:r w:rsidRPr="002B2254">
        <w:rPr>
          <w:sz w:val="14"/>
          <w:highlight w:val="yellow"/>
        </w:rPr>
        <w:t xml:space="preserve"> </w:t>
      </w:r>
      <w:r w:rsidRPr="00B975DD">
        <w:rPr>
          <w:rStyle w:val="StyleUnderline"/>
          <w:highlight w:val="yellow"/>
        </w:rPr>
        <w:t>twice as likely to fight wars</w:t>
      </w:r>
      <w:r w:rsidRPr="002B2254">
        <w:rPr>
          <w:sz w:val="14"/>
        </w:rPr>
        <w:t xml:space="preserve"> in the decade </w:t>
      </w:r>
      <w:r w:rsidRPr="00B975DD">
        <w:rPr>
          <w:rStyle w:val="StyleUnderline"/>
          <w:highlight w:val="yellow"/>
        </w:rPr>
        <w:t>after democratization</w:t>
      </w:r>
      <w:r w:rsidRPr="002B2254">
        <w:rPr>
          <w:sz w:val="14"/>
        </w:rPr>
        <w:t xml:space="preserve"> as are states that remain autocracies. This historical pattern of democratization, belligerent nationalism, and war is already emerging in some of today's new or partial democracies, especially some formerly communist states. Two pairs of states--</w:t>
      </w:r>
      <w:r w:rsidRPr="002B2254">
        <w:rPr>
          <w:rStyle w:val="Emphasis"/>
          <w:highlight w:val="yellow"/>
        </w:rPr>
        <w:t>Serbia</w:t>
      </w:r>
      <w:r w:rsidRPr="002B2254">
        <w:rPr>
          <w:sz w:val="14"/>
        </w:rPr>
        <w:t xml:space="preserve"> and </w:t>
      </w:r>
      <w:r w:rsidRPr="002B2254">
        <w:rPr>
          <w:rStyle w:val="Emphasis"/>
          <w:highlight w:val="yellow"/>
        </w:rPr>
        <w:t>Croatia,</w:t>
      </w:r>
      <w:r w:rsidRPr="002B2254">
        <w:rPr>
          <w:sz w:val="14"/>
        </w:rPr>
        <w:t xml:space="preserve"> and </w:t>
      </w:r>
      <w:r w:rsidRPr="002B2254">
        <w:rPr>
          <w:rStyle w:val="Emphasis"/>
          <w:highlight w:val="yellow"/>
        </w:rPr>
        <w:t>Armenia and Azerbaijan--have found themselves at war while experimenting with varying degrees of electoral democracy</w:t>
      </w:r>
      <w:r w:rsidRPr="00B975DD">
        <w:rPr>
          <w:rStyle w:val="StyleUnderline"/>
          <w:highlight w:val="yellow"/>
        </w:rPr>
        <w:t>.</w:t>
      </w:r>
      <w:r w:rsidRPr="002B2254">
        <w:rPr>
          <w:sz w:val="14"/>
        </w:rPr>
        <w:t xml:space="preserve"> The electorate of Russia's partial democracy cast nearly a quarter of its votes for the party of radical nationalist Vladimir Zhirinovsky. Even mainstream Russian politicians have adopted an imperial tone in their dealings with neighboring former Soviet republics, and military force has been used ruthlessly in Chechnya.</w:t>
      </w:r>
    </w:p>
    <w:p w:rsidR="00F2335C" w:rsidRDefault="00F2335C" w:rsidP="00F2335C">
      <w:pPr>
        <w:rPr>
          <w:rStyle w:val="StyleUnderline"/>
        </w:rPr>
      </w:pPr>
      <w:r w:rsidRPr="00B975DD">
        <w:rPr>
          <w:rStyle w:val="StyleUnderline"/>
          <w:highlight w:val="yellow"/>
        </w:rPr>
        <w:t>Because we view democratization as a gradual process, rather than a sudden change</w:t>
      </w:r>
      <w:r w:rsidRPr="001A37AE">
        <w:rPr>
          <w:highlight w:val="yellow"/>
        </w:rPr>
        <w:t>,</w:t>
      </w:r>
      <w:r w:rsidRPr="001A37AE">
        <w:t xml:space="preserve"> we test whether a </w:t>
      </w:r>
      <w:r w:rsidRPr="00B975DD">
        <w:rPr>
          <w:rStyle w:val="StyleUnderline"/>
          <w:highlight w:val="yellow"/>
        </w:rPr>
        <w:t>transition toward democracy occurring over one, five, and ten years is associated with</w:t>
      </w:r>
      <w:r w:rsidRPr="001A37AE">
        <w:t xml:space="preserve"> the subsequent </w:t>
      </w:r>
      <w:r w:rsidRPr="00B975DD">
        <w:rPr>
          <w:rStyle w:val="StyleUnderline"/>
          <w:highlight w:val="yellow"/>
        </w:rPr>
        <w:t>onset of war</w:t>
      </w:r>
      <w:r w:rsidRPr="001A37AE">
        <w:t xml:space="preserve">. To assess the strength of the relationship between democratization and war, we construct a series of contingency tables.(Tables omitted) Based on those tables, we compare the probability that a </w:t>
      </w:r>
      <w:r w:rsidRPr="002B2254">
        <w:rPr>
          <w:rStyle w:val="Emphasis"/>
          <w:highlight w:val="yellow"/>
        </w:rPr>
        <w:t>democratizing state</w:t>
      </w:r>
      <w:r w:rsidRPr="001A37AE">
        <w:t xml:space="preserve"> subsequently </w:t>
      </w:r>
      <w:r w:rsidRPr="002B2254">
        <w:rPr>
          <w:rStyle w:val="Emphasis"/>
          <w:highlight w:val="yellow"/>
        </w:rPr>
        <w:t>goes to war with the probabilities of war for states in transition toward autocracy</w:t>
      </w:r>
      <w:r w:rsidRPr="001A37AE">
        <w:t xml:space="preserve"> and for states undergoing no regime change. The results of all of these tests show that </w:t>
      </w:r>
      <w:r w:rsidRPr="00B975DD">
        <w:rPr>
          <w:rStyle w:val="StyleUnderline"/>
          <w:highlight w:val="yellow"/>
        </w:rPr>
        <w:t>democratizing states were more likely to fight wars than were states that had undergone no change in regime.</w:t>
      </w:r>
      <w:r w:rsidRPr="001A37AE">
        <w:t xml:space="preserve"> This relationship is weakest one year into democratization and strongest at ten years. </w:t>
      </w:r>
      <w:r w:rsidRPr="0057747D">
        <w:rPr>
          <w:rStyle w:val="StyleUnderline"/>
          <w:highlight w:val="yellow"/>
        </w:rPr>
        <w:t>During any given ten-year period, a state experiencing no regime change had about one chance in six of fighting a war</w:t>
      </w:r>
      <w:r w:rsidRPr="001A37AE">
        <w:t xml:space="preserve"> in the following decade. In the decade </w:t>
      </w:r>
      <w:r w:rsidRPr="002B2254">
        <w:rPr>
          <w:rStyle w:val="Emphasis"/>
          <w:highlight w:val="yellow"/>
        </w:rPr>
        <w:t>following democratization, a state's chance of fighting a war was about one in four.</w:t>
      </w:r>
      <w:r w:rsidRPr="001A37AE">
        <w:t xml:space="preserve"> When we analyze the components of our measure of democratization separately, the results are similar. On average, </w:t>
      </w:r>
      <w:r w:rsidRPr="0057747D">
        <w:rPr>
          <w:rStyle w:val="StyleUnderline"/>
          <w:highlight w:val="yellow"/>
        </w:rPr>
        <w:t>an increase in</w:t>
      </w:r>
      <w:r w:rsidRPr="001A37AE">
        <w:t xml:space="preserve"> the openness of </w:t>
      </w:r>
      <w:r w:rsidRPr="001A37AE">
        <w:rPr>
          <w:rStyle w:val="StyleUnderline"/>
          <w:highlight w:val="yellow"/>
        </w:rPr>
        <w:t>the selection process for the chief executive doubled the likelihood of war</w:t>
      </w:r>
      <w:r w:rsidRPr="001A37AE">
        <w:rPr>
          <w:highlight w:val="yellow"/>
        </w:rPr>
        <w:t>.</w:t>
      </w:r>
      <w:r w:rsidRPr="001A37AE">
        <w:t xml:space="preserve"> Increasing the competitiveness of political participation or increasing the constraints on a country's chief executive (both aspects of democratization) also made war more likely. On average, these </w:t>
      </w:r>
      <w:r w:rsidRPr="001A37AE">
        <w:rPr>
          <w:rStyle w:val="StyleUnderline"/>
          <w:highlight w:val="yellow"/>
        </w:rPr>
        <w:t>changes increased the likelihood of war by about go percent and 35 percent respectively.</w:t>
      </w:r>
      <w:r w:rsidRPr="001A37AE">
        <w:rPr>
          <w:highlight w:val="yellow"/>
        </w:rPr>
        <w:t xml:space="preserve"> </w:t>
      </w:r>
      <w:r w:rsidRPr="001A37AE">
        <w:t>The statistical results are even more dramatic when we analyze cases in which the process of democratization culminated in very high levels of mass participation in politics</w:t>
      </w:r>
      <w:r w:rsidRPr="0057747D">
        <w:rPr>
          <w:rStyle w:val="StyleUnderline"/>
        </w:rPr>
        <w:t xml:space="preserve">. </w:t>
      </w:r>
      <w:r w:rsidRPr="002B2254">
        <w:rPr>
          <w:rStyle w:val="Emphasis"/>
          <w:highlight w:val="yellow"/>
        </w:rPr>
        <w:t>States changing from a mixed regime to democracy were on average about 50 percent more likely to become engaged in war</w:t>
      </w:r>
      <w:r w:rsidRPr="0057747D">
        <w:rPr>
          <w:rStyle w:val="StyleUnderline"/>
          <w:highlight w:val="yellow"/>
        </w:rPr>
        <w:t xml:space="preserve"> (and about two-thirds more likely to go to war with another nation-state) than states that remained mixed regimes</w:t>
      </w:r>
      <w:r w:rsidRPr="0057747D">
        <w:rPr>
          <w:rStyle w:val="StyleUnderline"/>
        </w:rPr>
        <w:t>.</w:t>
      </w:r>
    </w:p>
    <w:p w:rsidR="00F2335C" w:rsidRDefault="00F2335C" w:rsidP="00F2335C">
      <w:pPr>
        <w:rPr>
          <w:rStyle w:val="StyleUnderline"/>
        </w:rPr>
      </w:pPr>
    </w:p>
    <w:p w:rsidR="00F2335C" w:rsidRDefault="00F2335C" w:rsidP="00F2335C">
      <w:pPr>
        <w:pStyle w:val="Heading3"/>
        <w:rPr>
          <w:rStyle w:val="StyleUnderline"/>
        </w:rPr>
      </w:pPr>
      <w:r>
        <w:rPr>
          <w:rStyle w:val="StyleUnderline"/>
        </w:rPr>
        <w:t>Yes Transition Wars 2NC</w:t>
      </w:r>
    </w:p>
    <w:p w:rsidR="00F2335C" w:rsidRDefault="00F2335C" w:rsidP="00F2335C">
      <w:pPr>
        <w:rPr>
          <w:rStyle w:val="StyleUnderline"/>
        </w:rPr>
      </w:pPr>
    </w:p>
    <w:p w:rsidR="001E4CB5" w:rsidRDefault="001E4CB5" w:rsidP="00F2335C">
      <w:pPr>
        <w:rPr>
          <w:rStyle w:val="apple-converted-space"/>
          <w:color w:val="000000"/>
          <w:sz w:val="27"/>
          <w:szCs w:val="27"/>
        </w:rPr>
      </w:pPr>
      <w:r>
        <w:rPr>
          <w:rStyle w:val="apple-converted-space"/>
          <w:color w:val="000000"/>
          <w:sz w:val="27"/>
          <w:szCs w:val="27"/>
        </w:rPr>
        <w:t xml:space="preserve"> Democratization heightens the risk of wars. </w:t>
      </w:r>
    </w:p>
    <w:p w:rsidR="001E4CB5" w:rsidRDefault="001E4CB5" w:rsidP="001E4CB5">
      <w:pPr>
        <w:rPr>
          <w:rStyle w:val="apple-converted-space"/>
          <w:color w:val="000000"/>
          <w:sz w:val="27"/>
          <w:szCs w:val="27"/>
        </w:rPr>
      </w:pPr>
      <w:r w:rsidRPr="009020A4">
        <w:rPr>
          <w:rStyle w:val="Style13ptBold"/>
        </w:rPr>
        <w:t>Snyder, 00</w:t>
      </w:r>
      <w:r>
        <w:rPr>
          <w:sz w:val="24"/>
          <w:szCs w:val="24"/>
        </w:rPr>
        <w:t xml:space="preserve"> </w:t>
      </w:r>
      <w:r w:rsidRPr="0042119D">
        <w:t xml:space="preserve">Jack Snyder (Ph.D., Columbia, 1981) is the Robert and Renee </w:t>
      </w:r>
      <w:proofErr w:type="spellStart"/>
      <w:r w:rsidRPr="0042119D">
        <w:t>Belfer</w:t>
      </w:r>
      <w:proofErr w:type="spellEnd"/>
      <w:r w:rsidRPr="0042119D">
        <w:t xml:space="preserve"> Professor of International Relations in the Department of Political Science and the Saltzman Institute of War and Peace Studies at Columbia. His books include Electing to Fight: Why Emerging Democracies Go to War, co-authored with Edward D. Mansfield; From Voting to Violence: Democratization and Nationalist Conflict; Myths of Empire: Domestic Politics and International Ambition; The Ideology of the Offensive: Military Decision Making and the Disasters of 1914; and Religion and International Relations Theory, editor. His articles on such topics as crisis diplomacy ("The Cost of Empty Threats; A Penny, Not a Pound," American Political Science Review, August 2011, co-authored </w:t>
      </w:r>
      <w:hyperlink r:id="rId34" w:history="1">
        <w:r w:rsidRPr="0042119D">
          <w:t>https://www.nytimes.com/books/first/s/snyder-voting.html</w:t>
        </w:r>
      </w:hyperlink>
      <w:r w:rsidRPr="0042119D">
        <w:t>. October 13, 2000. “From Voting to Violence</w:t>
      </w:r>
    </w:p>
    <w:p w:rsidR="001E4CB5" w:rsidRPr="00015106" w:rsidRDefault="001E4CB5" w:rsidP="001E4CB5">
      <w:pPr>
        <w:rPr>
          <w:rFonts w:eastAsiaTheme="majorEastAsia"/>
          <w:sz w:val="27"/>
          <w:szCs w:val="27"/>
          <w:u w:val="single"/>
        </w:rPr>
      </w:pPr>
      <w:r w:rsidRPr="00015106">
        <w:t xml:space="preserve">Though surprising to liberal optimists, these developments of the 1990s actually echoed long-standing patterns in the history of nationalism, which I explore in subsequent chapters. Far from being an outmoded throwback, nationalism is largely a reaction to the social changes of the modern era. </w:t>
      </w:r>
      <w:r w:rsidRPr="0057747D">
        <w:rPr>
          <w:rStyle w:val="StyleUnderline"/>
          <w:highlight w:val="yellow"/>
        </w:rPr>
        <w:t>Western Europe went through</w:t>
      </w:r>
      <w:r w:rsidRPr="00015106">
        <w:t xml:space="preserve"> these </w:t>
      </w:r>
      <w:r w:rsidRPr="0057747D">
        <w:rPr>
          <w:rStyle w:val="StyleUnderline"/>
          <w:highlight w:val="yellow"/>
        </w:rPr>
        <w:t>changes between the French Revolution and the Second World War, an age that saw the rise of modern nationalism and of popular warfare.</w:t>
      </w:r>
      <w:r w:rsidRPr="0057747D">
        <w:rPr>
          <w:rStyle w:val="StyleUnderline"/>
        </w:rPr>
        <w:t xml:space="preserve"> </w:t>
      </w:r>
      <w:r w:rsidRPr="0057747D">
        <w:rPr>
          <w:rStyle w:val="StyleUnderline"/>
          <w:highlight w:val="yellow"/>
        </w:rPr>
        <w:t>During that period, democratization, economic development, and a revolution in the means of communication fueled nationalism, which often took a militant form. States being dragged by social change into a transition to democracy have been more likely to participate in wars</w:t>
      </w:r>
      <w:r w:rsidRPr="0057747D">
        <w:rPr>
          <w:rStyle w:val="StyleUnderline"/>
        </w:rPr>
        <w:t xml:space="preserve"> </w:t>
      </w:r>
      <w:r w:rsidRPr="0057747D">
        <w:rPr>
          <w:rStyle w:val="StyleUnderline"/>
          <w:highlight w:val="yellow"/>
        </w:rPr>
        <w:t>and more likely to start them than have states whose regimes did not change. The end of the cold war increased the prevalence of nationalism by unleashing this dangerous transition toward democratic, market societies in the post-Communist states.</w:t>
      </w:r>
    </w:p>
    <w:p w:rsidR="001E4CB5" w:rsidRPr="00015106" w:rsidRDefault="001E4CB5" w:rsidP="001E4CB5">
      <w:r w:rsidRPr="00015106">
        <w:t>    Though</w:t>
      </w:r>
      <w:r w:rsidRPr="0057747D">
        <w:rPr>
          <w:rStyle w:val="StyleUnderline"/>
          <w:highlight w:val="yellow"/>
        </w:rPr>
        <w:t xml:space="preserve"> democratization heightens a state's risk of war, historical evidence shows that three </w:t>
      </w:r>
      <w:r w:rsidRPr="00015106">
        <w:t>out of four democratizing states nonetheless avoided war in the decade after their democratization. Moreover, once liberal democracy became entrenched, no mature democracies have ever fought wars against each other. In those countries where transitions to democracy were fully consolidated during the 1990s, the rights of ethnic minorities tended to improve, and ethnic conflicts were rare</w:t>
      </w:r>
    </w:p>
    <w:p w:rsidR="001E4CB5" w:rsidRDefault="001E4CB5" w:rsidP="001E4CB5">
      <w:pPr>
        <w:rPr>
          <w:szCs w:val="16"/>
        </w:rPr>
      </w:pPr>
    </w:p>
    <w:p w:rsidR="001E4CB5" w:rsidRDefault="001E4CB5" w:rsidP="001E4CB5">
      <w:pPr>
        <w:pStyle w:val="Heading4"/>
        <w:rPr>
          <w:rFonts w:eastAsia="Times New Roman"/>
        </w:rPr>
      </w:pPr>
      <w:r>
        <w:rPr>
          <w:rFonts w:eastAsia="Times New Roman"/>
        </w:rPr>
        <w:t>Transition wars</w:t>
      </w:r>
    </w:p>
    <w:p w:rsidR="001E4CB5" w:rsidRDefault="001E4CB5" w:rsidP="001E4CB5">
      <w:r w:rsidRPr="00110DB3">
        <w:t xml:space="preserve">Jack </w:t>
      </w:r>
      <w:r w:rsidRPr="00347574">
        <w:rPr>
          <w:rStyle w:val="Style13ptBold"/>
        </w:rPr>
        <w:t>Snyder</w:t>
      </w:r>
      <w:r w:rsidRPr="00110DB3">
        <w:t xml:space="preserve"> (Ph.D., Columbia, 1981) is the Robert and Renee </w:t>
      </w:r>
      <w:proofErr w:type="spellStart"/>
      <w:r w:rsidRPr="00110DB3">
        <w:t>Belfer</w:t>
      </w:r>
      <w:proofErr w:type="spellEnd"/>
      <w:r w:rsidRPr="00110DB3">
        <w:t xml:space="preserve"> Professor of International Relations in the Department of Political Science and the Saltzman Institute of War and Peace Studies at Columbia. His books include Electing to Fight: Why Emerging </w:t>
      </w:r>
      <w:r w:rsidRPr="001E4CB5">
        <w:t xml:space="preserve">Democracies Go to War, co-authored with Edward D. Mansfield; From Voting to Violence: Democratization and Nationalist Conflict; Myths of Empire: Domestic Politics and International Ambition; The Ideology of the Offensive: Military Decision Making and the Disasters of 1914; and Religion and International Relations Theory, editor. His articles on such topics as crisis diplomacy ("The Cost of Empty Threats; A Penny, Not a Pound," American Political Science Review, August 2011, co-authored </w:t>
      </w:r>
      <w:hyperlink r:id="rId35" w:history="1">
        <w:r w:rsidRPr="001E4CB5">
          <w:rPr>
            <w:rStyle w:val="Hyperlink"/>
          </w:rPr>
          <w:t>https://www.nytimes.com/books/first/s/snyder-voting.html</w:t>
        </w:r>
      </w:hyperlink>
      <w:r w:rsidRPr="001E4CB5">
        <w:t>. October</w:t>
      </w:r>
      <w:r>
        <w:t xml:space="preserve"> 13, </w:t>
      </w:r>
      <w:r w:rsidRPr="00347574">
        <w:rPr>
          <w:rStyle w:val="Style13ptBold"/>
        </w:rPr>
        <w:t>2000</w:t>
      </w:r>
      <w:r>
        <w:t>. “From Voting to Violence”</w:t>
      </w:r>
      <w:r w:rsidRPr="00110DB3">
        <w:t xml:space="preserve"> </w:t>
      </w:r>
    </w:p>
    <w:p w:rsidR="001E4CB5" w:rsidRPr="00110DB3" w:rsidRDefault="001E4CB5" w:rsidP="001E4CB5"/>
    <w:p w:rsidR="001E4CB5" w:rsidRPr="001E4CB5" w:rsidRDefault="001E4CB5" w:rsidP="001E4CB5">
      <w:pPr>
        <w:rPr>
          <w:rStyle w:val="StyleUnderline"/>
        </w:rPr>
      </w:pPr>
      <w:r w:rsidRPr="00CB2280">
        <w:t>The centerpiece of American foreign policy in the 1990s was</w:t>
      </w:r>
      <w:r w:rsidRPr="00110DB3">
        <w:t xml:space="preserve"> the claim that </w:t>
      </w:r>
      <w:r w:rsidRPr="001E4CB5">
        <w:rPr>
          <w:rStyle w:val="StyleUnderline"/>
          <w:highlight w:val="yellow"/>
        </w:rPr>
        <w:t>promoting the spread of democracy would also promote peace.</w:t>
      </w:r>
      <w:r w:rsidRPr="00110DB3">
        <w:t xml:space="preserve"> Noting that no two democracies have ever fought a war against each other, President Bill Clinton argued that support for democratization would be an antidote to international war and civil strife. Yet </w:t>
      </w:r>
      <w:r w:rsidRPr="001E4CB5">
        <w:rPr>
          <w:rStyle w:val="StyleUnderline"/>
          <w:highlight w:val="yellow"/>
        </w:rPr>
        <w:t>paradoxically, the 1990s turned out to be a decade of both democratization and</w:t>
      </w:r>
      <w:r w:rsidRPr="001E4CB5">
        <w:rPr>
          <w:rStyle w:val="StyleUnderline"/>
        </w:rPr>
        <w:t xml:space="preserve"> chronic </w:t>
      </w:r>
      <w:r w:rsidRPr="001E4CB5">
        <w:rPr>
          <w:rStyle w:val="StyleUnderline"/>
          <w:highlight w:val="yellow"/>
        </w:rPr>
        <w:t>nationalist conflict</w:t>
      </w:r>
      <w:r w:rsidRPr="001E4CB5">
        <w:rPr>
          <w:rStyle w:val="StyleUnderline"/>
        </w:rPr>
        <w:t>.</w:t>
      </w:r>
    </w:p>
    <w:p w:rsidR="001E4CB5" w:rsidRPr="001E4CB5" w:rsidRDefault="001E4CB5" w:rsidP="001E4CB5">
      <w:pPr>
        <w:rPr>
          <w:rStyle w:val="StyleUnderline"/>
        </w:rPr>
      </w:pPr>
      <w:r w:rsidRPr="001E4CB5">
        <w:rPr>
          <w:rStyle w:val="StyleUnderline"/>
          <w:highlight w:val="yellow"/>
        </w:rPr>
        <w:t>While the world would undoubtedly be more peaceful if all states became mature democracies, Clinton's conventional wisdom failed to anticipate the dangers of getting from here to there. Rocky transitions to democracy often give rise to warlike nationalism and violent ethnic conflicts.</w:t>
      </w:r>
      <w:r w:rsidRPr="001E4CB5">
        <w:rPr>
          <w:rStyle w:val="StyleUnderline"/>
        </w:rPr>
        <w:t xml:space="preserve"> Since the French Revolution, the earliest </w:t>
      </w:r>
      <w:r w:rsidRPr="001E4CB5">
        <w:rPr>
          <w:rStyle w:val="StyleUnderline"/>
          <w:highlight w:val="yellow"/>
        </w:rPr>
        <w:t>phases of</w:t>
      </w:r>
      <w:r w:rsidRPr="001E4CB5">
        <w:rPr>
          <w:rStyle w:val="StyleUnderline"/>
        </w:rPr>
        <w:t xml:space="preserve"> </w:t>
      </w:r>
      <w:r w:rsidRPr="001E4CB5">
        <w:rPr>
          <w:rStyle w:val="StyleUnderline"/>
          <w:highlight w:val="yellow"/>
        </w:rPr>
        <w:t>democratization</w:t>
      </w:r>
      <w:r w:rsidRPr="001E4CB5">
        <w:rPr>
          <w:rStyle w:val="StyleUnderline"/>
        </w:rPr>
        <w:t xml:space="preserve"> </w:t>
      </w:r>
      <w:r w:rsidRPr="001E4CB5">
        <w:rPr>
          <w:rStyle w:val="StyleUnderline"/>
          <w:highlight w:val="yellow"/>
        </w:rPr>
        <w:t>have</w:t>
      </w:r>
      <w:r w:rsidRPr="001E4CB5">
        <w:rPr>
          <w:rStyle w:val="StyleUnderline"/>
        </w:rPr>
        <w:t xml:space="preserve"> triggered some of the world's bloodiest </w:t>
      </w:r>
      <w:r w:rsidRPr="001E4CB5">
        <w:rPr>
          <w:rStyle w:val="StyleUnderline"/>
          <w:highlight w:val="yellow"/>
        </w:rPr>
        <w:t>nationalist struggles.</w:t>
      </w:r>
    </w:p>
    <w:p w:rsidR="001E4CB5" w:rsidRDefault="001E4CB5" w:rsidP="001E4CB5">
      <w:pPr>
        <w:pStyle w:val="Heading4"/>
      </w:pPr>
      <w:r w:rsidRPr="00573684">
        <w:rPr>
          <w:rFonts w:cs="Arial"/>
          <w:color w:val="000000"/>
          <w:sz w:val="20"/>
          <w:szCs w:val="20"/>
          <w:shd w:val="clear" w:color="auto" w:fill="FFFFFF"/>
        </w:rPr>
        <w:t xml:space="preserve"> </w:t>
      </w:r>
      <w:r>
        <w:t xml:space="preserve">Democratization fuels nationalism which leads to civil conflict. </w:t>
      </w:r>
    </w:p>
    <w:p w:rsidR="001E4CB5" w:rsidRPr="00C8505E" w:rsidRDefault="001E4CB5" w:rsidP="001E4CB5">
      <w:pPr>
        <w:rPr>
          <w:szCs w:val="16"/>
        </w:rPr>
      </w:pPr>
      <w:r>
        <w:rPr>
          <w:b/>
          <w:sz w:val="24"/>
          <w:szCs w:val="24"/>
        </w:rPr>
        <w:t>Mansfield and Snyder, 95</w:t>
      </w:r>
      <w:r w:rsidRPr="00C8505E">
        <w:rPr>
          <w:szCs w:val="16"/>
        </w:rPr>
        <w:t xml:space="preserve">Edward D. Mansfield is Associate Professor of Political Science at Columbia University and author of Power, Trade, and War. Jack Snyder, Professor of Political Science and Director of the Institute of War and Peace Studies at Columbia University, is the author of Myths of Empire. A longer version of this article will appear in the </w:t>
      </w:r>
      <w:proofErr w:type="gramStart"/>
      <w:r w:rsidRPr="00C8505E">
        <w:rPr>
          <w:szCs w:val="16"/>
        </w:rPr>
        <w:t>Summer</w:t>
      </w:r>
      <w:proofErr w:type="gramEnd"/>
      <w:r w:rsidRPr="00C8505E">
        <w:rPr>
          <w:szCs w:val="16"/>
        </w:rPr>
        <w:t xml:space="preserve"> 1995 issue of International </w:t>
      </w:r>
      <w:proofErr w:type="spellStart"/>
      <w:r w:rsidRPr="00C8505E">
        <w:rPr>
          <w:szCs w:val="16"/>
        </w:rPr>
        <w:t>SecurityEdward</w:t>
      </w:r>
      <w:proofErr w:type="spellEnd"/>
      <w:r w:rsidRPr="00C8505E">
        <w:rPr>
          <w:szCs w:val="16"/>
        </w:rPr>
        <w:t xml:space="preserve"> D. Mansfield is Associate Professor of Political Science at Columbia University and author of Power, Trade, and War. Jack Snyder, Professor of Political Science and Director of the Institute of War and Peace Studies at Columbia University, is the author of Myths of Empire. A longer version of this article will appear in the </w:t>
      </w:r>
      <w:proofErr w:type="gramStart"/>
      <w:r w:rsidRPr="00C8505E">
        <w:rPr>
          <w:szCs w:val="16"/>
        </w:rPr>
        <w:t>Summer</w:t>
      </w:r>
      <w:proofErr w:type="gramEnd"/>
      <w:r w:rsidRPr="00C8505E">
        <w:rPr>
          <w:szCs w:val="16"/>
        </w:rPr>
        <w:t xml:space="preserve"> 1995 issue of International Security.</w:t>
      </w:r>
      <w:r w:rsidRPr="00C8505E">
        <w:t xml:space="preserve"> </w:t>
      </w:r>
      <w:r w:rsidRPr="00C8505E">
        <w:rPr>
          <w:szCs w:val="16"/>
        </w:rPr>
        <w:t>https://www.foreignaffairs.com/articles/china/1995-05-01/democratization-and-war</w:t>
      </w:r>
    </w:p>
    <w:p w:rsidR="001E4CB5" w:rsidRPr="00B55AD5" w:rsidRDefault="001E4CB5" w:rsidP="001E4CB5">
      <w:r>
        <w:t xml:space="preserve">This concoction of </w:t>
      </w:r>
      <w:r w:rsidRPr="00985D6F">
        <w:rPr>
          <w:rStyle w:val="Emphasis"/>
          <w:highlight w:val="yellow"/>
        </w:rPr>
        <w:t>nationalism and incipient democratization has been an intoxicating brew, leading in case after case to ill-conceived wars of expansion. The earliest instance remains one of the most dramatic.</w:t>
      </w:r>
      <w:r>
        <w:t xml:space="preserve"> In the French Revolution, the radical </w:t>
      </w:r>
      <w:proofErr w:type="spellStart"/>
      <w:r>
        <w:t>Brissotin</w:t>
      </w:r>
      <w:proofErr w:type="spellEnd"/>
      <w:r>
        <w:t xml:space="preserve"> parliamentary faction polarized politics by harping on the king's slow response to the threat of war with other dynastic states. </w:t>
      </w:r>
      <w:r w:rsidRPr="00E10087">
        <w:rPr>
          <w:rStyle w:val="StyleUnderline"/>
          <w:highlight w:val="yellow"/>
        </w:rPr>
        <w:t>In the ensuing wars of the French Revolution, citizens flocked to join the revolutionary armies to defend popular self-rule</w:t>
      </w:r>
      <w:r>
        <w:t xml:space="preserve"> and the French nation. </w:t>
      </w:r>
      <w:proofErr w:type="gramStart"/>
      <w:r>
        <w:t>Even after the revolution turned profoundly antidemocratic.</w:t>
      </w:r>
      <w:proofErr w:type="gramEnd"/>
      <w:r>
        <w:t xml:space="preserve"> </w:t>
      </w:r>
      <w:r w:rsidRPr="00E10087">
        <w:rPr>
          <w:rStyle w:val="StyleUnderline"/>
          <w:highlight w:val="yellow"/>
        </w:rPr>
        <w:t>Napoleon was able to harness this popular nationalism to the task of conquering Europe,</w:t>
      </w:r>
      <w:r w:rsidRPr="00E10087">
        <w:rPr>
          <w:rStyle w:val="StyleUnderline"/>
        </w:rPr>
        <w:t xml:space="preserve"> </w:t>
      </w:r>
      <w:r w:rsidRPr="00E10087">
        <w:rPr>
          <w:rStyle w:val="StyleUnderline"/>
          <w:highlight w:val="yellow"/>
        </w:rPr>
        <w:t>substituting the popularity of</w:t>
      </w:r>
      <w:r>
        <w:t xml:space="preserve"> empire for the substance of </w:t>
      </w:r>
      <w:r w:rsidRPr="00E10087">
        <w:rPr>
          <w:rStyle w:val="StyleUnderline"/>
          <w:highlight w:val="yellow"/>
        </w:rPr>
        <w:t>democratic rule.</w:t>
      </w:r>
      <w:r>
        <w:t xml:space="preserve"> After this experience, </w:t>
      </w:r>
      <w:r w:rsidRPr="00E10087">
        <w:rPr>
          <w:rStyle w:val="StyleUnderline"/>
          <w:highlight w:val="yellow"/>
        </w:rPr>
        <w:t>Europe</w:t>
      </w:r>
      <w:r>
        <w:t xml:space="preserve">'s ruling elites </w:t>
      </w:r>
      <w:r w:rsidRPr="00E10087">
        <w:rPr>
          <w:rStyle w:val="StyleUnderline"/>
          <w:highlight w:val="yellow"/>
        </w:rPr>
        <w:t>decided to band together</w:t>
      </w:r>
      <w:r>
        <w:t xml:space="preserve"> in 1815 in the Concert of Europe to contain </w:t>
      </w:r>
      <w:r w:rsidRPr="00985D6F">
        <w:rPr>
          <w:rStyle w:val="Emphasis"/>
          <w:highlight w:val="yellow"/>
        </w:rPr>
        <w:t>the twin evils of nationalism and democratization.</w:t>
      </w:r>
      <w:r>
        <w:t xml:space="preserve"> In this scheme, Europe's crowned heads tried to unite in squelching demands for constitutions, electoral and social democracy, and national self-determination. For a time nationalism and democratization were both held back, and Europe enjoyed a period of relative peace. But in the long run, the strategy failed in the face of the economic changes strengthening popular forces in Western and Central Europe. </w:t>
      </w:r>
      <w:r w:rsidRPr="00E10087">
        <w:rPr>
          <w:rStyle w:val="StyleUnderline"/>
          <w:highlight w:val="yellow"/>
        </w:rPr>
        <w:t>British and French politicians soon saw that they would have to rule by co-opting nationalist and democratic demands, rather than suppressing them.</w:t>
      </w:r>
      <w:r>
        <w:t xml:space="preserve"> Once the specter of revolution returned to Europe in 1848, this reversal of political tactics was complete, </w:t>
      </w:r>
      <w:r w:rsidRPr="00985D6F">
        <w:rPr>
          <w:rStyle w:val="Emphasis"/>
          <w:highlight w:val="yellow"/>
        </w:rPr>
        <w:t>and it led quickly to the Crimean War</w:t>
      </w:r>
      <w:r w:rsidRPr="00985D6F">
        <w:rPr>
          <w:rStyle w:val="StyleUnderline"/>
          <w:highlight w:val="yellow"/>
        </w:rPr>
        <w:t>.</w:t>
      </w:r>
      <w:r>
        <w:t xml:space="preserve"> British Foreign Secretary Palmerston and French Emperor Napoleon III both tried to manage the clamor for a broader political arena </w:t>
      </w:r>
      <w:r w:rsidRPr="00985D6F">
        <w:t>by giving democrats what they wanted in foreign affairs—a "liberal" war to free imprisoned nations from autocratic rule and, incidentally, to expand commerce</w:t>
      </w:r>
    </w:p>
    <w:p w:rsidR="001E4CB5" w:rsidRPr="00B55AD5" w:rsidRDefault="001E4CB5" w:rsidP="001E4CB5">
      <w:pPr>
        <w:spacing w:line="360" w:lineRule="auto"/>
      </w:pPr>
    </w:p>
    <w:p w:rsidR="001E4CB5" w:rsidRPr="0057747D" w:rsidRDefault="001E4CB5" w:rsidP="001E4CB5">
      <w:pPr>
        <w:rPr>
          <w:rStyle w:val="StyleUnderline"/>
        </w:rPr>
      </w:pPr>
    </w:p>
    <w:p w:rsidR="001E4CB5" w:rsidRDefault="001E4CB5" w:rsidP="001E4CB5">
      <w:pPr>
        <w:pStyle w:val="Heading3"/>
      </w:pPr>
      <w:r>
        <w:t>No Transition Wars</w:t>
      </w:r>
    </w:p>
    <w:p w:rsidR="001E4CB5" w:rsidRDefault="001E4CB5" w:rsidP="001E4CB5">
      <w:pPr>
        <w:pStyle w:val="Heading4"/>
        <w:rPr>
          <w:rFonts w:eastAsia="Times New Roman" w:cs="Times New Roman"/>
        </w:rPr>
      </w:pPr>
      <w:r>
        <w:t xml:space="preserve">Democratization is a smooth </w:t>
      </w:r>
      <w:proofErr w:type="gramStart"/>
      <w:r>
        <w:t>transition .</w:t>
      </w:r>
      <w:proofErr w:type="gramEnd"/>
      <w:r w:rsidRPr="0042119D">
        <w:t xml:space="preserve">   </w:t>
      </w:r>
      <w:r w:rsidRPr="0042119D">
        <w:rPr>
          <w:rFonts w:eastAsia="Times New Roman" w:cs="Times New Roman"/>
        </w:rPr>
        <w:t xml:space="preserve">   </w:t>
      </w:r>
    </w:p>
    <w:p w:rsidR="001E4CB5" w:rsidRDefault="001E4CB5" w:rsidP="0057747D">
      <w:r>
        <w:rPr>
          <w:b/>
          <w:sz w:val="24"/>
          <w:szCs w:val="24"/>
        </w:rPr>
        <w:t xml:space="preserve">Snyder, 00 </w:t>
      </w:r>
      <w:r w:rsidRPr="0042119D">
        <w:t xml:space="preserve">Jack Snyder (Ph.D., Columbia, 1981) is the Robert and Renee </w:t>
      </w:r>
      <w:proofErr w:type="spellStart"/>
      <w:r w:rsidRPr="0042119D">
        <w:t>Belfer</w:t>
      </w:r>
      <w:proofErr w:type="spellEnd"/>
      <w:r w:rsidRPr="0042119D">
        <w:t xml:space="preserve"> Professor of International Relations in the Department of Political Science and the Saltzman Institute of War and Peace Studies at Columbia. His books include Electing to Fight: Why Emerging Democracies Go to War, co-authored with Edward D. Mansfield; From Voting to Violence: Democratization and Nationalist Conflict; Myths of Empire: Domestic Politics and International Ambition; The Ideology of the Offensive: Military Decision Making and the Disasters of 1914; and Religion and International Relations Theory, editor. His articles on such topics as crisis diplomacy ("The Cost of Empty Threats; A Penny, Not a Pound," American Political Science Review, August 2011, co-authored </w:t>
      </w:r>
      <w:hyperlink r:id="rId36" w:history="1">
        <w:r w:rsidRPr="0042119D">
          <w:t>https://www.nytimes.com/books/first/s/snyder-voting.html</w:t>
        </w:r>
      </w:hyperlink>
      <w:r w:rsidRPr="0042119D">
        <w:t xml:space="preserve">. October 13, 2000. “From Voting to Violence” </w:t>
      </w:r>
    </w:p>
    <w:p w:rsidR="001E4CB5" w:rsidRPr="00A22061" w:rsidRDefault="001E4CB5" w:rsidP="0057747D">
      <w:pPr>
        <w:rPr>
          <w:rFonts w:asciiTheme="minorHAnsi" w:eastAsia="Times New Roman" w:hAnsiTheme="minorHAnsi"/>
          <w:color w:val="000000"/>
          <w:szCs w:val="16"/>
        </w:rPr>
      </w:pPr>
      <w:r w:rsidRPr="0057747D">
        <w:rPr>
          <w:rStyle w:val="StyleUnderline"/>
          <w:highlight w:val="yellow"/>
        </w:rPr>
        <w:t>Spreading the benefits of democracy worldwide is a worthy long-run goal. However, strategies for accomplishing this must be guided by a realistic understanding of the politics of the transition</w:t>
      </w:r>
      <w:r w:rsidRPr="00A22061">
        <w:rPr>
          <w:rFonts w:asciiTheme="minorHAnsi" w:eastAsia="Times New Roman" w:hAnsiTheme="minorHAnsi"/>
          <w:color w:val="000000"/>
          <w:szCs w:val="24"/>
          <w:highlight w:val="yellow"/>
        </w:rPr>
        <w:t>.</w:t>
      </w:r>
      <w:r w:rsidRPr="00A22061">
        <w:rPr>
          <w:rFonts w:asciiTheme="minorHAnsi" w:eastAsia="Times New Roman" w:hAnsiTheme="minorHAnsi"/>
          <w:color w:val="000000"/>
          <w:szCs w:val="24"/>
        </w:rPr>
        <w:t xml:space="preserve"> Naively pressuring ethnically divided authoritarian states to hold instant elections can lead to disastrous results. For example, international financial donors forced free and fair elections on the leaders of the small central African country of Burundi in 1993, and within a year some 50,000 Hutu and Tutsi were killed in ethnic strife there. And yet </w:t>
      </w:r>
      <w:r w:rsidRPr="0057747D">
        <w:rPr>
          <w:rStyle w:val="StyleUnderline"/>
          <w:highlight w:val="yellow"/>
        </w:rPr>
        <w:t>many other democratic transitions succeed without triggering nationalist violence. Understanding the conditions that permit such successful transitions should be the first step toward designing policies to pave the way toward democracy.</w:t>
      </w:r>
      <w:r w:rsidRPr="00A22061">
        <w:rPr>
          <w:rFonts w:asciiTheme="minorHAnsi" w:eastAsia="Times New Roman" w:hAnsiTheme="minorHAnsi"/>
          <w:color w:val="000000"/>
          <w:szCs w:val="24"/>
        </w:rPr>
        <w:t xml:space="preserve"> To that end, this book explains why democratization often causes nationalist conflict, and why it sometimes does not. Drawing on that analysis, I prescribe ways to make democratic transitions less dangerous.</w:t>
      </w:r>
    </w:p>
    <w:p w:rsidR="0057747D" w:rsidRPr="00C01281" w:rsidRDefault="0057747D" w:rsidP="0057747D">
      <w:pPr>
        <w:pStyle w:val="Heading4"/>
      </w:pPr>
      <w:r w:rsidRPr="00C01281">
        <w:t>Transition wars wrong: [5 reasons]</w:t>
      </w:r>
    </w:p>
    <w:p w:rsidR="0057747D" w:rsidRPr="00C01281" w:rsidRDefault="0057747D" w:rsidP="0057747D">
      <w:r w:rsidRPr="00C01281">
        <w:t xml:space="preserve">Sean M. </w:t>
      </w:r>
      <w:r w:rsidRPr="00C01281">
        <w:rPr>
          <w:b/>
          <w:color w:val="000000"/>
          <w:u w:val="thick" w:color="000000"/>
        </w:rPr>
        <w:t>Lynn-Jones</w:t>
      </w:r>
      <w:r w:rsidRPr="00C01281">
        <w:t xml:space="preserve">, “Why the United States Could Spread Democracy,” International Security Program, </w:t>
      </w:r>
      <w:proofErr w:type="spellStart"/>
      <w:r w:rsidRPr="00C01281">
        <w:t>Belfer</w:t>
      </w:r>
      <w:proofErr w:type="spellEnd"/>
      <w:r w:rsidRPr="00C01281">
        <w:t xml:space="preserve"> Center for Science and International Affairs, JFK School of Government, Harvard University, March 19</w:t>
      </w:r>
      <w:r w:rsidRPr="00C01281">
        <w:rPr>
          <w:b/>
          <w:color w:val="000000"/>
          <w:u w:val="thick" w:color="000000"/>
        </w:rPr>
        <w:t>98</w:t>
      </w:r>
      <w:r w:rsidRPr="00C01281">
        <w:t>, www.ciaonet.org/wps/lys02/#note26</w:t>
      </w:r>
    </w:p>
    <w:p w:rsidR="0057747D" w:rsidRPr="00C01281" w:rsidRDefault="0057747D" w:rsidP="0057747D">
      <w:pPr>
        <w:pStyle w:val="evidencetext"/>
      </w:pPr>
    </w:p>
    <w:p w:rsidR="0057747D" w:rsidRPr="00C01281" w:rsidRDefault="0057747D" w:rsidP="0057747D">
      <w:pPr>
        <w:rPr>
          <w:rStyle w:val="StyleUnderline"/>
        </w:rPr>
      </w:pPr>
      <w:r w:rsidRPr="00C01281">
        <w:rPr>
          <w:rStyle w:val="StyleUnderline"/>
        </w:rPr>
        <w:t xml:space="preserve">Mansfield and Snyder </w:t>
      </w:r>
      <w:r w:rsidRPr="00C01281">
        <w:rPr>
          <w:rStyle w:val="reduce2"/>
        </w:rPr>
        <w:t>have advanced an important new argument, but even if partially true, it</w:t>
      </w:r>
      <w:r w:rsidRPr="00C01281">
        <w:rPr>
          <w:rStyle w:val="StyleUnderline"/>
        </w:rPr>
        <w:t xml:space="preserve"> do</w:t>
      </w:r>
      <w:r w:rsidRPr="00C01281">
        <w:rPr>
          <w:rStyle w:val="reduce2"/>
        </w:rPr>
        <w:t>es</w:t>
      </w:r>
      <w:r w:rsidRPr="00C01281">
        <w:rPr>
          <w:rStyle w:val="StyleUnderline"/>
        </w:rPr>
        <w:t xml:space="preserve"> not refute the case for spreading democracy internationally. </w:t>
      </w:r>
      <w:r w:rsidRPr="00C01281">
        <w:rPr>
          <w:rStyle w:val="reduce2"/>
        </w:rPr>
        <w:t xml:space="preserve">Taken to extremes, the Mansfield/Snyder argument would amount to a case for opposing all political change on the grounds that it might </w:t>
      </w:r>
      <w:r w:rsidRPr="001B5B00">
        <w:rPr>
          <w:rStyle w:val="reduce2"/>
        </w:rPr>
        <w:t>cause instability. Promoting democracy makes more sense than this course, because</w:t>
      </w:r>
      <w:r w:rsidRPr="001B5B00">
        <w:t xml:space="preserve"> </w:t>
      </w:r>
      <w:r w:rsidRPr="001B5B00">
        <w:rPr>
          <w:rStyle w:val="StyleUnderline"/>
        </w:rPr>
        <w:t>the risks of democratization are not so high and uncontrollable that we should give up on attempts to spread democracy.   First, there are reasons to doubt the strength of the relationship between democratization and war. Other</w:t>
      </w:r>
      <w:r w:rsidRPr="001B5B00">
        <w:t xml:space="preserve"> </w:t>
      </w:r>
      <w:r w:rsidRPr="001B5B00">
        <w:rPr>
          <w:rStyle w:val="reduce2"/>
        </w:rPr>
        <w:t>quantitativ</w:t>
      </w:r>
      <w:r w:rsidRPr="001B5B00">
        <w:t xml:space="preserve">e </w:t>
      </w:r>
      <w:r w:rsidRPr="001B5B00">
        <w:rPr>
          <w:rStyle w:val="StyleUnderline"/>
        </w:rPr>
        <w:t xml:space="preserve">studies challenge the statistical significance of Mansfield and Snyder's results, </w:t>
      </w:r>
      <w:r w:rsidRPr="001B5B00">
        <w:rPr>
          <w:rStyle w:val="reduce2"/>
        </w:rPr>
        <w:t>suggest that there is an even stronger connection between movements toward autocracy and the onset of war, find that</w:t>
      </w:r>
      <w:r w:rsidRPr="001B5B00">
        <w:rPr>
          <w:rStyle w:val="StyleUnderline"/>
        </w:rPr>
        <w:t xml:space="preserve"> it is actually unstable transitions and reversals of democratization that increase the probability of war, </w:t>
      </w:r>
      <w:r w:rsidRPr="001B5B00">
        <w:rPr>
          <w:rStyle w:val="reduce2"/>
        </w:rPr>
        <w:t>and argue that</w:t>
      </w:r>
      <w:r w:rsidRPr="001B5B00">
        <w:rPr>
          <w:rStyle w:val="StyleUnderline"/>
        </w:rPr>
        <w:t xml:space="preserve"> democratization diminishes the likelihood of militarized international disputes</w:t>
      </w:r>
      <w:r w:rsidRPr="001B5B00">
        <w:t xml:space="preserve">. </w:t>
      </w:r>
      <w:r w:rsidRPr="001B5B00">
        <w:rPr>
          <w:rStyle w:val="reduce2"/>
        </w:rPr>
        <w:t>115 In particular</w:t>
      </w:r>
      <w:r w:rsidRPr="001B5B00">
        <w:rPr>
          <w:rStyle w:val="StyleUnderline"/>
        </w:rPr>
        <w:t xml:space="preserve">, autocracies are likely to exploit nationalism and manipulate public opinion to launch diversionary wars—the same causal mechanisms that Mansfield and Snyder claim are at work in democratizing states. </w:t>
      </w:r>
      <w:r w:rsidRPr="001B5B00">
        <w:rPr>
          <w:rStyle w:val="reduce2"/>
        </w:rPr>
        <w:t>Mansfield and Snyder themselves point out that "reversals of democratization are nearly as risky as democratization itself," thereby bolstering the case for assisting the consolidation of new democracies. 116</w:t>
      </w:r>
      <w:r w:rsidRPr="001B5B00">
        <w:t xml:space="preserve"> </w:t>
      </w:r>
      <w:r w:rsidRPr="001B5B00">
        <w:rPr>
          <w:rStyle w:val="StyleUnderline"/>
        </w:rPr>
        <w:t>In addition, very few of the most recent additions to the ranks of democracies have engaged in wars.</w:t>
      </w:r>
      <w:r w:rsidRPr="001B5B00">
        <w:t xml:space="preserve"> </w:t>
      </w:r>
      <w:r w:rsidRPr="001B5B00">
        <w:rPr>
          <w:rStyle w:val="reduce2"/>
        </w:rPr>
        <w:t>In Central and Eastern Europe, for example, Bulgaria, the Czech Republic, Estonia, Hungary, Latvia, Lithuania, Poland, Romania, Slovakia, and Slovenia have avoided major internal and external conflicts. Of these countries, only Slovenia was involved in brief series of military skirmishes with Serbia. 117 Russia has been involved in a number of small wars on or near its borders, but so far it has undergone a dramatic transition toward democracy without becoming very warlike. 118 There is little evidence of international war in Latin America, which also has witnessed a large-scale transition to democracy in recent years. Countries such as Mongolia and South Africa appear to have made the transition to democracy without going to war. The new democracies plagued by the most violence, including some former Soviet republics and the republics of the former Yugoslavia, are those that are the least democratic and may not qualify as democracies at all.    All of this evidence suggests that whatever may have increased the war-proneness of democratizing states in the past may not be present in the contemporary international system. It may be that states making the transition from feudalism to democracy became more war-prone or that the emerging democracies of the 19th century were European great powers that embarked on imperial wars of conquest. These factors will not lead today's new democracies into war</w:t>
      </w:r>
      <w:r w:rsidRPr="001B5B00">
        <w:rPr>
          <w:rStyle w:val="StyleUnderline"/>
        </w:rPr>
        <w:t xml:space="preserve">. Finally, if the democratic peace proposition is correct, the higher proportion of democracies in the current international system may further reduce the risk that new democracies will not engage in war, because they will find themselves in a world of many democracies instead of one of many potentially hostile </w:t>
      </w:r>
      <w:proofErr w:type="spellStart"/>
      <w:r w:rsidRPr="001B5B00">
        <w:rPr>
          <w:rStyle w:val="StyleUnderline"/>
        </w:rPr>
        <w:t>nondemocracies</w:t>
      </w:r>
      <w:proofErr w:type="spellEnd"/>
      <w:r w:rsidRPr="001B5B00">
        <w:rPr>
          <w:rStyle w:val="StyleUnderline"/>
        </w:rPr>
        <w:t xml:space="preserve">.   Second, it is possible to control any risks of war posed by democratization. </w:t>
      </w:r>
      <w:r w:rsidRPr="001B5B00">
        <w:rPr>
          <w:rStyle w:val="reduce2"/>
        </w:rPr>
        <w:t>Mansfield and Snyder identify several useful policies to mitigate any potential risks of democratization. Old elites that are threatened by democratization can be given "golden parachutes" that enable them to at least retain some of their wealth and to stay out of jail. 119 New democracies also need external assistance to build up the journalistic infrastructure that will support a "marketplace of ideas" that can prevent manipulation of public opinion and nationalistic mythmaking</w:t>
      </w:r>
      <w:r w:rsidRPr="001B5B00">
        <w:t xml:space="preserve">. </w:t>
      </w:r>
      <w:r w:rsidRPr="001B5B00">
        <w:rPr>
          <w:rStyle w:val="StyleUnderline"/>
        </w:rPr>
        <w:t>120 Finally, an international environment conducive to free trade can help to move new democracies in a benign direction.</w:t>
      </w:r>
      <w:r w:rsidRPr="00C01281">
        <w:rPr>
          <w:rStyle w:val="StyleUnderline"/>
        </w:rPr>
        <w:t xml:space="preserve">  </w:t>
      </w:r>
    </w:p>
    <w:p w:rsidR="0057747D" w:rsidRPr="001B5B00" w:rsidRDefault="0057747D" w:rsidP="0057747D">
      <w:pPr>
        <w:rPr>
          <w:lang w:val="x-none"/>
        </w:rPr>
      </w:pPr>
    </w:p>
    <w:p w:rsidR="001E4CB5" w:rsidRPr="0057747D" w:rsidRDefault="001E4CB5" w:rsidP="0057747D">
      <w:pPr>
        <w:rPr>
          <w:lang w:val="x-none"/>
        </w:rPr>
      </w:pPr>
    </w:p>
    <w:p w:rsidR="0057747D" w:rsidRPr="0057747D" w:rsidRDefault="0057747D" w:rsidP="0057747D"/>
    <w:p w:rsidR="001E4CB5" w:rsidRPr="0057747D" w:rsidRDefault="001E4CB5" w:rsidP="0057747D"/>
    <w:p w:rsidR="001E4CB5" w:rsidRPr="0057747D" w:rsidRDefault="001E4CB5" w:rsidP="0057747D"/>
    <w:p w:rsidR="001E4CB5" w:rsidRDefault="001E4CB5" w:rsidP="001E4CB5">
      <w:pPr>
        <w:rPr>
          <w:rStyle w:val="StyleUnderline"/>
          <w:b/>
          <w:u w:val="none"/>
        </w:rPr>
      </w:pPr>
    </w:p>
    <w:p w:rsidR="0030317A" w:rsidRDefault="0030317A" w:rsidP="0030317A">
      <w:pPr>
        <w:pStyle w:val="Heading2"/>
      </w:pPr>
      <w:r>
        <w:t>Backsliding Bad</w:t>
      </w:r>
    </w:p>
    <w:p w:rsidR="0030317A" w:rsidRDefault="0030317A" w:rsidP="0030317A"/>
    <w:p w:rsidR="0030317A" w:rsidRPr="001E4CB5" w:rsidRDefault="0030317A" w:rsidP="0030317A"/>
    <w:p w:rsidR="0030317A" w:rsidRDefault="0030317A" w:rsidP="0030317A"/>
    <w:p w:rsidR="0030317A" w:rsidRDefault="0030317A" w:rsidP="0030317A">
      <w:pPr>
        <w:pStyle w:val="Heading3"/>
        <w:rPr>
          <w:rStyle w:val="StyleUnderline"/>
          <w:b w:val="0"/>
          <w:sz w:val="32"/>
        </w:rPr>
      </w:pPr>
      <w:r>
        <w:rPr>
          <w:rStyle w:val="StyleUnderline"/>
          <w:sz w:val="32"/>
        </w:rPr>
        <w:t>Backsliding Probable</w:t>
      </w:r>
    </w:p>
    <w:p w:rsidR="0030317A" w:rsidRDefault="0030317A" w:rsidP="0030317A">
      <w:pPr>
        <w:pStyle w:val="Heading4"/>
      </w:pPr>
      <w:r>
        <w:t>Weak democracies backslide into soft authoritarianism – Thailand proves</w:t>
      </w:r>
    </w:p>
    <w:p w:rsidR="0030317A" w:rsidRPr="00F1732B" w:rsidRDefault="0030317A" w:rsidP="0030317A">
      <w:proofErr w:type="spellStart"/>
      <w:r>
        <w:rPr>
          <w:rStyle w:val="Style13ptBold"/>
        </w:rPr>
        <w:t>Kurlantzick</w:t>
      </w:r>
      <w:proofErr w:type="spellEnd"/>
      <w:r>
        <w:rPr>
          <w:rStyle w:val="Style13ptBold"/>
        </w:rPr>
        <w:t xml:space="preserve"> 11</w:t>
      </w:r>
      <w:r w:rsidRPr="00F1732B">
        <w:t xml:space="preserve"> – Joshua </w:t>
      </w:r>
      <w:proofErr w:type="spellStart"/>
      <w:r w:rsidRPr="00F1732B">
        <w:t>Kurlantzick</w:t>
      </w:r>
      <w:proofErr w:type="spellEnd"/>
      <w:r w:rsidRPr="00F1732B">
        <w:t xml:space="preserve">, </w:t>
      </w:r>
      <w:proofErr w:type="spellStart"/>
      <w:r w:rsidRPr="00F1732B">
        <w:t>Kurlantzick</w:t>
      </w:r>
      <w:proofErr w:type="spellEnd"/>
      <w:r w:rsidRPr="00F1732B">
        <w:t xml:space="preserve"> is a senior fellow for Southeast Asia </w:t>
      </w:r>
      <w:proofErr w:type="spellStart"/>
      <w:r w:rsidRPr="00F1732B">
        <w:t>Coucil</w:t>
      </w:r>
      <w:proofErr w:type="spellEnd"/>
      <w:r w:rsidRPr="00F1732B">
        <w:t xml:space="preserve"> on Foreign Relations, a scholar at the Carnegie Endowment for International Peace. “Thailand: A democratic Failure and Its Lessons for the Middle East” </w:t>
      </w:r>
      <w:hyperlink r:id="rId37" w:history="1">
        <w:r w:rsidRPr="00DE346A">
          <w:rPr>
            <w:rStyle w:val="Hyperlink"/>
          </w:rPr>
          <w:t>http://www.cfr.org/thailand/thailand-democratic-failure-its-lessons-middle-east/p24485 March 2011</w:t>
        </w:r>
      </w:hyperlink>
      <w:r w:rsidRPr="00F1732B">
        <w:t>, Accessed 7-8-15 PL</w:t>
      </w:r>
    </w:p>
    <w:p w:rsidR="0030317A" w:rsidRDefault="0030317A" w:rsidP="0030317A">
      <w:r>
        <w:t xml:space="preserve">Yet as the experience of many developing nations in East Asia shows, these initial, </w:t>
      </w:r>
      <w:r w:rsidRPr="005A2673">
        <w:rPr>
          <w:rStyle w:val="StyleUnderline"/>
        </w:rPr>
        <w:t>exuberant glimpses of democratic reform can prove a mirage, and toppling a dictator hardly guarantees a smooth path to consolidated democracy</w:t>
      </w:r>
      <w:r>
        <w:t xml:space="preserve">. </w:t>
      </w:r>
      <w:r w:rsidRPr="005A2673">
        <w:rPr>
          <w:rStyle w:val="StyleUnderline"/>
        </w:rPr>
        <w:t xml:space="preserve">In the 1980s and early 1990s, nations from Indonesia to the Philippines to Mongolia embarked on their own democratic transitions, often after large-scale street demonstrations similar to the Middle East’s “Days of </w:t>
      </w:r>
      <w:proofErr w:type="spellStart"/>
      <w:r w:rsidRPr="005A2673">
        <w:rPr>
          <w:rStyle w:val="StyleUnderline"/>
        </w:rPr>
        <w:t>Rage.”Among</w:t>
      </w:r>
      <w:proofErr w:type="spellEnd"/>
      <w:r w:rsidRPr="005A2673">
        <w:rPr>
          <w:rStyle w:val="StyleUnderline"/>
        </w:rPr>
        <w:t xml:space="preserve"> newly democratizing nations, Thailand, where hundreds of thousands of Thais came out into the streets of Bangkok in 1992 to bring down a military government, seemed perhaps the best prospect for stable democracy. Thailand boasted a large, educated middle class, one of the best-performing economies in the world, and a relatively robust civil society. By the late 1990s, Thailand had held several free elections and passed a reformist constitution that enshrined greater protections for civil liberties and created a wealth of new institutions designed to root out graft and ensure civil rights. In its 1999 report on freedom in the world, monitoring organization Freedom House ranked Thailand a “free” nation. </w:t>
      </w:r>
      <w:r w:rsidRPr="005A2673">
        <w:rPr>
          <w:rStyle w:val="Emphasis"/>
        </w:rPr>
        <w:t xml:space="preserve">Today, however, Thailand looks less like a success story and more like an example of how democracy can fail. </w:t>
      </w:r>
      <w:r w:rsidRPr="005A2673">
        <w:rPr>
          <w:rStyle w:val="StyleUnderline"/>
        </w:rPr>
        <w:t>Since a 2006 military coup, Thailand has reverted to a kind of soft authoritarianism: the military plays an enormous role in determining politics; the Thai middle class has become increasingly antidemocratic; and security forces have used threats, online filtering, arrests, and killings to intimidate opponents of a government sanctioned by the armed forces and Thailand’s monarchy</w:t>
      </w:r>
      <w:r>
        <w:t>. Freedom House recently ranked Thailand as only “partly free,” and the country has sunk near the bottom of all developing nations in rankings of press freedom. Thailand’s failures provide cautionary tales for reformers in the Arab world.</w:t>
      </w:r>
    </w:p>
    <w:p w:rsidR="0030317A" w:rsidRDefault="0030317A" w:rsidP="0030317A">
      <w:pPr>
        <w:pStyle w:val="Heading3"/>
      </w:pPr>
      <w:r>
        <w:t>Weak Democracies Bad: Civil War</w:t>
      </w:r>
    </w:p>
    <w:p w:rsidR="0030317A" w:rsidRDefault="0030317A" w:rsidP="0030317A">
      <w:pPr>
        <w:pStyle w:val="Heading4"/>
        <w:rPr>
          <w:rStyle w:val="StyleUnderline"/>
          <w:b w:val="0"/>
          <w:sz w:val="26"/>
          <w:szCs w:val="26"/>
          <w:u w:val="none"/>
        </w:rPr>
      </w:pPr>
      <w:r>
        <w:rPr>
          <w:rStyle w:val="StyleUnderline"/>
          <w:sz w:val="26"/>
          <w:szCs w:val="26"/>
          <w:u w:val="none"/>
        </w:rPr>
        <w:t>Weak or transitioning democracies, also called “</w:t>
      </w:r>
      <w:proofErr w:type="spellStart"/>
      <w:r>
        <w:rPr>
          <w:rStyle w:val="StyleUnderline"/>
          <w:sz w:val="26"/>
          <w:szCs w:val="26"/>
          <w:u w:val="none"/>
        </w:rPr>
        <w:t>anocracies</w:t>
      </w:r>
      <w:proofErr w:type="spellEnd"/>
      <w:r>
        <w:rPr>
          <w:rStyle w:val="StyleUnderline"/>
          <w:sz w:val="26"/>
          <w:szCs w:val="26"/>
          <w:u w:val="none"/>
        </w:rPr>
        <w:t>” often have civil war</w:t>
      </w:r>
    </w:p>
    <w:p w:rsidR="0030317A" w:rsidRDefault="0030317A" w:rsidP="0030317A">
      <w:proofErr w:type="spellStart"/>
      <w:r>
        <w:rPr>
          <w:rStyle w:val="Style13ptBold"/>
        </w:rPr>
        <w:t>Lacina</w:t>
      </w:r>
      <w:proofErr w:type="spellEnd"/>
      <w:r>
        <w:rPr>
          <w:rStyle w:val="Style13ptBold"/>
        </w:rPr>
        <w:t xml:space="preserve"> 04</w:t>
      </w:r>
      <w:r w:rsidRPr="00F1732B">
        <w:t xml:space="preserve"> – Bethany </w:t>
      </w:r>
      <w:proofErr w:type="spellStart"/>
      <w:r w:rsidRPr="00F1732B">
        <w:t>Lacina</w:t>
      </w:r>
      <w:proofErr w:type="spellEnd"/>
      <w:r w:rsidRPr="00F1732B">
        <w:t xml:space="preserve">, (Bethany is an assistant professor at the University of Rochester Department of Political Science, research is on civil and ethnic conflict, especially separatist war and sons of the soil violence.) </w:t>
      </w:r>
      <w:proofErr w:type="gramStart"/>
      <w:r w:rsidRPr="00F1732B">
        <w:t>“ From</w:t>
      </w:r>
      <w:proofErr w:type="gramEnd"/>
      <w:r w:rsidRPr="00F1732B">
        <w:t xml:space="preserve"> Side Show to Centre Stage: Civil Conflict after the Cold War” Security Dialogue Volume 34 No. 2, </w:t>
      </w:r>
      <w:hyperlink r:id="rId38" w:history="1">
        <w:r w:rsidRPr="00DE346A">
          <w:rPr>
            <w:rStyle w:val="Hyperlink"/>
          </w:rPr>
          <w:t>http://www.bethanylacina.com/Lacina_sideshow.pdf June 2004</w:t>
        </w:r>
      </w:hyperlink>
      <w:r w:rsidRPr="00F1732B">
        <w:t>, Accessed 7-8-15 PL</w:t>
      </w:r>
    </w:p>
    <w:p w:rsidR="0030317A" w:rsidRPr="00F1732B" w:rsidRDefault="0030317A" w:rsidP="0030317A"/>
    <w:p w:rsidR="0030317A" w:rsidRPr="00EF6C8D" w:rsidRDefault="0030317A" w:rsidP="0030317A">
      <w:r w:rsidRPr="00EF6C8D">
        <w:t xml:space="preserve">During the 1990s, the world both celebrated a series of democratic transitions in post-communist and developing nations, and worried </w:t>
      </w:r>
      <w:proofErr w:type="gramStart"/>
      <w:r w:rsidRPr="00EF6C8D">
        <w:t>that new, weak democracies</w:t>
      </w:r>
      <w:proofErr w:type="gramEnd"/>
      <w:r w:rsidRPr="00EF6C8D">
        <w:t xml:space="preserve"> would prove more likely to fall into conflict under the pressures of ethnic rivalries, demagogue politics, and the hardships of simultaneous political and economic transitions. Models of the relationship between democracy and civil violence have had, however, neither consistent nor readily interpretable results. Findings have differed widely, but there is a modest pool of evidence for an inverted U-curve relationship, in which consolidated autocracies and consolidated democracies are least prone to war (</w:t>
      </w:r>
      <w:proofErr w:type="spellStart"/>
      <w:r w:rsidRPr="00EF6C8D">
        <w:t>Hegre</w:t>
      </w:r>
      <w:proofErr w:type="spellEnd"/>
      <w:r w:rsidRPr="00EF6C8D">
        <w:t xml:space="preserve"> et al., 2001). Yet, it is unclear what it really means to suggest that states between autocracy and democracy are most at risk for civil war, because it is difficult to differentiate between nations that truly mix democratic and autocratic features in a single political system (a condition sometimes called ‘</w:t>
      </w:r>
      <w:proofErr w:type="spellStart"/>
      <w:r w:rsidRPr="00EF6C8D">
        <w:t>anocracy</w:t>
      </w:r>
      <w:proofErr w:type="spellEnd"/>
      <w:r w:rsidRPr="00EF6C8D">
        <w:t xml:space="preserve">’), those that are passing through eras of political instability and transformation, and those that are simply weak states where would-be authoritarians cannot quite destroy the opposition. Thus, when researchers find disproportionate numbers of civil wars in </w:t>
      </w:r>
      <w:proofErr w:type="spellStart"/>
      <w:r w:rsidRPr="00EF6C8D">
        <w:t>anocracies</w:t>
      </w:r>
      <w:proofErr w:type="spellEnd"/>
      <w:r w:rsidRPr="00EF6C8D">
        <w:t>, they are looking at some nations in which the government is democratizing or lies along a continuum of regime characteristics somewhere between democracy and autocracy, but also at cases in which the signal characteristic is tenuous or absent regime control. Civil war may have less to do with type of regime arrangements than with stable regime arrangements.</w:t>
      </w:r>
    </w:p>
    <w:p w:rsidR="0030317A" w:rsidRDefault="0030317A" w:rsidP="0030317A">
      <w:pPr>
        <w:rPr>
          <w:rStyle w:val="StyleUnderline"/>
          <w:b/>
          <w:u w:val="none"/>
        </w:rPr>
      </w:pPr>
    </w:p>
    <w:p w:rsidR="0030317A" w:rsidRDefault="0030317A" w:rsidP="0030317A">
      <w:pPr>
        <w:pStyle w:val="Heading1"/>
      </w:pPr>
      <w:r>
        <w:t>War</w:t>
      </w:r>
    </w:p>
    <w:p w:rsidR="000C6D6F" w:rsidRDefault="000C6D6F" w:rsidP="000C6D6F">
      <w:pPr>
        <w:pStyle w:val="Heading2"/>
      </w:pPr>
      <w:r>
        <w:t>Demo Good: War</w:t>
      </w:r>
    </w:p>
    <w:p w:rsidR="000C6D6F" w:rsidRDefault="000C6D6F" w:rsidP="000C6D6F"/>
    <w:p w:rsidR="000C6D6F" w:rsidRDefault="000C6D6F" w:rsidP="000C6D6F"/>
    <w:p w:rsidR="000C6D6F" w:rsidRDefault="000C6D6F" w:rsidP="000C6D6F">
      <w:pPr>
        <w:pStyle w:val="Heading3"/>
      </w:pPr>
      <w:r>
        <w:t>1NC</w:t>
      </w:r>
    </w:p>
    <w:p w:rsidR="000C6D6F" w:rsidRPr="00DE409B" w:rsidRDefault="000C6D6F" w:rsidP="000C6D6F">
      <w:pPr>
        <w:keepNext/>
        <w:keepLines/>
        <w:spacing w:before="200"/>
        <w:outlineLvl w:val="3"/>
        <w:rPr>
          <w:rFonts w:asciiTheme="minorHAnsi" w:eastAsiaTheme="majorEastAsia" w:hAnsiTheme="minorHAnsi" w:cstheme="majorBidi"/>
          <w:b/>
          <w:bCs/>
          <w:iCs/>
          <w:sz w:val="26"/>
        </w:rPr>
      </w:pPr>
      <w:r w:rsidRPr="00DE409B">
        <w:rPr>
          <w:rFonts w:asciiTheme="minorHAnsi" w:eastAsiaTheme="majorEastAsia" w:hAnsiTheme="minorHAnsi" w:cstheme="majorBidi"/>
          <w:b/>
          <w:bCs/>
          <w:iCs/>
          <w:sz w:val="26"/>
        </w:rPr>
        <w:t xml:space="preserve">Strong democracy maintains </w:t>
      </w:r>
      <w:r w:rsidRPr="00DE409B">
        <w:rPr>
          <w:rFonts w:asciiTheme="minorHAnsi" w:eastAsiaTheme="majorEastAsia" w:hAnsiTheme="minorHAnsi" w:cstheme="majorBidi"/>
          <w:b/>
          <w:bCs/>
          <w:iCs/>
          <w:sz w:val="26"/>
          <w:u w:val="single"/>
        </w:rPr>
        <w:t>global peace</w:t>
      </w:r>
      <w:r w:rsidRPr="00DE409B">
        <w:rPr>
          <w:rFonts w:asciiTheme="minorHAnsi" w:eastAsiaTheme="majorEastAsia" w:hAnsiTheme="minorHAnsi" w:cstheme="majorBidi"/>
          <w:b/>
          <w:bCs/>
          <w:iCs/>
          <w:sz w:val="26"/>
        </w:rPr>
        <w:t xml:space="preserve"> – the best research proves</w:t>
      </w:r>
    </w:p>
    <w:p w:rsidR="000C6D6F" w:rsidRPr="00DE409B" w:rsidRDefault="000C6D6F" w:rsidP="000C6D6F">
      <w:pPr>
        <w:rPr>
          <w:rFonts w:asciiTheme="minorHAnsi" w:hAnsiTheme="minorHAnsi"/>
        </w:rPr>
      </w:pPr>
      <w:proofErr w:type="spellStart"/>
      <w:r w:rsidRPr="00DE409B">
        <w:rPr>
          <w:rFonts w:asciiTheme="minorHAnsi" w:hAnsiTheme="minorHAnsi"/>
          <w:b/>
          <w:bCs/>
          <w:sz w:val="26"/>
        </w:rPr>
        <w:t>Cortright</w:t>
      </w:r>
      <w:proofErr w:type="spellEnd"/>
      <w:r w:rsidRPr="00DE409B">
        <w:rPr>
          <w:rFonts w:asciiTheme="minorHAnsi" w:hAnsiTheme="minorHAnsi"/>
          <w:b/>
          <w:bCs/>
          <w:sz w:val="26"/>
        </w:rPr>
        <w:t xml:space="preserve"> 13</w:t>
      </w:r>
      <w:r w:rsidRPr="00DE409B">
        <w:rPr>
          <w:rFonts w:asciiTheme="minorHAnsi" w:hAnsiTheme="minorHAnsi"/>
        </w:rPr>
        <w:t xml:space="preserve">, David </w:t>
      </w:r>
      <w:proofErr w:type="spellStart"/>
      <w:r w:rsidRPr="00DE409B">
        <w:rPr>
          <w:rFonts w:asciiTheme="minorHAnsi" w:hAnsiTheme="minorHAnsi"/>
        </w:rPr>
        <w:t>Cortright</w:t>
      </w:r>
      <w:proofErr w:type="spellEnd"/>
      <w:r w:rsidRPr="00DE409B">
        <w:rPr>
          <w:rFonts w:asciiTheme="minorHAnsi" w:hAnsiTheme="minorHAnsi"/>
        </w:rPr>
        <w:t xml:space="preserve"> is the director of Policy Studies at the Kroc Institute for Peace Studies at the University of Notre Dame, Chair of the Board of Directors of the Fourth Freedom Forum, and author of 17 books, Kristen Wall is a Researcher and Analyst at the Kroc Institute, </w:t>
      </w:r>
      <w:proofErr w:type="spellStart"/>
      <w:r w:rsidRPr="00DE409B">
        <w:rPr>
          <w:rFonts w:asciiTheme="minorHAnsi" w:hAnsiTheme="minorHAnsi"/>
        </w:rPr>
        <w:t>Conor</w:t>
      </w:r>
      <w:proofErr w:type="spellEnd"/>
      <w:r w:rsidRPr="00DE409B">
        <w:rPr>
          <w:rFonts w:asciiTheme="minorHAnsi" w:hAnsiTheme="minorHAnsi"/>
        </w:rPr>
        <w:t xml:space="preserve"> </w:t>
      </w:r>
      <w:proofErr w:type="spellStart"/>
      <w:r w:rsidRPr="00DE409B">
        <w:rPr>
          <w:rFonts w:asciiTheme="minorHAnsi" w:hAnsiTheme="minorHAnsi"/>
        </w:rPr>
        <w:t>Seyle</w:t>
      </w:r>
      <w:proofErr w:type="spellEnd"/>
      <w:r w:rsidRPr="00DE409B">
        <w:rPr>
          <w:rFonts w:asciiTheme="minorHAnsi" w:hAnsiTheme="minorHAnsi"/>
        </w:rPr>
        <w:t xml:space="preserve"> is Associate Director of One Earth Future, Governance, Democracy, and Peace How State Capacity and Regime Type Influence the Prospects of War and Peace, http://oneearthfuture.org/sites/oneearthfuture.org/files//documents/publications/Cortright-Seyle-Wall-Paper.pdf</w:t>
      </w:r>
    </w:p>
    <w:p w:rsidR="000C6D6F" w:rsidRPr="00DE409B" w:rsidRDefault="000C6D6F" w:rsidP="000C6D6F">
      <w:pPr>
        <w:rPr>
          <w:rFonts w:asciiTheme="minorHAnsi" w:hAnsiTheme="minorHAnsi"/>
        </w:rPr>
      </w:pPr>
      <w:r w:rsidRPr="00DE409B">
        <w:rPr>
          <w:rFonts w:asciiTheme="minorHAnsi" w:hAnsiTheme="minorHAnsi"/>
          <w:b/>
          <w:bCs/>
          <w:u w:val="single"/>
        </w:rPr>
        <w:t xml:space="preserve">Drawing from </w:t>
      </w:r>
      <w:r w:rsidRPr="00DE409B">
        <w:rPr>
          <w:rFonts w:asciiTheme="minorHAnsi" w:hAnsiTheme="minorHAnsi"/>
        </w:rPr>
        <w:t xml:space="preserve">the </w:t>
      </w:r>
      <w:r w:rsidRPr="00DE409B">
        <w:rPr>
          <w:rFonts w:asciiTheme="minorHAnsi" w:hAnsiTheme="minorHAnsi"/>
          <w:b/>
          <w:iCs/>
          <w:u w:val="single"/>
          <w:bdr w:val="single" w:sz="18" w:space="0" w:color="auto" w:frame="1"/>
        </w:rPr>
        <w:t>empirical literature</w:t>
      </w:r>
      <w:r w:rsidRPr="00DE409B">
        <w:rPr>
          <w:rFonts w:asciiTheme="minorHAnsi" w:hAnsiTheme="minorHAnsi"/>
          <w:b/>
          <w:bCs/>
          <w:u w:val="single"/>
        </w:rPr>
        <w:t xml:space="preserve">, this paper identifies </w:t>
      </w:r>
      <w:r w:rsidRPr="00DE409B">
        <w:rPr>
          <w:rFonts w:asciiTheme="minorHAnsi" w:hAnsiTheme="minorHAnsi"/>
        </w:rPr>
        <w:t xml:space="preserve">two </w:t>
      </w:r>
      <w:r w:rsidRPr="00DE409B">
        <w:rPr>
          <w:rFonts w:asciiTheme="minorHAnsi" w:hAnsiTheme="minorHAnsi"/>
          <w:b/>
          <w:iCs/>
          <w:u w:val="single"/>
          <w:bdr w:val="single" w:sz="18" w:space="0" w:color="auto" w:frame="1"/>
        </w:rPr>
        <w:t>underlying pathways</w:t>
      </w:r>
      <w:r w:rsidRPr="00DE409B">
        <w:rPr>
          <w:rFonts w:asciiTheme="minorHAnsi" w:hAnsiTheme="minorHAnsi"/>
          <w:b/>
          <w:bCs/>
          <w:u w:val="single"/>
        </w:rPr>
        <w:t xml:space="preserve"> through which </w:t>
      </w:r>
      <w:r w:rsidRPr="00DE409B">
        <w:rPr>
          <w:rFonts w:asciiTheme="minorHAnsi" w:hAnsiTheme="minorHAnsi"/>
        </w:rPr>
        <w:t xml:space="preserve">state </w:t>
      </w:r>
      <w:r w:rsidRPr="00DE409B">
        <w:rPr>
          <w:rFonts w:asciiTheme="minorHAnsi" w:hAnsiTheme="minorHAnsi"/>
          <w:b/>
          <w:bCs/>
          <w:u w:val="single"/>
        </w:rPr>
        <w:t xml:space="preserve">governance </w:t>
      </w:r>
      <w:r w:rsidRPr="00DE409B">
        <w:rPr>
          <w:rFonts w:asciiTheme="minorHAnsi" w:hAnsiTheme="minorHAnsi"/>
        </w:rPr>
        <w:t xml:space="preserve">systems help to </w:t>
      </w:r>
      <w:r w:rsidRPr="00DE409B">
        <w:rPr>
          <w:rFonts w:asciiTheme="minorHAnsi" w:hAnsiTheme="minorHAnsi"/>
          <w:b/>
          <w:bCs/>
          <w:u w:val="single"/>
        </w:rPr>
        <w:t xml:space="preserve">build peace. These are: State capacity. If states lack </w:t>
      </w:r>
      <w:r w:rsidRPr="00DE409B">
        <w:rPr>
          <w:rFonts w:asciiTheme="minorHAnsi" w:hAnsiTheme="minorHAnsi"/>
        </w:rPr>
        <w:t xml:space="preserve">the </w:t>
      </w:r>
      <w:r w:rsidRPr="00DE409B">
        <w:rPr>
          <w:rFonts w:asciiTheme="minorHAnsi" w:hAnsiTheme="minorHAnsi"/>
          <w:b/>
          <w:bCs/>
          <w:u w:val="single"/>
        </w:rPr>
        <w:t xml:space="preserve">ability to execute </w:t>
      </w:r>
      <w:r w:rsidRPr="00DE409B">
        <w:rPr>
          <w:rFonts w:asciiTheme="minorHAnsi" w:hAnsiTheme="minorHAnsi"/>
        </w:rPr>
        <w:t xml:space="preserve">their </w:t>
      </w:r>
      <w:r w:rsidRPr="00DE409B">
        <w:rPr>
          <w:rFonts w:asciiTheme="minorHAnsi" w:hAnsiTheme="minorHAnsi"/>
          <w:b/>
          <w:bCs/>
          <w:u w:val="single"/>
        </w:rPr>
        <w:t xml:space="preserve">policy goals or to maintain security </w:t>
      </w:r>
      <w:r w:rsidRPr="00DE409B">
        <w:rPr>
          <w:rFonts w:asciiTheme="minorHAnsi" w:hAnsiTheme="minorHAnsi"/>
        </w:rPr>
        <w:t xml:space="preserve">and public order </w:t>
      </w:r>
      <w:r w:rsidRPr="00DE409B">
        <w:rPr>
          <w:rFonts w:asciiTheme="minorHAnsi" w:hAnsiTheme="minorHAnsi"/>
          <w:b/>
          <w:bCs/>
          <w:u w:val="single"/>
        </w:rPr>
        <w:t xml:space="preserve">in the face of potentially violent groups, </w:t>
      </w:r>
      <w:r w:rsidRPr="00DE409B">
        <w:rPr>
          <w:rFonts w:asciiTheme="minorHAnsi" w:hAnsiTheme="minorHAnsi"/>
          <w:b/>
          <w:iCs/>
          <w:u w:val="single"/>
          <w:bdr w:val="single" w:sz="18" w:space="0" w:color="auto" w:frame="1"/>
        </w:rPr>
        <w:t>armed conflict is more likely</w:t>
      </w:r>
      <w:r w:rsidRPr="00DE409B">
        <w:rPr>
          <w:rFonts w:asciiTheme="minorHAnsi" w:hAnsiTheme="minorHAnsi"/>
          <w:b/>
          <w:bCs/>
          <w:u w:val="single"/>
        </w:rPr>
        <w:t xml:space="preserve">. State capacity refers to two significant aspects: security capacity and social capacity. Security capacity includes </w:t>
      </w:r>
      <w:r w:rsidRPr="00DE409B">
        <w:rPr>
          <w:rFonts w:asciiTheme="minorHAnsi" w:hAnsiTheme="minorHAnsi"/>
        </w:rPr>
        <w:t xml:space="preserve">the </w:t>
      </w:r>
      <w:r w:rsidRPr="00DE409B">
        <w:rPr>
          <w:rFonts w:asciiTheme="minorHAnsi" w:hAnsiTheme="minorHAnsi"/>
          <w:b/>
          <w:bCs/>
          <w:u w:val="single"/>
        </w:rPr>
        <w:t xml:space="preserve">ability to control territory and resist armed incursion from other states and </w:t>
      </w:r>
      <w:proofErr w:type="spellStart"/>
      <w:r w:rsidRPr="00DE409B">
        <w:rPr>
          <w:rFonts w:asciiTheme="minorHAnsi" w:hAnsiTheme="minorHAnsi"/>
          <w:b/>
          <w:bCs/>
          <w:u w:val="single"/>
        </w:rPr>
        <w:t>nonstate</w:t>
      </w:r>
      <w:proofErr w:type="spellEnd"/>
      <w:r w:rsidRPr="00DE409B">
        <w:rPr>
          <w:rFonts w:asciiTheme="minorHAnsi" w:hAnsiTheme="minorHAnsi"/>
          <w:b/>
          <w:bCs/>
          <w:u w:val="single"/>
        </w:rPr>
        <w:t xml:space="preserve"> actors. Social capacity includes the ability to provide social services and public goods. </w:t>
      </w:r>
      <w:proofErr w:type="gramStart"/>
      <w:r w:rsidRPr="00DE409B">
        <w:rPr>
          <w:rFonts w:asciiTheme="minorHAnsi" w:hAnsiTheme="minorHAnsi"/>
          <w:b/>
          <w:bCs/>
          <w:u w:val="single"/>
        </w:rPr>
        <w:t xml:space="preserve">Institutional </w:t>
      </w:r>
      <w:proofErr w:type="spellStart"/>
      <w:r w:rsidRPr="00DE409B">
        <w:rPr>
          <w:rFonts w:asciiTheme="minorHAnsi" w:hAnsiTheme="minorHAnsi"/>
          <w:b/>
          <w:bCs/>
          <w:u w:val="single"/>
        </w:rPr>
        <w:t>qxuality</w:t>
      </w:r>
      <w:proofErr w:type="spellEnd"/>
      <w:r w:rsidRPr="00DE409B">
        <w:rPr>
          <w:rFonts w:asciiTheme="minorHAnsi" w:hAnsiTheme="minorHAnsi"/>
          <w:b/>
          <w:bCs/>
          <w:u w:val="single"/>
        </w:rPr>
        <w:t>.</w:t>
      </w:r>
      <w:proofErr w:type="gramEnd"/>
      <w:r w:rsidRPr="00DE409B">
        <w:rPr>
          <w:rFonts w:asciiTheme="minorHAnsi" w:hAnsiTheme="minorHAnsi"/>
          <w:b/>
          <w:bCs/>
          <w:u w:val="single"/>
        </w:rPr>
        <w:t xml:space="preserve"> Research suggests </w:t>
      </w:r>
      <w:r w:rsidRPr="00DE409B">
        <w:rPr>
          <w:rFonts w:asciiTheme="minorHAnsi" w:hAnsiTheme="minorHAnsi"/>
        </w:rPr>
        <w:t xml:space="preserve">that </w:t>
      </w:r>
      <w:r w:rsidRPr="00DE409B">
        <w:rPr>
          <w:rFonts w:asciiTheme="minorHAnsi" w:hAnsiTheme="minorHAnsi"/>
          <w:b/>
          <w:bCs/>
          <w:u w:val="single"/>
        </w:rPr>
        <w:t xml:space="preserve">not all governance systems are equally effective or capable of supporting peace. Governance systems are seen as </w:t>
      </w:r>
      <w:r w:rsidRPr="00DE409B">
        <w:rPr>
          <w:rFonts w:asciiTheme="minorHAnsi" w:hAnsiTheme="minorHAnsi"/>
          <w:b/>
          <w:iCs/>
          <w:u w:val="single"/>
          <w:bdr w:val="single" w:sz="18" w:space="0" w:color="auto" w:frame="1"/>
        </w:rPr>
        <w:t>more credible</w:t>
      </w:r>
      <w:r w:rsidRPr="00DE409B">
        <w:rPr>
          <w:rFonts w:asciiTheme="minorHAnsi" w:hAnsiTheme="minorHAnsi"/>
          <w:b/>
          <w:bCs/>
          <w:u w:val="single"/>
        </w:rPr>
        <w:t xml:space="preserve"> and </w:t>
      </w:r>
      <w:r w:rsidRPr="00DE409B">
        <w:rPr>
          <w:rFonts w:asciiTheme="minorHAnsi" w:hAnsiTheme="minorHAnsi"/>
          <w:b/>
          <w:iCs/>
          <w:u w:val="single"/>
          <w:bdr w:val="single" w:sz="18" w:space="0" w:color="auto" w:frame="1"/>
        </w:rPr>
        <w:t>legitimate</w:t>
      </w:r>
      <w:r w:rsidRPr="00DE409B">
        <w:rPr>
          <w:rFonts w:asciiTheme="minorHAnsi" w:hAnsiTheme="minorHAnsi"/>
          <w:b/>
          <w:bCs/>
          <w:u w:val="single"/>
        </w:rPr>
        <w:t xml:space="preserve">, and are better at </w:t>
      </w:r>
      <w:r w:rsidRPr="00DE409B">
        <w:rPr>
          <w:rFonts w:asciiTheme="minorHAnsi" w:hAnsiTheme="minorHAnsi"/>
          <w:b/>
          <w:iCs/>
          <w:u w:val="single"/>
          <w:bdr w:val="single" w:sz="18" w:space="0" w:color="auto" w:frame="1"/>
        </w:rPr>
        <w:t>supporting peace</w:t>
      </w:r>
      <w:r w:rsidRPr="00DE409B">
        <w:rPr>
          <w:rFonts w:asciiTheme="minorHAnsi" w:hAnsiTheme="minorHAnsi"/>
          <w:b/>
          <w:bCs/>
          <w:u w:val="single"/>
        </w:rPr>
        <w:t xml:space="preserve">, when </w:t>
      </w:r>
      <w:r w:rsidRPr="00DE409B">
        <w:rPr>
          <w:rFonts w:asciiTheme="minorHAnsi" w:hAnsiTheme="minorHAnsi"/>
        </w:rPr>
        <w:t xml:space="preserve">they are </w:t>
      </w:r>
      <w:r w:rsidRPr="00DE409B">
        <w:rPr>
          <w:rFonts w:asciiTheme="minorHAnsi" w:hAnsiTheme="minorHAnsi"/>
          <w:b/>
          <w:bCs/>
          <w:u w:val="single"/>
        </w:rPr>
        <w:t>characterized by inclusiveness, representativeness, transparency, and accountability</w:t>
      </w:r>
      <w:r w:rsidRPr="00DE409B">
        <w:rPr>
          <w:rFonts w:asciiTheme="minorHAnsi" w:hAnsiTheme="minorHAnsi"/>
        </w:rPr>
        <w:t xml:space="preserve">. In particular, systems allowing citizens to voice concerns, participate politically, and hold elected leaders accountable are more stable and better able to avoid armed conflict. </w:t>
      </w:r>
      <w:r w:rsidRPr="00DE409B">
        <w:rPr>
          <w:rFonts w:asciiTheme="minorHAnsi" w:hAnsiTheme="minorHAnsi"/>
          <w:b/>
          <w:bCs/>
          <w:u w:val="single"/>
        </w:rPr>
        <w:t>Both dimensions</w:t>
      </w:r>
      <w:r w:rsidRPr="00DE409B">
        <w:rPr>
          <w:rFonts w:asciiTheme="minorHAnsi" w:hAnsiTheme="minorHAnsi"/>
        </w:rPr>
        <w:t>—state capacity and quality—</w:t>
      </w:r>
      <w:r w:rsidRPr="00DE409B">
        <w:rPr>
          <w:rFonts w:asciiTheme="minorHAnsi" w:hAnsiTheme="minorHAnsi"/>
          <w:b/>
          <w:bCs/>
          <w:u w:val="single"/>
        </w:rPr>
        <w:t xml:space="preserve">are </w:t>
      </w:r>
      <w:r w:rsidRPr="00DE409B">
        <w:rPr>
          <w:rFonts w:asciiTheme="minorHAnsi" w:hAnsiTheme="minorHAnsi"/>
          <w:b/>
          <w:iCs/>
          <w:u w:val="single"/>
          <w:bdr w:val="single" w:sz="18" w:space="0" w:color="auto" w:frame="1"/>
        </w:rPr>
        <w:t>crucial</w:t>
      </w:r>
      <w:r w:rsidRPr="00DE409B">
        <w:rPr>
          <w:rFonts w:asciiTheme="minorHAnsi" w:hAnsiTheme="minorHAnsi"/>
          <w:b/>
          <w:bCs/>
          <w:u w:val="single"/>
        </w:rPr>
        <w:t xml:space="preserve"> to </w:t>
      </w:r>
      <w:r w:rsidRPr="00DE409B">
        <w:rPr>
          <w:rFonts w:asciiTheme="minorHAnsi" w:hAnsiTheme="minorHAnsi"/>
        </w:rPr>
        <w:t xml:space="preserve">the </w:t>
      </w:r>
      <w:r w:rsidRPr="00DE409B">
        <w:rPr>
          <w:rFonts w:asciiTheme="minorHAnsi" w:hAnsiTheme="minorHAnsi"/>
          <w:b/>
          <w:iCs/>
          <w:u w:val="single"/>
          <w:bdr w:val="single" w:sz="18" w:space="0" w:color="auto" w:frame="1"/>
        </w:rPr>
        <w:t>prevention of armed conflict</w:t>
      </w:r>
      <w:r w:rsidRPr="00DE409B">
        <w:rPr>
          <w:rFonts w:asciiTheme="minorHAnsi" w:hAnsiTheme="minorHAnsi"/>
        </w:rPr>
        <w:t xml:space="preserve"> and are the focus of part one of this paper. Part two of the paper focuses on </w:t>
      </w:r>
      <w:r w:rsidRPr="00DE409B">
        <w:rPr>
          <w:rFonts w:asciiTheme="minorHAnsi" w:hAnsiTheme="minorHAnsi"/>
          <w:b/>
          <w:bCs/>
          <w:u w:val="single"/>
        </w:rPr>
        <w:t xml:space="preserve">democracy as the most common way of structuring state government to allow for inclusive systems while maintaining state capacity. The </w:t>
      </w:r>
      <w:r w:rsidRPr="00DE409B">
        <w:rPr>
          <w:rFonts w:asciiTheme="minorHAnsi" w:hAnsiTheme="minorHAnsi"/>
        </w:rPr>
        <w:t xml:space="preserve">two </w:t>
      </w:r>
      <w:r w:rsidRPr="00DE409B">
        <w:rPr>
          <w:rFonts w:asciiTheme="minorHAnsi" w:hAnsiTheme="minorHAnsi"/>
          <w:b/>
          <w:bCs/>
          <w:u w:val="single"/>
        </w:rPr>
        <w:t xml:space="preserve">parts summarize </w:t>
      </w:r>
      <w:r w:rsidRPr="00DE409B">
        <w:rPr>
          <w:rFonts w:asciiTheme="minorHAnsi" w:hAnsiTheme="minorHAnsi"/>
          <w:b/>
          <w:iCs/>
          <w:u w:val="single"/>
          <w:bdr w:val="single" w:sz="18" w:space="0" w:color="auto" w:frame="1"/>
        </w:rPr>
        <w:t>important research findings</w:t>
      </w:r>
      <w:r w:rsidRPr="00DE409B">
        <w:rPr>
          <w:rFonts w:asciiTheme="minorHAnsi" w:hAnsiTheme="minorHAnsi"/>
          <w:b/>
          <w:bCs/>
          <w:u w:val="single"/>
        </w:rPr>
        <w:t xml:space="preserve"> on </w:t>
      </w:r>
      <w:r w:rsidRPr="00DE409B">
        <w:rPr>
          <w:rFonts w:asciiTheme="minorHAnsi" w:hAnsiTheme="minorHAnsi"/>
        </w:rPr>
        <w:t xml:space="preserve">the </w:t>
      </w:r>
      <w:r w:rsidRPr="00DE409B">
        <w:rPr>
          <w:rFonts w:asciiTheme="minorHAnsi" w:hAnsiTheme="minorHAnsi"/>
          <w:b/>
          <w:bCs/>
          <w:u w:val="single"/>
        </w:rPr>
        <w:t xml:space="preserve">features of governance that are most </w:t>
      </w:r>
      <w:r w:rsidRPr="00DE409B">
        <w:rPr>
          <w:rFonts w:asciiTheme="minorHAnsi" w:hAnsiTheme="minorHAnsi"/>
          <w:b/>
          <w:iCs/>
          <w:u w:val="single"/>
          <w:bdr w:val="single" w:sz="18" w:space="0" w:color="auto" w:frame="1"/>
        </w:rPr>
        <w:t>strongly associated</w:t>
      </w:r>
      <w:r w:rsidRPr="00DE409B">
        <w:rPr>
          <w:rFonts w:asciiTheme="minorHAnsi" w:hAnsiTheme="minorHAnsi"/>
          <w:b/>
          <w:bCs/>
          <w:u w:val="single"/>
        </w:rPr>
        <w:t xml:space="preserve"> with prospects for peace. Our analysis, based on</w:t>
      </w:r>
      <w:r w:rsidRPr="00DE409B">
        <w:rPr>
          <w:rFonts w:asciiTheme="minorHAnsi" w:hAnsiTheme="minorHAnsi"/>
        </w:rPr>
        <w:t xml:space="preserve"> an </w:t>
      </w:r>
      <w:r w:rsidRPr="00DE409B">
        <w:rPr>
          <w:rFonts w:asciiTheme="minorHAnsi" w:hAnsiTheme="minorHAnsi"/>
          <w:b/>
          <w:iCs/>
          <w:u w:val="single"/>
          <w:bdr w:val="single" w:sz="18" w:space="0" w:color="auto" w:frame="1"/>
        </w:rPr>
        <w:t>extensive review of empirical literature</w:t>
      </w:r>
      <w:r w:rsidRPr="00DE409B">
        <w:rPr>
          <w:rFonts w:asciiTheme="minorHAnsi" w:hAnsiTheme="minorHAnsi"/>
          <w:b/>
          <w:bCs/>
          <w:u w:val="single"/>
        </w:rPr>
        <w:t xml:space="preserve">, seeks to identify </w:t>
      </w:r>
      <w:r w:rsidRPr="00DE409B">
        <w:rPr>
          <w:rFonts w:asciiTheme="minorHAnsi" w:hAnsiTheme="minorHAnsi"/>
        </w:rPr>
        <w:t xml:space="preserve">the </w:t>
      </w:r>
      <w:r w:rsidRPr="00DE409B">
        <w:rPr>
          <w:rFonts w:asciiTheme="minorHAnsi" w:hAnsiTheme="minorHAnsi"/>
          <w:b/>
          <w:bCs/>
          <w:u w:val="single"/>
        </w:rPr>
        <w:t xml:space="preserve">specific dimensions of governance </w:t>
      </w:r>
      <w:r w:rsidRPr="00DE409B">
        <w:rPr>
          <w:rFonts w:asciiTheme="minorHAnsi" w:hAnsiTheme="minorHAnsi"/>
        </w:rPr>
        <w:t xml:space="preserve">that are </w:t>
      </w:r>
      <w:r w:rsidRPr="00DE409B">
        <w:rPr>
          <w:rFonts w:asciiTheme="minorHAnsi" w:hAnsiTheme="minorHAnsi"/>
          <w:b/>
          <w:bCs/>
          <w:u w:val="single"/>
        </w:rPr>
        <w:t xml:space="preserve">most strongly associated with peace. We show evidence of a </w:t>
      </w:r>
      <w:r w:rsidRPr="00DE409B">
        <w:rPr>
          <w:rFonts w:asciiTheme="minorHAnsi" w:hAnsiTheme="minorHAnsi"/>
          <w:b/>
          <w:iCs/>
          <w:u w:val="single"/>
          <w:bdr w:val="single" w:sz="18" w:space="0" w:color="auto" w:frame="1"/>
        </w:rPr>
        <w:t>direct link</w:t>
      </w:r>
      <w:r w:rsidRPr="00DE409B">
        <w:rPr>
          <w:rFonts w:asciiTheme="minorHAnsi" w:hAnsiTheme="minorHAnsi"/>
          <w:b/>
          <w:bCs/>
          <w:u w:val="single"/>
        </w:rPr>
        <w:t xml:space="preserve"> between peace and a state’s capacity to both exert control over its territory and provide a full range of social services through effective governance institutions</w:t>
      </w:r>
      <w:r w:rsidRPr="00DE409B">
        <w:rPr>
          <w:rFonts w:asciiTheme="minorHAnsi" w:hAnsiTheme="minorHAnsi"/>
        </w:rPr>
        <w:t>. We apply a governance framework to examine three major factors associated with the outbreak of war—border disputes, ethnic conflict, and dependence on commodity exports—and emphasize the importance of inclusive and representative governance structures for the prevention of armed conflict.</w:t>
      </w:r>
    </w:p>
    <w:p w:rsidR="000C6D6F" w:rsidRDefault="000C6D6F" w:rsidP="000C6D6F"/>
    <w:p w:rsidR="000C6D6F" w:rsidRDefault="000C6D6F" w:rsidP="000C6D6F"/>
    <w:p w:rsidR="000C6D6F" w:rsidRDefault="000C6D6F" w:rsidP="000C6D6F">
      <w:pPr>
        <w:pStyle w:val="Heading3"/>
      </w:pPr>
      <w:r>
        <w:t>2NC</w:t>
      </w:r>
    </w:p>
    <w:p w:rsidR="000C6D6F" w:rsidRDefault="000C6D6F" w:rsidP="000C6D6F"/>
    <w:p w:rsidR="000C6D6F" w:rsidRPr="000C6D6F" w:rsidRDefault="000C6D6F" w:rsidP="000C6D6F"/>
    <w:p w:rsidR="0030317A" w:rsidRDefault="0030317A" w:rsidP="0030317A">
      <w:pPr>
        <w:pStyle w:val="Heading4"/>
      </w:pPr>
      <w:r w:rsidRPr="00F37D5D">
        <w:t>Democratic countries are less violent</w:t>
      </w:r>
    </w:p>
    <w:p w:rsidR="0030317A" w:rsidRPr="000A73EC" w:rsidRDefault="0030317A" w:rsidP="0030317A">
      <w:pPr>
        <w:rPr>
          <w:rStyle w:val="Style13ptBold"/>
        </w:rPr>
      </w:pPr>
      <w:proofErr w:type="spellStart"/>
      <w:r w:rsidRPr="000A73EC">
        <w:rPr>
          <w:rStyle w:val="Style13ptBold"/>
        </w:rPr>
        <w:t>Rummel</w:t>
      </w:r>
      <w:proofErr w:type="spellEnd"/>
      <w:r w:rsidRPr="000A73EC">
        <w:rPr>
          <w:rStyle w:val="Style13ptBold"/>
        </w:rPr>
        <w:t xml:space="preserve"> ’91 </w:t>
      </w:r>
      <w:r w:rsidRPr="00F37D5D">
        <w:rPr>
          <w:sz w:val="18"/>
          <w:szCs w:val="18"/>
        </w:rPr>
        <w:t xml:space="preserve">(Ph.D. in political science from Northwestern University, BA and MA from the University of Hawaii, frequently nominated for the Nobel Peace Prize, “The Democratic Peace: A New Idea?”, 1991 </w:t>
      </w:r>
      <w:hyperlink r:id="rId39" w:anchor="1" w:history="1">
        <w:r w:rsidRPr="00F37D5D">
          <w:rPr>
            <w:rStyle w:val="Hyperlink"/>
            <w:sz w:val="18"/>
            <w:szCs w:val="18"/>
          </w:rPr>
          <w:t>https://www.hawaii.edu/powerkills/POLSYS.ART.HTM#1</w:t>
        </w:r>
      </w:hyperlink>
      <w:r w:rsidRPr="00F37D5D">
        <w:rPr>
          <w:sz w:val="18"/>
          <w:szCs w:val="18"/>
        </w:rPr>
        <w:t xml:space="preserve"> )</w:t>
      </w:r>
    </w:p>
    <w:p w:rsidR="0030317A" w:rsidRDefault="0030317A" w:rsidP="0030317A">
      <w:r w:rsidRPr="00CF6893">
        <w:t>The organizers of this conference asked me write a taxonomic paper on the question: "Can the relative bellicosity of states be measured and predicted as a function of their internal political system?" The answer of most current empirical research is decidedly yes.</w:t>
      </w:r>
      <w:r>
        <w:t xml:space="preserve"> </w:t>
      </w:r>
      <w:r w:rsidRPr="00CF6893">
        <w:t xml:space="preserve">Indeed, the empirical relationship is even more profound and comprehensive than the question implies. In theory and fact, </w:t>
      </w:r>
      <w:r w:rsidRPr="000A73EC">
        <w:rPr>
          <w:rStyle w:val="StyleUnderline"/>
        </w:rPr>
        <w:t>the more democratic the political systems of two states, the less violence between them; and if they are both democratic violence is precluded altogether</w:t>
      </w:r>
      <w:r w:rsidRPr="00CF6893">
        <w:t xml:space="preserve">. That is, </w:t>
      </w:r>
      <w:r w:rsidRPr="000A73EC">
        <w:rPr>
          <w:rStyle w:val="StyleUnderline"/>
        </w:rPr>
        <w:t>democratic states do not make war on each other</w:t>
      </w:r>
      <w:r w:rsidRPr="00CF6893">
        <w:t xml:space="preserve">. </w:t>
      </w:r>
      <w:proofErr w:type="gramStart"/>
      <w:r w:rsidRPr="00CF6893">
        <w:t xml:space="preserve">Moreover, the </w:t>
      </w:r>
      <w:r w:rsidRPr="000A73EC">
        <w:rPr>
          <w:rStyle w:val="StyleUnderline"/>
        </w:rPr>
        <w:t>more democratic a political system, the less foreign and domestic collective violence; the more totalitarian, the more likely such violence</w:t>
      </w:r>
      <w:r w:rsidRPr="00CF6893">
        <w:t>.</w:t>
      </w:r>
      <w:proofErr w:type="gramEnd"/>
      <w:r>
        <w:t xml:space="preserve"> </w:t>
      </w:r>
      <w:r w:rsidRPr="00CF6893">
        <w:t xml:space="preserve">Perhaps the most surprising finding is that the less democratic a government, the more likely it will kill its own citizens in cold blood, independent of any foreign or domestic war. Now, war is not the most deadly form of violence. Indeed, while 36 million people have been killed in battle in all foreign and domestic wars in our century, at least 119 million more have been killed by government genocide, massacres, and other mass killing. And about 115 million of these were killed by totalitarian governments (as many as 95 million by communist ones). There is </w:t>
      </w:r>
      <w:r w:rsidRPr="000A73EC">
        <w:rPr>
          <w:rStyle w:val="StyleUnderline"/>
        </w:rPr>
        <w:t xml:space="preserve">no case of democracies killing </w:t>
      </w:r>
      <w:proofErr w:type="spellStart"/>
      <w:r w:rsidRPr="000A73EC">
        <w:rPr>
          <w:rStyle w:val="StyleUnderline"/>
        </w:rPr>
        <w:t>en</w:t>
      </w:r>
      <w:proofErr w:type="spellEnd"/>
      <w:r w:rsidRPr="000A73EC">
        <w:rPr>
          <w:rStyle w:val="StyleUnderline"/>
        </w:rPr>
        <w:t xml:space="preserve"> masse their own citizens</w:t>
      </w:r>
      <w:r w:rsidRPr="00CF6893">
        <w:t>.</w:t>
      </w:r>
      <w:r>
        <w:t xml:space="preserve"> </w:t>
      </w:r>
      <w:r w:rsidRPr="00CF6893">
        <w:t xml:space="preserve">The inverse relationship between democracy and foreign violence, collective domestic violence, or government genocide is </w:t>
      </w:r>
      <w:r w:rsidRPr="000A73EC">
        <w:rPr>
          <w:rStyle w:val="StyleUnderline"/>
        </w:rPr>
        <w:t xml:space="preserve">not simply a correlation, but a </w:t>
      </w:r>
      <w:r w:rsidRPr="000A73EC">
        <w:rPr>
          <w:rStyle w:val="Emphasis"/>
        </w:rPr>
        <w:t>cause and effect</w:t>
      </w:r>
      <w:r w:rsidRPr="00CF6893">
        <w:t xml:space="preserve">. In a nutshell, </w:t>
      </w:r>
      <w:r w:rsidRPr="000A73EC">
        <w:rPr>
          <w:rStyle w:val="Emphasis"/>
        </w:rPr>
        <w:t>democratic freedom promotes nonviolence</w:t>
      </w:r>
      <w:r w:rsidRPr="00CF6893">
        <w:t>. These results are worthy of the greatest attention and analysis, for if true, which I am now convinced they are, then peace research has in fact defined a policy for minimizing collective violence and eliminating war: enhance and foster democratic institutions--civil liberties and political rights--here and abroad.</w:t>
      </w:r>
    </w:p>
    <w:p w:rsidR="0030317A" w:rsidRDefault="0030317A" w:rsidP="0030317A"/>
    <w:p w:rsidR="0030317A" w:rsidRPr="00737C33" w:rsidRDefault="0030317A" w:rsidP="0030317A">
      <w:pPr>
        <w:pStyle w:val="Heading4"/>
      </w:pPr>
      <w:r w:rsidRPr="00737C33">
        <w:t>A positive relationship exists between democracy and peace</w:t>
      </w:r>
    </w:p>
    <w:p w:rsidR="0030317A" w:rsidRDefault="0030317A" w:rsidP="0030317A">
      <w:pPr>
        <w:rPr>
          <w:sz w:val="20"/>
          <w:szCs w:val="20"/>
        </w:rPr>
      </w:pPr>
      <w:proofErr w:type="spellStart"/>
      <w:r w:rsidRPr="000A73EC">
        <w:rPr>
          <w:rStyle w:val="Style13ptBold"/>
        </w:rPr>
        <w:t>Tomz</w:t>
      </w:r>
      <w:proofErr w:type="spellEnd"/>
      <w:r w:rsidRPr="000A73EC">
        <w:rPr>
          <w:rStyle w:val="Style13ptBold"/>
        </w:rPr>
        <w:t xml:space="preserve"> &amp; Weeks ’11</w:t>
      </w:r>
      <w:r>
        <w:rPr>
          <w:sz w:val="20"/>
          <w:szCs w:val="20"/>
        </w:rPr>
        <w:t xml:space="preserve"> </w:t>
      </w:r>
      <w:r w:rsidRPr="00737C33">
        <w:rPr>
          <w:sz w:val="18"/>
          <w:szCs w:val="18"/>
        </w:rPr>
        <w:t>(</w:t>
      </w:r>
      <w:r>
        <w:rPr>
          <w:sz w:val="18"/>
          <w:szCs w:val="18"/>
        </w:rPr>
        <w:t xml:space="preserve">Ph.D. from Harvard University, Professor of political science at Stanford University;  Ph.D. from Stanford University, Professor of political science at University of Wisconsin Madison </w:t>
      </w:r>
      <w:r w:rsidRPr="00737C33">
        <w:rPr>
          <w:sz w:val="18"/>
          <w:szCs w:val="18"/>
        </w:rPr>
        <w:t>“The Democratic Peace: An Experimental Approach, January 2011 https://www.princeton.edu/~pcglobal/conferences/methods/papers/tomz.pdf)</w:t>
      </w:r>
    </w:p>
    <w:p w:rsidR="0030317A" w:rsidRDefault="0030317A" w:rsidP="0030317A">
      <w:r w:rsidRPr="00FE3680">
        <w:t>Few findings from the political science literature have received as much attention as the</w:t>
      </w:r>
      <w:r>
        <w:t xml:space="preserve"> </w:t>
      </w:r>
      <w:r w:rsidRPr="000A73EC">
        <w:rPr>
          <w:rStyle w:val="StyleUnderline"/>
        </w:rPr>
        <w:t>“democratic peace,”</w:t>
      </w:r>
      <w:r w:rsidRPr="00FE3680">
        <w:t xml:space="preserve"> the discovery that </w:t>
      </w:r>
      <w:r w:rsidRPr="000A73EC">
        <w:rPr>
          <w:rStyle w:val="StyleUnderline"/>
        </w:rPr>
        <w:t>democracies almost never fight against other democracies</w:t>
      </w:r>
      <w:r w:rsidRPr="00FE3680">
        <w:t>.</w:t>
      </w:r>
      <w:r>
        <w:t xml:space="preserve"> </w:t>
      </w:r>
      <w:r w:rsidRPr="00FE3680">
        <w:t>To some, the absence of military conflict among democracies is so consistent that it approaches the</w:t>
      </w:r>
      <w:r>
        <w:t xml:space="preserve"> </w:t>
      </w:r>
      <w:r w:rsidRPr="00FE3680">
        <w:t>status of an “empirical law” (Levy 1988).</w:t>
      </w:r>
      <w:r>
        <w:t xml:space="preserve"> </w:t>
      </w:r>
      <w:r w:rsidRPr="00FE3680">
        <w:t>Nonetheless, scholars continue to debate two fundamental aspects of the democratic peace.</w:t>
      </w:r>
      <w:r>
        <w:t xml:space="preserve"> </w:t>
      </w:r>
      <w:r w:rsidRPr="00FE3680">
        <w:t xml:space="preserve">First, skeptics argue that the </w:t>
      </w:r>
      <w:r w:rsidRPr="000A73EC">
        <w:rPr>
          <w:rStyle w:val="StyleUnderline"/>
        </w:rPr>
        <w:t xml:space="preserve">apparent correlation between democracy and peace </w:t>
      </w:r>
      <w:r w:rsidRPr="00737C33">
        <w:t>is spurious</w:t>
      </w:r>
      <w:r w:rsidRPr="00FE3680">
        <w:t>. They</w:t>
      </w:r>
      <w:r>
        <w:t xml:space="preserve"> </w:t>
      </w:r>
      <w:r w:rsidRPr="00FE3680">
        <w:t>maintain that peace among democracies is not a consequence of democracy itself, but is instead a</w:t>
      </w:r>
      <w:r>
        <w:t xml:space="preserve"> </w:t>
      </w:r>
      <w:r w:rsidRPr="000A73EC">
        <w:rPr>
          <w:rStyle w:val="StyleUnderline"/>
        </w:rPr>
        <w:t>product of other factors that happen to coincide with democracy</w:t>
      </w:r>
      <w:r w:rsidRPr="00FE3680">
        <w:t>, such as military alliances (Farber</w:t>
      </w:r>
      <w:r>
        <w:t xml:space="preserve"> </w:t>
      </w:r>
      <w:r w:rsidRPr="00FE3680">
        <w:t xml:space="preserve">and </w:t>
      </w:r>
      <w:proofErr w:type="spellStart"/>
      <w:r w:rsidRPr="00FE3680">
        <w:t>Gowa</w:t>
      </w:r>
      <w:proofErr w:type="spellEnd"/>
      <w:r w:rsidRPr="00FE3680">
        <w:t xml:space="preserve"> 1995, 1997; </w:t>
      </w:r>
      <w:proofErr w:type="spellStart"/>
      <w:r w:rsidRPr="00FE3680">
        <w:t>Gowa</w:t>
      </w:r>
      <w:proofErr w:type="spellEnd"/>
      <w:r w:rsidRPr="00FE3680">
        <w:t xml:space="preserve"> 1999), economic interdependence (</w:t>
      </w:r>
      <w:proofErr w:type="spellStart"/>
      <w:r w:rsidRPr="00FE3680">
        <w:t>Gartzke</w:t>
      </w:r>
      <w:proofErr w:type="spellEnd"/>
      <w:r w:rsidRPr="00FE3680">
        <w:t xml:space="preserve"> 2007), American</w:t>
      </w:r>
      <w:r>
        <w:t xml:space="preserve"> </w:t>
      </w:r>
      <w:r w:rsidRPr="00FE3680">
        <w:t>hegemony (</w:t>
      </w:r>
      <w:proofErr w:type="spellStart"/>
      <w:r w:rsidRPr="00FE3680">
        <w:t>Rosato</w:t>
      </w:r>
      <w:proofErr w:type="spellEnd"/>
      <w:r w:rsidRPr="00FE3680">
        <w:t xml:space="preserve"> 2003), or the absence of territorial disputes (</w:t>
      </w:r>
      <w:proofErr w:type="spellStart"/>
      <w:r w:rsidRPr="00FE3680">
        <w:t>Gibler</w:t>
      </w:r>
      <w:proofErr w:type="spellEnd"/>
      <w:r w:rsidRPr="00FE3680">
        <w:t xml:space="preserve"> 2007). </w:t>
      </w:r>
      <w:r w:rsidRPr="000A73EC">
        <w:rPr>
          <w:rStyle w:val="StyleUnderline"/>
        </w:rPr>
        <w:t>The inter-democratic peace may, therefore, be a happy historical accident, rather than the result of a causal relationship between political institutions and international relations</w:t>
      </w:r>
      <w:r w:rsidRPr="00961F9D">
        <w:t>. Second, even among those who believe that democracy causes peace, disagreement remains over the mechanisms driving this relationship. For example, some attribute the democratic peace to institutional features of democracy, including elections through which voters can punish leaders for taking their country to war, or checks and balances that slow the pace of mobilization, thereby affording parties time to negotiate. Others emphasize democratic norms, such as the tendency to compromise with political opponents (</w:t>
      </w:r>
      <w:proofErr w:type="spellStart"/>
      <w:r w:rsidRPr="00961F9D">
        <w:t>Russett</w:t>
      </w:r>
      <w:proofErr w:type="spellEnd"/>
      <w:r w:rsidRPr="00961F9D">
        <w:t xml:space="preserve"> 1993), or the willingness of soldiers to fight harder because they view their democratically elected leaders as legitimate (Reiter and </w:t>
      </w:r>
      <w:proofErr w:type="spellStart"/>
      <w:r w:rsidRPr="00961F9D">
        <w:t>Stam</w:t>
      </w:r>
      <w:proofErr w:type="spellEnd"/>
      <w:r w:rsidRPr="00961F9D">
        <w:t xml:space="preserve"> 2002). But despite volumes of research about the democratic peace, little consensus has emerged about which causal mechanisms are most important (</w:t>
      </w:r>
      <w:proofErr w:type="spellStart"/>
      <w:r w:rsidRPr="00961F9D">
        <w:t>Lektzian</w:t>
      </w:r>
      <w:proofErr w:type="spellEnd"/>
      <w:r w:rsidRPr="00961F9D">
        <w:t xml:space="preserve"> and </w:t>
      </w:r>
      <w:proofErr w:type="spellStart"/>
      <w:r w:rsidRPr="00961F9D">
        <w:t>Souva</w:t>
      </w:r>
      <w:proofErr w:type="spellEnd"/>
      <w:r w:rsidRPr="00961F9D">
        <w:t xml:space="preserve"> 2009). Three obstacles have prevented previous researchers from resolving these controversies satisfactorily. The first obstacle, </w:t>
      </w:r>
      <w:proofErr w:type="spellStart"/>
      <w:r w:rsidRPr="00961F9D">
        <w:t>endogeneity</w:t>
      </w:r>
      <w:proofErr w:type="spellEnd"/>
      <w:r w:rsidRPr="00961F9D">
        <w:t xml:space="preserve">, has vexed both proponents and opponents of the democratic peace. Although </w:t>
      </w:r>
      <w:r w:rsidRPr="000A73EC">
        <w:rPr>
          <w:rStyle w:val="StyleUnderline"/>
        </w:rPr>
        <w:t>proponents contend that democracy causes peace</w:t>
      </w:r>
      <w:r w:rsidRPr="00961F9D">
        <w:t xml:space="preserve">, the relationship may (also) run in reverse: peace may contribute to the creation and maintenance of democratic regimes. And although critics attribute peace to shared interests, the alignment of economic and political interests among democracies is itself endogenous, and could well be the result of democracy. These and other problems of </w:t>
      </w:r>
      <w:proofErr w:type="spellStart"/>
      <w:r w:rsidRPr="00961F9D">
        <w:t>endogeneity</w:t>
      </w:r>
      <w:proofErr w:type="spellEnd"/>
      <w:r w:rsidRPr="00961F9D">
        <w:t xml:space="preserve"> have made it difficult to separate cause from effect, and therefore to answer fundamental questions about the democratic peace. </w:t>
      </w:r>
    </w:p>
    <w:p w:rsidR="0030317A" w:rsidRDefault="0030317A" w:rsidP="0030317A">
      <w:pPr>
        <w:rPr>
          <w:sz w:val="20"/>
          <w:szCs w:val="20"/>
        </w:rPr>
      </w:pPr>
    </w:p>
    <w:p w:rsidR="0030317A" w:rsidRDefault="0030317A" w:rsidP="0030317A">
      <w:pPr>
        <w:pStyle w:val="Heading4"/>
      </w:pPr>
      <w:r w:rsidRPr="006773BF">
        <w:t>Democracies rarely engage in violence</w:t>
      </w:r>
    </w:p>
    <w:p w:rsidR="0030317A" w:rsidRPr="006773BF" w:rsidRDefault="0030317A" w:rsidP="0030317A">
      <w:proofErr w:type="spellStart"/>
      <w:r w:rsidRPr="000A73EC">
        <w:rPr>
          <w:rStyle w:val="Style13ptBold"/>
        </w:rPr>
        <w:t>Rosato</w:t>
      </w:r>
      <w:proofErr w:type="spellEnd"/>
      <w:r w:rsidRPr="000A73EC">
        <w:rPr>
          <w:rStyle w:val="Style13ptBold"/>
        </w:rPr>
        <w:t xml:space="preserve"> ’03</w:t>
      </w:r>
      <w:r>
        <w:t xml:space="preserve"> </w:t>
      </w:r>
      <w:r w:rsidRPr="00D8418A">
        <w:rPr>
          <w:sz w:val="18"/>
          <w:szCs w:val="18"/>
        </w:rPr>
        <w:t xml:space="preserve">( Ph.D. in political science from The University of Chicago, Professor in political science at The University of Notre Dame, “The Flawed Logic of Democratic Peace Theory”, November 2003, </w:t>
      </w:r>
      <w:hyperlink r:id="rId40" w:history="1">
        <w:r w:rsidRPr="00D8418A">
          <w:rPr>
            <w:rStyle w:val="Hyperlink"/>
            <w:sz w:val="18"/>
            <w:szCs w:val="18"/>
          </w:rPr>
          <w:t>http://www.jstor.org/stable/3593025/</w:t>
        </w:r>
      </w:hyperlink>
      <w:r w:rsidRPr="00D8418A">
        <w:rPr>
          <w:sz w:val="18"/>
          <w:szCs w:val="18"/>
        </w:rPr>
        <w:t xml:space="preserve"> )</w:t>
      </w:r>
    </w:p>
    <w:p w:rsidR="0030317A" w:rsidRPr="00961F9D" w:rsidRDefault="0030317A" w:rsidP="0030317A">
      <w:pPr>
        <w:rPr>
          <w:szCs w:val="20"/>
        </w:rPr>
      </w:pPr>
      <w:r w:rsidRPr="00961F9D">
        <w:rPr>
          <w:szCs w:val="20"/>
        </w:rPr>
        <w:t xml:space="preserve">According to the institutional logic, </w:t>
      </w:r>
      <w:r w:rsidRPr="000A73EC">
        <w:rPr>
          <w:rStyle w:val="StyleUnderline"/>
        </w:rPr>
        <w:t>democratic institutions and processes make leaders accountable to a wide range of social groups that may, in a variety of circumstances, oppose war</w:t>
      </w:r>
      <w:r w:rsidRPr="00961F9D">
        <w:rPr>
          <w:szCs w:val="20"/>
        </w:rPr>
        <w:t xml:space="preserve">. Accountability derives from the fact that political elites want to remain in office, that there are opposition parties ready to capitalize on unpopular policies, and that there are regular opportunities for democratic publics to remove elites who have not acted in their best interests. Moreover, several features of democracies, such as freedom of speech and open political processes, make it fairly easy for voters to rate a government's performance. In short, </w:t>
      </w:r>
      <w:r w:rsidRPr="000A73EC">
        <w:rPr>
          <w:rStyle w:val="StyleUnderline"/>
        </w:rPr>
        <w:t>monitoring and sanctioning democratic leaders is a relatively straightforward matter</w:t>
      </w:r>
      <w:r w:rsidRPr="00961F9D">
        <w:rPr>
          <w:szCs w:val="20"/>
        </w:rPr>
        <w:t xml:space="preserve"> (e.g., Lake 1992, 25-26; Owen 1997, 41-43; </w:t>
      </w:r>
      <w:proofErr w:type="spellStart"/>
      <w:r w:rsidRPr="00961F9D">
        <w:rPr>
          <w:szCs w:val="20"/>
        </w:rPr>
        <w:t>Russett</w:t>
      </w:r>
      <w:proofErr w:type="spellEnd"/>
      <w:r w:rsidRPr="00961F9D">
        <w:rPr>
          <w:szCs w:val="20"/>
        </w:rPr>
        <w:t xml:space="preserve"> 1993, 38-40). Because they are conscious of their accountability,</w:t>
      </w:r>
      <w:r w:rsidRPr="000A73EC">
        <w:rPr>
          <w:rStyle w:val="StyleUnderline"/>
        </w:rPr>
        <w:t xml:space="preserve"> democratic leaders will only engage in large-scale violence if there is broad popular support for their actions</w:t>
      </w:r>
      <w:r w:rsidRPr="00961F9D">
        <w:rPr>
          <w:szCs w:val="20"/>
        </w:rPr>
        <w:t xml:space="preserve">. This support is essential both because they may be removed from office for engaging in an unpopular war and because society as a whole, or subsets of it, can be expected to oppose costly or losing wars. There are several social groups that may need to be mobilized to support a war including the general public, those groups that </w:t>
      </w:r>
      <w:r w:rsidRPr="000A73EC">
        <w:rPr>
          <w:rStyle w:val="StyleUnderline"/>
        </w:rPr>
        <w:t>benefit from an open international economy, opposition political parties, and liberal opinion leaders</w:t>
      </w:r>
      <w:r w:rsidRPr="00961F9D">
        <w:rPr>
          <w:szCs w:val="20"/>
        </w:rPr>
        <w:t xml:space="preserve">. The idea that publics generally oppose wars because of the costs they impose can be traced back to Kant's Perpetual Peace and continues to inform democratic peace theorists today (Doyle 1997, 24-25; </w:t>
      </w:r>
      <w:proofErr w:type="spellStart"/>
      <w:r w:rsidRPr="00961F9D">
        <w:rPr>
          <w:szCs w:val="20"/>
        </w:rPr>
        <w:t>Russett</w:t>
      </w:r>
      <w:proofErr w:type="spellEnd"/>
      <w:r w:rsidRPr="00961F9D">
        <w:rPr>
          <w:szCs w:val="20"/>
        </w:rPr>
        <w:t xml:space="preserve"> 1993, 38- 39). Another established intellectual tradition argues that economic interdependence creates interest </w:t>
      </w:r>
      <w:proofErr w:type="spellStart"/>
      <w:r w:rsidRPr="00961F9D">
        <w:rPr>
          <w:szCs w:val="20"/>
        </w:rPr>
        <w:t>groupsthat</w:t>
      </w:r>
      <w:proofErr w:type="spellEnd"/>
      <w:r w:rsidRPr="00961F9D">
        <w:rPr>
          <w:szCs w:val="20"/>
        </w:rPr>
        <w:t xml:space="preserve"> are opposed to war because it imposes costs by disrupting international trade and investment (Doyle 1997, 26-27). Still other scholars have argued that opposition parties can choose to support a government if it is carrying out a popular policy or to oppose it for initiating domestically unpopular policies (Schultz 1998, 831-32). Finally, Owen has focused on the role of liberal opinion leaders in foreign policy decisions. These </w:t>
      </w:r>
      <w:r w:rsidRPr="000A73EC">
        <w:rPr>
          <w:rStyle w:val="StyleUnderline"/>
        </w:rPr>
        <w:t>elites oppose violence against states they consider to be liberal and can expect the general public to share their views in times of crisis</w:t>
      </w:r>
      <w:r w:rsidRPr="006773BF">
        <w:rPr>
          <w:sz w:val="32"/>
          <w:szCs w:val="32"/>
        </w:rPr>
        <w:t xml:space="preserve"> </w:t>
      </w:r>
      <w:r w:rsidRPr="00961F9D">
        <w:rPr>
          <w:szCs w:val="20"/>
        </w:rPr>
        <w:t>(Owen 1997</w:t>
      </w:r>
      <w:proofErr w:type="gramStart"/>
      <w:r w:rsidRPr="00961F9D">
        <w:rPr>
          <w:szCs w:val="20"/>
        </w:rPr>
        <w:t>,19</w:t>
      </w:r>
      <w:proofErr w:type="gramEnd"/>
      <w:r w:rsidRPr="00961F9D">
        <w:rPr>
          <w:szCs w:val="20"/>
        </w:rPr>
        <w:t xml:space="preserve">, 37-39, 45-47; see also </w:t>
      </w:r>
      <w:proofErr w:type="spellStart"/>
      <w:r w:rsidRPr="00961F9D">
        <w:rPr>
          <w:szCs w:val="20"/>
        </w:rPr>
        <w:t>Mintz</w:t>
      </w:r>
      <w:proofErr w:type="spellEnd"/>
      <w:r w:rsidRPr="00961F9D">
        <w:rPr>
          <w:szCs w:val="20"/>
        </w:rPr>
        <w:t xml:space="preserve"> and </w:t>
      </w:r>
      <w:proofErr w:type="spellStart"/>
      <w:r w:rsidRPr="00961F9D">
        <w:rPr>
          <w:szCs w:val="20"/>
        </w:rPr>
        <w:t>Geva</w:t>
      </w:r>
      <w:proofErr w:type="spellEnd"/>
      <w:r w:rsidRPr="00961F9D">
        <w:rPr>
          <w:szCs w:val="20"/>
        </w:rPr>
        <w:t xml:space="preserve"> 1993). In short, domestic groups may oppose war because it is costly, because they can gain politically from doing so, or simply because they deem it morally unacceptable. Five causal mechanisms, and therefore five variants of the institutional logic, flow from elite accountability and the need to mobilize social groups for war. Each outlines a different path to peace between democracies. Two of them claim that democracies will often be unwilling to resort to force in an international crisis.</w:t>
      </w:r>
    </w:p>
    <w:p w:rsidR="0030317A" w:rsidRPr="00F601E6" w:rsidRDefault="0030317A" w:rsidP="0030317A"/>
    <w:p w:rsidR="0030317A" w:rsidRDefault="0030317A" w:rsidP="0030317A"/>
    <w:p w:rsidR="0030317A" w:rsidRDefault="0030317A" w:rsidP="000C6D6F">
      <w:pPr>
        <w:pStyle w:val="Heading2"/>
      </w:pPr>
      <w:r>
        <w:t>Demo Bad: War</w:t>
      </w:r>
    </w:p>
    <w:p w:rsidR="000C6D6F" w:rsidRDefault="000C6D6F" w:rsidP="000C6D6F"/>
    <w:p w:rsidR="000C6D6F" w:rsidRPr="000C6D6F" w:rsidRDefault="000C6D6F" w:rsidP="000C6D6F">
      <w:pPr>
        <w:pStyle w:val="Heading3"/>
      </w:pPr>
      <w:r>
        <w:t>1NC</w:t>
      </w:r>
    </w:p>
    <w:p w:rsidR="0030317A" w:rsidRDefault="0030317A" w:rsidP="0030317A">
      <w:pPr>
        <w:pStyle w:val="Heading4"/>
      </w:pPr>
      <w:r>
        <w:t>Autocratic peace is true, takes out DPT</w:t>
      </w:r>
    </w:p>
    <w:p w:rsidR="0030317A" w:rsidRPr="0002577E" w:rsidRDefault="0030317A" w:rsidP="0030317A">
      <w:proofErr w:type="spellStart"/>
      <w:r w:rsidRPr="0002577E">
        <w:rPr>
          <w:b/>
          <w:sz w:val="26"/>
          <w:szCs w:val="26"/>
        </w:rPr>
        <w:t>Gartzke</w:t>
      </w:r>
      <w:proofErr w:type="spellEnd"/>
      <w:r w:rsidRPr="0002577E">
        <w:rPr>
          <w:b/>
          <w:sz w:val="26"/>
          <w:szCs w:val="26"/>
        </w:rPr>
        <w:t xml:space="preserve"> and </w:t>
      </w:r>
      <w:proofErr w:type="spellStart"/>
      <w:r w:rsidRPr="0002577E">
        <w:rPr>
          <w:b/>
          <w:sz w:val="26"/>
          <w:szCs w:val="26"/>
        </w:rPr>
        <w:t>Weisiger</w:t>
      </w:r>
      <w:proofErr w:type="spellEnd"/>
      <w:r w:rsidRPr="0002577E">
        <w:rPr>
          <w:b/>
          <w:sz w:val="26"/>
          <w:szCs w:val="26"/>
        </w:rPr>
        <w:t xml:space="preserve"> 12</w:t>
      </w:r>
      <w:r>
        <w:t>; ERIK GARTZKE is the associate director for the department of Political Science for UC San Diego and frequently writes about war and peace; ALEX WEISIGER is the associate professor for international relations for the University of Pennsylvania and wrote several articles and a book about war and peace; “Permanent Friends? Dynamic Difference and the Democratic Peace”; 1/15/12; (</w:t>
      </w:r>
      <w:r w:rsidRPr="0002577E">
        <w:t>http://pages.ucsd.edu/~egartzke/publications/gartzke_weisiger_isq_2013.pdf</w:t>
      </w:r>
      <w:r>
        <w:t>)</w:t>
      </w:r>
    </w:p>
    <w:p w:rsidR="0030317A" w:rsidRDefault="0030317A" w:rsidP="0030317A">
      <w:r w:rsidRPr="00367910">
        <w:t xml:space="preserve">The </w:t>
      </w:r>
      <w:r w:rsidRPr="0072028B">
        <w:rPr>
          <w:rStyle w:val="StyleUnderline"/>
        </w:rPr>
        <w:t>“autocratic peace” involves a class of arguments about the conflictual consequences of regime similarity and difference.</w:t>
      </w:r>
      <w:r w:rsidRPr="00367910">
        <w:t xml:space="preserve"> Theories disagree over whether democratic and autocratic relations are distinct or equivalent. Early studies of the autocratic peace typically focused on certain geographic regions. </w:t>
      </w:r>
      <w:r w:rsidRPr="0072028B">
        <w:rPr>
          <w:rStyle w:val="StyleUnderline"/>
        </w:rPr>
        <w:t>Despite having little democracy, low levels of economic development, arbitrary national borders, and widespread civil conflict, Africa experiences surprisingly little interstate war.</w:t>
      </w:r>
      <w:r w:rsidRPr="00367910">
        <w:t xml:space="preserve"> </w:t>
      </w:r>
      <w:r w:rsidRPr="0072028B">
        <w:rPr>
          <w:rStyle w:val="StyleUnderline"/>
        </w:rPr>
        <w:t xml:space="preserve">Several studies attribute the “African peace” to historical norms and to the strategic behavior of insecure leaders </w:t>
      </w:r>
      <w:r w:rsidRPr="00367910">
        <w:t xml:space="preserve">who recognize that challenging existing borders invites continental war while encouraging secessionist movements risks reciprocal meddling in the country’s own domestic affairs (Jackson and </w:t>
      </w:r>
      <w:proofErr w:type="spellStart"/>
      <w:r w:rsidRPr="00367910">
        <w:t>Rosberg</w:t>
      </w:r>
      <w:proofErr w:type="spellEnd"/>
      <w:r w:rsidRPr="00367910">
        <w:t xml:space="preserve"> 1982; </w:t>
      </w:r>
      <w:proofErr w:type="spellStart"/>
      <w:r w:rsidRPr="00367910">
        <w:t>Herbst</w:t>
      </w:r>
      <w:proofErr w:type="spellEnd"/>
      <w:r w:rsidRPr="00367910">
        <w:t xml:space="preserve"> 1989, 1990). 6 </w:t>
      </w:r>
      <w:r w:rsidRPr="0072028B">
        <w:rPr>
          <w:rStyle w:val="StyleUnderline"/>
        </w:rPr>
        <w:t xml:space="preserve">However, these arguments fail to address tensions between individual </w:t>
      </w:r>
      <w:r w:rsidRPr="00367910">
        <w:t xml:space="preserve">(state, leader) </w:t>
      </w:r>
      <w:r w:rsidRPr="0072028B">
        <w:rPr>
          <w:rStyle w:val="StyleUnderline"/>
        </w:rPr>
        <w:t>interests and social goods.</w:t>
      </w:r>
      <w:r w:rsidRPr="00367910">
        <w:t xml:space="preserve"> The security dilemma implies precisely that leaders act aggressively despite lacking revisionist objectives (Jervis 1978). Initial statistical evidence of an autocratic peace emerged in a negative form with the observation that mixed democratic – autocratic dyads are more conflict prone than either jointly democratic or jointly autocratic dyads (</w:t>
      </w:r>
      <w:proofErr w:type="spellStart"/>
      <w:r w:rsidRPr="00367910">
        <w:t>Gleditsch</w:t>
      </w:r>
      <w:proofErr w:type="spellEnd"/>
      <w:r w:rsidRPr="00367910">
        <w:t xml:space="preserve"> and </w:t>
      </w:r>
      <w:proofErr w:type="spellStart"/>
      <w:r w:rsidRPr="00367910">
        <w:t>Hegre</w:t>
      </w:r>
      <w:proofErr w:type="spellEnd"/>
      <w:r w:rsidRPr="00367910">
        <w:t xml:space="preserve"> 1997; </w:t>
      </w:r>
      <w:proofErr w:type="spellStart"/>
      <w:r w:rsidRPr="00367910">
        <w:t>Raknerud</w:t>
      </w:r>
      <w:proofErr w:type="spellEnd"/>
      <w:r w:rsidRPr="00367910">
        <w:t xml:space="preserve"> and </w:t>
      </w:r>
      <w:proofErr w:type="spellStart"/>
      <w:r w:rsidRPr="00367910">
        <w:t>Hegre</w:t>
      </w:r>
      <w:proofErr w:type="spellEnd"/>
      <w:r w:rsidRPr="00367910">
        <w:t xml:space="preserve"> 1997). </w:t>
      </w:r>
      <w:r w:rsidRPr="0072028B">
        <w:rPr>
          <w:rStyle w:val="StyleUnderline"/>
        </w:rPr>
        <w:t>Studies have sought systematic evidence for or against an autocratic peace.</w:t>
      </w:r>
      <w:r w:rsidRPr="00367910">
        <w:t xml:space="preserve"> Oren and Hays (1997) evaluate several data sets, finding that </w:t>
      </w:r>
      <w:r w:rsidRPr="00367910">
        <w:rPr>
          <w:rStyle w:val="Emphasis"/>
        </w:rPr>
        <w:t>autocracies are less war prone than democracy</w:t>
      </w:r>
      <w:r w:rsidRPr="00367910">
        <w:t xml:space="preserve"> – autocracy pairs. Indeed, they find that</w:t>
      </w:r>
      <w:r w:rsidRPr="0072028B">
        <w:rPr>
          <w:rStyle w:val="StyleUnderline"/>
        </w:rPr>
        <w:t xml:space="preserve"> socialist countries with advanced industrialized economies are more peaceful than democracies.</w:t>
      </w:r>
      <w:r w:rsidRPr="00367910">
        <w:t xml:space="preserve"> Werner (2000) finds an effect of political similarity that coexists with the widely recognized effect of joint democracy. She attributes the result to shared preferences arising from a reduced likelihood of disputes over domestic politics. </w:t>
      </w:r>
      <w:proofErr w:type="spellStart"/>
      <w:r w:rsidRPr="00367910">
        <w:t>Peceny</w:t>
      </w:r>
      <w:proofErr w:type="spellEnd"/>
      <w:r w:rsidRPr="00367910">
        <w:t xml:space="preserve">, Beer and Sanchez-Terry (2002) break down the broad category of autocracy into multiple subgroups and find evidence that </w:t>
      </w:r>
      <w:r w:rsidRPr="0072028B">
        <w:rPr>
          <w:rStyle w:val="StyleUnderline"/>
        </w:rPr>
        <w:t>shared autocratic type</w:t>
      </w:r>
      <w:r w:rsidRPr="00367910">
        <w:t xml:space="preserve"> (</w:t>
      </w:r>
      <w:proofErr w:type="spellStart"/>
      <w:r w:rsidRPr="00367910">
        <w:t>personalistic</w:t>
      </w:r>
      <w:proofErr w:type="spellEnd"/>
      <w:r w:rsidRPr="00367910">
        <w:t xml:space="preserve"> dictatorships, single-party regimes, or military juntas) </w:t>
      </w:r>
      <w:r w:rsidRPr="0072028B">
        <w:rPr>
          <w:rStyle w:val="StyleUnderline"/>
        </w:rPr>
        <w:t>reduces conflict</w:t>
      </w:r>
      <w:r w:rsidRPr="00367910">
        <w:t xml:space="preserve">, although the observed effects are less pronounced than for joint democracy. Henderson (2002) goes further by arguing that </w:t>
      </w:r>
      <w:r w:rsidRPr="00367910">
        <w:rPr>
          <w:rStyle w:val="Emphasis"/>
        </w:rPr>
        <w:t>there is no empirically verifiable democratic peace.</w:t>
      </w:r>
      <w:r w:rsidRPr="00367910">
        <w:t xml:space="preserve"> Instead, </w:t>
      </w:r>
      <w:r w:rsidRPr="0072028B">
        <w:rPr>
          <w:rStyle w:val="StyleUnderline"/>
        </w:rPr>
        <w:t>political dissimilarity causes conflict.</w:t>
      </w:r>
      <w:r w:rsidRPr="00367910">
        <w:t xml:space="preserve"> </w:t>
      </w:r>
      <w:proofErr w:type="spellStart"/>
      <w:r w:rsidRPr="00367910">
        <w:t>Souva</w:t>
      </w:r>
      <w:proofErr w:type="spellEnd"/>
      <w:r w:rsidRPr="00367910">
        <w:t xml:space="preserve"> (2004) argues and finds that similarity of both political and economic institutions encourages peace. In the most sophisticated analysis to date, Bennett (2006) finds a robust autocratic peace, though the effect is smaller than for joint democracy and limited to coherent autocratic regimes. Petersen (2004), in contrast, uses an alternate categorization of autocracy and finds no support for the claim that similarity prevents or limits conflict. Still, </w:t>
      </w:r>
      <w:r w:rsidRPr="0072028B">
        <w:rPr>
          <w:rStyle w:val="StyleUnderline"/>
        </w:rPr>
        <w:t xml:space="preserve">the bulk of evidence suggests that similar </w:t>
      </w:r>
      <w:proofErr w:type="spellStart"/>
      <w:r w:rsidRPr="0072028B">
        <w:rPr>
          <w:rStyle w:val="StyleUnderline"/>
        </w:rPr>
        <w:t>polities</w:t>
      </w:r>
      <w:proofErr w:type="spellEnd"/>
      <w:r w:rsidRPr="0072028B">
        <w:rPr>
          <w:rStyle w:val="StyleUnderline"/>
        </w:rPr>
        <w:t xml:space="preserve"> are associated with relative peace, even among </w:t>
      </w:r>
      <w:proofErr w:type="spellStart"/>
      <w:r w:rsidRPr="0072028B">
        <w:rPr>
          <w:rStyle w:val="StyleUnderline"/>
        </w:rPr>
        <w:t>nondemocracies</w:t>
      </w:r>
      <w:proofErr w:type="spellEnd"/>
      <w:r w:rsidRPr="0072028B">
        <w:rPr>
          <w:rStyle w:val="StyleUnderline"/>
        </w:rPr>
        <w:t>.</w:t>
      </w:r>
      <w:r w:rsidRPr="00367910">
        <w:t xml:space="preserve"> </w:t>
      </w:r>
      <w:r w:rsidRPr="0072028B">
        <w:rPr>
          <w:rStyle w:val="StyleUnderline"/>
        </w:rPr>
        <w:t>The autocratic peace poses unique challenges for democratic peace theories</w:t>
      </w:r>
      <w:r w:rsidRPr="00367910">
        <w:t>. Given that the democratic peace highlights apparently unique characteristics of joint democracy</w:t>
      </w:r>
      <w:r w:rsidRPr="0072028B">
        <w:rPr>
          <w:rStyle w:val="StyleUnderline"/>
        </w:rPr>
        <w:t>, many explanations are predicated on attributes found only in democratic regimes</w:t>
      </w:r>
      <w:r w:rsidRPr="00367910">
        <w:t>.</w:t>
      </w:r>
      <w:r w:rsidRPr="0072028B">
        <w:rPr>
          <w:rStyle w:val="StyleUnderline"/>
        </w:rPr>
        <w:t xml:space="preserve"> An autocratic peace implies that scholars should focus on corollaries or consequences of shared regime type, in addition to, or perhaps even instead of democracy</w:t>
      </w:r>
      <w:r w:rsidRPr="00367910">
        <w:t>. In this context, arguments about democratic norms (</w:t>
      </w:r>
      <w:proofErr w:type="spellStart"/>
      <w:r w:rsidRPr="00367910">
        <w:t>Maoz</w:t>
      </w:r>
      <w:proofErr w:type="spellEnd"/>
      <w:r w:rsidRPr="00367910">
        <w:t xml:space="preserve"> and </w:t>
      </w:r>
      <w:proofErr w:type="spellStart"/>
      <w:r w:rsidRPr="00367910">
        <w:t>Russett</w:t>
      </w:r>
      <w:proofErr w:type="spellEnd"/>
      <w:r w:rsidRPr="00367910">
        <w:t xml:space="preserve"> 1993; Dixon 1994), improved democratic signaling ability (</w:t>
      </w:r>
      <w:proofErr w:type="spellStart"/>
      <w:r w:rsidRPr="00367910">
        <w:t>Fearon</w:t>
      </w:r>
      <w:proofErr w:type="spellEnd"/>
      <w:r w:rsidRPr="00367910">
        <w:t xml:space="preserve"> 1994; Schultz 1998, 1999, 2001), the peculiar incentives imposed on leaders by democratic institutions (Bueno de </w:t>
      </w:r>
      <w:proofErr w:type="spellStart"/>
      <w:r w:rsidRPr="00367910">
        <w:t>Mesquita</w:t>
      </w:r>
      <w:proofErr w:type="spellEnd"/>
      <w:r w:rsidRPr="00367910">
        <w:t xml:space="preserve"> et al. 1999, 2003), and democratic learning (</w:t>
      </w:r>
      <w:proofErr w:type="spellStart"/>
      <w:r w:rsidRPr="00367910">
        <w:t>Cederman</w:t>
      </w:r>
      <w:proofErr w:type="spellEnd"/>
      <w:r w:rsidRPr="00367910">
        <w:t xml:space="preserve"> 2001a) all invite additional scrutiny. While it is theoretically possible that a democratic peace and an autocratic peace could arise from independent causal processes, logical elegance and the empirical similarities inherent in shared regime type provide cause to explore theoretical arguments that spring from regime similarity in general.</w:t>
      </w:r>
    </w:p>
    <w:p w:rsidR="0030317A" w:rsidRDefault="0030317A" w:rsidP="0030317A"/>
    <w:p w:rsidR="000C6D6F" w:rsidRDefault="000C6D6F" w:rsidP="0030317A"/>
    <w:p w:rsidR="000C6D6F" w:rsidRDefault="000C6D6F" w:rsidP="000C6D6F">
      <w:pPr>
        <w:pStyle w:val="Heading3"/>
      </w:pPr>
      <w:r>
        <w:t>2NC</w:t>
      </w:r>
    </w:p>
    <w:p w:rsidR="0030317A" w:rsidRDefault="0030317A" w:rsidP="0030317A">
      <w:pPr>
        <w:pStyle w:val="Heading4"/>
      </w:pPr>
      <w:r w:rsidRPr="00165EBE">
        <w:t>Democracies are often quick to turn to war</w:t>
      </w:r>
    </w:p>
    <w:p w:rsidR="0030317A" w:rsidRPr="00165EBE" w:rsidRDefault="0030317A" w:rsidP="0030317A">
      <w:pPr>
        <w:rPr>
          <w:sz w:val="32"/>
          <w:szCs w:val="32"/>
        </w:rPr>
      </w:pPr>
      <w:proofErr w:type="spellStart"/>
      <w:r>
        <w:rPr>
          <w:rStyle w:val="Style13ptBold"/>
        </w:rPr>
        <w:t>Kurbjuweit</w:t>
      </w:r>
      <w:proofErr w:type="spellEnd"/>
      <w:r>
        <w:rPr>
          <w:rStyle w:val="Style13ptBold"/>
        </w:rPr>
        <w:t xml:space="preserve"> ’1</w:t>
      </w:r>
      <w:r w:rsidRPr="000A73EC">
        <w:rPr>
          <w:rStyle w:val="Style13ptBold"/>
        </w:rPr>
        <w:t>0</w:t>
      </w:r>
      <w:r>
        <w:rPr>
          <w:sz w:val="32"/>
          <w:szCs w:val="32"/>
        </w:rPr>
        <w:t xml:space="preserve"> </w:t>
      </w:r>
      <w:r w:rsidRPr="00165EBE">
        <w:t>(</w:t>
      </w:r>
      <w:r>
        <w:t xml:space="preserve">Writer for Spiegel Online International, </w:t>
      </w:r>
      <w:proofErr w:type="spellStart"/>
      <w:r>
        <w:t>Author</w:t>
      </w:r>
      <w:proofErr w:type="gramStart"/>
      <w:r>
        <w:t>;“</w:t>
      </w:r>
      <w:proofErr w:type="gramEnd"/>
      <w:r>
        <w:t>Afghanistan</w:t>
      </w:r>
      <w:proofErr w:type="spellEnd"/>
      <w:r>
        <w:t xml:space="preserve"> and the West: The Difficult Relationship between Democracy and War”, July 7, 2010 </w:t>
      </w:r>
      <w:hyperlink r:id="rId41" w:history="1">
        <w:r w:rsidRPr="00262647">
          <w:rPr>
            <w:rStyle w:val="Hyperlink"/>
            <w:sz w:val="18"/>
            <w:szCs w:val="18"/>
          </w:rPr>
          <w:t>http://www.spiegel.de/international/world/afghanistan-and-the-west-the-difficult-relationship-between-democracy-and-war-a-704884.html</w:t>
        </w:r>
      </w:hyperlink>
      <w:r>
        <w:t xml:space="preserve"> )</w:t>
      </w:r>
    </w:p>
    <w:p w:rsidR="0030317A" w:rsidRPr="00165EBE" w:rsidRDefault="0030317A" w:rsidP="0030317A"/>
    <w:p w:rsidR="0030317A" w:rsidRPr="003F712B" w:rsidRDefault="0030317A" w:rsidP="0030317A">
      <w:r w:rsidRPr="003F712B">
        <w:t xml:space="preserve">Nowadays, </w:t>
      </w:r>
      <w:r w:rsidRPr="000A73EC">
        <w:rPr>
          <w:rStyle w:val="StyleUnderline"/>
        </w:rPr>
        <w:t xml:space="preserve">democracy is the form of government that </w:t>
      </w:r>
      <w:proofErr w:type="gramStart"/>
      <w:r w:rsidRPr="000A73EC">
        <w:rPr>
          <w:rStyle w:val="Emphasis"/>
        </w:rPr>
        <w:t>struggles</w:t>
      </w:r>
      <w:proofErr w:type="gramEnd"/>
      <w:r w:rsidRPr="000A73EC">
        <w:rPr>
          <w:rStyle w:val="Emphasis"/>
        </w:rPr>
        <w:t xml:space="preserve"> the most with war.</w:t>
      </w:r>
      <w:r w:rsidRPr="003F712B">
        <w:t xml:space="preserve"> This is even true of the United States, where governments are </w:t>
      </w:r>
      <w:r w:rsidRPr="000A73EC">
        <w:rPr>
          <w:rStyle w:val="StyleUnderline"/>
        </w:rPr>
        <w:t>often quick to deploy troops</w:t>
      </w:r>
      <w:r w:rsidRPr="003F712B">
        <w:t xml:space="preserve">, whereas the public quickly becomes skeptical. This is not a flaw; </w:t>
      </w:r>
      <w:r w:rsidRPr="000A73EC">
        <w:rPr>
          <w:rStyle w:val="StyleUnderline"/>
        </w:rPr>
        <w:t>war always involves the killing and mutilation of human beings</w:t>
      </w:r>
      <w:r w:rsidRPr="003F712B">
        <w:t xml:space="preserve"> and scruples are absolutely necessary. Of all democracies, it is perhaps</w:t>
      </w:r>
      <w:r w:rsidRPr="000A73EC">
        <w:rPr>
          <w:rStyle w:val="StyleUnderline"/>
        </w:rPr>
        <w:t xml:space="preserve"> Germany that </w:t>
      </w:r>
      <w:proofErr w:type="gramStart"/>
      <w:r w:rsidRPr="000A73EC">
        <w:rPr>
          <w:rStyle w:val="StyleUnderline"/>
        </w:rPr>
        <w:t>struggles</w:t>
      </w:r>
      <w:proofErr w:type="gramEnd"/>
      <w:r w:rsidRPr="000A73EC">
        <w:rPr>
          <w:rStyle w:val="StyleUnderline"/>
        </w:rPr>
        <w:t xml:space="preserve"> the most with war</w:t>
      </w:r>
      <w:r w:rsidRPr="003F712B">
        <w:t xml:space="preserve"> -- and that too is understandable. Germany started two world wars, the second of which was total war, an orgy of destruction and self-destruction. The phrase "No more wars," one of the guiding principles of modern-day Germany, is an obvious consequence of the country's history. But this phrase has been overtaken by reality, now that Germany has been </w:t>
      </w:r>
      <w:r w:rsidRPr="000A73EC">
        <w:rPr>
          <w:rStyle w:val="StyleUnderline"/>
        </w:rPr>
        <w:t>embroiled in a war for the last eight years</w:t>
      </w:r>
      <w:r w:rsidRPr="003F712B">
        <w:t xml:space="preserve">. Hardly anyone noticed at first, but since the bad news from Afghanistan has begun piling up, the </w:t>
      </w:r>
      <w:r w:rsidRPr="000A73EC">
        <w:rPr>
          <w:rStyle w:val="StyleUnderline"/>
        </w:rPr>
        <w:t>war has triggered a new debate</w:t>
      </w:r>
      <w:r w:rsidRPr="003F712B">
        <w:t xml:space="preserve">. Two thirds of Germans want to see the German military, the </w:t>
      </w:r>
      <w:proofErr w:type="spellStart"/>
      <w:r w:rsidRPr="003F712B">
        <w:t>Bundeswehr</w:t>
      </w:r>
      <w:proofErr w:type="spellEnd"/>
      <w:r w:rsidRPr="003F712B">
        <w:t xml:space="preserve">, pull out of </w:t>
      </w:r>
      <w:proofErr w:type="spellStart"/>
      <w:r w:rsidRPr="003F712B">
        <w:t>Afghanistan.But</w:t>
      </w:r>
      <w:proofErr w:type="spellEnd"/>
      <w:r w:rsidRPr="003F712B">
        <w:t xml:space="preserve"> there are good arguments for the troops to stay. These arguments are the subject of this essay, as is the question of what it means for a democracy to wage a war, and why waging this war in particular can be the right thing for the German democracy. </w:t>
      </w:r>
    </w:p>
    <w:p w:rsidR="0030317A" w:rsidRPr="000A73EC" w:rsidRDefault="0030317A" w:rsidP="0030317A">
      <w:pPr>
        <w:pStyle w:val="Heading4"/>
      </w:pPr>
      <w:r w:rsidRPr="000A73EC">
        <w:t>The U.S. model of democracy leads to conflict</w:t>
      </w:r>
    </w:p>
    <w:p w:rsidR="0030317A" w:rsidRPr="00F358BB" w:rsidRDefault="0030317A" w:rsidP="0030317A">
      <w:pPr>
        <w:rPr>
          <w:rStyle w:val="StyleUnderline"/>
          <w:b/>
          <w:sz w:val="18"/>
          <w:szCs w:val="18"/>
          <w:u w:val="none"/>
        </w:rPr>
      </w:pPr>
      <w:proofErr w:type="spellStart"/>
      <w:r w:rsidRPr="00742923">
        <w:rPr>
          <w:rStyle w:val="Style13ptBold"/>
        </w:rPr>
        <w:t>Odintsov</w:t>
      </w:r>
      <w:proofErr w:type="spellEnd"/>
      <w:r w:rsidRPr="00742923">
        <w:rPr>
          <w:rStyle w:val="Style13ptBold"/>
        </w:rPr>
        <w:t xml:space="preserve"> ’15</w:t>
      </w:r>
      <w:r>
        <w:rPr>
          <w:rStyle w:val="StyleUnderline"/>
          <w:sz w:val="32"/>
          <w:u w:val="none"/>
        </w:rPr>
        <w:t xml:space="preserve"> </w:t>
      </w:r>
      <w:r w:rsidRPr="00F358BB">
        <w:rPr>
          <w:rStyle w:val="StyleUnderline"/>
          <w:sz w:val="18"/>
          <w:szCs w:val="18"/>
          <w:u w:val="none"/>
        </w:rPr>
        <w:t>(Writer for New Eastern Outlook, Is ‘American-style Democracy’ of Any Good to Anyone?</w:t>
      </w:r>
      <w:proofErr w:type="gramStart"/>
      <w:r w:rsidRPr="00F358BB">
        <w:rPr>
          <w:rStyle w:val="StyleUnderline"/>
          <w:sz w:val="18"/>
          <w:szCs w:val="18"/>
          <w:u w:val="none"/>
        </w:rPr>
        <w:t>”,</w:t>
      </w:r>
      <w:proofErr w:type="gramEnd"/>
      <w:r w:rsidRPr="00F358BB">
        <w:rPr>
          <w:rStyle w:val="StyleUnderline"/>
          <w:sz w:val="18"/>
          <w:szCs w:val="18"/>
          <w:u w:val="none"/>
        </w:rPr>
        <w:t xml:space="preserve"> March 5, 2015 </w:t>
      </w:r>
      <w:hyperlink r:id="rId42" w:history="1">
        <w:r w:rsidRPr="00F358BB">
          <w:rPr>
            <w:rStyle w:val="Hyperlink"/>
            <w:sz w:val="18"/>
            <w:szCs w:val="18"/>
          </w:rPr>
          <w:t>http://journal-neo.org/2015/05/03/rus-demokratiya-po-amerikanski/</w:t>
        </w:r>
      </w:hyperlink>
      <w:r w:rsidRPr="00F358BB">
        <w:rPr>
          <w:rStyle w:val="StyleUnderline"/>
          <w:sz w:val="18"/>
          <w:szCs w:val="18"/>
          <w:u w:val="none"/>
        </w:rPr>
        <w:t xml:space="preserve"> )</w:t>
      </w:r>
    </w:p>
    <w:p w:rsidR="0030317A" w:rsidRPr="006905D0" w:rsidRDefault="0030317A" w:rsidP="0030317A"/>
    <w:p w:rsidR="0030317A" w:rsidRDefault="0030317A" w:rsidP="0030317A">
      <w:r w:rsidRPr="006905D0">
        <w:t xml:space="preserve">Last decades have been marked by countless </w:t>
      </w:r>
      <w:r w:rsidRPr="000A73EC">
        <w:rPr>
          <w:rStyle w:val="StyleUnderline"/>
        </w:rPr>
        <w:t>Washington’s efforts to impose its idea of democracy on the world</w:t>
      </w:r>
      <w:r w:rsidRPr="006905D0">
        <w:rPr>
          <w:sz w:val="32"/>
          <w:szCs w:val="32"/>
        </w:rPr>
        <w:t>.</w:t>
      </w:r>
      <w:r w:rsidRPr="006905D0">
        <w:t xml:space="preserve"> This trend has manifested itself in a wave of “color revolutions” and the active support of various non-governmental </w:t>
      </w:r>
      <w:r w:rsidRPr="000A73EC">
        <w:rPr>
          <w:rStyle w:val="StyleUnderline"/>
        </w:rPr>
        <w:t>organizations</w:t>
      </w:r>
      <w:r w:rsidRPr="006905D0">
        <w:t xml:space="preserve"> that are designed to </w:t>
      </w:r>
      <w:r w:rsidRPr="000A73EC">
        <w:rPr>
          <w:rStyle w:val="StyleUnderline"/>
        </w:rPr>
        <w:t>promote “the values of American-style democracy</w:t>
      </w:r>
      <w:r w:rsidRPr="006905D0">
        <w:t xml:space="preserve">.” However, there are cases when the </w:t>
      </w:r>
      <w:r w:rsidRPr="000A73EC">
        <w:rPr>
          <w:rStyle w:val="StyleUnderline"/>
        </w:rPr>
        <w:t>export of “democracy” cannot be achieved by non-violent means</w:t>
      </w:r>
      <w:r w:rsidRPr="006905D0">
        <w:rPr>
          <w:sz w:val="32"/>
          <w:szCs w:val="32"/>
        </w:rPr>
        <w:t>,</w:t>
      </w:r>
      <w:r w:rsidRPr="006905D0">
        <w:t xml:space="preserve"> that’s where US intelligence services step in with a wide variety of covert operations being carried out all across the world. Should they </w:t>
      </w:r>
      <w:proofErr w:type="gramStart"/>
      <w:r w:rsidRPr="006905D0">
        <w:t>fail,</w:t>
      </w:r>
      <w:proofErr w:type="gramEnd"/>
      <w:r w:rsidRPr="006905D0">
        <w:t xml:space="preserve"> the White House will be quick to use its so-called “coalition” that would eagerly bomb any country back to the Stone Age with total </w:t>
      </w:r>
      <w:r w:rsidRPr="000A73EC">
        <w:rPr>
          <w:rStyle w:val="StyleUnderline"/>
        </w:rPr>
        <w:t>disregard for international norms and institutions</w:t>
      </w:r>
      <w:r w:rsidRPr="006905D0">
        <w:rPr>
          <w:rStyle w:val="StyleUnderline"/>
        </w:rPr>
        <w:t xml:space="preserve">. </w:t>
      </w:r>
      <w:r w:rsidRPr="006905D0">
        <w:t xml:space="preserve">One could easily recall the examples of </w:t>
      </w:r>
      <w:r w:rsidRPr="000A73EC">
        <w:rPr>
          <w:rStyle w:val="StyleUnderline"/>
        </w:rPr>
        <w:t>Iraq, Afghanistan, Libya, Syria</w:t>
      </w:r>
      <w:r w:rsidRPr="006905D0">
        <w:rPr>
          <w:sz w:val="32"/>
          <w:szCs w:val="32"/>
        </w:rPr>
        <w:t>,</w:t>
      </w:r>
      <w:r w:rsidRPr="006905D0">
        <w:t xml:space="preserve"> the wave of “Arab </w:t>
      </w:r>
      <w:proofErr w:type="spellStart"/>
      <w:r w:rsidRPr="006905D0">
        <w:t>Spring”revolutions</w:t>
      </w:r>
      <w:proofErr w:type="spellEnd"/>
      <w:r w:rsidRPr="006905D0">
        <w:t xml:space="preserve"> and the Balkanization of Eastern Europe. In all those cases Washington is hiding behind its favorite excuse – the doctrine that was proclaimed by Harry Truman in the US Congress in March </w:t>
      </w:r>
      <w:proofErr w:type="gramStart"/>
      <w:r w:rsidRPr="006905D0">
        <w:t>1947, that</w:t>
      </w:r>
      <w:proofErr w:type="gramEnd"/>
      <w:r w:rsidRPr="006905D0">
        <w:t xml:space="preserve"> constitutes that “US must support free people who are resisting the command of armed minorities or the external pressure.” But back then it all came to countering communist influence that was reflected later in the beginning of the “Cold War”, but now the White House is desperate to apply this very “external pressure” all across the </w:t>
      </w:r>
      <w:proofErr w:type="spellStart"/>
      <w:r w:rsidRPr="006905D0">
        <w:t>world.But</w:t>
      </w:r>
      <w:proofErr w:type="spellEnd"/>
      <w:r w:rsidRPr="006905D0">
        <w:t xml:space="preserve"> despite all these efforts, recent years have highlighted a </w:t>
      </w:r>
      <w:r w:rsidRPr="000A73EC">
        <w:rPr>
          <w:rStyle w:val="StyleUnderline"/>
        </w:rPr>
        <w:t>growing opposition movement on different continents that is reinforced by the spread of anti-American sentiments</w:t>
      </w:r>
      <w:r w:rsidRPr="006905D0">
        <w:rPr>
          <w:sz w:val="32"/>
          <w:szCs w:val="32"/>
        </w:rPr>
        <w:t xml:space="preserve">. </w:t>
      </w:r>
      <w:r w:rsidRPr="006905D0">
        <w:t>The reasons are a plenty, but the most serious among them is a common understanding that the “</w:t>
      </w:r>
      <w:r w:rsidRPr="000A73EC">
        <w:rPr>
          <w:rStyle w:val="StyleUnderline"/>
        </w:rPr>
        <w:t xml:space="preserve">American-style democracy” that is being pushed down the throats of the people around the globe </w:t>
      </w:r>
      <w:proofErr w:type="spellStart"/>
      <w:r w:rsidRPr="000A73EC">
        <w:rPr>
          <w:rStyle w:val="StyleUnderline"/>
        </w:rPr>
        <w:t>can not</w:t>
      </w:r>
      <w:proofErr w:type="spellEnd"/>
      <w:r w:rsidRPr="000A73EC">
        <w:rPr>
          <w:rStyle w:val="StyleUnderline"/>
        </w:rPr>
        <w:t xml:space="preserve"> be regarded as a role model</w:t>
      </w:r>
      <w:r w:rsidRPr="006905D0">
        <w:rPr>
          <w:b/>
        </w:rPr>
        <w:t>,</w:t>
      </w:r>
      <w:r w:rsidRPr="006905D0">
        <w:t xml:space="preserve"> since even the population of the United States doesn’t seem to like it all that much.</w:t>
      </w:r>
    </w:p>
    <w:p w:rsidR="0030317A" w:rsidRDefault="0030317A" w:rsidP="0030317A"/>
    <w:p w:rsidR="009E5FB9" w:rsidRPr="000C6D6F" w:rsidRDefault="009E5FB9" w:rsidP="000C6D6F">
      <w:pPr>
        <w:pStyle w:val="Heading4"/>
      </w:pPr>
      <w:r w:rsidRPr="000C6D6F">
        <w:t>Trade unconditionally prevents conflict and does so better than democracy – democracy can also increase war</w:t>
      </w:r>
    </w:p>
    <w:p w:rsidR="009E5FB9" w:rsidRPr="00877EDB" w:rsidRDefault="009E5FB9" w:rsidP="009E5FB9">
      <w:proofErr w:type="spellStart"/>
      <w:proofErr w:type="gramStart"/>
      <w:r>
        <w:rPr>
          <w:rStyle w:val="Style13ptBold"/>
        </w:rPr>
        <w:t>Weede</w:t>
      </w:r>
      <w:proofErr w:type="spellEnd"/>
      <w:r>
        <w:rPr>
          <w:rStyle w:val="Style13ptBold"/>
        </w:rPr>
        <w:t xml:space="preserve"> 4 </w:t>
      </w:r>
      <w:r w:rsidRPr="003A6401">
        <w:rPr>
          <w:rStyle w:val="Style13ptBold"/>
          <w:b w:val="0"/>
          <w:sz w:val="22"/>
        </w:rPr>
        <w:t>(</w:t>
      </w:r>
      <w:r w:rsidRPr="00877EDB">
        <w:t>Erich.</w:t>
      </w:r>
      <w:proofErr w:type="gramEnd"/>
      <w:r w:rsidRPr="00877EDB">
        <w:t xml:space="preserve"> Erich </w:t>
      </w:r>
      <w:proofErr w:type="spellStart"/>
      <w:r w:rsidRPr="00877EDB">
        <w:t>Weede</w:t>
      </w:r>
      <w:proofErr w:type="spellEnd"/>
      <w:r w:rsidRPr="00877EDB">
        <w:t xml:space="preserve"> is a professor of sociology at the University of Bonn in Germany, as well as an author and journalist. </w:t>
      </w:r>
      <w:proofErr w:type="gramStart"/>
      <w:r w:rsidRPr="00877EDB">
        <w:t>Fall 2004.</w:t>
      </w:r>
      <w:proofErr w:type="gramEnd"/>
      <w:r w:rsidRPr="00877EDB">
        <w:t xml:space="preserve"> </w:t>
      </w:r>
      <w:proofErr w:type="gramStart"/>
      <w:r w:rsidRPr="00877EDB">
        <w:t>“The Diffusion of Prosperity and Peace by Globalization”.</w:t>
      </w:r>
      <w:proofErr w:type="gramEnd"/>
      <w:r w:rsidRPr="00877EDB">
        <w:t xml:space="preserve"> The Independent Review (The Independent Review, v. IX, n. 2, Fall 2004, ISSN 1086-1653, Copyright © 2004, pp. 165–186). </w:t>
      </w:r>
      <w:hyperlink r:id="rId43" w:history="1">
        <w:r w:rsidRPr="00877EDB">
          <w:rPr>
            <w:rStyle w:val="Hyperlink"/>
          </w:rPr>
          <w:t>http://www.independent.org/pdf/tir/tir_09_2_1_weede.pdf</w:t>
        </w:r>
      </w:hyperlink>
      <w:r w:rsidRPr="00877EDB">
        <w:t>. Accessed 7-8-2015. KC)</w:t>
      </w:r>
    </w:p>
    <w:p w:rsidR="009E5FB9" w:rsidRPr="007C3BC3" w:rsidRDefault="009E5FB9" w:rsidP="009E5FB9"/>
    <w:p w:rsidR="009E5FB9" w:rsidRDefault="009E5FB9" w:rsidP="009E5FB9">
      <w:r>
        <w:t xml:space="preserve">Fourth, </w:t>
      </w:r>
      <w:r w:rsidRPr="007C3BC3">
        <w:rPr>
          <w:rStyle w:val="StyleUnderline"/>
        </w:rPr>
        <w:t>bilateral trade reduces the risk of war between dyads of nations</w:t>
      </w:r>
      <w:r>
        <w:t xml:space="preserve"> (</w:t>
      </w:r>
      <w:proofErr w:type="spellStart"/>
      <w:r>
        <w:t>Oneal</w:t>
      </w:r>
      <w:proofErr w:type="spellEnd"/>
      <w:r>
        <w:t xml:space="preserve"> and </w:t>
      </w:r>
      <w:proofErr w:type="spellStart"/>
      <w:r>
        <w:t>Russett</w:t>
      </w:r>
      <w:proofErr w:type="spellEnd"/>
      <w:r>
        <w:t xml:space="preserve"> 1997, 1999; </w:t>
      </w:r>
      <w:proofErr w:type="spellStart"/>
      <w:r>
        <w:t>Russett</w:t>
      </w:r>
      <w:proofErr w:type="spellEnd"/>
      <w:r>
        <w:t xml:space="preserve"> and </w:t>
      </w:r>
      <w:proofErr w:type="spellStart"/>
      <w:r>
        <w:t>Oneal</w:t>
      </w:r>
      <w:proofErr w:type="spellEnd"/>
      <w:r>
        <w:t xml:space="preserve"> 2001). As to why trade contributes to the prevention of war, two ideas come to mind. First, </w:t>
      </w:r>
      <w:r w:rsidRPr="007C3BC3">
        <w:rPr>
          <w:rStyle w:val="StyleUnderline"/>
        </w:rPr>
        <w:t>war is likely to disrupt trade. The higher the level of trade in a pair (dyad) of nations is, the greater the costs of trade disruption are likely to be. Second, commerce might contribute to the establishment or maintenance of moral capital (</w:t>
      </w:r>
      <w:proofErr w:type="spellStart"/>
      <w:r w:rsidRPr="007C3BC3">
        <w:rPr>
          <w:rStyle w:val="StyleUnderline"/>
        </w:rPr>
        <w:t>Ratnapala</w:t>
      </w:r>
      <w:proofErr w:type="spellEnd"/>
      <w:r w:rsidRPr="007C3BC3">
        <w:rPr>
          <w:rStyle w:val="StyleUnderline"/>
        </w:rPr>
        <w:t xml:space="preserve"> 2003), which has a civilizing and pacifying effect on citizens and statesmen. </w:t>
      </w:r>
      <w:r w:rsidRPr="005F1368">
        <w:t xml:space="preserve">In the context of this article, however, answering the question of why trade affects conflict-proneness or providing the answer with some </w:t>
      </w:r>
      <w:proofErr w:type="spellStart"/>
      <w:r w:rsidRPr="005F1368">
        <w:t>microfoundation</w:t>
      </w:r>
      <w:proofErr w:type="spellEnd"/>
      <w:r w:rsidRPr="005F1368">
        <w:t xml:space="preserve"> is less important than establishing the effect itself in empirical research. </w:t>
      </w:r>
      <w:r>
        <w:t xml:space="preserve">Although some writers have questioned or even rejected the “peace by trade” proposition, their criticisms are not convincing. Beck, Katz, and Tucker (1998) raised the serious technical issue of time dependence in the time-series cross-section data, but </w:t>
      </w:r>
      <w:proofErr w:type="spellStart"/>
      <w:r>
        <w:t>Russett</w:t>
      </w:r>
      <w:proofErr w:type="spellEnd"/>
      <w:r>
        <w:t xml:space="preserve"> and </w:t>
      </w:r>
      <w:proofErr w:type="spellStart"/>
      <w:r>
        <w:t>Oneal</w:t>
      </w:r>
      <w:proofErr w:type="spellEnd"/>
      <w:r>
        <w:t xml:space="preserve"> (2001; see also </w:t>
      </w:r>
      <w:proofErr w:type="spellStart"/>
      <w:r>
        <w:t>Oneal</w:t>
      </w:r>
      <w:proofErr w:type="spellEnd"/>
      <w:r>
        <w:t xml:space="preserve"> 2003 and </w:t>
      </w:r>
      <w:proofErr w:type="spellStart"/>
      <w:r>
        <w:t>Oneal</w:t>
      </w:r>
      <w:proofErr w:type="spellEnd"/>
      <w:r>
        <w:t xml:space="preserve"> and </w:t>
      </w:r>
      <w:proofErr w:type="spellStart"/>
      <w:r>
        <w:t>Russett</w:t>
      </w:r>
      <w:proofErr w:type="spellEnd"/>
      <w:r>
        <w:t xml:space="preserve"> 2003b) responded to the objections raised against their earlier work and demonstrated that those objections do not affect their substantive conclusions. For a while, </w:t>
      </w:r>
      <w:proofErr w:type="spellStart"/>
      <w:r>
        <w:t>Hegre’s</w:t>
      </w:r>
      <w:proofErr w:type="spellEnd"/>
      <w:r>
        <w:t xml:space="preserve"> (2000) study seemed to necessitate a qualification of the “peace by trade” proposition. He found that the pacifying effect of trade is stronger among developed countries than among less-developed countries. More recently, however, </w:t>
      </w:r>
      <w:proofErr w:type="spellStart"/>
      <w:r>
        <w:t>Mousseau</w:t>
      </w:r>
      <w:proofErr w:type="spellEnd"/>
      <w:r>
        <w:t xml:space="preserve">, </w:t>
      </w:r>
      <w:proofErr w:type="spellStart"/>
      <w:r>
        <w:t>Hegre</w:t>
      </w:r>
      <w:proofErr w:type="spellEnd"/>
      <w:r>
        <w:t xml:space="preserve">, and </w:t>
      </w:r>
      <w:proofErr w:type="spellStart"/>
      <w:r>
        <w:t>Oneal</w:t>
      </w:r>
      <w:proofErr w:type="spellEnd"/>
      <w:r>
        <w:t xml:space="preserve"> corrected this earlier finding and reported: “</w:t>
      </w:r>
      <w:r w:rsidRPr="005F1368">
        <w:rPr>
          <w:rStyle w:val="StyleUnderline"/>
        </w:rPr>
        <w:t>Whereas economically important trade has important pacifying benefits for all dyads, the conflict-reducing effect of democracy is conditional on states’ economic development</w:t>
      </w:r>
      <w:r>
        <w:t xml:space="preserve">” (2003, 300). </w:t>
      </w:r>
      <w:proofErr w:type="spellStart"/>
      <w:r>
        <w:t>Gelpi</w:t>
      </w:r>
      <w:proofErr w:type="spellEnd"/>
      <w:r>
        <w:t xml:space="preserve"> and </w:t>
      </w:r>
      <w:proofErr w:type="spellStart"/>
      <w:r>
        <w:t>Grieco</w:t>
      </w:r>
      <w:proofErr w:type="spellEnd"/>
      <w:r>
        <w:t xml:space="preserve"> (2003) suggested another qualification. In their view, trade no longer pacifies relations between autocratic states. According to Mansfield and </w:t>
      </w:r>
      <w:proofErr w:type="spellStart"/>
      <w:r>
        <w:t>Pevehouse</w:t>
      </w:r>
      <w:proofErr w:type="spellEnd"/>
      <w:r>
        <w:t xml:space="preserve"> (2003), another modification of the “peace by trade” proposition might be required. The institutional setting, such as preferential trade agreements, matters. It is even conceivable that other forms of economic interdependence, such as </w:t>
      </w:r>
      <w:proofErr w:type="spellStart"/>
      <w:r>
        <w:t>crossborder</w:t>
      </w:r>
      <w:proofErr w:type="spellEnd"/>
      <w:r>
        <w:t xml:space="preserve"> investments, exercise some pacifying impact. Foreign direct investment (FDI) certainly promotes prosperity, growth, and democracy (de </w:t>
      </w:r>
      <w:proofErr w:type="spellStart"/>
      <w:r>
        <w:t>Soysa</w:t>
      </w:r>
      <w:proofErr w:type="spellEnd"/>
      <w:r>
        <w:t xml:space="preserve"> and </w:t>
      </w:r>
      <w:proofErr w:type="spellStart"/>
      <w:r>
        <w:t>Oneal</w:t>
      </w:r>
      <w:proofErr w:type="spellEnd"/>
      <w:r>
        <w:t xml:space="preserve"> 1999; de </w:t>
      </w:r>
      <w:proofErr w:type="spellStart"/>
      <w:r>
        <w:t>Soysa</w:t>
      </w:r>
      <w:proofErr w:type="spellEnd"/>
      <w:r>
        <w:t xml:space="preserve"> 2003), but the conceivable pacifying impact of FDI still lacks sufficient empirical investigation. The most radical criticism comes from Barbieri (2002), according to whom bilateral trade increases the risk of conflict. As outlined by </w:t>
      </w:r>
      <w:proofErr w:type="spellStart"/>
      <w:r>
        <w:t>Oneal</w:t>
      </w:r>
      <w:proofErr w:type="spellEnd"/>
      <w:r>
        <w:t xml:space="preserve"> and </w:t>
      </w:r>
      <w:proofErr w:type="spellStart"/>
      <w:r>
        <w:t>Russett</w:t>
      </w:r>
      <w:proofErr w:type="spellEnd"/>
      <w:r>
        <w:t xml:space="preserve"> (2003a, 2003b; </w:t>
      </w:r>
      <w:proofErr w:type="spellStart"/>
      <w:r>
        <w:t>Oneal</w:t>
      </w:r>
      <w:proofErr w:type="spellEnd"/>
      <w:r>
        <w:t xml:space="preserve"> 2003; </w:t>
      </w:r>
      <w:proofErr w:type="spellStart"/>
      <w:r>
        <w:t>Russett</w:t>
      </w:r>
      <w:proofErr w:type="spellEnd"/>
      <w:r>
        <w:t xml:space="preserve"> 2003), her conclusion results from disregarding the military power of nations—that is, their different capabilities to wage war across considerable distances. Should we really proceed on the presumption that war between Argentina and Iraq is as conceivable as between the United States and Iraq or between Iran and Iraq? Of course, trade has no pacifying effect on international relations wherever the risk of conflict is extremely close to zero to begin with. </w:t>
      </w:r>
      <w:proofErr w:type="gramStart"/>
      <w:r>
        <w:t>Even this inadequate.</w:t>
      </w:r>
      <w:proofErr w:type="gramEnd"/>
      <w:r>
        <w:t xml:space="preserve"> </w:t>
      </w:r>
      <w:proofErr w:type="spellStart"/>
      <w:r>
        <w:t>Russett</w:t>
      </w:r>
      <w:proofErr w:type="spellEnd"/>
      <w:r>
        <w:t xml:space="preserve"> and </w:t>
      </w:r>
      <w:proofErr w:type="spellStart"/>
      <w:r>
        <w:t>Oneal</w:t>
      </w:r>
      <w:proofErr w:type="spellEnd"/>
      <w:r>
        <w:t xml:space="preserve"> (2001) refer instead to a Kantian peace, which is composed of three components: the democratic peace, peace by trade, and peace by collaboration in international governmental organizations (IGOs). In their research, the IGO element of the Kantian tripod is the weakest and least robust one. I do not know who invented the term capitalist peace. I have heard it spoken more frequently than I have seen it in print, but in any event it is a felicitous term. </w:t>
      </w:r>
      <w:proofErr w:type="gramStart"/>
      <w:r>
        <w:t>handling</w:t>
      </w:r>
      <w:proofErr w:type="gramEnd"/>
      <w:r>
        <w:t xml:space="preserve"> of the power and distance issue by itself does not suffice to support her conclusions. If the military-conflict variable is restricted to those conflicts that resulted in at least one fatality, then trade is pacifying, whether power and distance are adequately controlled or not. Moreover, Barbieri (2003) herself found some pacifying effect of economic freedom and openness to trade on the war involvement of nations. In spite of the attempted criticism of </w:t>
      </w:r>
      <w:proofErr w:type="spellStart"/>
      <w:r>
        <w:t>Russett</w:t>
      </w:r>
      <w:proofErr w:type="spellEnd"/>
      <w:r>
        <w:t xml:space="preserve"> and </w:t>
      </w:r>
      <w:proofErr w:type="spellStart"/>
      <w:r>
        <w:t>Oneal’s</w:t>
      </w:r>
      <w:proofErr w:type="spellEnd"/>
      <w:r>
        <w:t xml:space="preserve"> findings, the “peace by trade” proposition stands and enjoys powerful empirical support. Another issue also must be considered. Barbieri’s (2002) measures are based on dyadic trade shares relative to national trade, whereas </w:t>
      </w:r>
      <w:proofErr w:type="spellStart"/>
      <w:r>
        <w:t>Russett</w:t>
      </w:r>
      <w:proofErr w:type="spellEnd"/>
      <w:r>
        <w:t xml:space="preserve"> and </w:t>
      </w:r>
      <w:proofErr w:type="spellStart"/>
      <w:r>
        <w:t>Oneal’s</w:t>
      </w:r>
      <w:proofErr w:type="spellEnd"/>
      <w:r>
        <w:t xml:space="preserve"> measures are based on dyadic trade shares relative to the size of national economies. </w:t>
      </w:r>
      <w:proofErr w:type="spellStart"/>
      <w:r>
        <w:t>Gartzke</w:t>
      </w:r>
      <w:proofErr w:type="spellEnd"/>
      <w:r>
        <w:t xml:space="preserve"> and Li (2003) have demonstrated—arithmetically as well as empirically—that trade shares relative to national trade may rise when nations are disconnected from world trade. Nations may concentrate most of their trade on a few partners and remain rather closed economies. If Barbieri’s and </w:t>
      </w:r>
      <w:proofErr w:type="spellStart"/>
      <w:r>
        <w:t>Oneal</w:t>
      </w:r>
      <w:proofErr w:type="spellEnd"/>
      <w:r>
        <w:t xml:space="preserve"> and </w:t>
      </w:r>
      <w:proofErr w:type="spellStart"/>
      <w:r>
        <w:t>Russett’s</w:t>
      </w:r>
      <w:proofErr w:type="spellEnd"/>
      <w:r>
        <w:t xml:space="preserve"> measures of bilateral trade and their effects are simultaneously considered, then Barbieri’s trade shares exert a </w:t>
      </w:r>
      <w:proofErr w:type="spellStart"/>
      <w:r>
        <w:t>conflictenhancing</w:t>
      </w:r>
      <w:proofErr w:type="spellEnd"/>
      <w:r>
        <w:t xml:space="preserve"> effect and </w:t>
      </w:r>
      <w:proofErr w:type="spellStart"/>
      <w:r>
        <w:t>Oneal</w:t>
      </w:r>
      <w:proofErr w:type="spellEnd"/>
      <w:r>
        <w:t xml:space="preserve"> and </w:t>
      </w:r>
      <w:proofErr w:type="spellStart"/>
      <w:r>
        <w:t>Russett’s</w:t>
      </w:r>
      <w:proofErr w:type="spellEnd"/>
      <w:r>
        <w:t xml:space="preserve"> trade dependence exerts a conflict-reducing effect. This finding of </w:t>
      </w:r>
      <w:proofErr w:type="spellStart"/>
      <w:r>
        <w:t>Gartzke</w:t>
      </w:r>
      <w:proofErr w:type="spellEnd"/>
      <w:r>
        <w:t xml:space="preserve"> and Li’s study not only replicates the substantive findings of both main contenders in the debate about trade and conflict, but it remains robust whether one relies on the </w:t>
      </w:r>
      <w:proofErr w:type="spellStart"/>
      <w:r>
        <w:t>Oneal</w:t>
      </w:r>
      <w:proofErr w:type="spellEnd"/>
      <w:r>
        <w:t xml:space="preserve"> and </w:t>
      </w:r>
      <w:proofErr w:type="spellStart"/>
      <w:r>
        <w:t>Russett</w:t>
      </w:r>
      <w:proofErr w:type="spellEnd"/>
      <w:r>
        <w:t xml:space="preserve"> data or on the Barbieri data, whether one includes all dyads or only dyads for which there is some risk of military conflict to begin with. If one is interested in finding out whether more trade is better or worse for the avoidance of military conflict, then it seems more meaningful to focus on a measure that is related to openness at the national level of analysis, as </w:t>
      </w:r>
      <w:proofErr w:type="spellStart"/>
      <w:r>
        <w:t>Oneal</w:t>
      </w:r>
      <w:proofErr w:type="spellEnd"/>
      <w:r>
        <w:t xml:space="preserve"> and </w:t>
      </w:r>
      <w:proofErr w:type="spellStart"/>
      <w:r>
        <w:t>Russett</w:t>
      </w:r>
      <w:proofErr w:type="spellEnd"/>
      <w:r>
        <w:t xml:space="preserve"> (1997, 1999, 2003a, 2003b; </w:t>
      </w:r>
      <w:proofErr w:type="spellStart"/>
      <w:r>
        <w:t>Russett</w:t>
      </w:r>
      <w:proofErr w:type="spellEnd"/>
      <w:r>
        <w:t xml:space="preserve"> and </w:t>
      </w:r>
      <w:proofErr w:type="spellStart"/>
      <w:r>
        <w:t>Oneal</w:t>
      </w:r>
      <w:proofErr w:type="spellEnd"/>
      <w:r>
        <w:t xml:space="preserve"> 2001) have done, than on a measure that may be high for fairly closed economies, as Barbieri (2002) has done. </w:t>
      </w:r>
      <w:r w:rsidRPr="00927F89">
        <w:rPr>
          <w:rStyle w:val="StyleUnderline"/>
        </w:rPr>
        <w:t>Actually, the pacifying effect of trade might be even stronger than the pacifying effect of democracy (</w:t>
      </w:r>
      <w:proofErr w:type="spellStart"/>
      <w:r w:rsidRPr="00927F89">
        <w:rPr>
          <w:rStyle w:val="StyleUnderline"/>
        </w:rPr>
        <w:t>Oneal</w:t>
      </w:r>
      <w:proofErr w:type="spellEnd"/>
      <w:r w:rsidRPr="00927F89">
        <w:rPr>
          <w:rStyle w:val="StyleUnderline"/>
        </w:rPr>
        <w:t xml:space="preserve"> and </w:t>
      </w:r>
      <w:proofErr w:type="spellStart"/>
      <w:r w:rsidRPr="00927F89">
        <w:rPr>
          <w:rStyle w:val="StyleUnderline"/>
        </w:rPr>
        <w:t>Russett</w:t>
      </w:r>
      <w:proofErr w:type="spellEnd"/>
      <w:r w:rsidRPr="00927F89">
        <w:rPr>
          <w:rStyle w:val="StyleUnderline"/>
        </w:rPr>
        <w:t xml:space="preserve"> 1999, 29, and 2003a, 160; </w:t>
      </w:r>
      <w:proofErr w:type="spellStart"/>
      <w:r w:rsidRPr="00927F89">
        <w:rPr>
          <w:rStyle w:val="StyleUnderline"/>
        </w:rPr>
        <w:t>Gartzke</w:t>
      </w:r>
      <w:proofErr w:type="spellEnd"/>
      <w:r w:rsidRPr="00927F89">
        <w:rPr>
          <w:rStyle w:val="StyleUnderline"/>
        </w:rPr>
        <w:t xml:space="preserve"> 2000, 209), especially among contiguous pairs of nations, where conflict-proneness is greater than elsewhere. Moreover, trade</w:t>
      </w:r>
      <w:r w:rsidRPr="005F1368">
        <w:rPr>
          <w:rStyle w:val="StyleUnderline"/>
        </w:rPr>
        <w:t xml:space="preserve"> seems to play a pivotal role in the prevention of war because it exerts direct and indirect pacifying effects. In addition to the direct effect, there is the indirect effect of free trade as the consequent growth, prosperity, and democracy reduce the risk of militarized disputes and war. Because the exploitation of gains from trade is the essence or purpose of capitalism and free markets, I label the sum of the direct and indirect international security benefits “the capitalist peace,” of which “the democratic peace” is merely a component.1 Even if the direct “peace by trade” effect were discredited by future research, economic freedom and globalization would still retain their crucial role in overcoming mass poverty and in establishing the prerequisites of the democratic peace. For that reason, I (</w:t>
      </w:r>
      <w:proofErr w:type="spellStart"/>
      <w:r w:rsidRPr="005F1368">
        <w:rPr>
          <w:rStyle w:val="StyleUnderline"/>
        </w:rPr>
        <w:t>Weede</w:t>
      </w:r>
      <w:proofErr w:type="spellEnd"/>
      <w:r w:rsidRPr="005F1368">
        <w:rPr>
          <w:rStyle w:val="StyleUnderline"/>
        </w:rPr>
        <w:t xml:space="preserve"> 1996, chap. 8) advocated a capitalist-peace strategy even before </w:t>
      </w:r>
      <w:proofErr w:type="spellStart"/>
      <w:r w:rsidRPr="005F1368">
        <w:rPr>
          <w:rStyle w:val="StyleUnderline"/>
        </w:rPr>
        <w:t>Oneal</w:t>
      </w:r>
      <w:proofErr w:type="spellEnd"/>
      <w:r w:rsidRPr="005F1368">
        <w:rPr>
          <w:rStyle w:val="StyleUnderline"/>
        </w:rPr>
        <w:t xml:space="preserve"> and </w:t>
      </w:r>
      <w:proofErr w:type="spellStart"/>
      <w:r w:rsidRPr="005F1368">
        <w:rPr>
          <w:rStyle w:val="StyleUnderline"/>
        </w:rPr>
        <w:t>Russett</w:t>
      </w:r>
      <w:proofErr w:type="spellEnd"/>
      <w:r w:rsidRPr="005F1368">
        <w:rPr>
          <w:rStyle w:val="StyleUnderline"/>
        </w:rPr>
        <w:t xml:space="preserve"> (1997, 1999) convinced me of the existence of a directly pacifying effect of trade. </w:t>
      </w:r>
      <w:r>
        <w:t xml:space="preserve">An Asian statesman understood the capitalist peace intuitively even before it was scientifically documented and established. According to Lee </w:t>
      </w:r>
      <w:proofErr w:type="spellStart"/>
      <w:r>
        <w:t>Kuan</w:t>
      </w:r>
      <w:proofErr w:type="spellEnd"/>
      <w:r>
        <w:t xml:space="preserve"> Yew, “The most enduring lesson of history is that ambitious growing countries can expand either by grabbing territory, people or resources, or by trading with other countries. The alternative to free trade is not just poverty, it is war” (</w:t>
      </w:r>
      <w:proofErr w:type="spellStart"/>
      <w:r>
        <w:t>qtd</w:t>
      </w:r>
      <w:proofErr w:type="spellEnd"/>
      <w:r>
        <w:t>. in “Survey: Asia” 1993, 24).</w:t>
      </w:r>
    </w:p>
    <w:p w:rsidR="009E5FB9" w:rsidRPr="00927F89" w:rsidRDefault="009E5FB9" w:rsidP="009E5FB9">
      <w:pPr>
        <w:rPr>
          <w:rStyle w:val="Style13ptBold"/>
        </w:rPr>
      </w:pPr>
    </w:p>
    <w:p w:rsidR="009E5FB9" w:rsidRPr="00EB0DFA" w:rsidRDefault="009E5FB9" w:rsidP="009E5FB9"/>
    <w:p w:rsidR="009E5FB9" w:rsidRDefault="009E5FB9" w:rsidP="009E5FB9"/>
    <w:p w:rsidR="009E5FB9" w:rsidRDefault="009E5FB9" w:rsidP="009E5FB9"/>
    <w:p w:rsidR="009E5FB9" w:rsidRPr="00CE6B75" w:rsidRDefault="009E5FB9" w:rsidP="009E5FB9"/>
    <w:p w:rsidR="009E5FB9" w:rsidRPr="002621E1" w:rsidRDefault="009E5FB9" w:rsidP="009E5FB9"/>
    <w:p w:rsidR="0030317A" w:rsidRPr="00367910" w:rsidRDefault="0030317A" w:rsidP="0030317A"/>
    <w:p w:rsidR="0030317A" w:rsidRDefault="0030317A" w:rsidP="0030317A">
      <w:pPr>
        <w:rPr>
          <w:sz w:val="20"/>
          <w:szCs w:val="20"/>
        </w:rPr>
      </w:pPr>
    </w:p>
    <w:p w:rsidR="0030317A" w:rsidRDefault="0030317A" w:rsidP="0030317A">
      <w:pPr>
        <w:pStyle w:val="Heading3"/>
      </w:pPr>
      <w:r>
        <w:t>DPT Wrong</w:t>
      </w:r>
    </w:p>
    <w:p w:rsidR="0030317A" w:rsidRDefault="0030317A" w:rsidP="0030317A">
      <w:pPr>
        <w:pStyle w:val="Heading4"/>
      </w:pPr>
      <w:r>
        <w:t>Democratic peace theory does not take into account considerations that democracies have and the idea of it is simply rubbish</w:t>
      </w:r>
    </w:p>
    <w:p w:rsidR="0030317A" w:rsidRPr="0072028B" w:rsidRDefault="0030317A" w:rsidP="0030317A">
      <w:r w:rsidRPr="0072028B">
        <w:rPr>
          <w:rStyle w:val="Style13ptBold"/>
        </w:rPr>
        <w:t>Larson 12</w:t>
      </w:r>
      <w:r w:rsidRPr="0072028B">
        <w:t>; DANIEL LARSON is the senior editor of The Conservative American and has a Ph.D. in History from the University of Chicago; 4/17/15; “Democratic Peace Theory is False”; (http://www.theamericanconservative.com/larison/democratic-peace-theory-is-false/)</w:t>
      </w:r>
    </w:p>
    <w:p w:rsidR="0030317A" w:rsidRDefault="0030317A" w:rsidP="0030317A">
      <w:r w:rsidRPr="00B0497C">
        <w:t xml:space="preserve">Fabio Rojas </w:t>
      </w:r>
      <w:hyperlink r:id="rId44" w:history="1">
        <w:r w:rsidRPr="00B0497C">
          <w:rPr>
            <w:rStyle w:val="Hyperlink"/>
          </w:rPr>
          <w:t>invokes</w:t>
        </w:r>
      </w:hyperlink>
      <w:r w:rsidRPr="00B0497C">
        <w:t xml:space="preserve"> democratic peace theory in his comment on Rachel Maddow’s new book, (via </w:t>
      </w:r>
      <w:hyperlink r:id="rId45" w:history="1">
        <w:r w:rsidRPr="00B0497C">
          <w:rPr>
            <w:rStyle w:val="Hyperlink"/>
          </w:rPr>
          <w:t>Wilkinson</w:t>
        </w:r>
      </w:hyperlink>
      <w:r w:rsidRPr="00B0497C">
        <w:t xml:space="preserve">): </w:t>
      </w:r>
      <w:r w:rsidRPr="0072028B">
        <w:rPr>
          <w:rStyle w:val="StyleUnderline"/>
        </w:rPr>
        <w:t xml:space="preserve">The idea is simple </w:t>
      </w:r>
      <w:r w:rsidRPr="00B0497C">
        <w:t xml:space="preserve">– for whatever reason, </w:t>
      </w:r>
      <w:r w:rsidRPr="0072028B">
        <w:rPr>
          <w:rStyle w:val="StyleUnderline"/>
        </w:rPr>
        <w:t>democracies almost never fight each other</w:t>
      </w:r>
      <w:r w:rsidRPr="00B0497C">
        <w:t xml:space="preserve">. </w:t>
      </w:r>
      <w:r w:rsidRPr="0072028B">
        <w:rPr>
          <w:rStyle w:val="StyleUnderline"/>
        </w:rPr>
        <w:t>Of course, democracies go to war against non-democracies. But for some reason, democracies just don’t fight each other. What’s the policy implication of all this?</w:t>
      </w:r>
      <w:r w:rsidRPr="00B0497C">
        <w:t xml:space="preserve"> First, the sorts of rules that Maddow proposes are useless. </w:t>
      </w:r>
      <w:r w:rsidRPr="0072028B">
        <w:rPr>
          <w:rStyle w:val="StyleUnderline"/>
        </w:rPr>
        <w:t>People will just ignore the rules when they want to when they want war.</w:t>
      </w:r>
      <w:r w:rsidRPr="00B0497C">
        <w:t xml:space="preserve"> Second, </w:t>
      </w:r>
      <w:r w:rsidRPr="0072028B">
        <w:rPr>
          <w:rStyle w:val="StyleUnderline"/>
        </w:rPr>
        <w:t>you have to reduce the population of non-democracies</w:t>
      </w:r>
      <w:r w:rsidRPr="00B0497C">
        <w:t xml:space="preserve">. Thus, </w:t>
      </w:r>
      <w:r w:rsidRPr="0072028B">
        <w:rPr>
          <w:rStyle w:val="StyleUnderline"/>
        </w:rPr>
        <w:t xml:space="preserve">if the Federal government wants to protect the United States by preventing war, the best, and cheapest, way to do it is to provide support and assistance for indigenous movements for democracy and tolerance. Once people have a genuine democracy at work, they just don’t want to fight with each other. </w:t>
      </w:r>
      <w:r w:rsidRPr="00B0497C">
        <w:t>They just don’t</w:t>
      </w:r>
      <w:r w:rsidRPr="0072028B">
        <w:rPr>
          <w:rStyle w:val="StyleUnderline"/>
        </w:rPr>
        <w:t>. Rojas’ claim depends entirely on the meaning of “genuine democracy.” Even though there are numerous examples of wars between states with universal male suffrage and elected governments</w:t>
      </w:r>
      <w:r w:rsidRPr="00B0497C">
        <w:t xml:space="preserve"> (including that little dust-up known as WWI), </w:t>
      </w:r>
      <w:r w:rsidRPr="0072028B">
        <w:rPr>
          <w:rStyle w:val="StyleUnderline"/>
        </w:rPr>
        <w:t xml:space="preserve">the states in question probably don’t qualify as “genuine” democracies and so can’t be used as counter-examples. </w:t>
      </w:r>
      <w:r w:rsidRPr="00B0497C">
        <w:t xml:space="preserve">Regardless, </w:t>
      </w:r>
      <w:r w:rsidRPr="0072028B">
        <w:rPr>
          <w:rStyle w:val="StyleUnderline"/>
        </w:rPr>
        <w:t>democratic peace theory draws broad conclusions from a short period in modern history with very few cases before the 20th century.</w:t>
      </w:r>
      <w:r w:rsidRPr="00B0497C">
        <w:t xml:space="preserve"> </w:t>
      </w:r>
      <w:r w:rsidRPr="0072028B">
        <w:rPr>
          <w:rStyle w:val="StyleUnderline"/>
        </w:rPr>
        <w:t xml:space="preserve">The core of democratic peace theory as I understand it is that democratic governments are more accountable to their populations, and because the people will bear the costs of the war they are going to be less willing to support a war policy. </w:t>
      </w:r>
      <w:r w:rsidRPr="00B0497C">
        <w:t xml:space="preserve">This supposedly keeps democratic states from waging wars against one another because of the built-in electoral and institutional checks on government power. </w:t>
      </w:r>
      <w:r w:rsidRPr="00B0497C">
        <w:rPr>
          <w:rStyle w:val="Emphasis"/>
        </w:rPr>
        <w:t xml:space="preserve">One small problem with this is that it is rubbish. </w:t>
      </w:r>
      <w:r w:rsidRPr="0072028B">
        <w:rPr>
          <w:rStyle w:val="StyleUnderline"/>
        </w:rPr>
        <w:t>Democracies in antiquity fought against one another.</w:t>
      </w:r>
      <w:r w:rsidRPr="00B0497C">
        <w:t xml:space="preserve"> Political equality and voting do not abolish conflicts of interest between competing states. </w:t>
      </w:r>
      <w:r w:rsidRPr="0072028B">
        <w:rPr>
          <w:rStyle w:val="StyleUnderline"/>
        </w:rPr>
        <w:t>Democratic peace theory doesn’t account for the effects of nationalist and imperialist ideologies on the way democratic nations think about war.</w:t>
      </w:r>
      <w:r w:rsidRPr="00B0497C">
        <w:t xml:space="preserve"> Democratic nations that have professional armies to do the fighting for them are often enthusiastic about overseas wars. The Conservative-Unionist government that waged the South African War (against two states with elected governments, I might add) enjoyed great popular support and won a huge majority in the “Khaki” election that followed. </w:t>
      </w:r>
      <w:r w:rsidRPr="0072028B">
        <w:rPr>
          <w:rStyle w:val="StyleUnderline"/>
        </w:rPr>
        <w:t>As long as it goes well and doesn’t have too many costs, war can be quite popular, and even if the war is costly it may still be popular if it is fought for nationalist reasons that appeal to a majority of the public.</w:t>
      </w:r>
      <w:r w:rsidRPr="00B0497C">
        <w:t xml:space="preserve"> If the public is whipped into thinking that there is an intolerable foreign threat or if they believe that their country can gain something at relatively low cost by going to war, the type of government they have really is irrelevant. </w:t>
      </w:r>
      <w:r w:rsidRPr="0072028B">
        <w:rPr>
          <w:rStyle w:val="StyleUnderline"/>
        </w:rPr>
        <w:t>Unless a democratic public believes that a military conflict will go badly for their military, they may be ready to welcome the outbreak of a war that they expect to win.</w:t>
      </w:r>
      <w:r w:rsidRPr="00B0497C">
        <w:t xml:space="preserve"> Setting aside the flaws and failures of U.S.-led democracy promotion for a moment, the idea that reducing the number of non-democracies makes war less likely is just fantasy. Clashing interests between states aren’t going away, and </w:t>
      </w:r>
      <w:r w:rsidRPr="0072028B">
        <w:rPr>
          <w:rStyle w:val="StyleUnderline"/>
        </w:rPr>
        <w:t>the more democratic states there are in the world the more likely it is that two or more of them will eventually fight one another</w:t>
      </w:r>
      <w:r w:rsidRPr="00F20E6B">
        <w:t xml:space="preserve">. </w:t>
      </w:r>
    </w:p>
    <w:p w:rsidR="0030317A" w:rsidRDefault="0030317A" w:rsidP="0030317A"/>
    <w:p w:rsidR="0030317A" w:rsidRDefault="0030317A" w:rsidP="0030317A">
      <w:pPr>
        <w:pStyle w:val="Heading4"/>
      </w:pPr>
      <w:r>
        <w:t>Democracies are not peaceful, and are regular participants in wars</w:t>
      </w:r>
    </w:p>
    <w:p w:rsidR="0030317A" w:rsidRDefault="0030317A" w:rsidP="0030317A">
      <w:pPr>
        <w:rPr>
          <w:b/>
        </w:rPr>
      </w:pPr>
      <w:proofErr w:type="spellStart"/>
      <w:r w:rsidRPr="000A73EC">
        <w:rPr>
          <w:rStyle w:val="Style13ptBold"/>
        </w:rPr>
        <w:t>Gautreaux</w:t>
      </w:r>
      <w:proofErr w:type="spellEnd"/>
      <w:r w:rsidRPr="000A73EC">
        <w:rPr>
          <w:rStyle w:val="Style13ptBold"/>
        </w:rPr>
        <w:t xml:space="preserve"> 12</w:t>
      </w:r>
      <w:r>
        <w:t xml:space="preserve"> </w:t>
      </w:r>
      <w:r w:rsidRPr="00F7004C">
        <w:t>(M.A. in International from Webster University</w:t>
      </w:r>
      <w:r>
        <w:t>, current international consultant; ‘</w:t>
      </w:r>
      <w:r w:rsidRPr="00F7004C">
        <w:t>Examining the Democratic Peace Hypothesis: A Neorealist Critique</w:t>
      </w:r>
      <w:r>
        <w:t>’</w:t>
      </w:r>
      <w:r w:rsidRPr="00F7004C">
        <w:t xml:space="preserve">, April 24 2012, </w:t>
      </w:r>
      <w:hyperlink r:id="rId46" w:history="1">
        <w:r w:rsidRPr="00DD76EE">
          <w:rPr>
            <w:rStyle w:val="Hyperlink"/>
            <w:sz w:val="18"/>
            <w:szCs w:val="18"/>
          </w:rPr>
          <w:t>http://www.internationalpolicydigest.org/2012/04/26/examining-the-democratic-peace-hypothesis-a-neorealist-critique/</w:t>
        </w:r>
      </w:hyperlink>
      <w:r w:rsidRPr="00F7004C">
        <w:t>)</w:t>
      </w:r>
    </w:p>
    <w:p w:rsidR="0030317A" w:rsidRPr="00F7004C" w:rsidRDefault="0030317A" w:rsidP="0030317A"/>
    <w:p w:rsidR="0030317A" w:rsidRPr="000A73EC" w:rsidRDefault="0030317A" w:rsidP="0030317A">
      <w:pPr>
        <w:rPr>
          <w:rStyle w:val="StyleUnderline"/>
        </w:rPr>
      </w:pPr>
      <w:r w:rsidRPr="00F7004C">
        <w:t xml:space="preserve">While the Polity Index measures the spread of democracy from the year 1800 onwards, the data omits participation as a key attribute in its determination of democratic states. By omitting such a basic, yet vital, component of democracy and failing to properly conceptualize democracy, the very question of what it means to be a democratic state, bent on avoiding dyadic conflict, is called into question. Despite this conceptual flaw, most states listed as democratic by </w:t>
      </w:r>
      <w:proofErr w:type="spellStart"/>
      <w:r w:rsidRPr="00F7004C">
        <w:t>Russett</w:t>
      </w:r>
      <w:proofErr w:type="spellEnd"/>
      <w:r w:rsidRPr="00F7004C">
        <w:t xml:space="preserve"> and the Polity I-IV data do, in fact, promote universal suffrage (at least in theory) in the twenty-first century and would meet Dahl’s 1971 requirements (though </w:t>
      </w:r>
      <w:proofErr w:type="spellStart"/>
      <w:r w:rsidRPr="00F7004C">
        <w:t>Russett’s</w:t>
      </w:r>
      <w:proofErr w:type="spellEnd"/>
      <w:r w:rsidRPr="00F7004C">
        <w:t xml:space="preserve"> blanket assertion and inclusion of states without universal suffrage remains a point of contention for the emerging democracies). With this in mind, the second error in the logic of the democratic peace theory is with </w:t>
      </w:r>
      <w:proofErr w:type="spellStart"/>
      <w:r w:rsidRPr="000A73EC">
        <w:rPr>
          <w:rStyle w:val="StyleUnderline"/>
        </w:rPr>
        <w:t>Russett’s</w:t>
      </w:r>
      <w:proofErr w:type="spellEnd"/>
      <w:r w:rsidRPr="000A73EC">
        <w:rPr>
          <w:rStyle w:val="StyleUnderline"/>
        </w:rPr>
        <w:t xml:space="preserve"> “cultural/normative”</w:t>
      </w:r>
      <w:r w:rsidRPr="00F7004C">
        <w:rPr>
          <w:sz w:val="32"/>
          <w:szCs w:val="32"/>
        </w:rPr>
        <w:t xml:space="preserve"> </w:t>
      </w:r>
      <w:r w:rsidRPr="00F7004C">
        <w:t xml:space="preserve">model. The </w:t>
      </w:r>
      <w:r w:rsidRPr="000A73EC">
        <w:rPr>
          <w:rStyle w:val="StyleUnderline"/>
        </w:rPr>
        <w:t>model assumes that a culture of peace is the standard across all democratic societies</w:t>
      </w:r>
      <w:r w:rsidRPr="00F7004C">
        <w:t xml:space="preserve">. While few would disagree that a Western liberal state such as the Netherlands is more peaceful than the various war-torn countries that comprise the very undemocratic societies of sub-Saharan Africa, the same </w:t>
      </w:r>
      <w:r w:rsidRPr="000A73EC">
        <w:rPr>
          <w:rStyle w:val="StyleUnderline"/>
        </w:rPr>
        <w:t>comparison cannot be made between all democratic and autocratic societies</w:t>
      </w:r>
      <w:r w:rsidRPr="00F7004C">
        <w:t xml:space="preserve">. Studying the post-World War II era, in which numerous former colonies gained their independence and empires were systematically disbanded, one will find that the emerging democracies during this era, struggling with the formation of civil society structures and the demands posed by the market economy, had substantially higher crime rates than the ardently non-democratic societies. In addition, homicide rates for so-called “full democracies” – that is, states with a long-established history of democracy (e.g. Western Europe and the United States) – increased at an alarmingly higher rate than their non-democratic counterparts during this same time period. To use a specific example, the </w:t>
      </w:r>
      <w:r w:rsidRPr="000A73EC">
        <w:rPr>
          <w:rStyle w:val="StyleUnderline"/>
        </w:rPr>
        <w:t>world’s current hegemon and most powerful democracy, the United States, regularly experiences violent civil unrest, has the tenth highest homicide rate</w:t>
      </w:r>
      <w:r w:rsidRPr="00F7004C">
        <w:t xml:space="preserve"> per 100,000 people (just behind the Republic of Moldova and ahead of Uruguay),</w:t>
      </w:r>
      <w:r w:rsidRPr="00F7004C">
        <w:rPr>
          <w:rStyle w:val="StyleUnderline"/>
        </w:rPr>
        <w:t xml:space="preserve"> </w:t>
      </w:r>
      <w:r w:rsidRPr="000A73EC">
        <w:rPr>
          <w:rStyle w:val="StyleUnderline"/>
        </w:rPr>
        <w:t>and experienced a violent civil war that claimed the lives of 650,000 Americans just a century and a half ago</w:t>
      </w:r>
      <w:r w:rsidRPr="00F7004C">
        <w:rPr>
          <w:sz w:val="32"/>
          <w:szCs w:val="32"/>
        </w:rPr>
        <w:t>.</w:t>
      </w:r>
      <w:r w:rsidRPr="00F7004C">
        <w:t xml:space="preserve"> Moreover, if democratic decision-makers did actually employ their society’s supposed culture of peace into their policy formation when faced with international conflict escalation, they would do so at all stages and in all instances, including when faced with a hostile challenge from a non-democratic state. History, however, shows that is not the case. During the years 1899-1999</w:t>
      </w:r>
      <w:r w:rsidRPr="00F7004C">
        <w:rPr>
          <w:rStyle w:val="StyleUnderline"/>
        </w:rPr>
        <w:t xml:space="preserve">, </w:t>
      </w:r>
      <w:r w:rsidRPr="000A73EC">
        <w:rPr>
          <w:rStyle w:val="StyleUnderline"/>
        </w:rPr>
        <w:t>five of the world’s current most powerfu</w:t>
      </w:r>
      <w:r w:rsidRPr="00F7004C">
        <w:rPr>
          <w:rStyle w:val="StyleUnderline"/>
          <w:szCs w:val="20"/>
        </w:rPr>
        <w:t xml:space="preserve">l </w:t>
      </w:r>
      <w:r w:rsidRPr="00F7004C">
        <w:t xml:space="preserve">(expressed in terms of </w:t>
      </w:r>
      <w:r w:rsidRPr="000A73EC">
        <w:rPr>
          <w:rStyle w:val="StyleUnderline"/>
        </w:rPr>
        <w:t>military potential; determined using quantitative troop, aircraft, and nuclear arms levels)</w:t>
      </w:r>
      <w:r w:rsidRPr="00F7004C">
        <w:t xml:space="preserve"> </w:t>
      </w:r>
      <w:r w:rsidRPr="000A73EC">
        <w:rPr>
          <w:rStyle w:val="StyleUnderline"/>
        </w:rPr>
        <w:t>democracies – the United States, India, the United Kingdom, France, and Israel</w:t>
      </w:r>
      <w:r w:rsidRPr="00F7004C">
        <w:rPr>
          <w:sz w:val="32"/>
          <w:szCs w:val="32"/>
        </w:rPr>
        <w:t xml:space="preserve"> – </w:t>
      </w:r>
      <w:r w:rsidRPr="000A73EC">
        <w:rPr>
          <w:rStyle w:val="StyleUnderline"/>
        </w:rPr>
        <w:t>engaged in interstate conflict on no less than twenty-five occasions</w:t>
      </w:r>
      <w:r w:rsidRPr="00F7004C">
        <w:t xml:space="preserve">. Furthermore, in twenty-nine of the recent intrastate conflicts, twenty-three of the prevailing regimes were either democratic throughout the dispute or at certain times during the dispute. Such realities </w:t>
      </w:r>
      <w:r w:rsidRPr="000A73EC">
        <w:rPr>
          <w:rStyle w:val="StyleUnderline"/>
        </w:rPr>
        <w:t>call into question the assertion that democratic societies have a culture of peace that pervades decision-making</w:t>
      </w:r>
      <w:r w:rsidRPr="00F7004C">
        <w:t xml:space="preserve">. The third and final logical flaw of the democratic peace is that the theory itself is a myth, as </w:t>
      </w:r>
      <w:r w:rsidRPr="000A73EC">
        <w:rPr>
          <w:rStyle w:val="StyleUnderline"/>
        </w:rPr>
        <w:t>democracies have gone to war with each other numerous time</w:t>
      </w:r>
      <w:r w:rsidRPr="00742923">
        <w:rPr>
          <w:rStyle w:val="StyleUnderline"/>
        </w:rPr>
        <w:t>s</w:t>
      </w:r>
      <w:r w:rsidRPr="00F7004C">
        <w:t xml:space="preserve"> throughout history when it was in their interest to do so or when their sovereignty was threatened by another. From the time of the Greek wars of the 5th and 4th centuries BCE, there have been at least 14 conflicts involving states that would be listed in the “democratic” category of the Polity I-IV indexes. When one alters the already contentious definition of “war,” the number of conflicts increases to at least twenty-three and includes such international disputes as the long-running American-Indian War of the 19th century (the Iroquois tribe had a complex but recognizable system of democracy), the 1923 occupation of the Ruhr by the French, and the Allied (British) bombings of Finland during the Second World War. By using the very same conceptualizations that Bruce </w:t>
      </w:r>
      <w:proofErr w:type="spellStart"/>
      <w:r w:rsidRPr="00F7004C">
        <w:t>Russett</w:t>
      </w:r>
      <w:proofErr w:type="spellEnd"/>
      <w:r w:rsidRPr="00F7004C">
        <w:t xml:space="preserve"> and other liberal theorists use to categorize democracies, </w:t>
      </w:r>
      <w:r w:rsidRPr="000A73EC">
        <w:rPr>
          <w:rStyle w:val="StyleUnderline"/>
        </w:rPr>
        <w:t>one is able to determine that their very argument – that democratic states never go to war with one another – is simply wrong.</w:t>
      </w:r>
    </w:p>
    <w:p w:rsidR="0030317A" w:rsidRPr="000A73EC" w:rsidRDefault="0030317A" w:rsidP="0030317A">
      <w:pPr>
        <w:rPr>
          <w:rStyle w:val="StyleUnderline"/>
        </w:rPr>
      </w:pPr>
    </w:p>
    <w:p w:rsidR="0030317A" w:rsidRDefault="0030317A" w:rsidP="0030317A">
      <w:pPr>
        <w:pStyle w:val="Heading4"/>
      </w:pPr>
      <w:r>
        <w:t>The more democracies there are, the less DPT holds true</w:t>
      </w:r>
    </w:p>
    <w:p w:rsidR="0030317A" w:rsidRPr="002A4091" w:rsidRDefault="0030317A" w:rsidP="0030317A">
      <w:proofErr w:type="spellStart"/>
      <w:r w:rsidRPr="0002577E">
        <w:rPr>
          <w:b/>
          <w:sz w:val="26"/>
          <w:szCs w:val="26"/>
        </w:rPr>
        <w:t>Gartzke</w:t>
      </w:r>
      <w:proofErr w:type="spellEnd"/>
      <w:r w:rsidRPr="0002577E">
        <w:rPr>
          <w:b/>
          <w:sz w:val="26"/>
          <w:szCs w:val="26"/>
        </w:rPr>
        <w:t xml:space="preserve"> and </w:t>
      </w:r>
      <w:proofErr w:type="spellStart"/>
      <w:r w:rsidRPr="0002577E">
        <w:rPr>
          <w:b/>
          <w:sz w:val="26"/>
          <w:szCs w:val="26"/>
        </w:rPr>
        <w:t>Weisiger</w:t>
      </w:r>
      <w:proofErr w:type="spellEnd"/>
      <w:r w:rsidRPr="0002577E">
        <w:rPr>
          <w:b/>
          <w:sz w:val="26"/>
          <w:szCs w:val="26"/>
        </w:rPr>
        <w:t xml:space="preserve"> 12</w:t>
      </w:r>
      <w:r>
        <w:t>; ERIK GARTZKE is the associate director for the department of Political Science for UC San Diego and frequently writes about war and peace; ALEX WEISIGER is the associate professor for international relations for the University of Pennsylvania and wrote several articles and a book about war and peace; “Permanent Friends? Dynamic Difference and the Democratic Peace”; 1/15/12; (</w:t>
      </w:r>
      <w:r w:rsidRPr="0002577E">
        <w:t>http://pages.ucsd.edu/~egartzke/publications/gartzke_weisiger_isq_2013.pdf</w:t>
      </w:r>
      <w:r>
        <w:t>)</w:t>
      </w:r>
    </w:p>
    <w:p w:rsidR="0030317A" w:rsidRDefault="0030317A" w:rsidP="0030317A">
      <w:r w:rsidRPr="0072028B">
        <w:rPr>
          <w:rStyle w:val="StyleUnderline"/>
        </w:rPr>
        <w:t>We can go farther in assessing implications of regime similarity in varied circumstances</w:t>
      </w:r>
      <w:r w:rsidRPr="002A4091">
        <w:t xml:space="preserve">. As with any cue or motive for cooperation, </w:t>
      </w:r>
      <w:r w:rsidRPr="0072028B">
        <w:rPr>
          <w:rStyle w:val="StyleUnderline"/>
        </w:rPr>
        <w:t>regime type relies on the presence of a threat to align against</w:t>
      </w:r>
      <w:r w:rsidRPr="002A4091">
        <w:t xml:space="preserve">. When a cue becomes ubiquitous, it loses much of its informational value. </w:t>
      </w:r>
      <w:r w:rsidRPr="0072028B">
        <w:rPr>
          <w:rStyle w:val="StyleUnderline"/>
        </w:rPr>
        <w:t>The proliferation of democracy means that democracy is less of a distinguishing characteristic, even as other cues, identities, or actual determinants of preference variability tend to increase in salience. One can no longer be sure that democracies will cooperate when there is a diminishing “other.”</w:t>
      </w:r>
      <w:r w:rsidRPr="002A4091">
        <w:t xml:space="preserve"> </w:t>
      </w:r>
      <w:r w:rsidRPr="0072028B">
        <w:rPr>
          <w:rStyle w:val="StyleUnderline"/>
        </w:rPr>
        <w:t>As democratization progresses, this logic implies that some democracies will form alignments that exclude other democracies, or even that some democratic coalitions will come into conflict with other democratic coalitions. Combining the affinity of regime types, the dynamic nature of natural allies, and the demand for security, we must imagine that the impact of regime type on conflict and cooperation could change over time.</w:t>
      </w:r>
      <w:r w:rsidRPr="002A4091">
        <w:t xml:space="preserve"> Initially, the scarcity of democracies in the world meant that there were few opportunities for direct conflict. Even more important, in a world full of threats, democracies had enough in common that cooperating, or at least not opposing one another, was prudent. As democracy has proliferated, however, </w:t>
      </w:r>
      <w:r w:rsidRPr="0072028B">
        <w:rPr>
          <w:rStyle w:val="StyleUnderline"/>
        </w:rPr>
        <w:t xml:space="preserve">preferred policies of democratic countries have become more diverse even as the threat from </w:t>
      </w:r>
      <w:proofErr w:type="spellStart"/>
      <w:r w:rsidRPr="0072028B">
        <w:rPr>
          <w:rStyle w:val="StyleUnderline"/>
        </w:rPr>
        <w:t>nondemocracies</w:t>
      </w:r>
      <w:proofErr w:type="spellEnd"/>
      <w:r w:rsidRPr="0072028B">
        <w:rPr>
          <w:rStyle w:val="StyleUnderline"/>
        </w:rPr>
        <w:t xml:space="preserve"> has declined</w:t>
      </w:r>
      <w:r w:rsidRPr="002A4091">
        <w:t xml:space="preserve">. While autocratic threats remain, </w:t>
      </w:r>
      <w:r w:rsidRPr="0072028B">
        <w:rPr>
          <w:rStyle w:val="StyleUnderline"/>
        </w:rPr>
        <w:t>many of the most powerful countries are democracies</w:t>
      </w:r>
      <w:r w:rsidRPr="002A4091">
        <w:t>.</w:t>
      </w:r>
      <w:r w:rsidRPr="0072028B">
        <w:rPr>
          <w:rStyle w:val="StyleUnderline"/>
        </w:rPr>
        <w:t xml:space="preserve"> Differences that were patched over, or over- looked, in fighting fascism and communism have now begun to surface</w:t>
      </w:r>
      <w:r w:rsidRPr="002A4091">
        <w:t xml:space="preserve">. Perhaps most notable in the last decade has been a basic tension among developed democracies over both means and ends in “the war on terror.” </w:t>
      </w:r>
      <w:r w:rsidRPr="0072028B">
        <w:rPr>
          <w:rStyle w:val="StyleUnderline"/>
        </w:rPr>
        <w:t xml:space="preserve">There is also a rising sense that there exists a two-tiered system of democracy, in which elected leadership is not sufficient to qualify as “liberal.” </w:t>
      </w:r>
      <w:r w:rsidRPr="002A4091">
        <w:t xml:space="preserve">18 Finally, inroads of democracy into the Middle East and elsewhere have begun to reveal what popular rule might mean in societies with profoundly different traditions and interests than those of the West. At least initially, the chief beneficiaries of the “Arab Spring” may prove to be </w:t>
      </w:r>
      <w:proofErr w:type="gramStart"/>
      <w:r w:rsidRPr="002A4091">
        <w:t>Islamist parties, which is</w:t>
      </w:r>
      <w:proofErr w:type="gramEnd"/>
      <w:r w:rsidRPr="002A4091">
        <w:t xml:space="preserve"> unlikely to prove popular in London, Paris, Berlin, Tel Aviv, or Washington DC. These differences are certainly not yet sufficient to lead to democratic warfare, but </w:t>
      </w:r>
      <w:r w:rsidRPr="0072028B">
        <w:rPr>
          <w:rStyle w:val="StyleUnderline"/>
        </w:rPr>
        <w:t>tensions appear more salient than in the past. In the absence of a common foe, nations with similar regime types but different preferences may increasingly find that they are unable to justify glossing over their differences</w:t>
      </w:r>
      <w:r w:rsidRPr="006C6C8B">
        <w:t>.</w:t>
      </w:r>
    </w:p>
    <w:p w:rsidR="0030317A" w:rsidRDefault="0030317A" w:rsidP="0030317A"/>
    <w:p w:rsidR="0030317A" w:rsidRDefault="0030317A" w:rsidP="00F20E6B">
      <w:pPr>
        <w:pStyle w:val="Heading1"/>
      </w:pPr>
    </w:p>
    <w:p w:rsidR="000C6D6F" w:rsidRDefault="000C6D6F" w:rsidP="000C6D6F">
      <w:pPr>
        <w:pStyle w:val="Heading1"/>
      </w:pPr>
      <w:r>
        <w:t xml:space="preserve">Democracy </w:t>
      </w:r>
      <w:proofErr w:type="spellStart"/>
      <w:r>
        <w:t>Misc</w:t>
      </w:r>
      <w:proofErr w:type="spellEnd"/>
    </w:p>
    <w:p w:rsidR="000C6D6F" w:rsidRDefault="000C6D6F" w:rsidP="000C6D6F"/>
    <w:p w:rsidR="000C6D6F" w:rsidRDefault="000C6D6F" w:rsidP="000C6D6F">
      <w:pPr>
        <w:pStyle w:val="Heading3"/>
      </w:pPr>
      <w:r>
        <w:t>Iran Transition Fails</w:t>
      </w:r>
    </w:p>
    <w:p w:rsidR="000C6D6F" w:rsidRDefault="000C6D6F" w:rsidP="000C6D6F">
      <w:pPr>
        <w:pStyle w:val="Heading4"/>
      </w:pPr>
      <w:r>
        <w:t>Iranian transition to democracy is on the way and will ultimately fail, and it would become a state of elected authoritarianism</w:t>
      </w:r>
    </w:p>
    <w:p w:rsidR="000C6D6F" w:rsidRPr="00F1732B" w:rsidRDefault="000C6D6F" w:rsidP="000C6D6F">
      <w:proofErr w:type="gramStart"/>
      <w:r>
        <w:rPr>
          <w:rStyle w:val="Style13ptBold"/>
        </w:rPr>
        <w:t xml:space="preserve">Zahedi 10 </w:t>
      </w:r>
      <w:r w:rsidRPr="00F1732B">
        <w:t xml:space="preserve">– </w:t>
      </w:r>
      <w:proofErr w:type="spellStart"/>
      <w:r w:rsidRPr="00F1732B">
        <w:t>Dariush</w:t>
      </w:r>
      <w:proofErr w:type="spellEnd"/>
      <w:r w:rsidRPr="00F1732B">
        <w:t xml:space="preserve"> Zahedi, Institute of International Studies, University of California at Berkeley; </w:t>
      </w:r>
      <w:proofErr w:type="spellStart"/>
      <w:r w:rsidRPr="00F1732B">
        <w:t>Zirve</w:t>
      </w:r>
      <w:proofErr w:type="spellEnd"/>
      <w:r w:rsidRPr="00F1732B">
        <w:t xml:space="preserve"> University.</w:t>
      </w:r>
      <w:proofErr w:type="gramEnd"/>
      <w:r w:rsidRPr="00F1732B">
        <w:t xml:space="preserve"> “Prospects for Democratization in Iran: Policy Implications” Insight Turkey, Vol 12 Issue 2, </w:t>
      </w:r>
      <w:hyperlink r:id="rId47" w:history="1">
        <w:r w:rsidRPr="00DF55D7">
          <w:rPr>
            <w:rStyle w:val="Hyperlink"/>
          </w:rPr>
          <w:t>http://file.insightturkey.com/Files/Pdf/insight_turkey_vol_12_no_2_2010_zahedi.pdf Accessed 7-8-15</w:t>
        </w:r>
      </w:hyperlink>
      <w:r w:rsidRPr="00F1732B">
        <w:t xml:space="preserve"> PL</w:t>
      </w:r>
    </w:p>
    <w:p w:rsidR="000C6D6F" w:rsidRDefault="000C6D6F" w:rsidP="000C6D6F">
      <w:r>
        <w:t xml:space="preserve">This strategic vision operates on two assumptions: First, that </w:t>
      </w:r>
      <w:r w:rsidRPr="009729A3">
        <w:rPr>
          <w:rStyle w:val="StyleUnderline"/>
        </w:rPr>
        <w:t>the breakdown or modification of the Islamic Republic</w:t>
      </w:r>
      <w:r>
        <w:t xml:space="preserve">, though not imminent, </w:t>
      </w:r>
      <w:r w:rsidRPr="009729A3">
        <w:rPr>
          <w:rStyle w:val="StyleUnderline"/>
        </w:rPr>
        <w:t>may finally be appearing on the horizon</w:t>
      </w:r>
      <w:r>
        <w:t xml:space="preserve">. Second, that </w:t>
      </w:r>
      <w:r w:rsidRPr="009729A3">
        <w:rPr>
          <w:rStyle w:val="StyleUnderline"/>
        </w:rPr>
        <w:t>the eventual modification or annihilation of the Islamic Republic could result</w:t>
      </w:r>
      <w:r>
        <w:t xml:space="preserve"> (as in the scenario touted for Iraq prior to the invasion) </w:t>
      </w:r>
      <w:r w:rsidRPr="009729A3">
        <w:rPr>
          <w:rStyle w:val="StyleUnderline"/>
        </w:rPr>
        <w:t>in the establishment and consolidation of a democratic partner for the United States in Iran</w:t>
      </w:r>
      <w:r>
        <w:t xml:space="preserve">. </w:t>
      </w:r>
      <w:r w:rsidRPr="009729A3">
        <w:rPr>
          <w:rStyle w:val="StyleUnderline"/>
        </w:rPr>
        <w:t xml:space="preserve">Upon closer examination, the first assumption turns out to be probable, while the validity of the second appears to be more tenuous. Indeed, in the event that the </w:t>
      </w:r>
      <w:proofErr w:type="gramStart"/>
      <w:r w:rsidRPr="009729A3">
        <w:rPr>
          <w:rStyle w:val="StyleUnderline"/>
        </w:rPr>
        <w:t>regime were</w:t>
      </w:r>
      <w:proofErr w:type="gramEnd"/>
      <w:r w:rsidRPr="009729A3">
        <w:rPr>
          <w:rStyle w:val="StyleUnderline"/>
        </w:rPr>
        <w:t xml:space="preserve"> to fall, Iran is bereft of many of the social and economic requisites for a stable democracy. </w:t>
      </w:r>
      <w:r w:rsidRPr="009729A3">
        <w:rPr>
          <w:rStyle w:val="Emphasis"/>
        </w:rPr>
        <w:t>About 80% of the Iranian economy is in the hands of the state</w:t>
      </w:r>
      <w:r w:rsidRPr="009729A3">
        <w:rPr>
          <w:rStyle w:val="StyleUnderline"/>
        </w:rPr>
        <w:t xml:space="preserve">, </w:t>
      </w:r>
      <w:r w:rsidRPr="009729A3">
        <w:rPr>
          <w:rStyle w:val="Emphasis"/>
        </w:rPr>
        <w:t>the private sector is dependent and feeble</w:t>
      </w:r>
      <w:r w:rsidRPr="009729A3">
        <w:rPr>
          <w:rStyle w:val="StyleUnderline"/>
        </w:rPr>
        <w:t xml:space="preserve">, and the </w:t>
      </w:r>
      <w:r w:rsidRPr="009729A3">
        <w:rPr>
          <w:rStyle w:val="Emphasis"/>
        </w:rPr>
        <w:t>70% of Iranians under the age of 30</w:t>
      </w:r>
      <w:r w:rsidRPr="009729A3">
        <w:rPr>
          <w:rStyle w:val="StyleUnderline"/>
        </w:rPr>
        <w:t xml:space="preserve"> are </w:t>
      </w:r>
      <w:r w:rsidRPr="009729A3">
        <w:rPr>
          <w:rStyle w:val="Emphasis"/>
        </w:rPr>
        <w:t>neither propertied nor middle class</w:t>
      </w:r>
      <w:r w:rsidRPr="009729A3">
        <w:rPr>
          <w:rStyle w:val="StyleUnderline"/>
        </w:rPr>
        <w:t>. In the meantime, the state is becoming even more powerful as it tightens its stranglehold over the Iranian economy and an increasing number of the middle class becomes a client to the state. Moreover, a political culture of consensus and compromise has not as yet become ingrained, even among the elite</w:t>
      </w:r>
      <w:r>
        <w:t xml:space="preserve">. In what follows, it will be argued that </w:t>
      </w:r>
      <w:r w:rsidRPr="009729A3">
        <w:rPr>
          <w:rStyle w:val="StyleUnderline"/>
        </w:rPr>
        <w:t>in the event of regime change or modification, these structural impediments to democracy are more likely to lead to the kind of elected authoritarianism we see today in Russia rather than a transition to liberal democracy.</w:t>
      </w:r>
      <w:r>
        <w:t xml:space="preserve"> This has implications for US policy, ones made all the more urgent by the time line imposed by the looming nuclear issue, which threatens to overwhelm prospects for cooperation and reconciliation between the Islamic Republic and the West. The point is not that a transition to democracy would be impossible (indeed like most other analysts I believe it eventually to be highly likely), but rather that </w:t>
      </w:r>
      <w:r w:rsidRPr="009729A3">
        <w:rPr>
          <w:rStyle w:val="StyleUnderline"/>
        </w:rPr>
        <w:t>several of the structural conditions favoring the consolidation and institutionalization of democracy do not currently exist, and thus crude attempts at confrontation and regime change may actually impede urgently needed progress towards this goal</w:t>
      </w:r>
      <w:r>
        <w:t xml:space="preserve">. Rather than experiment with ineffectual and counterproductive attempts at democracy promotion, this study suggests that a policy of long-term international diplomatic and economic engagement is the best available tool for transforming Iranian society and politics in such a way that a transition to sustained and stable democracy and, by implication, resolution of Iran’s nuclear issue, becomes more likely. </w:t>
      </w:r>
    </w:p>
    <w:p w:rsidR="000C6D6F" w:rsidRDefault="000C6D6F" w:rsidP="000C6D6F"/>
    <w:p w:rsidR="000C6D6F" w:rsidRDefault="000C6D6F" w:rsidP="000C6D6F">
      <w:pPr>
        <w:pStyle w:val="Heading3"/>
      </w:pPr>
      <w:r>
        <w:t>Iran Deal Good: Democracy</w:t>
      </w:r>
    </w:p>
    <w:p w:rsidR="000C6D6F" w:rsidRDefault="000C6D6F" w:rsidP="000C6D6F">
      <w:pPr>
        <w:pStyle w:val="Heading4"/>
      </w:pPr>
      <w:r>
        <w:t xml:space="preserve">Status quo nuclear tension between the West and Iran hamper democratization. A nuclear deal would help set the stage for democratization. </w:t>
      </w:r>
    </w:p>
    <w:p w:rsidR="000C6D6F" w:rsidRPr="00F1732B" w:rsidRDefault="000C6D6F" w:rsidP="000C6D6F">
      <w:proofErr w:type="spellStart"/>
      <w:r>
        <w:rPr>
          <w:rStyle w:val="Style13ptBold"/>
        </w:rPr>
        <w:t>Hashemi</w:t>
      </w:r>
      <w:proofErr w:type="spellEnd"/>
      <w:r>
        <w:rPr>
          <w:rStyle w:val="Style13ptBold"/>
        </w:rPr>
        <w:t xml:space="preserve"> 15 </w:t>
      </w:r>
      <w:r w:rsidRPr="00F1732B">
        <w:t xml:space="preserve">– Nader </w:t>
      </w:r>
      <w:proofErr w:type="spellStart"/>
      <w:r w:rsidRPr="00F1732B">
        <w:t>Hashemi</w:t>
      </w:r>
      <w:proofErr w:type="spellEnd"/>
      <w:r w:rsidRPr="00F1732B">
        <w:t xml:space="preserve">, 6-28-2015, </w:t>
      </w:r>
      <w:proofErr w:type="spellStart"/>
      <w:r w:rsidRPr="00F1732B">
        <w:t>Hashemi</w:t>
      </w:r>
      <w:proofErr w:type="spellEnd"/>
      <w:r w:rsidRPr="00F1732B">
        <w:t xml:space="preserve"> is an associate professor of Middle East and Islamic politics and director of the Center for Middle East Studies in the Josef </w:t>
      </w:r>
      <w:proofErr w:type="spellStart"/>
      <w:r w:rsidRPr="00F1732B">
        <w:t>Korbel</w:t>
      </w:r>
      <w:proofErr w:type="spellEnd"/>
      <w:r w:rsidRPr="00F1732B">
        <w:t xml:space="preserve"> School of International Studies at the University of Denver. “How a Nuclear Deals Helps Democracy in Iran” </w:t>
      </w:r>
      <w:hyperlink r:id="rId48" w:history="1">
        <w:r w:rsidRPr="00DF55D7">
          <w:rPr>
            <w:rStyle w:val="Hyperlink"/>
          </w:rPr>
          <w:t>http://www.aucegypt.edu/GAPP/Cairoreview/Pages/articleDetails.aspx?aid=835</w:t>
        </w:r>
      </w:hyperlink>
      <w:r w:rsidRPr="00F1732B">
        <w:t xml:space="preserve"> Accessed 7-8-15 PL</w:t>
      </w:r>
    </w:p>
    <w:p w:rsidR="000C6D6F" w:rsidRDefault="000C6D6F" w:rsidP="000C6D6F">
      <w:pPr>
        <w:rPr>
          <w:rStyle w:val="StyleUnderline"/>
        </w:rPr>
      </w:pPr>
      <w:r>
        <w:t xml:space="preserve">Secondly, </w:t>
      </w:r>
      <w:r w:rsidRPr="00A72548">
        <w:rPr>
          <w:rStyle w:val="StyleUnderline"/>
        </w:rPr>
        <w:t>Iran’s ruling oligarchy has successfully deployed a nationalist narrative to justify its nuclear policy internally.</w:t>
      </w:r>
      <w:r>
        <w:t xml:space="preserve"> </w:t>
      </w:r>
      <w:r w:rsidRPr="00A72548">
        <w:rPr>
          <w:rStyle w:val="StyleUnderline"/>
        </w:rPr>
        <w:t>Tensions with the West are portrayed through the long history of foreign invention in Iran. Iranians have been told by their rulers that once again Western powers are bullying Iran, threatening to bomb them, and applying a double standard in attempting to dictate Iran’s internal energy policy</w:t>
      </w:r>
      <w:r>
        <w:t>. These arguments have resonated across the ideological spectrum</w:t>
      </w:r>
      <w:r w:rsidRPr="00A72548">
        <w:rPr>
          <w:rStyle w:val="StyleUnderline"/>
        </w:rPr>
        <w:t>. Today many secular Iranians who wouldn’t ordinarily support the Islamic Republic, make an exception when comes the nuclear impasse with the West for reasons of national pride.</w:t>
      </w:r>
      <w:r>
        <w:t xml:space="preserve"> Thus, </w:t>
      </w:r>
      <w:r w:rsidRPr="00A72548">
        <w:rPr>
          <w:rStyle w:val="StyleUnderline"/>
        </w:rPr>
        <w:t>by casting itself as the defender of national sovereignty, Iran’s leadership has benefited from the nuclear standoff with the West</w:t>
      </w:r>
      <w:r>
        <w:t xml:space="preserve">. In the aftermath of a nuclear agreement, the manipulation of this issue to boost the regime’s legitimacy will be a far more difficult task. This point has been indirectly acknowledged by the editor of </w:t>
      </w:r>
      <w:proofErr w:type="spellStart"/>
      <w:r>
        <w:t>Shargh</w:t>
      </w:r>
      <w:proofErr w:type="spellEnd"/>
      <w:r>
        <w:t xml:space="preserve">, a leading reformist newspaper, who has noted </w:t>
      </w:r>
      <w:r w:rsidRPr="00A72548">
        <w:rPr>
          <w:rStyle w:val="StyleUnderline"/>
        </w:rPr>
        <w:t xml:space="preserve">that if “there’s less tension </w:t>
      </w:r>
      <w:proofErr w:type="gramStart"/>
      <w:r w:rsidRPr="00A72548">
        <w:rPr>
          <w:rStyle w:val="StyleUnderline"/>
        </w:rPr>
        <w:t>internationally,</w:t>
      </w:r>
      <w:proofErr w:type="gramEnd"/>
      <w:r w:rsidRPr="00A72548">
        <w:rPr>
          <w:rStyle w:val="StyleUnderline"/>
        </w:rPr>
        <w:t xml:space="preserve"> there’ll be more stability internally,” implying that a nuclear deal would help create better social conditions for democratization.</w:t>
      </w:r>
    </w:p>
    <w:p w:rsidR="000C6D6F" w:rsidRPr="00A72548" w:rsidRDefault="000C6D6F" w:rsidP="000C6D6F">
      <w:pPr>
        <w:rPr>
          <w:rStyle w:val="StyleUnderline"/>
          <w:b/>
          <w:u w:val="none"/>
        </w:rPr>
      </w:pPr>
    </w:p>
    <w:p w:rsidR="000C6D6F" w:rsidRDefault="000C6D6F" w:rsidP="000C6D6F">
      <w:pPr>
        <w:pStyle w:val="Heading3"/>
        <w:rPr>
          <w:rStyle w:val="StyleUnderline"/>
          <w:b w:val="0"/>
          <w:sz w:val="32"/>
        </w:rPr>
      </w:pPr>
      <w:r w:rsidRPr="00011AFD">
        <w:rPr>
          <w:rStyle w:val="StyleUnderline"/>
          <w:sz w:val="32"/>
        </w:rPr>
        <w:t>Turkey</w:t>
      </w:r>
      <w:r>
        <w:rPr>
          <w:rStyle w:val="StyleUnderline"/>
          <w:sz w:val="32"/>
        </w:rPr>
        <w:t xml:space="preserve"> Democracy Weak</w:t>
      </w:r>
    </w:p>
    <w:p w:rsidR="000C6D6F" w:rsidRDefault="000C6D6F" w:rsidP="000C6D6F">
      <w:pPr>
        <w:pStyle w:val="Heading4"/>
      </w:pPr>
      <w:r>
        <w:t>Weak democracy in Turkey means Prime Minister Erdogan acts as a monarch, which citizens don’t like</w:t>
      </w:r>
    </w:p>
    <w:p w:rsidR="000C6D6F" w:rsidRPr="00F1732B" w:rsidRDefault="000C6D6F" w:rsidP="000C6D6F">
      <w:proofErr w:type="spellStart"/>
      <w:r>
        <w:rPr>
          <w:rStyle w:val="Style13ptBold"/>
        </w:rPr>
        <w:t>Berlinski</w:t>
      </w:r>
      <w:proofErr w:type="spellEnd"/>
      <w:r>
        <w:rPr>
          <w:rStyle w:val="Style13ptBold"/>
        </w:rPr>
        <w:t xml:space="preserve"> 13 - </w:t>
      </w:r>
      <w:r w:rsidRPr="00F1732B">
        <w:t xml:space="preserve">Claire </w:t>
      </w:r>
      <w:proofErr w:type="spellStart"/>
      <w:r w:rsidRPr="00F1732B">
        <w:t>Berlinski</w:t>
      </w:r>
      <w:proofErr w:type="spellEnd"/>
      <w:r w:rsidRPr="00F1732B">
        <w:t xml:space="preserve">, 6-29-2013, Claire </w:t>
      </w:r>
      <w:proofErr w:type="spellStart"/>
      <w:r w:rsidRPr="00F1732B">
        <w:t>Berlinksi</w:t>
      </w:r>
      <w:proofErr w:type="spellEnd"/>
      <w:r w:rsidRPr="00F1732B">
        <w:t xml:space="preserve"> graduated from University of Oxford. "Tear gas is a symptom of Turkey’s weak democracy," Globe and Mail,</w:t>
      </w:r>
      <w:r>
        <w:rPr>
          <w:rStyle w:val="Style13ptBold"/>
        </w:rPr>
        <w:t xml:space="preserve"> </w:t>
      </w:r>
      <w:hyperlink r:id="rId49" w:history="1">
        <w:r w:rsidRPr="00011AFD">
          <w:rPr>
            <w:rStyle w:val="Hyperlink"/>
          </w:rPr>
          <w:t>http://www.theglobeandmail.com/globe-debate/tear-gas-is-a-symptom-of-turkeys-weak-democracy/article12886286/</w:t>
        </w:r>
      </w:hyperlink>
      <w:r w:rsidRPr="00011AFD">
        <w:rPr>
          <w:rStyle w:val="Style13ptBold"/>
          <w:sz w:val="22"/>
        </w:rPr>
        <w:t xml:space="preserve"> </w:t>
      </w:r>
      <w:r w:rsidRPr="00F1732B">
        <w:t>Accessed 7-8-15 PL</w:t>
      </w:r>
    </w:p>
    <w:p w:rsidR="000C6D6F" w:rsidRPr="00A72548" w:rsidRDefault="000C6D6F" w:rsidP="000C6D6F">
      <w:pPr>
        <w:rPr>
          <w:rStyle w:val="StyleUnderline"/>
          <w:b/>
          <w:u w:val="none"/>
        </w:rPr>
      </w:pPr>
      <w:r w:rsidRPr="00011AFD">
        <w:rPr>
          <w:rStyle w:val="StyleUnderline"/>
        </w:rPr>
        <w:t>The tear gas</w:t>
      </w:r>
      <w:r>
        <w:rPr>
          <w:rStyle w:val="StyleUnderline"/>
          <w:u w:val="none"/>
        </w:rPr>
        <w:t xml:space="preserve">, however, </w:t>
      </w:r>
      <w:r w:rsidRPr="00011AFD">
        <w:rPr>
          <w:rStyle w:val="StyleUnderline"/>
        </w:rPr>
        <w:t>is the symptom. The “democratic deficits” are the disease</w:t>
      </w:r>
      <w:r>
        <w:rPr>
          <w:rStyle w:val="StyleUnderline"/>
          <w:u w:val="none"/>
        </w:rPr>
        <w:t xml:space="preserve">. The conventional wisdom is that </w:t>
      </w:r>
      <w:r w:rsidRPr="00011AFD">
        <w:rPr>
          <w:rStyle w:val="StyleUnderline"/>
        </w:rPr>
        <w:t>Prime Minister</w:t>
      </w:r>
      <w:r>
        <w:rPr>
          <w:rStyle w:val="StyleUnderline"/>
          <w:u w:val="none"/>
        </w:rPr>
        <w:t xml:space="preserve"> </w:t>
      </w:r>
      <w:proofErr w:type="spellStart"/>
      <w:r>
        <w:rPr>
          <w:rStyle w:val="StyleUnderline"/>
          <w:u w:val="none"/>
        </w:rPr>
        <w:t>Recep</w:t>
      </w:r>
      <w:proofErr w:type="spellEnd"/>
      <w:r>
        <w:rPr>
          <w:rStyle w:val="StyleUnderline"/>
          <w:u w:val="none"/>
        </w:rPr>
        <w:t xml:space="preserve"> </w:t>
      </w:r>
      <w:proofErr w:type="spellStart"/>
      <w:r>
        <w:rPr>
          <w:rStyle w:val="StyleUnderline"/>
          <w:u w:val="none"/>
        </w:rPr>
        <w:t>Tayyip</w:t>
      </w:r>
      <w:proofErr w:type="spellEnd"/>
      <w:r>
        <w:rPr>
          <w:rStyle w:val="StyleUnderline"/>
          <w:u w:val="none"/>
        </w:rPr>
        <w:t xml:space="preserve"> </w:t>
      </w:r>
      <w:r w:rsidRPr="00011AFD">
        <w:rPr>
          <w:rStyle w:val="StyleUnderline"/>
        </w:rPr>
        <w:t xml:space="preserve">Erdogan does not understand the full meaning of “democracy,” believing that having won several elections, he is now a monarch. </w:t>
      </w:r>
      <w:proofErr w:type="gramStart"/>
      <w:r w:rsidRPr="00011AFD">
        <w:rPr>
          <w:rStyle w:val="StyleUnderline"/>
        </w:rPr>
        <w:t>Partly correct.</w:t>
      </w:r>
      <w:proofErr w:type="gramEnd"/>
      <w:r w:rsidRPr="00011AFD">
        <w:rPr>
          <w:rStyle w:val="StyleUnderline"/>
        </w:rPr>
        <w:t xml:space="preserve"> But the problems are deeper still, and even Mr. Erdogan’s megalomania is just a symptom of this disease. Consider this: In what kind of democracy does the prime minister decide where to build a shopping mall, particularly when the courts have already halted the project?</w:t>
      </w:r>
      <w:r>
        <w:rPr>
          <w:rStyle w:val="StyleUnderline"/>
          <w:u w:val="none"/>
        </w:rPr>
        <w:t xml:space="preserve"> To grasp the explosion over Gezi Park, you need to understand the details of Turkey’s “democratic deficits.” The most economical way to explain them is how </w:t>
      </w:r>
      <w:proofErr w:type="spellStart"/>
      <w:r>
        <w:rPr>
          <w:rStyle w:val="StyleUnderline"/>
          <w:u w:val="none"/>
        </w:rPr>
        <w:t>Cem</w:t>
      </w:r>
      <w:proofErr w:type="spellEnd"/>
      <w:r>
        <w:rPr>
          <w:rStyle w:val="StyleUnderline"/>
          <w:u w:val="none"/>
        </w:rPr>
        <w:t xml:space="preserve"> </w:t>
      </w:r>
      <w:proofErr w:type="spellStart"/>
      <w:r>
        <w:rPr>
          <w:rStyle w:val="StyleUnderline"/>
          <w:u w:val="none"/>
        </w:rPr>
        <w:t>Toker</w:t>
      </w:r>
      <w:proofErr w:type="spellEnd"/>
      <w:r>
        <w:rPr>
          <w:rStyle w:val="StyleUnderline"/>
          <w:u w:val="none"/>
        </w:rPr>
        <w:t>, the secretary of Turkey’s very-minority Liberal Democratic Party, put it to me: “</w:t>
      </w:r>
      <w:r w:rsidRPr="00011AFD">
        <w:rPr>
          <w:rStyle w:val="StyleUnderline"/>
        </w:rPr>
        <w:t xml:space="preserve">Democracy doesn’t exist in any shape or form here, so there are no problems with democracy in Turkey – </w:t>
      </w:r>
      <w:proofErr w:type="spellStart"/>
      <w:r w:rsidRPr="00011AFD">
        <w:rPr>
          <w:rStyle w:val="StyleUnderline"/>
        </w:rPr>
        <w:t>kinda</w:t>
      </w:r>
      <w:proofErr w:type="spellEnd"/>
      <w:r w:rsidRPr="00011AFD">
        <w:rPr>
          <w:rStyle w:val="StyleUnderline"/>
        </w:rPr>
        <w:t xml:space="preserve"> like no car, no engine problems.”</w:t>
      </w:r>
      <w:r>
        <w:rPr>
          <w:rStyle w:val="StyleUnderline"/>
          <w:u w:val="none"/>
        </w:rPr>
        <w:t xml:space="preserve"> He is exaggerating only slightly. </w:t>
      </w:r>
      <w:r w:rsidRPr="00011AFD">
        <w:rPr>
          <w:rStyle w:val="StyleUnderline"/>
        </w:rPr>
        <w:t>Yes, Turkey holds regular elections. But the rest of the institutions we associate with “democracy” are so weak that everyone living here knew this car was going to crash.</w:t>
      </w:r>
      <w:r>
        <w:rPr>
          <w:rStyle w:val="StyleUnderline"/>
          <w:u w:val="none"/>
        </w:rPr>
        <w:t xml:space="preserve"> Aengus Collins, a thoughtful observer of Turkey, suggests a deeper way to consider this. He uses Larry Diamond and Leonardo </w:t>
      </w:r>
      <w:proofErr w:type="spellStart"/>
      <w:r>
        <w:rPr>
          <w:rStyle w:val="StyleUnderline"/>
          <w:u w:val="none"/>
        </w:rPr>
        <w:t>Morlino’s</w:t>
      </w:r>
      <w:proofErr w:type="spellEnd"/>
      <w:r>
        <w:rPr>
          <w:rStyle w:val="StyleUnderline"/>
          <w:u w:val="none"/>
        </w:rPr>
        <w:t xml:space="preserve"> markers of “high quality” democracy: rule of law, participation, competition, vertical accountability, horizontal accountability, freedom, equality and responsiveness. These phrases may sound academic, but to people who daily experience their absence, the path from these terms to tear gas is a straight line. Behind these protests are bitter grievances. </w:t>
      </w:r>
      <w:r w:rsidRPr="00011AFD">
        <w:rPr>
          <w:rStyle w:val="StyleUnderline"/>
        </w:rPr>
        <w:t>Among the most bitter is the dysfunctional Turkish legal system – in particular, the government’s use of it against opponents. Mr. Erdogan has introduced constitutional referendums enabling him to pack the courts with his supporters, and used the courts to shut down hostile media on technical grounds or through punitive taxation. The courts have imprisoned dissenters. Potentially dangerous challengers have fled the country to evade arrest. As for “participation,” this too has been gravely undermined, particularly for the generation that grew up in the wake of the 1980 coup</w:t>
      </w:r>
      <w:r>
        <w:rPr>
          <w:rStyle w:val="StyleUnderline"/>
          <w:u w:val="none"/>
        </w:rPr>
        <w:t xml:space="preserve">. In Turkey’s very recent past, forms of organization, assembly and protest that healthy participatory democracies require have not only been discouraged, but met with consequences so terrible that parents teach their children that they cannot win, so don’t even try. Anyone who thinks this has changed since Mr. Erdogan came to power is gravely mistaken: Consider the case (one among thousands) of students </w:t>
      </w:r>
      <w:proofErr w:type="spellStart"/>
      <w:r>
        <w:rPr>
          <w:rStyle w:val="StyleUnderline"/>
          <w:u w:val="none"/>
        </w:rPr>
        <w:t>Ferhat</w:t>
      </w:r>
      <w:proofErr w:type="spellEnd"/>
      <w:r>
        <w:rPr>
          <w:rStyle w:val="StyleUnderline"/>
          <w:u w:val="none"/>
        </w:rPr>
        <w:t xml:space="preserve"> </w:t>
      </w:r>
      <w:proofErr w:type="spellStart"/>
      <w:r>
        <w:rPr>
          <w:rStyle w:val="StyleUnderline"/>
          <w:u w:val="none"/>
        </w:rPr>
        <w:t>Tüzer</w:t>
      </w:r>
      <w:proofErr w:type="spellEnd"/>
      <w:r>
        <w:rPr>
          <w:rStyle w:val="StyleUnderline"/>
          <w:u w:val="none"/>
        </w:rPr>
        <w:t xml:space="preserve"> and </w:t>
      </w:r>
      <w:proofErr w:type="spellStart"/>
      <w:r>
        <w:rPr>
          <w:rStyle w:val="StyleUnderline"/>
          <w:u w:val="none"/>
        </w:rPr>
        <w:t>Berna</w:t>
      </w:r>
      <w:proofErr w:type="spellEnd"/>
      <w:r>
        <w:rPr>
          <w:rStyle w:val="StyleUnderline"/>
          <w:u w:val="none"/>
        </w:rPr>
        <w:t xml:space="preserve"> Yılmaz, arrested for holding up a banner that read, “We want free education and we will get it.” They were sentenced to 8.5 years.</w:t>
      </w:r>
    </w:p>
    <w:p w:rsidR="000C6D6F" w:rsidRDefault="000C6D6F" w:rsidP="000C6D6F">
      <w:pPr>
        <w:rPr>
          <w:rFonts w:asciiTheme="minorHAnsi" w:hAnsiTheme="minorHAnsi"/>
        </w:rPr>
      </w:pPr>
    </w:p>
    <w:p w:rsidR="000C6D6F" w:rsidRDefault="000C6D6F" w:rsidP="000C6D6F">
      <w:pPr>
        <w:pStyle w:val="Heading3"/>
      </w:pPr>
      <w:r>
        <w:t>ME Likes Democracy</w:t>
      </w:r>
    </w:p>
    <w:p w:rsidR="000C6D6F" w:rsidRDefault="000C6D6F" w:rsidP="000C6D6F">
      <w:pPr>
        <w:pStyle w:val="Heading4"/>
      </w:pPr>
      <w:r>
        <w:t>A majority of Arabs support democracy – prefer large study</w:t>
      </w:r>
    </w:p>
    <w:p w:rsidR="000C6D6F" w:rsidRPr="00F1732B" w:rsidRDefault="000C6D6F" w:rsidP="000C6D6F">
      <w:proofErr w:type="spellStart"/>
      <w:r>
        <w:rPr>
          <w:rStyle w:val="Style13ptBold"/>
        </w:rPr>
        <w:t>Bishara</w:t>
      </w:r>
      <w:proofErr w:type="spellEnd"/>
      <w:r>
        <w:rPr>
          <w:rStyle w:val="Style13ptBold"/>
        </w:rPr>
        <w:t xml:space="preserve"> 12 – </w:t>
      </w:r>
      <w:r w:rsidRPr="00F1732B">
        <w:t xml:space="preserve">Marwan </w:t>
      </w:r>
      <w:proofErr w:type="spellStart"/>
      <w:r w:rsidRPr="00F1732B">
        <w:t>Bishara</w:t>
      </w:r>
      <w:proofErr w:type="spellEnd"/>
      <w:r w:rsidRPr="00F1732B">
        <w:t xml:space="preserve">, 3-8-12, </w:t>
      </w:r>
      <w:proofErr w:type="spellStart"/>
      <w:r w:rsidRPr="00F1732B">
        <w:t>Bishara</w:t>
      </w:r>
      <w:proofErr w:type="spellEnd"/>
      <w:r w:rsidRPr="00F1732B">
        <w:t xml:space="preserve"> was previously a professor of International Relations at the American University of Paris. “Gauging Arab Public Opinion” </w:t>
      </w:r>
      <w:hyperlink r:id="rId50" w:history="1">
        <w:r w:rsidRPr="00320FA2">
          <w:rPr>
            <w:rStyle w:val="Hyperlink"/>
          </w:rPr>
          <w:t>http://www.aljazeera.com/indepth/opinion/2012/03/20123793355501965.html</w:t>
        </w:r>
      </w:hyperlink>
      <w:r w:rsidRPr="00F1732B">
        <w:t>, Accessed 7-9-15 PL</w:t>
      </w:r>
    </w:p>
    <w:p w:rsidR="000C6D6F" w:rsidRPr="00CD3650" w:rsidRDefault="000C6D6F" w:rsidP="000C6D6F">
      <w:r w:rsidRPr="00CD3650">
        <w:rPr>
          <w:rStyle w:val="StyleUnderline"/>
        </w:rPr>
        <w:t>The first of its kind - a poll conducted in 12 Arab countries, representing 84 per cent of the population of the Arab world, in an attempt to gauge the region's political mood - has arrived at some interesting results</w:t>
      </w:r>
      <w:r>
        <w:t xml:space="preserve">. </w:t>
      </w:r>
      <w:proofErr w:type="spellStart"/>
      <w:r>
        <w:t>Organised</w:t>
      </w:r>
      <w:proofErr w:type="spellEnd"/>
      <w:r>
        <w:t xml:space="preserve"> by the Arab Centre for Research and Policy Studies (ACRPS), </w:t>
      </w:r>
      <w:r w:rsidRPr="00CD3650">
        <w:rPr>
          <w:rStyle w:val="StyleUnderline"/>
        </w:rPr>
        <w:t>face-to-face interviews by Arab surveyors with 16,731 individuals in the first half of 2011 revealed majority support for the goals of the Arab revolutions and notably, for a democratic system of government</w:t>
      </w:r>
      <w:r>
        <w:t xml:space="preserve">. </w:t>
      </w:r>
      <w:r w:rsidRPr="00CD3650">
        <w:rPr>
          <w:rStyle w:val="StyleUnderline"/>
        </w:rPr>
        <w:t>The countries surveyed included Yemen, Saudi Arabia, Iraq, Jordan, Palestine, Lebanon, Sudan, Egypt, Tunisia, Algeria, Morocco and Mauritania</w:t>
      </w:r>
      <w:r>
        <w:t xml:space="preserve">, with the help of local institutions and research </w:t>
      </w:r>
      <w:proofErr w:type="spellStart"/>
      <w:r>
        <w:t>centres</w:t>
      </w:r>
      <w:proofErr w:type="spellEnd"/>
      <w:r>
        <w:t>. While people seem generally split on the question of separation of state and religion</w:t>
      </w:r>
      <w:r w:rsidRPr="00CD3650">
        <w:rPr>
          <w:rStyle w:val="StyleUnderline"/>
        </w:rPr>
        <w:t>, a majority supports the non-interference of religious authorities in politics</w:t>
      </w:r>
      <w:r>
        <w:t xml:space="preserve">. And by a 15-1 ratio, Israel and the US are seen as more threatening than Iran. However, this ratio is lower among those living in proximity to Iran. Opinions differ on certain issues from country to country and region to region, but there's clearly a trans-national, trans-border public consensus when it comes to questions of identity and national priorities. The data generated by the poll, the largest conducted so far in the region, is a treasure trove for those looking to better understand the political environment in the Arab world.  Main conclusions: Awaiting the publication of the report in English, here are the poll's main conclusions: A majority describe themselves as religious, but they mostly don't support the interference of religious authorities in citizens' political choices. 71 per cent say they don't distinguish between religious and non-religious people in their economic and social relations. 77 per cent trust their military, half trust their police, 47 per cent trust their governments and 36 per cent trust their local councils before the revolutions. A high 83 per cent believe corruption is widespread in their countries. Only 19 per cent see their states implement the law equally among its citizens. Three quarters of those polled believe that Arab states should take measures to bring their nations closer. An equal percentage believes that states should lift restrictions on free travel and 67 per cent are not satisfied with Arab-Arab co-operation. Contrary to mainstream global media coverage, 73 per cent of those polled see Israel and the US as the two most threatening countries. Five per cent see Iran as the most threatening, a percentage that varies between countries and regions. A high 84 per cent believe the Palestinian question is the cause of all Arabs and not the Palestinians only. A high 84 per cent reject the notion of their state's recognition of Israel and only 21 per cent support, to a certain degree, the peace agreement signed between Egypt, Jordan and the PLO with Israel. </w:t>
      </w:r>
      <w:r w:rsidRPr="004A1B7B">
        <w:rPr>
          <w:rStyle w:val="StyleUnderline"/>
        </w:rPr>
        <w:t>Less than a third agree with their government's foreign policy. When it comes to WMD, 55 per cent support a region free of nuclear weapons</w:t>
      </w:r>
      <w:r>
        <w:t xml:space="preserve"> and 55 per cent see Israel's possession of nuclear weapons as justifying there possession by other countries in the region. Moreover, a majority of Arabs support the Tunisian and Egyptian revolutions, and believe revolution came about because of corruption, dictatorship and lack of justice and equality. A majority also believe they belong to one Arab nation. Nuances and caveats</w:t>
      </w:r>
      <w:r w:rsidRPr="004A1B7B">
        <w:rPr>
          <w:rStyle w:val="Emphasis"/>
        </w:rPr>
        <w:t>:  The majority doesn't approach democracy as merely a Western notion</w:t>
      </w:r>
      <w:r>
        <w:t xml:space="preserve">. </w:t>
      </w:r>
      <w:r w:rsidRPr="004A1B7B">
        <w:rPr>
          <w:rStyle w:val="StyleUnderline"/>
        </w:rPr>
        <w:t>Rather, it provides a clear definition of a democratic system that includes political plurality, freedom of expression, rule of law, et ceter</w:t>
      </w:r>
      <w:r>
        <w:t xml:space="preserve">a. When it comes to specifics, a rather slim majority of 57 per cent supports the rule of a political party they disagree with. While </w:t>
      </w:r>
      <w:r w:rsidRPr="004A1B7B">
        <w:rPr>
          <w:rStyle w:val="Emphasis"/>
        </w:rPr>
        <w:t>people are generally supportive of democracy</w:t>
      </w:r>
      <w:r>
        <w:t xml:space="preserve">, a minority doesn't truly understand or accept its main tenets. </w:t>
      </w:r>
    </w:p>
    <w:p w:rsidR="000C6D6F" w:rsidRDefault="000C6D6F" w:rsidP="000C6D6F"/>
    <w:p w:rsidR="000C6D6F" w:rsidRDefault="000C6D6F" w:rsidP="000C6D6F">
      <w:pPr>
        <w:pStyle w:val="Heading3"/>
      </w:pPr>
      <w:r>
        <w:t>Civil Liberties Key to Democracy</w:t>
      </w:r>
    </w:p>
    <w:p w:rsidR="000C6D6F" w:rsidRDefault="000C6D6F" w:rsidP="000C6D6F">
      <w:pPr>
        <w:pStyle w:val="Heading4"/>
      </w:pPr>
      <w:r>
        <w:t xml:space="preserve">Achieving democracy </w:t>
      </w:r>
    </w:p>
    <w:p w:rsidR="000C6D6F" w:rsidRPr="00573684" w:rsidRDefault="000C6D6F" w:rsidP="000C6D6F">
      <w:pPr>
        <w:rPr>
          <w:szCs w:val="16"/>
        </w:rPr>
      </w:pPr>
      <w:r>
        <w:rPr>
          <w:b/>
          <w:sz w:val="24"/>
          <w:szCs w:val="24"/>
        </w:rPr>
        <w:t>Clark, 10</w:t>
      </w:r>
      <w:r w:rsidRPr="00573684">
        <w:rPr>
          <w:szCs w:val="16"/>
        </w:rPr>
        <w:t>Agatha Clark is from Portland, Ore., and has been writing about culture since 2001. She specializes in intercultural communication and is completing a Bachelor Arts at the University of Oregon with double majors in linguistics and Spanish. Clark is fascinated by expressions of human psychology and culture. Before refocusing her educational path toward language, she originally went to school to become an artist.</w:t>
      </w:r>
      <w:r w:rsidRPr="00573684">
        <w:t xml:space="preserve"> </w:t>
      </w:r>
      <w:r w:rsidRPr="00573684">
        <w:rPr>
          <w:szCs w:val="16"/>
        </w:rPr>
        <w:t>http://classroom.synonym.com/benefits-democracy-government-6037.html</w:t>
      </w:r>
      <w:r>
        <w:rPr>
          <w:szCs w:val="16"/>
        </w:rPr>
        <w:t>,</w:t>
      </w:r>
      <w:r w:rsidRPr="00573684">
        <w:rPr>
          <w:szCs w:val="16"/>
        </w:rPr>
        <w:t xml:space="preserve"> </w:t>
      </w:r>
      <w:r>
        <w:rPr>
          <w:szCs w:val="16"/>
        </w:rPr>
        <w:t>May17, 2010.</w:t>
      </w:r>
    </w:p>
    <w:p w:rsidR="000C6D6F" w:rsidRPr="00110DB3" w:rsidRDefault="000C6D6F" w:rsidP="000C6D6F">
      <w:pPr>
        <w:rPr>
          <w:rStyle w:val="Emphasis"/>
        </w:rPr>
      </w:pPr>
      <w:r w:rsidRPr="0009600D">
        <w:rPr>
          <w:shd w:val="clear" w:color="auto" w:fill="FFFFFF"/>
        </w:rPr>
        <w:t xml:space="preserve">The United States, a type of representative democracy known as a republic, has three branches of government: the Executive, Legislative and Judicial branches. </w:t>
      </w:r>
      <w:r w:rsidRPr="0009600D">
        <w:rPr>
          <w:rStyle w:val="Emphasis"/>
          <w:highlight w:val="yellow"/>
        </w:rPr>
        <w:t>No branch is able to obtain more power than the other two</w:t>
      </w:r>
      <w:r w:rsidRPr="0009600D">
        <w:rPr>
          <w:rStyle w:val="StyleUnderline"/>
        </w:rPr>
        <w:t xml:space="preserve"> </w:t>
      </w:r>
      <w:r w:rsidRPr="0009600D">
        <w:rPr>
          <w:rStyle w:val="StyleUnderline"/>
          <w:highlight w:val="yellow"/>
        </w:rPr>
        <w:t>because each is legally restricted with a series of checks and balances.</w:t>
      </w:r>
      <w:r w:rsidRPr="0009600D">
        <w:rPr>
          <w:rStyle w:val="StyleUnderline"/>
        </w:rPr>
        <w:t xml:space="preserve"> </w:t>
      </w:r>
      <w:r w:rsidRPr="0009600D">
        <w:rPr>
          <w:rStyle w:val="StyleUnderline"/>
          <w:highlight w:val="yellow"/>
        </w:rPr>
        <w:t>Checks and balances</w:t>
      </w:r>
      <w:r w:rsidRPr="0009600D">
        <w:rPr>
          <w:shd w:val="clear" w:color="auto" w:fill="FFFFFF"/>
        </w:rPr>
        <w:t xml:space="preserve"> are a critical part of any democratic system because they spread power among multiple groups and thus </w:t>
      </w:r>
      <w:r w:rsidRPr="0009600D">
        <w:rPr>
          <w:rStyle w:val="StyleUnderline"/>
          <w:highlight w:val="yellow"/>
        </w:rPr>
        <w:t>prevent a dictatorship from forming.</w:t>
      </w:r>
      <w:r w:rsidRPr="0009600D">
        <w:rPr>
          <w:shd w:val="clear" w:color="auto" w:fill="FFFFFF"/>
        </w:rPr>
        <w:t xml:space="preserve"> This </w:t>
      </w:r>
      <w:r w:rsidRPr="0009600D">
        <w:rPr>
          <w:rStyle w:val="StyleUnderline"/>
          <w:highlight w:val="yellow"/>
        </w:rPr>
        <w:t>balance of power</w:t>
      </w:r>
      <w:r w:rsidRPr="0009600D">
        <w:rPr>
          <w:rStyle w:val="StyleUnderline"/>
        </w:rPr>
        <w:t xml:space="preserve"> </w:t>
      </w:r>
      <w:r w:rsidRPr="0009600D">
        <w:rPr>
          <w:rStyle w:val="StyleUnderline"/>
          <w:highlight w:val="yellow"/>
        </w:rPr>
        <w:t>helps to ensure</w:t>
      </w:r>
      <w:r w:rsidRPr="0009600D">
        <w:rPr>
          <w:shd w:val="clear" w:color="auto" w:fill="FFFFFF"/>
        </w:rPr>
        <w:t xml:space="preserve"> that </w:t>
      </w:r>
      <w:r w:rsidRPr="00110DB3">
        <w:rPr>
          <w:rStyle w:val="Emphasis"/>
          <w:highlight w:val="yellow"/>
        </w:rPr>
        <w:t>the will of a</w:t>
      </w:r>
      <w:r w:rsidRPr="00110DB3">
        <w:rPr>
          <w:rStyle w:val="Emphasis"/>
        </w:rPr>
        <w:t xml:space="preserve"> </w:t>
      </w:r>
      <w:r w:rsidRPr="00110DB3">
        <w:rPr>
          <w:rStyle w:val="Emphasis"/>
          <w:highlight w:val="yellow"/>
        </w:rPr>
        <w:t>country's citizens is enforced rather than</w:t>
      </w:r>
      <w:r w:rsidRPr="00110DB3">
        <w:rPr>
          <w:rStyle w:val="Emphasis"/>
        </w:rPr>
        <w:t xml:space="preserve"> the will </w:t>
      </w:r>
      <w:r w:rsidRPr="00110DB3">
        <w:rPr>
          <w:rStyle w:val="Emphasis"/>
          <w:highlight w:val="yellow"/>
        </w:rPr>
        <w:t>of a small group of political leaders</w:t>
      </w:r>
    </w:p>
    <w:p w:rsidR="000C6D6F" w:rsidRDefault="000C6D6F" w:rsidP="000C6D6F">
      <w:pPr>
        <w:rPr>
          <w:rStyle w:val="Style13ptBold"/>
        </w:rPr>
      </w:pPr>
      <w:r w:rsidRPr="0009600D">
        <w:rPr>
          <w:shd w:val="clear" w:color="auto" w:fill="FFFFFF"/>
        </w:rPr>
        <w:t xml:space="preserve">In the early 2000s, the U.N. organization then known as the Commission on Human Rights determined that no society without basic civil liberties can be classified as a democracy. </w:t>
      </w:r>
      <w:r w:rsidRPr="00110DB3">
        <w:rPr>
          <w:rStyle w:val="Emphasis"/>
          <w:highlight w:val="yellow"/>
        </w:rPr>
        <w:t xml:space="preserve">Freedoms of association, speech, </w:t>
      </w:r>
      <w:proofErr w:type="gramStart"/>
      <w:r w:rsidRPr="00110DB3">
        <w:rPr>
          <w:rStyle w:val="Emphasis"/>
          <w:highlight w:val="yellow"/>
        </w:rPr>
        <w:t>voting</w:t>
      </w:r>
      <w:proofErr w:type="gramEnd"/>
      <w:r w:rsidRPr="00110DB3">
        <w:rPr>
          <w:rStyle w:val="Emphasis"/>
          <w:highlight w:val="yellow"/>
        </w:rPr>
        <w:t xml:space="preserve"> and media access are all protected by democracy</w:t>
      </w:r>
      <w:r w:rsidRPr="0009600D">
        <w:rPr>
          <w:shd w:val="clear" w:color="auto" w:fill="FFFFFF"/>
        </w:rPr>
        <w:t xml:space="preserve"> in addition to other basic human rights. </w:t>
      </w:r>
      <w:r w:rsidRPr="0009600D">
        <w:rPr>
          <w:rStyle w:val="StyleUnderline"/>
          <w:highlight w:val="yellow"/>
        </w:rPr>
        <w:t>Civil liberties are necessary</w:t>
      </w:r>
      <w:r w:rsidRPr="0009600D">
        <w:rPr>
          <w:shd w:val="clear" w:color="auto" w:fill="FFFFFF"/>
        </w:rPr>
        <w:t xml:space="preserve"> to democracy because </w:t>
      </w:r>
      <w:r w:rsidRPr="0009600D">
        <w:rPr>
          <w:rStyle w:val="StyleUnderline"/>
          <w:highlight w:val="yellow"/>
        </w:rPr>
        <w:t>without them, the citizens of a country cannot govern themselves. Speech</w:t>
      </w:r>
      <w:r w:rsidRPr="0009600D">
        <w:rPr>
          <w:shd w:val="clear" w:color="auto" w:fill="FFFFFF"/>
        </w:rPr>
        <w:t xml:space="preserve"> and </w:t>
      </w:r>
      <w:r w:rsidRPr="0009600D">
        <w:rPr>
          <w:rStyle w:val="StyleUnderline"/>
          <w:highlight w:val="yellow"/>
        </w:rPr>
        <w:t>uncensored media access are critical to</w:t>
      </w:r>
      <w:r w:rsidRPr="0009600D">
        <w:rPr>
          <w:shd w:val="clear" w:color="auto" w:fill="FFFFFF"/>
        </w:rPr>
        <w:t xml:space="preserve"> the dissemination of new ideas and the process of </w:t>
      </w:r>
      <w:r w:rsidRPr="0009600D">
        <w:rPr>
          <w:rStyle w:val="StyleUnderline"/>
          <w:highlight w:val="yellow"/>
        </w:rPr>
        <w:t>consensus-building through debate.</w:t>
      </w:r>
    </w:p>
    <w:p w:rsidR="000C6D6F" w:rsidRDefault="000C6D6F" w:rsidP="000C6D6F">
      <w:pPr>
        <w:spacing w:line="276" w:lineRule="auto"/>
        <w:rPr>
          <w:rFonts w:asciiTheme="minorHAnsi" w:eastAsia="Times New Roman" w:hAnsiTheme="minorHAnsi"/>
          <w:color w:val="000000"/>
          <w:szCs w:val="16"/>
        </w:rPr>
      </w:pPr>
    </w:p>
    <w:p w:rsidR="000C6D6F" w:rsidRDefault="000C6D6F" w:rsidP="000C6D6F">
      <w:pPr>
        <w:spacing w:line="276" w:lineRule="auto"/>
        <w:rPr>
          <w:rFonts w:asciiTheme="minorHAnsi" w:eastAsia="Times New Roman" w:hAnsiTheme="minorHAnsi"/>
          <w:color w:val="000000"/>
          <w:szCs w:val="16"/>
        </w:rPr>
      </w:pPr>
    </w:p>
    <w:p w:rsidR="000C6D6F" w:rsidRPr="001E4CB5" w:rsidRDefault="000C6D6F" w:rsidP="000C6D6F"/>
    <w:p w:rsidR="000C6D6F" w:rsidRDefault="000C6D6F" w:rsidP="000C6D6F"/>
    <w:p w:rsidR="000C6D6F" w:rsidRDefault="000C6D6F" w:rsidP="000C6D6F"/>
    <w:p w:rsidR="006C6C8B" w:rsidRPr="008C2529" w:rsidRDefault="006C6C8B" w:rsidP="00AB0D07">
      <w:pPr>
        <w:rPr>
          <w:rFonts w:eastAsia="Times New Roman"/>
          <w:sz w:val="24"/>
          <w:szCs w:val="24"/>
          <w:u w:val="single"/>
        </w:rPr>
      </w:pPr>
    </w:p>
    <w:p w:rsidR="00AB0D07" w:rsidRDefault="00AB0D07" w:rsidP="0038278C">
      <w:pPr>
        <w:pStyle w:val="Heading3"/>
      </w:pPr>
      <w:r>
        <w:t>Chinese Model</w:t>
      </w:r>
      <w:r w:rsidR="00B846EF">
        <w:t xml:space="preserve"> </w:t>
      </w:r>
      <w:r w:rsidR="000C6D6F">
        <w:t xml:space="preserve">Tradeoff </w:t>
      </w:r>
      <w:r w:rsidR="00B846EF">
        <w:t>STARTER</w:t>
      </w:r>
    </w:p>
    <w:p w:rsidR="00875024" w:rsidRDefault="00875024" w:rsidP="00875024"/>
    <w:p w:rsidR="00875024" w:rsidRPr="002E064A" w:rsidRDefault="00875024" w:rsidP="003461D1">
      <w:pPr>
        <w:pStyle w:val="Heading4"/>
      </w:pPr>
      <w:r w:rsidRPr="002E064A">
        <w:t>Western Democracy trades off with the Chinese model—key to growth</w:t>
      </w:r>
    </w:p>
    <w:p w:rsidR="00875024" w:rsidRPr="00967527" w:rsidRDefault="00875024" w:rsidP="00875024">
      <w:r w:rsidRPr="00C4304B">
        <w:t xml:space="preserve">The </w:t>
      </w:r>
      <w:r w:rsidRPr="00C4304B">
        <w:rPr>
          <w:rStyle w:val="Style13ptBold"/>
        </w:rPr>
        <w:t>Economist 14,</w:t>
      </w:r>
      <w:r>
        <w:rPr>
          <w:rStyle w:val="Style13ptBold"/>
        </w:rPr>
        <w:t xml:space="preserve"> </w:t>
      </w:r>
      <w:r w:rsidRPr="00967527">
        <w:t xml:space="preserve">“What’s Gone Wrong </w:t>
      </w:r>
      <w:r w:rsidRPr="00C4304B">
        <w:t>With Democracy?</w:t>
      </w:r>
      <w:proofErr w:type="gramStart"/>
      <w:r w:rsidRPr="00C4304B">
        <w:t>”,</w:t>
      </w:r>
      <w:proofErr w:type="gramEnd"/>
      <w:r w:rsidRPr="00C4304B">
        <w:t xml:space="preserve"> 01/03/14, </w:t>
      </w:r>
      <w:hyperlink r:id="rId51" w:history="1">
        <w:r w:rsidRPr="00C4304B">
          <w:rPr>
            <w:rStyle w:val="Hyperlink"/>
          </w:rPr>
          <w:t>http://www.economist.com/printedition/2014-03-01</w:t>
        </w:r>
      </w:hyperlink>
      <w:r w:rsidRPr="00C4304B">
        <w:t>, 7/9/</w:t>
      </w:r>
      <w:r w:rsidRPr="00967527">
        <w:t>15</w:t>
      </w:r>
    </w:p>
    <w:p w:rsidR="00875024" w:rsidRPr="002E064A" w:rsidRDefault="00875024" w:rsidP="00875024">
      <w:pPr>
        <w:rPr>
          <w:sz w:val="28"/>
          <w:szCs w:val="28"/>
        </w:rPr>
      </w:pPr>
      <w:r w:rsidRPr="00D5601F">
        <w:rPr>
          <w:szCs w:val="16"/>
        </w:rPr>
        <w:t>THE two main reasons are the financial crisis of 2007-08 and the rise of China.</w:t>
      </w:r>
      <w:r>
        <w:t xml:space="preserve"> </w:t>
      </w:r>
      <w:r w:rsidRPr="00967527">
        <w:rPr>
          <w:rStyle w:val="StyleUnderline"/>
        </w:rPr>
        <w:t>The damage the crisis did was psychological as well as financial. It revealed fundamental weaknesses in the West’s political systems, undermining the self-confidence that had been one of their great assets. Governments had steadily extended entitlements over decades, allowing dangerous levels of debt to develop, and politicians came to believe that they had abolished boom-bust cycles and tamed risk. Many people became disillusioned with the workings of their political systems—particularly when governments bailed out bankers with taxpayers’ money and then stood by impotently as financiers continued to pay themselves huge bonuses. The crisis turned the Washington consensus into a term of reproach across the emerging world.</w:t>
      </w:r>
    </w:p>
    <w:p w:rsidR="00875024" w:rsidRPr="00967527" w:rsidRDefault="00875024" w:rsidP="00875024">
      <w:pPr>
        <w:rPr>
          <w:rStyle w:val="StyleUnderline"/>
        </w:rPr>
      </w:pPr>
      <w:r w:rsidRPr="00967527">
        <w:rPr>
          <w:rStyle w:val="StyleUnderline"/>
        </w:rPr>
        <w:t>Meanwhile, the Chinese Communist Party has broken the democratic world’s monopoly on economic progress. Larry Summers, of Harvard University, observes that when America was growing fastest, it doubled living standards roughly every 30 years. China has been doubling living standards roughly every decade for the past 30 years. The Chinese elite argue that their model—tight control by the Communist Party, coupled with a relentless effort to recruit talented people into its upper ranks—</w:t>
      </w:r>
      <w:proofErr w:type="gramStart"/>
      <w:r w:rsidRPr="00967527">
        <w:rPr>
          <w:rStyle w:val="StyleUnderline"/>
        </w:rPr>
        <w:t>is</w:t>
      </w:r>
      <w:proofErr w:type="gramEnd"/>
      <w:r w:rsidRPr="00967527">
        <w:rPr>
          <w:rStyle w:val="StyleUnderline"/>
        </w:rPr>
        <w:t xml:space="preserve"> more efficient than democracy and less susceptible to gridlock. The political leadership changes every decade or so, and there is a constant supply of fresh talent as party cadres are promoted based on their ability to hit targets.</w:t>
      </w:r>
    </w:p>
    <w:p w:rsidR="00875024" w:rsidRPr="00967527" w:rsidRDefault="00875024" w:rsidP="00875024">
      <w:pPr>
        <w:rPr>
          <w:rStyle w:val="StyleUnderline"/>
        </w:rPr>
      </w:pPr>
      <w:r w:rsidRPr="00967527">
        <w:rPr>
          <w:rStyle w:val="StyleUnderline"/>
        </w:rPr>
        <w:t xml:space="preserve">China says its model is </w:t>
      </w:r>
      <w:r w:rsidRPr="000C6D6F">
        <w:rPr>
          <w:rStyle w:val="Emphasis"/>
        </w:rPr>
        <w:t>more efficient than democracy</w:t>
      </w:r>
      <w:r w:rsidRPr="00967527">
        <w:rPr>
          <w:rStyle w:val="StyleUnderline"/>
        </w:rPr>
        <w:t xml:space="preserve"> and less susceptible to gridlock</w:t>
      </w:r>
    </w:p>
    <w:p w:rsidR="00875024" w:rsidRPr="00657F77" w:rsidRDefault="00875024" w:rsidP="00875024">
      <w:pPr>
        <w:rPr>
          <w:szCs w:val="16"/>
        </w:rPr>
      </w:pPr>
      <w:r w:rsidRPr="00657F77">
        <w:rPr>
          <w:szCs w:val="16"/>
        </w:rPr>
        <w:t xml:space="preserve">China’s critics rightly condemn the government for controlling public opinion in all sorts of ways, from imprisoning dissidents to censoring Internet discussions. Yet the regime’s obsession with control paradoxically means it pays close attention to public opinion. At the same time China’s leaders have been able to tackle some of the big problems of state-building that can take decades to deal with in a democracy. In just two years China has extended pension coverage </w:t>
      </w:r>
      <w:proofErr w:type="gramStart"/>
      <w:r w:rsidRPr="00657F77">
        <w:rPr>
          <w:szCs w:val="16"/>
        </w:rPr>
        <w:t>to an</w:t>
      </w:r>
      <w:proofErr w:type="gramEnd"/>
      <w:r w:rsidRPr="00657F77">
        <w:rPr>
          <w:szCs w:val="16"/>
        </w:rPr>
        <w:t xml:space="preserve"> extra 240m rural dwellers, for example—far more than the total number of people covered by America’s public-pension system.</w:t>
      </w:r>
    </w:p>
    <w:p w:rsidR="00875024" w:rsidRPr="002E064A" w:rsidRDefault="00875024" w:rsidP="00875024">
      <w:pPr>
        <w:rPr>
          <w:sz w:val="28"/>
          <w:szCs w:val="28"/>
        </w:rPr>
      </w:pPr>
      <w:r w:rsidRPr="00657F77">
        <w:rPr>
          <w:szCs w:val="16"/>
        </w:rPr>
        <w:t>Many Chinese are prepared to put up with their system if it delivers growth. The 2013 Pew Survey of Global Attitudes showed that 85% of Chinese were “very satisfied” with their country’s direction, compared with 31% of Americans. Some Chinese intellectuals have become positively boastful</w:t>
      </w:r>
      <w:r w:rsidRPr="00657F77">
        <w:rPr>
          <w:rStyle w:val="StyleUnderline"/>
          <w:sz w:val="16"/>
          <w:szCs w:val="16"/>
        </w:rPr>
        <w:t>.</w:t>
      </w:r>
      <w:r w:rsidRPr="00657F77">
        <w:rPr>
          <w:rStyle w:val="StyleUnderline"/>
        </w:rPr>
        <w:t xml:space="preserve"> </w:t>
      </w:r>
      <w:r w:rsidRPr="00967527">
        <w:rPr>
          <w:rStyle w:val="StyleUnderline"/>
        </w:rPr>
        <w:t xml:space="preserve">Zhang </w:t>
      </w:r>
      <w:proofErr w:type="spellStart"/>
      <w:r w:rsidRPr="00967527">
        <w:rPr>
          <w:rStyle w:val="StyleUnderline"/>
        </w:rPr>
        <w:t>Weiwei</w:t>
      </w:r>
      <w:proofErr w:type="spellEnd"/>
      <w:r w:rsidRPr="00967527">
        <w:rPr>
          <w:rStyle w:val="StyleUnderline"/>
        </w:rPr>
        <w:t xml:space="preserve"> of </w:t>
      </w:r>
      <w:proofErr w:type="spellStart"/>
      <w:r w:rsidRPr="00967527">
        <w:rPr>
          <w:rStyle w:val="StyleUnderline"/>
        </w:rPr>
        <w:t>Fudan</w:t>
      </w:r>
      <w:proofErr w:type="spellEnd"/>
      <w:r w:rsidRPr="00967527">
        <w:rPr>
          <w:rStyle w:val="StyleUnderline"/>
        </w:rPr>
        <w:t xml:space="preserve"> University argues that democracy is destroying the West, and particularly America, because it </w:t>
      </w:r>
      <w:proofErr w:type="spellStart"/>
      <w:r w:rsidRPr="00967527">
        <w:rPr>
          <w:rStyle w:val="StyleUnderline"/>
        </w:rPr>
        <w:t>institutionalises</w:t>
      </w:r>
      <w:proofErr w:type="spellEnd"/>
      <w:r w:rsidRPr="00967527">
        <w:rPr>
          <w:rStyle w:val="StyleUnderline"/>
        </w:rPr>
        <w:t xml:space="preserve"> gridlock, </w:t>
      </w:r>
      <w:proofErr w:type="spellStart"/>
      <w:r w:rsidRPr="00967527">
        <w:rPr>
          <w:rStyle w:val="StyleUnderline"/>
        </w:rPr>
        <w:t>trivialises</w:t>
      </w:r>
      <w:proofErr w:type="spellEnd"/>
      <w:r w:rsidRPr="00967527">
        <w:rPr>
          <w:rStyle w:val="StyleUnderline"/>
        </w:rPr>
        <w:t xml:space="preserve"> decision-making and throws up second-rate presidents like George Bush junior. Yu </w:t>
      </w:r>
      <w:proofErr w:type="spellStart"/>
      <w:r w:rsidRPr="00967527">
        <w:rPr>
          <w:rStyle w:val="StyleUnderline"/>
        </w:rPr>
        <w:t>Keping</w:t>
      </w:r>
      <w:proofErr w:type="spellEnd"/>
      <w:r w:rsidRPr="00967527">
        <w:rPr>
          <w:rStyle w:val="StyleUnderline"/>
        </w:rPr>
        <w:t xml:space="preserve"> of Beijing University argues that democracy makes simple things “overly complicated and frivolous” and allows “certain sweet-talking politicians to mislead the people”. Wang </w:t>
      </w:r>
      <w:proofErr w:type="spellStart"/>
      <w:r w:rsidRPr="00967527">
        <w:rPr>
          <w:rStyle w:val="StyleUnderline"/>
        </w:rPr>
        <w:t>Jisi</w:t>
      </w:r>
      <w:proofErr w:type="spellEnd"/>
      <w:r w:rsidRPr="00967527">
        <w:rPr>
          <w:rStyle w:val="StyleUnderline"/>
        </w:rPr>
        <w:t>, also of Beijing University, has observed that “many developing countries that have introduced Western values and political systems are experiencing disorder and chaos” and that China offers an alternative model. Countries from Africa (Rwanda) to the Middle East (Dubai) to South-East Asia (Vietnam) are taking this advice seriously.</w:t>
      </w:r>
    </w:p>
    <w:p w:rsidR="00875024" w:rsidRPr="00875024" w:rsidRDefault="00875024" w:rsidP="00875024"/>
    <w:p w:rsidR="00AB0D07" w:rsidRDefault="00AB0D07" w:rsidP="00AB0D07">
      <w:pPr>
        <w:pStyle w:val="Heading4"/>
      </w:pPr>
      <w:r>
        <w:t>Authoritarian China’s Government model beats the US’s in terms of effectiveness and efficiency</w:t>
      </w:r>
    </w:p>
    <w:p w:rsidR="00AB0D07" w:rsidRPr="00C70CCA" w:rsidRDefault="00AB0D07" w:rsidP="00AB0D07">
      <w:r w:rsidRPr="00C70CCA">
        <w:rPr>
          <w:b/>
          <w:sz w:val="26"/>
          <w:szCs w:val="26"/>
        </w:rPr>
        <w:t>Li 12</w:t>
      </w:r>
      <w:r>
        <w:t xml:space="preserve">; ERIC X. LI is a venture capitalist in Shanghai who frequently writes articles for publications such as </w:t>
      </w:r>
      <w:r>
        <w:rPr>
          <w:i/>
        </w:rPr>
        <w:t>The Huffington Post</w:t>
      </w:r>
      <w:r>
        <w:t xml:space="preserve"> and </w:t>
      </w:r>
      <w:r>
        <w:rPr>
          <w:i/>
        </w:rPr>
        <w:t>The New York Times</w:t>
      </w:r>
      <w:r>
        <w:t xml:space="preserve">, he also serves on the board of directors for the </w:t>
      </w:r>
      <w:r w:rsidRPr="00C70CCA">
        <w:t>China Europe International Business School</w:t>
      </w:r>
      <w:r>
        <w:t>; “</w:t>
      </w:r>
      <w:r w:rsidRPr="00C70CCA">
        <w:t>Why China’s Political Model Is Superior</w:t>
      </w:r>
      <w:r>
        <w:t>”; 2/16/12; (</w:t>
      </w:r>
      <w:r w:rsidRPr="00C70CCA">
        <w:t>http://www.nytimes.com/2012/02/16/opinion/why-chinas-political-model-is-superior.html?_r=0</w:t>
      </w:r>
      <w:r>
        <w:t>)</w:t>
      </w:r>
    </w:p>
    <w:p w:rsidR="00AB0D07" w:rsidRDefault="00AB0D07" w:rsidP="00AB0D07">
      <w:r w:rsidRPr="00671738">
        <w:t xml:space="preserve">THIS week the Obama administration is playing host to Xi Jinping, China’s vice president and heir apparent. </w:t>
      </w:r>
      <w:r w:rsidRPr="0072028B">
        <w:rPr>
          <w:rStyle w:val="StyleUnderline"/>
        </w:rPr>
        <w:t>The world’s most powerful electoral democracy and its largest one-party state are meeting at a time of political transition for both.</w:t>
      </w:r>
      <w:r w:rsidRPr="00671738">
        <w:t xml:space="preserve"> </w:t>
      </w:r>
      <w:r w:rsidRPr="0072028B">
        <w:rPr>
          <w:rStyle w:val="StyleUnderline"/>
        </w:rPr>
        <w:t>Many have characterized the competition between these two giants as a clash between democracy and authoritarianism. But this is false. America and China view their political systems in fundamentally different ways: whereas America sees democratic government as an end in itself, China sees its current form of government, or any political system for that matter, merely as a means to achieving larger national ends.</w:t>
      </w:r>
      <w:r w:rsidRPr="00671738">
        <w:t xml:space="preserve"> In the history of human governance, spanning thousands of years, </w:t>
      </w:r>
      <w:r w:rsidRPr="0072028B">
        <w:rPr>
          <w:rStyle w:val="StyleUnderline"/>
        </w:rPr>
        <w:t>there have been two major experiments in democracy. The first was Athens, which lasted a century and a half; the second is the modern West.</w:t>
      </w:r>
      <w:r w:rsidRPr="00671738">
        <w:t xml:space="preserve"> If one defines democracy as one citizen one vote, American democracy is only 92 years old. In practice it is only 47 years old, if one begins counting after the Voting Rights Act of 1965 — far more ephemeral than all but a handful of China’s dynasties. Why, then, do so many boldly claim they have discovered the ideal political system for all mankind and that its success is forever assured? The answer lies in the source of the current democratic experiment. It began with the European Enlightenment. Two fundamental ideas were at its core: the individual is rational, and the individual is endowed with inalienable rights. These two beliefs formed the basis of a secular faith in modernity, of which the ultimate political manifestation is democracy. In its early days, democratic ideas in political governance facilitated the industrial revolution and ushered in a period of unprecedented economic prosperity and military power in the Western world. Yet at the very beginning, some of those who led this drive were aware of the fatal flaw embedded in this experiment and sought to contain it. The American Federalists made it clear they were establishing a republic, not a democracy, and designed myriad means to constrain the popular will. But as in any religion, faith would prove stronger than rules. The political franchise expanded, resulting in a greater number of people participating in more and more decisions. As they say in America, “California is the future.” And the future means endless referendums, paralysis and insolvency. In Athens, ever-increasing popular participation in politics led to rule by demagogy. And in today’s America, money is now the great enabler of demagogy. As the Nobel-winning economist A. Michael Spence has put it, </w:t>
      </w:r>
      <w:r w:rsidRPr="0072028B">
        <w:rPr>
          <w:rStyle w:val="StyleUnderline"/>
        </w:rPr>
        <w:t>America has gone from “one propertied man, one vote; to one man, one vote; to one person, one vote; trending to one dollar, one vote.”</w:t>
      </w:r>
      <w:r w:rsidRPr="00671738">
        <w:t xml:space="preserve"> By any measure, </w:t>
      </w:r>
      <w:r w:rsidRPr="0072028B">
        <w:rPr>
          <w:rStyle w:val="StyleUnderline"/>
        </w:rPr>
        <w:t>the United States is a constitutional republic in name only. Elected representatives have no minds of their own and respond only to the whims of public opinion as they seek re-election; special interests manipulate the people into voting for ever-lower taxes and higher government spending, sometimes even supporting self-destructive wars.</w:t>
      </w:r>
      <w:r w:rsidRPr="00671738">
        <w:t xml:space="preserve"> </w:t>
      </w:r>
      <w:r w:rsidRPr="0072028B">
        <w:rPr>
          <w:rStyle w:val="StyleUnderline"/>
        </w:rPr>
        <w:t>The West’s current competition with China is</w:t>
      </w:r>
      <w:r w:rsidRPr="00671738">
        <w:t xml:space="preserve"> therefore not a face-off between democracy and authoritarianism, but rat</w:t>
      </w:r>
      <w:r w:rsidRPr="0072028B">
        <w:rPr>
          <w:rStyle w:val="StyleUnderline"/>
        </w:rPr>
        <w:t>her the clash of two fundamentally different political outlooks.</w:t>
      </w:r>
      <w:r w:rsidRPr="00671738">
        <w:t xml:space="preserve"> </w:t>
      </w:r>
      <w:r w:rsidRPr="0072028B">
        <w:rPr>
          <w:rStyle w:val="StyleUnderline"/>
        </w:rPr>
        <w:t>The modern West sees democracy and human rights as the pinnacle of human development. It is a belief premised on an absolute faith. China is on a different path. Its leaders are prepared to allow greater popular participation in political decisions if and when it is conducive to economic development and favorable to the country’s national interests, as they have done in the past 10 years.</w:t>
      </w:r>
      <w:r w:rsidRPr="00671738">
        <w:t xml:space="preserve"> However, China’s leaders would not hesitate to curtail those freedoms if the conditions and the needs of the nation changed. The 1980s were a time of expanding popular participation in the country’s politics that helped loosen the ideological shackles of the destructive Cultural Revolution. But it went too far and led to a vast rebellion at Tiananmen Square. That uprising was decisively put down on June 4, 1989. The Chinese nation paid a heavy price for that violent event, but the alternatives would have been far worse. The resulting stability ushered in a generation of growth and prosperity that propelled China’s economy to its position as the second largest in the world. </w:t>
      </w:r>
      <w:r w:rsidRPr="0072028B">
        <w:rPr>
          <w:rStyle w:val="StyleUnderline"/>
        </w:rPr>
        <w:t>The fundamental difference between Washington’s view and Beijing’s is whether political rights are considered God-given and therefore absolute or whether they should be seen as privileges to be negotiated based on the needs and conditions of the nation</w:t>
      </w:r>
      <w:r w:rsidRPr="00671738">
        <w:t xml:space="preserve">. The West seems incapable of becoming less democratic even when its survival may depend on such a shift. In this sense, America today is similar to the old Soviet Union, which also viewed its political system as the ultimate end. </w:t>
      </w:r>
      <w:r w:rsidRPr="00671738">
        <w:rPr>
          <w:rStyle w:val="Emphasis"/>
        </w:rPr>
        <w:t>History does not bode well for the American way.</w:t>
      </w:r>
      <w:r w:rsidRPr="00671738">
        <w:t xml:space="preserve"> Indeed, faith-based ideological hubris may soon drive democracy over the cliff.</w:t>
      </w:r>
    </w:p>
    <w:p w:rsidR="00AB0D07" w:rsidRDefault="00AB0D07" w:rsidP="00AB0D07">
      <w:pPr>
        <w:pStyle w:val="Heading4"/>
      </w:pPr>
      <w:r>
        <w:t>The Chinese model is more adaptive and attractive to corporations compared to the US</w:t>
      </w:r>
    </w:p>
    <w:p w:rsidR="00AB0D07" w:rsidRPr="00BC111B" w:rsidRDefault="00AB0D07" w:rsidP="00AB0D07">
      <w:proofErr w:type="spellStart"/>
      <w:r w:rsidRPr="00BC111B">
        <w:rPr>
          <w:b/>
          <w:sz w:val="26"/>
          <w:szCs w:val="26"/>
        </w:rPr>
        <w:t>Karon</w:t>
      </w:r>
      <w:proofErr w:type="spellEnd"/>
      <w:r w:rsidRPr="00BC111B">
        <w:rPr>
          <w:b/>
          <w:sz w:val="26"/>
          <w:szCs w:val="26"/>
        </w:rPr>
        <w:t xml:space="preserve"> 11</w:t>
      </w:r>
      <w:r>
        <w:t xml:space="preserve">; TONY KARON is a former senior editor for </w:t>
      </w:r>
      <w:r>
        <w:rPr>
          <w:i/>
        </w:rPr>
        <w:t>TIME.com</w:t>
      </w:r>
      <w:r>
        <w:t>; 1/20/11; “</w:t>
      </w:r>
      <w:r w:rsidRPr="00BC111B">
        <w:t>Why China Does Capitalism Better than the U.S.</w:t>
      </w:r>
      <w:r>
        <w:t>”; (</w:t>
      </w:r>
      <w:r w:rsidRPr="00BC111B">
        <w:t>http://content.time.com/time/world/article/0</w:t>
      </w:r>
      <w:proofErr w:type="gramStart"/>
      <w:r w:rsidRPr="00BC111B">
        <w:t>,8599,2043235,00.html</w:t>
      </w:r>
      <w:proofErr w:type="gramEnd"/>
      <w:r>
        <w:t>)</w:t>
      </w:r>
    </w:p>
    <w:p w:rsidR="00AB0D07" w:rsidRPr="00BC111B" w:rsidRDefault="00AB0D07" w:rsidP="00AB0D07">
      <w:r w:rsidRPr="0072028B">
        <w:rPr>
          <w:rStyle w:val="StyleUnderline"/>
        </w:rPr>
        <w:t>One of the great ironies revealed by the global recession</w:t>
      </w:r>
      <w:r w:rsidRPr="00BC111B">
        <w:t xml:space="preserve"> that began in 2008 </w:t>
      </w:r>
      <w:r w:rsidRPr="0072028B">
        <w:rPr>
          <w:rStyle w:val="StyleUnderline"/>
        </w:rPr>
        <w:t>is that Communist Party–ruled China may be doing a better job managing capitalism's crisis than the democratically elected U.S. government.</w:t>
      </w:r>
      <w:r w:rsidRPr="00BC111B">
        <w:t xml:space="preserve"> </w:t>
      </w:r>
      <w:r w:rsidRPr="0072028B">
        <w:rPr>
          <w:rStyle w:val="StyleUnderline"/>
        </w:rPr>
        <w:t xml:space="preserve">Beijing's stimulus spending was larger, infinitely more effective at overcoming the slowdown and directed at laying the infrastructural tracks for further economic expansion. </w:t>
      </w:r>
      <w:r w:rsidRPr="00BC111B">
        <w:t xml:space="preserve">As Western democracies shuffle wheezily forward, </w:t>
      </w:r>
      <w:r w:rsidRPr="0072028B">
        <w:rPr>
          <w:rStyle w:val="StyleUnderline"/>
        </w:rPr>
        <w:t>China's economy roars along at a steady clip, having lifted some half a billion people out of poverty over the past three decades and rapidly created the world's largest middle class to provide an engine for long-term domestic consumer demand</w:t>
      </w:r>
      <w:r w:rsidRPr="00BC111B">
        <w:t>. Sure, there's massive social inequality, but there always is in a capitalist system. (Income inequality rates in the U.S. are some of the worst in the industrialized world, and more Americans are falling into poverty than are being raised out of it. The number of Americans officially designated as living in poverty in 2009 — 43 million — was the highest in the 51 years that records have been kept</w:t>
      </w:r>
      <w:r w:rsidRPr="0072028B">
        <w:rPr>
          <w:rStyle w:val="StyleUnderline"/>
        </w:rPr>
        <w:t xml:space="preserve">.) Beijing is also doing a far more effective job than Washington of tooling its economy to meet future challenges </w:t>
      </w:r>
      <w:r w:rsidRPr="00BC111B">
        <w:t xml:space="preserve">— at least according to historian Francis Fukuyama, erstwhile neoconservative intellectual heavyweight. "President Hu Jintao's rare state visit to Washington this week comes at a time when many Chinese see their weathering of the financial crisis as a vindication of their own system, and the beginning of an era in which U.S.-style liberal ideas will no longer be dominant," wrote Fukuyama in Monday's </w:t>
      </w:r>
      <w:r w:rsidRPr="00BC111B">
        <w:rPr>
          <w:i/>
          <w:iCs/>
        </w:rPr>
        <w:t>Financial Times</w:t>
      </w:r>
      <w:r w:rsidRPr="00BC111B">
        <w:t xml:space="preserve"> under a headline stating that the U.S. had little to teach China. "State-owned enterprises are back in vogue, and were the chosen mechanism through which Beijing administered its massive stimulus." Today Chinese leaders are more inclined to scold the U.S. — its debtor to the tune of close to a trillion dollars — than to emulate it, and Fukuyama noted that </w:t>
      </w:r>
      <w:r w:rsidRPr="0072028B">
        <w:rPr>
          <w:rStyle w:val="StyleUnderline"/>
        </w:rPr>
        <w:t>polls show</w:t>
      </w:r>
      <w:r w:rsidRPr="00BC111B">
        <w:t xml:space="preserve"> that </w:t>
      </w:r>
      <w:r w:rsidRPr="0072028B">
        <w:rPr>
          <w:rStyle w:val="StyleUnderline"/>
        </w:rPr>
        <w:t>a larger percentage of Chinese believe their country is headed in the right direction, compared with Americans</w:t>
      </w:r>
      <w:r w:rsidRPr="00BC111B">
        <w:t xml:space="preserve">. China's success in navigating the economic crisis, wrote Fukuyama, was based on the ability of its authoritarian political system to "make large, complex decisions quickly, and ... make them relatively well, at least in economic policy." </w:t>
      </w:r>
      <w:r w:rsidRPr="0072028B">
        <w:rPr>
          <w:rStyle w:val="StyleUnderline"/>
        </w:rPr>
        <w:t>These are startling observations</w:t>
      </w:r>
      <w:r w:rsidRPr="00BC111B">
        <w:t xml:space="preserve"> from a writer who, 19 years ago, famously proclaimed that the collapse of the Soviet Union heralded "the end of history as such ... That is, the end point of mankind's ideological evolution and the universalization of Western liberal democracy as the final form of human government." Fukuyama has had the good grace and intellectual honesty to admit he was wrong. And he's no apologist for Chinese authoritarianism, calling out its abuses and corruption, and making clear that he believes the absence of democracy will eventually hobble China's progress. Still, as he noted in the </w:t>
      </w:r>
      <w:r w:rsidRPr="00BC111B">
        <w:rPr>
          <w:i/>
          <w:iCs/>
        </w:rPr>
        <w:t>Financial Times</w:t>
      </w:r>
      <w:r w:rsidRPr="00BC111B">
        <w:t>, while they don't hold elections, China's communist leaders are nonetheless responsive to public opinion. (Of course they are! A party brought to power by a peasant rebellion knows full well the destructive potential of the rage of working people.) But the regime claims solid support from the Chinese middle class, and hedges against social explosion by directing resources and investment to more marginal parts of the country. China's leaders, of course, never subscribed to Fukuyama's "end of history" maxim; the Marxism on which they were reared would have taught them that there is no contingent relationship between capitalism and democracy, and they only had to look at neighbors such as Taiwan, South Korea and Singapore to see economic success stories under authoritarian rule — although the prosperity thus achieved played a major role in transforming Taiwan and South Korea into the noisy democracies they are today. Nor were Beijing's leaders under any illusions that the free market could take care of such basic needs as education, health care and infrastructure necessary to keep the system as a whole growing. But Fukuyama also made a point about the comparative inability of the U.S. system to respond decisively to a long-term crisis. "</w:t>
      </w:r>
      <w:r w:rsidRPr="0072028B">
        <w:rPr>
          <w:rStyle w:val="StyleUnderline"/>
        </w:rPr>
        <w:t>China adapts quickly, making difficult decisions and implementing them effectively</w:t>
      </w:r>
      <w:r w:rsidRPr="00BC111B">
        <w:t>," Fukuyama wrote. "</w:t>
      </w:r>
      <w:r w:rsidRPr="0072028B">
        <w:rPr>
          <w:rStyle w:val="StyleUnderline"/>
        </w:rPr>
        <w:t xml:space="preserve">Americans pride themselves on constitutional checks and balances, based on a political culture that distrusts </w:t>
      </w:r>
      <w:proofErr w:type="spellStart"/>
      <w:r w:rsidRPr="0072028B">
        <w:rPr>
          <w:rStyle w:val="StyleUnderline"/>
        </w:rPr>
        <w:t>centralised</w:t>
      </w:r>
      <w:proofErr w:type="spellEnd"/>
      <w:r w:rsidRPr="0072028B">
        <w:rPr>
          <w:rStyle w:val="StyleUnderline"/>
        </w:rPr>
        <w:t xml:space="preserve"> government. This system has ensured individual liberty and a vibrant private sector, but it has now become </w:t>
      </w:r>
      <w:proofErr w:type="spellStart"/>
      <w:r w:rsidRPr="0072028B">
        <w:rPr>
          <w:rStyle w:val="StyleUnderline"/>
        </w:rPr>
        <w:t>polarised</w:t>
      </w:r>
      <w:proofErr w:type="spellEnd"/>
      <w:r w:rsidRPr="0072028B">
        <w:rPr>
          <w:rStyle w:val="StyleUnderline"/>
        </w:rPr>
        <w:t xml:space="preserve"> and ideologically rigid. At present it shows little appetite for dealing with the long-term fiscal challenges the U.S. faces. Democracy in America may have an inherent legitimacy that the Chinese system lacks, but it will not be much of a model to anyone if the government is divided against itself and cannot govern."  </w:t>
      </w:r>
      <w:r w:rsidRPr="00BC111B">
        <w:t xml:space="preserve">Money has emerged as the electoral trump card in the U.S. political system, and corporations have a Supreme Court–recognized right to use their considerable financial muscle to promote candidates and policies favorable to their business operations and to resist policies and shut out candidates deemed inimical to their business interests. So whether </w:t>
      </w:r>
      <w:proofErr w:type="gramStart"/>
      <w:r w:rsidRPr="00BC111B">
        <w:t>it's</w:t>
      </w:r>
      <w:proofErr w:type="gramEnd"/>
      <w:r w:rsidRPr="00BC111B">
        <w:t xml:space="preserve"> health reform or the stimulus package, </w:t>
      </w:r>
      <w:r w:rsidRPr="0072028B">
        <w:rPr>
          <w:rStyle w:val="StyleUnderline"/>
        </w:rPr>
        <w:t xml:space="preserve">the power of special interests in the U.S. system invariably produces either gridlock or mishmash legislation crafted to please the narrow interests of a variety of competing interests rather than the aggregated interests of the economy and society as a whole. Efficient and rational </w:t>
      </w:r>
      <w:proofErr w:type="spellStart"/>
      <w:r w:rsidRPr="0072028B">
        <w:rPr>
          <w:rStyle w:val="StyleUnderline"/>
        </w:rPr>
        <w:t>decisionmaking</w:t>
      </w:r>
      <w:proofErr w:type="spellEnd"/>
      <w:r w:rsidRPr="0072028B">
        <w:rPr>
          <w:rStyle w:val="StyleUnderline"/>
        </w:rPr>
        <w:t xml:space="preserve"> it's not. Nor does it appear capable of tackling long-term problems.</w:t>
      </w:r>
      <w:r w:rsidRPr="00BC111B">
        <w:t xml:space="preserve"> </w:t>
      </w:r>
      <w:r w:rsidRPr="00BC111B">
        <w:rPr>
          <w:rStyle w:val="Emphasis"/>
        </w:rPr>
        <w:t>China is the extreme opposite</w:t>
      </w:r>
      <w:r w:rsidRPr="00BC111B">
        <w:t xml:space="preserve">, of course. It can ride roughshod over the lives of its citizens (e.g., building a dam that requires the forced relocation of 1.5 million people who have no channels through which to protest). But China's system is unlikely to give corporations the power to veto or shape government </w:t>
      </w:r>
      <w:proofErr w:type="spellStart"/>
      <w:r w:rsidRPr="00BC111B">
        <w:t>decisionmaking</w:t>
      </w:r>
      <w:proofErr w:type="spellEnd"/>
      <w:r w:rsidRPr="00BC111B">
        <w:t xml:space="preserve"> to suit their bottom lines at the expense of the needs of the system as a whole in the way that, to choose but one example, U.S. pharmaceutical companies are able to wield political influence to deny the government the right to negotiate drug prices for the public health system. Fukuyama seems to be warning that, in Darwinian terms, </w:t>
      </w:r>
      <w:r w:rsidRPr="0072028B">
        <w:rPr>
          <w:rStyle w:val="StyleUnderline"/>
        </w:rPr>
        <w:t xml:space="preserve">the Chinese system may be more adaptive than the land of the free. </w:t>
      </w:r>
      <w:r w:rsidRPr="00BC111B">
        <w:t xml:space="preserve"> </w:t>
      </w:r>
    </w:p>
    <w:p w:rsidR="00AB0D07" w:rsidRDefault="00AB0D07" w:rsidP="00AB0D07"/>
    <w:p w:rsidR="00AB0D07" w:rsidRDefault="00AB0D07" w:rsidP="00AB0D07"/>
    <w:p w:rsidR="001E4CB5" w:rsidRDefault="001E4CB5" w:rsidP="001E4CB5">
      <w:pPr>
        <w:pStyle w:val="Heading3"/>
      </w:pPr>
      <w:r>
        <w:t>Pakistan DA STARTER</w:t>
      </w:r>
    </w:p>
    <w:p w:rsidR="001E4CB5" w:rsidRDefault="001E4CB5" w:rsidP="001E4CB5">
      <w:pPr>
        <w:pStyle w:val="Heading4"/>
      </w:pPr>
      <w:r>
        <w:t>There is overwhelming dislike for the US in Pakistan, the public doesn’t want to work with us, if Pakistan became a democracy, it would assuredly cut ties with the US</w:t>
      </w:r>
    </w:p>
    <w:p w:rsidR="001E4CB5" w:rsidRPr="00F1732B" w:rsidRDefault="001E4CB5" w:rsidP="001E4CB5">
      <w:r>
        <w:rPr>
          <w:rStyle w:val="Style13ptBold"/>
        </w:rPr>
        <w:t xml:space="preserve">Pew 12 – </w:t>
      </w:r>
      <w:r w:rsidRPr="00F1732B">
        <w:t xml:space="preserve">Pew Research Center, 6/27/15, “Pakistani Public Opinion Ever More Critical of U.S.” </w:t>
      </w:r>
      <w:hyperlink r:id="rId52" w:history="1">
        <w:r w:rsidRPr="00320FA2">
          <w:rPr>
            <w:rStyle w:val="Hyperlink"/>
          </w:rPr>
          <w:t>http://www.pewglobal.org/2012/06/27/pakistani-public-opinion-ever-more-critical-of-u-s/</w:t>
        </w:r>
      </w:hyperlink>
      <w:r w:rsidRPr="00F1732B">
        <w:t xml:space="preserve"> Accessed 7/9/</w:t>
      </w:r>
      <w:proofErr w:type="gramStart"/>
      <w:r w:rsidRPr="00F1732B">
        <w:t>15  PL</w:t>
      </w:r>
      <w:proofErr w:type="gramEnd"/>
    </w:p>
    <w:p w:rsidR="001E4CB5" w:rsidRPr="00D003EC" w:rsidRDefault="001E4CB5" w:rsidP="001E4CB5">
      <w:pPr>
        <w:rPr>
          <w:rStyle w:val="StyleUnderline"/>
        </w:rPr>
      </w:pPr>
      <w:r>
        <w:t xml:space="preserve">Following a year of tensions between their country and the United States, </w:t>
      </w:r>
      <w:r w:rsidRPr="00D003EC">
        <w:rPr>
          <w:rStyle w:val="StyleUnderline"/>
        </w:rPr>
        <w:t xml:space="preserve">Pakistanis continue to hold highly unfavorable views of the U.S. and offer bleak assessments of the relationship between the two nations. Roughly three-in-four Pakistanis </w:t>
      </w:r>
      <w:r w:rsidRPr="00D003EC">
        <w:rPr>
          <w:rStyle w:val="Emphasis"/>
        </w:rPr>
        <w:t>(74%) consider the U.S. an enemy</w:t>
      </w:r>
      <w:r w:rsidRPr="00D003EC">
        <w:rPr>
          <w:rStyle w:val="StyleUnderline"/>
        </w:rPr>
        <w:t>, up from 69% last year and 64% three years ago</w:t>
      </w:r>
      <w:r>
        <w:t xml:space="preserve">. And </w:t>
      </w:r>
      <w:r w:rsidRPr="00D003EC">
        <w:rPr>
          <w:rStyle w:val="StyleUnderline"/>
        </w:rPr>
        <w:t>President Obama is held in exceedingly low regard</w:t>
      </w:r>
      <w:r>
        <w:t xml:space="preserve">. Indeed, among the 15 nations surveyed in both 2008 and 2012 by the Pew Global Attitudes Project, </w:t>
      </w:r>
      <w:r w:rsidRPr="00D003EC">
        <w:rPr>
          <w:rStyle w:val="StyleUnderline"/>
        </w:rPr>
        <w:t>Pakistan is the only country where ratings for Obama are no better than the ratings President George W. Bush received during his final year in office</w:t>
      </w:r>
      <w:r>
        <w:t xml:space="preserve"> (for more, see “Global Opinion of Obama Slips, International Policies Faulted,” released June 13, 2012). </w:t>
      </w:r>
      <w:r w:rsidRPr="00D003EC">
        <w:rPr>
          <w:rStyle w:val="StyleUnderline"/>
        </w:rPr>
        <w:t>Only 13% of Pakistanis think relations with the U.S. have improved in recent years</w:t>
      </w:r>
      <w:r>
        <w:t xml:space="preserve">, down 16 percentage points from 2011. </w:t>
      </w:r>
      <w:r w:rsidRPr="00D003EC">
        <w:rPr>
          <w:rStyle w:val="StyleUnderline"/>
        </w:rPr>
        <w:t xml:space="preserve">Strengthening the bilateral relationship is also becoming less of a priority for Pakistanis. While 45% still say it is important to improve relations with the U.S., this is down from 60% last year. Moreover, roughly four-in-ten believe that American economic and military aid is actually having a negative impact on their country, while only about one-in-ten think the impact is positive. Additionally, over the last few years, </w:t>
      </w:r>
      <w:r w:rsidRPr="00D003EC">
        <w:rPr>
          <w:rStyle w:val="Emphasis"/>
        </w:rPr>
        <w:t xml:space="preserve">Pakistanis have become less willing to work with the U.S. </w:t>
      </w:r>
      <w:r w:rsidRPr="00D003EC">
        <w:rPr>
          <w:rStyle w:val="StyleUnderline"/>
        </w:rPr>
        <w:t>on efforts to combat extremist groups. While 50% still want the U.S. to provide financial and humanitarian aid to areas where extremists operate, this is down from 72% in 2009. Similarly, fewer Pakistanis now want intelligence and logistical support from the U.S. than they did three years ago. And only 17% back American drone strikes against leaders of extremist groups, even if they are conducted in conjunction with the Pakistani government.</w:t>
      </w:r>
    </w:p>
    <w:p w:rsidR="001E4CB5" w:rsidRDefault="001E4CB5" w:rsidP="001E4CB5"/>
    <w:p w:rsidR="001E4CB5" w:rsidRDefault="001E4CB5" w:rsidP="001E4CB5"/>
    <w:p w:rsidR="001E4CB5" w:rsidRDefault="001E4CB5" w:rsidP="001E4CB5"/>
    <w:p w:rsidR="001E4CB5" w:rsidRDefault="001E4CB5" w:rsidP="001E4CB5"/>
    <w:p w:rsidR="001E4CB5" w:rsidRPr="005A2673" w:rsidRDefault="001E4CB5" w:rsidP="001E4CB5"/>
    <w:p w:rsidR="001E4CB5" w:rsidRDefault="001E4CB5" w:rsidP="001E4CB5">
      <w:pPr>
        <w:rPr>
          <w:rFonts w:asciiTheme="minorHAnsi" w:hAnsiTheme="minorHAnsi"/>
        </w:rPr>
      </w:pPr>
    </w:p>
    <w:p w:rsidR="001E4CB5" w:rsidRPr="00EF6C8D" w:rsidRDefault="001E4CB5" w:rsidP="001E4CB5"/>
    <w:p w:rsidR="001E4CB5" w:rsidRDefault="001E4CB5" w:rsidP="001E4CB5">
      <w:pPr>
        <w:pStyle w:val="Heading3"/>
      </w:pPr>
      <w:r>
        <w:t>Saudi Arabia DA STARTER</w:t>
      </w:r>
    </w:p>
    <w:p w:rsidR="001E4CB5" w:rsidRDefault="001E4CB5" w:rsidP="001E4CB5">
      <w:pPr>
        <w:pStyle w:val="Heading4"/>
      </w:pPr>
      <w:r>
        <w:t>There is an overwhelming dislike for the US in Saudi Arabia</w:t>
      </w:r>
    </w:p>
    <w:p w:rsidR="001E4CB5" w:rsidRPr="00F1732B" w:rsidRDefault="001E4CB5" w:rsidP="001E4CB5">
      <w:proofErr w:type="spellStart"/>
      <w:r>
        <w:rPr>
          <w:rStyle w:val="Style13ptBold"/>
          <w:szCs w:val="26"/>
        </w:rPr>
        <w:t>Nazer</w:t>
      </w:r>
      <w:proofErr w:type="spellEnd"/>
      <w:r>
        <w:rPr>
          <w:rStyle w:val="Style13ptBold"/>
          <w:szCs w:val="26"/>
        </w:rPr>
        <w:t xml:space="preserve"> 13 - </w:t>
      </w:r>
      <w:r w:rsidRPr="00F1732B">
        <w:t xml:space="preserve">Fahad </w:t>
      </w:r>
      <w:proofErr w:type="spellStart"/>
      <w:r w:rsidRPr="00F1732B">
        <w:t>Nazer</w:t>
      </w:r>
      <w:proofErr w:type="spellEnd"/>
      <w:r w:rsidRPr="00F1732B">
        <w:t xml:space="preserve">, Fahad </w:t>
      </w:r>
      <w:proofErr w:type="spellStart"/>
      <w:r w:rsidRPr="00F1732B">
        <w:t>Nazer</w:t>
      </w:r>
      <w:proofErr w:type="spellEnd"/>
      <w:r w:rsidRPr="00F1732B">
        <w:t xml:space="preserve"> is an analyst at JTG, </w:t>
      </w:r>
      <w:proofErr w:type="spellStart"/>
      <w:r w:rsidRPr="00F1732B">
        <w:t>Inc</w:t>
      </w:r>
      <w:proofErr w:type="spellEnd"/>
      <w:r w:rsidRPr="00F1732B">
        <w:t xml:space="preserve"> and a former political analyst at the Embassy of Saudi Arabia in Washington, DC. His writing has appeared in The New York Times, CNN, Foreign Policy, </w:t>
      </w:r>
      <w:proofErr w:type="spellStart"/>
      <w:r w:rsidRPr="00F1732B">
        <w:t>Yaleglobal</w:t>
      </w:r>
      <w:proofErr w:type="spellEnd"/>
      <w:r w:rsidRPr="00F1732B">
        <w:t xml:space="preserve"> Online and Al Monitor, among others.  4-18-2013, "'Do Saudis Really Hate the US?'," Al-Monitor, </w:t>
      </w:r>
      <w:hyperlink r:id="rId53" w:history="1">
        <w:r w:rsidRPr="00320FA2">
          <w:rPr>
            <w:rStyle w:val="Hyperlink"/>
          </w:rPr>
          <w:t>http://www.al-monitor.com/pulse/originals/2013/04/saudi-arabia-boston-bombings-condelences.html Accessed 7-9-15</w:t>
        </w:r>
      </w:hyperlink>
      <w:r w:rsidRPr="00F1732B">
        <w:t xml:space="preserve"> PL</w:t>
      </w:r>
    </w:p>
    <w:p w:rsidR="001E4CB5" w:rsidRDefault="001E4CB5" w:rsidP="001E4CB5">
      <w:r>
        <w:t xml:space="preserve">Nevertheless, </w:t>
      </w:r>
      <w:r w:rsidRPr="0079208D">
        <w:rPr>
          <w:rStyle w:val="StyleUnderline"/>
        </w:rPr>
        <w:t>it would be inaccurate to say that no Saudis harbor ill will toward the United States.</w:t>
      </w:r>
      <w:r>
        <w:t xml:space="preserve"> And that’s where things get complicated. </w:t>
      </w:r>
      <w:r w:rsidRPr="0079208D">
        <w:rPr>
          <w:rStyle w:val="StyleUnderline"/>
        </w:rPr>
        <w:t xml:space="preserve">Those of us who know the Middle East are familiar with a dominant narrative that strongly influences the political socialization process that many — though not all — Arabs undergo across much of the region. It portrays the United States as a violent empire founded on the remains of </w:t>
      </w:r>
      <w:proofErr w:type="gramStart"/>
      <w:r w:rsidRPr="0079208D">
        <w:rPr>
          <w:rStyle w:val="StyleUnderline"/>
        </w:rPr>
        <w:t>native</w:t>
      </w:r>
      <w:proofErr w:type="gramEnd"/>
      <w:r w:rsidRPr="0079208D">
        <w:rPr>
          <w:rStyle w:val="StyleUnderline"/>
        </w:rPr>
        <w:t xml:space="preserve"> Americans and with the sweat and blood of African slaves. It also characterizes the US as the main benefactor of Israel, which stole the land from Palestinians, expelled them from their homes and has subjugated them ever since. It is this element in particular that colors how many Arabs — not just Saudis — see the United States. This line of thinking has been modified recently, and now maintains that the US took the lead in a global war against Muslims when it attacked Afghanistan and Iraq. If that was not enough, youths are led to believe that the US also props up their oppressive regimes, which are beholden to Washington and over whom it has complete control. Successive generations of Arabs have been inculcated with this narrative through the media, various social circles, literature, music, movies and even schools. If it was not part of the official curriculum, teachers often took it upon themselves to let the students in on the ugly "truth" about America</w:t>
      </w:r>
      <w:r>
        <w:t>. Ironically, this disposition is not as deeply entrenched in Saudi Arabia as it is in places like Egypt, Jordan and the Palestinian territories.</w:t>
      </w:r>
    </w:p>
    <w:p w:rsidR="001E4CB5" w:rsidRDefault="001E4CB5" w:rsidP="001E4CB5"/>
    <w:p w:rsidR="001E4CB5" w:rsidRDefault="001E4CB5" w:rsidP="001E4CB5">
      <w:pPr>
        <w:pStyle w:val="Heading4"/>
      </w:pPr>
      <w:r>
        <w:t>Saudi’s like to send their kids to the US for college – proves public opinion of the US isn’t bad</w:t>
      </w:r>
    </w:p>
    <w:p w:rsidR="001E4CB5" w:rsidRPr="00F1732B" w:rsidRDefault="001E4CB5" w:rsidP="001E4CB5">
      <w:r>
        <w:rPr>
          <w:rStyle w:val="Style13ptBold"/>
        </w:rPr>
        <w:t xml:space="preserve">Song 13 – </w:t>
      </w:r>
      <w:r w:rsidRPr="00F1732B">
        <w:t xml:space="preserve">Jason Song, 11-24-13, Song is was part of the Los Angeles Times team that won the Scripps Howard Award for Public Service in 2011 and the Philip Meyer Award from the Investigative Reporters and Editors organization. “More Saudi Arabians Studying in the US”, </w:t>
      </w:r>
      <w:hyperlink r:id="rId54" w:history="1">
        <w:r w:rsidRPr="00320FA2">
          <w:rPr>
            <w:rStyle w:val="Hyperlink"/>
          </w:rPr>
          <w:t>http://articles.latimes.com/2013/nov/24/local/la-me-saudi-student-20131125 Accessed 7-9-15</w:t>
        </w:r>
      </w:hyperlink>
      <w:r w:rsidRPr="00F1732B">
        <w:t xml:space="preserve"> PL (brackets in first line are mine, previous few paragraphs specify that it’s students)</w:t>
      </w:r>
    </w:p>
    <w:p w:rsidR="001E4CB5" w:rsidRDefault="001E4CB5" w:rsidP="001E4CB5">
      <w:r w:rsidRPr="007111F3">
        <w:rPr>
          <w:rStyle w:val="StyleUnderline"/>
        </w:rPr>
        <w:t>But the numbers [of Saudi student studying in the US] have grown steadily since 2005 and doubled from the 2010 to 2012 academic years, according to a recent survey</w:t>
      </w:r>
      <w:r>
        <w:t xml:space="preserve">. </w:t>
      </w:r>
      <w:r w:rsidRPr="007111F3">
        <w:rPr>
          <w:rStyle w:val="StyleUnderline"/>
        </w:rPr>
        <w:t>The number of Saudi students in the U.S. last year grew to 44,566 — a nearly 30% increase from 2011.</w:t>
      </w:r>
      <w:r>
        <w:t xml:space="preserve"> </w:t>
      </w:r>
      <w:r w:rsidRPr="007111F3">
        <w:rPr>
          <w:rStyle w:val="StyleUnderline"/>
        </w:rPr>
        <w:t>The country ranked behind only China, India and South Korea in the number of students studying in U.S. colleges and universities. Experts say the change is largely fueled by a new Saudi Arabian scholarship program that encourages students to study abroa</w:t>
      </w:r>
      <w:r>
        <w:t xml:space="preserve">d. Other countries have adopted similar programs. Of the four nations that made the biggest percentage gains in the recent survey, Kuwait and Brazil also offered government-sponsored scholarship programs. "Countries that are trying to leap from their population into a 21st century economy need to do that very rapidly and they don't have the capacity in their own universities," said Peggy Blumenthal, senior counselor to the president of the Institute of International Education, which conducted the recent survey in partnership with the U.S. State Department. </w:t>
      </w:r>
      <w:r w:rsidRPr="007111F3">
        <w:rPr>
          <w:rStyle w:val="StyleUnderline"/>
        </w:rPr>
        <w:t>When King Abdullah assumed the Saudi Arabian crown in 2005, he began to emphasize science education and foreign travel as a way to modernize the country</w:t>
      </w:r>
      <w:r>
        <w:t xml:space="preserve">. The scholarship program offers qualified students free tuition, travel funding and expenses, according to media reports and students, and has made it possible for middle-class students to go abroad. </w:t>
      </w:r>
      <w:r w:rsidRPr="007111F3">
        <w:rPr>
          <w:rStyle w:val="StyleUnderline"/>
        </w:rPr>
        <w:t xml:space="preserve">Traditionally, only children from wealthy Saudi families moved out of the country for college. Osama bin Laden's father, a billionaire construction magnate, sent more than a quarter of his 54 children to study in America and other foreign countries, according to "The Bin </w:t>
      </w:r>
      <w:proofErr w:type="spellStart"/>
      <w:r w:rsidRPr="007111F3">
        <w:rPr>
          <w:rStyle w:val="StyleUnderline"/>
        </w:rPr>
        <w:t>Ladens</w:t>
      </w:r>
      <w:proofErr w:type="spellEnd"/>
      <w:r w:rsidRPr="007111F3">
        <w:rPr>
          <w:rStyle w:val="StyleUnderline"/>
        </w:rPr>
        <w:t>," a history of the family.</w:t>
      </w:r>
    </w:p>
    <w:p w:rsidR="001E4CB5" w:rsidRDefault="001E4CB5" w:rsidP="001E4CB5"/>
    <w:p w:rsidR="00875024" w:rsidRDefault="000C6D6F" w:rsidP="000C6D6F">
      <w:pPr>
        <w:pStyle w:val="Heading2"/>
      </w:pPr>
      <w:r>
        <w:t xml:space="preserve">Other </w:t>
      </w:r>
      <w:proofErr w:type="spellStart"/>
      <w:r w:rsidR="00875024">
        <w:t>Misc</w:t>
      </w:r>
      <w:proofErr w:type="spellEnd"/>
    </w:p>
    <w:p w:rsidR="00EF6C8D" w:rsidRDefault="00EF6C8D" w:rsidP="00EF6C8D"/>
    <w:p w:rsidR="00EF6C8D" w:rsidRDefault="00EF6C8D" w:rsidP="00EF6C8D"/>
    <w:p w:rsidR="00EF6C8D" w:rsidRPr="00EF6C8D" w:rsidRDefault="00EF6C8D" w:rsidP="00EF6C8D">
      <w:pPr>
        <w:pStyle w:val="Heading3"/>
      </w:pPr>
      <w:proofErr w:type="spellStart"/>
      <w:r>
        <w:t>Heg</w:t>
      </w:r>
      <w:proofErr w:type="spellEnd"/>
      <w:r>
        <w:t xml:space="preserve"> Bad</w:t>
      </w:r>
    </w:p>
    <w:p w:rsidR="00875024" w:rsidRDefault="00875024" w:rsidP="00875024">
      <w:pPr>
        <w:pStyle w:val="Heading4"/>
      </w:pPr>
      <w:r>
        <w:t>US hegemony creates animosity towards US interests, creating a wide spread rhetoric of hatred towards the US</w:t>
      </w:r>
    </w:p>
    <w:p w:rsidR="00875024" w:rsidRPr="00967527" w:rsidRDefault="00875024" w:rsidP="00875024">
      <w:r w:rsidRPr="008E3070">
        <w:rPr>
          <w:rStyle w:val="Style13ptBold"/>
        </w:rPr>
        <w:t xml:space="preserve">Brooks and </w:t>
      </w:r>
      <w:proofErr w:type="spellStart"/>
      <w:r w:rsidRPr="00967527">
        <w:rPr>
          <w:rStyle w:val="Style13ptBold"/>
        </w:rPr>
        <w:t>Wohlforth</w:t>
      </w:r>
      <w:proofErr w:type="spellEnd"/>
      <w:r w:rsidRPr="00967527">
        <w:rPr>
          <w:rStyle w:val="Style13ptBold"/>
        </w:rPr>
        <w:t xml:space="preserve"> 03</w:t>
      </w:r>
      <w:r w:rsidRPr="00967527">
        <w:t xml:space="preserve"> Brooks </w:t>
      </w:r>
      <w:proofErr w:type="gramStart"/>
      <w:r w:rsidRPr="00967527">
        <w:t>is</w:t>
      </w:r>
      <w:proofErr w:type="gramEnd"/>
      <w:r w:rsidRPr="00967527">
        <w:t xml:space="preserve"> an Assistant Professor and William C. </w:t>
      </w:r>
      <w:proofErr w:type="spellStart"/>
      <w:r w:rsidRPr="00967527">
        <w:t>Wohlforth</w:t>
      </w:r>
      <w:proofErr w:type="spellEnd"/>
      <w:r w:rsidRPr="00967527">
        <w:t xml:space="preserve"> an Associate Professor in the Department of Government at Dartmouth College and Assistant Professor and William C. </w:t>
      </w:r>
      <w:proofErr w:type="spellStart"/>
      <w:r w:rsidRPr="00967527">
        <w:t>Wohlforth</w:t>
      </w:r>
      <w:proofErr w:type="spellEnd"/>
      <w:r w:rsidRPr="00967527">
        <w:t xml:space="preserve"> an Associate Professor in the Department of Government at Dartmouth College. </w:t>
      </w:r>
      <w:proofErr w:type="gramStart"/>
      <w:r w:rsidRPr="00967527">
        <w:t>American Primacy in Perspective.</w:t>
      </w:r>
      <w:proofErr w:type="gramEnd"/>
      <w:r w:rsidRPr="00967527">
        <w:t xml:space="preserve"> July 2002. </w:t>
      </w:r>
      <w:hyperlink r:id="rId55" w:history="1">
        <w:r w:rsidRPr="00967527">
          <w:rPr>
            <w:rStyle w:val="Hyperlink"/>
          </w:rPr>
          <w:t>https://www.foreignaffairs.com/articles/united-states/2002-07-01/american-primacy-perspective</w:t>
        </w:r>
      </w:hyperlink>
      <w:r w:rsidRPr="00967527">
        <w:t xml:space="preserve">. 7/8/15 </w:t>
      </w:r>
    </w:p>
    <w:p w:rsidR="00875024" w:rsidRPr="0084592A" w:rsidRDefault="00875024" w:rsidP="00875024">
      <w:pPr>
        <w:rPr>
          <w:sz w:val="28"/>
          <w:szCs w:val="28"/>
        </w:rPr>
      </w:pPr>
      <w:r w:rsidRPr="00967527">
        <w:t xml:space="preserve">Balancing rhetoric is obviously partly the reflection of genuine sentiment. The world finds it unfair, undemocratic, annoying, and sometimes downright frightening to </w:t>
      </w:r>
      <w:r w:rsidRPr="0084592A">
        <w:rPr>
          <w:szCs w:val="28"/>
        </w:rPr>
        <w:t xml:space="preserve">have so much power concentrated in the hands of one state, especially when the United States aggressively goes its own way. </w:t>
      </w:r>
      <w:r w:rsidRPr="00967527">
        <w:rPr>
          <w:rStyle w:val="StyleUnderline"/>
        </w:rPr>
        <w:t xml:space="preserve">But given the weight and prominence of U.S. power on the world stage, some unease among other countries is inevitable no matter what Washington does. Foreign governments frequently rail against what they regard as excessive U.S. involvement in their affairs. Yet inflated expectations about what the United States can do to solve global problems (such as the Israeli-Palestinian conflict) can lead to frustration with supposed U.S. </w:t>
      </w:r>
      <w:proofErr w:type="spellStart"/>
      <w:r w:rsidRPr="00967527">
        <w:rPr>
          <w:rStyle w:val="StyleUnderline"/>
        </w:rPr>
        <w:t>underengagement</w:t>
      </w:r>
      <w:proofErr w:type="spellEnd"/>
      <w:r w:rsidRPr="00967527">
        <w:rPr>
          <w:rStyle w:val="StyleUnderline"/>
        </w:rPr>
        <w:t xml:space="preserve"> as well. Nothing the United States could do short of abdicating its power would solve the problem completely.</w:t>
      </w:r>
      <w:r>
        <w:rPr>
          <w:szCs w:val="28"/>
        </w:rPr>
        <w:t xml:space="preserve"> </w:t>
      </w:r>
      <w:r w:rsidRPr="0084592A">
        <w:rPr>
          <w:szCs w:val="16"/>
        </w:rPr>
        <w:t>Local and regional politics also contribute to balancing rhetoric, although not to its substance.</w:t>
      </w:r>
      <w:r w:rsidRPr="0084592A">
        <w:rPr>
          <w:sz w:val="28"/>
          <w:szCs w:val="28"/>
        </w:rPr>
        <w:t xml:space="preserve"> </w:t>
      </w:r>
      <w:r w:rsidRPr="00967527">
        <w:rPr>
          <w:rStyle w:val="Emphasis"/>
        </w:rPr>
        <w:t xml:space="preserve">Even </w:t>
      </w:r>
      <w:proofErr w:type="spellStart"/>
      <w:r w:rsidRPr="00967527">
        <w:rPr>
          <w:rStyle w:val="Emphasis"/>
        </w:rPr>
        <w:t>nondemagogic</w:t>
      </w:r>
      <w:proofErr w:type="spellEnd"/>
      <w:r w:rsidRPr="00967527">
        <w:rPr>
          <w:rStyle w:val="Emphasis"/>
        </w:rPr>
        <w:t xml:space="preserve"> leaders face incentives to play on anti-American resentment for domestic audiences.</w:t>
      </w:r>
      <w:r w:rsidRPr="00967527">
        <w:rPr>
          <w:rStyle w:val="StyleUnderline"/>
        </w:rPr>
        <w:t xml:space="preserve"> And simple math dictates the need for more regional cooperation today than previously, much of which can take on an anti-American coloring.</w:t>
      </w:r>
      <w:r w:rsidRPr="0084592A">
        <w:rPr>
          <w:sz w:val="28"/>
          <w:szCs w:val="28"/>
        </w:rPr>
        <w:t xml:space="preserve"> </w:t>
      </w:r>
      <w:r w:rsidRPr="0084592A">
        <w:rPr>
          <w:szCs w:val="16"/>
        </w:rPr>
        <w:t>The nineteenth-century international system featured six to eight poles among roughly 30 states. In the early Cold War, there were two poles, but the number of states had doubled to just over 70. Today there is one pole in a system in which the population has trebled to nearly 200. Inevitably, therefore, much activity will take place at a regional level, and it can often be in the interests of the parties involved to use balancing rhetoric as a rallying point for stimulating cooperation, even if that is not the chief driver of their actions.</w:t>
      </w:r>
      <w:r>
        <w:rPr>
          <w:szCs w:val="16"/>
        </w:rPr>
        <w:t xml:space="preserve"> </w:t>
      </w:r>
      <w:r w:rsidRPr="0084592A">
        <w:rPr>
          <w:szCs w:val="16"/>
        </w:rPr>
        <w:t>Such maneuvering has the potential to backfire, however, by reinforcing the perception that the countries in question are too weak to act individually, something that can have harmful consequences at home and abroad.</w:t>
      </w:r>
      <w:r w:rsidRPr="0084592A">
        <w:rPr>
          <w:sz w:val="28"/>
          <w:szCs w:val="28"/>
        </w:rPr>
        <w:t xml:space="preserve"> </w:t>
      </w:r>
      <w:r w:rsidRPr="00967527">
        <w:rPr>
          <w:rStyle w:val="StyleUnderline"/>
        </w:rPr>
        <w:t>Thus, other powers have to find a way of reminding Washington that they have somewhere else to turn, but without talking down their own capabilities or foreclosing promising bilateral arrangements with the United States.</w:t>
      </w:r>
      <w:r w:rsidRPr="0084592A">
        <w:rPr>
          <w:sz w:val="28"/>
          <w:szCs w:val="28"/>
        </w:rPr>
        <w:t xml:space="preserve"> </w:t>
      </w:r>
      <w:r w:rsidRPr="0084592A">
        <w:rPr>
          <w:szCs w:val="16"/>
        </w:rPr>
        <w:t>The result -- balancing that is rhetorically grand but substantively weak -- is politics as usual in a unipolar world.</w:t>
      </w:r>
    </w:p>
    <w:p w:rsidR="00875024" w:rsidRPr="00967527" w:rsidRDefault="00875024" w:rsidP="00875024">
      <w:pPr>
        <w:pStyle w:val="Heading4"/>
      </w:pPr>
      <w:r w:rsidRPr="00967527">
        <w:t>In growing multipolar world, US and Western model loose primacy.</w:t>
      </w:r>
    </w:p>
    <w:p w:rsidR="00875024" w:rsidRPr="00BA2415" w:rsidRDefault="00875024" w:rsidP="00875024">
      <w:pPr>
        <w:rPr>
          <w:rStyle w:val="Style13ptBold"/>
        </w:rPr>
      </w:pPr>
      <w:r>
        <w:rPr>
          <w:rStyle w:val="Style13ptBold"/>
        </w:rPr>
        <w:t xml:space="preserve">Borger </w:t>
      </w:r>
      <w:r w:rsidRPr="00A66B76">
        <w:rPr>
          <w:rStyle w:val="Style13ptBold"/>
          <w:szCs w:val="26"/>
        </w:rPr>
        <w:t>08</w:t>
      </w:r>
      <w:r w:rsidRPr="00967527">
        <w:t xml:space="preserve"> Julian Borger is the Guardian's diplomatic editor. He was previously a correspondent in the US, the Middle East, </w:t>
      </w:r>
      <w:proofErr w:type="gramStart"/>
      <w:r w:rsidRPr="00967527">
        <w:t>eastern</w:t>
      </w:r>
      <w:proofErr w:type="gramEnd"/>
      <w:r w:rsidRPr="00967527">
        <w:t xml:space="preserve"> Europe and the Balkans. His book on the pursuit and capture of the Balkan war criminals, The Butcher's Trail, will be published by Other Press (NY) in January 2016, 2025: the end of US dominance, 11/20/08, </w:t>
      </w:r>
      <w:hyperlink r:id="rId56" w:history="1">
        <w:r w:rsidRPr="00967527">
          <w:rPr>
            <w:rStyle w:val="Hyperlink"/>
          </w:rPr>
          <w:t>http://www.theguardian.com/world/2008/nov/20/barack-obama-president-intelligence-agency</w:t>
        </w:r>
      </w:hyperlink>
      <w:r w:rsidRPr="00967527">
        <w:t>, 7/9/15</w:t>
      </w:r>
    </w:p>
    <w:p w:rsidR="00875024" w:rsidRDefault="00875024" w:rsidP="00875024">
      <w:pPr>
        <w:rPr>
          <w:szCs w:val="16"/>
        </w:rPr>
      </w:pPr>
      <w:r w:rsidRPr="00967527">
        <w:rPr>
          <w:rStyle w:val="StyleUnderline"/>
        </w:rPr>
        <w:t xml:space="preserve">The United States' leading intelligence organization has warned that </w:t>
      </w:r>
      <w:r w:rsidRPr="00967527">
        <w:rPr>
          <w:rStyle w:val="Emphasis"/>
        </w:rPr>
        <w:t>the world is entering an increasingly unstable and unpredictable period in which the advance of western-style democracy is no longer assured</w:t>
      </w:r>
      <w:r w:rsidRPr="00967527">
        <w:rPr>
          <w:rStyle w:val="StyleUnderline"/>
        </w:rPr>
        <w:t xml:space="preserve">, and some states are in danger of being "taken over and run by criminal networks". The global trends review, produced by the National Intelligence Council (NIC) every four years, represents sobering reading in Barack Obama's </w:t>
      </w:r>
      <w:proofErr w:type="spellStart"/>
      <w:r w:rsidRPr="00967527">
        <w:rPr>
          <w:rStyle w:val="StyleUnderline"/>
        </w:rPr>
        <w:t>intray</w:t>
      </w:r>
      <w:proofErr w:type="spellEnd"/>
      <w:r w:rsidRPr="00967527">
        <w:rPr>
          <w:rStyle w:val="StyleUnderline"/>
        </w:rPr>
        <w:t xml:space="preserve"> as he prepares to take office in January. The country he inherits, the report warns, will no longer be able to "call the shots" alone, as its power over an increasingly multipolar world begins to wane. </w:t>
      </w:r>
      <w:r w:rsidRPr="00C55C9B">
        <w:rPr>
          <w:szCs w:val="16"/>
        </w:rPr>
        <w:t>Looking ahead to 2025, the NIC (which coordinates analysis from all the US intelligence agencies), foresees a fragmented world, where conflict over scarce resources is on the rise, poorly contained by "ramshackle" international institutions, while nuclear proliferation, particularly in the Middle East, and even nuclear conflict grow more likely.</w:t>
      </w:r>
      <w:r>
        <w:rPr>
          <w:szCs w:val="16"/>
        </w:rPr>
        <w:t xml:space="preserve"> </w:t>
      </w:r>
      <w:r w:rsidRPr="00C55C9B">
        <w:rPr>
          <w:szCs w:val="16"/>
        </w:rPr>
        <w:t>"Global Trends 2025: A World Transformed" warns that the spread of western democratic capitalism cannot be taken for granted, as it was by George Bush and America's neoconservatives.</w:t>
      </w:r>
      <w:r>
        <w:rPr>
          <w:szCs w:val="16"/>
        </w:rPr>
        <w:t xml:space="preserve"> </w:t>
      </w:r>
      <w:r w:rsidRPr="00C55C9B">
        <w:rPr>
          <w:szCs w:val="16"/>
        </w:rPr>
        <w:t>"</w:t>
      </w:r>
      <w:r w:rsidRPr="00967527">
        <w:rPr>
          <w:rStyle w:val="StyleUnderline"/>
        </w:rPr>
        <w:t>No single outcome seems preordained: the Western model of economic liberalism, democracy and secularism, for example, which many assumed to be inevitable, may lose its luster</w:t>
      </w:r>
      <w:r w:rsidRPr="00C55C9B">
        <w:rPr>
          <w:szCs w:val="16"/>
        </w:rPr>
        <w:t>– at least in the medium term," the report warns.</w:t>
      </w:r>
      <w:r>
        <w:rPr>
          <w:szCs w:val="16"/>
        </w:rPr>
        <w:t xml:space="preserve"> </w:t>
      </w:r>
      <w:r w:rsidRPr="00C55C9B">
        <w:rPr>
          <w:szCs w:val="16"/>
        </w:rPr>
        <w:t>It adds: "Today wealth is moving not just from West to East but is concentrating more under state control," giving the examples of China and Russia.</w:t>
      </w:r>
      <w:r>
        <w:rPr>
          <w:szCs w:val="16"/>
        </w:rPr>
        <w:t xml:space="preserve"> </w:t>
      </w:r>
      <w:r w:rsidRPr="00C55C9B">
        <w:rPr>
          <w:szCs w:val="16"/>
        </w:rPr>
        <w:t>"In the wake of the 2008 global financial crisis, the state's role in the economy may be gaining more appeal throughout the world."</w:t>
      </w:r>
      <w:r>
        <w:t xml:space="preserve"> </w:t>
      </w:r>
      <w:r w:rsidRPr="00C55C9B">
        <w:rPr>
          <w:szCs w:val="16"/>
        </w:rPr>
        <w:t>At the same time,</w:t>
      </w:r>
      <w:r>
        <w:t xml:space="preserve"> </w:t>
      </w:r>
      <w:r w:rsidRPr="00967527">
        <w:rPr>
          <w:rStyle w:val="Emphasis"/>
        </w:rPr>
        <w:t>the US will become "less dominant" in the world – no longer the unrivalled superpower it has been</w:t>
      </w:r>
      <w:r>
        <w:t xml:space="preserve"> </w:t>
      </w:r>
      <w:r w:rsidRPr="00C55C9B">
        <w:rPr>
          <w:szCs w:val="16"/>
        </w:rPr>
        <w:t>since the end of the Cold War, but a "first among equals" in a more fluid and evenly balanced world, making the unilateralism of the Bush era no longer tenable.</w:t>
      </w:r>
    </w:p>
    <w:p w:rsidR="00875024" w:rsidRPr="00FC3FBD" w:rsidRDefault="00875024" w:rsidP="00875024">
      <w:pPr>
        <w:rPr>
          <w:sz w:val="28"/>
          <w:szCs w:val="28"/>
        </w:rPr>
      </w:pPr>
    </w:p>
    <w:p w:rsidR="00875024" w:rsidRPr="00FC3FBD" w:rsidRDefault="00875024" w:rsidP="00875024">
      <w:pPr>
        <w:rPr>
          <w:sz w:val="28"/>
          <w:szCs w:val="28"/>
        </w:rPr>
      </w:pPr>
    </w:p>
    <w:p w:rsidR="00AB0D07" w:rsidRPr="00AB0D07" w:rsidRDefault="00AB0D07" w:rsidP="00AB0D07"/>
    <w:p w:rsidR="0004735A" w:rsidRDefault="0004735A" w:rsidP="0004735A">
      <w:pPr>
        <w:pStyle w:val="Heading3"/>
      </w:pPr>
      <w:r w:rsidRPr="003F6787">
        <w:t>Warming Impact</w:t>
      </w:r>
    </w:p>
    <w:p w:rsidR="000C6D6F" w:rsidRPr="000C6D6F" w:rsidRDefault="000C6D6F" w:rsidP="000C6D6F">
      <w:r w:rsidRPr="00140C7C">
        <w:rPr>
          <w:rStyle w:val="StyleUnderline"/>
          <w:highlight w:val="green"/>
          <w:u w:val="none"/>
        </w:rPr>
        <w:t>Carbon Dioxide is the root cause of warming</w:t>
      </w:r>
    </w:p>
    <w:p w:rsidR="0004735A" w:rsidRPr="00BE0383" w:rsidRDefault="0004735A" w:rsidP="0004735A">
      <w:pPr>
        <w:rPr>
          <w:rStyle w:val="Style13ptBold"/>
        </w:rPr>
      </w:pPr>
      <w:proofErr w:type="spellStart"/>
      <w:r w:rsidRPr="00BE0383">
        <w:rPr>
          <w:rStyle w:val="Style13ptBold"/>
        </w:rPr>
        <w:t>Prothero</w:t>
      </w:r>
      <w:proofErr w:type="spellEnd"/>
      <w:r w:rsidRPr="00BE0383">
        <w:rPr>
          <w:rStyle w:val="Style13ptBold"/>
        </w:rPr>
        <w:t xml:space="preserve"> 12 </w:t>
      </w:r>
    </w:p>
    <w:p w:rsidR="0004735A" w:rsidRPr="009153B3" w:rsidRDefault="0004735A" w:rsidP="0004735A">
      <w:r w:rsidRPr="009153B3">
        <w:t xml:space="preserve">(Donald R. </w:t>
      </w:r>
      <w:proofErr w:type="spellStart"/>
      <w:r w:rsidRPr="009153B3">
        <w:t>Prothero</w:t>
      </w:r>
      <w:proofErr w:type="spellEnd"/>
      <w:r w:rsidRPr="009153B3">
        <w:t xml:space="preserve">, Professor of Geology at Occidental College and Lecturer in </w:t>
      </w:r>
      <w:proofErr w:type="spellStart"/>
      <w:r w:rsidRPr="009153B3">
        <w:t>Geobiology</w:t>
      </w:r>
      <w:proofErr w:type="spellEnd"/>
      <w:r w:rsidRPr="009153B3">
        <w:t xml:space="preserve"> at the California Institute of Technology, 3-1-2012, "How We Know Global Warming is Real and Human Caused," Skeptic, 17.2, EBSCO)</w:t>
      </w:r>
    </w:p>
    <w:p w:rsidR="0004735A" w:rsidRPr="009153B3" w:rsidRDefault="0004735A" w:rsidP="0004735A">
      <w:pPr>
        <w:rPr>
          <w:sz w:val="12"/>
        </w:rPr>
      </w:pPr>
      <w:r w:rsidRPr="003F6787">
        <w:rPr>
          <w:rStyle w:val="StyleUnderline"/>
        </w:rPr>
        <w:t xml:space="preserve">How do we know that global warming is real and </w:t>
      </w:r>
      <w:r w:rsidRPr="009153B3">
        <w:rPr>
          <w:sz w:val="12"/>
        </w:rPr>
        <w:t xml:space="preserve">primarily </w:t>
      </w:r>
      <w:r w:rsidRPr="003F6787">
        <w:rPr>
          <w:rStyle w:val="StyleUnderline"/>
        </w:rPr>
        <w:t>human caused? There are numerous lines</w:t>
      </w:r>
      <w:r w:rsidRPr="009153B3">
        <w:rPr>
          <w:sz w:val="12"/>
        </w:rPr>
        <w:t xml:space="preserve"> </w:t>
      </w:r>
      <w:r w:rsidRPr="003F6787">
        <w:rPr>
          <w:rStyle w:val="StyleUnderline"/>
        </w:rPr>
        <w:t>of evidence</w:t>
      </w:r>
      <w:r w:rsidRPr="009153B3">
        <w:rPr>
          <w:sz w:val="12"/>
        </w:rPr>
        <w:t xml:space="preserve"> that converge toward this conclusion. 1. Carbon Dioxide Increase </w:t>
      </w:r>
      <w:r w:rsidRPr="003F6787">
        <w:rPr>
          <w:rStyle w:val="StyleUnderline"/>
          <w:highlight w:val="green"/>
        </w:rPr>
        <w:t>Carbon dioxide</w:t>
      </w:r>
      <w:r w:rsidRPr="009153B3">
        <w:rPr>
          <w:sz w:val="12"/>
        </w:rPr>
        <w:t xml:space="preserve"> in our atmosphere </w:t>
      </w:r>
      <w:r w:rsidRPr="003F6787">
        <w:rPr>
          <w:rStyle w:val="StyleUnderline"/>
          <w:highlight w:val="green"/>
        </w:rPr>
        <w:t>has increased at an unprecedented rate</w:t>
      </w:r>
      <w:r w:rsidRPr="00140C7C">
        <w:rPr>
          <w:sz w:val="12"/>
          <w:highlight w:val="green"/>
        </w:rPr>
        <w:t xml:space="preserve"> </w:t>
      </w:r>
      <w:r w:rsidRPr="009153B3">
        <w:rPr>
          <w:sz w:val="12"/>
        </w:rPr>
        <w:t>in the past 200 years</w:t>
      </w:r>
      <w:r w:rsidRPr="00140C7C">
        <w:rPr>
          <w:sz w:val="12"/>
          <w:highlight w:val="green"/>
        </w:rPr>
        <w:t xml:space="preserve">. </w:t>
      </w:r>
      <w:r w:rsidRPr="003F6787">
        <w:rPr>
          <w:rStyle w:val="StyleUnderline"/>
          <w:highlight w:val="green"/>
        </w:rPr>
        <w:t>Not one data set</w:t>
      </w:r>
      <w:r w:rsidRPr="009153B3">
        <w:rPr>
          <w:sz w:val="12"/>
        </w:rPr>
        <w:t xml:space="preserve"> collected over a long enough span of time </w:t>
      </w:r>
      <w:r w:rsidRPr="003F6787">
        <w:rPr>
          <w:rStyle w:val="StyleUnderline"/>
          <w:highlight w:val="green"/>
        </w:rPr>
        <w:t>shows otherwise</w:t>
      </w:r>
      <w:r w:rsidRPr="00140C7C">
        <w:rPr>
          <w:sz w:val="12"/>
          <w:highlight w:val="green"/>
        </w:rPr>
        <w:t xml:space="preserve">. </w:t>
      </w:r>
      <w:r w:rsidRPr="003F6787">
        <w:rPr>
          <w:rStyle w:val="StyleUnderline"/>
        </w:rPr>
        <w:t>Mann</w:t>
      </w:r>
      <w:r w:rsidRPr="009153B3">
        <w:rPr>
          <w:sz w:val="12"/>
        </w:rPr>
        <w:t xml:space="preserve"> et al. (1999</w:t>
      </w:r>
      <w:r w:rsidRPr="00140C7C">
        <w:rPr>
          <w:sz w:val="12"/>
        </w:rPr>
        <w:t xml:space="preserve">) </w:t>
      </w:r>
      <w:r w:rsidRPr="003F6787">
        <w:rPr>
          <w:rStyle w:val="StyleUnderline"/>
        </w:rPr>
        <w:t>compiled</w:t>
      </w:r>
      <w:r w:rsidRPr="00140C7C">
        <w:rPr>
          <w:sz w:val="12"/>
        </w:rPr>
        <w:t xml:space="preserve"> the past </w:t>
      </w:r>
      <w:r w:rsidRPr="003F6787">
        <w:rPr>
          <w:rStyle w:val="StyleUnderline"/>
        </w:rPr>
        <w:t>900 years' worth of temperature data from tree rings, ice cores, corals</w:t>
      </w:r>
      <w:r w:rsidRPr="00140C7C">
        <w:rPr>
          <w:sz w:val="12"/>
        </w:rPr>
        <w:t xml:space="preserve">, and </w:t>
      </w:r>
      <w:r w:rsidRPr="003F6787">
        <w:rPr>
          <w:rStyle w:val="StyleUnderline"/>
        </w:rPr>
        <w:t xml:space="preserve">direct measurements </w:t>
      </w:r>
      <w:r w:rsidRPr="00140C7C">
        <w:rPr>
          <w:sz w:val="12"/>
        </w:rPr>
        <w:t xml:space="preserve">in the past few centuries, and </w:t>
      </w:r>
      <w:r w:rsidRPr="003F6787">
        <w:rPr>
          <w:rStyle w:val="StyleUnderline"/>
        </w:rPr>
        <w:t>the sudden increase</w:t>
      </w:r>
      <w:r w:rsidRPr="00140C7C">
        <w:rPr>
          <w:sz w:val="12"/>
        </w:rPr>
        <w:t xml:space="preserve"> </w:t>
      </w:r>
      <w:r w:rsidRPr="003F6787">
        <w:rPr>
          <w:rStyle w:val="StyleUnderline"/>
        </w:rPr>
        <w:t>of temperature</w:t>
      </w:r>
      <w:r w:rsidRPr="00140C7C">
        <w:rPr>
          <w:sz w:val="12"/>
        </w:rPr>
        <w:t xml:space="preserve"> </w:t>
      </w:r>
      <w:r w:rsidRPr="003F6787">
        <w:rPr>
          <w:rStyle w:val="StyleUnderline"/>
        </w:rPr>
        <w:t>of the past century</w:t>
      </w:r>
      <w:r w:rsidRPr="00140C7C">
        <w:rPr>
          <w:sz w:val="12"/>
        </w:rPr>
        <w:t xml:space="preserve"> </w:t>
      </w:r>
      <w:r w:rsidRPr="003F6787">
        <w:rPr>
          <w:rStyle w:val="StyleUnderline"/>
        </w:rPr>
        <w:t>stands out like a sore thumb</w:t>
      </w:r>
      <w:r w:rsidRPr="00140C7C">
        <w:rPr>
          <w:sz w:val="12"/>
        </w:rPr>
        <w:t xml:space="preserve">. This famous graph is now known as the "hockey stick" because it is long and straight through most of its length, then bends sharply upward at the end like the blade of a hockey stick. Other graphs show that </w:t>
      </w:r>
      <w:r w:rsidRPr="003F6787">
        <w:rPr>
          <w:rStyle w:val="StyleUnderline"/>
        </w:rPr>
        <w:t>climate was very stable within a narrow range</w:t>
      </w:r>
      <w:r w:rsidRPr="00140C7C">
        <w:rPr>
          <w:sz w:val="12"/>
        </w:rPr>
        <w:t xml:space="preserve"> of variation </w:t>
      </w:r>
      <w:r w:rsidRPr="003F6787">
        <w:rPr>
          <w:rStyle w:val="StyleUnderline"/>
        </w:rPr>
        <w:t>through the past</w:t>
      </w:r>
      <w:r w:rsidRPr="00140C7C">
        <w:rPr>
          <w:sz w:val="12"/>
        </w:rPr>
        <w:t xml:space="preserve"> 1000, 2000, or even </w:t>
      </w:r>
      <w:r w:rsidRPr="003F6787">
        <w:rPr>
          <w:rStyle w:val="StyleUnderline"/>
        </w:rPr>
        <w:t>10,000 years</w:t>
      </w:r>
      <w:r w:rsidRPr="00140C7C">
        <w:rPr>
          <w:sz w:val="12"/>
        </w:rPr>
        <w:t xml:space="preserve"> since the end of the last Ice Age. There were minor warming events during the Climatic Optimum about 7000 years ago, the Medieval Warm Period, and the slight cooling of the </w:t>
      </w:r>
      <w:proofErr w:type="spellStart"/>
      <w:r w:rsidRPr="00140C7C">
        <w:rPr>
          <w:sz w:val="12"/>
        </w:rPr>
        <w:t>Litde</w:t>
      </w:r>
      <w:proofErr w:type="spellEnd"/>
      <w:r w:rsidRPr="00140C7C">
        <w:rPr>
          <w:sz w:val="12"/>
        </w:rPr>
        <w:t xml:space="preserve"> Ice Age in the 1700s and 1800s. But </w:t>
      </w:r>
      <w:r w:rsidRPr="003F6787">
        <w:rPr>
          <w:rStyle w:val="StyleUnderline"/>
        </w:rPr>
        <w:t>the magnitude and rapidity of the warming</w:t>
      </w:r>
      <w:r w:rsidRPr="00140C7C">
        <w:rPr>
          <w:sz w:val="12"/>
        </w:rPr>
        <w:t xml:space="preserve"> </w:t>
      </w:r>
      <w:r w:rsidRPr="003F6787">
        <w:rPr>
          <w:rStyle w:val="StyleUnderline"/>
        </w:rPr>
        <w:t>represented by the last 200 years is</w:t>
      </w:r>
      <w:r w:rsidRPr="00140C7C">
        <w:rPr>
          <w:sz w:val="12"/>
        </w:rPr>
        <w:t xml:space="preserve"> simply </w:t>
      </w:r>
      <w:r w:rsidRPr="003F6787">
        <w:rPr>
          <w:rStyle w:val="StyleUnderline"/>
        </w:rPr>
        <w:t>unmatched</w:t>
      </w:r>
      <w:r w:rsidRPr="00140C7C">
        <w:rPr>
          <w:sz w:val="12"/>
        </w:rPr>
        <w:t xml:space="preserve"> in all of human history. More revealing, </w:t>
      </w:r>
      <w:r w:rsidRPr="003F6787">
        <w:rPr>
          <w:rStyle w:val="StyleUnderline"/>
        </w:rPr>
        <w:t>the timing</w:t>
      </w:r>
      <w:r w:rsidRPr="00140C7C">
        <w:rPr>
          <w:sz w:val="12"/>
        </w:rPr>
        <w:t xml:space="preserve"> of this warming </w:t>
      </w:r>
      <w:r w:rsidRPr="003F6787">
        <w:rPr>
          <w:rStyle w:val="StyleUnderline"/>
        </w:rPr>
        <w:t>coincides with the</w:t>
      </w:r>
      <w:r w:rsidRPr="00140C7C">
        <w:rPr>
          <w:sz w:val="12"/>
        </w:rPr>
        <w:t xml:space="preserve"> </w:t>
      </w:r>
      <w:r w:rsidRPr="003F6787">
        <w:rPr>
          <w:rStyle w:val="StyleUnderline"/>
        </w:rPr>
        <w:t>Industrial Revolution</w:t>
      </w:r>
      <w:r w:rsidRPr="00140C7C">
        <w:rPr>
          <w:sz w:val="12"/>
        </w:rPr>
        <w:t xml:space="preserve">, when humans first began massive deforestation and released carbon dioxide into the atmosphere by burning an unprecedented amount of coal, gas, and oil. 2. Melting Polar Ice Caps The </w:t>
      </w:r>
      <w:r w:rsidRPr="003F6787">
        <w:rPr>
          <w:rStyle w:val="StyleUnderline"/>
        </w:rPr>
        <w:t>polar icecaps are thinning</w:t>
      </w:r>
      <w:r w:rsidRPr="00140C7C">
        <w:rPr>
          <w:sz w:val="12"/>
        </w:rPr>
        <w:t xml:space="preserve"> and breaking up at an alarming rate. In 2000, my former graduate advisor Malcolm McKenna was one of the first humans to fly over the North Pole in summer time and see no ice, just open water. The Arctic ice cap has been frozen solid for at least the past 3 million years (and maybe longer),[ 4] but now </w:t>
      </w:r>
      <w:r w:rsidRPr="003F6787">
        <w:rPr>
          <w:rStyle w:val="StyleUnderline"/>
        </w:rPr>
        <w:t>the entire ice sheet is breaking up</w:t>
      </w:r>
      <w:r w:rsidRPr="00140C7C">
        <w:rPr>
          <w:sz w:val="12"/>
        </w:rPr>
        <w:t xml:space="preserve"> so fast that by 2030 (and possibly sooner) less than half of the Arctic will be ice covered in the summer.[ 5] As one can see from watching the news, this is an ecological disaster for everything that lives up there, from the polar bears to the seals and walruses to the animals they feed upon, to the 4 million people whose world is melting beneath their feet. </w:t>
      </w:r>
      <w:r w:rsidRPr="003F6787">
        <w:rPr>
          <w:rStyle w:val="StyleUnderline"/>
        </w:rPr>
        <w:t>The Antarctic is thawing even faster</w:t>
      </w:r>
      <w:r w:rsidRPr="00140C7C">
        <w:rPr>
          <w:sz w:val="12"/>
        </w:rPr>
        <w:t xml:space="preserve">. In February-March 2002, the Larsen B ice shelf -- over 3000 square km (the size of Rhode Island) and 220 m (700 feet) thick -- broke up in just a few months, a story -typical of nearly all the ice shelves in Antarctica. </w:t>
      </w:r>
      <w:r w:rsidRPr="003F6787">
        <w:rPr>
          <w:rStyle w:val="StyleUnderline"/>
        </w:rPr>
        <w:t>The Larsen B shelf had survived all the previous</w:t>
      </w:r>
      <w:r w:rsidRPr="00140C7C">
        <w:rPr>
          <w:sz w:val="12"/>
        </w:rPr>
        <w:t xml:space="preserve"> ice ages and interglacial </w:t>
      </w:r>
      <w:r w:rsidRPr="003F6787">
        <w:rPr>
          <w:rStyle w:val="StyleUnderline"/>
        </w:rPr>
        <w:t>warming episodes</w:t>
      </w:r>
      <w:r w:rsidRPr="00140C7C">
        <w:rPr>
          <w:sz w:val="12"/>
        </w:rPr>
        <w:t xml:space="preserve"> over the past 3 million years, and even the warmest periods of the last 10,000 years -- </w:t>
      </w:r>
      <w:r w:rsidRPr="003F6787">
        <w:rPr>
          <w:rStyle w:val="StyleUnderline"/>
        </w:rPr>
        <w:t>yet it</w:t>
      </w:r>
      <w:r w:rsidRPr="00140C7C">
        <w:rPr>
          <w:sz w:val="12"/>
        </w:rPr>
        <w:t xml:space="preserve"> </w:t>
      </w:r>
      <w:r w:rsidRPr="003F6787">
        <w:rPr>
          <w:rStyle w:val="StyleUnderline"/>
        </w:rPr>
        <w:t>and</w:t>
      </w:r>
      <w:r w:rsidRPr="00140C7C">
        <w:rPr>
          <w:sz w:val="12"/>
        </w:rPr>
        <w:t xml:space="preserve"> nearly </w:t>
      </w:r>
      <w:r w:rsidRPr="003F6787">
        <w:rPr>
          <w:rStyle w:val="StyleUnderline"/>
        </w:rPr>
        <w:t>all the other thick ice sheets</w:t>
      </w:r>
      <w:r w:rsidRPr="00140C7C">
        <w:rPr>
          <w:sz w:val="12"/>
        </w:rPr>
        <w:t xml:space="preserve"> on the Arctic, Greenland, and Antarctic </w:t>
      </w:r>
      <w:r w:rsidRPr="003F6787">
        <w:rPr>
          <w:rStyle w:val="StyleUnderline"/>
        </w:rPr>
        <w:t>are vanishing</w:t>
      </w:r>
      <w:r w:rsidRPr="00140C7C">
        <w:rPr>
          <w:sz w:val="12"/>
        </w:rPr>
        <w:t xml:space="preserve"> at a rate never before seen in geologic history. 3. Melting Glaciers </w:t>
      </w:r>
      <w:proofErr w:type="spellStart"/>
      <w:r w:rsidRPr="003F6787">
        <w:rPr>
          <w:rStyle w:val="StyleUnderline"/>
        </w:rPr>
        <w:t>Glaciers</w:t>
      </w:r>
      <w:proofErr w:type="spellEnd"/>
      <w:r w:rsidRPr="003F6787">
        <w:rPr>
          <w:rStyle w:val="StyleUnderline"/>
        </w:rPr>
        <w:t xml:space="preserve"> are all retreating at the highest rates ever documented</w:t>
      </w:r>
      <w:r w:rsidRPr="00140C7C">
        <w:rPr>
          <w:sz w:val="12"/>
        </w:rPr>
        <w:t xml:space="preserve">. Many of those glaciers, along with snow melt, especially in the Himalayas, Andes, Alps, and Sierras, provide most of the freshwater that the populations below the mountains depend upon -- yet this fresh water supply is vanishing. Just think about the percentage of world's population in southern Asia (especially India) that </w:t>
      </w:r>
      <w:proofErr w:type="gramStart"/>
      <w:r w:rsidRPr="00140C7C">
        <w:rPr>
          <w:sz w:val="12"/>
        </w:rPr>
        <w:t>depend</w:t>
      </w:r>
      <w:proofErr w:type="gramEnd"/>
      <w:r w:rsidRPr="00140C7C">
        <w:rPr>
          <w:sz w:val="12"/>
        </w:rPr>
        <w:t xml:space="preserve"> on Himalayan snowmelt for their fresh water. The implications are staggering. The permafrost that once remained solidly frozen even in the summer has now thawed, damaging the Inuit villages on the Arctic coast and threatening all our pipelines to the North Slope of Alaska. This is catastrophic not only for life on the permafrost, but </w:t>
      </w:r>
      <w:r w:rsidRPr="003F6787">
        <w:rPr>
          <w:rStyle w:val="StyleUnderline"/>
        </w:rPr>
        <w:t>as it thaws</w:t>
      </w:r>
      <w:r w:rsidRPr="00140C7C">
        <w:rPr>
          <w:sz w:val="12"/>
        </w:rPr>
        <w:t xml:space="preserve">, the </w:t>
      </w:r>
      <w:r w:rsidRPr="003F6787">
        <w:rPr>
          <w:rStyle w:val="StyleUnderline"/>
        </w:rPr>
        <w:t>permafrost releases huge</w:t>
      </w:r>
      <w:r w:rsidRPr="00140C7C">
        <w:rPr>
          <w:sz w:val="12"/>
        </w:rPr>
        <w:t xml:space="preserve"> </w:t>
      </w:r>
      <w:r w:rsidRPr="003F6787">
        <w:rPr>
          <w:rStyle w:val="StyleUnderline"/>
        </w:rPr>
        <w:t>amounts of greenhouse gases</w:t>
      </w:r>
      <w:r w:rsidRPr="00140C7C">
        <w:rPr>
          <w:sz w:val="12"/>
        </w:rPr>
        <w:t xml:space="preserve"> which are one of the major contributors to global warming. Not only is the ice vanishing, but </w:t>
      </w:r>
      <w:r w:rsidRPr="003F6787">
        <w:rPr>
          <w:rStyle w:val="StyleUnderline"/>
        </w:rPr>
        <w:t>we have seen record heat waves over and over</w:t>
      </w:r>
      <w:r w:rsidRPr="00140C7C">
        <w:rPr>
          <w:sz w:val="12"/>
        </w:rPr>
        <w:t xml:space="preserve"> again, killing thousands of people, as </w:t>
      </w:r>
      <w:r w:rsidRPr="003F6787">
        <w:rPr>
          <w:rStyle w:val="StyleUnderline"/>
        </w:rPr>
        <w:t>each year joins the list of the hottest years on record</w:t>
      </w:r>
      <w:r w:rsidRPr="00140C7C">
        <w:rPr>
          <w:sz w:val="12"/>
        </w:rPr>
        <w:t xml:space="preserve">. (2010 just topped that list as the hottest year, surpassing the previous record in 2009, and we shall know about 2011 soon enough). Natural animal and plant populations are being devastated all over the globe as their environments change.[ 6] Many animals respond by moving their ranges to formerly cold climates, so now places that once did not have to worry about disease-bearing mosquitoes are infested as the climate warms and allows them to breed further north. 4. Sea Level </w:t>
      </w:r>
      <w:proofErr w:type="gramStart"/>
      <w:r w:rsidRPr="00140C7C">
        <w:rPr>
          <w:sz w:val="12"/>
        </w:rPr>
        <w:t>Rise</w:t>
      </w:r>
      <w:proofErr w:type="gramEnd"/>
      <w:r w:rsidRPr="00140C7C">
        <w:rPr>
          <w:sz w:val="12"/>
        </w:rPr>
        <w:t xml:space="preserve"> All that melted ice eventually ends up in the ocean, causing sea levels to rise, as it has many times in the geologic past. At present, </w:t>
      </w:r>
      <w:r w:rsidRPr="003F6787">
        <w:rPr>
          <w:rStyle w:val="StyleUnderline"/>
        </w:rPr>
        <w:t>the sea level is rising</w:t>
      </w:r>
      <w:r w:rsidRPr="00140C7C">
        <w:rPr>
          <w:sz w:val="12"/>
        </w:rPr>
        <w:t xml:space="preserve"> about 3-4 mm per year, more than </w:t>
      </w:r>
      <w:r w:rsidRPr="003F6787">
        <w:rPr>
          <w:rStyle w:val="StyleUnderline"/>
        </w:rPr>
        <w:t>ten times the</w:t>
      </w:r>
      <w:r w:rsidRPr="00140C7C">
        <w:rPr>
          <w:sz w:val="12"/>
        </w:rPr>
        <w:t xml:space="preserve"> </w:t>
      </w:r>
      <w:r w:rsidRPr="003F6787">
        <w:rPr>
          <w:rStyle w:val="StyleUnderline"/>
        </w:rPr>
        <w:t>rate</w:t>
      </w:r>
      <w:r w:rsidRPr="00140C7C">
        <w:rPr>
          <w:sz w:val="12"/>
        </w:rPr>
        <w:t xml:space="preserve"> of 0.1-0.2 mm/year </w:t>
      </w:r>
      <w:r w:rsidRPr="00140C7C">
        <w:rPr>
          <w:rStyle w:val="StyleUnderline"/>
        </w:rPr>
        <w:t>that has occurred</w:t>
      </w:r>
      <w:r w:rsidRPr="00140C7C">
        <w:rPr>
          <w:sz w:val="12"/>
        </w:rPr>
        <w:t xml:space="preserve"> </w:t>
      </w:r>
      <w:r w:rsidRPr="003F6787">
        <w:rPr>
          <w:rStyle w:val="StyleUnderline"/>
        </w:rPr>
        <w:t>over the past 3000 years</w:t>
      </w:r>
      <w:r w:rsidRPr="00140C7C">
        <w:rPr>
          <w:sz w:val="12"/>
        </w:rPr>
        <w:t xml:space="preserve">. Geological data show that the sea level was virtually unchanged over the past 10,000 years since the present interglacial began. A few mm here or there doesn't impress people, until you consider that the rate is accelerating and that most scientists predict sea levels will rise 80-130 cm in just the next century. A sea level rise of 1.3 m (almost 4 feet) would drown many of the world's low-elevation cities, such as Venice and New Orleans, and low-lying countries such as the Netherlands or Bangladesh. A number of tiny island nations such as Vanuatu and the Maldives, which barely poke out above the ocean now, are already vanishing beneath the waves. Eventually their entire population will have to move someplace else.[ 7] Even a small sea level rise might not drown all these areas, but they are much more vulnerable to the large waves of a storm surge (as happened with Hurricane Katrina), which could do much more damage than sea level rise alone. If sea level rose by 6 m (20 feet), most of the world's coastal plains and low-lying areas (such as the Louisiana bayous, Florida, and most of the world's river deltas) would be drowned. Most of the world's population lives in low-elevation coastal cities such as New York, Boston, Philadelphia, Baltimore, Washington, D.C., Miami, and Shanghai. All of those cities would be partially or completely under water with such a sea level rise. </w:t>
      </w:r>
      <w:r w:rsidRPr="003F6787">
        <w:rPr>
          <w:rStyle w:val="StyleUnderline"/>
        </w:rPr>
        <w:t>If</w:t>
      </w:r>
      <w:r w:rsidRPr="00140C7C">
        <w:rPr>
          <w:sz w:val="12"/>
        </w:rPr>
        <w:t xml:space="preserve"> all </w:t>
      </w:r>
      <w:r w:rsidRPr="003F6787">
        <w:rPr>
          <w:rStyle w:val="StyleUnderline"/>
        </w:rPr>
        <w:t>the glacial ice caps melted</w:t>
      </w:r>
      <w:r w:rsidRPr="00140C7C">
        <w:rPr>
          <w:sz w:val="12"/>
        </w:rPr>
        <w:t xml:space="preserve"> completely (as they have several times before during past greenhouse episodes in the geologic past), sea level would rise by 65 m (215 feet)! The entire Mississippi Valley would flood, so you could dock an ocean liner in Cairo, Illinois. Such </w:t>
      </w:r>
      <w:r w:rsidRPr="003F6787">
        <w:rPr>
          <w:rStyle w:val="StyleUnderline"/>
        </w:rPr>
        <w:t>a sea level rise would drown nearly every coastal region</w:t>
      </w:r>
      <w:r w:rsidRPr="00140C7C">
        <w:rPr>
          <w:sz w:val="12"/>
        </w:rPr>
        <w:t xml:space="preserve"> under hundreds of feet of water, and inundate </w:t>
      </w:r>
      <w:r w:rsidRPr="003F6787">
        <w:rPr>
          <w:rStyle w:val="StyleUnderline"/>
        </w:rPr>
        <w:t>New York City</w:t>
      </w:r>
      <w:r w:rsidRPr="00140C7C">
        <w:rPr>
          <w:sz w:val="12"/>
        </w:rPr>
        <w:t xml:space="preserve">, </w:t>
      </w:r>
      <w:r w:rsidRPr="003F6787">
        <w:rPr>
          <w:rStyle w:val="StyleUnderline"/>
        </w:rPr>
        <w:t>London</w:t>
      </w:r>
      <w:r w:rsidRPr="00140C7C">
        <w:rPr>
          <w:sz w:val="12"/>
        </w:rPr>
        <w:t xml:space="preserve"> and </w:t>
      </w:r>
      <w:r w:rsidRPr="003F6787">
        <w:rPr>
          <w:rStyle w:val="StyleUnderline"/>
        </w:rPr>
        <w:t>Paris</w:t>
      </w:r>
      <w:r w:rsidRPr="00140C7C">
        <w:rPr>
          <w:sz w:val="12"/>
        </w:rPr>
        <w:t xml:space="preserve">. All that would remain would be the tall landmarks such as the Empire State Building, Big Ben, and the Eiffel Tower. You could tie your boats to these pinnacles, but the rest of these drowned cities would lie deep underwater. Climate Change Critic's Arguments and Scientists' Rebuttals </w:t>
      </w:r>
      <w:r w:rsidRPr="003F6787">
        <w:rPr>
          <w:rStyle w:val="StyleUnderline"/>
        </w:rPr>
        <w:t>Despite the overwhelming evidence</w:t>
      </w:r>
      <w:r w:rsidRPr="00140C7C">
        <w:rPr>
          <w:sz w:val="12"/>
        </w:rPr>
        <w:t xml:space="preserve"> there are many </w:t>
      </w:r>
      <w:r w:rsidRPr="003F6787">
        <w:rPr>
          <w:rStyle w:val="StyleUnderline"/>
        </w:rPr>
        <w:t>people</w:t>
      </w:r>
      <w:r w:rsidRPr="00140C7C">
        <w:rPr>
          <w:sz w:val="12"/>
        </w:rPr>
        <w:t xml:space="preserve"> who </w:t>
      </w:r>
      <w:r w:rsidRPr="003F6787">
        <w:rPr>
          <w:rStyle w:val="StyleUnderline"/>
        </w:rPr>
        <w:t>remain skeptical</w:t>
      </w:r>
      <w:r w:rsidRPr="00140C7C">
        <w:rPr>
          <w:sz w:val="12"/>
        </w:rPr>
        <w:t xml:space="preserve">. One reason is that </w:t>
      </w:r>
      <w:r w:rsidRPr="003F6787">
        <w:rPr>
          <w:rStyle w:val="StyleUnderline"/>
        </w:rPr>
        <w:t>they have been fed distortions and misstatements</w:t>
      </w:r>
      <w:r w:rsidRPr="00140C7C">
        <w:rPr>
          <w:sz w:val="12"/>
        </w:rPr>
        <w:t xml:space="preserve"> by the global warming </w:t>
      </w:r>
      <w:proofErr w:type="spellStart"/>
      <w:r w:rsidRPr="00140C7C">
        <w:rPr>
          <w:sz w:val="12"/>
        </w:rPr>
        <w:t>denialists</w:t>
      </w:r>
      <w:proofErr w:type="spellEnd"/>
      <w:r w:rsidRPr="00140C7C">
        <w:rPr>
          <w:sz w:val="12"/>
        </w:rPr>
        <w:t xml:space="preserve"> who cloud or confuse the issue. Let's examine some of these claims in detail: * "</w:t>
      </w:r>
      <w:r w:rsidRPr="003F6787">
        <w:rPr>
          <w:rStyle w:val="StyleUnderline"/>
        </w:rPr>
        <w:t>It's just natural climatic variability." No, it is not</w:t>
      </w:r>
      <w:r w:rsidRPr="00140C7C">
        <w:rPr>
          <w:sz w:val="12"/>
        </w:rPr>
        <w:t xml:space="preserve">. As I detailed in my 2009 book, Greenhouse of the Dinosaurs, </w:t>
      </w:r>
      <w:r w:rsidRPr="003F6787">
        <w:rPr>
          <w:rStyle w:val="StyleUnderline"/>
        </w:rPr>
        <w:t xml:space="preserve">geologists and </w:t>
      </w:r>
      <w:proofErr w:type="spellStart"/>
      <w:r w:rsidRPr="003F6787">
        <w:rPr>
          <w:rStyle w:val="StyleUnderline"/>
        </w:rPr>
        <w:t>paleoclimatologists</w:t>
      </w:r>
      <w:proofErr w:type="spellEnd"/>
      <w:r w:rsidRPr="003F6787">
        <w:rPr>
          <w:rStyle w:val="StyleUnderline"/>
        </w:rPr>
        <w:t xml:space="preserve"> know a lot about past greenhouse worlds</w:t>
      </w:r>
      <w:r w:rsidRPr="00140C7C">
        <w:rPr>
          <w:sz w:val="12"/>
        </w:rPr>
        <w:t xml:space="preserve">, and the icehouse planet that has existed for the past 33 million years. We have a good understanding of how and why the Antarctic ice sheet first appeared at that time, and how the Arctic froze over about 3.5 million years ago, beginning the 24 glacial and interglacial episodes of the "Ice Ages" that have occurred since then. </w:t>
      </w:r>
      <w:r w:rsidRPr="003F6787">
        <w:rPr>
          <w:rStyle w:val="StyleUnderline"/>
        </w:rPr>
        <w:t xml:space="preserve">We know how variations in the </w:t>
      </w:r>
      <w:proofErr w:type="gramStart"/>
      <w:r w:rsidRPr="003F6787">
        <w:rPr>
          <w:rStyle w:val="StyleUnderline"/>
        </w:rPr>
        <w:t>earth's</w:t>
      </w:r>
      <w:proofErr w:type="gramEnd"/>
      <w:r w:rsidRPr="003F6787">
        <w:rPr>
          <w:rStyle w:val="StyleUnderline"/>
        </w:rPr>
        <w:t xml:space="preserve"> orbit </w:t>
      </w:r>
      <w:r w:rsidRPr="00140C7C">
        <w:rPr>
          <w:sz w:val="12"/>
        </w:rPr>
        <w:t xml:space="preserve">(the </w:t>
      </w:r>
      <w:proofErr w:type="spellStart"/>
      <w:r w:rsidRPr="00140C7C">
        <w:rPr>
          <w:sz w:val="12"/>
        </w:rPr>
        <w:t>Milankovitch</w:t>
      </w:r>
      <w:proofErr w:type="spellEnd"/>
      <w:r w:rsidRPr="00140C7C">
        <w:rPr>
          <w:sz w:val="12"/>
        </w:rPr>
        <w:t xml:space="preserve"> cycles) </w:t>
      </w:r>
      <w:r w:rsidRPr="003F6787">
        <w:rPr>
          <w:rStyle w:val="StyleUnderline"/>
        </w:rPr>
        <w:t>controls the amount of solar radiation</w:t>
      </w:r>
      <w:r w:rsidRPr="00140C7C">
        <w:rPr>
          <w:sz w:val="12"/>
        </w:rPr>
        <w:t xml:space="preserve"> the earth receives, triggering the shifts between glacial and interglacial periods. Our current warm interglacial has already lasted 10,000 years, the duration of most previous </w:t>
      </w:r>
      <w:proofErr w:type="spellStart"/>
      <w:r w:rsidRPr="00140C7C">
        <w:rPr>
          <w:sz w:val="12"/>
        </w:rPr>
        <w:t>interglacials</w:t>
      </w:r>
      <w:proofErr w:type="spellEnd"/>
      <w:r w:rsidRPr="00140C7C">
        <w:rPr>
          <w:sz w:val="12"/>
        </w:rPr>
        <w:t xml:space="preserve">, so if it were not for global warming, we would be headed into the next glacial in the next 1000 years or so. Instead, </w:t>
      </w:r>
      <w:r w:rsidRPr="003F6787">
        <w:rPr>
          <w:rStyle w:val="StyleUnderline"/>
        </w:rPr>
        <w:t>our pumping greenhouse gases</w:t>
      </w:r>
      <w:r w:rsidRPr="00140C7C">
        <w:rPr>
          <w:sz w:val="12"/>
        </w:rPr>
        <w:t xml:space="preserve"> into our atmosphere after they were long trapped in the earth's crust </w:t>
      </w:r>
      <w:r w:rsidRPr="003F6787">
        <w:rPr>
          <w:rStyle w:val="StyleUnderline"/>
        </w:rPr>
        <w:t>has pushed the planet into a "super-interglaci</w:t>
      </w:r>
      <w:r w:rsidRPr="00140C7C">
        <w:rPr>
          <w:sz w:val="12"/>
        </w:rPr>
        <w:t xml:space="preserve">al," already </w:t>
      </w:r>
      <w:r w:rsidRPr="00140C7C">
        <w:rPr>
          <w:rStyle w:val="StyleUnderline"/>
        </w:rPr>
        <w:t>warmer than any previous warming period.</w:t>
      </w:r>
      <w:r w:rsidRPr="00140C7C">
        <w:rPr>
          <w:sz w:val="12"/>
        </w:rPr>
        <w:t xml:space="preserve"> </w:t>
      </w:r>
      <w:r w:rsidRPr="003F6787">
        <w:rPr>
          <w:rStyle w:val="StyleUnderline"/>
        </w:rPr>
        <w:t>We can see the "big picture" of climate variability most clearly in ice cores</w:t>
      </w:r>
      <w:r w:rsidRPr="00140C7C">
        <w:rPr>
          <w:sz w:val="12"/>
        </w:rPr>
        <w:t xml:space="preserve"> from the EPICA (European Project for Ice Coring in Antarctica), which show the details of the last 650,000 years of glacial-inters glacial cycles (Fig. 2). </w:t>
      </w:r>
      <w:r w:rsidRPr="003F6787">
        <w:rPr>
          <w:rStyle w:val="StyleUnderline"/>
        </w:rPr>
        <w:t>At no time during any previous interglacial did the carbon</w:t>
      </w:r>
      <w:r w:rsidRPr="00140C7C">
        <w:rPr>
          <w:sz w:val="12"/>
        </w:rPr>
        <w:t xml:space="preserve"> dioxide </w:t>
      </w:r>
      <w:r w:rsidRPr="003F6787">
        <w:rPr>
          <w:rStyle w:val="StyleUnderline"/>
        </w:rPr>
        <w:t>levels exceed 300 ppm</w:t>
      </w:r>
      <w:r w:rsidRPr="00140C7C">
        <w:rPr>
          <w:sz w:val="12"/>
        </w:rPr>
        <w:t xml:space="preserve">, even at their very warmest. Our atmospheric carbon dioxide levels are already close to 400 ppm today. The atmosphere is headed to 600 ppm within a few decades, even if we stopped releasing greenhouse gases immediately. </w:t>
      </w:r>
      <w:r w:rsidRPr="003F6787">
        <w:rPr>
          <w:rStyle w:val="StyleUnderline"/>
        </w:rPr>
        <w:t>This is</w:t>
      </w:r>
      <w:r w:rsidRPr="00140C7C">
        <w:rPr>
          <w:sz w:val="12"/>
        </w:rPr>
        <w:t xml:space="preserve"> decidedly </w:t>
      </w:r>
      <w:r w:rsidRPr="003F6787">
        <w:rPr>
          <w:rStyle w:val="StyleUnderline"/>
        </w:rPr>
        <w:t>not within the normal</w:t>
      </w:r>
      <w:r w:rsidRPr="00140C7C">
        <w:rPr>
          <w:sz w:val="12"/>
        </w:rPr>
        <w:t xml:space="preserve"> </w:t>
      </w:r>
      <w:r w:rsidRPr="003F6787">
        <w:rPr>
          <w:rStyle w:val="StyleUnderline"/>
        </w:rPr>
        <w:t>range of "climatic variability</w:t>
      </w:r>
      <w:r w:rsidRPr="00140C7C">
        <w:rPr>
          <w:sz w:val="12"/>
        </w:rPr>
        <w:t xml:space="preserve">," but clearly unprecedented in human history. Anyone who says this is "normal variability" has never seen the huge amount of </w:t>
      </w:r>
      <w:proofErr w:type="spellStart"/>
      <w:r w:rsidRPr="00140C7C">
        <w:rPr>
          <w:sz w:val="12"/>
        </w:rPr>
        <w:t>paleoclimatic</w:t>
      </w:r>
      <w:proofErr w:type="spellEnd"/>
      <w:r w:rsidRPr="00140C7C">
        <w:rPr>
          <w:sz w:val="12"/>
        </w:rPr>
        <w:t xml:space="preserve"> data that show otherwise. * </w:t>
      </w:r>
      <w:r w:rsidRPr="003F6787">
        <w:rPr>
          <w:rStyle w:val="StyleUnderline"/>
        </w:rPr>
        <w:t>"It's just another warming episode</w:t>
      </w:r>
      <w:r w:rsidRPr="00140C7C">
        <w:rPr>
          <w:sz w:val="12"/>
        </w:rPr>
        <w:t xml:space="preserve">, like the Medieval Warm Period, or the Holocene Climatic Optimum or the end of the Little Ice Age." </w:t>
      </w:r>
      <w:proofErr w:type="gramStart"/>
      <w:r w:rsidRPr="003F6787">
        <w:rPr>
          <w:rStyle w:val="StyleUnderline"/>
        </w:rPr>
        <w:t>Untrue</w:t>
      </w:r>
      <w:r w:rsidRPr="00140C7C">
        <w:rPr>
          <w:sz w:val="12"/>
        </w:rPr>
        <w:t>.</w:t>
      </w:r>
      <w:proofErr w:type="gramEnd"/>
      <w:r w:rsidRPr="00140C7C">
        <w:rPr>
          <w:sz w:val="12"/>
        </w:rPr>
        <w:t xml:space="preserve"> </w:t>
      </w:r>
      <w:r w:rsidRPr="003F6787">
        <w:rPr>
          <w:rStyle w:val="StyleUnderline"/>
        </w:rPr>
        <w:t>There were numerous small fluctuations</w:t>
      </w:r>
      <w:r w:rsidRPr="00140C7C">
        <w:rPr>
          <w:sz w:val="12"/>
        </w:rPr>
        <w:t xml:space="preserve"> of warming and cooling </w:t>
      </w:r>
      <w:r w:rsidRPr="003F6787">
        <w:rPr>
          <w:rStyle w:val="StyleUnderline"/>
        </w:rPr>
        <w:t>over the last 10,000</w:t>
      </w:r>
      <w:r w:rsidRPr="00140C7C">
        <w:rPr>
          <w:sz w:val="12"/>
        </w:rPr>
        <w:t xml:space="preserve"> </w:t>
      </w:r>
      <w:r w:rsidRPr="003F6787">
        <w:rPr>
          <w:rStyle w:val="StyleUnderline"/>
        </w:rPr>
        <w:t>years</w:t>
      </w:r>
      <w:r w:rsidRPr="00140C7C">
        <w:rPr>
          <w:sz w:val="12"/>
        </w:rPr>
        <w:t xml:space="preserve"> of the Holocene. </w:t>
      </w:r>
      <w:r w:rsidRPr="003F6787">
        <w:rPr>
          <w:rStyle w:val="StyleUnderline"/>
        </w:rPr>
        <w:t>But</w:t>
      </w:r>
      <w:r w:rsidRPr="00140C7C">
        <w:rPr>
          <w:sz w:val="12"/>
        </w:rPr>
        <w:t xml:space="preserve"> in the case of the Medieval Warm Period (about 950-1250 A.D.), the temperatures increased only 1°C, </w:t>
      </w:r>
      <w:r w:rsidRPr="003F6787">
        <w:rPr>
          <w:rStyle w:val="StyleUnderline"/>
        </w:rPr>
        <w:t>much less than</w:t>
      </w:r>
      <w:r w:rsidRPr="00140C7C">
        <w:rPr>
          <w:sz w:val="12"/>
        </w:rPr>
        <w:t xml:space="preserve"> we have seen in the </w:t>
      </w:r>
      <w:r w:rsidRPr="003F6787">
        <w:rPr>
          <w:rStyle w:val="StyleUnderline"/>
        </w:rPr>
        <w:t>current</w:t>
      </w:r>
      <w:r w:rsidRPr="00140C7C">
        <w:rPr>
          <w:sz w:val="12"/>
        </w:rPr>
        <w:t xml:space="preserve"> episode of global </w:t>
      </w:r>
      <w:r w:rsidRPr="003F6787">
        <w:rPr>
          <w:rStyle w:val="StyleUnderline"/>
        </w:rPr>
        <w:t>warming</w:t>
      </w:r>
      <w:r w:rsidRPr="00140C7C">
        <w:rPr>
          <w:sz w:val="12"/>
        </w:rPr>
        <w:t xml:space="preserve"> (Fig. 1). This episode was also only a local warming in the North Atlantic and northern Europe. Global temperatures over this interval did not warm at all, and actually cooled by more than 1°C. Likewise, the warmest period of the last 10,000 years was the Holocene Climatic Optimum ( 5,000-9,000 B.C.E.) when warmer and wetter conditions in Eurasia contributed to the rise of the first great civilizations in Egypt, Mesopotamia, the Indus Valley, and China. This was largely a Northern Hemisphere-Eurasian phenomenon, with 2-3°C warming in the Arctic and northern Europe. But there was almost no warming in the tropics, and cooling or no change in the Southern Hemisphere</w:t>
      </w:r>
      <w:proofErr w:type="gramStart"/>
      <w:r w:rsidRPr="00140C7C">
        <w:rPr>
          <w:sz w:val="12"/>
        </w:rPr>
        <w:t>.[</w:t>
      </w:r>
      <w:proofErr w:type="gramEnd"/>
      <w:r w:rsidRPr="00140C7C">
        <w:rPr>
          <w:sz w:val="12"/>
        </w:rPr>
        <w:t xml:space="preserve"> 8] From a Eurocentric viewpoint, these warming events seemed important, but on a global scale the effect was negligible. In addition, neither of these warming episodes is related to increasing greenhouse gases. The Holocene Climatic Optimum, in fact, is predicted by the </w:t>
      </w:r>
      <w:proofErr w:type="spellStart"/>
      <w:r w:rsidRPr="00140C7C">
        <w:rPr>
          <w:sz w:val="12"/>
        </w:rPr>
        <w:t>Milankovitch</w:t>
      </w:r>
      <w:proofErr w:type="spellEnd"/>
      <w:r w:rsidRPr="00140C7C">
        <w:rPr>
          <w:sz w:val="12"/>
        </w:rPr>
        <w:t xml:space="preserve"> cycles, since at that time the axial tilt of the earth was 24°, its steepest value, meaning the Northern Hemisphere got more solar radiation than normal -- but the Southern Hemisphere less, so the two balanced. By contrast, not only is the warming observed in the last 200 years much greater than during these previous episodes, but it is also global and bipolar, so it is not a purely local effect. The warming that ended the Little Ice Age (from the mid-1700s to the late 1800s) was due to increased solar radiation prior to 1940. Since 1940, however, the amount of solar radiation has been dropping, so the only candidate remaining for the post-1940 warming is carbon dioxide</w:t>
      </w:r>
      <w:proofErr w:type="gramStart"/>
      <w:r w:rsidRPr="00140C7C">
        <w:rPr>
          <w:sz w:val="12"/>
        </w:rPr>
        <w:t>.[</w:t>
      </w:r>
      <w:proofErr w:type="gramEnd"/>
      <w:r w:rsidRPr="00140C7C">
        <w:rPr>
          <w:sz w:val="12"/>
        </w:rPr>
        <w:t xml:space="preserve"> 9] "</w:t>
      </w:r>
      <w:r w:rsidRPr="003F6787">
        <w:rPr>
          <w:rStyle w:val="StyleUnderline"/>
        </w:rPr>
        <w:t>It's just the sun</w:t>
      </w:r>
      <w:r w:rsidRPr="00140C7C">
        <w:rPr>
          <w:sz w:val="12"/>
        </w:rPr>
        <w:t xml:space="preserve">, or </w:t>
      </w:r>
      <w:r w:rsidRPr="003F6787">
        <w:rPr>
          <w:rStyle w:val="StyleUnderline"/>
        </w:rPr>
        <w:t>cosmic rays</w:t>
      </w:r>
      <w:r w:rsidRPr="00140C7C">
        <w:rPr>
          <w:sz w:val="12"/>
        </w:rPr>
        <w:t xml:space="preserve">, or </w:t>
      </w:r>
      <w:r w:rsidRPr="003F6787">
        <w:rPr>
          <w:rStyle w:val="StyleUnderline"/>
        </w:rPr>
        <w:t>volcanic activity</w:t>
      </w:r>
      <w:r w:rsidRPr="00140C7C">
        <w:rPr>
          <w:sz w:val="12"/>
        </w:rPr>
        <w:t xml:space="preserve"> or </w:t>
      </w:r>
      <w:r w:rsidRPr="003F6787">
        <w:rPr>
          <w:rStyle w:val="StyleUnderline"/>
        </w:rPr>
        <w:t>methane</w:t>
      </w:r>
      <w:r w:rsidRPr="00140C7C">
        <w:rPr>
          <w:sz w:val="12"/>
        </w:rPr>
        <w:t xml:space="preserve">." </w:t>
      </w:r>
      <w:proofErr w:type="gramStart"/>
      <w:r w:rsidRPr="003F6787">
        <w:rPr>
          <w:rStyle w:val="StyleUnderline"/>
        </w:rPr>
        <w:t>Nope, sorry.</w:t>
      </w:r>
      <w:proofErr w:type="gramEnd"/>
      <w:r w:rsidRPr="003F6787">
        <w:rPr>
          <w:rStyle w:val="StyleUnderline"/>
        </w:rPr>
        <w:t xml:space="preserve"> The amount of heat that the sun provides has been decreasing</w:t>
      </w:r>
      <w:r w:rsidRPr="00140C7C">
        <w:rPr>
          <w:sz w:val="12"/>
        </w:rPr>
        <w:t xml:space="preserve"> since 1940</w:t>
      </w:r>
      <w:proofErr w:type="gramStart"/>
      <w:r w:rsidRPr="00140C7C">
        <w:rPr>
          <w:sz w:val="12"/>
        </w:rPr>
        <w:t>,[</w:t>
      </w:r>
      <w:proofErr w:type="gramEnd"/>
      <w:r w:rsidRPr="00140C7C">
        <w:rPr>
          <w:sz w:val="12"/>
        </w:rPr>
        <w:t xml:space="preserve"> 10] just the opposite of the critics' claims (Fig. 3). </w:t>
      </w:r>
      <w:r w:rsidRPr="003F6787">
        <w:rPr>
          <w:rStyle w:val="StyleUnderline"/>
        </w:rPr>
        <w:t>There is no evidence of an increase in cosmic ray</w:t>
      </w:r>
      <w:r w:rsidRPr="00140C7C">
        <w:rPr>
          <w:sz w:val="12"/>
        </w:rPr>
        <w:t xml:space="preserve"> </w:t>
      </w:r>
      <w:r w:rsidRPr="003F6787">
        <w:rPr>
          <w:rStyle w:val="StyleUnderline"/>
        </w:rPr>
        <w:t>particles</w:t>
      </w:r>
      <w:r w:rsidRPr="00140C7C">
        <w:rPr>
          <w:sz w:val="12"/>
        </w:rPr>
        <w:t xml:space="preserve"> during the past century</w:t>
      </w:r>
      <w:proofErr w:type="gramStart"/>
      <w:r w:rsidRPr="00140C7C">
        <w:rPr>
          <w:sz w:val="12"/>
        </w:rPr>
        <w:t>.[</w:t>
      </w:r>
      <w:proofErr w:type="gramEnd"/>
      <w:r w:rsidRPr="00140C7C">
        <w:rPr>
          <w:sz w:val="12"/>
        </w:rPr>
        <w:t xml:space="preserve"> 11] </w:t>
      </w:r>
      <w:r w:rsidRPr="003F6787">
        <w:rPr>
          <w:rStyle w:val="StyleUnderline"/>
        </w:rPr>
        <w:t>Nor is there any clear evidence that large-scale volcanic events</w:t>
      </w:r>
      <w:r w:rsidRPr="00140C7C">
        <w:rPr>
          <w:sz w:val="12"/>
        </w:rPr>
        <w:t xml:space="preserve"> (such as the 1815 eruption of </w:t>
      </w:r>
      <w:proofErr w:type="spellStart"/>
      <w:r w:rsidRPr="00140C7C">
        <w:rPr>
          <w:sz w:val="12"/>
        </w:rPr>
        <w:t>Tambora</w:t>
      </w:r>
      <w:proofErr w:type="spellEnd"/>
      <w:r w:rsidRPr="00140C7C">
        <w:rPr>
          <w:sz w:val="12"/>
        </w:rPr>
        <w:t xml:space="preserve"> in Indonesia, which changed global climate for about a year) </w:t>
      </w:r>
      <w:r w:rsidRPr="003F6787">
        <w:rPr>
          <w:rStyle w:val="StyleUnderline"/>
        </w:rPr>
        <w:t>have</w:t>
      </w:r>
      <w:r w:rsidRPr="00140C7C">
        <w:rPr>
          <w:sz w:val="12"/>
        </w:rPr>
        <w:t xml:space="preserve"> any </w:t>
      </w:r>
      <w:r w:rsidRPr="003F6787">
        <w:rPr>
          <w:rStyle w:val="StyleUnderline"/>
        </w:rPr>
        <w:t xml:space="preserve">long-term effects </w:t>
      </w:r>
      <w:r w:rsidRPr="00140C7C">
        <w:rPr>
          <w:sz w:val="12"/>
        </w:rPr>
        <w:t xml:space="preserve">that would explain 200 years of warming and carbon dioxide increase. Volcanoes erupt only 0.3 billion </w:t>
      </w:r>
      <w:proofErr w:type="spellStart"/>
      <w:r w:rsidRPr="00140C7C">
        <w:rPr>
          <w:sz w:val="12"/>
        </w:rPr>
        <w:t>tonnes</w:t>
      </w:r>
      <w:proofErr w:type="spellEnd"/>
      <w:r w:rsidRPr="00140C7C">
        <w:rPr>
          <w:sz w:val="12"/>
        </w:rPr>
        <w:t xml:space="preserve"> of carbon dioxide each year, but humans emit over 29 billion </w:t>
      </w:r>
      <w:proofErr w:type="spellStart"/>
      <w:r w:rsidRPr="00140C7C">
        <w:rPr>
          <w:sz w:val="12"/>
        </w:rPr>
        <w:t>tonnes</w:t>
      </w:r>
      <w:proofErr w:type="spellEnd"/>
      <w:r w:rsidRPr="00140C7C">
        <w:rPr>
          <w:sz w:val="12"/>
        </w:rPr>
        <w:t xml:space="preserve"> a year</w:t>
      </w:r>
      <w:proofErr w:type="gramStart"/>
      <w:r w:rsidRPr="00140C7C">
        <w:rPr>
          <w:sz w:val="12"/>
        </w:rPr>
        <w:t>,[</w:t>
      </w:r>
      <w:proofErr w:type="gramEnd"/>
      <w:r w:rsidRPr="00140C7C">
        <w:rPr>
          <w:sz w:val="12"/>
        </w:rPr>
        <w:t xml:space="preserve"> 12] roughly 100 times as much. Clearly, we have a bigger effect. </w:t>
      </w:r>
      <w:r w:rsidRPr="003F6787">
        <w:rPr>
          <w:rStyle w:val="StyleUnderline"/>
          <w:highlight w:val="green"/>
        </w:rPr>
        <w:t>Methane</w:t>
      </w:r>
      <w:r w:rsidRPr="00140C7C">
        <w:rPr>
          <w:sz w:val="12"/>
          <w:highlight w:val="green"/>
        </w:rPr>
        <w:t xml:space="preserve"> </w:t>
      </w:r>
      <w:r w:rsidRPr="003F6787">
        <w:rPr>
          <w:rStyle w:val="StyleUnderline"/>
          <w:highlight w:val="green"/>
        </w:rPr>
        <w:t>is</w:t>
      </w:r>
      <w:r w:rsidRPr="00140C7C">
        <w:rPr>
          <w:sz w:val="12"/>
          <w:highlight w:val="green"/>
        </w:rPr>
        <w:t xml:space="preserve"> a</w:t>
      </w:r>
      <w:r w:rsidRPr="009153B3">
        <w:rPr>
          <w:sz w:val="12"/>
        </w:rPr>
        <w:t xml:space="preserve"> more </w:t>
      </w:r>
      <w:r w:rsidRPr="003F6787">
        <w:rPr>
          <w:rStyle w:val="StyleUnderline"/>
          <w:highlight w:val="green"/>
        </w:rPr>
        <w:t>powerful</w:t>
      </w:r>
      <w:r w:rsidRPr="009153B3">
        <w:rPr>
          <w:sz w:val="12"/>
          <w:highlight w:val="cyan"/>
        </w:rPr>
        <w:t xml:space="preserve"> </w:t>
      </w:r>
      <w:r w:rsidRPr="009153B3">
        <w:rPr>
          <w:sz w:val="12"/>
        </w:rPr>
        <w:t xml:space="preserve">greenhouse gas, </w:t>
      </w:r>
      <w:r w:rsidRPr="003F6787">
        <w:rPr>
          <w:rStyle w:val="StyleUnderline"/>
          <w:highlight w:val="green"/>
        </w:rPr>
        <w:t>but there is 200 times more carbon dioxide</w:t>
      </w:r>
      <w:r w:rsidRPr="009153B3">
        <w:rPr>
          <w:sz w:val="12"/>
        </w:rPr>
        <w:t xml:space="preserve"> than methane, so carbon dioxide is still the most important agent</w:t>
      </w:r>
      <w:proofErr w:type="gramStart"/>
      <w:r w:rsidRPr="009153B3">
        <w:rPr>
          <w:sz w:val="12"/>
        </w:rPr>
        <w:t>.[</w:t>
      </w:r>
      <w:proofErr w:type="gramEnd"/>
      <w:r w:rsidRPr="009153B3">
        <w:rPr>
          <w:sz w:val="12"/>
        </w:rPr>
        <w:t xml:space="preserve"> 13</w:t>
      </w:r>
      <w:r w:rsidRPr="00140C7C">
        <w:rPr>
          <w:sz w:val="12"/>
          <w:highlight w:val="green"/>
        </w:rPr>
        <w:t xml:space="preserve">] </w:t>
      </w:r>
      <w:r w:rsidRPr="003F6787">
        <w:rPr>
          <w:rStyle w:val="StyleUnderline"/>
          <w:highlight w:val="green"/>
        </w:rPr>
        <w:t>Every</w:t>
      </w:r>
      <w:r w:rsidRPr="009153B3">
        <w:rPr>
          <w:sz w:val="12"/>
        </w:rPr>
        <w:t xml:space="preserve"> other </w:t>
      </w:r>
      <w:r w:rsidRPr="003F6787">
        <w:rPr>
          <w:rStyle w:val="StyleUnderline"/>
          <w:highlight w:val="green"/>
        </w:rPr>
        <w:t>alternative</w:t>
      </w:r>
      <w:r w:rsidRPr="00140C7C">
        <w:rPr>
          <w:sz w:val="12"/>
          <w:highlight w:val="green"/>
        </w:rPr>
        <w:t xml:space="preserve"> </w:t>
      </w:r>
      <w:r w:rsidRPr="003F6787">
        <w:rPr>
          <w:rStyle w:val="StyleUnderline"/>
          <w:highlight w:val="green"/>
        </w:rPr>
        <w:t>has been looked at and</w:t>
      </w:r>
      <w:r w:rsidRPr="003F6787">
        <w:rPr>
          <w:rStyle w:val="StyleUnderline"/>
        </w:rPr>
        <w:t xml:space="preserve"> can be </w:t>
      </w:r>
      <w:r w:rsidRPr="003F6787">
        <w:rPr>
          <w:rStyle w:val="StyleUnderline"/>
          <w:highlight w:val="green"/>
        </w:rPr>
        <w:t>ruled out</w:t>
      </w:r>
      <w:r w:rsidRPr="009153B3">
        <w:rPr>
          <w:sz w:val="12"/>
        </w:rPr>
        <w:t xml:space="preserve">. The only clear-cut relationship is between human-caused carbon dioxide increase and global warming. </w:t>
      </w:r>
      <w:proofErr w:type="gramStart"/>
      <w:r w:rsidRPr="009153B3">
        <w:rPr>
          <w:sz w:val="12"/>
        </w:rPr>
        <w:t xml:space="preserve">* "The climate records since 1995 (or 1998) </w:t>
      </w:r>
      <w:r w:rsidRPr="003F6787">
        <w:rPr>
          <w:rStyle w:val="StyleUnderline"/>
        </w:rPr>
        <w:t>show cooling."</w:t>
      </w:r>
      <w:proofErr w:type="gramEnd"/>
      <w:r w:rsidRPr="003F6787">
        <w:rPr>
          <w:rStyle w:val="StyleUnderline"/>
        </w:rPr>
        <w:t xml:space="preserve"> That's simply untrue. The only way to support this argument is to cherry-pick the data</w:t>
      </w:r>
      <w:r w:rsidRPr="00140C7C">
        <w:rPr>
          <w:sz w:val="12"/>
        </w:rPr>
        <w:t xml:space="preserve">.[ 14] Over the short term, there was a slight cooling trend from 1998-2000, but only because 1998 was a record-breaking El Nino year, so the next few years look cooler by comparison (Fig. 4). But since 2002, </w:t>
      </w:r>
      <w:r w:rsidRPr="003F6787">
        <w:rPr>
          <w:rStyle w:val="StyleUnderline"/>
        </w:rPr>
        <w:t>the</w:t>
      </w:r>
      <w:r w:rsidRPr="00140C7C">
        <w:rPr>
          <w:sz w:val="12"/>
        </w:rPr>
        <w:t xml:space="preserve"> overall </w:t>
      </w:r>
      <w:r w:rsidRPr="003F6787">
        <w:rPr>
          <w:rStyle w:val="StyleUnderline"/>
        </w:rPr>
        <w:t>long-term trend</w:t>
      </w:r>
      <w:r w:rsidRPr="00140C7C">
        <w:rPr>
          <w:sz w:val="12"/>
        </w:rPr>
        <w:t xml:space="preserve"> of warming </w:t>
      </w:r>
      <w:r w:rsidRPr="003F6787">
        <w:rPr>
          <w:rStyle w:val="StyleUnderline"/>
        </w:rPr>
        <w:t>is unequivocal</w:t>
      </w:r>
      <w:r w:rsidRPr="00140C7C">
        <w:rPr>
          <w:sz w:val="12"/>
        </w:rPr>
        <w:t xml:space="preserve">. </w:t>
      </w:r>
      <w:r w:rsidRPr="003F6787">
        <w:rPr>
          <w:rStyle w:val="StyleUnderline"/>
        </w:rPr>
        <w:t>All of the 16 hottest years</w:t>
      </w:r>
      <w:r w:rsidRPr="00140C7C">
        <w:rPr>
          <w:sz w:val="12"/>
        </w:rPr>
        <w:t xml:space="preserve"> ever recorded on a global scale </w:t>
      </w:r>
      <w:r w:rsidRPr="003F6787">
        <w:rPr>
          <w:rStyle w:val="StyleUnderline"/>
        </w:rPr>
        <w:t>have occurred in the last 20 years</w:t>
      </w:r>
      <w:r w:rsidRPr="00140C7C">
        <w:rPr>
          <w:sz w:val="12"/>
        </w:rPr>
        <w:t xml:space="preserve">. They are (in order of hottest first): 2010, 2009, 1998, 2005, 2003, 2002, 2004, 2006, 2007, 2001, 1997, 2008, 1995, 1999, 1990, and 2000.[ 15] In other words, every year since 2000 has been on the Top Ten hottest years list. The rest of the top 16 include 1995, 1997, 1998, 1999, and 2000. Only 1996 failed to make the list (because of the short-term cooling mentioned already). * "We had record snows in the winter of 2009-2010, and also in 2010-2011." So what? This is nothing more than the difference between weather (short-term seasonal changes) and climate (the long-term average of weather over decades and centuries and longer). Our local weather tells us nothing about another continent, or the global average; it is only a local effect, determined by short-term atmospheric and </w:t>
      </w:r>
      <w:proofErr w:type="spellStart"/>
      <w:r w:rsidRPr="00140C7C">
        <w:rPr>
          <w:sz w:val="12"/>
        </w:rPr>
        <w:t>oceano</w:t>
      </w:r>
      <w:proofErr w:type="spellEnd"/>
      <w:r w:rsidRPr="00140C7C">
        <w:rPr>
          <w:sz w:val="12"/>
        </w:rPr>
        <w:t>-graphic conditions</w:t>
      </w:r>
      <w:proofErr w:type="gramStart"/>
      <w:r w:rsidRPr="00140C7C">
        <w:rPr>
          <w:sz w:val="12"/>
        </w:rPr>
        <w:t>.[</w:t>
      </w:r>
      <w:proofErr w:type="gramEnd"/>
      <w:r w:rsidRPr="00140C7C">
        <w:rPr>
          <w:sz w:val="12"/>
        </w:rPr>
        <w:t xml:space="preserve"> 16] In fact, warmer global temperatures mean more moisture in the atmosphere, which increases the intensity of normal winter snowstorms. In this particular case, the climate change critics forget that the early winter of November-December 2009 was actually very mild and warm, and then only later in January and February did it get cold and snow heavily. That warm spell in early winter helped bring more moisture into the system, so that when cold weather occurred, the snows were worse. In addition, the snows were unusually heavy only in North America; the rest of the world had different weather, and the global climate was warmer than average. Also, the summer of 2010 was the hottest on record, breaking the previous record set in 2009. * "Carbon dioxide is good for plants, so the world will be better off." Who do they think they're kidding? The Competitive Enterprise Institute (funded by oil and coal companies and conservative </w:t>
      </w:r>
      <w:proofErr w:type="gramStart"/>
      <w:r w:rsidRPr="00140C7C">
        <w:rPr>
          <w:sz w:val="12"/>
        </w:rPr>
        <w:t>foundations[</w:t>
      </w:r>
      <w:proofErr w:type="gramEnd"/>
      <w:r w:rsidRPr="00140C7C">
        <w:rPr>
          <w:sz w:val="12"/>
        </w:rPr>
        <w:t xml:space="preserve"> 17]) has run a series of shockingly stupid ads concluding with the tag line "Carbon dioxide: they call it pollution, we call it life." Anyone who knows the basic science of earth's atmosphere can spot the gross inaccuracies in this ad</w:t>
      </w:r>
      <w:proofErr w:type="gramStart"/>
      <w:r w:rsidRPr="00140C7C">
        <w:rPr>
          <w:sz w:val="12"/>
        </w:rPr>
        <w:t>.[</w:t>
      </w:r>
      <w:proofErr w:type="gramEnd"/>
      <w:r w:rsidRPr="00140C7C">
        <w:rPr>
          <w:sz w:val="12"/>
        </w:rPr>
        <w:t xml:space="preserve"> 18] True, plants take in carbon dioxide that animals exhale, as they have for millions of years. But the whole point of the global warming evidence (as shown from ice cores) is that the delicate natural balance of carbon dioxide has been thrown off balance by our production of too much of it, way in excess of what plants or the oceans can handle. As a consequence, the oceans are </w:t>
      </w:r>
      <w:proofErr w:type="gramStart"/>
      <w:r w:rsidRPr="00140C7C">
        <w:rPr>
          <w:sz w:val="12"/>
        </w:rPr>
        <w:t>warming[</w:t>
      </w:r>
      <w:proofErr w:type="gramEnd"/>
      <w:r w:rsidRPr="00140C7C">
        <w:rPr>
          <w:sz w:val="12"/>
        </w:rPr>
        <w:t xml:space="preserve"> 19, 20] and absorbing excess carbon dioxide making them more acidic. Already we are seeing a shocking decline in coral reefs ("bleaching") and extinctions in many marine ecosystems that can't handle too much of a good thing. Meanwhile, humans are busy cutting down huge areas of temperate and tropical forests, which not only means there are fewer plants to absorb the gas, but the slash and burn practices are releasing more carbon dioxide than plants can keep up with. There is much debate as to whether increased carbon dioxide might help agriculture in some parts of the world, but that has to be measured against the fact that other traditional "breadbasket" regions (such as the American Great Plains) are expected to get too hot to be as productive as they are today. The latest </w:t>
      </w:r>
      <w:proofErr w:type="gramStart"/>
      <w:r w:rsidRPr="00140C7C">
        <w:rPr>
          <w:sz w:val="12"/>
        </w:rPr>
        <w:t>research[</w:t>
      </w:r>
      <w:proofErr w:type="gramEnd"/>
      <w:r w:rsidRPr="00140C7C">
        <w:rPr>
          <w:sz w:val="12"/>
        </w:rPr>
        <w:t xml:space="preserve"> 21] actually shows that increased carbon dioxide inhibits the absorption of nitrogen into plants, so plants (at least those that we depend upon today) are not going to flourish in a greenhouse world. It is difficult to know if those who tell the public otherwise are ignorant of basic atmospheric science and global geochemistry, or if they are being cynically disingenuous. * "I agree that climate is changing, but I'm skeptical that humans are the main cause, so we shouldn't do anything." This is just fence sitting. A lot of reasonable skeptics deplore the right wing's rejection of the reality of climate change, but still want to be skeptical about the cause. If they want proof, they can examine the huge array of data that points directly to human caused global warming</w:t>
      </w:r>
      <w:proofErr w:type="gramStart"/>
      <w:r w:rsidRPr="00140C7C">
        <w:rPr>
          <w:sz w:val="12"/>
        </w:rPr>
        <w:t>.[</w:t>
      </w:r>
      <w:proofErr w:type="gramEnd"/>
      <w:r w:rsidRPr="00140C7C">
        <w:rPr>
          <w:sz w:val="12"/>
        </w:rPr>
        <w:t xml:space="preserve"> 22] We can directly measure the amount of carbon dioxide humans are producing, and</w:t>
      </w:r>
      <w:r w:rsidRPr="009153B3">
        <w:rPr>
          <w:sz w:val="12"/>
        </w:rPr>
        <w:t xml:space="preserve"> it tracks exactly with the amount of increase in atmospheric carbon dioxide</w:t>
      </w:r>
      <w:r w:rsidRPr="00140C7C">
        <w:rPr>
          <w:sz w:val="12"/>
          <w:highlight w:val="green"/>
        </w:rPr>
        <w:t xml:space="preserve">. </w:t>
      </w:r>
      <w:r w:rsidRPr="003F6787">
        <w:rPr>
          <w:rStyle w:val="StyleUnderline"/>
          <w:highlight w:val="green"/>
        </w:rPr>
        <w:t>Through</w:t>
      </w:r>
      <w:r w:rsidRPr="003F6787">
        <w:rPr>
          <w:rStyle w:val="StyleUnderline"/>
        </w:rPr>
        <w:t xml:space="preserve"> carbon </w:t>
      </w:r>
      <w:r w:rsidRPr="003F6787">
        <w:rPr>
          <w:rStyle w:val="StyleUnderline"/>
          <w:highlight w:val="green"/>
        </w:rPr>
        <w:t>isotope analysis</w:t>
      </w:r>
      <w:r w:rsidRPr="00140C7C">
        <w:rPr>
          <w:sz w:val="12"/>
          <w:highlight w:val="green"/>
        </w:rPr>
        <w:t>,</w:t>
      </w:r>
      <w:r w:rsidRPr="009153B3">
        <w:rPr>
          <w:sz w:val="12"/>
        </w:rPr>
        <w:t xml:space="preserve"> </w:t>
      </w:r>
      <w:r w:rsidRPr="003F6787">
        <w:rPr>
          <w:rStyle w:val="StyleUnderline"/>
        </w:rPr>
        <w:t>we can show</w:t>
      </w:r>
      <w:r w:rsidRPr="009153B3">
        <w:rPr>
          <w:sz w:val="12"/>
        </w:rPr>
        <w:t xml:space="preserve"> that this </w:t>
      </w:r>
      <w:r w:rsidRPr="003F6787">
        <w:rPr>
          <w:rStyle w:val="StyleUnderline"/>
          <w:highlight w:val="green"/>
        </w:rPr>
        <w:t>carbon dioxide in the atmosphere is coming</w:t>
      </w:r>
      <w:r w:rsidRPr="003F6787">
        <w:rPr>
          <w:rStyle w:val="StyleUnderline"/>
        </w:rPr>
        <w:t xml:space="preserve"> directly </w:t>
      </w:r>
      <w:r w:rsidRPr="003F6787">
        <w:rPr>
          <w:rStyle w:val="StyleUnderline"/>
          <w:highlight w:val="green"/>
        </w:rPr>
        <w:t>from</w:t>
      </w:r>
      <w:r w:rsidRPr="003F6787">
        <w:rPr>
          <w:rStyle w:val="StyleUnderline"/>
        </w:rPr>
        <w:t xml:space="preserve"> our burning of </w:t>
      </w:r>
      <w:r w:rsidRPr="003F6787">
        <w:rPr>
          <w:rStyle w:val="StyleUnderline"/>
          <w:highlight w:val="green"/>
        </w:rPr>
        <w:t>fossil fuels</w:t>
      </w:r>
      <w:r w:rsidRPr="00140C7C">
        <w:rPr>
          <w:sz w:val="12"/>
          <w:highlight w:val="green"/>
        </w:rPr>
        <w:t>,</w:t>
      </w:r>
      <w:r w:rsidRPr="009153B3">
        <w:rPr>
          <w:sz w:val="12"/>
        </w:rPr>
        <w:t xml:space="preserve"> not from natural sources. We can also measure the drop in oxygen as it combines with the increased carbon levels to produce carbon dioxide. </w:t>
      </w:r>
      <w:r w:rsidRPr="003F6787">
        <w:rPr>
          <w:rStyle w:val="StyleUnderline"/>
        </w:rPr>
        <w:t>We have satellites</w:t>
      </w:r>
      <w:r w:rsidRPr="00140C7C">
        <w:rPr>
          <w:sz w:val="12"/>
        </w:rPr>
        <w:t xml:space="preserve"> in space </w:t>
      </w:r>
      <w:r w:rsidRPr="003F6787">
        <w:rPr>
          <w:rStyle w:val="StyleUnderline"/>
        </w:rPr>
        <w:t>that are measuring the heat released</w:t>
      </w:r>
      <w:r w:rsidRPr="00140C7C">
        <w:rPr>
          <w:sz w:val="12"/>
        </w:rPr>
        <w:t xml:space="preserve"> from the planet </w:t>
      </w:r>
      <w:r w:rsidRPr="003F6787">
        <w:rPr>
          <w:rStyle w:val="StyleUnderline"/>
        </w:rPr>
        <w:t>and can</w:t>
      </w:r>
      <w:r w:rsidRPr="00140C7C">
        <w:rPr>
          <w:sz w:val="12"/>
        </w:rPr>
        <w:t xml:space="preserve"> actually </w:t>
      </w:r>
      <w:r w:rsidRPr="003F6787">
        <w:rPr>
          <w:rStyle w:val="StyleUnderline"/>
        </w:rPr>
        <w:t>see the atmosphere getting warmer</w:t>
      </w:r>
      <w:r w:rsidRPr="00140C7C">
        <w:rPr>
          <w:sz w:val="12"/>
        </w:rPr>
        <w:t xml:space="preserve">. The most crucial evidence emerged only within the past few years: </w:t>
      </w:r>
      <w:r w:rsidRPr="003F6787">
        <w:rPr>
          <w:rStyle w:val="StyleUnderline"/>
        </w:rPr>
        <w:t>climate models</w:t>
      </w:r>
      <w:r w:rsidRPr="00140C7C">
        <w:rPr>
          <w:sz w:val="12"/>
        </w:rPr>
        <w:t xml:space="preserve"> of the greenhouse effect </w:t>
      </w:r>
      <w:r w:rsidRPr="003F6787">
        <w:rPr>
          <w:rStyle w:val="StyleUnderline"/>
        </w:rPr>
        <w:t>predict</w:t>
      </w:r>
      <w:r w:rsidRPr="00140C7C">
        <w:rPr>
          <w:sz w:val="12"/>
        </w:rPr>
        <w:t xml:space="preserve"> that </w:t>
      </w:r>
      <w:r w:rsidRPr="003F6787">
        <w:rPr>
          <w:rStyle w:val="StyleUnderline"/>
        </w:rPr>
        <w:t>there should be cooling</w:t>
      </w:r>
      <w:r w:rsidRPr="00140C7C">
        <w:rPr>
          <w:sz w:val="12"/>
        </w:rPr>
        <w:t xml:space="preserve"> </w:t>
      </w:r>
      <w:r w:rsidRPr="003F6787">
        <w:rPr>
          <w:rStyle w:val="StyleUnderline"/>
        </w:rPr>
        <w:t>in the stratosphere</w:t>
      </w:r>
      <w:r w:rsidRPr="00140C7C">
        <w:rPr>
          <w:sz w:val="12"/>
        </w:rPr>
        <w:t xml:space="preserve"> (the upper layer of the atmosphere above 10 km or 6 miles in elevation), but </w:t>
      </w:r>
      <w:r w:rsidRPr="003F6787">
        <w:rPr>
          <w:rStyle w:val="StyleUnderline"/>
        </w:rPr>
        <w:t>warming in the troposphere</w:t>
      </w:r>
      <w:r w:rsidRPr="00140C7C">
        <w:rPr>
          <w:sz w:val="12"/>
        </w:rPr>
        <w:t xml:space="preserve"> (the bottom layer below 10 km or 6 miles), and </w:t>
      </w:r>
      <w:r w:rsidRPr="003F6787">
        <w:rPr>
          <w:rStyle w:val="StyleUnderline"/>
        </w:rPr>
        <w:t>that's exactly what our</w:t>
      </w:r>
      <w:r w:rsidRPr="00140C7C">
        <w:rPr>
          <w:sz w:val="12"/>
        </w:rPr>
        <w:t xml:space="preserve"> space </w:t>
      </w:r>
      <w:r w:rsidRPr="003F6787">
        <w:rPr>
          <w:rStyle w:val="StyleUnderline"/>
        </w:rPr>
        <w:t>probes have measured</w:t>
      </w:r>
      <w:r w:rsidRPr="00140C7C">
        <w:rPr>
          <w:sz w:val="12"/>
        </w:rPr>
        <w:t>. Finally, we can rule out any other suspects (see above): solar heat is decreasing since 1940, not increasing, and there are no measurable increases in cosmic rays, methane, volcanic gases, or any other potential cause. Face it -- it's our</w:t>
      </w:r>
      <w:r w:rsidRPr="009153B3">
        <w:rPr>
          <w:sz w:val="12"/>
        </w:rPr>
        <w:t xml:space="preserve"> problem. Why Do People Continue to Question the Reality of Climate Change? Thanks to all the noise and confusion over climate change, the general public has only a vague idea of what the debate is really about, and only about half of Americans think global warming is real or that we are to blame</w:t>
      </w:r>
      <w:proofErr w:type="gramStart"/>
      <w:r w:rsidRPr="009153B3">
        <w:rPr>
          <w:sz w:val="12"/>
        </w:rPr>
        <w:t>.[</w:t>
      </w:r>
      <w:proofErr w:type="gramEnd"/>
      <w:r w:rsidRPr="009153B3">
        <w:rPr>
          <w:sz w:val="12"/>
        </w:rPr>
        <w:t xml:space="preserve"> 23] As in the evolution/creationism debate, </w:t>
      </w:r>
      <w:r w:rsidRPr="003F6787">
        <w:rPr>
          <w:rStyle w:val="StyleUnderline"/>
        </w:rPr>
        <w:t>the scientific community is virtually</w:t>
      </w:r>
      <w:r w:rsidRPr="009153B3">
        <w:rPr>
          <w:sz w:val="12"/>
        </w:rPr>
        <w:t xml:space="preserve"> </w:t>
      </w:r>
      <w:r w:rsidRPr="003F6787">
        <w:rPr>
          <w:rStyle w:val="StyleUnderline"/>
        </w:rPr>
        <w:t>unanimous on what the data demonstrate</w:t>
      </w:r>
      <w:r w:rsidRPr="009153B3">
        <w:rPr>
          <w:sz w:val="12"/>
        </w:rPr>
        <w:t xml:space="preserve"> about anthropogenic global warming. This has been true for over a decade. When science historian Naomi </w:t>
      </w:r>
      <w:proofErr w:type="spellStart"/>
      <w:proofErr w:type="gramStart"/>
      <w:r w:rsidRPr="003F6787">
        <w:rPr>
          <w:rStyle w:val="StyleUnderline"/>
        </w:rPr>
        <w:t>Oreskes</w:t>
      </w:r>
      <w:proofErr w:type="spellEnd"/>
      <w:r w:rsidRPr="009153B3">
        <w:rPr>
          <w:sz w:val="12"/>
        </w:rPr>
        <w:t>[</w:t>
      </w:r>
      <w:proofErr w:type="gramEnd"/>
      <w:r w:rsidRPr="009153B3">
        <w:rPr>
          <w:sz w:val="12"/>
        </w:rPr>
        <w:t xml:space="preserve"> 24</w:t>
      </w:r>
      <w:r w:rsidRPr="00140C7C">
        <w:rPr>
          <w:sz w:val="12"/>
        </w:rPr>
        <w:t>]</w:t>
      </w:r>
      <w:r w:rsidRPr="00140C7C">
        <w:rPr>
          <w:rStyle w:val="StyleUnderline"/>
        </w:rPr>
        <w:t xml:space="preserve"> surveyed</w:t>
      </w:r>
      <w:r w:rsidRPr="00140C7C">
        <w:rPr>
          <w:sz w:val="12"/>
        </w:rPr>
        <w:t xml:space="preserve"> </w:t>
      </w:r>
      <w:r w:rsidRPr="003F6787">
        <w:rPr>
          <w:rStyle w:val="StyleUnderline"/>
        </w:rPr>
        <w:t>all peer-reviewed papers</w:t>
      </w:r>
      <w:r w:rsidRPr="00140C7C">
        <w:rPr>
          <w:sz w:val="12"/>
        </w:rPr>
        <w:t xml:space="preserve"> on climate change published </w:t>
      </w:r>
      <w:r w:rsidRPr="003F6787">
        <w:rPr>
          <w:rStyle w:val="StyleUnderline"/>
        </w:rPr>
        <w:t>between 1993 and 2003</w:t>
      </w:r>
      <w:r w:rsidRPr="00140C7C">
        <w:rPr>
          <w:sz w:val="12"/>
        </w:rPr>
        <w:t xml:space="preserve"> in the world's leading scientific journal, Science, she found that </w:t>
      </w:r>
      <w:r w:rsidRPr="003F6787">
        <w:rPr>
          <w:rStyle w:val="StyleUnderline"/>
        </w:rPr>
        <w:t>there were</w:t>
      </w:r>
      <w:r w:rsidRPr="00140C7C">
        <w:rPr>
          <w:sz w:val="12"/>
        </w:rPr>
        <w:t xml:space="preserve"> 980 supporting the idea of human-induced global warming and </w:t>
      </w:r>
      <w:r w:rsidRPr="003F6787">
        <w:rPr>
          <w:rStyle w:val="StyleUnderline"/>
        </w:rPr>
        <w:t xml:space="preserve">none opposing it. </w:t>
      </w:r>
      <w:r w:rsidRPr="00140C7C">
        <w:rPr>
          <w:sz w:val="12"/>
        </w:rPr>
        <w:t xml:space="preserve">In 2009, Doran and Kendall </w:t>
      </w:r>
      <w:proofErr w:type="gramStart"/>
      <w:r w:rsidRPr="00140C7C">
        <w:rPr>
          <w:sz w:val="12"/>
        </w:rPr>
        <w:t>Zimmerman[</w:t>
      </w:r>
      <w:proofErr w:type="gramEnd"/>
      <w:r w:rsidRPr="00140C7C">
        <w:rPr>
          <w:sz w:val="12"/>
        </w:rPr>
        <w:t xml:space="preserve"> 25] surveyed </w:t>
      </w:r>
      <w:r w:rsidRPr="003F6787">
        <w:rPr>
          <w:rStyle w:val="StyleUnderline"/>
        </w:rPr>
        <w:t>all the climate scientists</w:t>
      </w:r>
      <w:r w:rsidRPr="00140C7C">
        <w:rPr>
          <w:sz w:val="12"/>
        </w:rPr>
        <w:t xml:space="preserve"> who were familiar with the data.</w:t>
      </w:r>
      <w:r w:rsidRPr="009153B3">
        <w:rPr>
          <w:sz w:val="12"/>
        </w:rPr>
        <w:t xml:space="preserve"> They found </w:t>
      </w:r>
      <w:r w:rsidRPr="00140C7C">
        <w:rPr>
          <w:sz w:val="12"/>
        </w:rPr>
        <w:t>that 95-</w:t>
      </w:r>
      <w:r w:rsidRPr="003F6787">
        <w:rPr>
          <w:rStyle w:val="StyleUnderline"/>
          <w:highlight w:val="green"/>
        </w:rPr>
        <w:t xml:space="preserve">99% agreed that global warming is </w:t>
      </w:r>
      <w:r w:rsidRPr="001E1AB7">
        <w:rPr>
          <w:rStyle w:val="StyleUnderline"/>
          <w:highlight w:val="green"/>
        </w:rPr>
        <w:t>real and human caused</w:t>
      </w:r>
      <w:r w:rsidRPr="00140C7C">
        <w:rPr>
          <w:sz w:val="12"/>
        </w:rPr>
        <w:t>.</w:t>
      </w:r>
      <w:r w:rsidRPr="009153B3">
        <w:rPr>
          <w:sz w:val="12"/>
        </w:rPr>
        <w:t xml:space="preserve"> In 2010, the prestigious Proceedings of the National Academy of Sciences published a study that showed that </w:t>
      </w:r>
      <w:r w:rsidRPr="003F6787">
        <w:rPr>
          <w:rStyle w:val="StyleUnderline"/>
        </w:rPr>
        <w:t>98% of the scientists who actually do research in climate change are in agreement</w:t>
      </w:r>
      <w:r w:rsidRPr="009153B3">
        <w:rPr>
          <w:sz w:val="12"/>
        </w:rPr>
        <w:t xml:space="preserve"> over anthropogenic global warming.[ 26] </w:t>
      </w:r>
      <w:r w:rsidRPr="003F6787">
        <w:rPr>
          <w:rStyle w:val="StyleUnderline"/>
        </w:rPr>
        <w:t xml:space="preserve">Every major scientific organization </w:t>
      </w:r>
      <w:r w:rsidRPr="009153B3">
        <w:rPr>
          <w:sz w:val="12"/>
        </w:rPr>
        <w:t xml:space="preserve">in the world </w:t>
      </w:r>
      <w:r w:rsidRPr="003F6787">
        <w:rPr>
          <w:rStyle w:val="StyleUnderline"/>
        </w:rPr>
        <w:t>has endorsed</w:t>
      </w:r>
      <w:r w:rsidRPr="009153B3">
        <w:rPr>
          <w:sz w:val="12"/>
        </w:rPr>
        <w:t xml:space="preserve"> the conclusion of anthropogenic </w:t>
      </w:r>
      <w:r w:rsidRPr="003F6787">
        <w:rPr>
          <w:rStyle w:val="StyleUnderline"/>
        </w:rPr>
        <w:t>climate change</w:t>
      </w:r>
      <w:r w:rsidRPr="009153B3">
        <w:rPr>
          <w:sz w:val="12"/>
        </w:rPr>
        <w:t xml:space="preserve"> as well. </w:t>
      </w:r>
      <w:r w:rsidRPr="003F6787">
        <w:rPr>
          <w:rStyle w:val="StyleUnderline"/>
        </w:rPr>
        <w:t>This is a rare degree of agreement</w:t>
      </w:r>
      <w:r w:rsidRPr="00140C7C">
        <w:rPr>
          <w:sz w:val="12"/>
        </w:rPr>
        <w:t xml:space="preserve"> within such an independent and cantankerous group as the world's top scientists. </w:t>
      </w:r>
      <w:r w:rsidRPr="003F6787">
        <w:rPr>
          <w:rStyle w:val="StyleUnderline"/>
        </w:rPr>
        <w:t>This is the same</w:t>
      </w:r>
      <w:r w:rsidRPr="00140C7C">
        <w:rPr>
          <w:sz w:val="12"/>
        </w:rPr>
        <w:t xml:space="preserve"> degree of scientific </w:t>
      </w:r>
      <w:r w:rsidRPr="003F6787">
        <w:rPr>
          <w:rStyle w:val="StyleUnderline"/>
        </w:rPr>
        <w:t>consensus</w:t>
      </w:r>
      <w:r w:rsidRPr="00140C7C">
        <w:rPr>
          <w:sz w:val="12"/>
        </w:rPr>
        <w:t xml:space="preserve"> that </w:t>
      </w:r>
      <w:r w:rsidRPr="003F6787">
        <w:rPr>
          <w:rStyle w:val="StyleUnderline"/>
        </w:rPr>
        <w:t>scientists have achieved over</w:t>
      </w:r>
      <w:r w:rsidRPr="00140C7C">
        <w:rPr>
          <w:sz w:val="12"/>
        </w:rPr>
        <w:t xml:space="preserve"> most major ideas, including </w:t>
      </w:r>
      <w:r w:rsidRPr="003F6787">
        <w:rPr>
          <w:rStyle w:val="StyleUnderline"/>
        </w:rPr>
        <w:t>gravity</w:t>
      </w:r>
      <w:r w:rsidRPr="00140C7C">
        <w:rPr>
          <w:sz w:val="12"/>
        </w:rPr>
        <w:t xml:space="preserve">, </w:t>
      </w:r>
      <w:r w:rsidRPr="003F6787">
        <w:rPr>
          <w:rStyle w:val="StyleUnderline"/>
        </w:rPr>
        <w:t>evolution</w:t>
      </w:r>
      <w:r w:rsidRPr="00140C7C">
        <w:rPr>
          <w:sz w:val="12"/>
        </w:rPr>
        <w:t xml:space="preserve">, and </w:t>
      </w:r>
      <w:r w:rsidRPr="003F6787">
        <w:rPr>
          <w:rStyle w:val="StyleUnderline"/>
        </w:rPr>
        <w:t>relativity</w:t>
      </w:r>
      <w:r w:rsidRPr="00140C7C">
        <w:rPr>
          <w:sz w:val="12"/>
        </w:rPr>
        <w:t xml:space="preserve">. These and only a few other topics in science can claim this degree of agreement among nearly all the world's leading scientists, especially among everyone who is close to the scientific data and knows the problem intimately. If it were not such a controversial topic politically, there would be almost no interest in debating it since the evidence is so clear-cut. If the climate science community speaks with one voice (as in the 2007 IPCC report, and every report since then), </w:t>
      </w:r>
      <w:r w:rsidRPr="003F6787">
        <w:rPr>
          <w:rStyle w:val="StyleUnderline"/>
        </w:rPr>
        <w:t>why is there still any debate at all? The answer has been revealed</w:t>
      </w:r>
      <w:r w:rsidRPr="00140C7C">
        <w:rPr>
          <w:sz w:val="12"/>
        </w:rPr>
        <w:t xml:space="preserve"> by a number of investigations by diligent reporters who got past the PR machinery denying global warming, and uncovered </w:t>
      </w:r>
      <w:r w:rsidRPr="003F6787">
        <w:rPr>
          <w:rStyle w:val="StyleUnderline"/>
        </w:rPr>
        <w:t>the money trail</w:t>
      </w:r>
      <w:r w:rsidRPr="00140C7C">
        <w:rPr>
          <w:sz w:val="12"/>
        </w:rPr>
        <w:t xml:space="preserve">. Originally, there were no real "dissenters" to the idea of global warming by scientists who are actually involved with climate research. Instead, the </w:t>
      </w:r>
      <w:r w:rsidRPr="003F6787">
        <w:rPr>
          <w:rStyle w:val="StyleUnderline"/>
        </w:rPr>
        <w:t>forces with vested interests</w:t>
      </w:r>
      <w:r w:rsidRPr="00140C7C">
        <w:rPr>
          <w:sz w:val="12"/>
        </w:rPr>
        <w:t xml:space="preserve"> in denying global climate change (the </w:t>
      </w:r>
      <w:r w:rsidRPr="003F6787">
        <w:rPr>
          <w:rStyle w:val="StyleUnderline"/>
        </w:rPr>
        <w:t>energy companies</w:t>
      </w:r>
      <w:r w:rsidRPr="00140C7C">
        <w:rPr>
          <w:sz w:val="12"/>
        </w:rPr>
        <w:t>, and the "</w:t>
      </w:r>
      <w:r w:rsidRPr="003F6787">
        <w:rPr>
          <w:rStyle w:val="StyleUnderline"/>
        </w:rPr>
        <w:t xml:space="preserve">free-market" advocates) followed the strategy of tobacco companies: create a smokescreen of confusion </w:t>
      </w:r>
      <w:r w:rsidRPr="00140C7C">
        <w:rPr>
          <w:sz w:val="12"/>
        </w:rPr>
        <w:t xml:space="preserve">and prevent the American public from recognizing scientific consensus. As the famous </w:t>
      </w:r>
      <w:proofErr w:type="gramStart"/>
      <w:r w:rsidRPr="00140C7C">
        <w:rPr>
          <w:sz w:val="12"/>
        </w:rPr>
        <w:t>memo[</w:t>
      </w:r>
      <w:proofErr w:type="gramEnd"/>
      <w:r w:rsidRPr="00140C7C">
        <w:rPr>
          <w:sz w:val="12"/>
        </w:rPr>
        <w:t xml:space="preserve"> 27] from the tobacco lobbyists said "Doubt is our product." The </w:t>
      </w:r>
      <w:proofErr w:type="spellStart"/>
      <w:r w:rsidRPr="003F6787">
        <w:rPr>
          <w:rStyle w:val="StyleUnderline"/>
        </w:rPr>
        <w:t>denialists</w:t>
      </w:r>
      <w:proofErr w:type="spellEnd"/>
      <w:r w:rsidRPr="003F6787">
        <w:rPr>
          <w:rStyle w:val="StyleUnderline"/>
        </w:rPr>
        <w:t xml:space="preserve"> generated an anti-science movement entirely out of thin air</w:t>
      </w:r>
      <w:r w:rsidRPr="00140C7C">
        <w:rPr>
          <w:sz w:val="12"/>
        </w:rPr>
        <w:t xml:space="preserve"> and PR. The evidence for this PR conspiracy has been well documented in numerous sources. For example, </w:t>
      </w:r>
      <w:proofErr w:type="spellStart"/>
      <w:r w:rsidRPr="00140C7C">
        <w:rPr>
          <w:sz w:val="12"/>
        </w:rPr>
        <w:t>Oreskes</w:t>
      </w:r>
      <w:proofErr w:type="spellEnd"/>
      <w:r w:rsidRPr="00140C7C">
        <w:rPr>
          <w:sz w:val="12"/>
        </w:rPr>
        <w:t xml:space="preserve"> and Conway revealed from memos leaked to the press that in April 1998 the right-wing </w:t>
      </w:r>
      <w:r w:rsidRPr="003F6787">
        <w:rPr>
          <w:rStyle w:val="StyleUnderline"/>
        </w:rPr>
        <w:t>Marshall Institute</w:t>
      </w:r>
      <w:r w:rsidRPr="00140C7C">
        <w:rPr>
          <w:sz w:val="12"/>
        </w:rPr>
        <w:t xml:space="preserve">, SEPP (Fred Seitz's lobby that aids tobacco companies and polluters), and </w:t>
      </w:r>
      <w:r w:rsidRPr="003F6787">
        <w:rPr>
          <w:rStyle w:val="StyleUnderline"/>
        </w:rPr>
        <w:t>ExxonMobil</w:t>
      </w:r>
      <w:r w:rsidRPr="00140C7C">
        <w:rPr>
          <w:sz w:val="12"/>
        </w:rPr>
        <w:t xml:space="preserve">, met in secret at the </w:t>
      </w:r>
      <w:r w:rsidRPr="003F6787">
        <w:rPr>
          <w:rStyle w:val="StyleUnderline"/>
        </w:rPr>
        <w:t>A</w:t>
      </w:r>
      <w:r w:rsidRPr="00140C7C">
        <w:rPr>
          <w:sz w:val="12"/>
        </w:rPr>
        <w:t xml:space="preserve">merican </w:t>
      </w:r>
      <w:r w:rsidRPr="003F6787">
        <w:rPr>
          <w:rStyle w:val="StyleUnderline"/>
        </w:rPr>
        <w:t>P</w:t>
      </w:r>
      <w:r w:rsidRPr="00140C7C">
        <w:rPr>
          <w:sz w:val="12"/>
        </w:rPr>
        <w:t xml:space="preserve">etroleum </w:t>
      </w:r>
      <w:r w:rsidRPr="003F6787">
        <w:rPr>
          <w:rStyle w:val="StyleUnderline"/>
        </w:rPr>
        <w:t>I</w:t>
      </w:r>
      <w:r w:rsidRPr="00140C7C">
        <w:rPr>
          <w:sz w:val="12"/>
        </w:rPr>
        <w:t xml:space="preserve">nstitute's headquarters in Washington, D.C. There they </w:t>
      </w:r>
      <w:r w:rsidRPr="003F6787">
        <w:rPr>
          <w:rStyle w:val="StyleUnderline"/>
        </w:rPr>
        <w:t>planned a $20 million</w:t>
      </w:r>
      <w:r w:rsidRPr="00140C7C">
        <w:rPr>
          <w:sz w:val="12"/>
        </w:rPr>
        <w:t xml:space="preserve"> </w:t>
      </w:r>
      <w:r w:rsidRPr="003F6787">
        <w:rPr>
          <w:rStyle w:val="StyleUnderline"/>
        </w:rPr>
        <w:t>campaign</w:t>
      </w:r>
      <w:r w:rsidRPr="00140C7C">
        <w:rPr>
          <w:sz w:val="12"/>
        </w:rPr>
        <w:t xml:space="preserve"> to get "respected scientists" to cast doubt on climate change, get major PR efforts going, and lobby Congress that global warming isn't real and is not a threat. The </w:t>
      </w:r>
      <w:r w:rsidRPr="003F6787">
        <w:rPr>
          <w:rStyle w:val="StyleUnderline"/>
        </w:rPr>
        <w:t>right-wing institutes</w:t>
      </w:r>
      <w:r w:rsidRPr="00140C7C">
        <w:rPr>
          <w:sz w:val="12"/>
        </w:rPr>
        <w:t xml:space="preserve"> and the energy lobby </w:t>
      </w:r>
      <w:r w:rsidRPr="003F6787">
        <w:rPr>
          <w:rStyle w:val="StyleUnderline"/>
        </w:rPr>
        <w:t>beat the bushes to find</w:t>
      </w:r>
      <w:r w:rsidRPr="00140C7C">
        <w:rPr>
          <w:sz w:val="12"/>
        </w:rPr>
        <w:t xml:space="preserve"> scientists -- </w:t>
      </w:r>
      <w:r w:rsidRPr="003F6787">
        <w:rPr>
          <w:rStyle w:val="StyleUnderline"/>
        </w:rPr>
        <w:t>any scientists</w:t>
      </w:r>
      <w:r w:rsidRPr="00140C7C">
        <w:rPr>
          <w:sz w:val="12"/>
        </w:rPr>
        <w:t xml:space="preserve"> -- </w:t>
      </w:r>
      <w:r w:rsidRPr="003F6787">
        <w:rPr>
          <w:rStyle w:val="StyleUnderline"/>
        </w:rPr>
        <w:t xml:space="preserve">who might disagree with the </w:t>
      </w:r>
      <w:r w:rsidRPr="00140C7C">
        <w:rPr>
          <w:sz w:val="12"/>
        </w:rPr>
        <w:t xml:space="preserve">scientific </w:t>
      </w:r>
      <w:r w:rsidRPr="003F6787">
        <w:rPr>
          <w:rStyle w:val="StyleUnderline"/>
        </w:rPr>
        <w:t>consensus</w:t>
      </w:r>
      <w:r w:rsidRPr="00140C7C">
        <w:rPr>
          <w:sz w:val="12"/>
        </w:rPr>
        <w:t>. As investigative journalists and scientists have documented over and over again</w:t>
      </w:r>
      <w:proofErr w:type="gramStart"/>
      <w:r w:rsidRPr="00140C7C">
        <w:rPr>
          <w:sz w:val="12"/>
        </w:rPr>
        <w:t>,[</w:t>
      </w:r>
      <w:proofErr w:type="gramEnd"/>
      <w:r w:rsidRPr="00140C7C">
        <w:rPr>
          <w:sz w:val="12"/>
        </w:rPr>
        <w:t xml:space="preserve"> 28] </w:t>
      </w:r>
      <w:r w:rsidRPr="003F6787">
        <w:rPr>
          <w:rStyle w:val="StyleUnderline"/>
        </w:rPr>
        <w:t xml:space="preserve">the </w:t>
      </w:r>
      <w:proofErr w:type="spellStart"/>
      <w:r w:rsidRPr="003F6787">
        <w:rPr>
          <w:rStyle w:val="StyleUnderline"/>
        </w:rPr>
        <w:t>denialist</w:t>
      </w:r>
      <w:proofErr w:type="spellEnd"/>
      <w:r w:rsidRPr="003F6787">
        <w:rPr>
          <w:rStyle w:val="StyleUnderline"/>
        </w:rPr>
        <w:t xml:space="preserve"> conspiracy essentially paid for the testimony of anyone who could be useful to them</w:t>
      </w:r>
      <w:r w:rsidRPr="00140C7C">
        <w:rPr>
          <w:sz w:val="12"/>
        </w:rPr>
        <w:t xml:space="preserve">. The day that the 2007 IPCC report was released (Feb. 2, 2007), the British newspaper The Guardian reported that the conservative </w:t>
      </w:r>
      <w:r w:rsidRPr="003F6787">
        <w:rPr>
          <w:rStyle w:val="StyleUnderline"/>
        </w:rPr>
        <w:t>American Enterprise Institute</w:t>
      </w:r>
      <w:r w:rsidRPr="00140C7C">
        <w:rPr>
          <w:sz w:val="12"/>
        </w:rPr>
        <w:t xml:space="preserve"> (funded largely by oil companies and conservative think tanks) had </w:t>
      </w:r>
      <w:r w:rsidRPr="003F6787">
        <w:rPr>
          <w:rStyle w:val="StyleUnderline"/>
        </w:rPr>
        <w:t>offered $10,000 plus travel</w:t>
      </w:r>
      <w:r w:rsidRPr="00140C7C">
        <w:rPr>
          <w:sz w:val="12"/>
        </w:rPr>
        <w:t xml:space="preserve"> expenses </w:t>
      </w:r>
      <w:r w:rsidRPr="003F6787">
        <w:rPr>
          <w:rStyle w:val="StyleUnderline"/>
        </w:rPr>
        <w:t xml:space="preserve">to scientists who would write negatively about the IPCC </w:t>
      </w:r>
      <w:r w:rsidRPr="00140C7C">
        <w:rPr>
          <w:sz w:val="12"/>
        </w:rPr>
        <w:t xml:space="preserve">report.[ 29] In February 2012, </w:t>
      </w:r>
      <w:r w:rsidRPr="003F6787">
        <w:rPr>
          <w:rStyle w:val="StyleUnderline"/>
        </w:rPr>
        <w:t>leaks of documents from</w:t>
      </w:r>
      <w:r w:rsidRPr="00140C7C">
        <w:rPr>
          <w:sz w:val="12"/>
        </w:rPr>
        <w:t xml:space="preserve"> the </w:t>
      </w:r>
      <w:proofErr w:type="spellStart"/>
      <w:r w:rsidRPr="00140C7C">
        <w:rPr>
          <w:sz w:val="12"/>
        </w:rPr>
        <w:t>denialist</w:t>
      </w:r>
      <w:proofErr w:type="spellEnd"/>
      <w:r w:rsidRPr="00140C7C">
        <w:rPr>
          <w:sz w:val="12"/>
        </w:rPr>
        <w:t xml:space="preserve"> </w:t>
      </w:r>
      <w:r w:rsidRPr="003F6787">
        <w:rPr>
          <w:rStyle w:val="StyleUnderline"/>
        </w:rPr>
        <w:t>Heartland</w:t>
      </w:r>
      <w:r w:rsidRPr="00140C7C">
        <w:rPr>
          <w:sz w:val="12"/>
        </w:rPr>
        <w:t xml:space="preserve"> Institute </w:t>
      </w:r>
      <w:r w:rsidRPr="003F6787">
        <w:rPr>
          <w:rStyle w:val="StyleUnderline"/>
        </w:rPr>
        <w:t>revealed that they</w:t>
      </w:r>
      <w:r w:rsidRPr="00140C7C">
        <w:rPr>
          <w:sz w:val="12"/>
        </w:rPr>
        <w:t xml:space="preserve"> </w:t>
      </w:r>
      <w:r w:rsidRPr="003F6787">
        <w:rPr>
          <w:rStyle w:val="StyleUnderline"/>
        </w:rPr>
        <w:t>were</w:t>
      </w:r>
      <w:r w:rsidRPr="00140C7C">
        <w:rPr>
          <w:sz w:val="12"/>
        </w:rPr>
        <w:t xml:space="preserve"> </w:t>
      </w:r>
      <w:r w:rsidRPr="003F6787">
        <w:rPr>
          <w:rStyle w:val="StyleUnderline"/>
        </w:rPr>
        <w:t>trying to i</w:t>
      </w:r>
      <w:r w:rsidRPr="00140C7C">
        <w:rPr>
          <w:sz w:val="12"/>
        </w:rPr>
        <w:t xml:space="preserve">nfluence science education, </w:t>
      </w:r>
      <w:r w:rsidRPr="003F6787">
        <w:rPr>
          <w:rStyle w:val="StyleUnderline"/>
        </w:rPr>
        <w:t>suppress the work of scientists</w:t>
      </w:r>
      <w:r w:rsidRPr="00140C7C">
        <w:rPr>
          <w:sz w:val="12"/>
        </w:rPr>
        <w:t xml:space="preserve">, and had </w:t>
      </w:r>
      <w:r w:rsidRPr="003F6787">
        <w:rPr>
          <w:rStyle w:val="StyleUnderline"/>
        </w:rPr>
        <w:t>paid off many</w:t>
      </w:r>
      <w:r w:rsidRPr="00140C7C">
        <w:rPr>
          <w:sz w:val="12"/>
        </w:rPr>
        <w:t xml:space="preserve"> prominent </w:t>
      </w:r>
      <w:r w:rsidRPr="003F6787">
        <w:rPr>
          <w:rStyle w:val="StyleUnderline"/>
        </w:rPr>
        <w:t>climate deniers</w:t>
      </w:r>
      <w:r w:rsidRPr="00140C7C">
        <w:rPr>
          <w:sz w:val="12"/>
        </w:rPr>
        <w:t xml:space="preserve">, such as </w:t>
      </w:r>
      <w:r w:rsidRPr="003F6787">
        <w:rPr>
          <w:rStyle w:val="StyleUnderline"/>
        </w:rPr>
        <w:t>Anthony Watts</w:t>
      </w:r>
      <w:r w:rsidRPr="00140C7C">
        <w:rPr>
          <w:sz w:val="12"/>
        </w:rPr>
        <w:t xml:space="preserve">, all in an effort to circumvent the scientific consensus by doing an "end run" of PR and political pressure. Other leaks have shown </w:t>
      </w:r>
      <w:r w:rsidRPr="003F6787">
        <w:rPr>
          <w:rStyle w:val="StyleUnderline"/>
        </w:rPr>
        <w:t>9 out of 10 major</w:t>
      </w:r>
      <w:r w:rsidRPr="00140C7C">
        <w:rPr>
          <w:sz w:val="12"/>
        </w:rPr>
        <w:t xml:space="preserve"> climate </w:t>
      </w:r>
      <w:r w:rsidRPr="003F6787">
        <w:rPr>
          <w:rStyle w:val="StyleUnderline"/>
        </w:rPr>
        <w:t>deniers are paid by ExxonMobil</w:t>
      </w:r>
      <w:proofErr w:type="gramStart"/>
      <w:r w:rsidRPr="00140C7C">
        <w:rPr>
          <w:sz w:val="12"/>
        </w:rPr>
        <w:t>.[</w:t>
      </w:r>
      <w:proofErr w:type="gramEnd"/>
      <w:r w:rsidRPr="00140C7C">
        <w:rPr>
          <w:sz w:val="12"/>
        </w:rPr>
        <w:t xml:space="preserve"> 30] We are accustomed to hired-gun "experts" paid by lawyers to muddy up the evidence in the case they are fighting, but this is extraordinary -- buying scientists outright to act as shills for organizations trying to deny scientific reality. </w:t>
      </w:r>
      <w:r w:rsidRPr="003F6787">
        <w:rPr>
          <w:rStyle w:val="StyleUnderline"/>
        </w:rPr>
        <w:t>With this kind of money, however, you can always find a fringe</w:t>
      </w:r>
      <w:r w:rsidRPr="00140C7C">
        <w:rPr>
          <w:sz w:val="12"/>
        </w:rPr>
        <w:t xml:space="preserve"> scientist or </w:t>
      </w:r>
      <w:r w:rsidRPr="003F6787">
        <w:rPr>
          <w:rStyle w:val="StyleUnderline"/>
        </w:rPr>
        <w:t>crank</w:t>
      </w:r>
      <w:r w:rsidRPr="00140C7C">
        <w:rPr>
          <w:sz w:val="12"/>
        </w:rPr>
        <w:t xml:space="preserve"> or someone </w:t>
      </w:r>
      <w:r w:rsidRPr="003F6787">
        <w:rPr>
          <w:rStyle w:val="StyleUnderline"/>
        </w:rPr>
        <w:t>with no relevant credentials</w:t>
      </w:r>
      <w:r w:rsidRPr="00140C7C">
        <w:rPr>
          <w:sz w:val="12"/>
        </w:rPr>
        <w:t xml:space="preserve"> who will do what they're paid to do. Fishing around to find anyone with some science background who will agree with you and dispute a scientific consensus is a tactic employed by the creationists to sound "scientific". The NCSE created a satirical "Project Steve,"</w:t>
      </w:r>
      <w:proofErr w:type="gramStart"/>
      <w:r w:rsidRPr="00140C7C">
        <w:rPr>
          <w:sz w:val="12"/>
        </w:rPr>
        <w:t>[ 31</w:t>
      </w:r>
      <w:proofErr w:type="gramEnd"/>
      <w:r w:rsidRPr="00140C7C">
        <w:rPr>
          <w:sz w:val="12"/>
        </w:rPr>
        <w:t xml:space="preserve">] which demonstrated that there were more scientists who accept evolution named "Steve" than the total number of "scientists who dispute evolution". It may generate lots of PR and a smokescreen to confuse the public, but it doesn't change the fact that </w:t>
      </w:r>
      <w:r w:rsidRPr="003F6787">
        <w:rPr>
          <w:rStyle w:val="StyleUnderline"/>
        </w:rPr>
        <w:t>scientists who actually do research</w:t>
      </w:r>
      <w:r w:rsidRPr="00140C7C">
        <w:rPr>
          <w:sz w:val="12"/>
        </w:rPr>
        <w:t xml:space="preserve"> in climate change </w:t>
      </w:r>
      <w:r w:rsidRPr="003F6787">
        <w:rPr>
          <w:rStyle w:val="StyleUnderline"/>
        </w:rPr>
        <w:t>are unanimous</w:t>
      </w:r>
      <w:r w:rsidRPr="00140C7C">
        <w:rPr>
          <w:sz w:val="12"/>
        </w:rPr>
        <w:t xml:space="preserve"> in their insistence that anthropogenic global warming is a real threat. Most </w:t>
      </w:r>
      <w:r w:rsidRPr="003F6787">
        <w:rPr>
          <w:rStyle w:val="StyleUnderline"/>
        </w:rPr>
        <w:t>scientists</w:t>
      </w:r>
      <w:r w:rsidRPr="00140C7C">
        <w:rPr>
          <w:sz w:val="12"/>
        </w:rPr>
        <w:t xml:space="preserve"> I know and respect </w:t>
      </w:r>
      <w:r w:rsidRPr="003F6787">
        <w:rPr>
          <w:rStyle w:val="StyleUnderline"/>
        </w:rPr>
        <w:t>work</w:t>
      </w:r>
      <w:r w:rsidRPr="00140C7C">
        <w:rPr>
          <w:sz w:val="12"/>
        </w:rPr>
        <w:t xml:space="preserve"> very hard </w:t>
      </w:r>
      <w:r w:rsidRPr="003F6787">
        <w:rPr>
          <w:rStyle w:val="StyleUnderline"/>
        </w:rPr>
        <w:t>for little</w:t>
      </w:r>
      <w:r w:rsidRPr="00140C7C">
        <w:rPr>
          <w:sz w:val="12"/>
        </w:rPr>
        <w:t xml:space="preserve"> </w:t>
      </w:r>
      <w:r w:rsidRPr="003F6787">
        <w:rPr>
          <w:rStyle w:val="StyleUnderline"/>
        </w:rPr>
        <w:t>pay</w:t>
      </w:r>
      <w:r w:rsidRPr="00140C7C">
        <w:rPr>
          <w:sz w:val="12"/>
        </w:rPr>
        <w:t xml:space="preserve">, yet they still cannot be paid to endorse some scientific idea they know to be false. The climate deniers have a lot of other things in common with creationists and other anti-science movements. They too like to quote someone out of context ("quote mining"), finding a short phrase in the work of legitimate scientists that seems to support their position. But when you read the full quote in context, it is obvious that they have used the quote inappropriately. The original author meant something that does not support their goals. The "Climategate scandal" is a classic case of this. It started with a few stolen emails from the Climate Research Unit of the University of East Anglia. If you read the complete text of the actual </w:t>
      </w:r>
      <w:proofErr w:type="gramStart"/>
      <w:r w:rsidRPr="00140C7C">
        <w:rPr>
          <w:sz w:val="12"/>
        </w:rPr>
        <w:t>emails[</w:t>
      </w:r>
      <w:proofErr w:type="gramEnd"/>
      <w:r w:rsidRPr="00140C7C">
        <w:rPr>
          <w:sz w:val="12"/>
        </w:rPr>
        <w:t xml:space="preserve"> 32] and comprehend the scientific shorthand of climate scientists who are talking casually to each other, it is clear that there was no great "conspiracy" or that they were faking data. All six subsequent investigations have cleared Philip Jones and the other scientists of the University of East Anglia of any wrongdoing or conspiracy</w:t>
      </w:r>
      <w:proofErr w:type="gramStart"/>
      <w:r w:rsidRPr="00140C7C">
        <w:rPr>
          <w:sz w:val="12"/>
        </w:rPr>
        <w:t>.[</w:t>
      </w:r>
      <w:proofErr w:type="gramEnd"/>
      <w:r w:rsidRPr="00140C7C">
        <w:rPr>
          <w:sz w:val="12"/>
        </w:rPr>
        <w:t xml:space="preserve"> 33] Even if there had been some conspiracy on the part of these few scientists, </w:t>
      </w:r>
      <w:r w:rsidRPr="003F6787">
        <w:rPr>
          <w:rStyle w:val="StyleUnderline"/>
        </w:rPr>
        <w:t>there is no reason to</w:t>
      </w:r>
      <w:r w:rsidRPr="00140C7C">
        <w:rPr>
          <w:sz w:val="12"/>
        </w:rPr>
        <w:t xml:space="preserve"> </w:t>
      </w:r>
      <w:r w:rsidRPr="003F6787">
        <w:rPr>
          <w:rStyle w:val="StyleUnderline"/>
        </w:rPr>
        <w:t>believe that the entire climate science community is secretly working together to generate false</w:t>
      </w:r>
      <w:r w:rsidRPr="00140C7C">
        <w:rPr>
          <w:sz w:val="12"/>
        </w:rPr>
        <w:t xml:space="preserve"> </w:t>
      </w:r>
      <w:r w:rsidRPr="003F6787">
        <w:rPr>
          <w:rStyle w:val="StyleUnderline"/>
        </w:rPr>
        <w:t>information</w:t>
      </w:r>
      <w:r w:rsidRPr="00140C7C">
        <w:rPr>
          <w:sz w:val="12"/>
        </w:rPr>
        <w:t xml:space="preserve"> and mislead the public. </w:t>
      </w:r>
      <w:r w:rsidRPr="003F6787">
        <w:rPr>
          <w:rStyle w:val="StyleUnderline"/>
        </w:rPr>
        <w:t>If there's one thing that is clear about science, it's</w:t>
      </w:r>
      <w:r w:rsidRPr="00140C7C">
        <w:rPr>
          <w:sz w:val="12"/>
        </w:rPr>
        <w:t xml:space="preserve"> about </w:t>
      </w:r>
      <w:r w:rsidRPr="003F6787">
        <w:rPr>
          <w:rStyle w:val="StyleUnderline"/>
        </w:rPr>
        <w:t>competition and criticism</w:t>
      </w:r>
      <w:r w:rsidRPr="00140C7C">
        <w:rPr>
          <w:sz w:val="12"/>
        </w:rPr>
        <w:t xml:space="preserve">, not conspiracy and collusion. </w:t>
      </w:r>
      <w:r w:rsidRPr="003F6787">
        <w:rPr>
          <w:rStyle w:val="StyleUnderline"/>
        </w:rPr>
        <w:t>Most labs are competing with each other</w:t>
      </w:r>
      <w:r w:rsidRPr="00140C7C">
        <w:rPr>
          <w:sz w:val="12"/>
        </w:rPr>
        <w:t xml:space="preserve">, not conspiring together. </w:t>
      </w:r>
      <w:r w:rsidRPr="003F6787">
        <w:rPr>
          <w:rStyle w:val="StyleUnderline"/>
        </w:rPr>
        <w:t>If one lab publishes a result that is not clearly defensible, other labs will quickly correct</w:t>
      </w:r>
      <w:r w:rsidRPr="00140C7C">
        <w:rPr>
          <w:sz w:val="12"/>
        </w:rPr>
        <w:t xml:space="preserve"> </w:t>
      </w:r>
      <w:r w:rsidRPr="003F6787">
        <w:rPr>
          <w:rStyle w:val="StyleUnderline"/>
        </w:rPr>
        <w:t>it</w:t>
      </w:r>
      <w:r w:rsidRPr="00140C7C">
        <w:rPr>
          <w:sz w:val="12"/>
        </w:rPr>
        <w:t xml:space="preserve">. </w:t>
      </w:r>
      <w:proofErr w:type="gramStart"/>
      <w:r w:rsidRPr="00140C7C">
        <w:rPr>
          <w:sz w:val="12"/>
        </w:rPr>
        <w:t xml:space="preserve">As James Lawrence Powell wrote: </w:t>
      </w:r>
      <w:r w:rsidRPr="003F6787">
        <w:rPr>
          <w:rStyle w:val="StyleUnderline"/>
        </w:rPr>
        <w:t>Scientists…show no evidence of being more interested in politics</w:t>
      </w:r>
      <w:r w:rsidRPr="00140C7C">
        <w:rPr>
          <w:sz w:val="12"/>
        </w:rPr>
        <w:t xml:space="preserve"> or ideology than the average American.</w:t>
      </w:r>
      <w:proofErr w:type="gramEnd"/>
      <w:r w:rsidRPr="00140C7C">
        <w:rPr>
          <w:sz w:val="12"/>
        </w:rPr>
        <w:t xml:space="preserve"> Does it make sense to believe that tens of thousands of scientists would be so deeply and secretly committed to bringing down capitalism and the American way of life that they would spend years beyond their undergraduate degrees working to receive master's and Ph.D. degrees, then go to work in a government laboratory or university, plying the deep oceans, forbidding deserts, icy poles, and torrid jungles, all for far less money than they could have made in industry, all the while biding their time like a Russian sleeper agent in an old spy novel? Scientists tend to be independent and resist authority. That is why you are apt to find them in the laboratory or in the field, as far as possible from the prying eyes of a supervisor. Anyone who believes he could organize thousands of scientists into a conspiracy has never attended a single faculty meeting</w:t>
      </w:r>
      <w:proofErr w:type="gramStart"/>
      <w:r w:rsidRPr="00140C7C">
        <w:rPr>
          <w:sz w:val="12"/>
        </w:rPr>
        <w:t>.[</w:t>
      </w:r>
      <w:proofErr w:type="gramEnd"/>
      <w:r w:rsidRPr="00140C7C">
        <w:rPr>
          <w:sz w:val="12"/>
        </w:rPr>
        <w:t xml:space="preserve"> 34] There are many more traits that the climate deniers share with the creationists and Holocaust deniers and others who distort the truth. They pick on small disagreements between different labs as if scientists can't get their story straight, when in reality there is always a fair amount of give and take between competing labs as they try to get the answer right before the other lab can do so. The key point here is that when all these competing labs around the world have reached a consensus and get the same answer, there is no longer any reason to doubt their common conclusion. The anti-scientists of climate denialism will also point to small errors by individuals in an effort to argue that the entire enterprise cannot be trusted. It is true that scientists are human, and do make mistakes, but the great power of the scientific method is that peer review weeds these out, so that when scientists speak with consensus, there is no doubt that their data are checked carefully Finally, a powerful line of evidence that this is a purely political controversy, rather than a scientific debate, is that the membership lists of the creationists and the climate deniers are highly overlapping. Both anti-scientific dogmas are fed to their overlapping audiences through right-wing media such as Fox News, Glenn Beck, and Rush Limbaugh. Just take a look at the "intelligent-design" </w:t>
      </w:r>
      <w:proofErr w:type="spellStart"/>
      <w:r w:rsidRPr="00140C7C">
        <w:rPr>
          <w:sz w:val="12"/>
        </w:rPr>
        <w:t>cre-ationism</w:t>
      </w:r>
      <w:proofErr w:type="spellEnd"/>
      <w:r w:rsidRPr="00140C7C">
        <w:rPr>
          <w:sz w:val="12"/>
        </w:rPr>
        <w:t xml:space="preserve"> website for the Discovery Institute. Most of the daily news items lately have nothing to do with creationism at all, but are focused on climate denial and other right-wing causes</w:t>
      </w:r>
      <w:proofErr w:type="gramStart"/>
      <w:r w:rsidRPr="00140C7C">
        <w:rPr>
          <w:sz w:val="12"/>
        </w:rPr>
        <w:t>.[</w:t>
      </w:r>
      <w:proofErr w:type="gramEnd"/>
      <w:r w:rsidRPr="00140C7C">
        <w:rPr>
          <w:sz w:val="12"/>
        </w:rPr>
        <w:t xml:space="preserve"> 35] If the data about global climate change are indeed valid and robust, any qualified scientist should be able to look at them and see if the prevailing scientific interpretation holds up. Indeed, such a test took place. Starting in 2010, a group led by U.C. Berkeley physicist Richard </w:t>
      </w:r>
      <w:r w:rsidRPr="003F6787">
        <w:rPr>
          <w:rStyle w:val="StyleUnderline"/>
        </w:rPr>
        <w:t>Muller</w:t>
      </w:r>
      <w:r w:rsidRPr="00140C7C">
        <w:rPr>
          <w:sz w:val="12"/>
        </w:rPr>
        <w:t xml:space="preserve"> re</w:t>
      </w:r>
      <w:r w:rsidRPr="003F6787">
        <w:rPr>
          <w:rStyle w:val="StyleUnderline"/>
        </w:rPr>
        <w:t>-examined all the</w:t>
      </w:r>
      <w:r w:rsidRPr="00140C7C">
        <w:rPr>
          <w:sz w:val="12"/>
        </w:rPr>
        <w:t xml:space="preserve"> </w:t>
      </w:r>
      <w:r w:rsidRPr="003F6787">
        <w:rPr>
          <w:rStyle w:val="StyleUnderline"/>
        </w:rPr>
        <w:t>temperature data</w:t>
      </w:r>
      <w:r w:rsidRPr="00140C7C">
        <w:rPr>
          <w:sz w:val="12"/>
        </w:rPr>
        <w:t xml:space="preserve"> from the NOAA, East Anglia Hadley Climate Research Unit, and the Goddard Institute of Space Science sources. Even though Muller </w:t>
      </w:r>
      <w:r w:rsidRPr="003F6787">
        <w:rPr>
          <w:rStyle w:val="StyleUnderline"/>
        </w:rPr>
        <w:t>started out as a skeptic</w:t>
      </w:r>
      <w:r w:rsidRPr="00140C7C">
        <w:rPr>
          <w:sz w:val="12"/>
        </w:rPr>
        <w:t xml:space="preserve"> of the temperature data, and </w:t>
      </w:r>
      <w:r w:rsidRPr="003F6787">
        <w:rPr>
          <w:rStyle w:val="StyleUnderline"/>
        </w:rPr>
        <w:t>was funded by the Koch brothers</w:t>
      </w:r>
      <w:r w:rsidRPr="00140C7C">
        <w:rPr>
          <w:sz w:val="12"/>
        </w:rPr>
        <w:t xml:space="preserve"> and other oil company sources, </w:t>
      </w:r>
      <w:r w:rsidRPr="003F6787">
        <w:rPr>
          <w:rStyle w:val="StyleUnderline"/>
        </w:rPr>
        <w:t>he carefully checked</w:t>
      </w:r>
      <w:r w:rsidRPr="00140C7C">
        <w:rPr>
          <w:sz w:val="12"/>
        </w:rPr>
        <w:t xml:space="preserve"> and re-checked </w:t>
      </w:r>
      <w:r w:rsidRPr="003F6787">
        <w:rPr>
          <w:rStyle w:val="StyleUnderline"/>
        </w:rPr>
        <w:t>the research</w:t>
      </w:r>
      <w:r w:rsidRPr="00140C7C">
        <w:rPr>
          <w:sz w:val="12"/>
        </w:rPr>
        <w:t xml:space="preserve"> himself. When the GOP leaders called him to testify before the House Science and Technology Committee in spring 2011, they were expecting him to discredit the temperature data. Instead, </w:t>
      </w:r>
      <w:r w:rsidRPr="003F6787">
        <w:rPr>
          <w:rStyle w:val="StyleUnderline"/>
        </w:rPr>
        <w:t>Muller shocked his</w:t>
      </w:r>
      <w:r w:rsidRPr="00140C7C">
        <w:rPr>
          <w:sz w:val="12"/>
        </w:rPr>
        <w:t xml:space="preserve"> GOP </w:t>
      </w:r>
      <w:r w:rsidRPr="003F6787">
        <w:rPr>
          <w:rStyle w:val="StyleUnderline"/>
        </w:rPr>
        <w:t>sponsors by demonstrating</w:t>
      </w:r>
      <w:r w:rsidRPr="00140C7C">
        <w:rPr>
          <w:sz w:val="12"/>
        </w:rPr>
        <w:t xml:space="preserve"> his scientific integrity and telling the truth: </w:t>
      </w:r>
      <w:r w:rsidRPr="003F6787">
        <w:rPr>
          <w:rStyle w:val="StyleUnderline"/>
        </w:rPr>
        <w:t>the temperature increase is real</w:t>
      </w:r>
      <w:r w:rsidRPr="00140C7C">
        <w:rPr>
          <w:sz w:val="12"/>
        </w:rPr>
        <w:t>, and the scientists who have demonstrated that the climate is changing are right (Fig. 5). In the fall of 2011, his study was published, and the conclusions were clear: global warming is real, even to a right-wing skeptical scientist. Unlike the hired-gun scientists who play political games, Muller did what a true scientist should do: if the data go against your biases and preconceptions, then do the right thing and admit it -- even if you've been paid by sponsors who want to discredit global warming. Muller is a shining example of a scientist whose integrity and honesty came first, and did not sell out to the highest bidder</w:t>
      </w:r>
      <w:proofErr w:type="gramStart"/>
      <w:r w:rsidRPr="00140C7C">
        <w:rPr>
          <w:sz w:val="12"/>
        </w:rPr>
        <w:t>.[</w:t>
      </w:r>
      <w:proofErr w:type="gramEnd"/>
      <w:r w:rsidRPr="00140C7C">
        <w:rPr>
          <w:sz w:val="12"/>
        </w:rPr>
        <w:t xml:space="preserve"> 36] * Science and Anti-Science The conclusion is clear: there's science, and then there's the anti-science of global warming denial. As we have seen, there is a nearly unanimous consensus among climate scientists that anthropogenic global warming is real and that we must do something about it. Yet the smokescreen, bluster and lies of the deniers </w:t>
      </w:r>
      <w:proofErr w:type="gramStart"/>
      <w:r w:rsidRPr="00140C7C">
        <w:rPr>
          <w:sz w:val="12"/>
        </w:rPr>
        <w:t>has</w:t>
      </w:r>
      <w:proofErr w:type="gramEnd"/>
      <w:r w:rsidRPr="00140C7C">
        <w:rPr>
          <w:sz w:val="12"/>
        </w:rPr>
        <w:t xml:space="preserve"> created enough doubt so that only half of the American public is convinced the problem requires action. Ironically, the U.S. is almost alone in questioning its scientific reality. International polls taken of 33,000 people in 33 nations in 2006 and 2007 show that 90% of their citizens regard climate change as a serious </w:t>
      </w:r>
      <w:proofErr w:type="gramStart"/>
      <w:r w:rsidRPr="00140C7C">
        <w:rPr>
          <w:sz w:val="12"/>
        </w:rPr>
        <w:t>problem[</w:t>
      </w:r>
      <w:proofErr w:type="gramEnd"/>
      <w:r w:rsidRPr="00140C7C">
        <w:rPr>
          <w:sz w:val="12"/>
        </w:rPr>
        <w:t xml:space="preserve"> 37] and 80% realize that humans are the cause of it.[ 38] Just as in the case of creationism, the U.S. is out of step with much of the rest of the world in accepting scientific reality. It is not just the liberals and environmentalists who are taking climate change seriously. Historically conservative institutions (big corporations such as General Electric and many others such as insurance companies and the military) are already planning on how to deal with global warming. Many of my friends high in the oil companies tell me of the efforts by those companies to get into other forms of energy, because they know that cheap oil will be running out soon and that the effects of burning oil will make their business less popular. BP officially stands for "British Petroleum," but in one of their ad campaigns about 5 years ago, it stood for "Beyond Petroleum."</w:t>
      </w:r>
      <w:proofErr w:type="gramStart"/>
      <w:r w:rsidRPr="00140C7C">
        <w:rPr>
          <w:sz w:val="12"/>
        </w:rPr>
        <w:t>[ 39</w:t>
      </w:r>
      <w:proofErr w:type="gramEnd"/>
      <w:r w:rsidRPr="00140C7C">
        <w:rPr>
          <w:sz w:val="12"/>
        </w:rPr>
        <w:t xml:space="preserve">] Although they still spend relatively little of their total budgets on alternative forms of energy, the oil companies still see the handwriting on the wall about the eventual exhaustion of oil -- and they are acting like any company that wants to survive by getting into a new business when the old one is dying. The Pentagon (normally not a left-wing institution) is also making contingency plans for how to fight wars in an era of global climate change, and analyzing what kinds of strategic threats might occur when climate change alters the kinds of enemies we might be fighting, and water becomes a scarce commodity. The New York Times </w:t>
      </w:r>
      <w:proofErr w:type="gramStart"/>
      <w:r w:rsidRPr="00140C7C">
        <w:rPr>
          <w:sz w:val="12"/>
        </w:rPr>
        <w:t>reported[</w:t>
      </w:r>
      <w:proofErr w:type="gramEnd"/>
      <w:r w:rsidRPr="00140C7C">
        <w:rPr>
          <w:sz w:val="12"/>
        </w:rPr>
        <w:t xml:space="preserve"> 40] that in December 2008, the National Defense University outlined plans for military strategy in a greenhouse world. To the Pentagon, the big issue is global chaos and the potential of even nuclear conflict. The world must "prepare for the inevitable effects of abrupt climate change -- which will likely come [the only question is when] regardless of human activity." Insurance companies have no political axe to grind. If anything, they tend to be on the conservative side. They are simply in the business of assessing risk in a realistic fashion so they can accurately gauge their future insurance policies and what to charge for them. Yet they are all investing heavily in research on the disasters and risks posed by climatic change. In 2005, a study commissioned by the re-insurer Swiss Re said, "Climate change will significantly affect the health of humans and ecosystems and these impacts will have economic consequences."</w:t>
      </w:r>
      <w:proofErr w:type="gramStart"/>
      <w:r w:rsidRPr="00140C7C">
        <w:rPr>
          <w:sz w:val="12"/>
        </w:rPr>
        <w:t>[ 41</w:t>
      </w:r>
      <w:proofErr w:type="gramEnd"/>
      <w:r w:rsidRPr="00140C7C">
        <w:rPr>
          <w:sz w:val="12"/>
        </w:rPr>
        <w:t xml:space="preserve">] Some people may still try to deny scientific reality, but big businesses like oil and insurance and conservative institutions like the military cannot afford to be blinded or deluded by ideology. They must plan for the real world that we will be seeing in the next few decades. They do not want to be caught unprepared and harmed by global climatic change when it threatens their survival. Neither can </w:t>
      </w:r>
      <w:proofErr w:type="gramStart"/>
      <w:r w:rsidRPr="00140C7C">
        <w:rPr>
          <w:sz w:val="12"/>
        </w:rPr>
        <w:t>we</w:t>
      </w:r>
      <w:proofErr w:type="gramEnd"/>
      <w:r w:rsidRPr="00140C7C">
        <w:rPr>
          <w:sz w:val="12"/>
        </w:rPr>
        <w:t xml:space="preserve"> as a society.</w:t>
      </w:r>
    </w:p>
    <w:p w:rsidR="0004735A" w:rsidRDefault="0004735A" w:rsidP="0004735A">
      <w:pPr>
        <w:rPr>
          <w:highlight w:val="green"/>
        </w:rPr>
      </w:pPr>
    </w:p>
    <w:p w:rsidR="000C6D6F" w:rsidRPr="00140C7C" w:rsidRDefault="000C6D6F" w:rsidP="000C6D6F">
      <w:pPr>
        <w:rPr>
          <w:rStyle w:val="StyleUnderline"/>
          <w:b/>
          <w:u w:val="none"/>
        </w:rPr>
      </w:pPr>
    </w:p>
    <w:p w:rsidR="0004735A" w:rsidRPr="009153B3" w:rsidRDefault="0004735A" w:rsidP="0004735A">
      <w:pPr>
        <w:pStyle w:val="Heading4"/>
      </w:pPr>
      <w:r w:rsidRPr="00BE0383">
        <w:rPr>
          <w:highlight w:val="green"/>
        </w:rPr>
        <w:t>And, CO2 emissions will destroy the ocean - causes extinction</w:t>
      </w:r>
    </w:p>
    <w:p w:rsidR="0004735A" w:rsidRPr="00BE0383" w:rsidRDefault="0004735A" w:rsidP="0004735A">
      <w:pPr>
        <w:rPr>
          <w:rStyle w:val="Style13ptBold"/>
        </w:rPr>
      </w:pPr>
      <w:proofErr w:type="spellStart"/>
      <w:r w:rsidRPr="00BE0383">
        <w:rPr>
          <w:rStyle w:val="Style13ptBold"/>
        </w:rPr>
        <w:t>Sify</w:t>
      </w:r>
      <w:proofErr w:type="spellEnd"/>
      <w:r w:rsidRPr="00BE0383">
        <w:rPr>
          <w:rStyle w:val="Style13ptBold"/>
        </w:rPr>
        <w:t xml:space="preserve"> 10</w:t>
      </w:r>
    </w:p>
    <w:p w:rsidR="0004735A" w:rsidRPr="009153B3" w:rsidRDefault="0004735A" w:rsidP="0004735A">
      <w:r w:rsidRPr="009153B3">
        <w:t xml:space="preserve"> Citing Professors @ University of Queensland and North Carolina, (</w:t>
      </w:r>
      <w:proofErr w:type="spellStart"/>
      <w:r w:rsidRPr="009153B3">
        <w:t>Sify</w:t>
      </w:r>
      <w:proofErr w:type="spellEnd"/>
      <w:r w:rsidRPr="009153B3">
        <w:t xml:space="preserve"> News,  Citing Ove </w:t>
      </w:r>
      <w:proofErr w:type="spellStart"/>
      <w:r w:rsidRPr="009153B3">
        <w:t>Hoegh</w:t>
      </w:r>
      <w:proofErr w:type="spellEnd"/>
      <w:r w:rsidRPr="009153B3">
        <w:t xml:space="preserve">-Gulberg, Professor @ University of Queensland and Director of the Global Change Institute AND Citing John Bruno, Associate Professor of Marine Science @ UNC, “Could unbridled climate changes lead to human extinction?,” June 19th, </w:t>
      </w:r>
      <w:hyperlink r:id="rId57" w:history="1">
        <w:r w:rsidRPr="009153B3">
          <w:rPr>
            <w:rStyle w:val="Hyperlink"/>
          </w:rPr>
          <w:t>http://www.sify.com/news/could-unbridled-climate-changes-lead-to-human-extinction-news-international-kgtrOhdaahc.html</w:t>
        </w:r>
      </w:hyperlink>
      <w:r w:rsidRPr="009153B3">
        <w:t>)</w:t>
      </w:r>
    </w:p>
    <w:p w:rsidR="0004735A" w:rsidRPr="009153B3" w:rsidRDefault="0004735A" w:rsidP="0004735A"/>
    <w:p w:rsidR="0004735A" w:rsidRDefault="0004735A" w:rsidP="0004735A">
      <w:pPr>
        <w:pStyle w:val="card"/>
        <w:ind w:left="0"/>
        <w:rPr>
          <w:rFonts w:ascii="Georgia" w:hAnsi="Georgia"/>
        </w:rPr>
      </w:pPr>
      <w:r w:rsidRPr="009153B3">
        <w:rPr>
          <w:rFonts w:ascii="Georgia" w:hAnsi="Georgia"/>
        </w:rPr>
        <w:t xml:space="preserve">Sydney: Scientists have sounded alarm bells about how </w:t>
      </w:r>
      <w:r w:rsidRPr="005F1F24">
        <w:rPr>
          <w:rStyle w:val="underline"/>
          <w:rFonts w:ascii="Georgia" w:hAnsi="Georgia"/>
          <w:highlight w:val="green"/>
        </w:rPr>
        <w:t>growing concentrations of greenhouse gases are driving irreversible and dramatic changes in the</w:t>
      </w:r>
      <w:r w:rsidRPr="009153B3">
        <w:rPr>
          <w:rFonts w:ascii="Georgia" w:hAnsi="Georgia"/>
        </w:rPr>
        <w:t xml:space="preserve"> way the </w:t>
      </w:r>
      <w:r w:rsidRPr="005F1F24">
        <w:rPr>
          <w:rStyle w:val="underline"/>
          <w:rFonts w:ascii="Georgia" w:hAnsi="Georgia"/>
          <w:highlight w:val="green"/>
        </w:rPr>
        <w:t>oceans</w:t>
      </w:r>
      <w:r w:rsidRPr="009153B3">
        <w:rPr>
          <w:rStyle w:val="underline"/>
          <w:rFonts w:ascii="Georgia" w:hAnsi="Georgia"/>
        </w:rPr>
        <w:t xml:space="preserve"> </w:t>
      </w:r>
      <w:r w:rsidRPr="009153B3">
        <w:rPr>
          <w:rFonts w:ascii="Georgia" w:hAnsi="Georgia"/>
        </w:rPr>
        <w:t>function,</w:t>
      </w:r>
      <w:r w:rsidRPr="009153B3">
        <w:rPr>
          <w:rStyle w:val="underline"/>
          <w:rFonts w:ascii="Georgia" w:hAnsi="Georgia"/>
        </w:rPr>
        <w:t xml:space="preserve"> providing evidence that </w:t>
      </w:r>
      <w:r w:rsidRPr="005F1F24">
        <w:rPr>
          <w:rStyle w:val="underline"/>
          <w:rFonts w:ascii="Georgia" w:hAnsi="Georgia"/>
          <w:highlight w:val="green"/>
        </w:rPr>
        <w:t>humankind</w:t>
      </w:r>
      <w:r w:rsidRPr="009153B3">
        <w:rPr>
          <w:rStyle w:val="underline"/>
          <w:rFonts w:ascii="Georgia" w:hAnsi="Georgia"/>
          <w:highlight w:val="cyan"/>
        </w:rPr>
        <w:t xml:space="preserve"> </w:t>
      </w:r>
      <w:r w:rsidRPr="005F1F24">
        <w:rPr>
          <w:rStyle w:val="underline"/>
          <w:rFonts w:ascii="Georgia" w:hAnsi="Georgia"/>
        </w:rPr>
        <w:t xml:space="preserve">could </w:t>
      </w:r>
      <w:r w:rsidRPr="005F1F24">
        <w:rPr>
          <w:rStyle w:val="underline"/>
          <w:rFonts w:ascii="Georgia" w:hAnsi="Georgia"/>
          <w:highlight w:val="green"/>
        </w:rPr>
        <w:t>well</w:t>
      </w:r>
      <w:r w:rsidRPr="005F1F24">
        <w:rPr>
          <w:rStyle w:val="underline"/>
          <w:rFonts w:ascii="Georgia" w:hAnsi="Georgia"/>
        </w:rPr>
        <w:t xml:space="preserve"> be </w:t>
      </w:r>
      <w:r w:rsidRPr="005F1F24">
        <w:rPr>
          <w:rStyle w:val="underline"/>
          <w:rFonts w:ascii="Georgia" w:hAnsi="Georgia"/>
          <w:highlight w:val="green"/>
        </w:rPr>
        <w:t>on the way to</w:t>
      </w:r>
      <w:r w:rsidRPr="009153B3">
        <w:rPr>
          <w:rFonts w:ascii="Georgia" w:hAnsi="Georgia"/>
        </w:rPr>
        <w:t xml:space="preserve"> the next great </w:t>
      </w:r>
      <w:r w:rsidRPr="005F1F24">
        <w:rPr>
          <w:rStyle w:val="underline"/>
          <w:rFonts w:ascii="Georgia" w:hAnsi="Georgia"/>
          <w:highlight w:val="green"/>
        </w:rPr>
        <w:t>extinction</w:t>
      </w:r>
      <w:r w:rsidRPr="009153B3">
        <w:rPr>
          <w:rFonts w:ascii="Georgia" w:hAnsi="Georgia"/>
        </w:rPr>
        <w:t xml:space="preserve">.  </w:t>
      </w:r>
      <w:r w:rsidRPr="009153B3">
        <w:rPr>
          <w:rStyle w:val="underline"/>
          <w:rFonts w:ascii="Georgia" w:hAnsi="Georgia"/>
        </w:rPr>
        <w:t>The findings</w:t>
      </w:r>
      <w:r w:rsidRPr="009153B3">
        <w:rPr>
          <w:rFonts w:ascii="Georgia" w:hAnsi="Georgia"/>
        </w:rPr>
        <w:t xml:space="preserve"> of the comprehensive report: 'The impact of climate change on the world's marine ecosystems' </w:t>
      </w:r>
      <w:r w:rsidRPr="009153B3">
        <w:rPr>
          <w:rStyle w:val="underline"/>
          <w:rFonts w:ascii="Georgia" w:hAnsi="Georgia"/>
        </w:rPr>
        <w:t>emerged from a synthesis of recent research</w:t>
      </w:r>
      <w:r w:rsidRPr="009153B3">
        <w:rPr>
          <w:rFonts w:ascii="Georgia" w:hAnsi="Georgia"/>
        </w:rPr>
        <w:t xml:space="preserve"> on the world's oceans, </w:t>
      </w:r>
      <w:r w:rsidRPr="009153B3">
        <w:rPr>
          <w:rStyle w:val="underline"/>
          <w:rFonts w:ascii="Georgia" w:hAnsi="Georgia"/>
        </w:rPr>
        <w:t>carried out by</w:t>
      </w:r>
      <w:r w:rsidRPr="009153B3">
        <w:rPr>
          <w:rFonts w:ascii="Georgia" w:hAnsi="Georgia"/>
        </w:rPr>
        <w:t xml:space="preserve"> two of </w:t>
      </w:r>
      <w:r w:rsidRPr="009153B3">
        <w:rPr>
          <w:rStyle w:val="underline"/>
          <w:rFonts w:ascii="Georgia" w:hAnsi="Georgia"/>
        </w:rPr>
        <w:t xml:space="preserve">the world's leading marine scientists. </w:t>
      </w:r>
      <w:r w:rsidRPr="009153B3">
        <w:rPr>
          <w:rFonts w:ascii="Georgia" w:hAnsi="Georgia"/>
        </w:rPr>
        <w:t xml:space="preserve"> One of the authors of the report is Ove </w:t>
      </w:r>
      <w:proofErr w:type="spellStart"/>
      <w:r w:rsidRPr="009153B3">
        <w:rPr>
          <w:rFonts w:ascii="Georgia" w:hAnsi="Georgia"/>
        </w:rPr>
        <w:t>Hoegh-Guldberg</w:t>
      </w:r>
      <w:proofErr w:type="spellEnd"/>
      <w:r w:rsidRPr="009153B3">
        <w:rPr>
          <w:rFonts w:ascii="Georgia" w:hAnsi="Georgia"/>
        </w:rPr>
        <w:t xml:space="preserve">, professor at The University of Queensland and the director of its Global Change Institute (GCI).  </w:t>
      </w:r>
      <w:r w:rsidRPr="005F1F24">
        <w:rPr>
          <w:rFonts w:ascii="Georgia" w:hAnsi="Georgia"/>
          <w:highlight w:val="green"/>
        </w:rPr>
        <w:t>'</w:t>
      </w:r>
      <w:r w:rsidRPr="005F1F24">
        <w:rPr>
          <w:rStyle w:val="underline"/>
          <w:rFonts w:ascii="Georgia" w:hAnsi="Georgia"/>
          <w:highlight w:val="green"/>
        </w:rPr>
        <w:t>We may see sudden,</w:t>
      </w:r>
      <w:r w:rsidRPr="009153B3">
        <w:rPr>
          <w:rStyle w:val="underline"/>
          <w:rFonts w:ascii="Georgia" w:hAnsi="Georgia"/>
        </w:rPr>
        <w:t xml:space="preserve"> unexpected </w:t>
      </w:r>
      <w:r w:rsidRPr="005F1F24">
        <w:rPr>
          <w:rStyle w:val="underline"/>
          <w:rFonts w:ascii="Georgia" w:hAnsi="Georgia"/>
          <w:highlight w:val="green"/>
        </w:rPr>
        <w:t>changes that have serious ramifications for</w:t>
      </w:r>
      <w:r w:rsidRPr="009153B3">
        <w:rPr>
          <w:rFonts w:ascii="Georgia" w:hAnsi="Georgia"/>
        </w:rPr>
        <w:t xml:space="preserve"> the overall well-being of humans, including </w:t>
      </w:r>
      <w:r w:rsidRPr="005F1F24">
        <w:rPr>
          <w:rStyle w:val="underline"/>
          <w:rFonts w:ascii="Georgia" w:hAnsi="Georgia"/>
          <w:highlight w:val="green"/>
        </w:rPr>
        <w:t>the capacity of the planet to support people</w:t>
      </w:r>
      <w:r w:rsidRPr="009153B3">
        <w:rPr>
          <w:rFonts w:ascii="Georgia" w:hAnsi="Georgia"/>
        </w:rPr>
        <w:t xml:space="preserve">. This is further evidence that </w:t>
      </w:r>
      <w:r w:rsidRPr="005F1F24">
        <w:rPr>
          <w:rStyle w:val="underline"/>
          <w:rFonts w:ascii="Georgia" w:hAnsi="Georgia"/>
          <w:highlight w:val="green"/>
        </w:rPr>
        <w:t>we are well on the way to the</w:t>
      </w:r>
      <w:r w:rsidRPr="009153B3">
        <w:rPr>
          <w:rStyle w:val="underline"/>
          <w:rFonts w:ascii="Georgia" w:hAnsi="Georgia"/>
        </w:rPr>
        <w:t xml:space="preserve"> next great </w:t>
      </w:r>
      <w:r w:rsidRPr="005F1F24">
        <w:rPr>
          <w:rStyle w:val="underline"/>
          <w:rFonts w:ascii="Georgia" w:hAnsi="Georgia"/>
          <w:highlight w:val="green"/>
        </w:rPr>
        <w:t>extinction</w:t>
      </w:r>
      <w:r w:rsidRPr="009153B3">
        <w:rPr>
          <w:rStyle w:val="underline"/>
          <w:rFonts w:ascii="Georgia" w:hAnsi="Georgia"/>
        </w:rPr>
        <w:t xml:space="preserve"> event</w:t>
      </w:r>
      <w:r w:rsidRPr="009153B3">
        <w:rPr>
          <w:rFonts w:ascii="Georgia" w:hAnsi="Georgia"/>
        </w:rPr>
        <w:t xml:space="preserve">,' says </w:t>
      </w:r>
      <w:proofErr w:type="spellStart"/>
      <w:r w:rsidRPr="009153B3">
        <w:rPr>
          <w:rFonts w:ascii="Georgia" w:hAnsi="Georgia"/>
        </w:rPr>
        <w:t>Hoegh-Guldberg</w:t>
      </w:r>
      <w:proofErr w:type="spellEnd"/>
      <w:r w:rsidRPr="009153B3">
        <w:rPr>
          <w:rFonts w:ascii="Georgia" w:hAnsi="Georgia"/>
        </w:rPr>
        <w:t xml:space="preserve">.  'The findings have enormous implications for mankind, particularly </w:t>
      </w:r>
      <w:r w:rsidRPr="005F1F24">
        <w:rPr>
          <w:rStyle w:val="underline"/>
          <w:rFonts w:ascii="Georgia" w:hAnsi="Georgia"/>
          <w:highlight w:val="green"/>
        </w:rPr>
        <w:t>if the trend continues</w:t>
      </w:r>
      <w:r w:rsidRPr="009153B3">
        <w:rPr>
          <w:rFonts w:ascii="Georgia" w:hAnsi="Georgia"/>
        </w:rPr>
        <w:t>. The earth's ocean, which produces half of the oxygen we breathe and absorbs 30 per cent of human-generated carbon dioxide, is equivalent to its heart and lungs. This study shows worrying signs of ill-health. It's as if the earth has been smoking two packs of cigarettes a day</w:t>
      </w:r>
      <w:proofErr w:type="gramStart"/>
      <w:r w:rsidRPr="009153B3">
        <w:rPr>
          <w:rFonts w:ascii="Georgia" w:hAnsi="Georgia"/>
        </w:rPr>
        <w:t>!,</w:t>
      </w:r>
      <w:proofErr w:type="gramEnd"/>
      <w:r w:rsidRPr="009153B3">
        <w:rPr>
          <w:rFonts w:ascii="Georgia" w:hAnsi="Georgia"/>
        </w:rPr>
        <w:t xml:space="preserve">' he added.  'We are entering a period in which </w:t>
      </w:r>
      <w:r w:rsidRPr="005F1F24">
        <w:rPr>
          <w:rStyle w:val="underline"/>
          <w:rFonts w:ascii="Georgia" w:hAnsi="Georgia"/>
          <w:highlight w:val="green"/>
        </w:rPr>
        <w:t>the ocean services upon which humanity depends</w:t>
      </w:r>
      <w:r w:rsidRPr="009153B3">
        <w:rPr>
          <w:rStyle w:val="underline"/>
          <w:rFonts w:ascii="Georgia" w:hAnsi="Georgia"/>
        </w:rPr>
        <w:t xml:space="preserve"> are</w:t>
      </w:r>
      <w:r w:rsidRPr="009153B3">
        <w:rPr>
          <w:rFonts w:ascii="Georgia" w:hAnsi="Georgia"/>
        </w:rPr>
        <w:t xml:space="preserve"> undergoing massive change and in some cases </w:t>
      </w:r>
      <w:r w:rsidRPr="005F1F24">
        <w:rPr>
          <w:rStyle w:val="underline"/>
          <w:rFonts w:ascii="Georgia" w:hAnsi="Georgia"/>
          <w:highlight w:val="green"/>
        </w:rPr>
        <w:t>begin</w:t>
      </w:r>
      <w:r w:rsidRPr="009153B3">
        <w:rPr>
          <w:rStyle w:val="underline"/>
          <w:rFonts w:ascii="Georgia" w:hAnsi="Georgia"/>
        </w:rPr>
        <w:t xml:space="preserve">ning </w:t>
      </w:r>
      <w:r w:rsidRPr="005F1F24">
        <w:rPr>
          <w:rStyle w:val="underline"/>
          <w:rFonts w:ascii="Georgia" w:hAnsi="Georgia"/>
          <w:highlight w:val="green"/>
        </w:rPr>
        <w:t>to fail</w:t>
      </w:r>
      <w:r w:rsidRPr="005F1F24">
        <w:rPr>
          <w:rFonts w:ascii="Georgia" w:hAnsi="Georgia"/>
          <w:highlight w:val="green"/>
        </w:rPr>
        <w:t>'</w:t>
      </w:r>
      <w:r w:rsidRPr="009153B3">
        <w:rPr>
          <w:rFonts w:ascii="Georgia" w:hAnsi="Georgia"/>
        </w:rPr>
        <w:t xml:space="preserve">, he added. </w:t>
      </w:r>
    </w:p>
    <w:p w:rsidR="0004735A" w:rsidRDefault="0004735A" w:rsidP="0004735A">
      <w:pPr>
        <w:pStyle w:val="card"/>
        <w:ind w:left="0"/>
        <w:rPr>
          <w:rFonts w:ascii="Georgia" w:hAnsi="Georgia"/>
        </w:rPr>
      </w:pPr>
    </w:p>
    <w:p w:rsidR="0004735A" w:rsidRDefault="0004735A" w:rsidP="0004735A">
      <w:pPr>
        <w:rPr>
          <w:highlight w:val="green"/>
        </w:rPr>
      </w:pPr>
    </w:p>
    <w:p w:rsidR="0004735A" w:rsidRDefault="0004735A" w:rsidP="0004735A">
      <w:pPr>
        <w:pStyle w:val="Heading4"/>
      </w:pPr>
      <w:r w:rsidRPr="00BE0383">
        <w:rPr>
          <w:highlight w:val="green"/>
        </w:rPr>
        <w:t>Reducing emissions now prevents extinction---it’s not too late to solve</w:t>
      </w:r>
    </w:p>
    <w:p w:rsidR="0004735A" w:rsidRPr="00853B26" w:rsidRDefault="0004735A" w:rsidP="0004735A"/>
    <w:p w:rsidR="0004735A" w:rsidRPr="00BE0383" w:rsidRDefault="0004735A" w:rsidP="0004735A">
      <w:pPr>
        <w:rPr>
          <w:rStyle w:val="Style13ptBold"/>
        </w:rPr>
      </w:pPr>
      <w:proofErr w:type="spellStart"/>
      <w:r w:rsidRPr="00BE0383">
        <w:rPr>
          <w:rStyle w:val="Style13ptBold"/>
        </w:rPr>
        <w:t>Nuccitelli</w:t>
      </w:r>
      <w:proofErr w:type="spellEnd"/>
      <w:r w:rsidRPr="00BE0383">
        <w:rPr>
          <w:rStyle w:val="Style13ptBold"/>
        </w:rPr>
        <w:t xml:space="preserve"> 12 </w:t>
      </w:r>
    </w:p>
    <w:p w:rsidR="0004735A" w:rsidRPr="009153B3" w:rsidRDefault="0004735A" w:rsidP="0004735A">
      <w:r w:rsidRPr="009153B3">
        <w:t>Dana, environmental scientist at a private environmental consulting firm in Sacramento and has a Bachelor's Degree in astrophysics from the University of California at Berkeley, and a Master's Degree in physics from the University of California at Davis, 2012, “Realistically What Might The Future Climate Look Like?”, http://thinkprogress.org/climate/2012/09/01/784931/realistically-what-might-the-future-climate-look-like/</w:t>
      </w:r>
    </w:p>
    <w:p w:rsidR="0004735A" w:rsidRPr="00D1733E" w:rsidRDefault="0004735A" w:rsidP="0004735A">
      <w:pPr>
        <w:rPr>
          <w:rStyle w:val="Emphasis"/>
        </w:rPr>
      </w:pPr>
      <w:r w:rsidRPr="009153B3">
        <w:t xml:space="preserve">This is Why </w:t>
      </w:r>
      <w:r w:rsidRPr="005F1F24">
        <w:rPr>
          <w:rStyle w:val="Emphasis"/>
          <w:highlight w:val="green"/>
        </w:rPr>
        <w:t>Reducing Emissions is Critical</w:t>
      </w:r>
      <w:r w:rsidRPr="005F1F24">
        <w:rPr>
          <w:sz w:val="12"/>
          <w:highlight w:val="green"/>
        </w:rPr>
        <w:t>¶</w:t>
      </w:r>
      <w:r w:rsidRPr="005F1F24">
        <w:rPr>
          <w:highlight w:val="green"/>
        </w:rPr>
        <w:t xml:space="preserve"> </w:t>
      </w:r>
      <w:r w:rsidRPr="00BE0383">
        <w:rPr>
          <w:rStyle w:val="StyleUnderline"/>
        </w:rPr>
        <w:t>We’re not yet committed to surpassing 2°C</w:t>
      </w:r>
      <w:r w:rsidRPr="009153B3">
        <w:rPr>
          <w:rStyle w:val="StyleUnderline"/>
        </w:rPr>
        <w:t xml:space="preserve"> </w:t>
      </w:r>
      <w:r w:rsidRPr="009153B3">
        <w:t xml:space="preserve">global warming, </w:t>
      </w:r>
      <w:r w:rsidRPr="00BE0383">
        <w:rPr>
          <w:rStyle w:val="StyleUnderline"/>
        </w:rPr>
        <w:t>but as Watson noted, we are quickly running out of time to</w:t>
      </w:r>
      <w:r w:rsidRPr="009153B3">
        <w:rPr>
          <w:rStyle w:val="StyleUnderline"/>
        </w:rPr>
        <w:t xml:space="preserve"> realistically give ourselves a chance to stay below that ‘danger limit’</w:t>
      </w:r>
      <w:r w:rsidRPr="009153B3">
        <w:t xml:space="preserve">. However, </w:t>
      </w:r>
      <w:r w:rsidRPr="009153B3">
        <w:rPr>
          <w:rStyle w:val="StyleUnderline"/>
        </w:rPr>
        <w:t xml:space="preserve">2°C is not a do-or-die threshold. </w:t>
      </w:r>
      <w:r w:rsidRPr="00BE0383">
        <w:rPr>
          <w:rStyle w:val="Emphasis"/>
          <w:highlight w:val="green"/>
        </w:rPr>
        <w:t>Every bit of CO2 emissions we</w:t>
      </w:r>
      <w:r w:rsidRPr="009153B3">
        <w:rPr>
          <w:rStyle w:val="StyleUnderline"/>
        </w:rPr>
        <w:t xml:space="preserve"> can </w:t>
      </w:r>
      <w:r w:rsidRPr="00BE0383">
        <w:rPr>
          <w:rStyle w:val="Emphasis"/>
          <w:highlight w:val="green"/>
        </w:rPr>
        <w:t>reduce means</w:t>
      </w:r>
      <w:r w:rsidRPr="009153B3">
        <w:rPr>
          <w:rStyle w:val="Emphasis"/>
          <w:highlight w:val="cyan"/>
        </w:rPr>
        <w:t xml:space="preserve"> </w:t>
      </w:r>
      <w:r w:rsidRPr="009153B3">
        <w:rPr>
          <w:rStyle w:val="Emphasis"/>
        </w:rPr>
        <w:t>that much avoided future warming</w:t>
      </w:r>
      <w:r w:rsidRPr="009153B3">
        <w:rPr>
          <w:rStyle w:val="StyleUnderline"/>
        </w:rPr>
        <w:t xml:space="preserve">, </w:t>
      </w:r>
      <w:r w:rsidRPr="009153B3">
        <w:rPr>
          <w:rStyle w:val="Emphasis"/>
        </w:rPr>
        <w:t xml:space="preserve">which means </w:t>
      </w:r>
      <w:r w:rsidRPr="00BE0383">
        <w:rPr>
          <w:rStyle w:val="Emphasis"/>
          <w:highlight w:val="green"/>
        </w:rPr>
        <w:t>that much avoided climate change impacts</w:t>
      </w:r>
      <w:r w:rsidRPr="009153B3">
        <w:rPr>
          <w:highlight w:val="cyan"/>
        </w:rPr>
        <w:t>.</w:t>
      </w:r>
      <w:r w:rsidRPr="009153B3">
        <w:t xml:space="preserve"> As Lonnie Thompson noted, </w:t>
      </w:r>
      <w:r w:rsidRPr="009153B3">
        <w:rPr>
          <w:rStyle w:val="StyleUnderline"/>
        </w:rPr>
        <w:t>the more global warming we manage to mitigate, the less</w:t>
      </w:r>
      <w:r w:rsidRPr="009153B3">
        <w:t xml:space="preserve"> adaption and </w:t>
      </w:r>
      <w:r w:rsidRPr="009153B3">
        <w:rPr>
          <w:rStyle w:val="StyleUnderline"/>
        </w:rPr>
        <w:t>suffering we will be forced to cope with</w:t>
      </w:r>
      <w:r w:rsidRPr="009153B3">
        <w:t xml:space="preserve"> in the future.</w:t>
      </w:r>
      <w:r w:rsidRPr="009153B3">
        <w:rPr>
          <w:sz w:val="12"/>
        </w:rPr>
        <w:t>¶</w:t>
      </w:r>
      <w:r w:rsidRPr="009153B3">
        <w:t xml:space="preserve"> </w:t>
      </w:r>
      <w:proofErr w:type="gramStart"/>
      <w:r w:rsidRPr="009153B3">
        <w:rPr>
          <w:rStyle w:val="StyleUnderline"/>
        </w:rPr>
        <w:t>Realistically</w:t>
      </w:r>
      <w:proofErr w:type="gramEnd"/>
      <w:r w:rsidRPr="009153B3">
        <w:t xml:space="preserve">, based on the current political climate (which we will explore in another post next week), </w:t>
      </w:r>
      <w:r w:rsidRPr="009153B3">
        <w:rPr>
          <w:rStyle w:val="StyleUnderline"/>
        </w:rPr>
        <w:t>limiting global warming to 2°C is</w:t>
      </w:r>
      <w:r w:rsidRPr="009153B3">
        <w:t xml:space="preserve"> probably </w:t>
      </w:r>
      <w:r w:rsidRPr="009153B3">
        <w:rPr>
          <w:rStyle w:val="StyleUnderline"/>
        </w:rPr>
        <w:t xml:space="preserve">the best we can do. However, there is a big difference between 2°C and 3°C, between 3°C and 4°C, and </w:t>
      </w:r>
      <w:r w:rsidRPr="00BE0383">
        <w:rPr>
          <w:rStyle w:val="Emphasis"/>
        </w:rPr>
        <w:t>anything greater than 4°C can probably accurately be described as catastrophic</w:t>
      </w:r>
      <w:r w:rsidRPr="00BE0383">
        <w:rPr>
          <w:rStyle w:val="StyleUnderline"/>
        </w:rPr>
        <w:t>, since various tipping points are expected to be triggered at this level</w:t>
      </w:r>
      <w:r w:rsidRPr="00BE0383">
        <w:rPr>
          <w:rStyle w:val="StyleUnderline"/>
          <w:highlight w:val="green"/>
        </w:rPr>
        <w:t xml:space="preserve">. Right now, </w:t>
      </w:r>
      <w:r w:rsidRPr="00BE0383">
        <w:rPr>
          <w:rStyle w:val="Emphasis"/>
          <w:highlight w:val="green"/>
        </w:rPr>
        <w:t>we are on track for</w:t>
      </w:r>
      <w:r w:rsidRPr="009153B3">
        <w:rPr>
          <w:rStyle w:val="Emphasis"/>
        </w:rPr>
        <w:t xml:space="preserve"> the </w:t>
      </w:r>
      <w:r w:rsidRPr="00BE0383">
        <w:rPr>
          <w:rStyle w:val="Emphasis"/>
          <w:highlight w:val="green"/>
        </w:rPr>
        <w:t xml:space="preserve">catastrophic consequences </w:t>
      </w:r>
      <w:r w:rsidRPr="009153B3">
        <w:rPr>
          <w:rStyle w:val="Emphasis"/>
          <w:highlight w:val="cyan"/>
        </w:rPr>
        <w:t>(</w:t>
      </w:r>
      <w:r w:rsidRPr="009153B3">
        <w:rPr>
          <w:rStyle w:val="Emphasis"/>
        </w:rPr>
        <w:t xml:space="preserve">widespread coral mortality, </w:t>
      </w:r>
      <w:r w:rsidRPr="00BE0383">
        <w:rPr>
          <w:rStyle w:val="Emphasis"/>
          <w:highlight w:val="green"/>
        </w:rPr>
        <w:t>mass extinctions, hundreds of millions of people adversely impacted by droughts, floods, heat waves</w:t>
      </w:r>
      <w:r w:rsidRPr="009153B3">
        <w:t xml:space="preserve">, etc.). </w:t>
      </w:r>
      <w:r w:rsidRPr="00BE0383">
        <w:rPr>
          <w:rStyle w:val="Emphasis"/>
        </w:rPr>
        <w:t>But we’re not stuck on that track just yet</w:t>
      </w:r>
      <w:r w:rsidRPr="00BE0383">
        <w:rPr>
          <w:rStyle w:val="StyleUnderline"/>
        </w:rPr>
        <w:t>, and we need to move ourselves as far off of it as possible by reducing our greenhouse gas emissions as soon and as much as possible</w:t>
      </w:r>
      <w:r w:rsidRPr="00BE0383">
        <w:t>.</w:t>
      </w:r>
      <w:r w:rsidRPr="00BE0383">
        <w:rPr>
          <w:sz w:val="12"/>
        </w:rPr>
        <w:t>¶</w:t>
      </w:r>
      <w:r w:rsidRPr="00BE0383">
        <w:t xml:space="preserve"> There are of course many people who believe that the planet will not warm as much, or that the impacts of the associated climate change will be as bad as the body of scientific evidence suggests. That is certainly </w:t>
      </w:r>
      <w:proofErr w:type="gramStart"/>
      <w:r w:rsidRPr="00BE0383">
        <w:t xml:space="preserve">a </w:t>
      </w:r>
      <w:proofErr w:type="spellStart"/>
      <w:r w:rsidRPr="00BE0383">
        <w:t>possiblity</w:t>
      </w:r>
      <w:proofErr w:type="spellEnd"/>
      <w:proofErr w:type="gramEnd"/>
      <w:r w:rsidRPr="00BE0383">
        <w:t xml:space="preserve">, and we very much hope that their optimistic view is correct. However, </w:t>
      </w:r>
      <w:r w:rsidRPr="00BE0383">
        <w:rPr>
          <w:rStyle w:val="StyleUnderline"/>
        </w:rPr>
        <w:t>what we have presented here is the best summary of scientific evidence available, and it paints a very bleak picture if we fail to rapidly reduce our</w:t>
      </w:r>
      <w:r w:rsidRPr="00BE0383">
        <w:t xml:space="preserve"> greenhouse gas </w:t>
      </w:r>
      <w:r w:rsidRPr="00BE0383">
        <w:rPr>
          <w:rStyle w:val="StyleUnderline"/>
        </w:rPr>
        <w:t>emissions</w:t>
      </w:r>
      <w:r w:rsidRPr="00BE0383">
        <w:t>.</w:t>
      </w:r>
      <w:r w:rsidRPr="00BE0383">
        <w:rPr>
          <w:sz w:val="12"/>
        </w:rPr>
        <w:t>¶</w:t>
      </w:r>
      <w:r w:rsidRPr="00BE0383">
        <w:t xml:space="preserve"> </w:t>
      </w:r>
      <w:proofErr w:type="gramStart"/>
      <w:r w:rsidRPr="00BE0383">
        <w:rPr>
          <w:rStyle w:val="Emphasis"/>
        </w:rPr>
        <w:t>If</w:t>
      </w:r>
      <w:proofErr w:type="gramEnd"/>
      <w:r w:rsidRPr="00BE0383">
        <w:rPr>
          <w:rStyle w:val="Emphasis"/>
        </w:rPr>
        <w:t xml:space="preserve"> we continue forward on our current path, catastrophe is not just a possible outcome, it is the most probable outcome</w:t>
      </w:r>
      <w:r w:rsidRPr="00BE0383">
        <w:t xml:space="preserve">. And </w:t>
      </w:r>
      <w:r w:rsidRPr="00BE0383">
        <w:rPr>
          <w:rStyle w:val="StyleUnderline"/>
        </w:rPr>
        <w:t>an intelligent risk management approach would involve taking steps to prevent a catastrophic scenario if it were a mere possibility, let alone the most probable outcome</w:t>
      </w:r>
      <w:r w:rsidRPr="00BE0383">
        <w:t>. This is especially true since the most important component of the solution – carbon pricing – can be implemented at a relatively low cost, and a far lower cost than trying to adapt to the climate change consequences we have discussed here (Figure 4).</w:t>
      </w:r>
      <w:r w:rsidRPr="00BE0383">
        <w:rPr>
          <w:sz w:val="12"/>
        </w:rPr>
        <w:t>¶</w:t>
      </w:r>
      <w:r w:rsidRPr="00BE0383">
        <w:t xml:space="preserve"> </w:t>
      </w:r>
      <w:r w:rsidRPr="00BE0383">
        <w:rPr>
          <w:rStyle w:val="StyleUnderline"/>
        </w:rPr>
        <w:t>Climate contrarians will often mock</w:t>
      </w:r>
      <w:r w:rsidRPr="00BE0383">
        <w:t xml:space="preserve"> ‘CAGW’ (</w:t>
      </w:r>
      <w:r w:rsidRPr="00BE0383">
        <w:rPr>
          <w:rStyle w:val="StyleUnderline"/>
        </w:rPr>
        <w:t>catastrophic anthropogenic global warming</w:t>
      </w:r>
      <w:r w:rsidRPr="00BE0383">
        <w:t xml:space="preserve">), </w:t>
      </w:r>
      <w:r w:rsidRPr="00BE0383">
        <w:rPr>
          <w:rStyle w:val="StyleUnderline"/>
        </w:rPr>
        <w:t>but the sad reality is that CAGW is looking more and more likely every day</w:t>
      </w:r>
      <w:r w:rsidRPr="00BE0383">
        <w:t xml:space="preserve">. But </w:t>
      </w:r>
      <w:r w:rsidRPr="00BE0383">
        <w:rPr>
          <w:rStyle w:val="Emphasis"/>
        </w:rPr>
        <w:t>it’s critical that we don’t give up</w:t>
      </w:r>
      <w:r w:rsidRPr="00BE0383">
        <w:rPr>
          <w:rStyle w:val="StyleUnderline"/>
        </w:rPr>
        <w:t xml:space="preserve">, that we keep doing everything we can do to reduce our emissions as much as possible in order to avoid as many catastrophic consequences as possible, </w:t>
      </w:r>
      <w:r w:rsidRPr="00BE0383">
        <w:rPr>
          <w:rStyle w:val="Emphasis"/>
        </w:rPr>
        <w:t>for the sake of future generations and all species on Earth</w:t>
      </w:r>
      <w:r w:rsidRPr="00BE0383">
        <w:t xml:space="preserve">. The future climate will probably be much more challenging for life on Earth than </w:t>
      </w:r>
      <w:proofErr w:type="gramStart"/>
      <w:r w:rsidRPr="00BE0383">
        <w:t>today’s</w:t>
      </w:r>
      <w:proofErr w:type="gramEnd"/>
      <w:r w:rsidRPr="00BE0383">
        <w:t xml:space="preserve">, but </w:t>
      </w:r>
      <w:r w:rsidRPr="00BE0383">
        <w:rPr>
          <w:rStyle w:val="Emphasis"/>
        </w:rPr>
        <w:t>we still can and must limit the damage.</w:t>
      </w:r>
    </w:p>
    <w:p w:rsidR="0004735A" w:rsidRPr="000335C3" w:rsidRDefault="0004735A" w:rsidP="0004735A">
      <w:pPr>
        <w:pStyle w:val="Heading3"/>
        <w:rPr>
          <w:rStyle w:val="Emphasis"/>
          <w:sz w:val="32"/>
          <w:szCs w:val="32"/>
        </w:rPr>
      </w:pPr>
      <w:r w:rsidRPr="000335C3">
        <w:rPr>
          <w:rStyle w:val="Emphasis"/>
          <w:sz w:val="32"/>
          <w:szCs w:val="32"/>
        </w:rPr>
        <w:t>Biodiversity Impact</w:t>
      </w:r>
    </w:p>
    <w:p w:rsidR="0004735A" w:rsidRPr="003F6787" w:rsidRDefault="0004735A" w:rsidP="0004735A">
      <w:pPr>
        <w:pStyle w:val="Heading4"/>
      </w:pPr>
      <w:r w:rsidRPr="003F6787">
        <w:t xml:space="preserve">Warming causes mass extinctions, hurts </w:t>
      </w:r>
      <w:proofErr w:type="spellStart"/>
      <w:r w:rsidRPr="003F6787">
        <w:t>Biod</w:t>
      </w:r>
      <w:proofErr w:type="spellEnd"/>
    </w:p>
    <w:p w:rsidR="0004735A" w:rsidRPr="00BE0383" w:rsidRDefault="0004735A" w:rsidP="0004735A">
      <w:pPr>
        <w:rPr>
          <w:rStyle w:val="Style13ptBold"/>
        </w:rPr>
      </w:pPr>
      <w:r w:rsidRPr="00BE0383">
        <w:rPr>
          <w:rStyle w:val="Style13ptBold"/>
        </w:rPr>
        <w:t>Baird ’14</w:t>
      </w:r>
    </w:p>
    <w:p w:rsidR="0004735A" w:rsidRPr="009153B3" w:rsidRDefault="0004735A" w:rsidP="0004735A">
      <w:pPr>
        <w:rPr>
          <w:rFonts w:eastAsia="Cambria"/>
          <w:szCs w:val="16"/>
        </w:rPr>
      </w:pPr>
      <w:r w:rsidRPr="009153B3">
        <w:rPr>
          <w:rFonts w:eastAsia="Cambria"/>
          <w:bCs/>
          <w:szCs w:val="16"/>
        </w:rPr>
        <w:t xml:space="preserve"> </w:t>
      </w:r>
      <w:r w:rsidRPr="009153B3">
        <w:rPr>
          <w:rFonts w:eastAsia="Cambria"/>
          <w:szCs w:val="16"/>
        </w:rPr>
        <w:t xml:space="preserve">(Jim, B.S. Chemistry, Owner at Global Warming Mitigation Method, “The Existential Imperative: Ocean Thermal Energy Conversion II”, </w:t>
      </w:r>
      <w:proofErr w:type="gramStart"/>
      <w:r w:rsidRPr="009153B3">
        <w:rPr>
          <w:rFonts w:eastAsia="Cambria"/>
          <w:szCs w:val="16"/>
        </w:rPr>
        <w:t>The</w:t>
      </w:r>
      <w:proofErr w:type="gramEnd"/>
      <w:r w:rsidRPr="009153B3">
        <w:rPr>
          <w:rFonts w:eastAsia="Cambria"/>
          <w:szCs w:val="16"/>
        </w:rPr>
        <w:t xml:space="preserve"> energy collective, Jan 6</w:t>
      </w:r>
      <w:r w:rsidRPr="009153B3">
        <w:rPr>
          <w:rFonts w:eastAsia="Cambria"/>
          <w:szCs w:val="16"/>
          <w:vertAlign w:val="superscript"/>
        </w:rPr>
        <w:t>th</w:t>
      </w:r>
      <w:r w:rsidRPr="009153B3">
        <w:rPr>
          <w:rFonts w:eastAsia="Cambria"/>
          <w:szCs w:val="16"/>
        </w:rPr>
        <w:t xml:space="preserve">, 2014 http://theenergycollective.com/jim-baird/324161/existential-imperative-ocean-thermal-energy-conversion-ii, </w:t>
      </w:r>
      <w:proofErr w:type="spellStart"/>
      <w:r w:rsidRPr="009153B3">
        <w:rPr>
          <w:rFonts w:eastAsia="Cambria"/>
          <w:i/>
          <w:szCs w:val="16"/>
        </w:rPr>
        <w:t>wcp</w:t>
      </w:r>
      <w:proofErr w:type="spellEnd"/>
      <w:r w:rsidRPr="009153B3">
        <w:rPr>
          <w:rFonts w:eastAsia="Cambria"/>
          <w:szCs w:val="16"/>
        </w:rPr>
        <w:t>)</w:t>
      </w:r>
    </w:p>
    <w:p w:rsidR="0004735A" w:rsidRPr="009153B3" w:rsidRDefault="0004735A" w:rsidP="0004735A">
      <w:pPr>
        <w:rPr>
          <w:rFonts w:eastAsia="Cambria"/>
          <w:b/>
          <w:bCs/>
          <w:szCs w:val="16"/>
        </w:rPr>
      </w:pPr>
    </w:p>
    <w:p w:rsidR="0004735A" w:rsidRPr="00142837" w:rsidRDefault="0004735A" w:rsidP="0004735A">
      <w:pPr>
        <w:rPr>
          <w:szCs w:val="16"/>
        </w:rPr>
      </w:pPr>
      <w:r w:rsidRPr="009153B3">
        <w:rPr>
          <w:rFonts w:eastAsia="Cambria"/>
          <w:bCs/>
        </w:rPr>
        <w:t xml:space="preserve">The </w:t>
      </w:r>
      <w:hyperlink r:id="rId58" w:history="1">
        <w:r w:rsidRPr="009153B3">
          <w:rPr>
            <w:rFonts w:eastAsia="Cambria"/>
            <w:bCs/>
          </w:rPr>
          <w:t>fourth IPCC assessment report</w:t>
        </w:r>
      </w:hyperlink>
      <w:r w:rsidRPr="009153B3">
        <w:rPr>
          <w:rFonts w:eastAsia="Cambria"/>
          <w:bCs/>
        </w:rPr>
        <w:t xml:space="preserve"> projects that </w:t>
      </w:r>
      <w:r w:rsidRPr="003F6787">
        <w:rPr>
          <w:rStyle w:val="StyleUnderline"/>
          <w:highlight w:val="green"/>
        </w:rPr>
        <w:t>40 to 70 percent of species could go extinct if Earth warms by 3.5°C</w:t>
      </w:r>
      <w:r w:rsidRPr="00BE0383">
        <w:rPr>
          <w:rFonts w:eastAsia="Cambria"/>
          <w:highlight w:val="green"/>
        </w:rPr>
        <w:t>.</w:t>
      </w:r>
      <w:r w:rsidRPr="009153B3">
        <w:rPr>
          <w:rFonts w:eastAsia="Cambria"/>
          <w:sz w:val="12"/>
        </w:rPr>
        <w:t>¶</w:t>
      </w:r>
      <w:r w:rsidRPr="009153B3">
        <w:rPr>
          <w:rFonts w:eastAsia="Cambria"/>
        </w:rPr>
        <w:t xml:space="preserve"> Ominously, in the light of this projection, a recent study by Australian and French scientists published in Nature, Spread in model climate sensitivity traced to atmospheric convective mixing, predicts that unless greenhouse gas emissions are cut, the planet will heat up by a minimum of 4°C by 2100 and by more than </w:t>
      </w:r>
      <w:hyperlink r:id="rId59" w:history="1">
        <w:r w:rsidRPr="009153B3">
          <w:rPr>
            <w:rFonts w:eastAsia="Cambria"/>
          </w:rPr>
          <w:t>8°C by 2200</w:t>
        </w:r>
      </w:hyperlink>
      <w:r w:rsidRPr="009153B3">
        <w:rPr>
          <w:rFonts w:eastAsia="Cambria"/>
        </w:rPr>
        <w:t>.</w:t>
      </w:r>
      <w:r w:rsidRPr="009153B3">
        <w:rPr>
          <w:rFonts w:eastAsia="Cambria"/>
          <w:sz w:val="12"/>
        </w:rPr>
        <w:t>¶</w:t>
      </w:r>
      <w:r w:rsidRPr="009153B3">
        <w:rPr>
          <w:rFonts w:eastAsia="Cambria"/>
        </w:rPr>
        <w:t xml:space="preserve"> Compounding the bad news, </w:t>
      </w:r>
      <w:r w:rsidRPr="00142837">
        <w:rPr>
          <w:szCs w:val="16"/>
        </w:rPr>
        <w:t xml:space="preserve">two German scientists have confirmed the earlier work of a </w:t>
      </w:r>
      <w:proofErr w:type="spellStart"/>
      <w:r w:rsidRPr="00142837">
        <w:rPr>
          <w:szCs w:val="16"/>
        </w:rPr>
        <w:t>a</w:t>
      </w:r>
      <w:proofErr w:type="spellEnd"/>
      <w:r w:rsidRPr="00142837">
        <w:rPr>
          <w:szCs w:val="16"/>
        </w:rPr>
        <w:t xml:space="preserve"> </w:t>
      </w:r>
      <w:hyperlink r:id="rId60" w:history="1">
        <w:r w:rsidRPr="00142837">
          <w:rPr>
            <w:szCs w:val="16"/>
          </w:rPr>
          <w:t>U.S.-led group</w:t>
        </w:r>
      </w:hyperlink>
      <w:r w:rsidRPr="00142837">
        <w:rPr>
          <w:szCs w:val="16"/>
        </w:rPr>
        <w:t xml:space="preserve"> that found reducing sunlight by geoengineering – the most widely assumed last line of </w:t>
      </w:r>
      <w:proofErr w:type="spellStart"/>
      <w:r w:rsidRPr="00142837">
        <w:rPr>
          <w:szCs w:val="16"/>
        </w:rPr>
        <w:t>defence</w:t>
      </w:r>
      <w:proofErr w:type="spellEnd"/>
      <w:r w:rsidRPr="00142837">
        <w:rPr>
          <w:szCs w:val="16"/>
        </w:rPr>
        <w:t xml:space="preserve"> in the face of climate change - will not cool the planet.¶ It will however disrupt global rainfall patterns.¶ The Australian/French research indicates that fewer clouds form as the planet warms, meaning less sunlight is reflected back into space, driving temperatures up further.¶ The way clouds affect global warming has been the biggest mystery surrounding future climate change and the main reason why a doubling of atmospheric carbon dioxide concentration is reflected in various climate models as a rise in temperature ranging between 1.5 to 5 degrees Celsius are unlikely to succeed in restoring the original climatic conditions.¶ If you make the atmosphere warmer, but keep the sunlight the same, evaporation increases by 2 percent per degree of warming. If you keep the atmosphere the same, but increase the level of sunlight, evaporation increases by 3 percent per degree of warming.¶ Water is a more powerful greenhouse gas than CO2.¶ </w:t>
      </w:r>
      <w:proofErr w:type="spellStart"/>
      <w:r w:rsidRPr="00142837">
        <w:rPr>
          <w:szCs w:val="16"/>
        </w:rPr>
        <w:t>Kleidon</w:t>
      </w:r>
      <w:proofErr w:type="spellEnd"/>
      <w:r w:rsidRPr="00142837">
        <w:rPr>
          <w:szCs w:val="16"/>
        </w:rPr>
        <w:t xml:space="preserve"> used the analogy of a saucepan on a kitchen stove. “The </w:t>
      </w:r>
      <w:proofErr w:type="gramStart"/>
      <w:r w:rsidRPr="00142837">
        <w:rPr>
          <w:szCs w:val="16"/>
        </w:rPr>
        <w:t>temperature in the pot is increased by putting on a lid, or by turning up the heat – but these two cases differ</w:t>
      </w:r>
      <w:proofErr w:type="gramEnd"/>
      <w:r w:rsidRPr="00142837">
        <w:rPr>
          <w:szCs w:val="16"/>
        </w:rPr>
        <w:t xml:space="preserve"> by how much energy flows through the pot.”¶ </w:t>
      </w:r>
      <w:proofErr w:type="gramStart"/>
      <w:r w:rsidRPr="00142837">
        <w:rPr>
          <w:szCs w:val="16"/>
        </w:rPr>
        <w:t>While</w:t>
      </w:r>
      <w:proofErr w:type="gramEnd"/>
      <w:r w:rsidRPr="00142837">
        <w:rPr>
          <w:szCs w:val="16"/>
        </w:rPr>
        <w:t xml:space="preserve"> in the kitchen you can reduce your energy bill by putting the lid on, with Earth's system this slows down the water cycle with wide-ranging potential consequences.¶ </w:t>
      </w:r>
    </w:p>
    <w:p w:rsidR="0004735A" w:rsidRPr="00142837" w:rsidRDefault="0004735A" w:rsidP="0004735A"/>
    <w:p w:rsidR="0004735A" w:rsidRPr="003F6787" w:rsidRDefault="0004735A" w:rsidP="0004735A">
      <w:pPr>
        <w:pStyle w:val="Heading4"/>
      </w:pPr>
      <w:r w:rsidRPr="003F6787">
        <w:t>Loss of biodiversity means extinction</w:t>
      </w:r>
    </w:p>
    <w:p w:rsidR="0004735A" w:rsidRPr="00AC78A1" w:rsidRDefault="0004735A" w:rsidP="0004735A">
      <w:pPr>
        <w:rPr>
          <w:rStyle w:val="Style13ptBold"/>
        </w:rPr>
      </w:pPr>
      <w:proofErr w:type="spellStart"/>
      <w:r w:rsidRPr="00AC78A1">
        <w:rPr>
          <w:rStyle w:val="Style13ptBold"/>
        </w:rPr>
        <w:t>Sielen</w:t>
      </w:r>
      <w:proofErr w:type="spellEnd"/>
      <w:r w:rsidRPr="00AC78A1">
        <w:rPr>
          <w:rStyle w:val="Style13ptBold"/>
        </w:rPr>
        <w:t xml:space="preserve"> ‘13</w:t>
      </w:r>
    </w:p>
    <w:p w:rsidR="0004735A" w:rsidRPr="001C21F5" w:rsidRDefault="0004735A" w:rsidP="0004735A">
      <w:pPr>
        <w:rPr>
          <w:sz w:val="18"/>
          <w:szCs w:val="18"/>
        </w:rPr>
      </w:pPr>
      <w:r w:rsidRPr="004D2686">
        <w:rPr>
          <w:sz w:val="18"/>
          <w:szCs w:val="18"/>
        </w:rPr>
        <w:t>ALAN B. SIELEN is Senior Fellow for International Environmental Policy at the Center for Marine Biodiversity and Conservation at the Scripps Institution of Oceanography, “The Devolution of the Seas,” Foreign Affairs, November/December, http://www.foreignaffairs.com/articles/140164/alan-b-sielen/the-devolution-of-the-seas</w:t>
      </w:r>
    </w:p>
    <w:p w:rsidR="0004735A" w:rsidRPr="00142837" w:rsidRDefault="0004735A" w:rsidP="0004735A">
      <w:pPr>
        <w:rPr>
          <w:sz w:val="14"/>
        </w:rPr>
      </w:pPr>
      <w:r w:rsidRPr="003F6787">
        <w:rPr>
          <w:rStyle w:val="StyleUnderline"/>
          <w:highlight w:val="green"/>
        </w:rPr>
        <w:t xml:space="preserve">Of all the threats looming over the planet </w:t>
      </w:r>
      <w:r w:rsidRPr="003F6787">
        <w:rPr>
          <w:rStyle w:val="StyleUnderline"/>
        </w:rPr>
        <w:t xml:space="preserve">today, </w:t>
      </w:r>
      <w:r w:rsidRPr="004C5C2F">
        <w:rPr>
          <w:rStyle w:val="Emphasis"/>
        </w:rPr>
        <w:t xml:space="preserve">one of </w:t>
      </w:r>
      <w:r w:rsidRPr="0092399B">
        <w:rPr>
          <w:rStyle w:val="Emphasis"/>
          <w:highlight w:val="green"/>
        </w:rPr>
        <w:t>the most alarming</w:t>
      </w:r>
      <w:r w:rsidRPr="003F6787">
        <w:rPr>
          <w:rStyle w:val="StyleUnderline"/>
          <w:highlight w:val="green"/>
        </w:rPr>
        <w:t xml:space="preserve"> is the </w:t>
      </w:r>
      <w:r w:rsidRPr="003F6787">
        <w:rPr>
          <w:rStyle w:val="StyleUnderline"/>
        </w:rPr>
        <w:t xml:space="preserve">seemingly </w:t>
      </w:r>
      <w:r w:rsidRPr="003F6787">
        <w:rPr>
          <w:rStyle w:val="StyleUnderline"/>
          <w:highlight w:val="green"/>
        </w:rPr>
        <w:t>inexorable descent of the world’s oceans into ecological perdition</w:t>
      </w:r>
      <w:r w:rsidRPr="00142837">
        <w:rPr>
          <w:sz w:val="14"/>
        </w:rPr>
        <w:t xml:space="preserve">. Over the last several decades, </w:t>
      </w:r>
      <w:r w:rsidRPr="003F6787">
        <w:rPr>
          <w:rStyle w:val="StyleUnderline"/>
          <w:highlight w:val="green"/>
        </w:rPr>
        <w:t xml:space="preserve">human activities have so altered the basic chemistry </w:t>
      </w:r>
      <w:r w:rsidRPr="003F6787">
        <w:rPr>
          <w:rStyle w:val="StyleUnderline"/>
        </w:rPr>
        <w:t xml:space="preserve">of the seas that </w:t>
      </w:r>
      <w:r w:rsidRPr="003F6787">
        <w:rPr>
          <w:rStyle w:val="StyleUnderline"/>
          <w:highlight w:val="green"/>
        </w:rPr>
        <w:t xml:space="preserve">they are now experiencing </w:t>
      </w:r>
      <w:r w:rsidRPr="0092399B">
        <w:rPr>
          <w:rStyle w:val="Emphasis"/>
          <w:highlight w:val="green"/>
        </w:rPr>
        <w:t>evolution in reverse</w:t>
      </w:r>
      <w:r w:rsidRPr="003F6787">
        <w:rPr>
          <w:rStyle w:val="StyleUnderline"/>
        </w:rPr>
        <w:t xml:space="preserve">: a return to the barren primeval waters of hundreds of millions of </w:t>
      </w:r>
      <w:proofErr w:type="gramStart"/>
      <w:r w:rsidRPr="003F6787">
        <w:rPr>
          <w:rStyle w:val="StyleUnderline"/>
        </w:rPr>
        <w:t>years</w:t>
      </w:r>
      <w:proofErr w:type="gramEnd"/>
      <w:r w:rsidRPr="003F6787">
        <w:rPr>
          <w:rStyle w:val="StyleUnderline"/>
        </w:rPr>
        <w:t xml:space="preserve"> ago</w:t>
      </w:r>
      <w:r w:rsidRPr="00142837">
        <w:rPr>
          <w:sz w:val="14"/>
        </w:rPr>
        <w:t xml:space="preserve">.¶ A visitor to the oceans at the dawn of time would have found an underwater world that was mostly lifeless. Eventually, around 3.5 billion years ago, basic organisms began to emerge from the primordial ooze. This microbial soup of algae and bacteria needed little oxygen to survive. Worms, jellyfish, and toxic fireweed ruled the deep. In time, these simple organisms began to evolve into higher life forms, resulting in the wondrously rich diversity of fish, corals, whales, and other sea life one associates with the oceans today.¶ Yet that sea </w:t>
      </w:r>
      <w:r w:rsidRPr="003F6787">
        <w:rPr>
          <w:rStyle w:val="StyleUnderline"/>
          <w:highlight w:val="green"/>
        </w:rPr>
        <w:t>life is now in peril</w:t>
      </w:r>
      <w:r w:rsidRPr="003F6787">
        <w:rPr>
          <w:rStyle w:val="StyleUnderline"/>
        </w:rPr>
        <w:t>. Over the last 50 years -- a mere blink in geologic time -- humanity has come perilously close to reversing the almost miraculous biological abundance of the deep</w:t>
      </w:r>
      <w:r w:rsidRPr="00142837">
        <w:rPr>
          <w:sz w:val="14"/>
        </w:rPr>
        <w:t xml:space="preserve">. Pollution, overfishing, the destruction of habitats, and climate change are emptying the oceans and enabling the lowest forms of life to regain their dominance. </w:t>
      </w:r>
      <w:r w:rsidRPr="003F6787">
        <w:rPr>
          <w:rStyle w:val="StyleUnderline"/>
        </w:rPr>
        <w:t xml:space="preserve">The oceanographer Jeremy Jackson calls it “the rise of slime”: </w:t>
      </w:r>
      <w:r w:rsidRPr="003F6787">
        <w:rPr>
          <w:rStyle w:val="StyleUnderline"/>
          <w:highlight w:val="green"/>
        </w:rPr>
        <w:t>the transformation of once complex oceanic ecosystems</w:t>
      </w:r>
      <w:r w:rsidRPr="003F6787">
        <w:rPr>
          <w:rStyle w:val="StyleUnderline"/>
        </w:rPr>
        <w:t xml:space="preserve"> featuring intricate food webs with large animals into simplistic systems dominated by microbes, jellyfish, and disease. In effect, </w:t>
      </w:r>
      <w:r w:rsidRPr="003F6787">
        <w:rPr>
          <w:rStyle w:val="StyleUnderline"/>
          <w:highlight w:val="green"/>
        </w:rPr>
        <w:t>humans are eliminating the lions</w:t>
      </w:r>
      <w:r w:rsidRPr="003F6787">
        <w:rPr>
          <w:rStyle w:val="StyleUnderline"/>
        </w:rPr>
        <w:t xml:space="preserve"> and tigers of the seas to </w:t>
      </w:r>
      <w:r w:rsidRPr="003F6787">
        <w:rPr>
          <w:rStyle w:val="StyleUnderline"/>
          <w:highlight w:val="green"/>
        </w:rPr>
        <w:t>make room for the cockroaches</w:t>
      </w:r>
      <w:r w:rsidRPr="003F6787">
        <w:rPr>
          <w:rStyle w:val="StyleUnderline"/>
        </w:rPr>
        <w:t xml:space="preserve"> and rats.</w:t>
      </w:r>
      <w:r w:rsidRPr="00142837">
        <w:rPr>
          <w:sz w:val="14"/>
        </w:rPr>
        <w:t xml:space="preserve">¶ </w:t>
      </w:r>
      <w:proofErr w:type="gramStart"/>
      <w:r w:rsidRPr="00142837">
        <w:rPr>
          <w:sz w:val="14"/>
        </w:rPr>
        <w:t>The</w:t>
      </w:r>
      <w:proofErr w:type="gramEnd"/>
      <w:r w:rsidRPr="00142837">
        <w:rPr>
          <w:sz w:val="14"/>
        </w:rPr>
        <w:t xml:space="preserve"> prospect of vanishing whales, polar bears, </w:t>
      </w:r>
      <w:proofErr w:type="spellStart"/>
      <w:r w:rsidRPr="00142837">
        <w:rPr>
          <w:sz w:val="14"/>
        </w:rPr>
        <w:t>bluefin</w:t>
      </w:r>
      <w:proofErr w:type="spellEnd"/>
      <w:r w:rsidRPr="00142837">
        <w:rPr>
          <w:sz w:val="14"/>
        </w:rPr>
        <w:t xml:space="preserve"> tuna, sea turtles, and wild coasts should be worrying enough on its own. But </w:t>
      </w:r>
      <w:r w:rsidRPr="0092399B">
        <w:rPr>
          <w:rStyle w:val="Emphasis"/>
          <w:highlight w:val="green"/>
        </w:rPr>
        <w:t>the disruption of entire ecosystems threatens our very survival</w:t>
      </w:r>
      <w:r w:rsidRPr="00142837">
        <w:rPr>
          <w:sz w:val="14"/>
        </w:rPr>
        <w:t xml:space="preserve">, </w:t>
      </w:r>
      <w:r w:rsidRPr="003F6787">
        <w:rPr>
          <w:rStyle w:val="StyleUnderline"/>
        </w:rPr>
        <w:t xml:space="preserve">since it is </w:t>
      </w:r>
      <w:r w:rsidRPr="003F6787">
        <w:rPr>
          <w:rStyle w:val="StyleUnderline"/>
          <w:highlight w:val="green"/>
        </w:rPr>
        <w:t>the healthy functioning of these diverse systems that sustains life on eart</w:t>
      </w:r>
      <w:r w:rsidRPr="003F6787">
        <w:rPr>
          <w:rStyle w:val="StyleUnderline"/>
        </w:rPr>
        <w:t xml:space="preserve">h. </w:t>
      </w:r>
      <w:r w:rsidRPr="003F6787">
        <w:rPr>
          <w:rStyle w:val="StyleUnderline"/>
          <w:highlight w:val="green"/>
        </w:rPr>
        <w:t xml:space="preserve">Destruction </w:t>
      </w:r>
      <w:r w:rsidRPr="003F6787">
        <w:rPr>
          <w:rStyle w:val="StyleUnderline"/>
        </w:rPr>
        <w:t xml:space="preserve">on this level </w:t>
      </w:r>
      <w:r w:rsidRPr="003F6787">
        <w:rPr>
          <w:rStyle w:val="StyleUnderline"/>
          <w:highlight w:val="green"/>
        </w:rPr>
        <w:t>will cost humans dearly in terms of food, jobs, health, and quality of life</w:t>
      </w:r>
      <w:r w:rsidRPr="00142837">
        <w:rPr>
          <w:sz w:val="14"/>
          <w:highlight w:val="green"/>
        </w:rPr>
        <w:t>.</w:t>
      </w:r>
      <w:r w:rsidRPr="00142837">
        <w:rPr>
          <w:sz w:val="14"/>
        </w:rPr>
        <w:t xml:space="preserve"> It also violates the unspoken promise passed from one generation to the next of a better future.</w:t>
      </w:r>
    </w:p>
    <w:p w:rsidR="0004735A" w:rsidRPr="003F6787" w:rsidRDefault="0004735A" w:rsidP="0004735A">
      <w:pPr>
        <w:rPr>
          <w:rStyle w:val="StyleUnderline"/>
        </w:rPr>
      </w:pPr>
    </w:p>
    <w:p w:rsidR="0004735A" w:rsidRPr="003F6787" w:rsidRDefault="0004735A" w:rsidP="0004735A">
      <w:pPr>
        <w:rPr>
          <w:rStyle w:val="StyleUnderline"/>
        </w:rPr>
      </w:pPr>
    </w:p>
    <w:p w:rsidR="0004735A" w:rsidRPr="00512B8B" w:rsidRDefault="0004735A" w:rsidP="0004735A">
      <w:pPr>
        <w:rPr>
          <w:rStyle w:val="Emphasis"/>
          <w:u w:val="none"/>
        </w:rPr>
      </w:pPr>
    </w:p>
    <w:p w:rsidR="0004735A" w:rsidRPr="00512B8B" w:rsidRDefault="0004735A" w:rsidP="0004735A">
      <w:pPr>
        <w:pStyle w:val="card"/>
        <w:ind w:left="0"/>
        <w:rPr>
          <w:rFonts w:ascii="Georgia" w:hAnsi="Georgia"/>
        </w:rPr>
      </w:pPr>
    </w:p>
    <w:p w:rsidR="0004735A" w:rsidRPr="00512B8B" w:rsidRDefault="0004735A" w:rsidP="0004735A">
      <w:pPr>
        <w:rPr>
          <w:rStyle w:val="StyleUnderline"/>
          <w:u w:val="none"/>
        </w:rPr>
      </w:pPr>
    </w:p>
    <w:p w:rsidR="0004735A" w:rsidRPr="00841B04" w:rsidRDefault="0004735A" w:rsidP="0004735A">
      <w:pPr>
        <w:rPr>
          <w:sz w:val="24"/>
        </w:rPr>
      </w:pPr>
    </w:p>
    <w:p w:rsidR="0004735A" w:rsidRPr="001C21F5" w:rsidRDefault="0004735A" w:rsidP="0004735A"/>
    <w:p w:rsidR="0004735A" w:rsidRPr="00D1733E" w:rsidRDefault="0004735A" w:rsidP="0004735A">
      <w:pPr>
        <w:rPr>
          <w:rStyle w:val="Emphasis"/>
        </w:rPr>
      </w:pPr>
    </w:p>
    <w:p w:rsidR="0004735A" w:rsidRPr="005C0098" w:rsidRDefault="0004735A" w:rsidP="0004735A">
      <w:pPr>
        <w:rPr>
          <w:rStyle w:val="StyleUnderline"/>
        </w:rPr>
      </w:pPr>
    </w:p>
    <w:p w:rsidR="0004735A" w:rsidRPr="00AB0D07" w:rsidRDefault="0004735A" w:rsidP="0004735A"/>
    <w:p w:rsidR="0004735A" w:rsidRDefault="0004735A">
      <w:pPr>
        <w:spacing w:after="200" w:line="276" w:lineRule="auto"/>
        <w:rPr>
          <w:rFonts w:asciiTheme="minorHAnsi" w:hAnsiTheme="minorHAnsi" w:cstheme="minorBidi"/>
        </w:rPr>
      </w:pPr>
    </w:p>
    <w:sectPr w:rsidR="000473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83359388"/>
  </w:docVars>
  <w:rsids>
    <w:rsidRoot w:val="008C32B6"/>
    <w:rsid w:val="00026FC0"/>
    <w:rsid w:val="0004735A"/>
    <w:rsid w:val="000C6D6F"/>
    <w:rsid w:val="001257DE"/>
    <w:rsid w:val="001966D8"/>
    <w:rsid w:val="001E4CB5"/>
    <w:rsid w:val="0030317A"/>
    <w:rsid w:val="003461D1"/>
    <w:rsid w:val="0038278C"/>
    <w:rsid w:val="0057747D"/>
    <w:rsid w:val="005E3BAA"/>
    <w:rsid w:val="00644E58"/>
    <w:rsid w:val="006B743C"/>
    <w:rsid w:val="006C6C8B"/>
    <w:rsid w:val="0070356D"/>
    <w:rsid w:val="00742923"/>
    <w:rsid w:val="00875024"/>
    <w:rsid w:val="00877EDB"/>
    <w:rsid w:val="008C32B6"/>
    <w:rsid w:val="0093654D"/>
    <w:rsid w:val="009E5FB9"/>
    <w:rsid w:val="00AB0D07"/>
    <w:rsid w:val="00B846EF"/>
    <w:rsid w:val="00D22982"/>
    <w:rsid w:val="00E35CF0"/>
    <w:rsid w:val="00EF6C8D"/>
    <w:rsid w:val="00F20E6B"/>
    <w:rsid w:val="00F2335C"/>
    <w:rsid w:val="00F37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3654D"/>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9365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365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365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Heading 2 Char2 Char, Ch,no read,Heading 2 Char1 Char Char,No Spacing211,No Spacing11111,No Spacing5,No Spacing12,No Spacing2111,Tags,Heading 2 Char Char Char Char,TAG,No Spacing4,Tag1,tags"/>
    <w:basedOn w:val="Normal"/>
    <w:next w:val="Normal"/>
    <w:link w:val="Heading4Char"/>
    <w:autoRedefine/>
    <w:uiPriority w:val="3"/>
    <w:unhideWhenUsed/>
    <w:qFormat/>
    <w:rsid w:val="0093654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365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654D"/>
  </w:style>
  <w:style w:type="character" w:customStyle="1" w:styleId="Heading1Char">
    <w:name w:val="Heading 1 Char"/>
    <w:aliases w:val="Pocket Char"/>
    <w:basedOn w:val="DefaultParagraphFont"/>
    <w:link w:val="Heading1"/>
    <w:rsid w:val="0093654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3654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3654D"/>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Ch Char,Heading 2 Char2 Char Char, Ch Char,no read Char,Heading 2 Char1 Char Char Char,No Spacing211 Char,No Spacing11111 Char,No Spacing5 Char,Tags Char"/>
    <w:basedOn w:val="DefaultParagraphFont"/>
    <w:link w:val="Heading4"/>
    <w:uiPriority w:val="3"/>
    <w:rsid w:val="0093654D"/>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
    <w:basedOn w:val="DefaultParagraphFont"/>
    <w:uiPriority w:val="7"/>
    <w:qFormat/>
    <w:rsid w:val="0093654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3654D"/>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93654D"/>
    <w:rPr>
      <w:b w:val="0"/>
      <w:sz w:val="22"/>
      <w:u w:val="single"/>
    </w:rPr>
  </w:style>
  <w:style w:type="character" w:styleId="Hyperlink">
    <w:name w:val="Hyperlink"/>
    <w:aliases w:val="heading 1 (block title),Card Text,Important,Read,Internet Link,Analytic Text"/>
    <w:basedOn w:val="DefaultParagraphFont"/>
    <w:uiPriority w:val="99"/>
    <w:unhideWhenUsed/>
    <w:rsid w:val="0093654D"/>
    <w:rPr>
      <w:color w:val="auto"/>
      <w:u w:val="none"/>
    </w:rPr>
  </w:style>
  <w:style w:type="character" w:styleId="FollowedHyperlink">
    <w:name w:val="FollowedHyperlink"/>
    <w:basedOn w:val="DefaultParagraphFont"/>
    <w:uiPriority w:val="99"/>
    <w:semiHidden/>
    <w:unhideWhenUsed/>
    <w:rsid w:val="0093654D"/>
    <w:rPr>
      <w:color w:val="auto"/>
      <w:u w:val="none"/>
    </w:rPr>
  </w:style>
  <w:style w:type="character" w:customStyle="1" w:styleId="underline">
    <w:name w:val="underline"/>
    <w:basedOn w:val="DefaultParagraphFont"/>
    <w:link w:val="textbold"/>
    <w:qFormat/>
    <w:rsid w:val="00AB0D07"/>
    <w:rPr>
      <w:b/>
      <w:u w:val="single"/>
    </w:rPr>
  </w:style>
  <w:style w:type="paragraph" w:customStyle="1" w:styleId="textbold">
    <w:name w:val="text bold"/>
    <w:basedOn w:val="Normal"/>
    <w:link w:val="underline"/>
    <w:qFormat/>
    <w:rsid w:val="00AB0D07"/>
    <w:pPr>
      <w:ind w:left="720"/>
      <w:jc w:val="both"/>
    </w:pPr>
    <w:rPr>
      <w:rFonts w:asciiTheme="minorHAnsi" w:hAnsiTheme="minorHAnsi" w:cstheme="minorBidi"/>
      <w:b/>
      <w:u w:val="single"/>
    </w:rPr>
  </w:style>
  <w:style w:type="paragraph" w:customStyle="1" w:styleId="card">
    <w:name w:val="card"/>
    <w:basedOn w:val="Normal"/>
    <w:link w:val="cardChar"/>
    <w:qFormat/>
    <w:rsid w:val="00AB0D07"/>
    <w:pPr>
      <w:ind w:left="288" w:right="288"/>
    </w:pPr>
    <w:rPr>
      <w:rFonts w:eastAsia="SimSun"/>
    </w:rPr>
  </w:style>
  <w:style w:type="character" w:customStyle="1" w:styleId="cardChar">
    <w:name w:val="card Char"/>
    <w:basedOn w:val="DefaultParagraphFont"/>
    <w:link w:val="card"/>
    <w:locked/>
    <w:rsid w:val="00AB0D07"/>
    <w:rPr>
      <w:rFonts w:ascii="Times New Roman" w:eastAsia="SimSun" w:hAnsi="Times New Roman" w:cs="Arial"/>
      <w:sz w:val="16"/>
    </w:rPr>
  </w:style>
  <w:style w:type="paragraph" w:styleId="NormalWeb">
    <w:name w:val="Normal (Web)"/>
    <w:basedOn w:val="Normal"/>
    <w:uiPriority w:val="99"/>
    <w:semiHidden/>
    <w:unhideWhenUsed/>
    <w:rsid w:val="001E4CB5"/>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1E4CB5"/>
  </w:style>
  <w:style w:type="paragraph" w:customStyle="1" w:styleId="evidencetext">
    <w:name w:val="evidence text"/>
    <w:basedOn w:val="Normal"/>
    <w:link w:val="evidencetextChar1"/>
    <w:qFormat/>
    <w:rsid w:val="0057747D"/>
    <w:pPr>
      <w:ind w:left="432" w:right="432"/>
    </w:pPr>
    <w:rPr>
      <w:color w:val="000000"/>
      <w:lang w:val="x-none" w:eastAsia="x-none"/>
    </w:rPr>
  </w:style>
  <w:style w:type="character" w:customStyle="1" w:styleId="evidencetextChar1">
    <w:name w:val="evidence text Char1"/>
    <w:link w:val="evidencetext"/>
    <w:rsid w:val="0057747D"/>
    <w:rPr>
      <w:rFonts w:ascii="Arial" w:hAnsi="Arial" w:cs="Arial"/>
      <w:color w:val="000000"/>
      <w:sz w:val="16"/>
      <w:lang w:val="x-none" w:eastAsia="x-none"/>
    </w:rPr>
  </w:style>
  <w:style w:type="character" w:customStyle="1" w:styleId="reduce2">
    <w:name w:val="reduce2"/>
    <w:basedOn w:val="DefaultParagraphFont"/>
    <w:rsid w:val="0057747D"/>
    <w:rPr>
      <w:rFonts w:ascii="Arial" w:hAnsi="Arial" w:cs="Arial"/>
      <w:color w:val="000000"/>
      <w:sz w:val="1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93654D"/>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9365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365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365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Ch,Heading 2 Char2 Char, Ch,no read,Heading 2 Char1 Char Char,No Spacing211,No Spacing11111,No Spacing5,No Spacing12,No Spacing2111,Tags,Heading 2 Char Char Char Char,TAG,No Spacing4,Tag1,tags"/>
    <w:basedOn w:val="Normal"/>
    <w:next w:val="Normal"/>
    <w:link w:val="Heading4Char"/>
    <w:autoRedefine/>
    <w:uiPriority w:val="3"/>
    <w:unhideWhenUsed/>
    <w:qFormat/>
    <w:rsid w:val="0093654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365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654D"/>
  </w:style>
  <w:style w:type="character" w:customStyle="1" w:styleId="Heading1Char">
    <w:name w:val="Heading 1 Char"/>
    <w:aliases w:val="Pocket Char"/>
    <w:basedOn w:val="DefaultParagraphFont"/>
    <w:link w:val="Heading1"/>
    <w:rsid w:val="0093654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93654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93654D"/>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Ch Char,Heading 2 Char2 Char Char, Ch Char,no read Char,Heading 2 Char1 Char Char Char,No Spacing211 Char,No Spacing11111 Char,No Spacing5 Char,Tags Char"/>
    <w:basedOn w:val="DefaultParagraphFont"/>
    <w:link w:val="Heading4"/>
    <w:uiPriority w:val="3"/>
    <w:rsid w:val="0093654D"/>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
    <w:basedOn w:val="DefaultParagraphFont"/>
    <w:uiPriority w:val="7"/>
    <w:qFormat/>
    <w:rsid w:val="0093654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3654D"/>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93654D"/>
    <w:rPr>
      <w:b w:val="0"/>
      <w:sz w:val="22"/>
      <w:u w:val="single"/>
    </w:rPr>
  </w:style>
  <w:style w:type="character" w:styleId="Hyperlink">
    <w:name w:val="Hyperlink"/>
    <w:aliases w:val="heading 1 (block title),Card Text,Important,Read,Internet Link,Analytic Text"/>
    <w:basedOn w:val="DefaultParagraphFont"/>
    <w:uiPriority w:val="99"/>
    <w:unhideWhenUsed/>
    <w:rsid w:val="0093654D"/>
    <w:rPr>
      <w:color w:val="auto"/>
      <w:u w:val="none"/>
    </w:rPr>
  </w:style>
  <w:style w:type="character" w:styleId="FollowedHyperlink">
    <w:name w:val="FollowedHyperlink"/>
    <w:basedOn w:val="DefaultParagraphFont"/>
    <w:uiPriority w:val="99"/>
    <w:semiHidden/>
    <w:unhideWhenUsed/>
    <w:rsid w:val="0093654D"/>
    <w:rPr>
      <w:color w:val="auto"/>
      <w:u w:val="none"/>
    </w:rPr>
  </w:style>
  <w:style w:type="character" w:customStyle="1" w:styleId="underline">
    <w:name w:val="underline"/>
    <w:basedOn w:val="DefaultParagraphFont"/>
    <w:link w:val="textbold"/>
    <w:qFormat/>
    <w:rsid w:val="00AB0D07"/>
    <w:rPr>
      <w:b/>
      <w:u w:val="single"/>
    </w:rPr>
  </w:style>
  <w:style w:type="paragraph" w:customStyle="1" w:styleId="textbold">
    <w:name w:val="text bold"/>
    <w:basedOn w:val="Normal"/>
    <w:link w:val="underline"/>
    <w:qFormat/>
    <w:rsid w:val="00AB0D07"/>
    <w:pPr>
      <w:ind w:left="720"/>
      <w:jc w:val="both"/>
    </w:pPr>
    <w:rPr>
      <w:rFonts w:asciiTheme="minorHAnsi" w:hAnsiTheme="minorHAnsi" w:cstheme="minorBidi"/>
      <w:b/>
      <w:u w:val="single"/>
    </w:rPr>
  </w:style>
  <w:style w:type="paragraph" w:customStyle="1" w:styleId="card">
    <w:name w:val="card"/>
    <w:basedOn w:val="Normal"/>
    <w:link w:val="cardChar"/>
    <w:qFormat/>
    <w:rsid w:val="00AB0D07"/>
    <w:pPr>
      <w:ind w:left="288" w:right="288"/>
    </w:pPr>
    <w:rPr>
      <w:rFonts w:eastAsia="SimSun"/>
    </w:rPr>
  </w:style>
  <w:style w:type="character" w:customStyle="1" w:styleId="cardChar">
    <w:name w:val="card Char"/>
    <w:basedOn w:val="DefaultParagraphFont"/>
    <w:link w:val="card"/>
    <w:locked/>
    <w:rsid w:val="00AB0D07"/>
    <w:rPr>
      <w:rFonts w:ascii="Times New Roman" w:eastAsia="SimSun" w:hAnsi="Times New Roman" w:cs="Arial"/>
      <w:sz w:val="16"/>
    </w:rPr>
  </w:style>
  <w:style w:type="paragraph" w:styleId="NormalWeb">
    <w:name w:val="Normal (Web)"/>
    <w:basedOn w:val="Normal"/>
    <w:uiPriority w:val="99"/>
    <w:semiHidden/>
    <w:unhideWhenUsed/>
    <w:rsid w:val="001E4CB5"/>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rsid w:val="001E4CB5"/>
  </w:style>
  <w:style w:type="paragraph" w:customStyle="1" w:styleId="evidencetext">
    <w:name w:val="evidence text"/>
    <w:basedOn w:val="Normal"/>
    <w:link w:val="evidencetextChar1"/>
    <w:qFormat/>
    <w:rsid w:val="0057747D"/>
    <w:pPr>
      <w:ind w:left="432" w:right="432"/>
    </w:pPr>
    <w:rPr>
      <w:color w:val="000000"/>
      <w:lang w:val="x-none" w:eastAsia="x-none"/>
    </w:rPr>
  </w:style>
  <w:style w:type="character" w:customStyle="1" w:styleId="evidencetextChar1">
    <w:name w:val="evidence text Char1"/>
    <w:link w:val="evidencetext"/>
    <w:rsid w:val="0057747D"/>
    <w:rPr>
      <w:rFonts w:ascii="Arial" w:hAnsi="Arial" w:cs="Arial"/>
      <w:color w:val="000000"/>
      <w:sz w:val="16"/>
      <w:lang w:val="x-none" w:eastAsia="x-none"/>
    </w:rPr>
  </w:style>
  <w:style w:type="character" w:customStyle="1" w:styleId="reduce2">
    <w:name w:val="reduce2"/>
    <w:basedOn w:val="DefaultParagraphFont"/>
    <w:rsid w:val="0057747D"/>
    <w:rPr>
      <w:rFonts w:ascii="Arial" w:hAnsi="Arial" w:cs="Arial"/>
      <w:color w:val="000000"/>
      <w:sz w:val="1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people.tamu.edu/~quanli/papers/ISQ_2006_demenv.PDF" TargetMode="External"/><Relationship Id="rId18" Type="http://schemas.openxmlformats.org/officeDocument/2006/relationships/hyperlink" Target="http://sp.uconn.edu/~scruggs/mpsa09e.pdf" TargetMode="External"/><Relationship Id="rId26" Type="http://schemas.openxmlformats.org/officeDocument/2006/relationships/hyperlink" Target="https://www.utexas.edu/cola/depts/government/graduate-program/student-profiles/profile.php?id=sb34222" TargetMode="External"/><Relationship Id="rId39" Type="http://schemas.openxmlformats.org/officeDocument/2006/relationships/hyperlink" Target="https://www.hawaii.edu/powerkills/POLSYS.ART.HTM" TargetMode="External"/><Relationship Id="rId21" Type="http://schemas.openxmlformats.org/officeDocument/2006/relationships/hyperlink" Target="https://www.utexas.edu/cola/depts/government/graduate-program/student-profiles/profile.php?id=sb34222" TargetMode="External"/><Relationship Id="rId34" Type="http://schemas.openxmlformats.org/officeDocument/2006/relationships/hyperlink" Target="https://www.nytimes.com/books/first/s/snyder-voting.html" TargetMode="External"/><Relationship Id="rId42" Type="http://schemas.openxmlformats.org/officeDocument/2006/relationships/hyperlink" Target="http://journal-neo.org/2015/05/03/rus-demokratiya-po-amerikanski/" TargetMode="External"/><Relationship Id="rId47" Type="http://schemas.openxmlformats.org/officeDocument/2006/relationships/hyperlink" Target="http://file.insightturkey.com/Files/Pdf/insight_turkey_vol_12_no_2_2010_zahedi.pdf%20Accessed%207-8-15" TargetMode="External"/><Relationship Id="rId50" Type="http://schemas.openxmlformats.org/officeDocument/2006/relationships/hyperlink" Target="http://www.aljazeera.com/indepth/opinion/2012/03/20123793355501965.html" TargetMode="External"/><Relationship Id="rId55" Type="http://schemas.openxmlformats.org/officeDocument/2006/relationships/hyperlink" Target="https://www.foreignaffairs.com/articles/united-states/2002-07-01/american-primacy-perspective" TargetMode="External"/><Relationship Id="rId7" Type="http://schemas.openxmlformats.org/officeDocument/2006/relationships/hyperlink" Target="http://www.eolss.net/sample-chapters/c04/E6-94-19.pdf" TargetMode="External"/><Relationship Id="rId2" Type="http://schemas.openxmlformats.org/officeDocument/2006/relationships/styles" Target="styles.xml"/><Relationship Id="rId16" Type="http://schemas.openxmlformats.org/officeDocument/2006/relationships/hyperlink" Target="http://sp.uconn.edu/~scruggs/mpsa09e.pdf" TargetMode="External"/><Relationship Id="rId20" Type="http://schemas.openxmlformats.org/officeDocument/2006/relationships/hyperlink" Target="http://sp.uconn.edu/~scruggs/mpsa09e.pdf" TargetMode="External"/><Relationship Id="rId29" Type="http://schemas.openxmlformats.org/officeDocument/2006/relationships/hyperlink" Target="https://www.foreignaffairs.com/articles/middle-east/2005-09-01/can-democracy-stop-terrorism" TargetMode="External"/><Relationship Id="rId41" Type="http://schemas.openxmlformats.org/officeDocument/2006/relationships/hyperlink" Target="http://www.spiegel.de/international/world/afghanistan-and-the-west-the-difficult-relationship-between-democracy-and-war-a-704884.html" TargetMode="External"/><Relationship Id="rId54" Type="http://schemas.openxmlformats.org/officeDocument/2006/relationships/hyperlink" Target="http://articles.latimes.com/2013/nov/24/local/la-me-saudi-student-20131125%20Accessed%207-9-15"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oreignaffairs.com/articles/middle-east/2005-09-01/can-democracy-stop-terrorism" TargetMode="External"/><Relationship Id="rId11" Type="http://schemas.openxmlformats.org/officeDocument/2006/relationships/hyperlink" Target="http://books.google.com/books?hl=en&amp;lr=&amp;id=YfpyNxdvu4IC&amp;oi=fnd&amp;pg=PR8&amp;dq=occupy+wall+street+marxism+criticism&amp;ots=VgS8nTrZ1B&amp;sig=-ZkZnlymqND7x5Lb8UecwY1fcjM" TargetMode="External"/><Relationship Id="rId24" Type="http://schemas.openxmlformats.org/officeDocument/2006/relationships/hyperlink" Target="http://citeseerx.ist.psu.edu/viewdoc/download?doi=10.1.1.491.3036&amp;rep=rep1&amp;type=pdf" TargetMode="External"/><Relationship Id="rId32" Type="http://schemas.openxmlformats.org/officeDocument/2006/relationships/hyperlink" Target="https://www.foreignaffairs.com/articles/middle-east/2005-09-01/can-democracy-stop-terrorism" TargetMode="External"/><Relationship Id="rId37" Type="http://schemas.openxmlformats.org/officeDocument/2006/relationships/hyperlink" Target="http://www.cfr.org/thailand/thailand-democratic-failure-its-lessons-middle-east/p24485%20March%202011" TargetMode="External"/><Relationship Id="rId40" Type="http://schemas.openxmlformats.org/officeDocument/2006/relationships/hyperlink" Target="http://www.jstor.org/stable/3593025/" TargetMode="External"/><Relationship Id="rId45" Type="http://schemas.openxmlformats.org/officeDocument/2006/relationships/hyperlink" Target="http://www.economist.com/blogs/democracyinamerica/2012/04/democracy-and-war" TargetMode="External"/><Relationship Id="rId53" Type="http://schemas.openxmlformats.org/officeDocument/2006/relationships/hyperlink" Target="http://www.al-monitor.com/pulse/originals/2013/04/saudi-arabia-boston-bombings-condelences.html%20Accessed%207-9-15" TargetMode="External"/><Relationship Id="rId58" Type="http://schemas.openxmlformats.org/officeDocument/2006/relationships/hyperlink" Target="http://www.ipcc.ch/pdf/assessment-report/ar4/syr/ar4_syr_spm.pdf" TargetMode="External"/><Relationship Id="rId5" Type="http://schemas.openxmlformats.org/officeDocument/2006/relationships/webSettings" Target="webSettings.xml"/><Relationship Id="rId15" Type="http://schemas.openxmlformats.org/officeDocument/2006/relationships/hyperlink" Target="http://books.google.com/books?hl=en&amp;lr=&amp;id=YfpyNxdvu4IC&amp;oi=fnd&amp;pg=PR8&amp;dq=occupy+wall+street+marxism+criticism&amp;ots=VgS8nTrZ1B&amp;sig=-ZkZnlymqND7x5Lb8UecwY1fcjM" TargetMode="External"/><Relationship Id="rId23" Type="http://schemas.openxmlformats.org/officeDocument/2006/relationships/hyperlink" Target="http://www.tandfonline.com/doi/abs/10.1080/09636410701399424" TargetMode="External"/><Relationship Id="rId28" Type="http://schemas.openxmlformats.org/officeDocument/2006/relationships/hyperlink" Target="http://www.lawfareblog.com/wp-content/uploads/2013/07/Strategic-Terrorism-Myhrvold-7-3-2013.pdf" TargetMode="External"/><Relationship Id="rId36" Type="http://schemas.openxmlformats.org/officeDocument/2006/relationships/hyperlink" Target="https://www.nytimes.com/books/first/s/snyder-voting.html" TargetMode="External"/><Relationship Id="rId49" Type="http://schemas.openxmlformats.org/officeDocument/2006/relationships/hyperlink" Target="http://www.theglobeandmail.com/globe-debate/tear-gas-is-a-symptom-of-turkeys-weak-democracy/article12886286/" TargetMode="External"/><Relationship Id="rId57" Type="http://schemas.openxmlformats.org/officeDocument/2006/relationships/hyperlink" Target="http://www.sify.com/news/could-unbridled-climate-changes-lead-to-human-extinction-news-international-kgtrOhdaahc.html" TargetMode="External"/><Relationship Id="rId61" Type="http://schemas.openxmlformats.org/officeDocument/2006/relationships/fontTable" Target="fontTable.xml"/><Relationship Id="rId10" Type="http://schemas.openxmlformats.org/officeDocument/2006/relationships/hyperlink" Target="http://qz.com/445694/europe-doesnt-have-a-debt-crisis-it-has-a-democracy-crisis/" TargetMode="External"/><Relationship Id="rId19" Type="http://schemas.openxmlformats.org/officeDocument/2006/relationships/hyperlink" Target="http://www.academia.edu/539179/The_coming_of_environmental_authoritarianism" TargetMode="External"/><Relationship Id="rId31" Type="http://schemas.openxmlformats.org/officeDocument/2006/relationships/hyperlink" Target="http://thefederalist.com/2015/02/19/obama-is-wrong-democracy-is-the-last-thing-the-middle-east-needs-right-now/" TargetMode="External"/><Relationship Id="rId44" Type="http://schemas.openxmlformats.org/officeDocument/2006/relationships/hyperlink" Target="http://orgtheory.wordpress.com/2012/04/16/rachel-maddow-will-not-bring-peace/" TargetMode="External"/><Relationship Id="rId52" Type="http://schemas.openxmlformats.org/officeDocument/2006/relationships/hyperlink" Target="http://www.pewglobal.org/2012/06/27/pakistani-public-opinion-ever-more-critical-of-u-s/" TargetMode="External"/><Relationship Id="rId60" Type="http://schemas.openxmlformats.org/officeDocument/2006/relationships/hyperlink" Target="http://www.climatenewsnetwork.net/2013/12/geo-engineering-could-upset-rainfall/" TargetMode="External"/><Relationship Id="rId4" Type="http://schemas.openxmlformats.org/officeDocument/2006/relationships/settings" Target="settings.xml"/><Relationship Id="rId9" Type="http://schemas.openxmlformats.org/officeDocument/2006/relationships/hyperlink" Target="http://online.wsj.com/articles/william-galston-secular-stagnation-may-be-for-real-1409095263" TargetMode="External"/><Relationship Id="rId14" Type="http://schemas.openxmlformats.org/officeDocument/2006/relationships/hyperlink" Target="http://sp.uconn.edu/~scruggs/mpsa09e.pdf" TargetMode="External"/><Relationship Id="rId22" Type="http://schemas.openxmlformats.org/officeDocument/2006/relationships/hyperlink" Target="http://www.lawfareblog.com/wp-content/uploads/2013/07/Strategic-Terrorism-Myhrvold-7-3-2013.pdf" TargetMode="External"/><Relationship Id="rId27" Type="http://schemas.openxmlformats.org/officeDocument/2006/relationships/hyperlink" Target="http://belfercenter.ksg.harvard.edu/files/chenoweth_2006_06.pdf%20Accessed%207-8-15" TargetMode="External"/><Relationship Id="rId30" Type="http://schemas.openxmlformats.org/officeDocument/2006/relationships/hyperlink" Target="http://belfercenter.ksg.harvard.edu/files/chenoweth_2006_06.pdf%20Accessed%207-8-15" TargetMode="External"/><Relationship Id="rId35" Type="http://schemas.openxmlformats.org/officeDocument/2006/relationships/hyperlink" Target="https://www.nytimes.com/books/first/s/snyder-voting.html" TargetMode="External"/><Relationship Id="rId43" Type="http://schemas.openxmlformats.org/officeDocument/2006/relationships/hyperlink" Target="http://www.independent.org/pdf/tir/tir_09_2_1_weede.pdf" TargetMode="External"/><Relationship Id="rId48" Type="http://schemas.openxmlformats.org/officeDocument/2006/relationships/hyperlink" Target="http://www.aucegypt.edu/GAPP/Cairoreview/Pages/articleDetails.aspx?aid=835" TargetMode="External"/><Relationship Id="rId56" Type="http://schemas.openxmlformats.org/officeDocument/2006/relationships/hyperlink" Target="http://www.theguardian.com/world/2008/nov/20/barack-obama-president-intelligence-agency" TargetMode="External"/><Relationship Id="rId8" Type="http://schemas.openxmlformats.org/officeDocument/2006/relationships/hyperlink" Target="http://online.wsj.com/articles/william-galston-secular-stagnation-may-be-for-real-1409095263" TargetMode="External"/><Relationship Id="rId51" Type="http://schemas.openxmlformats.org/officeDocument/2006/relationships/hyperlink" Target="http://www.economist.com/printedition/2014-03-01" TargetMode="External"/><Relationship Id="rId3" Type="http://schemas.microsoft.com/office/2007/relationships/stylesWithEffects" Target="stylesWithEffects.xml"/><Relationship Id="rId12" Type="http://schemas.openxmlformats.org/officeDocument/2006/relationships/hyperlink" Target="http://www.deps.unisi.it/sites/st02/files/allegatiparagrafo/13-12-2013/policardo.pdf" TargetMode="External"/><Relationship Id="rId17" Type="http://schemas.openxmlformats.org/officeDocument/2006/relationships/hyperlink" Target="http://sp.uconn.edu/~scruggs/mpsa09e.pdf" TargetMode="External"/><Relationship Id="rId25" Type="http://schemas.openxmlformats.org/officeDocument/2006/relationships/hyperlink" Target="https://www.utexas.edu/cola/depts/government/graduate-program/student-profiles/profile.php?id=sb34222" TargetMode="External"/><Relationship Id="rId33" Type="http://schemas.openxmlformats.org/officeDocument/2006/relationships/hyperlink" Target="https://www.foreignaffairs.com/articles/middle-east/2005-09-01/can-democracy-stop-terrorism" TargetMode="External"/><Relationship Id="rId38" Type="http://schemas.openxmlformats.org/officeDocument/2006/relationships/hyperlink" Target="http://www.bethanylacina.com/Lacina_sideshow.pdf%20June%202004" TargetMode="External"/><Relationship Id="rId46" Type="http://schemas.openxmlformats.org/officeDocument/2006/relationships/hyperlink" Target="http://www.internationalpolicydigest.org/2012/04/26/examining-the-democratic-peace-hypothesis-a-neorealist-critique/" TargetMode="External"/><Relationship Id="rId59" Type="http://schemas.openxmlformats.org/officeDocument/2006/relationships/hyperlink" Target="http://blueandgreentomorrow.com/2014/01/02/planet-likely-to-warm-by-catastrophic-4c-by-21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TotalTime>
  <Pages>26</Pages>
  <Words>51477</Words>
  <Characters>293423</Characters>
  <Application>Microsoft Office Word</Application>
  <DocSecurity>0</DocSecurity>
  <Lines>2445</Lines>
  <Paragraphs>688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344212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Carly</cp:lastModifiedBy>
  <cp:revision>2</cp:revision>
  <dcterms:created xsi:type="dcterms:W3CDTF">2015-07-10T20:54:00Z</dcterms:created>
  <dcterms:modified xsi:type="dcterms:W3CDTF">2015-07-10T20:54:00Z</dcterms:modified>
</cp:coreProperties>
</file>