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609A" w:rsidRPr="00F2327D" w:rsidRDefault="0033609A" w:rsidP="0033609A">
      <w:pPr>
        <w:pStyle w:val="Heading1"/>
        <w:rPr>
          <w:rFonts w:ascii="Georgia" w:hAnsi="Georgia"/>
        </w:rPr>
      </w:pPr>
      <w:r w:rsidRPr="00F2327D">
        <w:rPr>
          <w:rFonts w:ascii="Georgia" w:hAnsi="Georgia"/>
        </w:rPr>
        <w:t>Politics Links – GHJP 7wk Juniors</w:t>
      </w:r>
    </w:p>
    <w:p w:rsidR="00FB0279" w:rsidRDefault="00FB0279" w:rsidP="00FB0279"/>
    <w:p w:rsidR="0033609A" w:rsidRPr="00F2327D" w:rsidRDefault="0033609A" w:rsidP="0033609A">
      <w:pPr>
        <w:pStyle w:val="Heading2"/>
      </w:pPr>
      <w:r w:rsidRPr="00F2327D">
        <w:t xml:space="preserve">Generic </w:t>
      </w:r>
      <w:r>
        <w:t>Surveillance Reform</w:t>
      </w:r>
      <w:r w:rsidRPr="00F2327D">
        <w:t xml:space="preserve"> Unpopular</w:t>
      </w:r>
    </w:p>
    <w:p w:rsidR="00FB0279" w:rsidRDefault="00FB0279" w:rsidP="00FB0279">
      <w:pPr>
        <w:rPr>
          <w:shd w:val="clear" w:color="auto" w:fill="FFFFFF"/>
        </w:rPr>
      </w:pPr>
    </w:p>
    <w:p w:rsidR="0033609A" w:rsidRPr="00F2327D" w:rsidRDefault="0033609A" w:rsidP="0033609A">
      <w:pPr>
        <w:pStyle w:val="Heading4"/>
        <w:rPr>
          <w:rFonts w:ascii="Georgia" w:eastAsiaTheme="minorHAnsi" w:hAnsi="Georgia"/>
          <w:b w:val="0"/>
          <w:shd w:val="clear" w:color="auto" w:fill="FFFFFF"/>
        </w:rPr>
      </w:pPr>
      <w:r w:rsidRPr="00F2327D">
        <w:rPr>
          <w:rFonts w:ascii="Georgia" w:eastAsiaTheme="minorHAnsi" w:hAnsi="Georgia"/>
          <w:shd w:val="clear" w:color="auto" w:fill="FFFFFF"/>
        </w:rPr>
        <w:t>Passage of the Freedom Act sapped momentum for surveillance reform – any further changes to surveillance programs will be met with resistance in Congress</w:t>
      </w:r>
      <w:r w:rsidRPr="00F2327D">
        <w:rPr>
          <w:rFonts w:ascii="Georgia" w:eastAsiaTheme="minorHAnsi" w:hAnsi="Georgia"/>
          <w:shd w:val="clear" w:color="auto" w:fill="FFFFFF"/>
        </w:rPr>
        <w:br/>
      </w:r>
      <w:r w:rsidRPr="00F2327D">
        <w:rPr>
          <w:rFonts w:ascii="Georgia" w:eastAsiaTheme="minorHAnsi" w:hAnsi="Georgia"/>
          <w:sz w:val="22"/>
          <w:shd w:val="clear" w:color="auto" w:fill="FFFFFF"/>
        </w:rPr>
        <w:t xml:space="preserve">Gross 6/5 </w:t>
      </w:r>
      <w:r w:rsidRPr="0033609A">
        <w:rPr>
          <w:rFonts w:ascii="Georgia" w:eastAsiaTheme="minorHAnsi" w:hAnsi="Georgia"/>
          <w:b w:val="0"/>
          <w:sz w:val="18"/>
          <w:shd w:val="clear" w:color="auto" w:fill="FFFFFF"/>
        </w:rPr>
        <w:t xml:space="preserve">(Grant, IDG News Service, 'Don't expect major changes to NSA surveillance from Congress', </w:t>
      </w:r>
      <w:hyperlink r:id="rId6" w:history="1">
        <w:r w:rsidRPr="0033609A">
          <w:rPr>
            <w:rStyle w:val="Hyperlink"/>
            <w:rFonts w:ascii="Georgia" w:eastAsiaTheme="minorHAnsi" w:hAnsi="Georgia"/>
            <w:b w:val="0"/>
            <w:sz w:val="18"/>
            <w:shd w:val="clear" w:color="auto" w:fill="FFFFFF"/>
          </w:rPr>
          <w:t>www.pcworld.com/article/2932337/dont-expect-major-changes-to-nsa-surveillance-from-congress.html</w:t>
        </w:r>
      </w:hyperlink>
      <w:r w:rsidRPr="0033609A">
        <w:rPr>
          <w:rFonts w:ascii="Georgia" w:eastAsiaTheme="minorHAnsi" w:hAnsi="Georgia"/>
          <w:b w:val="0"/>
          <w:sz w:val="18"/>
          <w:shd w:val="clear" w:color="auto" w:fill="FFFFFF"/>
        </w:rPr>
        <w:t>)</w:t>
      </w:r>
    </w:p>
    <w:p w:rsidR="0033609A" w:rsidRDefault="0033609A" w:rsidP="0033609A">
      <w:pPr>
        <w:spacing w:line="240" w:lineRule="auto"/>
        <w:rPr>
          <w:rFonts w:ascii="Georgia" w:hAnsi="Georgia"/>
          <w:sz w:val="16"/>
        </w:rPr>
      </w:pPr>
      <w:r w:rsidRPr="00F2327D">
        <w:rPr>
          <w:rFonts w:ascii="Georgia" w:hAnsi="Georgia"/>
          <w:u w:val="single"/>
        </w:rPr>
        <w:t xml:space="preserve">After </w:t>
      </w:r>
      <w:r w:rsidRPr="0033609A">
        <w:rPr>
          <w:rFonts w:ascii="Georgia" w:hAnsi="Georgia"/>
          <w:sz w:val="16"/>
        </w:rPr>
        <w:t>the U.S.</w:t>
      </w:r>
      <w:r w:rsidRPr="00F2327D">
        <w:rPr>
          <w:rFonts w:ascii="Georgia" w:hAnsi="Georgia"/>
          <w:u w:val="single"/>
        </w:rPr>
        <w:t xml:space="preserve"> Congress a</w:t>
      </w:r>
      <w:bookmarkStart w:id="0" w:name="_GoBack"/>
      <w:bookmarkEnd w:id="0"/>
      <w:r w:rsidRPr="00F2327D">
        <w:rPr>
          <w:rFonts w:ascii="Georgia" w:hAnsi="Georgia"/>
          <w:u w:val="single"/>
        </w:rPr>
        <w:t>pproved</w:t>
      </w:r>
      <w:r w:rsidRPr="0033609A">
        <w:rPr>
          <w:rFonts w:ascii="Georgia" w:hAnsi="Georgia"/>
          <w:sz w:val="16"/>
        </w:rPr>
        <w:t xml:space="preserve"> what critics have called </w:t>
      </w:r>
      <w:r w:rsidRPr="00F2327D">
        <w:rPr>
          <w:rFonts w:ascii="Georgia" w:hAnsi="Georgia"/>
          <w:u w:val="single"/>
        </w:rPr>
        <w:t>modest limits on the National Security Agency’s collection of domestic telephone records, many lawmakers may be reluctant to further change the government’s surveillance programs</w:t>
      </w:r>
      <w:r w:rsidRPr="0033609A">
        <w:rPr>
          <w:rFonts w:ascii="Georgia" w:hAnsi="Georgia"/>
          <w:sz w:val="16"/>
        </w:rPr>
        <w:t xml:space="preserve">. </w:t>
      </w:r>
      <w:r w:rsidRPr="00F2327D">
        <w:rPr>
          <w:rFonts w:ascii="Georgia" w:hAnsi="Georgia"/>
          <w:u w:val="single"/>
        </w:rPr>
        <w:t>The Senate</w:t>
      </w:r>
      <w:r w:rsidRPr="0033609A">
        <w:rPr>
          <w:rFonts w:ascii="Georgia" w:hAnsi="Georgia"/>
          <w:sz w:val="16"/>
        </w:rPr>
        <w:t xml:space="preserve"> this week </w:t>
      </w:r>
      <w:hyperlink r:id="rId7" w:history="1">
        <w:r w:rsidRPr="00F2327D">
          <w:rPr>
            <w:rFonts w:ascii="Georgia" w:hAnsi="Georgia"/>
            <w:u w:val="single"/>
          </w:rPr>
          <w:t>passed the USA Freedom Act</w:t>
        </w:r>
      </w:hyperlink>
      <w:r w:rsidRPr="00F2327D">
        <w:rPr>
          <w:rFonts w:ascii="Georgia" w:hAnsi="Georgia"/>
          <w:u w:val="single"/>
        </w:rPr>
        <w:t>,</w:t>
      </w:r>
      <w:r w:rsidRPr="0033609A">
        <w:rPr>
          <w:rFonts w:ascii="Georgia" w:hAnsi="Georgia"/>
          <w:sz w:val="16"/>
        </w:rPr>
        <w:t xml:space="preserve"> </w:t>
      </w:r>
      <w:r w:rsidRPr="00F2327D">
        <w:rPr>
          <w:rFonts w:ascii="Georgia" w:hAnsi="Georgia"/>
          <w:u w:val="single"/>
        </w:rPr>
        <w:t>which aims to end the NSA’s mass collection of domestic phone records, and President Barack Obama signed the bill</w:t>
      </w:r>
      <w:r w:rsidRPr="0033609A">
        <w:rPr>
          <w:rFonts w:ascii="Georgia" w:hAnsi="Georgia"/>
          <w:sz w:val="16"/>
        </w:rPr>
        <w:t xml:space="preserve"> hours later. </w:t>
      </w:r>
      <w:r w:rsidRPr="00F2327D">
        <w:rPr>
          <w:rFonts w:ascii="Georgia" w:hAnsi="Georgia"/>
          <w:u w:val="single"/>
        </w:rPr>
        <w:t>After that action, expect Republican leaders in both the Senate and the House of Representatives to resist further calls for surveillance reform</w:t>
      </w:r>
      <w:r w:rsidRPr="0033609A">
        <w:rPr>
          <w:rFonts w:ascii="Georgia" w:hAnsi="Georgia"/>
          <w:sz w:val="16"/>
        </w:rPr>
        <w:t xml:space="preserve">. </w:t>
      </w:r>
      <w:r w:rsidRPr="00F2327D">
        <w:rPr>
          <w:rFonts w:ascii="Georgia" w:hAnsi="Georgia"/>
          <w:u w:val="single"/>
        </w:rPr>
        <w:t>That resistance is at odds with many rank-and-file lawmakers, including many House Republicans, who want to further limit NSA programs brought to light by former agency contractor Edward Snowden. Civil liberties groups and privacy advocates also promise to push for more changes</w:t>
      </w:r>
      <w:r w:rsidRPr="0033609A">
        <w:rPr>
          <w:rFonts w:ascii="Georgia" w:hAnsi="Georgia"/>
          <w:sz w:val="16"/>
        </w:rPr>
        <w:t xml:space="preserve">. It may be difficult to get “broad, sweeping reform” through Congress, but many lawmakers seem ready to push for more changes, said Adam Eisgrau, managing director of the office of government relations for the American Library Association. The ALA has charged the NSA surveillance programs violate the Fourth Amendment of the U.S. Constitution, which prohibits unreasonable searches and seizures. “Congress is not allowed to be tired of surveillance reform unless it’s prepared to say it’s tired of the Fourth Amendment,” Eisgrau said. “The American public will not accept that.” </w:t>
      </w:r>
      <w:r w:rsidRPr="00F2327D">
        <w:rPr>
          <w:rFonts w:ascii="Georgia" w:hAnsi="Georgia"/>
          <w:u w:val="single"/>
        </w:rPr>
        <w:t>Other activists are less optimistic about more congressional action. “It will be a long slog getting more restraints</w:t>
      </w:r>
      <w:r w:rsidRPr="0033609A">
        <w:rPr>
          <w:rFonts w:ascii="Georgia" w:hAnsi="Georgia"/>
          <w:sz w:val="16"/>
        </w:rPr>
        <w:t xml:space="preserve">,” J. Kirk Wiebe, a former </w:t>
      </w:r>
      <w:hyperlink r:id="rId8" w:history="1">
        <w:r w:rsidRPr="0033609A">
          <w:rPr>
            <w:rFonts w:ascii="Georgia" w:hAnsi="Georgia"/>
            <w:sz w:val="16"/>
          </w:rPr>
          <w:t>NSA analyst and whistleblower</w:t>
        </w:r>
      </w:hyperlink>
      <w:r w:rsidRPr="0033609A">
        <w:rPr>
          <w:rFonts w:ascii="Georgia" w:hAnsi="Georgia"/>
          <w:sz w:val="16"/>
        </w:rPr>
        <w:t xml:space="preserve"> said by email. ”The length of that journey will depend on public outcry—that is the one thing that is hard to gauge.” </w:t>
      </w:r>
      <w:r w:rsidRPr="00F2327D">
        <w:rPr>
          <w:rFonts w:ascii="Georgia" w:hAnsi="Georgia"/>
          <w:u w:val="single"/>
        </w:rPr>
        <w:t>With the USA Freedom Act, “elected officials have opted to reach for low-hanging fruit</w:t>
      </w:r>
      <w:r w:rsidRPr="0033609A">
        <w:rPr>
          <w:rFonts w:ascii="Georgia" w:hAnsi="Georgia"/>
          <w:sz w:val="16"/>
        </w:rPr>
        <w:t>,” said Bill Blunden, a cybersecurity researcher and surveillance critic. “</w:t>
      </w:r>
      <w:r w:rsidRPr="00F2327D">
        <w:rPr>
          <w:rFonts w:ascii="Georgia" w:hAnsi="Georgia"/>
          <w:u w:val="single"/>
        </w:rPr>
        <w:t>The theater we’ve just witnessed allows decision makers to boast to their constituents about reforming mass surveillance while</w:t>
      </w:r>
      <w:r w:rsidRPr="0033609A">
        <w:rPr>
          <w:rFonts w:ascii="Georgia" w:hAnsi="Georgia"/>
          <w:sz w:val="16"/>
        </w:rPr>
        <w:t xml:space="preserve"> spies understand that what’s actually transpired is hardly major change.” </w:t>
      </w:r>
      <w:r w:rsidRPr="00F2327D">
        <w:rPr>
          <w:rFonts w:ascii="Georgia" w:hAnsi="Georgia"/>
          <w:u w:val="single"/>
        </w:rPr>
        <w:t>The “actual physical mechanisms” of surveillance programs remain largely intact</w:t>
      </w:r>
      <w:r w:rsidRPr="0033609A">
        <w:rPr>
          <w:rFonts w:ascii="Georgia" w:hAnsi="Georgia"/>
          <w:sz w:val="16"/>
        </w:rPr>
        <w:t>. Blunden added by email. “</w:t>
      </w:r>
      <w:r w:rsidRPr="00F2327D">
        <w:rPr>
          <w:rFonts w:ascii="Georgia" w:hAnsi="Georgia"/>
          <w:u w:val="single"/>
        </w:rPr>
        <w:t>Politicians may dither around the periphery but they are unlikely to institute fundamental changes</w:t>
      </w:r>
      <w:r w:rsidRPr="0033609A">
        <w:rPr>
          <w:rFonts w:ascii="Georgia" w:hAnsi="Georgia"/>
          <w:sz w:val="16"/>
        </w:rPr>
        <w:t>.”</w:t>
      </w:r>
    </w:p>
    <w:p w:rsidR="00FB0279" w:rsidRPr="0033609A" w:rsidRDefault="00FB0279" w:rsidP="0033609A">
      <w:pPr>
        <w:spacing w:line="240" w:lineRule="auto"/>
        <w:rPr>
          <w:rFonts w:ascii="Georgia" w:hAnsi="Georgia"/>
          <w:sz w:val="16"/>
        </w:rPr>
      </w:pPr>
    </w:p>
    <w:p w:rsidR="0033609A" w:rsidRPr="00F2327D" w:rsidRDefault="00FB0279" w:rsidP="0033609A">
      <w:pPr>
        <w:pStyle w:val="Heading4"/>
        <w:rPr>
          <w:rFonts w:ascii="Georgia" w:eastAsiaTheme="minorHAnsi" w:hAnsi="Georgia"/>
          <w:shd w:val="clear" w:color="auto" w:fill="FFFFFF"/>
        </w:rPr>
      </w:pPr>
      <w:r>
        <w:rPr>
          <w:rFonts w:ascii="Georgia" w:eastAsiaTheme="minorHAnsi" w:hAnsi="Georgia"/>
          <w:shd w:val="clear" w:color="auto" w:fill="FFFFFF"/>
        </w:rPr>
        <w:t>NSA reforms cost political capital</w:t>
      </w:r>
      <w:r w:rsidR="0033609A" w:rsidRPr="00F2327D">
        <w:rPr>
          <w:rFonts w:ascii="Georgia" w:eastAsiaTheme="minorHAnsi" w:hAnsi="Georgia"/>
          <w:shd w:val="clear" w:color="auto" w:fill="FFFFFF"/>
        </w:rPr>
        <w:t xml:space="preserve"> – Republicans oppose</w:t>
      </w:r>
    </w:p>
    <w:p w:rsidR="0033609A" w:rsidRPr="00F2327D" w:rsidRDefault="0033609A" w:rsidP="0033609A">
      <w:pPr>
        <w:rPr>
          <w:rFonts w:ascii="Georgia" w:hAnsi="Georgia"/>
        </w:rPr>
      </w:pPr>
      <w:r w:rsidRPr="00F2327D">
        <w:rPr>
          <w:rFonts w:ascii="Georgia" w:hAnsi="Georgia"/>
          <w:b/>
        </w:rPr>
        <w:t xml:space="preserve">Roberts 6/1 </w:t>
      </w:r>
      <w:r w:rsidRPr="0033609A">
        <w:rPr>
          <w:rFonts w:ascii="Georgia" w:hAnsi="Georgia"/>
          <w:sz w:val="18"/>
        </w:rPr>
        <w:t>(Dan, The Guardian’s Washington Bureau chief, http://www.theguardian.com/us-news/2015/jun/01/charges-against-edward-snowden-stand-despite-telephone-surveillance-ban)</w:t>
      </w:r>
    </w:p>
    <w:p w:rsidR="0033609A" w:rsidRDefault="0033609A" w:rsidP="0033609A">
      <w:pPr>
        <w:rPr>
          <w:rFonts w:ascii="Georgia" w:hAnsi="Georgia"/>
          <w:sz w:val="16"/>
        </w:rPr>
      </w:pPr>
      <w:r w:rsidRPr="00F2327D">
        <w:rPr>
          <w:rFonts w:ascii="Georgia" w:hAnsi="Georgia"/>
          <w:sz w:val="16"/>
        </w:rPr>
        <w:t xml:space="preserve">But the White House placed itself firmly on the side of </w:t>
      </w:r>
      <w:r w:rsidRPr="00F2327D">
        <w:rPr>
          <w:rFonts w:ascii="Georgia" w:hAnsi="Georgia"/>
          <w:u w:val="single"/>
        </w:rPr>
        <w:t>NSA</w:t>
      </w:r>
      <w:r w:rsidRPr="00F2327D">
        <w:rPr>
          <w:rFonts w:ascii="Georgia" w:hAnsi="Georgia"/>
          <w:sz w:val="16"/>
        </w:rPr>
        <w:t xml:space="preserve"> reform, when asked if the president was “taking ownership” of the USA Freedom Act, which is</w:t>
      </w:r>
      <w:r w:rsidRPr="00F2327D">
        <w:rPr>
          <w:rStyle w:val="apple-converted-space"/>
          <w:rFonts w:ascii="Georgia" w:eastAsiaTheme="majorEastAsia" w:hAnsi="Georgia"/>
          <w:sz w:val="16"/>
        </w:rPr>
        <w:t xml:space="preserve"> </w:t>
      </w:r>
      <w:hyperlink r:id="rId9" w:history="1">
        <w:r w:rsidRPr="00F2327D">
          <w:rPr>
            <w:rStyle w:val="Hyperlink"/>
            <w:rFonts w:ascii="Georgia" w:eastAsiaTheme="majorEastAsia" w:hAnsi="Georgia"/>
            <w:sz w:val="16"/>
          </w:rPr>
          <w:t>expected</w:t>
        </w:r>
      </w:hyperlink>
      <w:r w:rsidRPr="00F2327D">
        <w:rPr>
          <w:rFonts w:ascii="Georgia" w:hAnsi="Georgia"/>
          <w:sz w:val="16"/>
        </w:rPr>
        <w:t xml:space="preserve"> to pass Congress later this week. “To the extent that we’re talking about the president’s legacy, I would suspect [it] would be a logical conclusion from some historians that the president ended some of these programmes,” replied Earnest. “This is consistent with the reforms that the president advocated a year and a half ago. And these are </w:t>
      </w:r>
      <w:r w:rsidRPr="00F2327D">
        <w:rPr>
          <w:rFonts w:ascii="Georgia" w:hAnsi="Georgia"/>
          <w:u w:val="single"/>
        </w:rPr>
        <w:t>reforms</w:t>
      </w:r>
      <w:r w:rsidRPr="00F2327D">
        <w:rPr>
          <w:rFonts w:ascii="Georgia" w:hAnsi="Georgia"/>
          <w:sz w:val="16"/>
        </w:rPr>
        <w:t xml:space="preserve"> that </w:t>
      </w:r>
      <w:r w:rsidRPr="00F2327D">
        <w:rPr>
          <w:rFonts w:ascii="Georgia" w:hAnsi="Georgia"/>
          <w:u w:val="single"/>
        </w:rPr>
        <w:t>required the president</w:t>
      </w:r>
      <w:r w:rsidRPr="00F2327D">
        <w:rPr>
          <w:rFonts w:ascii="Georgia" w:hAnsi="Georgia"/>
          <w:sz w:val="16"/>
        </w:rPr>
        <w:t xml:space="preserve"> and his team </w:t>
      </w:r>
      <w:r w:rsidRPr="00F2327D">
        <w:rPr>
          <w:rFonts w:ascii="Georgia" w:hAnsi="Georgia"/>
          <w:u w:val="single"/>
        </w:rPr>
        <w:t>to expend significant amounts of political capital to achieve over the objection of Republicans</w:t>
      </w:r>
      <w:r w:rsidRPr="00F2327D">
        <w:rPr>
          <w:rFonts w:ascii="Georgia" w:hAnsi="Georgia"/>
          <w:sz w:val="16"/>
        </w:rPr>
        <w:t xml:space="preserve">.” The administration also avoided four separate opportunities to warn that </w:t>
      </w:r>
      <w:r w:rsidRPr="00F2327D">
        <w:rPr>
          <w:rFonts w:ascii="Georgia" w:hAnsi="Georgia"/>
          <w:u w:val="single"/>
        </w:rPr>
        <w:t>the</w:t>
      </w:r>
      <w:r w:rsidRPr="00F2327D">
        <w:rPr>
          <w:rFonts w:ascii="Georgia" w:hAnsi="Georgia"/>
          <w:sz w:val="16"/>
        </w:rPr>
        <w:t xml:space="preserve"> temporary </w:t>
      </w:r>
      <w:r w:rsidRPr="00F2327D">
        <w:rPr>
          <w:rFonts w:ascii="Georgia" w:hAnsi="Georgia"/>
          <w:u w:val="single"/>
        </w:rPr>
        <w:t>loss of</w:t>
      </w:r>
      <w:r w:rsidRPr="00F2327D">
        <w:rPr>
          <w:rFonts w:ascii="Georgia" w:hAnsi="Georgia"/>
          <w:sz w:val="16"/>
        </w:rPr>
        <w:t xml:space="preserve"> separate Patriot Act </w:t>
      </w:r>
      <w:r w:rsidRPr="00F2327D">
        <w:rPr>
          <w:rFonts w:ascii="Georgia" w:hAnsi="Georgia"/>
          <w:u w:val="single"/>
        </w:rPr>
        <w:t>surveillance provisions</w:t>
      </w:r>
      <w:r w:rsidRPr="00F2327D">
        <w:rPr>
          <w:rFonts w:ascii="Georgia" w:hAnsi="Georgia"/>
          <w:sz w:val="16"/>
        </w:rPr>
        <w:t xml:space="preserve"> that expired alongside bulk collection on Sunday night had </w:t>
      </w:r>
      <w:r w:rsidRPr="00F2327D">
        <w:rPr>
          <w:rFonts w:ascii="Georgia" w:hAnsi="Georgia"/>
          <w:u w:val="single"/>
        </w:rPr>
        <w:t>put the safety of Americans at risk</w:t>
      </w:r>
      <w:r w:rsidRPr="00F2327D">
        <w:rPr>
          <w:rFonts w:ascii="Georgia" w:hAnsi="Georgia"/>
          <w:sz w:val="16"/>
        </w:rPr>
        <w:t>, as some have claimed. “All I can do is I can illustrate to you very clearly that there are tools that had</w:t>
      </w:r>
      <w:r w:rsidRPr="00F2327D">
        <w:rPr>
          <w:rFonts w:ascii="Georgia" w:hAnsi="Georgia"/>
        </w:rPr>
        <w:t xml:space="preserve"> </w:t>
      </w:r>
      <w:r w:rsidRPr="00F2327D">
        <w:rPr>
          <w:rFonts w:ascii="Georgia" w:hAnsi="Georgia"/>
          <w:u w:val="single"/>
        </w:rPr>
        <w:t>previously</w:t>
      </w:r>
      <w:r w:rsidRPr="00F2327D">
        <w:rPr>
          <w:rFonts w:ascii="Georgia" w:hAnsi="Georgia"/>
        </w:rPr>
        <w:t xml:space="preserve"> </w:t>
      </w:r>
      <w:r w:rsidRPr="00F2327D">
        <w:rPr>
          <w:rFonts w:ascii="Georgia" w:hAnsi="Georgia"/>
          <w:sz w:val="16"/>
        </w:rPr>
        <w:t>been</w:t>
      </w:r>
      <w:r w:rsidRPr="00F2327D">
        <w:rPr>
          <w:rFonts w:ascii="Georgia" w:hAnsi="Georgia"/>
          <w:u w:val="single"/>
        </w:rPr>
        <w:t xml:space="preserve"> available </w:t>
      </w:r>
      <w:r w:rsidRPr="00F2327D">
        <w:rPr>
          <w:rFonts w:ascii="Georgia" w:hAnsi="Georgia"/>
          <w:sz w:val="16"/>
        </w:rPr>
        <w:t>to our national security professionals that are not available today because the Senate didn’t do their job,” said Earnest. “As a result, there are</w:t>
      </w:r>
      <w:r w:rsidRPr="00F2327D">
        <w:rPr>
          <w:rFonts w:ascii="Georgia" w:hAnsi="Georgia"/>
          <w:u w:val="single"/>
        </w:rPr>
        <w:t xml:space="preserve"> programmes and tools that our national security professionals </w:t>
      </w:r>
      <w:r w:rsidRPr="00F2327D">
        <w:rPr>
          <w:rFonts w:ascii="Georgia" w:hAnsi="Georgia"/>
          <w:sz w:val="16"/>
        </w:rPr>
        <w:t>themselves</w:t>
      </w:r>
      <w:r w:rsidRPr="00F2327D">
        <w:rPr>
          <w:rFonts w:ascii="Georgia" w:hAnsi="Georgia"/>
          <w:u w:val="single"/>
        </w:rPr>
        <w:t xml:space="preserve"> say are important to their work </w:t>
      </w:r>
      <w:r w:rsidRPr="00F2327D">
        <w:rPr>
          <w:rFonts w:ascii="Georgia" w:hAnsi="Georgia"/>
          <w:sz w:val="16"/>
        </w:rPr>
        <w:t>that</w:t>
      </w:r>
      <w:r w:rsidRPr="00F2327D">
        <w:rPr>
          <w:rFonts w:ascii="Georgia" w:hAnsi="Georgia"/>
          <w:u w:val="single"/>
        </w:rPr>
        <w:t xml:space="preserve"> are not available to them right now</w:t>
      </w:r>
      <w:r w:rsidRPr="00F2327D">
        <w:rPr>
          <w:rFonts w:ascii="Georgia" w:hAnsi="Georgia"/>
          <w:sz w:val="16"/>
        </w:rPr>
        <w:t xml:space="preserve">, as we speak.” </w:t>
      </w:r>
    </w:p>
    <w:p w:rsidR="00FB0279" w:rsidRPr="00F2327D" w:rsidRDefault="00FB0279" w:rsidP="0033609A">
      <w:pPr>
        <w:rPr>
          <w:rFonts w:ascii="Georgia" w:hAnsi="Georgia"/>
        </w:rPr>
      </w:pPr>
    </w:p>
    <w:p w:rsidR="0033609A" w:rsidRPr="00F2327D" w:rsidRDefault="0033609A" w:rsidP="0033609A">
      <w:pPr>
        <w:pStyle w:val="Heading4"/>
        <w:rPr>
          <w:rFonts w:ascii="Georgia" w:eastAsia="Times New Roman" w:hAnsi="Georgia"/>
        </w:rPr>
      </w:pPr>
      <w:r w:rsidRPr="00F2327D">
        <w:rPr>
          <w:rFonts w:ascii="Georgia" w:eastAsia="Times New Roman" w:hAnsi="Georgia"/>
        </w:rPr>
        <w:t xml:space="preserve">Plan unpopular – Congress fears risk of terrorism </w:t>
      </w:r>
    </w:p>
    <w:p w:rsidR="0033609A" w:rsidRPr="00F2327D" w:rsidRDefault="0033609A" w:rsidP="0033609A">
      <w:pPr>
        <w:rPr>
          <w:rFonts w:ascii="Georgia" w:hAnsi="Georgia"/>
        </w:rPr>
      </w:pPr>
      <w:r w:rsidRPr="00F2327D">
        <w:rPr>
          <w:rFonts w:ascii="Georgia" w:hAnsi="Georgia"/>
          <w:b/>
        </w:rPr>
        <w:t xml:space="preserve">Milligan 6/12 </w:t>
      </w:r>
      <w:r w:rsidRPr="00F2327D">
        <w:rPr>
          <w:rFonts w:ascii="Georgia" w:hAnsi="Georgia"/>
        </w:rPr>
        <w:t xml:space="preserve">(Susan, </w:t>
      </w:r>
      <w:r w:rsidRPr="00F2327D">
        <w:rPr>
          <w:rFonts w:ascii="Georgia" w:hAnsi="Georgia" w:cs="Arial"/>
          <w:color w:val="222222"/>
          <w:sz w:val="21"/>
          <w:szCs w:val="21"/>
          <w:shd w:val="clear" w:color="auto" w:fill="FFFFFF"/>
        </w:rPr>
        <w:t xml:space="preserve">Political and foreign affairs writer, </w:t>
      </w:r>
      <w:r w:rsidRPr="00F2327D">
        <w:rPr>
          <w:rFonts w:ascii="Georgia" w:hAnsi="Georgia"/>
        </w:rPr>
        <w:t>http://www.usnews.com/news/the-report/articles/2015/06/12/privacy-or-terrorism-a-question-of-risk)</w:t>
      </w:r>
    </w:p>
    <w:p w:rsidR="00FB0279" w:rsidRPr="00F2327D" w:rsidRDefault="0033609A" w:rsidP="0033609A">
      <w:pPr>
        <w:shd w:val="clear" w:color="auto" w:fill="FFFFFF"/>
        <w:spacing w:after="375" w:line="240" w:lineRule="auto"/>
        <w:ind w:right="2187"/>
        <w:rPr>
          <w:rFonts w:ascii="Georgia" w:hAnsi="Georgia" w:cs="Arial"/>
          <w:color w:val="222222"/>
          <w:u w:val="single"/>
          <w:shd w:val="clear" w:color="auto" w:fill="FFFFFF"/>
        </w:rPr>
      </w:pPr>
      <w:r w:rsidRPr="0033609A">
        <w:rPr>
          <w:rFonts w:ascii="Georgia" w:hAnsi="Georgia" w:cs="Arial"/>
          <w:color w:val="222222"/>
          <w:sz w:val="16"/>
          <w:shd w:val="clear" w:color="auto" w:fill="FFFFFF"/>
        </w:rPr>
        <w:t>But still, says John Mueller, a political science professor at Ohio State University and an</w:t>
      </w:r>
      <w:r w:rsidRPr="0033609A">
        <w:rPr>
          <w:rStyle w:val="apple-converted-space"/>
          <w:rFonts w:ascii="Georgia" w:hAnsi="Georgia" w:cs="Arial"/>
          <w:color w:val="222222"/>
          <w:sz w:val="16"/>
          <w:shd w:val="clear" w:color="auto" w:fill="FFFFFF"/>
        </w:rPr>
        <w:t> </w:t>
      </w:r>
      <w:r w:rsidRPr="0033609A">
        <w:rPr>
          <w:rFonts w:ascii="Georgia" w:hAnsi="Georgia" w:cs="Arial"/>
          <w:color w:val="222222"/>
          <w:sz w:val="16"/>
          <w:shd w:val="clear" w:color="auto" w:fill="FFFFFF"/>
        </w:rPr>
        <w:t>expert in security studies,</w:t>
      </w:r>
      <w:r w:rsidRPr="00F2327D">
        <w:rPr>
          <w:rFonts w:ascii="Georgia" w:hAnsi="Georgia" w:cs="Arial"/>
          <w:color w:val="222222"/>
          <w:u w:val="single"/>
          <w:shd w:val="clear" w:color="auto" w:fill="FFFFFF"/>
        </w:rPr>
        <w:t xml:space="preserve"> Congress and the public are still uncomfortable doing the same calculations they</w:t>
      </w:r>
      <w:r w:rsidRPr="00F2327D">
        <w:rPr>
          <w:rStyle w:val="apple-converted-space"/>
          <w:rFonts w:ascii="Georgia" w:hAnsi="Georgia" w:cs="Arial"/>
          <w:color w:val="222222"/>
          <w:u w:val="single"/>
          <w:shd w:val="clear" w:color="auto" w:fill="FFFFFF"/>
        </w:rPr>
        <w:t> </w:t>
      </w:r>
      <w:r w:rsidRPr="00F2327D">
        <w:rPr>
          <w:rFonts w:ascii="Georgia" w:hAnsi="Georgia" w:cs="Arial"/>
          <w:color w:val="222222"/>
          <w:u w:val="single"/>
          <w:shd w:val="clear" w:color="auto" w:fill="FFFFFF"/>
        </w:rPr>
        <w:t>naturally do when getting into a car or eating a few pieces of bacon: what is the real risk, and what costs are</w:t>
      </w:r>
      <w:r w:rsidRPr="00F2327D">
        <w:rPr>
          <w:rStyle w:val="apple-converted-space"/>
          <w:rFonts w:ascii="Georgia" w:hAnsi="Georgia" w:cs="Arial"/>
          <w:color w:val="222222"/>
          <w:u w:val="single"/>
          <w:shd w:val="clear" w:color="auto" w:fill="FFFFFF"/>
        </w:rPr>
        <w:t> </w:t>
      </w:r>
      <w:r w:rsidRPr="00F2327D">
        <w:rPr>
          <w:rFonts w:ascii="Georgia" w:hAnsi="Georgia" w:cs="Arial"/>
          <w:color w:val="222222"/>
          <w:u w:val="single"/>
          <w:shd w:val="clear" w:color="auto" w:fill="FFFFFF"/>
        </w:rPr>
        <w:t>we willing to pay to ease that risk?</w:t>
      </w:r>
      <w:r w:rsidRPr="0033609A">
        <w:rPr>
          <w:rFonts w:ascii="Georgia" w:hAnsi="Georgia" w:cs="Arial"/>
          <w:color w:val="222222"/>
          <w:sz w:val="16"/>
          <w:shd w:val="clear" w:color="auto" w:fill="FFFFFF"/>
        </w:rPr>
        <w:t xml:space="preserve"> The chances of dying in a terror attack, even considering 9/11, are just one</w:t>
      </w:r>
      <w:r w:rsidRPr="0033609A">
        <w:rPr>
          <w:rStyle w:val="apple-converted-space"/>
          <w:rFonts w:ascii="Georgia" w:hAnsi="Georgia" w:cs="Arial"/>
          <w:color w:val="222222"/>
          <w:sz w:val="16"/>
          <w:shd w:val="clear" w:color="auto" w:fill="FFFFFF"/>
        </w:rPr>
        <w:t> </w:t>
      </w:r>
      <w:r w:rsidRPr="0033609A">
        <w:rPr>
          <w:rFonts w:ascii="Georgia" w:hAnsi="Georgia" w:cs="Arial"/>
          <w:color w:val="222222"/>
          <w:sz w:val="16"/>
          <w:shd w:val="clear" w:color="auto" w:fill="FFFFFF"/>
        </w:rPr>
        <w:t xml:space="preserve">in four million, Mueller notes (it's one in 110 million if 9/11 is taken out of the equation). </w:t>
      </w:r>
      <w:r w:rsidRPr="00F2327D">
        <w:rPr>
          <w:rFonts w:ascii="Georgia" w:hAnsi="Georgia" w:cs="Arial"/>
          <w:color w:val="222222"/>
          <w:u w:val="single"/>
          <w:shd w:val="clear" w:color="auto" w:fill="FFFFFF"/>
        </w:rPr>
        <w:t>"The issue is</w:t>
      </w:r>
      <w:r w:rsidRPr="00F2327D">
        <w:rPr>
          <w:rStyle w:val="apple-converted-space"/>
          <w:rFonts w:ascii="Georgia" w:hAnsi="Georgia" w:cs="Arial"/>
          <w:color w:val="222222"/>
          <w:u w:val="single"/>
          <w:shd w:val="clear" w:color="auto" w:fill="FFFFFF"/>
        </w:rPr>
        <w:t> </w:t>
      </w:r>
      <w:r w:rsidRPr="00F2327D">
        <w:rPr>
          <w:rFonts w:ascii="Georgia" w:hAnsi="Georgia" w:cs="Arial"/>
          <w:color w:val="222222"/>
          <w:u w:val="single"/>
          <w:shd w:val="clear" w:color="auto" w:fill="FFFFFF"/>
        </w:rPr>
        <w:t>'acceptable risk,' and nobody wants to use that term,"</w:t>
      </w:r>
      <w:r w:rsidRPr="0033609A">
        <w:rPr>
          <w:rFonts w:ascii="Georgia" w:hAnsi="Georgia" w:cs="Arial"/>
          <w:color w:val="222222"/>
          <w:sz w:val="16"/>
          <w:shd w:val="clear" w:color="auto" w:fill="FFFFFF"/>
        </w:rPr>
        <w:t xml:space="preserve"> Mueller says</w:t>
      </w:r>
      <w:r w:rsidRPr="00F2327D">
        <w:rPr>
          <w:rFonts w:ascii="Georgia" w:hAnsi="Georgia" w:cs="Arial"/>
          <w:color w:val="222222"/>
          <w:u w:val="single"/>
          <w:shd w:val="clear" w:color="auto" w:fill="FFFFFF"/>
        </w:rPr>
        <w:t>. For when it comes to terrorism, any risk</w:t>
      </w:r>
      <w:r w:rsidRPr="00F2327D">
        <w:rPr>
          <w:rStyle w:val="apple-converted-space"/>
          <w:rFonts w:ascii="Georgia" w:hAnsi="Georgia" w:cs="Arial"/>
          <w:color w:val="222222"/>
          <w:u w:val="single"/>
          <w:shd w:val="clear" w:color="auto" w:fill="FFFFFF"/>
        </w:rPr>
        <w:t> </w:t>
      </w:r>
      <w:r w:rsidRPr="00F2327D">
        <w:rPr>
          <w:rFonts w:ascii="Georgia" w:hAnsi="Georgia" w:cs="Arial"/>
          <w:color w:val="222222"/>
          <w:u w:val="single"/>
          <w:shd w:val="clear" w:color="auto" w:fill="FFFFFF"/>
        </w:rPr>
        <w:t>may be too much for Congress and their constituents to take on.</w:t>
      </w:r>
    </w:p>
    <w:p w:rsidR="0033609A" w:rsidRPr="00F2327D" w:rsidRDefault="0033609A" w:rsidP="0033609A">
      <w:pPr>
        <w:pStyle w:val="Heading4"/>
        <w:spacing w:before="0" w:line="240" w:lineRule="auto"/>
        <w:rPr>
          <w:rFonts w:ascii="Georgia" w:hAnsi="Georgia"/>
        </w:rPr>
      </w:pPr>
      <w:r>
        <w:rPr>
          <w:rFonts w:ascii="Georgia" w:hAnsi="Georgia"/>
        </w:rPr>
        <w:t>Freedom Act negotiations prove the plan would be controversial – any further reforms would stir up backlash</w:t>
      </w:r>
    </w:p>
    <w:p w:rsidR="0033609A" w:rsidRPr="0033609A" w:rsidRDefault="0033609A" w:rsidP="0033609A">
      <w:pPr>
        <w:spacing w:after="0" w:line="240" w:lineRule="auto"/>
        <w:rPr>
          <w:rFonts w:ascii="Georgia" w:hAnsi="Georgia"/>
          <w:sz w:val="18"/>
        </w:rPr>
      </w:pPr>
      <w:r w:rsidRPr="00F2327D">
        <w:rPr>
          <w:rStyle w:val="Style13ptBold"/>
          <w:rFonts w:ascii="Georgia" w:hAnsi="Georgia"/>
        </w:rPr>
        <w:t>Kayyali 5/1</w:t>
      </w:r>
      <w:r w:rsidRPr="00F2327D">
        <w:rPr>
          <w:rFonts w:ascii="Georgia" w:hAnsi="Georgia"/>
        </w:rPr>
        <w:t xml:space="preserve"> </w:t>
      </w:r>
      <w:r w:rsidRPr="0033609A">
        <w:rPr>
          <w:rFonts w:ascii="Georgia" w:hAnsi="Georgia"/>
          <w:sz w:val="18"/>
        </w:rPr>
        <w:t>(Nadia, member of EFF’s activism team; Nadia's work focuse on surveillance, national security policy, and the intersection of criminal justice, racial justice, and digital civil liberties issues, 5/1/2015, Electronic Frontier Foundation, “Yesterday's USA Freedom Markup: A Glimpse into the Fight to Reform Section 702,” https://www.eff.org/deeplinks/2015/05/usa-freedom-markup-glimpse-fight-reform-section-702)</w:t>
      </w:r>
    </w:p>
    <w:p w:rsidR="0033609A" w:rsidRDefault="0033609A" w:rsidP="0033609A">
      <w:pPr>
        <w:spacing w:after="0" w:line="240" w:lineRule="auto"/>
        <w:rPr>
          <w:rFonts w:ascii="Georgia" w:hAnsi="Georgia"/>
          <w:sz w:val="14"/>
        </w:rPr>
      </w:pPr>
      <w:r w:rsidRPr="00F2327D">
        <w:rPr>
          <w:rStyle w:val="StyleUnderline"/>
          <w:rFonts w:ascii="Georgia" w:hAnsi="Georgia"/>
        </w:rPr>
        <w:t>The</w:t>
      </w:r>
      <w:r w:rsidRPr="0033609A">
        <w:rPr>
          <w:rFonts w:ascii="Georgia" w:hAnsi="Georgia"/>
          <w:sz w:val="14"/>
        </w:rPr>
        <w:t xml:space="preserve"> 2015 version of the </w:t>
      </w:r>
      <w:r w:rsidRPr="00F2327D">
        <w:rPr>
          <w:rStyle w:val="StyleUnderline"/>
          <w:rFonts w:ascii="Georgia" w:hAnsi="Georgia"/>
        </w:rPr>
        <w:t>USA Freedom Act</w:t>
      </w:r>
      <w:r w:rsidRPr="0033609A">
        <w:rPr>
          <w:rFonts w:ascii="Georgia" w:hAnsi="Georgia"/>
          <w:sz w:val="14"/>
        </w:rPr>
        <w:t xml:space="preserve">, HR 2048/S.1123 </w:t>
      </w:r>
      <w:r w:rsidRPr="00F2327D">
        <w:rPr>
          <w:rStyle w:val="StyleUnderline"/>
          <w:rFonts w:ascii="Georgia" w:hAnsi="Georgia"/>
        </w:rPr>
        <w:t>passed out of the House Judiciary Committee</w:t>
      </w:r>
      <w:r w:rsidRPr="0033609A">
        <w:rPr>
          <w:rStyle w:val="StyleUnderline"/>
          <w:rFonts w:ascii="Georgia" w:hAnsi="Georgia"/>
          <w:sz w:val="14"/>
          <w:u w:val="none"/>
        </w:rPr>
        <w:t xml:space="preserve"> this week</w:t>
      </w:r>
      <w:r w:rsidRPr="0033609A">
        <w:rPr>
          <w:rFonts w:ascii="Georgia" w:hAnsi="Georgia"/>
          <w:sz w:val="14"/>
        </w:rPr>
        <w:t xml:space="preserve">, with a vote of 25 ayes and 2 noes. </w:t>
      </w:r>
      <w:r w:rsidRPr="00F2327D">
        <w:rPr>
          <w:rStyle w:val="StyleUnderline"/>
          <w:rFonts w:ascii="Georgia" w:hAnsi="Georgia"/>
        </w:rPr>
        <w:t>The Committee did not pass any amendments to the legislation</w:t>
      </w:r>
      <w:r w:rsidRPr="0033609A">
        <w:rPr>
          <w:rFonts w:ascii="Georgia" w:hAnsi="Georgia"/>
          <w:sz w:val="14"/>
        </w:rPr>
        <w:t xml:space="preserve">. But </w:t>
      </w:r>
      <w:r w:rsidRPr="00F2327D">
        <w:rPr>
          <w:rStyle w:val="StyleUnderline"/>
          <w:rFonts w:ascii="Georgia" w:hAnsi="Georgia"/>
        </w:rPr>
        <w:t>the markup discussion revealed a lot about where the House Judiciary Committee stands when it comes to reforming  Section 702 of the FISA Amendments Act</w:t>
      </w:r>
      <w:r w:rsidRPr="0033609A">
        <w:rPr>
          <w:rFonts w:ascii="Georgia" w:hAnsi="Georgia"/>
          <w:sz w:val="14"/>
        </w:rPr>
        <w:t xml:space="preserve">—one of the key authorities that the government claims as justification for mass surveillance. House Judiciary Committee Chair Rep. </w:t>
      </w:r>
      <w:r w:rsidRPr="0033609A">
        <w:rPr>
          <w:rFonts w:ascii="Georgia" w:hAnsi="Georgia"/>
          <w:u w:val="single"/>
        </w:rPr>
        <w:t xml:space="preserve">Bob Goodlatte explained why he and others voted against all amendments: </w:t>
      </w:r>
      <w:r w:rsidRPr="0033609A">
        <w:rPr>
          <w:rStyle w:val="StyleUnderline"/>
          <w:rFonts w:ascii="Georgia" w:hAnsi="Georgia"/>
        </w:rPr>
        <w:t>The</w:t>
      </w:r>
      <w:r w:rsidRPr="0033609A">
        <w:rPr>
          <w:rStyle w:val="StyleUnderline"/>
          <w:rFonts w:ascii="Georgia" w:hAnsi="Georgia"/>
          <w:sz w:val="32"/>
        </w:rPr>
        <w:t xml:space="preserve"> </w:t>
      </w:r>
      <w:r w:rsidRPr="00F2327D">
        <w:rPr>
          <w:rStyle w:val="StyleUnderline"/>
          <w:rFonts w:ascii="Georgia" w:hAnsi="Georgia"/>
        </w:rPr>
        <w:t>legislation before us today was painstakingly and carefully negotiated not just amongst members of this committee, but with our colleagues on the House Intelligence Committee and the intelligence community… We must not pass amendments that will be a poison pill to the success of these reforms</w:t>
      </w:r>
      <w:r w:rsidRPr="0033609A">
        <w:rPr>
          <w:rFonts w:ascii="Georgia" w:hAnsi="Georgia"/>
          <w:sz w:val="14"/>
        </w:rPr>
        <w:t xml:space="preserve">. Rep. Goodlatte made it clear that he wanted to pass the bill as is to preserve a carefully crafted compromise. In fact, </w:t>
      </w:r>
      <w:r w:rsidRPr="0033609A">
        <w:rPr>
          <w:rFonts w:ascii="Georgia" w:hAnsi="Georgia"/>
          <w:u w:val="single"/>
        </w:rPr>
        <w:t>he and other supporters of USA Freedom on the Committee repeatedly noted that they supported certain amendments in theory, but could not vote for them because of their concern about making the legislation impossible to pass.</w:t>
      </w:r>
      <w:r w:rsidRPr="0033609A">
        <w:rPr>
          <w:rFonts w:ascii="Georgia" w:hAnsi="Georgia"/>
          <w:sz w:val="14"/>
        </w:rPr>
        <w:t xml:space="preserve"> We think it’s important to take note of what they supported and what they didn’t. When these issues come up again, either around another piece of legislation or another reauthorization fight, we hope that you’ll join us in holding these lawmakers accountable. Ultimately, the lack of amendments was a mixed blessing because it blocked both bad and good changes. A data retention amendment from Rep. Steve King that would have authorized the government to enter into agreements with telecoms and compensate those telecoms to store data was on the table. Rep. Goodlatte spoke favorably about the amendment, but made it clear that he couldn’t support it because “data retention issues are controversial, and inclusion of this amendment will most certainly prevent consideration of this bill” on the House and Senate floor.[1] We’ve long been concerned about data retention, so we’ll be following this issue closely. Unfortunately, there were also some important amendments that would’ve strengthened a piece of legislation that we see as only a first, small step in the right direction— one that has serious faults that could have been partially addressed by these changes. In particular, we were closely watching an amendment that aimed to cut funding to NSA “backdoors” from Rep. Ted Poe, which mirrored the language in an amendment to the 2014 Department of Defense appropriations bill. As Rep. Zoe Lofgren, who also introduced the similar Secure Data Act of 2014 with Sen. Ron Wyden, explained: we have said that the bill would end bulk collection, but without addressing 702, I do not think it is correct that we will be ending bulk collection. </w:t>
      </w:r>
      <w:r w:rsidRPr="0033609A">
        <w:rPr>
          <w:rStyle w:val="StyleUnderline"/>
          <w:rFonts w:ascii="Georgia" w:hAnsi="Georgia"/>
          <w:sz w:val="14"/>
          <w:u w:val="none"/>
        </w:rPr>
        <w:t>The amendment would have addressed two types of NSA backdoors</w:t>
      </w:r>
      <w:r w:rsidRPr="0033609A">
        <w:rPr>
          <w:rFonts w:ascii="Georgia" w:hAnsi="Georgia"/>
          <w:sz w:val="14"/>
        </w:rPr>
        <w:t xml:space="preserve">. First, it attempted to end the practice known as "backdoor searches.” The NSA collects contents of communications under Section 702 of the FISA Amendments Act. Even though it’s ostensibly used for foreign targets, Section 702 surveillance sweeps up the communications of Americans, and the NSA has acknowledged that it searches this information without a warrant for the communications of Americans. The amendment that did not pass yesterday attempted to prohibit this practice except in a few limited situations. The amendment also addressed the NSA’s backdoor into products and services. Leaked documents have shown that the NSA, with the help of the FBI, has sought backdoors into products and services, from encryption software to online communications tools like Skype. While the government claims that these backdoors would only be accessible to them, tech companies and security experts have made it very clear that security backdoors make products and services, and by extension the Internet, less secure for everyone. Yet both the FBI and NSA Directors have recently urged companies to install security "backdoors" into hardware or software, even while American businesses continue to suffer reputational harm overseas and even lose business. Ultimately, </w:t>
      </w:r>
      <w:r w:rsidRPr="0033609A">
        <w:rPr>
          <w:rStyle w:val="StyleUnderline"/>
          <w:rFonts w:ascii="Georgia" w:hAnsi="Georgia"/>
          <w:sz w:val="14"/>
          <w:u w:val="none"/>
        </w:rPr>
        <w:t>the amendment failed 9-24 .[</w:t>
      </w:r>
      <w:r w:rsidRPr="0033609A">
        <w:rPr>
          <w:rFonts w:ascii="Georgia" w:hAnsi="Georgia"/>
          <w:sz w:val="14"/>
        </w:rPr>
        <w:t xml:space="preserve">2] Rep. John Conyers echoed Rep. Goodlatte’s comments on the compromise represented by the legislation in explaining his no vote: </w:t>
      </w:r>
      <w:r w:rsidRPr="0033609A">
        <w:rPr>
          <w:rStyle w:val="StyleUnderline"/>
          <w:rFonts w:ascii="Georgia" w:hAnsi="Georgia"/>
          <w:sz w:val="14"/>
          <w:u w:val="none"/>
        </w:rPr>
        <w:t>Any amendment to this compromise threatens to stop this legislation dead in its tracks. This is not mere speculation.</w:t>
      </w:r>
      <w:r w:rsidRPr="00F2327D">
        <w:rPr>
          <w:rStyle w:val="StyleUnderline"/>
          <w:rFonts w:ascii="Georgia" w:hAnsi="Georgia"/>
        </w:rPr>
        <w:t xml:space="preserve"> House leadership had all but assured us that if the bill is amended, it will not be considered on the House floor</w:t>
      </w:r>
      <w:r w:rsidRPr="0033609A">
        <w:rPr>
          <w:rFonts w:ascii="Georgia" w:hAnsi="Georgia"/>
          <w:sz w:val="14"/>
        </w:rPr>
        <w:t xml:space="preserve">. However, Rep. Conyers and </w:t>
      </w:r>
      <w:r w:rsidRPr="00F2327D">
        <w:rPr>
          <w:rStyle w:val="StyleUnderline"/>
          <w:rFonts w:ascii="Georgia" w:hAnsi="Georgia"/>
        </w:rPr>
        <w:t>others who voted against the amendment expressed clear support for what the amendment would have done</w:t>
      </w:r>
      <w:r w:rsidRPr="0033609A">
        <w:rPr>
          <w:rFonts w:ascii="Georgia" w:hAnsi="Georgia"/>
          <w:sz w:val="14"/>
        </w:rPr>
        <w:t xml:space="preserve">. Rep Goodlatte noted, “this committee will exercise its jurisdiction on this and soon. We will hold a hearing on this . . .” Echoing Rep. Goodlatte’s sentiments, Rep. Darrell Issa noted: If I get an opportunity to vote for it on a bill that cannot be blown up by the House leadership and/or the Senate, I will vote for it, and I think that is what we need to do. </w:t>
      </w:r>
      <w:r w:rsidRPr="00F2327D">
        <w:rPr>
          <w:rStyle w:val="StyleUnderline"/>
          <w:rFonts w:ascii="Georgia" w:hAnsi="Georgia"/>
        </w:rPr>
        <w:t>Rep. Jim Sensenbrenner also said that he supports the policy, but stated, “The time and the place to do this is when Section 702 comes up for reauthorization.” The sentiment that the FISA Amendments Act expiration is the right time for 702 reform was echoed by several others as well</w:t>
      </w:r>
      <w:r w:rsidRPr="0033609A">
        <w:rPr>
          <w:rFonts w:ascii="Georgia" w:hAnsi="Georgia"/>
          <w:sz w:val="14"/>
        </w:rPr>
        <w:t xml:space="preserve">. But </w:t>
      </w:r>
      <w:r w:rsidRPr="00F2327D">
        <w:rPr>
          <w:rStyle w:val="StyleUnderline"/>
          <w:rFonts w:ascii="Georgia" w:hAnsi="Georgia"/>
        </w:rPr>
        <w:t>the FISA Amendments Act doesn’t expire until December 31, 2017</w:t>
      </w:r>
      <w:r w:rsidRPr="0033609A">
        <w:rPr>
          <w:rFonts w:ascii="Georgia" w:hAnsi="Georgia"/>
          <w:sz w:val="14"/>
        </w:rPr>
        <w:t xml:space="preserve">.  We don’t think reform to this unconstitutional spying bill should wait that long.  </w:t>
      </w:r>
    </w:p>
    <w:p w:rsidR="00A72A4C" w:rsidRPr="00F2327D" w:rsidRDefault="00A72A4C" w:rsidP="00A72A4C">
      <w:pPr>
        <w:spacing w:after="0" w:line="240" w:lineRule="auto"/>
        <w:rPr>
          <w:rFonts w:ascii="Georgia" w:hAnsi="Georgia"/>
        </w:rPr>
      </w:pPr>
    </w:p>
    <w:p w:rsidR="00FB0279" w:rsidRPr="00F2327D" w:rsidRDefault="00FB0279" w:rsidP="00FB0279">
      <w:pPr>
        <w:pStyle w:val="Heading4"/>
        <w:rPr>
          <w:rFonts w:ascii="Georgia" w:hAnsi="Georgia"/>
        </w:rPr>
      </w:pPr>
      <w:r>
        <w:rPr>
          <w:rFonts w:ascii="Georgia" w:hAnsi="Georgia"/>
        </w:rPr>
        <w:t>Plan unpopular – Congress supports intelligence community</w:t>
      </w:r>
    </w:p>
    <w:p w:rsidR="00FB0279" w:rsidRPr="00F2327D" w:rsidRDefault="00FB0279" w:rsidP="00FB0279">
      <w:pPr>
        <w:rPr>
          <w:rFonts w:ascii="Georgia" w:hAnsi="Georgia"/>
        </w:rPr>
      </w:pPr>
      <w:r w:rsidRPr="00F2327D">
        <w:rPr>
          <w:rStyle w:val="Style13ptBold"/>
          <w:rFonts w:ascii="Georgia" w:hAnsi="Georgia"/>
          <w:sz w:val="22"/>
        </w:rPr>
        <w:t>Timm 15</w:t>
      </w:r>
      <w:r>
        <w:rPr>
          <w:rStyle w:val="Style13ptBold"/>
          <w:rFonts w:ascii="Georgia" w:hAnsi="Georgia"/>
          <w:sz w:val="22"/>
        </w:rPr>
        <w:t xml:space="preserve"> </w:t>
      </w:r>
      <w:r w:rsidRPr="00554B08">
        <w:rPr>
          <w:rFonts w:ascii="Georgia" w:hAnsi="Georgia"/>
          <w:sz w:val="18"/>
        </w:rPr>
        <w:t>[Trevor Timm, 3/14/15, Trevor Timm is a co-founder and the executive director of the Freedom of the Press Foundation. He is a journalist, activist, and lawyer who writes a twice weekly column for The Guardian on privacy, free speech, and national security. He received his J.D. from New York Law School. In 2013, he received the Hugh Hefner First Amendment Award for journalism., Congress won't protect us from the surveillance state – they'll enhance it, http://www.theguardian.com/commentisfree/2015/mar/14/congress-wont-protect-us-from-the-surveillance-state-theyll-enhance-it]Mantis</w:t>
      </w:r>
    </w:p>
    <w:p w:rsidR="00FB0279" w:rsidRDefault="00FB0279" w:rsidP="00FB0279">
      <w:pPr>
        <w:rPr>
          <w:rFonts w:ascii="Georgia" w:hAnsi="Georgia"/>
          <w:sz w:val="16"/>
        </w:rPr>
      </w:pPr>
      <w:r w:rsidRPr="0033609A">
        <w:rPr>
          <w:rFonts w:ascii="Georgia" w:hAnsi="Georgia"/>
          <w:sz w:val="16"/>
        </w:rPr>
        <w:t xml:space="preserve">The same Senator who warned the public about the NSA’s mass surveillance pre-Snowden said this week that </w:t>
      </w:r>
      <w:r w:rsidRPr="00F2327D">
        <w:rPr>
          <w:rStyle w:val="StyleUnderline"/>
          <w:rFonts w:ascii="Georgia" w:hAnsi="Georgia"/>
        </w:rPr>
        <w:t xml:space="preserve">the Obama administration is still keeping more spying programs aimed at Americans secret, and it seems Congress only wants to make it worse. </w:t>
      </w:r>
      <w:r w:rsidRPr="0033609A">
        <w:rPr>
          <w:rFonts w:ascii="Georgia" w:hAnsi="Georgia"/>
          <w:sz w:val="16"/>
        </w:rPr>
        <w:t>In a revealing interview,</w:t>
      </w:r>
      <w:r w:rsidRPr="0033609A">
        <w:rPr>
          <w:rStyle w:val="StyleUnderline"/>
          <w:rFonts w:ascii="Georgia" w:hAnsi="Georgia"/>
          <w:sz w:val="16"/>
          <w:u w:val="none"/>
        </w:rPr>
        <w:t xml:space="preserve"> Ron Wyden – often the lone voice in favor of privacy rights on the Senate’s powerful Intelligence Committee</w:t>
      </w:r>
      <w:r w:rsidRPr="0033609A">
        <w:rPr>
          <w:rFonts w:ascii="Georgia" w:hAnsi="Georgia"/>
          <w:sz w:val="16"/>
        </w:rPr>
        <w:t xml:space="preserve"> – told Buzzfeed’s John Stanton that </w:t>
      </w:r>
      <w:r w:rsidRPr="00F2327D">
        <w:rPr>
          <w:rFonts w:ascii="Georgia" w:hAnsi="Georgia"/>
          <w:sz w:val="24"/>
          <w:u w:val="single"/>
        </w:rPr>
        <w:t>A</w:t>
      </w:r>
      <w:r w:rsidRPr="00F2327D">
        <w:rPr>
          <w:rStyle w:val="StyleUnderline"/>
          <w:rFonts w:ascii="Georgia" w:hAnsi="Georgia"/>
        </w:rPr>
        <w:t>merican citizens are being monitored by intelligence agencies in ways that still have not been made public</w:t>
      </w:r>
      <w:r w:rsidRPr="00F2327D">
        <w:rPr>
          <w:rFonts w:ascii="Georgia" w:hAnsi="Georgia"/>
          <w:u w:val="single"/>
        </w:rPr>
        <w:t xml:space="preserve"> more than a year and a half after the Snowden revelations and countless promises by the intelligence community to be more transparent</w:t>
      </w:r>
      <w:r w:rsidRPr="0033609A">
        <w:rPr>
          <w:rFonts w:ascii="Georgia" w:hAnsi="Georgia"/>
          <w:sz w:val="16"/>
        </w:rPr>
        <w:t>. Stanton wrote: Asked if intelligence agencies have domestic surveillance programs of which the public is still unaware, Wyden said simply, “Yeah, there’s plenty of stuff.” Wyden’s warning is not the first clue about the government’s still-hidden surveillance; it’s just the latest reminder that they refuse to come clean about it. For instance, when the New York Times’ Charlie Savage and Mark Manzetti exposed a secret CIA program “collecting bulk records of international money transfers handled by companies like Western Union” into and out of the United States in 2013, they also reported that “several government officials said more than one other bulk collection program has yet to come to light.” Since then – beyond the myriad Snowden revelations that continue to pour out – the public has learned about the Postal Service’s massive database containing photographs of the front and back of every single piece of mail that is sent in the United States. There was also the Drug Enforcement Administration’s mass phone surveillance program – wholly separate than the NSA’s – in which “phone records were retained even if there was no evidence the callers were involved in criminal activity,” according to the New York Times. And recently, the Justice Department’s “national database to track in real time the movement of vehicles around the US”, reported by the Wall Street Journal. That</w:t>
      </w:r>
      <w:r w:rsidRPr="0033609A">
        <w:rPr>
          <w:rStyle w:val="StyleUnderline"/>
          <w:rFonts w:ascii="Georgia" w:hAnsi="Georgia"/>
          <w:sz w:val="16"/>
          <w:u w:val="none"/>
        </w:rPr>
        <w:t xml:space="preserve"> there are still programs aimed at Americans that the Obama administration is keeping secret from the public</w:t>
      </w:r>
      <w:r w:rsidRPr="0033609A">
        <w:rPr>
          <w:rFonts w:ascii="Georgia" w:hAnsi="Georgia"/>
          <w:sz w:val="16"/>
        </w:rPr>
        <w:t xml:space="preserve"> should be a front page scandal. </w:t>
      </w:r>
      <w:r w:rsidRPr="0033609A">
        <w:rPr>
          <w:rStyle w:val="StyleUnderline"/>
          <w:rFonts w:ascii="Georgia" w:hAnsi="Georgia"/>
          <w:sz w:val="16"/>
          <w:u w:val="none"/>
        </w:rPr>
        <w:t>Instead of exposing and informing these programs, however</w:t>
      </w:r>
      <w:r w:rsidRPr="0033609A">
        <w:rPr>
          <w:rFonts w:ascii="Georgia" w:hAnsi="Georgia"/>
          <w:sz w:val="16"/>
        </w:rPr>
        <w:t xml:space="preserve">, </w:t>
      </w:r>
      <w:r w:rsidRPr="0033609A">
        <w:rPr>
          <w:rStyle w:val="Emphasis"/>
          <w:rFonts w:ascii="Georgia" w:hAnsi="Georgia"/>
          <w:b w:val="0"/>
        </w:rPr>
        <w:t>Congress seems much more intent on giving the intelligence agencies even more power.</w:t>
      </w:r>
      <w:r w:rsidRPr="0033609A">
        <w:rPr>
          <w:rFonts w:ascii="Georgia" w:hAnsi="Georgia"/>
          <w:sz w:val="16"/>
        </w:rPr>
        <w:t xml:space="preserve"> On the same day that Wyden issued his warning, </w:t>
      </w:r>
      <w:r w:rsidRPr="00F2327D">
        <w:rPr>
          <w:rStyle w:val="StyleUnderline"/>
          <w:rFonts w:ascii="Georgia" w:hAnsi="Georgia"/>
        </w:rPr>
        <w:t xml:space="preserve">the Senate Intelligence Committee passed its latest version of CISA, a supposed “cybersecurity” bill that allows companies to hand over large swaths of personal information to the government without any court order at all – and gives the companies immunity from any privacy lawsuits that may result. </w:t>
      </w:r>
      <w:r w:rsidRPr="00F2327D">
        <w:rPr>
          <w:rFonts w:ascii="Georgia" w:hAnsi="Georgia"/>
          <w:u w:val="single"/>
        </w:rPr>
        <w:t xml:space="preserve">Wyden called it </w:t>
      </w:r>
      <w:r w:rsidRPr="00F2327D">
        <w:rPr>
          <w:rStyle w:val="StyleUnderline"/>
          <w:rFonts w:ascii="Georgia" w:hAnsi="Georgia"/>
        </w:rPr>
        <w:t>“a surveillance bill by another name”</w:t>
      </w:r>
      <w:r w:rsidRPr="0033609A">
        <w:rPr>
          <w:rFonts w:ascii="Georgia" w:hAnsi="Georgia"/>
          <w:sz w:val="16"/>
        </w:rPr>
        <w:t xml:space="preserve"> – </w:t>
      </w:r>
      <w:r w:rsidRPr="00F2327D">
        <w:rPr>
          <w:rFonts w:ascii="Georgia" w:hAnsi="Georgia"/>
          <w:u w:val="single"/>
        </w:rPr>
        <w:t>and was the only Senator on the Intelligence Committee member to vote against it</w:t>
      </w:r>
      <w:r w:rsidRPr="0033609A">
        <w:rPr>
          <w:rFonts w:ascii="Georgia" w:hAnsi="Georgia"/>
          <w:sz w:val="16"/>
        </w:rPr>
        <w:t xml:space="preserve">. The committee claims they passed some privacy amendments, but we have no idea what since they did so in complete secrecy, and the announcement came after it had already passed. The public has yet to see the bill. While </w:t>
      </w:r>
      <w:r w:rsidRPr="00F2327D">
        <w:rPr>
          <w:rStyle w:val="StyleUnderline"/>
          <w:rFonts w:ascii="Georgia" w:hAnsi="Georgia"/>
        </w:rPr>
        <w:t>members of Congress attempt to pass a new way for the government – and the NSA – to get their hands on more data of Americans, they’ve barely made a peep about reforming Section 215 of the Patriot Act, the controversial law that was twisted and warped to allow the NSA to collect every phone record in the United States</w:t>
      </w:r>
      <w:r w:rsidRPr="0033609A">
        <w:rPr>
          <w:rFonts w:ascii="Georgia" w:hAnsi="Georgia"/>
          <w:sz w:val="16"/>
        </w:rPr>
        <w:t xml:space="preserve">. Soon they’ll have no choice but to address it: Section 215 has to be renewed by Congress in June, or the law expires. With no progress on reforming, </w:t>
      </w:r>
      <w:r w:rsidRPr="0033609A">
        <w:rPr>
          <w:rStyle w:val="Emphasis"/>
          <w:rFonts w:ascii="Georgia" w:hAnsi="Georgia"/>
          <w:b w:val="0"/>
          <w:sz w:val="16"/>
          <w:u w:val="none"/>
        </w:rPr>
        <w:t>there will be a huge push</w:t>
      </w:r>
      <w:r w:rsidRPr="0033609A">
        <w:rPr>
          <w:rFonts w:ascii="Georgia" w:hAnsi="Georgia"/>
          <w:sz w:val="16"/>
        </w:rPr>
        <w:t xml:space="preserve"> in the coming weeks for Congress to reject Section 215 entirely – and many people believe the surveillance state might not have the votes to keep it. Congress can keep trying to avoid change, but reform is coming one way or another.</w:t>
      </w:r>
    </w:p>
    <w:p w:rsidR="00FB0279" w:rsidRPr="0033609A" w:rsidRDefault="00FB0279" w:rsidP="00FB0279">
      <w:pPr>
        <w:rPr>
          <w:rFonts w:ascii="Georgia" w:hAnsi="Georgia"/>
          <w:sz w:val="16"/>
        </w:rPr>
      </w:pPr>
    </w:p>
    <w:p w:rsidR="00A72A4C" w:rsidRPr="00F2327D" w:rsidRDefault="00A72A4C" w:rsidP="00A72A4C">
      <w:pPr>
        <w:pStyle w:val="Heading4"/>
        <w:spacing w:before="0" w:line="240" w:lineRule="auto"/>
        <w:rPr>
          <w:rFonts w:ascii="Georgia" w:hAnsi="Georgia"/>
        </w:rPr>
      </w:pPr>
      <w:r>
        <w:rPr>
          <w:rFonts w:ascii="Georgia" w:hAnsi="Georgia"/>
        </w:rPr>
        <w:t xml:space="preserve">Reform beyond the Freedom Act is opposed in Congress </w:t>
      </w:r>
    </w:p>
    <w:p w:rsidR="00A72A4C" w:rsidRPr="00F2327D" w:rsidRDefault="00A72A4C" w:rsidP="00A72A4C">
      <w:pPr>
        <w:spacing w:after="0" w:line="240" w:lineRule="auto"/>
        <w:rPr>
          <w:rStyle w:val="Style13ptBold"/>
          <w:rFonts w:ascii="Georgia" w:hAnsi="Georgia"/>
          <w:b w:val="0"/>
          <w:sz w:val="16"/>
        </w:rPr>
      </w:pPr>
      <w:r w:rsidRPr="00F2327D">
        <w:rPr>
          <w:rStyle w:val="Style13ptBold"/>
          <w:rFonts w:ascii="Georgia" w:hAnsi="Georgia"/>
        </w:rPr>
        <w:t xml:space="preserve">Hattem 4/30 </w:t>
      </w:r>
      <w:r w:rsidRPr="00F2327D">
        <w:rPr>
          <w:rStyle w:val="Style13ptBold"/>
          <w:rFonts w:ascii="Georgia" w:hAnsi="Georgia"/>
          <w:b w:val="0"/>
          <w:sz w:val="22"/>
        </w:rPr>
        <w:t>(Julian, writer for the Hill, 4/20/15, The Hill, “Expansive surveillance reform takes backseat to House politics,” http://thehill.com/policy/technology/240641-expansive-spying-reforms-take-backseat-to-house-politics)</w:t>
      </w:r>
    </w:p>
    <w:p w:rsidR="0033609A" w:rsidRDefault="00A72A4C" w:rsidP="00A72A4C">
      <w:pPr>
        <w:spacing w:after="0" w:line="240" w:lineRule="auto"/>
        <w:rPr>
          <w:rFonts w:ascii="Georgia" w:hAnsi="Georgia"/>
          <w:sz w:val="14"/>
        </w:rPr>
      </w:pPr>
      <w:r w:rsidRPr="00F2327D">
        <w:rPr>
          <w:rStyle w:val="StyleUnderline"/>
          <w:rFonts w:ascii="Georgia" w:hAnsi="Georgia"/>
        </w:rPr>
        <w:t>Congress is waving the white flag about moving forward with more expansive intelligence reform</w:t>
      </w:r>
      <w:r w:rsidRPr="00A72A4C">
        <w:rPr>
          <w:rFonts w:ascii="Georgia" w:hAnsi="Georgia"/>
          <w:sz w:val="14"/>
        </w:rPr>
        <w:t xml:space="preserve">. As lawmakers stare down the barrel of a deadline to renew or reform the Patriot Act, they have all but assured that </w:t>
      </w:r>
      <w:r w:rsidRPr="00F2327D">
        <w:rPr>
          <w:rStyle w:val="StyleUnderline"/>
          <w:rFonts w:ascii="Georgia" w:hAnsi="Georgia"/>
        </w:rPr>
        <w:t>more expansive reforms to U.S. intelligence powers won’t be included</w:t>
      </w:r>
      <w:r w:rsidRPr="00A72A4C">
        <w:rPr>
          <w:rFonts w:ascii="Georgia" w:hAnsi="Georgia"/>
          <w:sz w:val="14"/>
        </w:rPr>
        <w:t xml:space="preserve">. It’s not because of the substance of the reforms — which practically all members of the House Judiciary Committee said they support on Thursday — but </w:t>
      </w:r>
      <w:r w:rsidRPr="00F2327D">
        <w:rPr>
          <w:rStyle w:val="StyleUnderline"/>
          <w:rFonts w:ascii="Georgia" w:hAnsi="Georgia"/>
        </w:rPr>
        <w:t>because they would derail a carefully calibrated deal and are opposed by GOP leaders in the House and Senate</w:t>
      </w:r>
      <w:r w:rsidRPr="00A72A4C">
        <w:rPr>
          <w:rFonts w:ascii="Georgia" w:hAnsi="Georgia"/>
          <w:sz w:val="14"/>
        </w:rPr>
        <w:t xml:space="preserve">. The </w:t>
      </w:r>
      <w:r w:rsidRPr="00F2327D">
        <w:rPr>
          <w:rStyle w:val="StyleUnderline"/>
          <w:rFonts w:ascii="Georgia" w:hAnsi="Georgia"/>
        </w:rPr>
        <w:t>House Judiciary Committee killed an amendment</w:t>
      </w:r>
      <w:r w:rsidRPr="00A72A4C">
        <w:rPr>
          <w:rFonts w:ascii="Georgia" w:hAnsi="Georgia"/>
          <w:sz w:val="14"/>
        </w:rPr>
        <w:t xml:space="preserve"> to expand the scope of the USA Freedom Act — which would reform the National Security Agency’s (NSA) bulk collection of Americans’ phone records and some other provisions — </w:t>
      </w:r>
      <w:r w:rsidRPr="00F2327D">
        <w:rPr>
          <w:rStyle w:val="StyleUnderline"/>
          <w:rFonts w:ascii="Georgia" w:hAnsi="Georgia"/>
        </w:rPr>
        <w:t>by a vote of 9-24.</w:t>
      </w:r>
      <w:r w:rsidRPr="00A72A4C">
        <w:rPr>
          <w:rFonts w:ascii="Georgia" w:hAnsi="Georgia"/>
          <w:sz w:val="14"/>
        </w:rPr>
        <w:t xml:space="preserve"> “If there ever was a perfect being the enemy of the good amendment, then this is it,” said Rep. Jim Sensenbrenner (R-Wis.), a supporter of the idea behind the amendment who ultimately voted against it. “</w:t>
      </w:r>
      <w:r w:rsidRPr="00F2327D">
        <w:rPr>
          <w:rStyle w:val="StyleUnderline"/>
          <w:rFonts w:ascii="Georgia" w:hAnsi="Georgia"/>
        </w:rPr>
        <w:t xml:space="preserve">What adoption of this </w:t>
      </w:r>
      <w:r w:rsidRPr="00F2327D">
        <w:rPr>
          <w:rStyle w:val="Emphasis"/>
          <w:rFonts w:ascii="Georgia" w:hAnsi="Georgia"/>
          <w:b w:val="0"/>
        </w:rPr>
        <w:t>amendment will</w:t>
      </w:r>
      <w:r w:rsidRPr="00F2327D">
        <w:rPr>
          <w:rStyle w:val="StyleUnderline"/>
          <w:rFonts w:ascii="Georgia" w:hAnsi="Georgia"/>
        </w:rPr>
        <w:t xml:space="preserve"> do is take away all leverage that this committee has relative to reforming the Patriot Act.</w:t>
      </w:r>
      <w:r w:rsidRPr="00A72A4C">
        <w:rPr>
          <w:rFonts w:ascii="Georgia" w:hAnsi="Georgia"/>
          <w:sz w:val="14"/>
        </w:rPr>
        <w:t xml:space="preserve"> ... If this amendment is adopted, you can kiss this bill goodbye,” he added. The amendment from Rep. Ted Poe (R-Texas) would block the spy agency from using powers under Section 702 of the FISA Amendments Act to collect Americans’ Internet communications without a warrant. The NSA has relied on the powers of Section 702 to conduct its “PRISM” and “Upstream” collection programs, which gather data from major Web companies such as Facebook and Google, as well as to tap into the networks that make up the backbone of the Internet. The amendment would have also prevented the government from forcing tech companies to include “backdoors” into their devices, so that the government could access people’s information. “Unless we specifically limit searches of this data on American citizens, our intelligence agencies will continue to use it for this purpose and they will continue to do it without a warrant,” Poe said. “A warrantless search of American citizens' communication must not occur.” </w:t>
      </w:r>
      <w:r w:rsidRPr="00F2327D">
        <w:rPr>
          <w:rStyle w:val="StyleUnderline"/>
          <w:rFonts w:ascii="Georgia" w:hAnsi="Georgia"/>
        </w:rPr>
        <w:t xml:space="preserve">The discussion </w:t>
      </w:r>
      <w:r w:rsidRPr="00A72A4C">
        <w:rPr>
          <w:rStyle w:val="StyleUnderline"/>
          <w:rFonts w:ascii="Georgia" w:hAnsi="Georgia"/>
          <w:sz w:val="14"/>
          <w:u w:val="none"/>
        </w:rPr>
        <w:t xml:space="preserve">during Thursday’s markup </w:t>
      </w:r>
      <w:r w:rsidRPr="00F2327D">
        <w:rPr>
          <w:rStyle w:val="StyleUnderline"/>
          <w:rFonts w:ascii="Georgia" w:hAnsi="Georgia"/>
        </w:rPr>
        <w:t>offered a fascinating glimpse into the political calculations and sacrifices lawmakers make in order to advance legislation. While every committee member who spoke up was in support of the amendment, it ultimately failed because of fear that it would kill the overall bill.</w:t>
      </w:r>
      <w:r w:rsidRPr="00A72A4C">
        <w:rPr>
          <w:rFonts w:ascii="Georgia" w:hAnsi="Georgia"/>
          <w:sz w:val="14"/>
        </w:rPr>
        <w:t xml:space="preserve"> “We have been assured if this amendment is attached to this bill, this bill is going nowhere,” Judiciary Committee Chairman Bob Goodlatte (R-Va.) said. “This amendment is objected to by many in positions who affect the future of this legislation.” In the Senate, Majority Leader Mitch McConnell (R-Ky.) and Intelligence Committee Chairman Richard Burr (R-N.C.) have introduced legislation to renew the Patriot Act without changes. If the USA Freedom Act were to be scuttled because of the new amendment, backers said, that Senate effort would become the default path forward. The move to drop the fix was all the more frustrating, supporters of the amendment said, because Congress overwhelmingly voted 293-123 to add similar language to a defense spending bill last year. “How can it be when the House of Representatives has expressed its will on this very question, by a vote of 293-123, that that is illegitimate?” asked Rep. Zoe Lofgren (D-Calif.), who supported the amendment. While lawmakers blocked Thursday’s amendment, many suggested that it would be brought up as an amendment to various appropriations bills in coming months. The 702 powers are also set to sunset in 2017, which should force a debate on them then. Goodlatte also pledged to hold a hearing on the matter “soon.” But that provided little reassurance to critics of the NSA’s powers. “We’re talking about postponing the Fourth Amendment and allowing it to apply to American citizens for at least two years,” said Poe. </w:t>
      </w:r>
    </w:p>
    <w:p w:rsidR="00FB0279" w:rsidRDefault="00FB0279" w:rsidP="00A72A4C">
      <w:pPr>
        <w:spacing w:after="0" w:line="240" w:lineRule="auto"/>
        <w:rPr>
          <w:rFonts w:ascii="Georgia" w:hAnsi="Georgia"/>
          <w:sz w:val="14"/>
        </w:rPr>
      </w:pPr>
    </w:p>
    <w:p w:rsidR="00773C18" w:rsidRDefault="00773C18" w:rsidP="00A72A4C">
      <w:pPr>
        <w:spacing w:after="0" w:line="240" w:lineRule="auto"/>
        <w:rPr>
          <w:rFonts w:ascii="Georgia" w:hAnsi="Georgia"/>
          <w:sz w:val="14"/>
        </w:rPr>
      </w:pPr>
    </w:p>
    <w:p w:rsidR="00773C18" w:rsidRPr="00F2327D" w:rsidRDefault="00773C18" w:rsidP="00773C18">
      <w:pPr>
        <w:pStyle w:val="Heading4"/>
        <w:spacing w:before="0" w:line="240" w:lineRule="auto"/>
        <w:rPr>
          <w:rFonts w:ascii="Georgia" w:hAnsi="Georgia"/>
        </w:rPr>
      </w:pPr>
      <w:r>
        <w:rPr>
          <w:rFonts w:ascii="Georgia" w:hAnsi="Georgia"/>
        </w:rPr>
        <w:t>Plan will cause a fight – Congress is divided on surveillance reform</w:t>
      </w:r>
    </w:p>
    <w:p w:rsidR="00773C18" w:rsidRPr="00F2327D" w:rsidRDefault="00773C18" w:rsidP="00773C18">
      <w:pPr>
        <w:spacing w:after="0" w:line="240" w:lineRule="auto"/>
        <w:rPr>
          <w:rFonts w:ascii="Georgia" w:hAnsi="Georgia"/>
        </w:rPr>
      </w:pPr>
      <w:r w:rsidRPr="00F2327D">
        <w:rPr>
          <w:rStyle w:val="Style13ptBold"/>
          <w:rFonts w:ascii="Georgia" w:hAnsi="Georgia"/>
        </w:rPr>
        <w:t>Kiefer</w:t>
      </w:r>
      <w:r w:rsidRPr="00F2327D">
        <w:rPr>
          <w:rFonts w:ascii="Georgia" w:hAnsi="Georgia"/>
        </w:rPr>
        <w:t xml:space="preserve"> </w:t>
      </w:r>
      <w:r w:rsidRPr="00F2327D">
        <w:rPr>
          <w:rStyle w:val="Style13ptBold"/>
          <w:rFonts w:ascii="Georgia" w:hAnsi="Georgia"/>
        </w:rPr>
        <w:t>14</w:t>
      </w:r>
      <w:r w:rsidRPr="00F2327D">
        <w:rPr>
          <w:rFonts w:ascii="Georgia" w:hAnsi="Georgia"/>
        </w:rPr>
        <w:t xml:space="preserve"> </w:t>
      </w:r>
      <w:r w:rsidRPr="00773C18">
        <w:rPr>
          <w:rFonts w:ascii="Georgia" w:hAnsi="Georgia"/>
          <w:sz w:val="18"/>
        </w:rPr>
        <w:t>(Francine, Staff Writer and Congressional Correspondent for CS Monitor, 1/17/2014, CS Monitor, “NSA reform? Obama faces headwinds in a Congress divided on surveillance policy,” http://www.csmonitor.com/USA/Politics/DC-Decoder/2014/0117/NSA-reform-Obama-faces-headwinds-in-a-Congress-divided-on-surveillance-policy)</w:t>
      </w:r>
    </w:p>
    <w:p w:rsidR="00773C18" w:rsidRDefault="00773C18" w:rsidP="00773C18">
      <w:pPr>
        <w:spacing w:after="0" w:line="240" w:lineRule="auto"/>
        <w:rPr>
          <w:rStyle w:val="Emphasis"/>
          <w:rFonts w:ascii="Georgia" w:hAnsi="Georgia"/>
          <w:b w:val="0"/>
        </w:rPr>
      </w:pPr>
      <w:r w:rsidRPr="00F2327D">
        <w:rPr>
          <w:rFonts w:ascii="Georgia" w:hAnsi="Georgia"/>
          <w:sz w:val="16"/>
        </w:rPr>
        <w:t xml:space="preserve">President </w:t>
      </w:r>
      <w:r w:rsidRPr="00F2327D">
        <w:rPr>
          <w:rStyle w:val="StyleUnderline"/>
          <w:rFonts w:ascii="Georgia" w:hAnsi="Georgia"/>
        </w:rPr>
        <w:t>Obama says he’d like to put the US government out of the business of storing Americans’ phone records</w:t>
      </w:r>
      <w:r w:rsidRPr="00F2327D">
        <w:rPr>
          <w:rFonts w:ascii="Georgia" w:hAnsi="Georgia"/>
          <w:sz w:val="16"/>
        </w:rPr>
        <w:t xml:space="preserve"> – though he maintains it’s still necessary to collect those records en masse for anti-terrorism purposes. </w:t>
      </w:r>
      <w:r w:rsidRPr="00F2327D">
        <w:rPr>
          <w:rStyle w:val="StyleUnderline"/>
          <w:rFonts w:ascii="Georgia" w:hAnsi="Georgia"/>
        </w:rPr>
        <w:t xml:space="preserve">To make </w:t>
      </w:r>
      <w:r w:rsidRPr="00F2327D">
        <w:rPr>
          <w:rFonts w:ascii="Georgia" w:hAnsi="Georgia"/>
          <w:sz w:val="16"/>
        </w:rPr>
        <w:t xml:space="preserve">this and other suggested </w:t>
      </w:r>
      <w:r w:rsidRPr="00F2327D">
        <w:rPr>
          <w:rStyle w:val="StyleUnderline"/>
          <w:rFonts w:ascii="Georgia" w:hAnsi="Georgia"/>
        </w:rPr>
        <w:t>changes to the N</w:t>
      </w:r>
      <w:r w:rsidRPr="00F2327D">
        <w:rPr>
          <w:rFonts w:ascii="Georgia" w:hAnsi="Georgia"/>
          <w:sz w:val="16"/>
        </w:rPr>
        <w:t xml:space="preserve">ational </w:t>
      </w:r>
      <w:r w:rsidRPr="00F2327D">
        <w:rPr>
          <w:rStyle w:val="StyleUnderline"/>
          <w:rFonts w:ascii="Georgia" w:hAnsi="Georgia"/>
        </w:rPr>
        <w:t>S</w:t>
      </w:r>
      <w:r w:rsidRPr="00F2327D">
        <w:rPr>
          <w:rFonts w:ascii="Georgia" w:hAnsi="Georgia"/>
          <w:sz w:val="16"/>
        </w:rPr>
        <w:t xml:space="preserve">ecurity </w:t>
      </w:r>
      <w:r w:rsidRPr="00F2327D">
        <w:rPr>
          <w:rStyle w:val="StyleUnderline"/>
          <w:rFonts w:ascii="Georgia" w:hAnsi="Georgia"/>
        </w:rPr>
        <w:t>A</w:t>
      </w:r>
      <w:r w:rsidRPr="00F2327D">
        <w:rPr>
          <w:rFonts w:ascii="Georgia" w:hAnsi="Georgia"/>
          <w:sz w:val="16"/>
        </w:rPr>
        <w:t xml:space="preserve">gency's surveillance system, </w:t>
      </w:r>
      <w:r w:rsidRPr="00F2327D">
        <w:rPr>
          <w:rStyle w:val="Emphasis"/>
          <w:rFonts w:ascii="Georgia" w:hAnsi="Georgia"/>
          <w:b w:val="0"/>
        </w:rPr>
        <w:t>he’ll need</w:t>
      </w:r>
      <w:r w:rsidRPr="00F2327D">
        <w:rPr>
          <w:rFonts w:ascii="Georgia" w:hAnsi="Georgia"/>
          <w:sz w:val="16"/>
        </w:rPr>
        <w:t xml:space="preserve"> the help of </w:t>
      </w:r>
      <w:r w:rsidRPr="00F2327D">
        <w:rPr>
          <w:rStyle w:val="Emphasis"/>
          <w:rFonts w:ascii="Georgia" w:hAnsi="Georgia"/>
          <w:b w:val="0"/>
        </w:rPr>
        <w:t>Congress</w:t>
      </w:r>
      <w:r w:rsidRPr="00F2327D">
        <w:rPr>
          <w:rFonts w:ascii="Georgia" w:hAnsi="Georgia"/>
          <w:sz w:val="16"/>
        </w:rPr>
        <w:t xml:space="preserve">. </w:t>
      </w:r>
      <w:r w:rsidRPr="00F2327D">
        <w:rPr>
          <w:rStyle w:val="StyleUnderline"/>
          <w:rFonts w:ascii="Georgia" w:hAnsi="Georgia"/>
        </w:rPr>
        <w:t>Capitol Hill, however, is</w:t>
      </w:r>
      <w:r w:rsidRPr="00F2327D">
        <w:rPr>
          <w:rFonts w:ascii="Georgia" w:hAnsi="Georgia"/>
          <w:sz w:val="16"/>
        </w:rPr>
        <w:t xml:space="preserve"> </w:t>
      </w:r>
      <w:r w:rsidRPr="00F2327D">
        <w:rPr>
          <w:rStyle w:val="StyleUnderline"/>
          <w:rFonts w:ascii="Georgia" w:hAnsi="Georgia"/>
        </w:rPr>
        <w:t>as divided</w:t>
      </w:r>
      <w:r w:rsidRPr="00F2327D">
        <w:rPr>
          <w:rFonts w:ascii="Georgia" w:hAnsi="Georgia"/>
          <w:sz w:val="16"/>
        </w:rPr>
        <w:t xml:space="preserve"> on the subject </w:t>
      </w:r>
      <w:r w:rsidRPr="00F2327D">
        <w:rPr>
          <w:rStyle w:val="StyleUnderline"/>
          <w:rFonts w:ascii="Georgia" w:hAnsi="Georgia"/>
        </w:rPr>
        <w:t>as</w:t>
      </w:r>
      <w:r w:rsidRPr="00F2327D">
        <w:rPr>
          <w:rFonts w:ascii="Georgia" w:hAnsi="Georgia"/>
          <w:sz w:val="16"/>
        </w:rPr>
        <w:t xml:space="preserve"> is </w:t>
      </w:r>
      <w:r w:rsidRPr="00F2327D">
        <w:rPr>
          <w:rStyle w:val="StyleUnderline"/>
          <w:rFonts w:ascii="Georgia" w:hAnsi="Georgia"/>
        </w:rPr>
        <w:t>the American public</w:t>
      </w:r>
      <w:r w:rsidRPr="00F2327D">
        <w:rPr>
          <w:rFonts w:ascii="Georgia" w:hAnsi="Georgia"/>
          <w:sz w:val="16"/>
        </w:rPr>
        <w:t xml:space="preserve">. </w:t>
      </w:r>
      <w:r w:rsidRPr="00F2327D">
        <w:rPr>
          <w:rStyle w:val="StyleUnderline"/>
          <w:rFonts w:ascii="Georgia" w:hAnsi="Georgia"/>
        </w:rPr>
        <w:t>Libertarian-minded conservatives</w:t>
      </w:r>
      <w:r w:rsidRPr="00F2327D">
        <w:rPr>
          <w:rFonts w:ascii="Georgia" w:hAnsi="Georgia"/>
          <w:sz w:val="16"/>
        </w:rPr>
        <w:t xml:space="preserve"> </w:t>
      </w:r>
      <w:r w:rsidRPr="00F2327D">
        <w:rPr>
          <w:rStyle w:val="StyleUnderline"/>
          <w:rFonts w:ascii="Georgia" w:hAnsi="Georgia"/>
        </w:rPr>
        <w:t>align with liberals in opposing</w:t>
      </w:r>
      <w:r w:rsidRPr="00F2327D">
        <w:rPr>
          <w:rFonts w:ascii="Georgia" w:hAnsi="Georgia"/>
          <w:sz w:val="16"/>
        </w:rPr>
        <w:t xml:space="preserve"> </w:t>
      </w:r>
      <w:r w:rsidRPr="00F2327D">
        <w:rPr>
          <w:rStyle w:val="StyleUnderline"/>
          <w:rFonts w:ascii="Georgia" w:hAnsi="Georgia"/>
        </w:rPr>
        <w:t>the</w:t>
      </w:r>
      <w:r w:rsidRPr="00F2327D">
        <w:rPr>
          <w:rFonts w:ascii="Georgia" w:hAnsi="Georgia"/>
          <w:sz w:val="16"/>
        </w:rPr>
        <w:t xml:space="preserve"> phone-dragnet </w:t>
      </w:r>
      <w:r w:rsidRPr="00F2327D">
        <w:rPr>
          <w:rStyle w:val="StyleUnderline"/>
          <w:rFonts w:ascii="Georgia" w:hAnsi="Georgia"/>
        </w:rPr>
        <w:t>program altogether,</w:t>
      </w:r>
      <w:r w:rsidRPr="00F2327D">
        <w:rPr>
          <w:rFonts w:ascii="Georgia" w:hAnsi="Georgia"/>
          <w:sz w:val="16"/>
        </w:rPr>
        <w:t xml:space="preserve"> while </w:t>
      </w:r>
      <w:r w:rsidRPr="00F2327D">
        <w:rPr>
          <w:rStyle w:val="Emphasis"/>
          <w:rFonts w:ascii="Georgia" w:hAnsi="Georgia"/>
          <w:b w:val="0"/>
        </w:rPr>
        <w:t>other Republicans and Democrats largely support it</w:t>
      </w:r>
      <w:r w:rsidRPr="00F2327D">
        <w:rPr>
          <w:rStyle w:val="StyleUnderline"/>
          <w:rFonts w:ascii="Georgia" w:hAnsi="Georgia"/>
        </w:rPr>
        <w:t>.</w:t>
      </w:r>
      <w:r w:rsidRPr="00F2327D">
        <w:rPr>
          <w:rFonts w:ascii="Georgia" w:hAnsi="Georgia"/>
          <w:sz w:val="16"/>
        </w:rPr>
        <w:t xml:space="preserve"> Last July, </w:t>
      </w:r>
      <w:r w:rsidRPr="00F2327D">
        <w:rPr>
          <w:rStyle w:val="StyleUnderline"/>
          <w:rFonts w:ascii="Georgia" w:hAnsi="Georgia"/>
        </w:rPr>
        <w:t>the House fell short of ending the NSA’s bulk collection</w:t>
      </w:r>
      <w:r w:rsidRPr="00F2327D">
        <w:rPr>
          <w:rFonts w:ascii="Georgia" w:hAnsi="Georgia"/>
          <w:sz w:val="16"/>
        </w:rPr>
        <w:t xml:space="preserve"> of phone records, on a close, bipartisan vote. On the key House and Senate committees responsible for drafting relevant legislation, members of the judiciary panels tend to want wholesale changes, while those dealing with intelligence want only tweaks. But even that is a bit of a generalization, as </w:t>
      </w:r>
      <w:r w:rsidRPr="00F2327D">
        <w:rPr>
          <w:rStyle w:val="Emphasis"/>
          <w:rFonts w:ascii="Georgia" w:hAnsi="Georgia"/>
          <w:b w:val="0"/>
        </w:rPr>
        <w:t>division</w:t>
      </w:r>
      <w:r w:rsidRPr="00F2327D">
        <w:rPr>
          <w:rStyle w:val="StyleUnderline"/>
          <w:rFonts w:ascii="Georgia" w:hAnsi="Georgia"/>
        </w:rPr>
        <w:t xml:space="preserve"> also marks the </w:t>
      </w:r>
      <w:r w:rsidRPr="00F2327D">
        <w:rPr>
          <w:rStyle w:val="Emphasis"/>
          <w:rFonts w:ascii="Georgia" w:hAnsi="Georgia"/>
          <w:b w:val="0"/>
        </w:rPr>
        <w:t>committees</w:t>
      </w:r>
      <w:r w:rsidRPr="00F2327D">
        <w:rPr>
          <w:rStyle w:val="Emphasis"/>
          <w:rFonts w:ascii="Georgia" w:hAnsi="Georgia"/>
        </w:rPr>
        <w:t>.</w:t>
      </w:r>
      <w:r w:rsidRPr="00F2327D">
        <w:rPr>
          <w:rFonts w:ascii="Georgia" w:hAnsi="Georgia"/>
          <w:sz w:val="16"/>
        </w:rPr>
        <w:t xml:space="preserve"> </w:t>
      </w:r>
      <w:r w:rsidRPr="00F2327D">
        <w:rPr>
          <w:rStyle w:val="StyleUnderline"/>
          <w:rFonts w:ascii="Georgia" w:hAnsi="Georgia"/>
        </w:rPr>
        <w:t>The upshot is that</w:t>
      </w:r>
      <w:r w:rsidRPr="00F2327D">
        <w:rPr>
          <w:rFonts w:ascii="Georgia" w:hAnsi="Georgia"/>
          <w:sz w:val="16"/>
        </w:rPr>
        <w:t xml:space="preserve"> </w:t>
      </w:r>
      <w:r w:rsidRPr="00F2327D">
        <w:rPr>
          <w:rStyle w:val="Emphasis"/>
          <w:rFonts w:ascii="Georgia" w:hAnsi="Georgia"/>
          <w:b w:val="0"/>
        </w:rPr>
        <w:t>Congress</w:t>
      </w:r>
      <w:r w:rsidRPr="00F2327D">
        <w:rPr>
          <w:rFonts w:ascii="Georgia" w:hAnsi="Georgia"/>
          <w:sz w:val="16"/>
        </w:rPr>
        <w:t xml:space="preserve"> could well </w:t>
      </w:r>
      <w:r w:rsidRPr="00F2327D">
        <w:rPr>
          <w:rStyle w:val="Emphasis"/>
          <w:rFonts w:ascii="Georgia" w:hAnsi="Georgia"/>
          <w:b w:val="0"/>
        </w:rPr>
        <w:t>have a tough time agreeing on the legislation required to alter the program</w:t>
      </w:r>
      <w:r w:rsidRPr="00F2327D">
        <w:rPr>
          <w:rFonts w:ascii="Georgia" w:hAnsi="Georgia"/>
          <w:sz w:val="16"/>
        </w:rPr>
        <w:t xml:space="preserve">. President Obama proposes that the government stop holding phone records. In making this recommendation, the president followed the advice of a blue-chip review panel he convened after the furor over massive leaks by former NSA contractor Edward Snowden. Although the panel found no intentional abuse of the records so far – and the NSA collects data about a phone call but not its content – it warned that the government's storage of the data creates the potential for abuse and public mistrust. Mr. Obama has asked the attorney general to come up with an alternative storage arrangement. The panel suggested either keeping it with the phone companies or entrusting it with a third party. "While I am encouraged the president is addressing the NSA spying program because of pressure from Congress and the American people, I am disappointed in the details,” said Sen. Rand Paul (R) of Kentucky, in a statement. The senator, a tea party favorite, described Obama’s solution as “the same unconstitutional program with a new configuration.” In the end, Senator Paul told CNN, little changes: Private records will still be collected without a search warrant. He gave Obama an “A for effort” though. In the House, Rep. Adam Schiff (D) of California, a senior member of the Intelligence Committee, welcomed the changes. But in a statement – and in legislation he introduced – the congressman says the government should obtain an individualized court order to get at phone records “already held by phone companies as part of their normal business practices.” He opposes a third party holding records because it would be “perceived as a subsidiary of the NSA and would do little to build public confidence.” Conversely, letting the phone companies store the records “may create as many privacy problems as it solves,” said Sen. Chuck Grassley (R) of Iowa, at a Senate Judiciary Committee hearing this week. He pointed to recent examples of hacking at Target and Neiman Marcus. Rep. Peter King (R) of New York, a strong defender of the NSA's bulk data collection, tweeted, in part: “Pres Obama NSA speech better than expected. Most programs left intact.” </w:t>
      </w:r>
      <w:r w:rsidRPr="00F2327D">
        <w:rPr>
          <w:rStyle w:val="StyleUnderline"/>
          <w:rFonts w:ascii="Georgia" w:hAnsi="Georgia"/>
        </w:rPr>
        <w:t>Indeed, the need to keep up the mass collection of phone records has staunch defenders on Capitol Hill, including Sen. Dianne Feinstein (D) of California, the chair of the Senate Intelligence Committee. She says that collecting phone records is “important to prevent another [9/11] attack.”</w:t>
      </w:r>
      <w:r w:rsidRPr="00F2327D">
        <w:rPr>
          <w:rFonts w:ascii="Georgia" w:hAnsi="Georgia"/>
          <w:sz w:val="16"/>
        </w:rPr>
        <w:t xml:space="preserve"> House Speaker John Boehner (R) of Ohio took on a cautionary tone. "When lives are at stake, the president must not allow politics to cloud his judgment," he said, in a written response. "The House will review any legislative reforms proposed by the administration, but we will not erode the operational integrity of critical programs that have helped keep America safe." An independent voice The president also seeks to change the workings of the Foreign Intelligence Surveillance Court (FISA), the secret court that provides judicial review of the NSA phone collection program. </w:t>
      </w:r>
      <w:r w:rsidRPr="00F2327D">
        <w:rPr>
          <w:rStyle w:val="StyleUnderline"/>
          <w:rFonts w:ascii="Georgia" w:hAnsi="Georgia"/>
        </w:rPr>
        <w:t>Obama wants Congress to “authorize</w:t>
      </w:r>
      <w:r w:rsidRPr="00F2327D">
        <w:rPr>
          <w:rFonts w:ascii="Georgia" w:hAnsi="Georgia"/>
          <w:sz w:val="16"/>
        </w:rPr>
        <w:t xml:space="preserve"> the establishment of </w:t>
      </w:r>
      <w:r w:rsidRPr="00F2327D">
        <w:rPr>
          <w:rStyle w:val="StyleUnderline"/>
          <w:rFonts w:ascii="Georgia" w:hAnsi="Georgia"/>
        </w:rPr>
        <w:t>a panel</w:t>
      </w:r>
      <w:r w:rsidRPr="00F2327D">
        <w:rPr>
          <w:rFonts w:ascii="Georgia" w:hAnsi="Georgia"/>
          <w:sz w:val="16"/>
        </w:rPr>
        <w:t xml:space="preserve"> of advocates from outside government </w:t>
      </w:r>
      <w:r w:rsidRPr="00F2327D">
        <w:rPr>
          <w:rStyle w:val="StyleUnderline"/>
          <w:rFonts w:ascii="Georgia" w:hAnsi="Georgia"/>
        </w:rPr>
        <w:t xml:space="preserve">to provide an independent voice </w:t>
      </w:r>
      <w:r w:rsidRPr="00F2327D">
        <w:rPr>
          <w:rFonts w:ascii="Georgia" w:hAnsi="Georgia"/>
          <w:sz w:val="16"/>
        </w:rPr>
        <w:t xml:space="preserve">in significant cases” before the court. </w:t>
      </w:r>
      <w:r w:rsidRPr="00F2327D">
        <w:rPr>
          <w:rStyle w:val="StyleUnderline"/>
          <w:rFonts w:ascii="Georgia" w:hAnsi="Georgia"/>
        </w:rPr>
        <w:t>This, too,</w:t>
      </w:r>
      <w:r w:rsidRPr="00F2327D">
        <w:rPr>
          <w:rFonts w:ascii="Georgia" w:hAnsi="Georgia"/>
          <w:sz w:val="16"/>
        </w:rPr>
        <w:t xml:space="preserve"> </w:t>
      </w:r>
      <w:r w:rsidRPr="00F2327D">
        <w:rPr>
          <w:rStyle w:val="Emphasis"/>
          <w:rFonts w:ascii="Georgia" w:hAnsi="Georgia"/>
          <w:b w:val="0"/>
        </w:rPr>
        <w:t>drew criticism from the Hill</w:t>
      </w:r>
      <w:r w:rsidRPr="00F2327D">
        <w:rPr>
          <w:rFonts w:ascii="Georgia" w:hAnsi="Georgia"/>
          <w:sz w:val="16"/>
        </w:rPr>
        <w:t xml:space="preserve">. </w:t>
      </w:r>
      <w:r w:rsidRPr="00F2327D">
        <w:rPr>
          <w:rStyle w:val="StyleUnderline"/>
          <w:rFonts w:ascii="Georgia" w:hAnsi="Georgia"/>
        </w:rPr>
        <w:t>Such a “public advocate” can’t be trusted</w:t>
      </w:r>
      <w:r w:rsidRPr="00F2327D">
        <w:rPr>
          <w:rFonts w:ascii="Georgia" w:hAnsi="Georgia"/>
          <w:sz w:val="16"/>
        </w:rPr>
        <w:t xml:space="preserve"> if it even works for the government or is appointed by the government, said Senator Paul. Representative Schiff echoed that an advocate panel must be “truly independent.” On the other hand, legislation passed by Senator Feinstein’s committee last year gives the FISA court the ability to select a more sympathetic panel – “friends of the court” – to argue for privacy or to provide an independent legal perspective. </w:t>
      </w:r>
      <w:r w:rsidRPr="00F2327D">
        <w:rPr>
          <w:rStyle w:val="StyleUnderline"/>
          <w:rFonts w:ascii="Georgia" w:hAnsi="Georgia"/>
        </w:rPr>
        <w:t>In Congress</w:t>
      </w:r>
      <w:r w:rsidRPr="00F2327D">
        <w:rPr>
          <w:rFonts w:ascii="Georgia" w:hAnsi="Georgia"/>
          <w:sz w:val="16"/>
        </w:rPr>
        <w:t xml:space="preserve">, it seems, </w:t>
      </w:r>
      <w:r w:rsidRPr="00F2327D">
        <w:rPr>
          <w:rStyle w:val="StyleUnderline"/>
          <w:rFonts w:ascii="Georgia" w:hAnsi="Georgia"/>
        </w:rPr>
        <w:t xml:space="preserve">there are </w:t>
      </w:r>
      <w:r w:rsidRPr="00F2327D">
        <w:rPr>
          <w:rStyle w:val="Emphasis"/>
          <w:rFonts w:ascii="Georgia" w:hAnsi="Georgia"/>
          <w:b w:val="0"/>
        </w:rPr>
        <w:t>as many views about how to proceed as there are members.</w:t>
      </w:r>
    </w:p>
    <w:p w:rsidR="00FB0279" w:rsidRDefault="00FB0279" w:rsidP="00773C18">
      <w:pPr>
        <w:spacing w:after="0" w:line="240" w:lineRule="auto"/>
        <w:rPr>
          <w:rStyle w:val="Emphasis"/>
          <w:rFonts w:ascii="Georgia" w:hAnsi="Georgia"/>
          <w:b w:val="0"/>
        </w:rPr>
      </w:pPr>
    </w:p>
    <w:p w:rsidR="00773C18" w:rsidRDefault="00773C18" w:rsidP="00773C18">
      <w:pPr>
        <w:spacing w:after="0" w:line="240" w:lineRule="auto"/>
        <w:rPr>
          <w:rStyle w:val="Emphasis"/>
          <w:rFonts w:ascii="Georgia" w:hAnsi="Georgia"/>
          <w:b w:val="0"/>
        </w:rPr>
      </w:pPr>
    </w:p>
    <w:p w:rsidR="00773C18" w:rsidRPr="00F2327D" w:rsidRDefault="00773C18" w:rsidP="00773C18">
      <w:pPr>
        <w:pStyle w:val="Heading4"/>
        <w:rPr>
          <w:rFonts w:ascii="Georgia" w:hAnsi="Georgia"/>
        </w:rPr>
      </w:pPr>
      <w:r w:rsidRPr="00F2327D">
        <w:rPr>
          <w:rFonts w:ascii="Georgia" w:hAnsi="Georgia"/>
        </w:rPr>
        <w:t>Surveillan</w:t>
      </w:r>
      <w:r w:rsidR="00FB0279">
        <w:rPr>
          <w:rFonts w:ascii="Georgia" w:hAnsi="Georgia"/>
        </w:rPr>
        <w:t xml:space="preserve">ce reform splits the Dems - </w:t>
      </w:r>
      <w:r w:rsidRPr="00F2327D">
        <w:rPr>
          <w:rFonts w:ascii="Georgia" w:hAnsi="Georgia"/>
        </w:rPr>
        <w:t xml:space="preserve">Freedom Act proves </w:t>
      </w:r>
    </w:p>
    <w:p w:rsidR="00773C18" w:rsidRPr="00F2327D" w:rsidRDefault="00773C18" w:rsidP="00773C18">
      <w:pPr>
        <w:rPr>
          <w:rFonts w:ascii="Georgia" w:hAnsi="Georgia"/>
        </w:rPr>
      </w:pPr>
      <w:r w:rsidRPr="00F2327D">
        <w:rPr>
          <w:rStyle w:val="Style13ptBold"/>
          <w:rFonts w:ascii="Georgia" w:hAnsi="Georgia"/>
        </w:rPr>
        <w:t>Fleitz 15</w:t>
      </w:r>
      <w:r w:rsidRPr="00F2327D">
        <w:rPr>
          <w:rFonts w:ascii="Georgia" w:hAnsi="Georgia"/>
        </w:rPr>
        <w:t xml:space="preserve"> </w:t>
      </w:r>
      <w:r w:rsidRPr="00773C18">
        <w:rPr>
          <w:rFonts w:ascii="Georgia" w:hAnsi="Georgia"/>
          <w:sz w:val="20"/>
        </w:rPr>
        <w:t>(Fred, "senior vice president for policy and programs for the Center for Security Policy," 5/11, http://www.nationalreview.com/article/418207/nsa-data-collection-necessary-or-unconstitutional-fred-fleitz)</w:t>
      </w:r>
    </w:p>
    <w:p w:rsidR="00773C18" w:rsidRDefault="00773C18" w:rsidP="00773C18">
      <w:pPr>
        <w:rPr>
          <w:rFonts w:ascii="Georgia" w:hAnsi="Georgia"/>
          <w:u w:val="single"/>
        </w:rPr>
      </w:pPr>
      <w:r w:rsidRPr="00773C18">
        <w:rPr>
          <w:rStyle w:val="Emphasis"/>
          <w:rFonts w:ascii="Georgia" w:hAnsi="Georgia"/>
          <w:b w:val="0"/>
        </w:rPr>
        <w:t>Congress</w:t>
      </w:r>
      <w:r w:rsidRPr="00773C18">
        <w:rPr>
          <w:rFonts w:ascii="Georgia" w:hAnsi="Georgia"/>
          <w:b/>
          <w:sz w:val="14"/>
        </w:rPr>
        <w:t xml:space="preserve"> </w:t>
      </w:r>
      <w:r w:rsidRPr="00773C18">
        <w:rPr>
          <w:rFonts w:ascii="Georgia" w:hAnsi="Georgia"/>
          <w:sz w:val="14"/>
        </w:rPr>
        <w:t xml:space="preserve">also </w:t>
      </w:r>
      <w:r w:rsidRPr="00773C18">
        <w:rPr>
          <w:rStyle w:val="Emphasis"/>
          <w:rFonts w:ascii="Georgia" w:hAnsi="Georgia"/>
          <w:b w:val="0"/>
        </w:rPr>
        <w:t>has struggled with NSA reform</w:t>
      </w:r>
      <w:r w:rsidRPr="00773C18">
        <w:rPr>
          <w:rFonts w:ascii="Georgia" w:hAnsi="Georgia"/>
          <w:sz w:val="14"/>
        </w:rPr>
        <w:t xml:space="preserve">. Last May, the House passed the 2014 USA Freedom Act, which would put significant restrictions on the 215 program, including a mandate that metadata be retained by the phone companies, not the NSA. Although I viewed this as a bad bill, I endorsed it in a June 23, 2014, National Review article because I believed that, regardless of the merits and capabilities of the metadata program, it has been so damaged by fear-mongering attacks by the press and some politicians that it could not continue in its current form. Unfortunately, the House version of </w:t>
      </w:r>
      <w:r w:rsidRPr="00773C18">
        <w:rPr>
          <w:rStyle w:val="StyleUnderline"/>
          <w:rFonts w:ascii="Georgia" w:hAnsi="Georgia"/>
          <w:sz w:val="14"/>
          <w:u w:val="none"/>
        </w:rPr>
        <w:t>the USA Freedom Act was made substantially worse by</w:t>
      </w:r>
      <w:r w:rsidRPr="00773C18">
        <w:rPr>
          <w:rFonts w:ascii="Georgia" w:hAnsi="Georgia"/>
          <w:sz w:val="14"/>
        </w:rPr>
        <w:t xml:space="preserve"> Patrick </w:t>
      </w:r>
      <w:r w:rsidRPr="00773C18">
        <w:rPr>
          <w:rStyle w:val="StyleUnderline"/>
          <w:rFonts w:ascii="Georgia" w:hAnsi="Georgia"/>
          <w:sz w:val="14"/>
          <w:u w:val="none"/>
        </w:rPr>
        <w:t>Leahy</w:t>
      </w:r>
      <w:r w:rsidRPr="00773C18">
        <w:rPr>
          <w:rFonts w:ascii="Georgia" w:hAnsi="Georgia"/>
          <w:sz w:val="14"/>
        </w:rPr>
        <w:t xml:space="preserve">, then-chairman of the Senate Judiciary Committee, </w:t>
      </w:r>
      <w:r w:rsidRPr="00773C18">
        <w:rPr>
          <w:rStyle w:val="StyleUnderline"/>
          <w:rFonts w:ascii="Georgia" w:hAnsi="Georgia"/>
          <w:sz w:val="14"/>
          <w:u w:val="none"/>
        </w:rPr>
        <w:t>who added restrictions that would effectively kill the metadata program</w:t>
      </w:r>
      <w:r w:rsidRPr="00773C18">
        <w:rPr>
          <w:rFonts w:ascii="Georgia" w:hAnsi="Georgia"/>
          <w:sz w:val="14"/>
        </w:rPr>
        <w:t xml:space="preserve"> and interfere with the operation of the Foreign Intelligence Surveillance Court. Because of Leahy’s changes to the House version of the 2014 USA Freedom Act, it did not garner a filibuster-proof majority last November, and the Senate failed to pass it. </w:t>
      </w:r>
      <w:r w:rsidRPr="00773C18">
        <w:rPr>
          <w:rStyle w:val="StyleUnderline"/>
          <w:rFonts w:ascii="Georgia" w:hAnsi="Georgia"/>
          <w:sz w:val="14"/>
          <w:u w:val="none"/>
        </w:rPr>
        <w:t>The top members of the Senate Intelligence Committee</w:t>
      </w:r>
      <w:r w:rsidRPr="00773C18">
        <w:rPr>
          <w:rFonts w:ascii="Georgia" w:hAnsi="Georgia"/>
          <w:sz w:val="14"/>
        </w:rPr>
        <w:t xml:space="preserve"> – </w:t>
      </w:r>
      <w:r w:rsidRPr="00773C18">
        <w:rPr>
          <w:rStyle w:val="Emphasis"/>
          <w:rFonts w:ascii="Georgia" w:hAnsi="Georgia"/>
          <w:b w:val="0"/>
          <w:sz w:val="14"/>
          <w:u w:val="none"/>
        </w:rPr>
        <w:t>then-chairman Feinstein</w:t>
      </w:r>
      <w:r w:rsidRPr="00773C18">
        <w:rPr>
          <w:rFonts w:ascii="Georgia" w:hAnsi="Georgia"/>
          <w:sz w:val="14"/>
        </w:rPr>
        <w:t xml:space="preserve"> and Saxby Chambliss — </w:t>
      </w:r>
      <w:r w:rsidRPr="00773C18">
        <w:rPr>
          <w:rStyle w:val="StyleUnderline"/>
          <w:rFonts w:ascii="Georgia" w:hAnsi="Georgia"/>
          <w:sz w:val="14"/>
          <w:u w:val="none"/>
        </w:rPr>
        <w:t>said Leahy’s bill went too far</w:t>
      </w:r>
      <w:r w:rsidRPr="00773C18">
        <w:rPr>
          <w:rFonts w:ascii="Georgia" w:hAnsi="Georgia"/>
          <w:sz w:val="14"/>
        </w:rPr>
        <w:t xml:space="preserve">. Former CIA director Michael Hayden and former attorney general Michael Mukasey condemned the bill in a November 17, 2014, Wall Street Journal op-ed titled “NSA Reform That Only ISIS Could Love.” The challenge for Congress now is to pass legislation to extend the metadata program before it expires at the end of this month. Members of Congress and staff have been working over the past three months to devise a 2015 version of the USA Freedom Act. On April 30, the House Judiciary Committee approved this bill by a vote of 25 to 2. An identical version has been sponsored in the Senate by Senators Leahy and Lee. The House’s 2015 USA Freedom Act is slightly better than the 2014 Senate version. The metadata program would continue, although the data would be held by phone companies. NSA searches of metadata databases would be narrowed. The bill also would create a panel of experts to advise the Foreign Intelligence Surveillance Court on privacy, civil liberties, and technological matters. Significant FISC decisions would be declassified. The bill includes concessions to the House Intelligence Committee, such as allowing the NSA authority to conduct surveillance for 72 hours without obtaining a warrant on foreign targets who enter the United States, and to monitor domestic targets on whom it has a probable-cause warrant when they travel overseas. The NSA will also be allowed to use the Patriot Act to collect data domestically in an emergency. </w:t>
      </w:r>
      <w:r w:rsidRPr="00F2327D">
        <w:rPr>
          <w:rStyle w:val="StyleUnderline"/>
          <w:rFonts w:ascii="Georgia" w:hAnsi="Georgia"/>
        </w:rPr>
        <w:t>The Left and privacy group</w:t>
      </w:r>
      <w:r w:rsidRPr="00773C18">
        <w:rPr>
          <w:rStyle w:val="StyleUnderline"/>
          <w:rFonts w:ascii="Georgia" w:hAnsi="Georgia"/>
        </w:rPr>
        <w:t xml:space="preserve">s </w:t>
      </w:r>
      <w:r w:rsidRPr="00773C18">
        <w:rPr>
          <w:rStyle w:val="Emphasis"/>
          <w:rFonts w:ascii="Georgia" w:hAnsi="Georgia"/>
        </w:rPr>
        <w:t>are split</w:t>
      </w:r>
      <w:r w:rsidRPr="00773C18">
        <w:rPr>
          <w:rStyle w:val="StyleUnderline"/>
          <w:rFonts w:ascii="Georgia" w:hAnsi="Georgia"/>
        </w:rPr>
        <w:t xml:space="preserve"> over the 2015 version of the USA Freedom Act</w:t>
      </w:r>
      <w:r w:rsidRPr="00773C18">
        <w:rPr>
          <w:rFonts w:ascii="Georgia" w:hAnsi="Georgia"/>
          <w:u w:val="single"/>
        </w:rPr>
        <w:t>. Some have endorsed it, because they believe that it is the best they can get and that it will open the door to greater reform down the road. These groups are pressuring Congress to remove the concessions made to the House Intelligence Committee. Several of these groups have stepped up their efforts to amend the bill in the light of the May 7 New York Court of Appeals decision. Others on the left, such as the ACLU and the New York Times, do not support the 2015 USA Freedom Act, since they would prefer that the electronic-surveillance provisions of the Patriot Act be allowed to expire.</w:t>
      </w:r>
    </w:p>
    <w:p w:rsidR="00FB0279" w:rsidRDefault="00FB0279" w:rsidP="00773C18">
      <w:pPr>
        <w:rPr>
          <w:rFonts w:ascii="Georgia" w:hAnsi="Georgia"/>
          <w:u w:val="single"/>
        </w:rPr>
      </w:pPr>
    </w:p>
    <w:p w:rsidR="00FB0279" w:rsidRPr="00F2327D" w:rsidRDefault="00FB0279" w:rsidP="00FB0279">
      <w:pPr>
        <w:pStyle w:val="Heading4"/>
        <w:rPr>
          <w:rFonts w:ascii="Georgia" w:hAnsi="Georgia"/>
        </w:rPr>
      </w:pPr>
      <w:r w:rsidRPr="00F2327D">
        <w:rPr>
          <w:rFonts w:ascii="Georgia" w:hAnsi="Georgia"/>
        </w:rPr>
        <w:t xml:space="preserve">Hindering the NSA is massively unpopular – </w:t>
      </w:r>
      <w:r>
        <w:rPr>
          <w:rFonts w:ascii="Georgia" w:hAnsi="Georgia"/>
        </w:rPr>
        <w:t>bipartisan</w:t>
      </w:r>
      <w:r w:rsidRPr="00F2327D">
        <w:rPr>
          <w:rFonts w:ascii="Georgia" w:hAnsi="Georgia"/>
        </w:rPr>
        <w:t xml:space="preserve"> support for surveillance</w:t>
      </w:r>
    </w:p>
    <w:p w:rsidR="00FB0279" w:rsidRPr="00F2327D" w:rsidRDefault="00FB0279" w:rsidP="00FB0279">
      <w:pPr>
        <w:rPr>
          <w:rFonts w:ascii="Georgia" w:hAnsi="Georgia"/>
          <w:b/>
          <w:sz w:val="26"/>
        </w:rPr>
      </w:pPr>
      <w:r w:rsidRPr="00F2327D">
        <w:rPr>
          <w:rStyle w:val="Style13ptBold"/>
          <w:rFonts w:ascii="Georgia" w:hAnsi="Georgia"/>
        </w:rPr>
        <w:t>Van Dongen</w:t>
      </w:r>
      <w:r>
        <w:rPr>
          <w:rFonts w:ascii="Georgia" w:hAnsi="Georgia"/>
        </w:rPr>
        <w:t xml:space="preserve"> </w:t>
      </w:r>
      <w:r w:rsidRPr="00F2327D">
        <w:rPr>
          <w:rStyle w:val="Style13ptBold"/>
          <w:rFonts w:ascii="Georgia" w:hAnsi="Georgia"/>
        </w:rPr>
        <w:t xml:space="preserve">14 </w:t>
      </w:r>
      <w:r w:rsidRPr="00F2327D">
        <w:rPr>
          <w:rFonts w:ascii="Georgia" w:hAnsi="Georgia"/>
        </w:rPr>
        <w:t>(Teun, , Independent National and International Security Expert,</w:t>
      </w:r>
      <w:r w:rsidRPr="00F2327D">
        <w:rPr>
          <w:rStyle w:val="Style13ptBold"/>
          <w:rFonts w:ascii="Georgia" w:hAnsi="Georgia"/>
        </w:rPr>
        <w:t xml:space="preserve"> </w:t>
      </w:r>
      <w:r w:rsidRPr="00F2327D">
        <w:rPr>
          <w:rFonts w:ascii="Georgia" w:hAnsi="Georgia"/>
        </w:rPr>
        <w:t>12/18/2014</w:t>
      </w:r>
      <w:r w:rsidRPr="00F2327D">
        <w:rPr>
          <w:rStyle w:val="Style13ptBold"/>
          <w:rFonts w:ascii="Georgia" w:hAnsi="Georgia"/>
        </w:rPr>
        <w:t xml:space="preserve"> </w:t>
      </w:r>
      <w:r w:rsidRPr="00F2327D">
        <w:rPr>
          <w:rFonts w:ascii="Georgia" w:hAnsi="Georgia"/>
        </w:rPr>
        <w:t xml:space="preserve">How proponents of NSA’s digital surveillance have won – for now, U.S. and the World, </w:t>
      </w:r>
      <w:hyperlink r:id="rId10" w:history="1">
        <w:r w:rsidRPr="00F2327D">
          <w:rPr>
            <w:rStyle w:val="Hyperlink"/>
            <w:rFonts w:ascii="Georgia" w:hAnsi="Georgia"/>
          </w:rPr>
          <w:t>http://www.aspeninstitute.it/aspenia-online/article/how-proponents-nsa%E2%80%99s-digital-surveillance-have-won-%E2%80%93-now</w:t>
        </w:r>
      </w:hyperlink>
      <w:r w:rsidRPr="00F2327D">
        <w:rPr>
          <w:rFonts w:ascii="Georgia" w:hAnsi="Georgia"/>
        </w:rPr>
        <w:t>)</w:t>
      </w:r>
    </w:p>
    <w:p w:rsidR="00773C18" w:rsidRPr="00FB0279" w:rsidRDefault="00FB0279" w:rsidP="00FB0279">
      <w:pPr>
        <w:rPr>
          <w:rStyle w:val="Emphasis"/>
          <w:rFonts w:ascii="Georgia" w:hAnsi="Georgia"/>
          <w:b w:val="0"/>
          <w:iCs w:val="0"/>
        </w:rPr>
      </w:pPr>
      <w:r w:rsidRPr="00FB0279">
        <w:rPr>
          <w:rFonts w:ascii="Georgia" w:hAnsi="Georgia"/>
          <w:sz w:val="14"/>
        </w:rPr>
        <w:t xml:space="preserve">Already, November 18th was set to be a “do or die” moment for American spy agencies. On that day </w:t>
      </w:r>
      <w:r w:rsidRPr="00F2327D">
        <w:rPr>
          <w:rStyle w:val="StyleUnderline"/>
          <w:rFonts w:ascii="Georgia" w:hAnsi="Georgia"/>
        </w:rPr>
        <w:t>the Senate voted on a Bill</w:t>
      </w:r>
      <w:r w:rsidRPr="00FB0279">
        <w:rPr>
          <w:rFonts w:ascii="Georgia" w:hAnsi="Georgia"/>
          <w:sz w:val="14"/>
        </w:rPr>
        <w:t xml:space="preserve"> that Senate Majority Leader Harry Reid, the Democratic Senator from Nevada, was hoping would bring </w:t>
      </w:r>
      <w:r w:rsidRPr="00F2327D">
        <w:rPr>
          <w:rStyle w:val="StyleUnderline"/>
          <w:rFonts w:ascii="Georgia" w:hAnsi="Georgia"/>
        </w:rPr>
        <w:t>about</w:t>
      </w:r>
      <w:r w:rsidRPr="00FB0279">
        <w:rPr>
          <w:rFonts w:ascii="Georgia" w:hAnsi="Georgia"/>
          <w:sz w:val="14"/>
        </w:rPr>
        <w:t xml:space="preserve"> the long-awaited </w:t>
      </w:r>
      <w:r w:rsidRPr="00F2327D">
        <w:rPr>
          <w:rStyle w:val="StyleUnderline"/>
          <w:rFonts w:ascii="Georgia" w:hAnsi="Georgia"/>
        </w:rPr>
        <w:t>reform of the NSA</w:t>
      </w:r>
      <w:r w:rsidRPr="00FB0279">
        <w:rPr>
          <w:rFonts w:ascii="Georgia" w:hAnsi="Georgia"/>
          <w:sz w:val="14"/>
        </w:rPr>
        <w:t xml:space="preserve">, </w:t>
      </w:r>
      <w:r w:rsidRPr="00F2327D">
        <w:rPr>
          <w:rStyle w:val="StyleUnderline"/>
          <w:rFonts w:ascii="Georgia" w:hAnsi="Georgia"/>
        </w:rPr>
        <w:t>whose digital mass surveillance program came under fire after the revelations by NSA-subcontractor Edward Snowden</w:t>
      </w:r>
      <w:r w:rsidRPr="00FB0279">
        <w:rPr>
          <w:rFonts w:ascii="Georgia" w:hAnsi="Georgia"/>
          <w:sz w:val="14"/>
        </w:rPr>
        <w:t xml:space="preserve">. </w:t>
      </w:r>
      <w:r w:rsidRPr="00F2327D">
        <w:rPr>
          <w:rStyle w:val="StyleUnderline"/>
          <w:rFonts w:ascii="Georgia" w:hAnsi="Georgia"/>
        </w:rPr>
        <w:t xml:space="preserve">The most </w:t>
      </w:r>
      <w:r w:rsidRPr="00FB0279">
        <w:rPr>
          <w:rFonts w:ascii="Georgia" w:hAnsi="Georgia"/>
          <w:sz w:val="14"/>
        </w:rPr>
        <w:t xml:space="preserve">important and </w:t>
      </w:r>
      <w:r w:rsidRPr="00F2327D">
        <w:rPr>
          <w:rStyle w:val="StyleUnderline"/>
          <w:rFonts w:ascii="Georgia" w:hAnsi="Georgia"/>
        </w:rPr>
        <w:t>controversial parts</w:t>
      </w:r>
      <w:r w:rsidRPr="00FB0279">
        <w:rPr>
          <w:rFonts w:ascii="Georgia" w:hAnsi="Georgia"/>
          <w:sz w:val="14"/>
        </w:rPr>
        <w:t xml:space="preserve"> of the Bill, ambitiously called the USA Freedom Act, </w:t>
      </w:r>
      <w:r w:rsidRPr="00F2327D">
        <w:rPr>
          <w:rStyle w:val="StyleUnderline"/>
          <w:rFonts w:ascii="Georgia" w:hAnsi="Georgia"/>
        </w:rPr>
        <w:t>were provisions to restrict the NSA’s ability to gather digital data</w:t>
      </w:r>
      <w:r w:rsidRPr="00FB0279">
        <w:rPr>
          <w:rFonts w:ascii="Georgia" w:hAnsi="Georgia"/>
          <w:sz w:val="14"/>
        </w:rPr>
        <w:t xml:space="preserve">. For instance, had </w:t>
      </w:r>
      <w:r w:rsidRPr="00F2327D">
        <w:rPr>
          <w:rStyle w:val="StyleUnderline"/>
          <w:rFonts w:ascii="Georgia" w:hAnsi="Georgia"/>
        </w:rPr>
        <w:t>the Bill</w:t>
      </w:r>
      <w:r w:rsidRPr="00FB0279">
        <w:rPr>
          <w:rFonts w:ascii="Georgia" w:hAnsi="Georgia"/>
          <w:sz w:val="14"/>
        </w:rPr>
        <w:t xml:space="preserve"> been adopted, it </w:t>
      </w:r>
      <w:r w:rsidRPr="00F2327D">
        <w:rPr>
          <w:rStyle w:val="StyleUnderline"/>
          <w:rFonts w:ascii="Georgia" w:hAnsi="Georgia"/>
        </w:rPr>
        <w:t>would have put a stop to the bulk collection of US domestic phone records, forcing the NSA to file specific requests for information instead</w:t>
      </w:r>
      <w:r w:rsidRPr="00FB0279">
        <w:rPr>
          <w:rFonts w:ascii="Georgia" w:hAnsi="Georgia"/>
          <w:sz w:val="14"/>
        </w:rPr>
        <w:t xml:space="preserve">. Additionally, the Bill recommended the introduction of so-called advocates, who could argue in court against the government. Currently, the Foreign Intelligence Surveillance Court (FISC), which grants or dismisses government requests for surveillance warrants, only hears the case made by the government, and there is no one to argue the other side. The role of advocates would have been to fill that gap and to make sure that a real discussion took place. However, </w:t>
      </w:r>
      <w:r w:rsidRPr="00FB0279">
        <w:rPr>
          <w:rStyle w:val="Emphasis"/>
          <w:rFonts w:ascii="Georgia" w:hAnsi="Georgia"/>
          <w:b w:val="0"/>
        </w:rPr>
        <w:t>the Bill was shot down</w:t>
      </w:r>
      <w:r w:rsidRPr="00FB0279">
        <w:rPr>
          <w:rFonts w:ascii="Georgia" w:hAnsi="Georgia"/>
          <w:sz w:val="14"/>
        </w:rPr>
        <w:t xml:space="preserve">, </w:t>
      </w:r>
      <w:r w:rsidRPr="00FB0279">
        <w:rPr>
          <w:rStyle w:val="StyleUnderline"/>
          <w:rFonts w:ascii="Georgia" w:hAnsi="Georgia"/>
          <w:sz w:val="14"/>
          <w:u w:val="none"/>
        </w:rPr>
        <w:t>as only 58 Senators</w:t>
      </w:r>
      <w:r w:rsidRPr="00FB0279">
        <w:rPr>
          <w:rFonts w:ascii="Georgia" w:hAnsi="Georgia"/>
          <w:sz w:val="14"/>
        </w:rPr>
        <w:t xml:space="preserve">, two short of the 60 necessary to override a filibuster, </w:t>
      </w:r>
      <w:r w:rsidRPr="00FB0279">
        <w:rPr>
          <w:rStyle w:val="StyleUnderline"/>
          <w:rFonts w:ascii="Georgia" w:hAnsi="Georgia"/>
          <w:sz w:val="14"/>
          <w:u w:val="none"/>
        </w:rPr>
        <w:t>supported it</w:t>
      </w:r>
      <w:r w:rsidRPr="00FB0279">
        <w:rPr>
          <w:rFonts w:ascii="Georgia" w:hAnsi="Georgia"/>
          <w:sz w:val="14"/>
        </w:rPr>
        <w:t>. Predictably, m</w:t>
      </w:r>
      <w:r w:rsidRPr="00F2327D">
        <w:rPr>
          <w:rStyle w:val="StyleUnderline"/>
          <w:rFonts w:ascii="Georgia" w:hAnsi="Georgia"/>
        </w:rPr>
        <w:t>any of the Bill’s opponents cited the increased terrorist threat, especially from the Islamic State</w:t>
      </w:r>
      <w:r w:rsidRPr="00FB0279">
        <w:rPr>
          <w:rFonts w:ascii="Georgia" w:hAnsi="Georgia"/>
          <w:sz w:val="14"/>
        </w:rPr>
        <w:t xml:space="preserve">, as a reason to block the USA Freedom Act. As Republican Senator Susan Collins put it with more than a touch of pathos, </w:t>
      </w:r>
      <w:r w:rsidRPr="00F2327D">
        <w:rPr>
          <w:rStyle w:val="Emphasis"/>
          <w:rFonts w:ascii="Georgia" w:hAnsi="Georgia"/>
        </w:rPr>
        <w:t>“</w:t>
      </w:r>
      <w:r w:rsidRPr="00FB0279">
        <w:rPr>
          <w:rStyle w:val="Emphasis"/>
          <w:rFonts w:ascii="Georgia" w:hAnsi="Georgia"/>
          <w:b w:val="0"/>
        </w:rPr>
        <w:t>Why would we weaken the ability of our intelligence community at a time when the threats against this country have never been greater</w:t>
      </w:r>
      <w:r w:rsidRPr="00FB0279">
        <w:rPr>
          <w:rFonts w:ascii="Georgia" w:hAnsi="Georgia"/>
          <w:sz w:val="14"/>
        </w:rPr>
        <w:t xml:space="preserve">?” </w:t>
      </w:r>
      <w:r w:rsidRPr="00F2327D">
        <w:rPr>
          <w:rStyle w:val="StyleUnderline"/>
          <w:rFonts w:ascii="Georgia" w:hAnsi="Georgia"/>
        </w:rPr>
        <w:t>Other prominent Senators</w:t>
      </w:r>
      <w:r w:rsidRPr="00FB0279">
        <w:rPr>
          <w:rFonts w:ascii="Georgia" w:hAnsi="Georgia"/>
          <w:sz w:val="14"/>
        </w:rPr>
        <w:t xml:space="preserve">, </w:t>
      </w:r>
      <w:r w:rsidRPr="00F2327D">
        <w:rPr>
          <w:rStyle w:val="StyleUnderline"/>
          <w:rFonts w:ascii="Georgia" w:hAnsi="Georgia"/>
        </w:rPr>
        <w:t>including</w:t>
      </w:r>
      <w:r w:rsidRPr="00FB0279">
        <w:rPr>
          <w:rFonts w:ascii="Georgia" w:hAnsi="Georgia"/>
          <w:sz w:val="14"/>
        </w:rPr>
        <w:t xml:space="preserve"> </w:t>
      </w:r>
      <w:r w:rsidRPr="00F2327D">
        <w:rPr>
          <w:rStyle w:val="StyleUnderline"/>
          <w:rFonts w:ascii="Georgia" w:hAnsi="Georgia"/>
        </w:rPr>
        <w:t>Republican</w:t>
      </w:r>
      <w:r w:rsidRPr="00FB0279">
        <w:rPr>
          <w:rFonts w:ascii="Georgia" w:hAnsi="Georgia"/>
          <w:sz w:val="14"/>
        </w:rPr>
        <w:t xml:space="preserve"> John McCain of Arizona </w:t>
      </w:r>
      <w:r w:rsidRPr="00F2327D">
        <w:rPr>
          <w:rStyle w:val="StyleUnderline"/>
          <w:rFonts w:ascii="Georgia" w:hAnsi="Georgia"/>
        </w:rPr>
        <w:t>and Democrat</w:t>
      </w:r>
      <w:r w:rsidRPr="00FB0279">
        <w:rPr>
          <w:rFonts w:ascii="Georgia" w:hAnsi="Georgia"/>
          <w:sz w:val="14"/>
        </w:rPr>
        <w:t xml:space="preserve"> Dianne Feinstein of California, who chairs Senate Select Committee on Intelligence, </w:t>
      </w:r>
      <w:r w:rsidRPr="00F2327D">
        <w:rPr>
          <w:rStyle w:val="StyleUnderline"/>
          <w:rFonts w:ascii="Georgia" w:hAnsi="Georgia"/>
        </w:rPr>
        <w:t xml:space="preserve">opposed the Bill on similar grounds, claiming that the recent emergence of new threats to US national security makes it </w:t>
      </w:r>
      <w:r w:rsidRPr="00FB0279">
        <w:rPr>
          <w:rStyle w:val="Emphasis"/>
          <w:rFonts w:ascii="Georgia" w:hAnsi="Georgia"/>
          <w:b w:val="0"/>
        </w:rPr>
        <w:t>inopportune</w:t>
      </w:r>
      <w:r w:rsidRPr="00F2327D">
        <w:rPr>
          <w:rStyle w:val="StyleUnderline"/>
          <w:rFonts w:ascii="Georgia" w:hAnsi="Georgia"/>
        </w:rPr>
        <w:t xml:space="preserve"> to reign in the NSA.</w:t>
      </w:r>
    </w:p>
    <w:p w:rsidR="00773C18" w:rsidRDefault="00773C18" w:rsidP="00A72A4C">
      <w:pPr>
        <w:spacing w:after="0" w:line="240" w:lineRule="auto"/>
        <w:rPr>
          <w:rFonts w:ascii="Georgia" w:hAnsi="Georgia"/>
          <w:sz w:val="14"/>
        </w:rPr>
      </w:pPr>
    </w:p>
    <w:p w:rsidR="00A72A4C" w:rsidRPr="00A72A4C" w:rsidRDefault="00A72A4C" w:rsidP="00A72A4C">
      <w:pPr>
        <w:spacing w:after="0" w:line="240" w:lineRule="auto"/>
        <w:rPr>
          <w:rFonts w:ascii="Georgia" w:hAnsi="Georgia"/>
          <w:sz w:val="14"/>
        </w:rPr>
      </w:pPr>
    </w:p>
    <w:p w:rsidR="0033609A" w:rsidRPr="00F2327D" w:rsidRDefault="0033609A" w:rsidP="0033609A">
      <w:pPr>
        <w:pStyle w:val="Heading2"/>
      </w:pPr>
      <w:r w:rsidRPr="00F2327D">
        <w:t>PRISM</w:t>
      </w:r>
      <w:r>
        <w:t xml:space="preserve"> Reform </w:t>
      </w:r>
      <w:r w:rsidRPr="00F2327D">
        <w:t>Unpopular</w:t>
      </w:r>
    </w:p>
    <w:p w:rsidR="00FB0279" w:rsidRDefault="00FB0279" w:rsidP="00FB0279"/>
    <w:p w:rsidR="0033609A" w:rsidRDefault="0033609A" w:rsidP="0033609A">
      <w:pPr>
        <w:pStyle w:val="Heading4"/>
        <w:rPr>
          <w:rFonts w:ascii="Georgia" w:hAnsi="Georgia"/>
          <w:shd w:val="clear" w:color="auto" w:fill="FFFFFF"/>
        </w:rPr>
      </w:pPr>
      <w:r w:rsidRPr="00F2327D">
        <w:rPr>
          <w:rFonts w:ascii="Georgia" w:hAnsi="Georgia"/>
        </w:rPr>
        <w:t>PRISM reforms unpopular</w:t>
      </w:r>
    </w:p>
    <w:p w:rsidR="0033609A" w:rsidRPr="00554B08" w:rsidRDefault="0033609A" w:rsidP="0033609A">
      <w:pPr>
        <w:rPr>
          <w:rFonts w:ascii="Georgia" w:hAnsi="Georgia"/>
          <w:u w:val="single"/>
        </w:rPr>
      </w:pPr>
      <w:r w:rsidRPr="00554B08">
        <w:rPr>
          <w:rFonts w:ascii="Georgia" w:hAnsi="Georgia"/>
          <w:b/>
          <w:sz w:val="24"/>
        </w:rPr>
        <w:t xml:space="preserve">Gross 6/5 </w:t>
      </w:r>
      <w:r w:rsidRPr="00554B08">
        <w:rPr>
          <w:rFonts w:ascii="Georgia" w:hAnsi="Georgia"/>
          <w:sz w:val="24"/>
        </w:rPr>
        <w:t xml:space="preserve">(Grant, IDG News Service, 'Don't expect major changes to NSA surveillance from Congress', </w:t>
      </w:r>
      <w:hyperlink r:id="rId11" w:history="1">
        <w:r w:rsidRPr="00554B08">
          <w:rPr>
            <w:rFonts w:ascii="Georgia" w:hAnsi="Georgia"/>
            <w:sz w:val="24"/>
          </w:rPr>
          <w:t>www.pcworld.com/article/2932337/dont-expect-major-changes-to-nsa-surveillance-from-congress.html</w:t>
        </w:r>
      </w:hyperlink>
      <w:r w:rsidRPr="00554B08">
        <w:rPr>
          <w:rFonts w:ascii="Georgia" w:hAnsi="Georgia"/>
          <w:sz w:val="24"/>
        </w:rPr>
        <w:t>)</w:t>
      </w:r>
      <w:r w:rsidRPr="00554B08">
        <w:br/>
      </w:r>
      <w:r w:rsidRPr="00554B08">
        <w:rPr>
          <w:rFonts w:ascii="Georgia" w:hAnsi="Georgia"/>
        </w:rPr>
        <w:t xml:space="preserve">The USA Freedom Act also does nothing to limit the NSA’s surveillance of overseas Internet traffic, including the content of emails and IP voice calls. </w:t>
      </w:r>
      <w:r w:rsidRPr="00554B08">
        <w:rPr>
          <w:rFonts w:ascii="Georgia" w:hAnsi="Georgia"/>
          <w:u w:val="single"/>
        </w:rPr>
        <w:t>Significantly limiting that NSA program, called Prism</w:t>
      </w:r>
      <w:r w:rsidRPr="00554B08">
        <w:rPr>
          <w:rFonts w:ascii="Georgia" w:hAnsi="Georgia"/>
        </w:rPr>
        <w:t xml:space="preserve"> in 2013 Snowden leaks, </w:t>
      </w:r>
      <w:r w:rsidRPr="00554B08">
        <w:rPr>
          <w:rFonts w:ascii="Georgia" w:hAnsi="Georgia"/>
          <w:u w:val="single"/>
        </w:rPr>
        <w:t>will be a difficult task in Congress, with many lawmakers unconcerned about the privacy rights of people who don’t vote in U.S. elections</w:t>
      </w:r>
      <w:r w:rsidRPr="00554B08">
        <w:rPr>
          <w:rFonts w:ascii="Georgia" w:hAnsi="Georgia"/>
        </w:rPr>
        <w:t xml:space="preserve">. Still, </w:t>
      </w:r>
      <w:r w:rsidRPr="00554B08">
        <w:rPr>
          <w:rFonts w:ascii="Georgia" w:hAnsi="Georgia"/>
          <w:u w:val="single"/>
        </w:rPr>
        <w:t xml:space="preserve">the </w:t>
      </w:r>
      <w:hyperlink r:id="rId12" w:history="1">
        <w:r w:rsidRPr="00554B08">
          <w:rPr>
            <w:rFonts w:ascii="Georgia" w:hAnsi="Georgia"/>
            <w:u w:val="single"/>
          </w:rPr>
          <w:t>section of the Foreign Intelligence Surveillance Act</w:t>
        </w:r>
      </w:hyperlink>
      <w:r w:rsidRPr="00554B08">
        <w:rPr>
          <w:rFonts w:ascii="Georgia" w:hAnsi="Georgia"/>
          <w:u w:val="single"/>
        </w:rPr>
        <w:t xml:space="preserve"> that authorizes those NSA foreign surveillance programs sunsets in 2017</w:t>
      </w:r>
      <w:r w:rsidRPr="00554B08">
        <w:rPr>
          <w:rFonts w:ascii="Georgia" w:hAnsi="Georgia"/>
        </w:rPr>
        <w:t xml:space="preserve">, and that deadline will force Congress to look at FISA, although </w:t>
      </w:r>
      <w:r w:rsidRPr="00554B08">
        <w:rPr>
          <w:rFonts w:ascii="Georgia" w:hAnsi="Georgia"/>
          <w:u w:val="single"/>
        </w:rPr>
        <w:t>lawmakers may wait until the last minute</w:t>
      </w:r>
      <w:r w:rsidRPr="00554B08">
        <w:rPr>
          <w:rFonts w:ascii="Georgia" w:hAnsi="Georgia"/>
        </w:rPr>
        <w:t xml:space="preserve">, as they did with the expiring sections of the Patriot Act covered in the USA Freedom Act. The House Judiciary Committee will continue its oversight of U.S. surveillance programs, and the committee will address FISA before its provisions expire, an aide to the committee said. Republican leaders opposed to more changes </w:t>
      </w:r>
      <w:r w:rsidRPr="00554B08">
        <w:rPr>
          <w:rFonts w:ascii="Georgia" w:hAnsi="Georgia"/>
          <w:u w:val="single"/>
        </w:rPr>
        <w:t>Supporters of new reforms will have to bypass congressional leadership</w:t>
      </w:r>
      <w:r w:rsidRPr="00554B08">
        <w:rPr>
          <w:rFonts w:ascii="Georgia" w:hAnsi="Georgia"/>
        </w:rPr>
        <w:t xml:space="preserve">, however. </w:t>
      </w:r>
      <w:r w:rsidRPr="00554B08">
        <w:rPr>
          <w:rFonts w:ascii="Georgia" w:hAnsi="Georgia"/>
          <w:u w:val="single"/>
        </w:rPr>
        <w:t>Senate Republican leaders attempted to derail even the USA Freedom Act and refused to allow amendments that would require further changes at the NSA.</w:t>
      </w:r>
    </w:p>
    <w:p w:rsidR="00FB0279" w:rsidRDefault="00FB0279" w:rsidP="00FB0279"/>
    <w:p w:rsidR="0033609A" w:rsidRPr="00572257" w:rsidRDefault="0033609A" w:rsidP="0033609A">
      <w:pPr>
        <w:pStyle w:val="Heading4"/>
        <w:rPr>
          <w:rFonts w:ascii="Georgia" w:hAnsi="Georgia"/>
          <w:b w:val="0"/>
          <w:u w:val="single"/>
        </w:rPr>
      </w:pPr>
      <w:r>
        <w:rPr>
          <w:rFonts w:ascii="Georgia" w:hAnsi="Georgia"/>
        </w:rPr>
        <w:t>Plan would result in backlash – bipartisan public and Congressional support of PRISM</w:t>
      </w:r>
    </w:p>
    <w:p w:rsidR="0033609A" w:rsidRDefault="0033609A" w:rsidP="0033609A">
      <w:pPr>
        <w:rPr>
          <w:rStyle w:val="StyleUnderline"/>
          <w:rFonts w:ascii="Georgia" w:hAnsi="Georgia"/>
        </w:rPr>
      </w:pPr>
      <w:r w:rsidRPr="00F2327D">
        <w:rPr>
          <w:rFonts w:ascii="Georgia" w:hAnsi="Georgia"/>
          <w:b/>
        </w:rPr>
        <w:t>Logiurato</w:t>
      </w:r>
      <w:r w:rsidRPr="00F2327D">
        <w:rPr>
          <w:rFonts w:ascii="Georgia" w:hAnsi="Georgia"/>
        </w:rPr>
        <w:t xml:space="preserve"> 7/10/20</w:t>
      </w:r>
      <w:r w:rsidRPr="00F2327D">
        <w:rPr>
          <w:rFonts w:ascii="Georgia" w:hAnsi="Georgia"/>
          <w:b/>
        </w:rPr>
        <w:t>13</w:t>
      </w:r>
      <w:r w:rsidRPr="00F2327D">
        <w:rPr>
          <w:rFonts w:ascii="Georgia" w:hAnsi="Georgia"/>
        </w:rPr>
        <w:t xml:space="preserve"> (Brett, degree in political science and journalism from Syracuse University “The NSA's PRISM Program Is Shockingly Uncontroversial With The American Public”, </w:t>
      </w:r>
      <w:r w:rsidRPr="00F2327D">
        <w:rPr>
          <w:rFonts w:ascii="Georgia" w:hAnsi="Georgia"/>
          <w:i/>
        </w:rPr>
        <w:t>Business Insider,</w:t>
      </w:r>
      <w:r w:rsidRPr="00F2327D">
        <w:rPr>
          <w:rFonts w:ascii="Georgia" w:hAnsi="Georgia"/>
        </w:rPr>
        <w:t xml:space="preserve"> </w:t>
      </w:r>
      <w:hyperlink r:id="rId13" w:history="1">
        <w:r w:rsidRPr="00F2327D">
          <w:rPr>
            <w:rStyle w:val="Hyperlink"/>
            <w:rFonts w:ascii="Georgia" w:hAnsi="Georgia"/>
            <w:i/>
          </w:rPr>
          <w:t>http://www.washingtonpost.com/politics/most-americans-support-nsa-tracking-phone-records-prioritize-investigations-over-privacy/2013/06/10/51e721d6-d204-11e2-9f1a-1a7cdee20287_story.html</w:t>
        </w:r>
      </w:hyperlink>
      <w:r w:rsidRPr="00F2327D">
        <w:rPr>
          <w:rFonts w:ascii="Georgia" w:hAnsi="Georgia"/>
        </w:rPr>
        <w:t>)</w:t>
      </w:r>
      <w:r w:rsidRPr="00F2327D">
        <w:rPr>
          <w:rFonts w:ascii="Georgia" w:hAnsi="Georgia"/>
        </w:rPr>
        <w:br/>
        <w:t xml:space="preserve">In fact, </w:t>
      </w:r>
      <w:r w:rsidRPr="00F2327D">
        <w:rPr>
          <w:rStyle w:val="StyleUnderline"/>
          <w:rFonts w:ascii="Georgia" w:hAnsi="Georgia"/>
        </w:rPr>
        <w:t>the public overwhelmingly approves of the program. The poll found</w:t>
      </w:r>
      <w:r w:rsidRPr="00F2327D">
        <w:rPr>
          <w:rFonts w:ascii="Georgia" w:hAnsi="Georgia"/>
        </w:rPr>
        <w:t xml:space="preserve"> </w:t>
      </w:r>
      <w:r w:rsidRPr="00F2327D">
        <w:rPr>
          <w:rStyle w:val="StyleUnderline"/>
          <w:rFonts w:ascii="Georgia" w:hAnsi="Georgia"/>
        </w:rPr>
        <w:t xml:space="preserve">that 66 percent of Americans say the Obama administration was right to gather and analyze information from major internet companies to help locate suspected terrorists. </w:t>
      </w:r>
      <w:r w:rsidRPr="00F2327D">
        <w:rPr>
          <w:rFonts w:ascii="Georgia" w:hAnsi="Georgia"/>
        </w:rPr>
        <w:t>Here's the full wording of the question posed in the poll:</w:t>
      </w:r>
      <w:r w:rsidRPr="00F2327D">
        <w:rPr>
          <w:rFonts w:ascii="Georgia" w:hAnsi="Georgia"/>
          <w:sz w:val="12"/>
        </w:rPr>
        <w:t xml:space="preserve">¶ </w:t>
      </w:r>
      <w:r w:rsidRPr="00F2327D">
        <w:rPr>
          <w:rFonts w:ascii="Georgia" w:hAnsi="Georgia"/>
        </w:rPr>
        <w:t>[F]or the past few years the Obama administration has reportedly been gathering and analyzing information from major internet companies about audio and video chats, photographs, e-mails and documents involving people in other countries in an attempt to locate suspected terrorists. The government reportedly does not target internet usage by U.S. citizens and if such data is collected, it is kept under strict controls. Do you think the Obama administration was right or wrong in gathering and analyzing that internet data?</w:t>
      </w:r>
      <w:r w:rsidRPr="00F2327D">
        <w:rPr>
          <w:rFonts w:ascii="Georgia" w:hAnsi="Georgia"/>
          <w:sz w:val="12"/>
        </w:rPr>
        <w:t xml:space="preserve">¶ </w:t>
      </w:r>
      <w:r w:rsidRPr="00F2327D">
        <w:rPr>
          <w:rStyle w:val="StyleUnderline"/>
          <w:rFonts w:ascii="Georgia" w:hAnsi="Georgia"/>
        </w:rPr>
        <w:t xml:space="preserve">Overall, according to the poll, the public has exhibited a collective shrug to new revelations detailing the scope of the NSA's surveillance efforts. </w:t>
      </w:r>
      <w:r w:rsidRPr="00572257">
        <w:rPr>
          <w:rFonts w:ascii="Georgia" w:hAnsi="Georgia"/>
          <w:u w:val="single"/>
        </w:rPr>
        <w:t>On its collection of phone data, the public is less gung-ho about the program, but still supportive — 51 percent say the Obama administration is right</w:t>
      </w:r>
      <w:r w:rsidRPr="00F2327D">
        <w:rPr>
          <w:rFonts w:ascii="Georgia" w:hAnsi="Georgia"/>
        </w:rPr>
        <w:t>, while 48 percent say it's wrong</w:t>
      </w:r>
      <w:r w:rsidRPr="00F2327D">
        <w:rPr>
          <w:rStyle w:val="StyleUnderline"/>
          <w:rFonts w:ascii="Georgia" w:hAnsi="Georgia"/>
        </w:rPr>
        <w:t>.Incidentally, partisans on both sides of the aisle are most likely to support the programs.Self-identified Republicans and Democrats approve of both programs</w:t>
      </w:r>
      <w:r w:rsidRPr="00F2327D">
        <w:rPr>
          <w:rFonts w:ascii="Georgia" w:hAnsi="Georgia"/>
        </w:rPr>
        <w:t xml:space="preserve">, while Independents are much less enthusiastic. They disapprove of the NSA's phone surveillance program by a 40-58 split, and </w:t>
      </w:r>
      <w:r w:rsidRPr="00F2327D">
        <w:rPr>
          <w:rStyle w:val="StyleUnderline"/>
          <w:rFonts w:ascii="Georgia" w:hAnsi="Georgia"/>
        </w:rPr>
        <w:t>their approval of PRISM (58-41) significantly trails both Republicans (67-31) and Democrats (76-24)</w:t>
      </w:r>
      <w:r w:rsidR="007D0FB9">
        <w:rPr>
          <w:rStyle w:val="StyleUnderline"/>
          <w:rFonts w:ascii="Georgia" w:hAnsi="Georgia"/>
        </w:rPr>
        <w:t>.</w:t>
      </w:r>
    </w:p>
    <w:p w:rsidR="00FB0279" w:rsidRDefault="00FB0279" w:rsidP="0033609A">
      <w:pPr>
        <w:rPr>
          <w:rStyle w:val="StyleUnderline"/>
          <w:rFonts w:ascii="Georgia" w:hAnsi="Georgia"/>
        </w:rPr>
      </w:pPr>
    </w:p>
    <w:p w:rsidR="0033609A" w:rsidRDefault="00A72A4C" w:rsidP="0033609A">
      <w:pPr>
        <w:pStyle w:val="Heading2"/>
        <w:tabs>
          <w:tab w:val="left" w:pos="12870"/>
        </w:tabs>
        <w:rPr>
          <w:shd w:val="clear" w:color="auto" w:fill="FFFFFF"/>
        </w:rPr>
      </w:pPr>
      <w:r>
        <w:rPr>
          <w:shd w:val="clear" w:color="auto" w:fill="FFFFFF"/>
        </w:rPr>
        <w:t>Drone</w:t>
      </w:r>
      <w:r w:rsidR="0033609A">
        <w:rPr>
          <w:shd w:val="clear" w:color="auto" w:fill="FFFFFF"/>
        </w:rPr>
        <w:t xml:space="preserve"> Reform Unpopular</w:t>
      </w:r>
    </w:p>
    <w:p w:rsidR="0033609A" w:rsidRPr="00F2327D" w:rsidRDefault="0033609A" w:rsidP="0033609A">
      <w:pPr>
        <w:spacing w:after="0" w:line="240" w:lineRule="auto"/>
        <w:rPr>
          <w:rStyle w:val="StyleUnderline"/>
          <w:rFonts w:ascii="Georgia" w:hAnsi="Georgia"/>
          <w:sz w:val="16"/>
          <w:u w:val="none"/>
        </w:rPr>
      </w:pPr>
    </w:p>
    <w:p w:rsidR="0033609A" w:rsidRPr="009663FA" w:rsidRDefault="0033609A" w:rsidP="0033609A">
      <w:pPr>
        <w:pStyle w:val="Heading4"/>
        <w:rPr>
          <w:rFonts w:ascii="Georgia" w:hAnsi="Georgia"/>
        </w:rPr>
      </w:pPr>
      <w:r>
        <w:rPr>
          <w:rFonts w:ascii="Georgia" w:hAnsi="Georgia"/>
        </w:rPr>
        <w:t xml:space="preserve">Limitations on the use of domestic drones would be controversial </w:t>
      </w:r>
    </w:p>
    <w:p w:rsidR="0033609A" w:rsidRPr="009663FA" w:rsidRDefault="0033609A" w:rsidP="0033609A">
      <w:pPr>
        <w:rPr>
          <w:rFonts w:ascii="Georgia" w:hAnsi="Georgia"/>
        </w:rPr>
      </w:pPr>
      <w:r w:rsidRPr="003B36E7">
        <w:rPr>
          <w:rStyle w:val="Style13ptBold"/>
          <w:rFonts w:ascii="Georgia" w:hAnsi="Georgia"/>
          <w:sz w:val="22"/>
        </w:rPr>
        <w:t>Curry 13</w:t>
      </w:r>
      <w:r w:rsidRPr="003B36E7">
        <w:rPr>
          <w:rFonts w:ascii="Georgia" w:hAnsi="Georgia"/>
          <w:sz w:val="18"/>
        </w:rPr>
        <w:t xml:space="preserve"> </w:t>
      </w:r>
      <w:r w:rsidRPr="009663FA">
        <w:rPr>
          <w:rFonts w:ascii="Georgia" w:hAnsi="Georgia"/>
        </w:rPr>
        <w:t>(Tom Curry, national affairs writer, NBC News, 3/20/2013, “Lawmakers voice concerns on drone privacy questions”, NBC News, http://nbcpolitics.nbcnews.com/_news/2013/03/20/17389193-lawmakers-voice-concerns-on-drone-privacy-questions?lite)</w:t>
      </w:r>
    </w:p>
    <w:p w:rsidR="0033609A" w:rsidRDefault="0033609A" w:rsidP="0033609A">
      <w:pPr>
        <w:rPr>
          <w:rFonts w:ascii="Georgia" w:hAnsi="Georgia"/>
        </w:rPr>
      </w:pPr>
      <w:r w:rsidRPr="003B36E7">
        <w:rPr>
          <w:rStyle w:val="StyleUnderline"/>
          <w:rFonts w:ascii="Georgia" w:hAnsi="Georgia"/>
        </w:rPr>
        <w:t>It was</w:t>
      </w:r>
      <w:r w:rsidRPr="003B36E7">
        <w:rPr>
          <w:rFonts w:ascii="Georgia" w:hAnsi="Georgia"/>
        </w:rPr>
        <w:t xml:space="preserve"> very </w:t>
      </w:r>
      <w:r w:rsidRPr="003B36E7">
        <w:rPr>
          <w:rStyle w:val="StyleUnderline"/>
          <w:rFonts w:ascii="Georgia" w:hAnsi="Georgia"/>
        </w:rPr>
        <w:t>clear</w:t>
      </w:r>
      <w:r w:rsidRPr="003B36E7">
        <w:rPr>
          <w:rFonts w:ascii="Georgia" w:hAnsi="Georgia"/>
        </w:rPr>
        <w:t xml:space="preserve"> Wednesday at the Senate Judiciary Committee’s hearing on drones that senators in </w:t>
      </w:r>
      <w:r w:rsidRPr="003B36E7">
        <w:rPr>
          <w:rStyle w:val="StyleUnderline"/>
          <w:rFonts w:ascii="Georgia" w:hAnsi="Georgia"/>
        </w:rPr>
        <w:t>both parties are worried about the threat to Americans’ privacy posed by</w:t>
      </w:r>
      <w:r w:rsidRPr="003B36E7">
        <w:rPr>
          <w:rFonts w:ascii="Georgia" w:hAnsi="Georgia"/>
        </w:rPr>
        <w:t xml:space="preserve"> the personal, commercial and law enforcement use of </w:t>
      </w:r>
      <w:r w:rsidRPr="003B36E7">
        <w:rPr>
          <w:rStyle w:val="StyleUnderline"/>
          <w:rFonts w:ascii="Georgia" w:hAnsi="Georgia"/>
        </w:rPr>
        <w:t>drones</w:t>
      </w:r>
      <w:r w:rsidRPr="003B36E7">
        <w:rPr>
          <w:rFonts w:ascii="Georgia" w:hAnsi="Georgia"/>
        </w:rPr>
        <w:t xml:space="preserve">, or unmanned aerial vehicles (UAVs). Senators expressed deep concerns about the spreading use of a technology that is rapidly evolving and comes at a relatively affordable price tag. </w:t>
      </w:r>
      <w:r w:rsidRPr="003B36E7">
        <w:rPr>
          <w:rStyle w:val="StyleUnderline"/>
          <w:rFonts w:ascii="Georgia" w:hAnsi="Georgia"/>
        </w:rPr>
        <w:t xml:space="preserve">But it was equally clear that they’ve only just begun to grasp the dimensions of the </w:t>
      </w:r>
      <w:r w:rsidRPr="003B36E7">
        <w:rPr>
          <w:rStyle w:val="Emphasis"/>
          <w:rFonts w:ascii="Georgia" w:hAnsi="Georgia"/>
          <w:b w:val="0"/>
        </w:rPr>
        <w:t>drone controversy</w:t>
      </w:r>
      <w:r w:rsidRPr="003B36E7">
        <w:rPr>
          <w:rStyle w:val="StyleUnderline"/>
          <w:rFonts w:ascii="Georgia" w:hAnsi="Georgia"/>
          <w:b/>
        </w:rPr>
        <w:t>,</w:t>
      </w:r>
      <w:r w:rsidRPr="003B36E7">
        <w:rPr>
          <w:rStyle w:val="StyleUnderline"/>
          <w:rFonts w:ascii="Georgia" w:hAnsi="Georgia"/>
        </w:rPr>
        <w:t xml:space="preserve"> and are very far from being decided on whether a federal law</w:t>
      </w:r>
      <w:r w:rsidRPr="003B36E7">
        <w:rPr>
          <w:rFonts w:ascii="Georgia" w:hAnsi="Georgia"/>
          <w:u w:val="single"/>
        </w:rPr>
        <w:t xml:space="preserve"> is </w:t>
      </w:r>
      <w:r w:rsidRPr="003B36E7">
        <w:rPr>
          <w:rStyle w:val="StyleUnderline"/>
          <w:rFonts w:ascii="Georgia" w:hAnsi="Georgia"/>
        </w:rPr>
        <w:t>need to regulate</w:t>
      </w:r>
      <w:r w:rsidRPr="003B36E7">
        <w:rPr>
          <w:rFonts w:ascii="Georgia" w:hAnsi="Georgia"/>
        </w:rPr>
        <w:t xml:space="preserve"> the use of </w:t>
      </w:r>
      <w:r w:rsidRPr="003B36E7">
        <w:rPr>
          <w:rStyle w:val="StyleUnderline"/>
          <w:rFonts w:ascii="Georgia" w:hAnsi="Georgia"/>
        </w:rPr>
        <w:t>drones inside the</w:t>
      </w:r>
      <w:r w:rsidRPr="003B36E7">
        <w:rPr>
          <w:rFonts w:ascii="Georgia" w:hAnsi="Georgia"/>
        </w:rPr>
        <w:t xml:space="preserve"> </w:t>
      </w:r>
      <w:r w:rsidRPr="003B36E7">
        <w:rPr>
          <w:rStyle w:val="Emphasis"/>
          <w:rFonts w:ascii="Georgia" w:hAnsi="Georgia"/>
          <w:b w:val="0"/>
        </w:rPr>
        <w:t>U</w:t>
      </w:r>
      <w:r w:rsidRPr="003B36E7">
        <w:rPr>
          <w:rFonts w:ascii="Georgia" w:hAnsi="Georgia"/>
        </w:rPr>
        <w:t xml:space="preserve">nited </w:t>
      </w:r>
      <w:r w:rsidRPr="003B36E7">
        <w:rPr>
          <w:rStyle w:val="Emphasis"/>
          <w:rFonts w:ascii="Georgia" w:hAnsi="Georgia"/>
          <w:b w:val="0"/>
        </w:rPr>
        <w:t>S</w:t>
      </w:r>
      <w:r w:rsidRPr="003B36E7">
        <w:rPr>
          <w:rFonts w:ascii="Georgia" w:hAnsi="Georgia"/>
        </w:rPr>
        <w:t xml:space="preserve">tates </w:t>
      </w:r>
      <w:r w:rsidRPr="003B36E7">
        <w:rPr>
          <w:rStyle w:val="StyleUnderline"/>
          <w:rFonts w:ascii="Georgia" w:hAnsi="Georgia"/>
          <w:b/>
        </w:rPr>
        <w:t xml:space="preserve">-- </w:t>
      </w:r>
      <w:r w:rsidRPr="003B36E7">
        <w:rPr>
          <w:rStyle w:val="Emphasis"/>
          <w:rFonts w:ascii="Georgia" w:hAnsi="Georgia"/>
          <w:b w:val="0"/>
        </w:rPr>
        <w:t>much less</w:t>
      </w:r>
      <w:r w:rsidRPr="003B36E7">
        <w:rPr>
          <w:rFonts w:ascii="Georgia" w:hAnsi="Georgia"/>
        </w:rPr>
        <w:t xml:space="preserve"> </w:t>
      </w:r>
      <w:r w:rsidRPr="003B36E7">
        <w:rPr>
          <w:rStyle w:val="StyleUnderline"/>
          <w:rFonts w:ascii="Georgia" w:hAnsi="Georgia"/>
        </w:rPr>
        <w:t>what legislative approach to use</w:t>
      </w:r>
      <w:r w:rsidRPr="003B36E7">
        <w:rPr>
          <w:rFonts w:ascii="Georgia" w:hAnsi="Georgia"/>
        </w:rPr>
        <w:t xml:space="preserve">. Last year, Congress gave the Federal Aviation Administration until 2015 to devise rules to integrate drones into the national airspace system. The agency predicted last year that 30,000 drones will be traveling the skies above America in the next 20 years. To some degree </w:t>
      </w:r>
      <w:r w:rsidRPr="003B36E7">
        <w:rPr>
          <w:rStyle w:val="StyleUnderline"/>
          <w:rFonts w:ascii="Georgia" w:hAnsi="Georgia"/>
        </w:rPr>
        <w:t>senators</w:t>
      </w:r>
      <w:r w:rsidRPr="003B36E7">
        <w:rPr>
          <w:rFonts w:ascii="Georgia" w:hAnsi="Georgia"/>
        </w:rPr>
        <w:t xml:space="preserve"> at Wednesday’s hearing </w:t>
      </w:r>
      <w:r w:rsidRPr="003B36E7">
        <w:rPr>
          <w:rStyle w:val="StyleUnderline"/>
          <w:rFonts w:ascii="Georgia" w:hAnsi="Georgia"/>
        </w:rPr>
        <w:t>were</w:t>
      </w:r>
      <w:r w:rsidRPr="003B36E7">
        <w:rPr>
          <w:rFonts w:ascii="Georgia" w:hAnsi="Georgia"/>
        </w:rPr>
        <w:t xml:space="preserve"> still </w:t>
      </w:r>
      <w:r w:rsidRPr="003B36E7">
        <w:rPr>
          <w:rStyle w:val="StyleUnderline"/>
          <w:rFonts w:ascii="Georgia" w:hAnsi="Georgia"/>
        </w:rPr>
        <w:t>caught up in marveling at the gee-whiz, technological capabilities of UAVs</w:t>
      </w:r>
      <w:r w:rsidRPr="003B36E7">
        <w:rPr>
          <w:rFonts w:ascii="Georgia" w:hAnsi="Georgia"/>
        </w:rPr>
        <w:t xml:space="preserve">. “How small can these things get?” asked Sen. Al Franken, D-Minn. A drone as small as a hummingbird is being developed, replied a witness at the hearing, Amie Stepanovich, director of the Domestic Surveillance Project at the Electronic Privacy Information Center (EPIC). “The technology is increasing at an exponentially rapid rate.” “Presumably at some point you could have one the size of a mosquito that has a battery that operates for weeks and you could have the mosquito following you around and not be aware of it,” said Franken. “God help us if an adolescent boy gets hold of one of these.” One witness at Wednesday’s hearing, Benjamin Miller of the Mesa County, Colo., sheriff’s office, who was representing </w:t>
      </w:r>
      <w:r w:rsidRPr="003B36E7">
        <w:rPr>
          <w:rStyle w:val="StyleUnderline"/>
          <w:rFonts w:ascii="Georgia" w:hAnsi="Georgia"/>
          <w:u w:val="none"/>
        </w:rPr>
        <w:t>the Airborne Law Enforcement Association</w:t>
      </w:r>
      <w:r w:rsidRPr="003B36E7">
        <w:rPr>
          <w:rFonts w:ascii="Georgia" w:hAnsi="Georgia"/>
        </w:rPr>
        <w:t xml:space="preserve">, brought a small two-pound UAV with him to the hearing and assured committee members that </w:t>
      </w:r>
      <w:r w:rsidRPr="003B36E7">
        <w:rPr>
          <w:rStyle w:val="StyleUnderline"/>
          <w:rFonts w:ascii="Georgia" w:hAnsi="Georgia"/>
          <w:u w:val="none"/>
        </w:rPr>
        <w:t>his department was using its UAVs for traditional law enforcement functions</w:t>
      </w:r>
      <w:r w:rsidRPr="003B36E7">
        <w:rPr>
          <w:rFonts w:ascii="Georgia" w:hAnsi="Georgia"/>
        </w:rPr>
        <w:t xml:space="preserve">. His office used a UAV last May to search for a missing woman, saving much time by searching large areas at low cost. And </w:t>
      </w:r>
      <w:r w:rsidRPr="003B36E7">
        <w:rPr>
          <w:rStyle w:val="StyleUnderline"/>
          <w:rFonts w:ascii="Georgia" w:hAnsi="Georgia"/>
        </w:rPr>
        <w:t xml:space="preserve">cost is a major factor in domestic law enforcement drone use: “drones drive down the cost of aerial surveillance </w:t>
      </w:r>
      <w:r w:rsidRPr="003B36E7">
        <w:rPr>
          <w:rStyle w:val="StyleUnderline"/>
          <w:rFonts w:ascii="Georgia" w:hAnsi="Georgia"/>
          <w:u w:val="none"/>
        </w:rPr>
        <w:t>to worrisome levels,”</w:t>
      </w:r>
      <w:r w:rsidRPr="003B36E7">
        <w:rPr>
          <w:rFonts w:ascii="Georgia" w:hAnsi="Georgia"/>
        </w:rPr>
        <w:t xml:space="preserve"> said University of Washington law professor Ryan Calo, adding that he could imagine drones flying around with chemical sensors in order to detect drug trafficking. Miller estimated that “</w:t>
      </w:r>
      <w:r w:rsidRPr="003B36E7">
        <w:rPr>
          <w:rFonts w:ascii="Georgia" w:hAnsi="Georgia"/>
          <w:u w:val="single"/>
        </w:rPr>
        <w:t>unmanned aircraft can complete 30 percent of the missions of manned aircraft for two percent of the cost.”</w:t>
      </w:r>
      <w:r w:rsidRPr="003B36E7">
        <w:rPr>
          <w:rFonts w:ascii="Georgia" w:hAnsi="Georgia"/>
        </w:rPr>
        <w:t xml:space="preserve"> He assured Judiciary Committee chairman Sen. Patrick </w:t>
      </w:r>
      <w:r w:rsidRPr="003B36E7">
        <w:rPr>
          <w:rStyle w:val="StyleUnderline"/>
          <w:rFonts w:ascii="Georgia" w:hAnsi="Georgia"/>
          <w:u w:val="none"/>
        </w:rPr>
        <w:t>Leahy</w:t>
      </w:r>
      <w:r w:rsidRPr="003B36E7">
        <w:rPr>
          <w:rFonts w:ascii="Georgia" w:hAnsi="Georgia"/>
        </w:rPr>
        <w:t xml:space="preserve"> of Vermont that domestic law enforcement agencies would “absolutely not” seek to arm UAVs with lethal weapons. </w:t>
      </w:r>
      <w:r w:rsidRPr="003B36E7">
        <w:rPr>
          <w:rStyle w:val="StyleUnderline"/>
          <w:rFonts w:ascii="Georgia" w:hAnsi="Georgia"/>
        </w:rPr>
        <w:t>Miller</w:t>
      </w:r>
      <w:r w:rsidRPr="003B36E7">
        <w:rPr>
          <w:rFonts w:ascii="Georgia" w:hAnsi="Georgia"/>
        </w:rPr>
        <w:t xml:space="preserve"> also </w:t>
      </w:r>
      <w:r w:rsidRPr="003B36E7">
        <w:rPr>
          <w:rStyle w:val="StyleUnderline"/>
          <w:rFonts w:ascii="Georgia" w:hAnsi="Georgia"/>
        </w:rPr>
        <w:t>testified that hours</w:t>
      </w:r>
      <w:r w:rsidRPr="003B36E7">
        <w:rPr>
          <w:rFonts w:ascii="Georgia" w:hAnsi="Georgia"/>
        </w:rPr>
        <w:t xml:space="preserve"> and hours </w:t>
      </w:r>
      <w:r w:rsidRPr="003B36E7">
        <w:rPr>
          <w:rStyle w:val="StyleUnderline"/>
          <w:rFonts w:ascii="Georgia" w:hAnsi="Georgia"/>
        </w:rPr>
        <w:t>of tracking a criminal suspect was “not affordable” and that need for “persistent surveillance” – whether using an airplane or a drone – was “relatively low.”</w:t>
      </w:r>
      <w:r w:rsidRPr="003B36E7">
        <w:rPr>
          <w:rFonts w:ascii="Georgia" w:hAnsi="Georgia"/>
        </w:rPr>
        <w:t xml:space="preserve"> But EPIC’s Stepanovich told Leahy “persistent surveillance” was the greatest threat from domestic use of drones. Some senators’ questions reflected a fear of an Orwellian Big Brother monitoring Americans. </w:t>
      </w:r>
    </w:p>
    <w:p w:rsidR="00FB0279" w:rsidRDefault="00FB0279" w:rsidP="0033609A">
      <w:pPr>
        <w:rPr>
          <w:rFonts w:ascii="Georgia" w:hAnsi="Georgia"/>
        </w:rPr>
      </w:pPr>
    </w:p>
    <w:p w:rsidR="0033609A" w:rsidRPr="00B758F3" w:rsidRDefault="0033609A" w:rsidP="0033609A">
      <w:pPr>
        <w:pStyle w:val="Heading4"/>
        <w:spacing w:before="0"/>
        <w:rPr>
          <w:rFonts w:ascii="Georgia" w:hAnsi="Georgia"/>
        </w:rPr>
      </w:pPr>
      <w:r w:rsidRPr="00B758F3">
        <w:rPr>
          <w:rFonts w:ascii="Georgia" w:hAnsi="Georgia"/>
        </w:rPr>
        <w:t xml:space="preserve">Regulations on domestic drones </w:t>
      </w:r>
      <w:r>
        <w:rPr>
          <w:rFonts w:ascii="Georgia" w:hAnsi="Georgia"/>
        </w:rPr>
        <w:t>unpopular –</w:t>
      </w:r>
      <w:r w:rsidRPr="00B758F3">
        <w:rPr>
          <w:rFonts w:ascii="Georgia" w:hAnsi="Georgia"/>
        </w:rPr>
        <w:t xml:space="preserve"> influential lobbyists</w:t>
      </w:r>
      <w:r>
        <w:rPr>
          <w:rFonts w:ascii="Georgia" w:hAnsi="Georgia"/>
        </w:rPr>
        <w:t xml:space="preserve"> oppose</w:t>
      </w:r>
    </w:p>
    <w:p w:rsidR="0033609A" w:rsidRPr="00B758F3" w:rsidRDefault="0033609A" w:rsidP="0033609A">
      <w:pPr>
        <w:rPr>
          <w:rStyle w:val="Style13ptBold"/>
          <w:rFonts w:ascii="Georgia" w:hAnsi="Georgia"/>
          <w:b w:val="0"/>
          <w:sz w:val="16"/>
        </w:rPr>
      </w:pPr>
      <w:r w:rsidRPr="00B758F3">
        <w:rPr>
          <w:rStyle w:val="Style13ptBold"/>
          <w:rFonts w:ascii="Georgia" w:hAnsi="Georgia"/>
        </w:rPr>
        <w:t xml:space="preserve">Morgan and Seetharaman 15 </w:t>
      </w:r>
      <w:r w:rsidRPr="00B758F3">
        <w:rPr>
          <w:rStyle w:val="Style13ptBold"/>
          <w:rFonts w:ascii="Georgia" w:hAnsi="Georgia"/>
          <w:b w:val="0"/>
          <w:sz w:val="16"/>
        </w:rPr>
        <w:t>(</w:t>
      </w:r>
      <w:r w:rsidRPr="00B758F3">
        <w:rPr>
          <w:rStyle w:val="Style13ptBold"/>
          <w:rFonts w:ascii="Georgia" w:hAnsi="Georgia"/>
          <w:b w:val="0"/>
          <w:sz w:val="22"/>
        </w:rPr>
        <w:t>David and Deepa, journalists for Reuters, 2/23/2015, Reuters, “Industry lobbyists take aim at proposed FAA drone rules,” http://www.reuters.com/article/2015/02/24/us-usa-drones-lobbying-idUSKBN0LS04R20150224)</w:t>
      </w:r>
    </w:p>
    <w:p w:rsidR="0033609A" w:rsidRDefault="0033609A" w:rsidP="0033609A">
      <w:pPr>
        <w:rPr>
          <w:rFonts w:ascii="Georgia" w:hAnsi="Georgia"/>
          <w:sz w:val="16"/>
        </w:rPr>
      </w:pPr>
      <w:r w:rsidRPr="00B758F3">
        <w:rPr>
          <w:rStyle w:val="StyleUnderline"/>
          <w:rFonts w:ascii="Georgia" w:hAnsi="Georgia"/>
        </w:rPr>
        <w:t>Businesses hoping to capitalize on the commercial potential of drones are preparing to push back against</w:t>
      </w:r>
      <w:r w:rsidRPr="00B758F3">
        <w:rPr>
          <w:rFonts w:ascii="Georgia" w:hAnsi="Georgia"/>
          <w:sz w:val="16"/>
        </w:rPr>
        <w:t xml:space="preserve"> proposed </w:t>
      </w:r>
      <w:r w:rsidRPr="00B758F3">
        <w:rPr>
          <w:rStyle w:val="StyleUnderline"/>
          <w:rFonts w:ascii="Georgia" w:hAnsi="Georgia"/>
        </w:rPr>
        <w:t>regulations</w:t>
      </w:r>
      <w:r w:rsidRPr="00B758F3">
        <w:rPr>
          <w:rFonts w:ascii="Georgia" w:hAnsi="Georgia"/>
          <w:sz w:val="16"/>
        </w:rPr>
        <w:t xml:space="preserve"> that would strictly limit how the aircraft can be used. During a 60-day public comment period on the rules, lobbyists representing a range of industries, from Internet giants Amazon.com Inc and Google Inc to aerospace firms and the news media, say they will try to convince regulators that cutting-edge technologies make some of the limitations proposed last week by the Federal Aviation Administration unnecessary. </w:t>
      </w:r>
      <w:r w:rsidRPr="00B758F3">
        <w:rPr>
          <w:rStyle w:val="StyleUnderline"/>
          <w:rFonts w:ascii="Georgia" w:hAnsi="Georgia"/>
        </w:rPr>
        <w:t>Spending on lobbying by special interests that list drones as an issue surged from $20,000 in 2001 to $35 million in 2011 to more than $186 million in 2014,</w:t>
      </w:r>
      <w:r w:rsidRPr="00B758F3">
        <w:rPr>
          <w:rFonts w:ascii="Georgia" w:hAnsi="Georgia"/>
          <w:sz w:val="16"/>
        </w:rPr>
        <w:t xml:space="preserve"> according to the nonpartisan Center for Responsive Politics, which tracks lobbying activity. And the proposed rules provide a new focus of lobbying efforts. If approved as written, the new FAA rules would lift the current near-ban on flying drones for commercial purposes, but its restrictions would make many business applications, such as package delivery, unfeasible. Among other constraints, the proposed rules would limit commercial drones to an altitude of 500 feet, allow flights only during daytime hours and require operators to keep the aircraft in their sights at all times. Drones could not be flown near airports or directly over humans. Officials say these precautions are needed for safety. But drone makers and other firms with a stake in unmanned aircraft technology say they are already working on features that would allow drones to "sense and avoid" obstacles including other aircraft and prevent link disruptions that could cause a drone to lose contact with ground operations. For example, Amazon.com is developing autonomous drones that would navigate via GPS and use redundant safety mechanisms and sensor arrays to avoid accidents as part of a "Prime Air" drone delivery service it hopes to launch. Industry representatives say they will use the 60-day comment period to try to convince regulators that breakthrough safety features could make drone flights safe and dependable. "This is the chance for all the parties who think the FAA got it wrong to come forward and say why," said Jack Schenendorf, a former House Transportation Committee staff member who now works for law firm Covington &amp; Burling. The current ban on most commercial drone flights will stay in place until the FAA finalizes its proposed rules -- which could take anywhere from nine months to three years. During that period, companies can continue to apply for exemptions to use drones under strict rules. But the FAA has so far granted only 28 of more than 325 exemption requests, according to government documents. Amazon, which applied for an exemption to allow outdoor testing at its own U.S. facilities last summer, says it has not yet received approval from the agency. It has been testing a number of drone configurations at facilities in Washington state, Britain and Israel. But only in the Britain has the company been able to conduct outdoor tests that it says are vital to its goal of developing a prototype that can be demonstrated to the FAA. Meanwhile, a coalition of news media companies including NBC, the New York Times and Thomson Reuters hopes to test news-gathering drones in coming months at an FAA site in Virginia. </w:t>
      </w:r>
      <w:r w:rsidRPr="00B758F3">
        <w:rPr>
          <w:rStyle w:val="StyleUnderline"/>
          <w:rFonts w:ascii="Georgia" w:hAnsi="Georgia"/>
        </w:rPr>
        <w:t xml:space="preserve">Separate forecasts by government and industry officials expect businesses to invest nearly $90 billion in drones worldwide over the next 10 years, as the technology takes root in hundreds of markets that now rely on manned flights or ground operations for activities ranging from pipeline inspections to aerial photography. The number of companies and groups involved in drone lobbying now exceeds 50. Senate documents show a broad range of parties from high-tech and aerospace manufacturers to electric utilities, realtors, filmmakers, universities, labor unions, state governments and broadcasters. </w:t>
      </w:r>
      <w:r w:rsidRPr="00B758F3">
        <w:rPr>
          <w:rStyle w:val="Emphasis"/>
          <w:rFonts w:ascii="Georgia" w:hAnsi="Georgia"/>
        </w:rPr>
        <w:t>Business interests have a potentially powerful lever in Congress</w:t>
      </w:r>
      <w:r w:rsidRPr="00B758F3">
        <w:rPr>
          <w:rStyle w:val="StyleUnderline"/>
          <w:rFonts w:ascii="Georgia" w:hAnsi="Georgia"/>
        </w:rPr>
        <w:t>, which must reauthorize the FAA’s funding and regulatory direction by the end of September. That process allows lawmakers to direct regulatory agencies to take specific actions</w:t>
      </w:r>
      <w:r w:rsidRPr="00B758F3">
        <w:rPr>
          <w:rFonts w:ascii="Georgia" w:hAnsi="Georgia"/>
          <w:sz w:val="16"/>
        </w:rPr>
        <w:t xml:space="preserve">. For example, the last reauthorization in 2012 directed the FAA to pursue rulemaking on drones. </w:t>
      </w:r>
      <w:r w:rsidRPr="00B758F3">
        <w:rPr>
          <w:rStyle w:val="StyleUnderline"/>
          <w:rFonts w:ascii="Georgia" w:hAnsi="Georgia"/>
        </w:rPr>
        <w:t>Some influential allies in Congress have already begun questioning the proposed rules.</w:t>
      </w:r>
      <w:r w:rsidRPr="00B758F3">
        <w:rPr>
          <w:rFonts w:ascii="Georgia" w:hAnsi="Georgia"/>
          <w:sz w:val="16"/>
        </w:rPr>
        <w:t xml:space="preserve"> U.S. Senator Charles E. Schumer said last week the FAA's "line of sight" rule appears to be a "concerning limitation on commercial usage, and this proposed rule should be modified."</w:t>
      </w:r>
    </w:p>
    <w:p w:rsidR="00FB0279" w:rsidRPr="00B758F3" w:rsidRDefault="00FB0279" w:rsidP="0033609A">
      <w:pPr>
        <w:rPr>
          <w:rFonts w:ascii="Georgia" w:hAnsi="Georgia"/>
          <w:sz w:val="16"/>
        </w:rPr>
      </w:pPr>
    </w:p>
    <w:p w:rsidR="0033609A" w:rsidRPr="00F2327D" w:rsidRDefault="0033609A" w:rsidP="0033609A">
      <w:pPr>
        <w:pStyle w:val="Heading2"/>
        <w:rPr>
          <w:shd w:val="clear" w:color="auto" w:fill="FFFFFF"/>
        </w:rPr>
      </w:pPr>
      <w:r w:rsidRPr="00F2327D">
        <w:rPr>
          <w:shd w:val="clear" w:color="auto" w:fill="FFFFFF"/>
        </w:rPr>
        <w:t>AT: Freedom Act</w:t>
      </w:r>
    </w:p>
    <w:p w:rsidR="00FB0279" w:rsidRDefault="00FB0279" w:rsidP="00FB0279"/>
    <w:p w:rsidR="0033609A" w:rsidRPr="00F2327D" w:rsidRDefault="0033609A" w:rsidP="0033609A">
      <w:pPr>
        <w:pStyle w:val="Heading4"/>
        <w:rPr>
          <w:rFonts w:ascii="Georgia" w:hAnsi="Georgia"/>
        </w:rPr>
      </w:pPr>
      <w:r w:rsidRPr="00F2327D">
        <w:rPr>
          <w:rFonts w:ascii="Georgia" w:hAnsi="Georgia"/>
        </w:rPr>
        <w:t>Freedom Act was symbolic and doesn’t non-unique the DA</w:t>
      </w:r>
      <w:r>
        <w:rPr>
          <w:rFonts w:ascii="Georgia" w:hAnsi="Georgia"/>
        </w:rPr>
        <w:t xml:space="preserve"> – </w:t>
      </w:r>
      <w:r w:rsidRPr="00F2327D">
        <w:rPr>
          <w:rFonts w:ascii="Georgia" w:hAnsi="Georgia"/>
        </w:rPr>
        <w:t>inability of Congress to get more done proves the link – reforms with more teeth would be controversial</w:t>
      </w:r>
    </w:p>
    <w:p w:rsidR="0033609A" w:rsidRPr="00F2327D" w:rsidRDefault="0033609A" w:rsidP="0033609A">
      <w:pPr>
        <w:rPr>
          <w:rStyle w:val="Style13ptBold"/>
          <w:rFonts w:ascii="Georgia" w:hAnsi="Georgia"/>
        </w:rPr>
      </w:pPr>
      <w:r w:rsidRPr="00F2327D">
        <w:rPr>
          <w:rStyle w:val="Style13ptBold"/>
          <w:rFonts w:ascii="Georgia" w:hAnsi="Georgia"/>
          <w:sz w:val="22"/>
        </w:rPr>
        <w:t xml:space="preserve">Froomkin 6/2 </w:t>
      </w:r>
      <w:r w:rsidRPr="00F2327D">
        <w:rPr>
          <w:rFonts w:ascii="Georgia" w:hAnsi="Georgia"/>
        </w:rPr>
        <w:t>[Dan Froomkin, June 2nd 2015, D.C., USA FREEDOM ACT: SMALL STEP FOR POST-SNOWDEN REFORM, GIANT LEAP FOR CONGRESS, https://firstlook.org/theintercept/2015/06/02/one-small-step-toward-post-snowden-surveillance-reform-one-giant-step-congress/]Mantis</w:t>
      </w:r>
    </w:p>
    <w:p w:rsidR="0033609A" w:rsidRDefault="0033609A" w:rsidP="0033609A">
      <w:pPr>
        <w:pStyle w:val="NormalWeb"/>
        <w:shd w:val="clear" w:color="auto" w:fill="FFFFFF"/>
        <w:spacing w:before="0" w:beforeAutospacing="0" w:after="420" w:afterAutospacing="0"/>
        <w:rPr>
          <w:rFonts w:ascii="Georgia" w:hAnsi="Georgia"/>
          <w:sz w:val="22"/>
          <w:u w:val="single"/>
        </w:rPr>
      </w:pPr>
      <w:r w:rsidRPr="00F2327D">
        <w:rPr>
          <w:rFonts w:ascii="Georgia" w:hAnsi="Georgia"/>
          <w:sz w:val="22"/>
        </w:rPr>
        <w:t xml:space="preserve">Exactly two years after journalists Glenn Greenwald and Laura Poitras traveled to Hong Kong to meet an NSA whistleblower named Edward Snowden, </w:t>
      </w:r>
      <w:r w:rsidRPr="00F2327D">
        <w:rPr>
          <w:rStyle w:val="StyleUnderline"/>
          <w:rFonts w:ascii="Georgia" w:hAnsi="Georgia"/>
        </w:rPr>
        <w:t>Congress has finally brought itself to reform one surveillance program out of the multitude</w:t>
      </w:r>
      <w:r w:rsidRPr="00F2327D">
        <w:rPr>
          <w:rStyle w:val="StyleUnderline"/>
          <w:rFonts w:ascii="Georgia" w:hAnsi="Georgia"/>
          <w:u w:val="none"/>
        </w:rPr>
        <w:t xml:space="preserve"> he revealed</w:t>
      </w:r>
      <w:r w:rsidRPr="00F2327D">
        <w:rPr>
          <w:rStyle w:val="StyleUnderline"/>
          <w:rFonts w:ascii="Georgia" w:hAnsi="Georgia"/>
        </w:rPr>
        <w:t xml:space="preserve"> </w:t>
      </w:r>
      <w:r w:rsidRPr="00F2327D">
        <w:rPr>
          <w:rStyle w:val="StyleUnderline"/>
          <w:rFonts w:ascii="Georgia" w:hAnsi="Georgia"/>
          <w:u w:val="none"/>
        </w:rPr>
        <w:t xml:space="preserve">— a program so blatantly out of line that its end was a foregone conclusion as soon as it was exposed. </w:t>
      </w:r>
      <w:r w:rsidRPr="00F2327D">
        <w:rPr>
          <w:rStyle w:val="StyleUnderline"/>
          <w:rFonts w:ascii="Georgia" w:hAnsi="Georgia"/>
        </w:rPr>
        <w:t xml:space="preserve">The USA Freedom Act passed </w:t>
      </w:r>
      <w:r w:rsidRPr="00F2327D">
        <w:rPr>
          <w:rStyle w:val="StyleUnderline"/>
          <w:rFonts w:ascii="Georgia" w:hAnsi="Georgia"/>
          <w:u w:val="none"/>
        </w:rPr>
        <w:t>the House in an overwhelming, bipartisan vote three weeks ago.</w:t>
      </w:r>
      <w:r w:rsidRPr="00F2327D">
        <w:rPr>
          <w:rFonts w:ascii="Georgia" w:hAnsi="Georgia"/>
          <w:sz w:val="22"/>
        </w:rPr>
        <w:t xml:space="preserve"> After hardliner Republicans lost a prolonged game of legislative chicken, the Senate gave its approval Tuesday afternoon as well, by a 67 to 32 margin. </w:t>
      </w:r>
      <w:r w:rsidRPr="00F2327D">
        <w:rPr>
          <w:rFonts w:ascii="Georgia" w:hAnsi="Georgia"/>
          <w:sz w:val="22"/>
          <w:u w:val="single"/>
        </w:rPr>
        <w:t>The bill officially ends 14 years of unprecedented bulk collection of domestic phone records by the NSA</w:t>
      </w:r>
      <w:r w:rsidRPr="00F2327D">
        <w:rPr>
          <w:rFonts w:ascii="Georgia" w:hAnsi="Georgia"/>
          <w:sz w:val="22"/>
        </w:rPr>
        <w:t>, replacing it with a program that requires the government to make specific requests to the phone companies. After Snowden’s leak of NSA documents revealed it, the program was repeatedly found to violate the law, first by legal experts and blue-ribbon panels, and just last month by a federal appellate court</w:t>
      </w:r>
      <w:r w:rsidRPr="00F2327D">
        <w:rPr>
          <w:rStyle w:val="StyleUnderline"/>
          <w:rFonts w:ascii="Georgia" w:hAnsi="Georgia"/>
          <w:u w:val="none"/>
        </w:rPr>
        <w:t xml:space="preserve">. </w:t>
      </w:r>
      <w:r w:rsidRPr="00F2327D">
        <w:rPr>
          <w:rStyle w:val="StyleUnderline"/>
          <w:rFonts w:ascii="Georgia" w:hAnsi="Georgia"/>
        </w:rPr>
        <w:t xml:space="preserve">Its rejection by Congress is </w:t>
      </w:r>
      <w:r w:rsidRPr="00F2327D">
        <w:rPr>
          <w:rStyle w:val="StyleUnderline"/>
          <w:rFonts w:ascii="Georgia" w:hAnsi="Georgia"/>
          <w:b/>
        </w:rPr>
        <w:t>hardly a radical act</w:t>
      </w:r>
      <w:r w:rsidRPr="00F2327D">
        <w:rPr>
          <w:rStyle w:val="StyleUnderline"/>
          <w:rFonts w:ascii="Georgia" w:hAnsi="Georgia"/>
        </w:rPr>
        <w:t xml:space="preserve"> </w:t>
      </w:r>
      <w:r w:rsidRPr="00F2327D">
        <w:rPr>
          <w:rFonts w:ascii="Georgia" w:hAnsi="Georgia"/>
          <w:sz w:val="22"/>
        </w:rPr>
        <w:t xml:space="preserve">— it simply reasserts the meaning of the word “relevant” (the language of the statute) as distinct from “everything” (how the government interpreted it). </w:t>
      </w:r>
      <w:r w:rsidRPr="00F2327D">
        <w:rPr>
          <w:rStyle w:val="StyleUnderline"/>
          <w:rFonts w:ascii="Georgia" w:hAnsi="Georgia"/>
        </w:rPr>
        <w:t xml:space="preserve"> After 14 years of rubber-stamping executive-branch requests for pretty much anything related to terrorism, Congress had an extraordinary moment of opportunity to pass genuine reform. </w:t>
      </w:r>
      <w:r w:rsidRPr="00F2327D">
        <w:rPr>
          <w:rStyle w:val="StyleUnderline"/>
          <w:rFonts w:ascii="Georgia" w:hAnsi="Georgia"/>
          <w:u w:val="none"/>
        </w:rPr>
        <w:t>The Snowden revelations had changed the public’s attitude about government surveillance.</w:t>
      </w:r>
      <w:r w:rsidRPr="00F2327D">
        <w:rPr>
          <w:rFonts w:ascii="Georgia" w:hAnsi="Georgia"/>
          <w:sz w:val="22"/>
        </w:rPr>
        <w:t xml:space="preserve"> And three provisions of the Patriot Act were set to expire. The provisions did expire after Senate Majority Leader Mitch McConnell repeatedly failed to stampede the Senate into extending them as is. Loath to</w:t>
      </w:r>
      <w:r w:rsidRPr="00F2327D">
        <w:rPr>
          <w:rStyle w:val="apple-converted-space"/>
          <w:rFonts w:ascii="Georgia" w:eastAsiaTheme="majorEastAsia" w:hAnsi="Georgia"/>
          <w:sz w:val="22"/>
        </w:rPr>
        <w:t> </w:t>
      </w:r>
      <w:hyperlink r:id="rId14" w:history="1">
        <w:r w:rsidRPr="00F2327D">
          <w:rPr>
            <w:rStyle w:val="Hyperlink"/>
            <w:rFonts w:ascii="Georgia" w:eastAsiaTheme="majorEastAsia" w:hAnsi="Georgia"/>
            <w:sz w:val="22"/>
          </w:rPr>
          <w:t>vindicate Snowden</w:t>
        </w:r>
      </w:hyperlink>
      <w:r w:rsidRPr="00F2327D">
        <w:rPr>
          <w:rFonts w:ascii="Georgia" w:hAnsi="Georgia"/>
          <w:sz w:val="22"/>
        </w:rPr>
        <w:t xml:space="preserve">, </w:t>
      </w:r>
      <w:r w:rsidRPr="00F2327D">
        <w:rPr>
          <w:rFonts w:ascii="Georgia" w:hAnsi="Georgia"/>
          <w:sz w:val="22"/>
          <w:u w:val="single"/>
        </w:rPr>
        <w:t>McConnell and most of the Republican majority took a position even more extreme than that of the White House and the intelligence community</w:t>
      </w:r>
      <w:r w:rsidRPr="00F2327D">
        <w:rPr>
          <w:rFonts w:ascii="Georgia" w:hAnsi="Georgia"/>
          <w:sz w:val="22"/>
        </w:rPr>
        <w:t>, both of which had declared themselves satisfied with the modest changes in the defanged compromise legislation.McConnell </w:t>
      </w:r>
      <w:r w:rsidRPr="00F2327D">
        <w:rPr>
          <w:rFonts w:ascii="Georgia" w:hAnsi="Georgia"/>
          <w:sz w:val="22"/>
          <w:u w:val="single"/>
        </w:rPr>
        <w:t>and other fearmongers issued</w:t>
      </w:r>
      <w:r w:rsidRPr="00F2327D">
        <w:rPr>
          <w:rStyle w:val="apple-converted-space"/>
          <w:rFonts w:ascii="Georgia" w:eastAsiaTheme="majorEastAsia" w:hAnsi="Georgia"/>
          <w:sz w:val="22"/>
          <w:u w:val="single"/>
        </w:rPr>
        <w:t> </w:t>
      </w:r>
      <w:hyperlink r:id="rId15" w:history="1">
        <w:r w:rsidRPr="00F2327D">
          <w:rPr>
            <w:rStyle w:val="Hyperlink"/>
            <w:rFonts w:ascii="Georgia" w:eastAsiaTheme="majorEastAsia" w:hAnsi="Georgia"/>
            <w:sz w:val="22"/>
            <w:u w:val="single"/>
          </w:rPr>
          <w:t>dire warnings</w:t>
        </w:r>
      </w:hyperlink>
      <w:r w:rsidRPr="00F2327D">
        <w:rPr>
          <w:rStyle w:val="apple-converted-space"/>
          <w:rFonts w:ascii="Georgia" w:eastAsiaTheme="majorEastAsia" w:hAnsi="Georgia"/>
          <w:sz w:val="22"/>
          <w:u w:val="single"/>
        </w:rPr>
        <w:t> </w:t>
      </w:r>
      <w:r w:rsidRPr="00F2327D">
        <w:rPr>
          <w:rFonts w:ascii="Georgia" w:hAnsi="Georgia"/>
          <w:sz w:val="22"/>
          <w:u w:val="single"/>
        </w:rPr>
        <w:t>until the very end</w:t>
      </w:r>
      <w:r w:rsidRPr="00F2327D">
        <w:rPr>
          <w:rFonts w:ascii="Georgia" w:hAnsi="Georgia"/>
          <w:sz w:val="22"/>
        </w:rPr>
        <w:t>. “The Senate is voting to take away one more tool from those who defend this country every day,” he said Tuesday</w:t>
      </w:r>
      <w:r w:rsidRPr="00F2327D">
        <w:rPr>
          <w:rFonts w:ascii="Georgia" w:hAnsi="Georgia"/>
          <w:sz w:val="22"/>
          <w:u w:val="single"/>
        </w:rPr>
        <w:t xml:space="preserve">McConnell </w:t>
      </w:r>
      <w:r w:rsidRPr="00F2327D">
        <w:rPr>
          <w:rFonts w:ascii="Georgia" w:hAnsi="Georgia"/>
          <w:sz w:val="22"/>
        </w:rPr>
        <w:t xml:space="preserve">tried to get support for “some discrete and sensible improvements” to the Freedom Act on Tuesday, but failed. In one last stand before his final defeat, he </w:t>
      </w:r>
      <w:r w:rsidRPr="00F2327D">
        <w:rPr>
          <w:rFonts w:ascii="Georgia" w:hAnsi="Georgia"/>
          <w:sz w:val="22"/>
          <w:u w:val="single"/>
        </w:rPr>
        <w:t>refused to allow debate on</w:t>
      </w:r>
      <w:r w:rsidRPr="00F2327D">
        <w:rPr>
          <w:rStyle w:val="apple-converted-space"/>
          <w:rFonts w:ascii="Georgia" w:eastAsiaTheme="majorEastAsia" w:hAnsi="Georgia"/>
          <w:sz w:val="22"/>
          <w:u w:val="single"/>
        </w:rPr>
        <w:t> </w:t>
      </w:r>
      <w:hyperlink r:id="rId16" w:history="1">
        <w:r w:rsidRPr="00F2327D">
          <w:rPr>
            <w:rStyle w:val="Hyperlink"/>
            <w:rFonts w:ascii="Georgia" w:eastAsiaTheme="majorEastAsia" w:hAnsi="Georgia"/>
            <w:sz w:val="22"/>
            <w:u w:val="single"/>
          </w:rPr>
          <w:t>several amendments</w:t>
        </w:r>
      </w:hyperlink>
      <w:r w:rsidRPr="00F2327D">
        <w:rPr>
          <w:rFonts w:ascii="Georgia" w:hAnsi="Georgia"/>
          <w:sz w:val="22"/>
          <w:u w:val="single"/>
        </w:rPr>
        <w:t xml:space="preserve"> that would have given the reforms more teeth.</w:t>
      </w:r>
    </w:p>
    <w:p w:rsidR="0033609A" w:rsidRPr="00554B08" w:rsidRDefault="0033609A" w:rsidP="0033609A">
      <w:pPr>
        <w:pStyle w:val="Heading4"/>
      </w:pPr>
    </w:p>
    <w:p w:rsidR="0033609A" w:rsidRPr="00554B08" w:rsidRDefault="0033609A" w:rsidP="0033609A">
      <w:pPr>
        <w:pStyle w:val="Heading1"/>
        <w:rPr>
          <w:rFonts w:ascii="Georgia" w:hAnsi="Georgia"/>
        </w:rPr>
      </w:pPr>
      <w:r w:rsidRPr="00554B08">
        <w:rPr>
          <w:rFonts w:ascii="Georgia" w:hAnsi="Georgia"/>
        </w:rPr>
        <w:t>AFF Answers</w:t>
      </w:r>
    </w:p>
    <w:p w:rsidR="00FB0279" w:rsidRDefault="00FB0279" w:rsidP="00FB0279"/>
    <w:p w:rsidR="0033609A" w:rsidRDefault="0033609A" w:rsidP="0033609A">
      <w:pPr>
        <w:pStyle w:val="Heading2"/>
      </w:pPr>
      <w:r>
        <w:t>Surveillance Fights Inevitable</w:t>
      </w:r>
    </w:p>
    <w:p w:rsidR="00FB0279" w:rsidRDefault="00FB0279" w:rsidP="00FB0279"/>
    <w:p w:rsidR="0033609A" w:rsidRPr="008104D3" w:rsidRDefault="0033609A" w:rsidP="0033609A">
      <w:pPr>
        <w:pStyle w:val="Heading4"/>
        <w:rPr>
          <w:rFonts w:ascii="Georgia" w:hAnsi="Georgia"/>
        </w:rPr>
      </w:pPr>
      <w:r>
        <w:rPr>
          <w:rFonts w:ascii="Georgia" w:hAnsi="Georgia"/>
        </w:rPr>
        <w:t>Fights over surveillance are inevitable in the squo – thumps the link</w:t>
      </w:r>
    </w:p>
    <w:p w:rsidR="0033609A" w:rsidRPr="008104D3" w:rsidRDefault="0033609A" w:rsidP="0033609A">
      <w:pPr>
        <w:rPr>
          <w:rFonts w:ascii="Georgia" w:hAnsi="Georgia"/>
        </w:rPr>
      </w:pPr>
      <w:r w:rsidRPr="008104D3">
        <w:rPr>
          <w:rFonts w:ascii="Georgia" w:hAnsi="Georgia"/>
          <w:b/>
        </w:rPr>
        <w:t>Hattem</w:t>
      </w:r>
      <w:r w:rsidRPr="008104D3">
        <w:rPr>
          <w:rFonts w:ascii="Georgia" w:hAnsi="Georgia"/>
        </w:rPr>
        <w:t xml:space="preserve"> </w:t>
      </w:r>
      <w:r w:rsidRPr="008104D3">
        <w:rPr>
          <w:rFonts w:ascii="Georgia" w:hAnsi="Georgia"/>
          <w:b/>
        </w:rPr>
        <w:t>6/3</w:t>
      </w:r>
      <w:r w:rsidRPr="008104D3">
        <w:rPr>
          <w:rFonts w:ascii="Georgia" w:hAnsi="Georgia"/>
        </w:rPr>
        <w:t xml:space="preserve">/15 (Julian, “Spy critics eye next targets”, </w:t>
      </w:r>
      <w:r w:rsidRPr="008104D3">
        <w:rPr>
          <w:rFonts w:ascii="Georgia" w:hAnsi="Georgia"/>
          <w:i/>
        </w:rPr>
        <w:t>The Hill</w:t>
      </w:r>
      <w:r w:rsidRPr="008104D3">
        <w:rPr>
          <w:rFonts w:ascii="Georgia" w:hAnsi="Georgia"/>
        </w:rPr>
        <w:t xml:space="preserve">, </w:t>
      </w:r>
      <w:hyperlink r:id="rId17" w:history="1">
        <w:r w:rsidRPr="008104D3">
          <w:rPr>
            <w:rStyle w:val="Hyperlink"/>
            <w:rFonts w:ascii="Georgia" w:hAnsi="Georgia"/>
          </w:rPr>
          <w:t>http://thehill.com/policy/national-security/243983-spy-critics-eye-next-targets</w:t>
        </w:r>
      </w:hyperlink>
      <w:r w:rsidRPr="008104D3">
        <w:rPr>
          <w:rFonts w:ascii="Georgia" w:hAnsi="Georgia"/>
        </w:rPr>
        <w:t>)</w:t>
      </w:r>
    </w:p>
    <w:p w:rsidR="0033609A" w:rsidRDefault="0033609A" w:rsidP="0033609A">
      <w:pPr>
        <w:rPr>
          <w:rStyle w:val="StyleUnderline"/>
          <w:rFonts w:ascii="Georgia" w:hAnsi="Georgia"/>
          <w:u w:val="none"/>
        </w:rPr>
      </w:pPr>
      <w:r w:rsidRPr="008104D3">
        <w:rPr>
          <w:rFonts w:ascii="Georgia" w:hAnsi="Georgia"/>
        </w:rPr>
        <w:t xml:space="preserve">Critics of government surveillance hope they’re in the middle of a sea change.¶ Passage of legislation this week to rein in the National Security Agency was the first major congressional action to limit government spying in a generation, and it was a move away from the aggressive national security measures put in place after the Sept. 11 attacks.¶ But </w:t>
      </w:r>
      <w:r w:rsidRPr="008104D3">
        <w:rPr>
          <w:rFonts w:ascii="Georgia" w:hAnsi="Georgia"/>
          <w:u w:val="single"/>
        </w:rPr>
        <w:t xml:space="preserve">whether the congressional view of surveillance has changed for good remains to be seen, with </w:t>
      </w:r>
      <w:r w:rsidRPr="008104D3">
        <w:rPr>
          <w:rStyle w:val="StyleUnderline"/>
          <w:rFonts w:ascii="Georgia" w:hAnsi="Georgia"/>
        </w:rPr>
        <w:t>the battle over NSA reform set to play out again during the 2016 race for the White House</w:t>
      </w:r>
      <w:r w:rsidRPr="008104D3">
        <w:rPr>
          <w:rFonts w:ascii="Georgia" w:hAnsi="Georgia"/>
          <w:u w:val="single"/>
        </w:rPr>
        <w:t xml:space="preserve">.¶ </w:t>
      </w:r>
      <w:r w:rsidRPr="008104D3">
        <w:rPr>
          <w:rStyle w:val="StyleUnderline"/>
          <w:rFonts w:ascii="Georgia" w:hAnsi="Georgia"/>
        </w:rPr>
        <w:t>Civil libertarians on both sides of the aisle vowed to harness the momentum of their victory on the USA Freedom Act to push for other protections.¶</w:t>
      </w:r>
      <w:r w:rsidRPr="008104D3">
        <w:rPr>
          <w:rFonts w:ascii="Georgia" w:hAnsi="Georgia"/>
        </w:rPr>
        <w:t xml:space="preserve"> “</w:t>
      </w:r>
      <w:r w:rsidRPr="008104D3">
        <w:rPr>
          <w:rStyle w:val="StyleUnderline"/>
          <w:rFonts w:ascii="Georgia" w:hAnsi="Georgia"/>
        </w:rPr>
        <w:t>This is only the beginning</w:t>
      </w:r>
      <w:r w:rsidRPr="008104D3">
        <w:rPr>
          <w:rFonts w:ascii="Georgia" w:hAnsi="Georgia"/>
          <w:u w:val="single"/>
        </w:rPr>
        <w:t>,” said Sen. Ron Wyden (D-Ore.), one of Congress’s most vocal privacy hawks.</w:t>
      </w:r>
      <w:r w:rsidRPr="008104D3">
        <w:rPr>
          <w:rFonts w:ascii="Georgia" w:hAnsi="Georgia"/>
        </w:rPr>
        <w:t xml:space="preserve"> “There’s a lot more to do.”¶ The USA Freedom Act renews Section 215 of the Patriot Act and two other provisions that had expired on Monday morning. But in doing so, the act also ends the NSA’s bulk collection of U.S. phone records and other data.¶ The bill reauthorizes the Patriot Act provisions through Dec. 15, 2019, setting the stage for another showdown during the next administration.¶ But </w:t>
      </w:r>
      <w:r w:rsidRPr="008104D3">
        <w:rPr>
          <w:rFonts w:ascii="Georgia" w:hAnsi="Georgia"/>
          <w:u w:val="single"/>
        </w:rPr>
        <w:t>civil libertarians want to go much further to curb government spying.¶</w:t>
      </w:r>
      <w:r w:rsidRPr="008104D3">
        <w:rPr>
          <w:rFonts w:ascii="Georgia" w:hAnsi="Georgia"/>
        </w:rPr>
        <w:t xml:space="preserve"> </w:t>
      </w:r>
      <w:r w:rsidRPr="008104D3">
        <w:rPr>
          <w:rStyle w:val="StyleUnderline"/>
          <w:rFonts w:ascii="Georgia" w:hAnsi="Georgia"/>
        </w:rPr>
        <w:t xml:space="preserve">For one, congressional privacy advocates want to tackle the “backdoor search loophole” of Section 702 of the Foreign Intelligence Surveillance Act. </w:t>
      </w:r>
      <w:r w:rsidRPr="008104D3">
        <w:rPr>
          <w:rFonts w:ascii="Georgia" w:hAnsi="Georgia"/>
        </w:rPr>
        <w:t>While that provision is meant to allow the government to collect the communications of foreigners,</w:t>
      </w:r>
      <w:r w:rsidRPr="008104D3">
        <w:rPr>
          <w:rStyle w:val="StyleUnderline"/>
          <w:rFonts w:ascii="Georgia" w:hAnsi="Georgia"/>
        </w:rPr>
        <w:t xml:space="preserve"> the emails and chats of Americans can be “incidentally” picked up without a warrant under operations such as the NSA’s Prism and Upstream programs.¶</w:t>
      </w:r>
      <w:r w:rsidRPr="008104D3">
        <w:rPr>
          <w:rFonts w:ascii="Georgia" w:hAnsi="Georgia"/>
        </w:rPr>
        <w:t xml:space="preserve"> </w:t>
      </w:r>
      <w:r w:rsidRPr="008104D3">
        <w:rPr>
          <w:rFonts w:ascii="Georgia" w:hAnsi="Georgia"/>
          <w:u w:val="single"/>
        </w:rPr>
        <w:t>Section 702 is up for renewal at the end of 2017, putting the best chance of reforming it more than two years away. ¶ “We’re going to use this period, between now and the formal expiration date, to make the case” for reining that law in, Wyden said.¶ House Judiciary Committee Chairman Bob Goodlatte (R-Va.) has also promised to hold hearings on the surveillance law in coming months, which could draw additional scrutiny</w:t>
      </w:r>
      <w:r w:rsidRPr="008104D3">
        <w:rPr>
          <w:rFonts w:ascii="Georgia" w:hAnsi="Georgia"/>
        </w:rPr>
        <w:t xml:space="preserve">.¶ “That feels like a long time away, but honestly it’s not,” said Elizabeth Goitein, co-director of the Brennan Center for Justice’s liberty and national security program.¶ Edward Snowden’s revelations about the NSA, which created the public uproar that made Tuesday’s vote possible, “feels like yesterday, and that was two years ago,” Goitein added. “The groundwork for that kind of change has to be laid over a long period.”¶ </w:t>
      </w:r>
      <w:r w:rsidRPr="008104D3">
        <w:rPr>
          <w:rFonts w:ascii="Georgia" w:hAnsi="Georgia"/>
          <w:u w:val="single"/>
        </w:rPr>
        <w:t>Civil libertarians this week listed a number of other changes they would like to tackle now that the USA Freedom Act is passed</w:t>
      </w:r>
      <w:r w:rsidRPr="008104D3">
        <w:rPr>
          <w:rFonts w:ascii="Georgia" w:hAnsi="Georgia"/>
        </w:rPr>
        <w:t xml:space="preserve">.¶ Sens. Mike Lee (R-Utah) and Patrick Leahy (D-Vt.) — the odd couple behind the Senate’s passage of the USA Freedom Act — are now eyeing a 1986 law that allows government agents to obtain people’s emails without a warrant.¶ Updating that law, the Electronic Communications Privacy Act, has been a priority for some lawmakers for years, but a proposal has yet to cross the finish line.¶ Lawmakers in both chambers also have attempted to write legislation banning the government from forcing companies to build “backdoors” into their technology that would give law enforcement agencies access to data.¶ And Wyden and House Oversight Committee Chairman Jason Chaffetz (R-Utah) have worked for years on a bill to prevent the government from tracking people’s cellphone or GPS location without a warrant. That bill would also include the use of StingRay devices, which are used by government agencies to mimic cell towers to pick up information from people’s phones.¶ </w:t>
      </w:r>
      <w:r w:rsidRPr="008104D3">
        <w:rPr>
          <w:rFonts w:ascii="Georgia" w:hAnsi="Georgia"/>
          <w:u w:val="single"/>
        </w:rPr>
        <w:t>The Senate’s passage of the NSA reform bill on Tuesday afternoon — after weeks of delay and months of negotiation — was the product of multiple factors.¶ Perhaps no single event helped propel reform more than the leaks from Snowden, which exposed the sweeping nature of the NSA’s previously secret warrantless collection of data about millions of phone calls made in the U.S.¶ But the action was also spurred by a new political climate, especially the increasing influence of the libertarian wing of the Republican Party</w:t>
      </w:r>
      <w:r w:rsidRPr="008104D3">
        <w:rPr>
          <w:rFonts w:ascii="Georgia" w:hAnsi="Georgia"/>
        </w:rPr>
        <w:t xml:space="preserve">.¶ </w:t>
      </w:r>
      <w:r w:rsidRPr="008104D3">
        <w:rPr>
          <w:rFonts w:ascii="Georgia" w:hAnsi="Georgia"/>
          <w:u w:val="single"/>
        </w:rPr>
        <w:t>No one felt that new political reality more than</w:t>
      </w:r>
      <w:r w:rsidRPr="008104D3">
        <w:rPr>
          <w:rFonts w:ascii="Georgia" w:hAnsi="Georgia"/>
        </w:rPr>
        <w:t xml:space="preserve"> </w:t>
      </w:r>
      <w:r w:rsidRPr="008104D3">
        <w:rPr>
          <w:rStyle w:val="StyleUnderline"/>
          <w:rFonts w:ascii="Georgia" w:hAnsi="Georgia"/>
        </w:rPr>
        <w:t>Senate Majority Leader Mitch McConnell</w:t>
      </w:r>
      <w:r w:rsidRPr="008104D3">
        <w:rPr>
          <w:rFonts w:ascii="Georgia" w:hAnsi="Georgia"/>
          <w:u w:val="single"/>
        </w:rPr>
        <w:t xml:space="preserve"> (R-Ky.), who appeared </w:t>
      </w:r>
      <w:r w:rsidRPr="008104D3">
        <w:rPr>
          <w:rStyle w:val="StyleUnderline"/>
          <w:rFonts w:ascii="Georgia" w:hAnsi="Georgia"/>
        </w:rPr>
        <w:t>dumbfounded at his repeated inability to push through an unchanged reauthorization of the Patriot Act laws</w:t>
      </w:r>
      <w:r w:rsidRPr="008104D3">
        <w:rPr>
          <w:rFonts w:ascii="Georgia" w:hAnsi="Georgia"/>
          <w:u w:val="single"/>
        </w:rPr>
        <w:t>, even with Republicans in command of both chambers of Congress</w:t>
      </w:r>
      <w:r w:rsidRPr="008104D3">
        <w:rPr>
          <w:rFonts w:ascii="Georgia" w:hAnsi="Georgia"/>
        </w:rPr>
        <w:t xml:space="preserve">.¶ </w:t>
      </w:r>
      <w:r w:rsidRPr="008104D3">
        <w:rPr>
          <w:rFonts w:ascii="Georgia" w:hAnsi="Georgia"/>
          <w:u w:val="single"/>
        </w:rPr>
        <w:t>One of the biggest obstacles in McConnell’s path was Sen. Rand Paul (R-Ky.), who has made his opposition to federal surveillance one of the pillars of his campaign for the White House.¶ Paul refused to vote for the USA Freedom Act, arguing the reforms didn’t go far enough, and he held up the legislation long enough to force a temporary lapse in the surveillance powers.¶ Now he’ll be trying to sell his position to Republican primary voters in the face of attacks from other GOP candidates who argue his stance puts national security at risk.¶</w:t>
      </w:r>
      <w:r w:rsidRPr="008104D3">
        <w:rPr>
          <w:rFonts w:ascii="Georgia" w:hAnsi="Georgia"/>
        </w:rPr>
        <w:t xml:space="preserve"> </w:t>
      </w:r>
      <w:r w:rsidRPr="008104D3">
        <w:rPr>
          <w:rStyle w:val="StyleUnderline"/>
          <w:rFonts w:ascii="Georgia" w:hAnsi="Georgia"/>
        </w:rPr>
        <w:t>While it remains to be seen which view will win out in the GOP, there’s been a “pretty stark” change since the Patriot Act was passed in the days after 9/11,</w:t>
      </w:r>
      <w:r w:rsidRPr="008104D3">
        <w:rPr>
          <w:rFonts w:ascii="Georgia" w:hAnsi="Georgia"/>
        </w:rPr>
        <w:t xml:space="preserve"> said No. 2 Senate Republican John Cornyn (Texas) this week.¶ Cornyn opposed the USA Freedom Act but ultimately voted for it to keep the laws from expiring for good.¶ “</w:t>
      </w:r>
      <w:r w:rsidRPr="008104D3">
        <w:rPr>
          <w:rStyle w:val="StyleUnderline"/>
          <w:rFonts w:ascii="Georgia" w:hAnsi="Georgia"/>
          <w:u w:val="none"/>
        </w:rPr>
        <w:t>By eliminating some of these tools, you increase the risk,” he said, “and I hope and pray that we don’t experience a successful attack on our home soil, because we’ve essentially given up some of these essential tools in order to detect terrorist activity before it occurs.”</w:t>
      </w:r>
    </w:p>
    <w:p w:rsidR="00FB0279" w:rsidRPr="009663FA" w:rsidRDefault="00FB0279" w:rsidP="0033609A">
      <w:pPr>
        <w:rPr>
          <w:rFonts w:ascii="Georgia" w:hAnsi="Georgia"/>
          <w:u w:val="single"/>
        </w:rPr>
      </w:pPr>
    </w:p>
    <w:p w:rsidR="0033609A" w:rsidRPr="00F2327D" w:rsidRDefault="0033609A" w:rsidP="0033609A">
      <w:pPr>
        <w:pStyle w:val="Heading2"/>
      </w:pPr>
      <w:r>
        <w:t xml:space="preserve">Generic Surveillance Reform </w:t>
      </w:r>
      <w:r w:rsidRPr="00F2327D">
        <w:t>Popular</w:t>
      </w:r>
    </w:p>
    <w:p w:rsidR="00FB0279" w:rsidRDefault="00FB0279" w:rsidP="00FB0279"/>
    <w:p w:rsidR="0033609A" w:rsidRPr="00F2327D" w:rsidRDefault="0033609A" w:rsidP="0033609A">
      <w:pPr>
        <w:pStyle w:val="Heading4"/>
        <w:rPr>
          <w:rFonts w:ascii="Georgia" w:hAnsi="Georgia"/>
        </w:rPr>
      </w:pPr>
      <w:r>
        <w:rPr>
          <w:rFonts w:ascii="Georgia" w:hAnsi="Georgia"/>
        </w:rPr>
        <w:t xml:space="preserve">Surveillance reform popular </w:t>
      </w:r>
    </w:p>
    <w:p w:rsidR="0033609A" w:rsidRPr="00554B08" w:rsidRDefault="0033609A" w:rsidP="0033609A">
      <w:pPr>
        <w:rPr>
          <w:rFonts w:ascii="Georgia" w:hAnsi="Georgia"/>
          <w:sz w:val="18"/>
        </w:rPr>
      </w:pPr>
      <w:r w:rsidRPr="00F2327D">
        <w:rPr>
          <w:rStyle w:val="Style13ptBold"/>
          <w:rFonts w:ascii="Georgia" w:hAnsi="Georgia"/>
          <w:sz w:val="22"/>
        </w:rPr>
        <w:t>Pye 13</w:t>
      </w:r>
      <w:r>
        <w:rPr>
          <w:rStyle w:val="Style13ptBold"/>
          <w:rFonts w:ascii="Georgia" w:hAnsi="Georgia"/>
          <w:sz w:val="22"/>
        </w:rPr>
        <w:t xml:space="preserve"> </w:t>
      </w:r>
      <w:r w:rsidRPr="00554B08">
        <w:rPr>
          <w:rFonts w:ascii="Georgia" w:hAnsi="Georgia"/>
          <w:sz w:val="18"/>
        </w:rPr>
        <w:t>[Jason Pye, 8/20/13, Jason Pye is a writer from Atlanta, Georgia. From 2008 to 2010, Jason served as Legislative Director for the Libertarian Party of Georgia, promoting issues that advance limited government, individual liberty, and free markets. In 2007 and 2008, he served on the board of the Republican Liberty Caucus of Georgia, a group that advances the libertarian philosophy inside the Republican Party.,Congressional backlash against NSA growing after latest revelations, http://t.unitedliberty.org/articles/14643-congressional-backlash-against-nsa-growing-after-latest-revelations]Mantis</w:t>
      </w:r>
    </w:p>
    <w:p w:rsidR="0033609A" w:rsidRDefault="0033609A" w:rsidP="0033609A">
      <w:pPr>
        <w:rPr>
          <w:rStyle w:val="StyleUnderline"/>
          <w:rFonts w:ascii="Georgia" w:hAnsi="Georgia"/>
          <w:u w:val="none"/>
        </w:rPr>
      </w:pPr>
      <w:r w:rsidRPr="00F2327D">
        <w:rPr>
          <w:rStyle w:val="StyleUnderline"/>
          <w:rFonts w:ascii="Georgia" w:hAnsi="Georgia"/>
          <w:u w:val="none"/>
        </w:rPr>
        <w:t xml:space="preserve">The latest revelations concerning the </w:t>
      </w:r>
      <w:r w:rsidRPr="00F2327D">
        <w:rPr>
          <w:rFonts w:ascii="Georgia" w:hAnsi="Georgia"/>
        </w:rPr>
        <w:t>National Security Agency (</w:t>
      </w:r>
      <w:r w:rsidRPr="00F2327D">
        <w:rPr>
          <w:rStyle w:val="StyleUnderline"/>
          <w:rFonts w:ascii="Georgia" w:hAnsi="Georgia"/>
          <w:u w:val="none"/>
        </w:rPr>
        <w:t>NSA</w:t>
      </w:r>
      <w:r w:rsidRPr="00F2327D">
        <w:rPr>
          <w:rFonts w:ascii="Georgia" w:hAnsi="Georgia"/>
        </w:rPr>
        <w:t xml:space="preserve">) </w:t>
      </w:r>
      <w:r w:rsidRPr="00F2327D">
        <w:rPr>
          <w:rStyle w:val="Emphasis"/>
          <w:rFonts w:ascii="Georgia" w:hAnsi="Georgia"/>
          <w:b w:val="0"/>
          <w:u w:val="none"/>
        </w:rPr>
        <w:t>could potentially tip the balance in favor of a measure to prevent the intelligence agencies from broadly spying on Americans</w:t>
      </w:r>
      <w:r w:rsidRPr="00F2327D">
        <w:rPr>
          <w:rFonts w:ascii="Georgia" w:hAnsi="Georgia"/>
        </w:rPr>
        <w:t xml:space="preserve">. Last week, the </w:t>
      </w:r>
      <w:r w:rsidRPr="00F2327D">
        <w:rPr>
          <w:rStyle w:val="StyleUnderline"/>
          <w:rFonts w:ascii="Georgia" w:hAnsi="Georgia"/>
        </w:rPr>
        <w:t>Washington Post reported that the NSA had broken privacy rules</w:t>
      </w:r>
      <w:r w:rsidRPr="00F2327D">
        <w:rPr>
          <w:rFonts w:ascii="Georgia" w:hAnsi="Georgia"/>
          <w:u w:val="single"/>
        </w:rPr>
        <w:t xml:space="preserve"> 2,776 times over a 12-month period</w:t>
      </w:r>
      <w:r w:rsidRPr="00F2327D">
        <w:rPr>
          <w:rFonts w:ascii="Georgia" w:hAnsi="Georgia"/>
        </w:rPr>
        <w:t xml:space="preserve"> dating back to May 2012, </w:t>
      </w:r>
      <w:r w:rsidRPr="00F2327D">
        <w:rPr>
          <w:rStyle w:val="StyleUnderline"/>
          <w:rFonts w:ascii="Georgia" w:hAnsi="Georgia"/>
          <w:b/>
        </w:rPr>
        <w:t xml:space="preserve">pushing key lawmakers to call for increased congressional oversight of the surveillance programs. </w:t>
      </w:r>
      <w:r w:rsidRPr="00F2327D">
        <w:rPr>
          <w:rFonts w:ascii="Georgia" w:hAnsi="Georgia"/>
          <w:u w:val="single"/>
        </w:rPr>
        <w:t>Senate Judiciary Chairman Patrick Leahy</w:t>
      </w:r>
      <w:r w:rsidRPr="00F2327D">
        <w:rPr>
          <w:rFonts w:ascii="Georgia" w:hAnsi="Georgia"/>
        </w:rPr>
        <w:t xml:space="preserve"> (D-VT) </w:t>
      </w:r>
      <w:r w:rsidRPr="00F2327D">
        <w:rPr>
          <w:rFonts w:ascii="Georgia" w:hAnsi="Georgia"/>
          <w:u w:val="single"/>
        </w:rPr>
        <w:t xml:space="preserve">announced plans for a hearing </w:t>
      </w:r>
      <w:r w:rsidRPr="00F2327D">
        <w:rPr>
          <w:rFonts w:ascii="Georgia" w:hAnsi="Georgia"/>
        </w:rPr>
        <w:t xml:space="preserve">over the programs after the latest report, according to The Hill, and expressed concerns that </w:t>
      </w:r>
      <w:r w:rsidRPr="00F2327D">
        <w:rPr>
          <w:rStyle w:val="StyleUnderline"/>
          <w:rFonts w:ascii="Georgia" w:hAnsi="Georgia"/>
          <w:u w:val="none"/>
        </w:rPr>
        <w:t>Congress is “still not getting straight answers” from the administration and intelligence officials</w:t>
      </w:r>
      <w:r w:rsidRPr="00F2327D">
        <w:rPr>
          <w:rFonts w:ascii="Georgia" w:hAnsi="Georgia"/>
        </w:rPr>
        <w:t xml:space="preserve">. And </w:t>
      </w:r>
      <w:r w:rsidRPr="00F2327D">
        <w:rPr>
          <w:rFonts w:ascii="Georgia" w:hAnsi="Georgia"/>
          <w:u w:val="single"/>
        </w:rPr>
        <w:t>House Minority Leader Nancy Pelosi</w:t>
      </w:r>
      <w:r w:rsidRPr="00F2327D">
        <w:rPr>
          <w:rFonts w:ascii="Georgia" w:hAnsi="Georgia"/>
        </w:rPr>
        <w:t xml:space="preserve"> (D-CA) called the Washington Post’s report “extremely disturbing” </w:t>
      </w:r>
      <w:r w:rsidRPr="00F2327D">
        <w:rPr>
          <w:rStyle w:val="StyleUnderline"/>
          <w:rFonts w:ascii="Georgia" w:hAnsi="Georgia"/>
          <w:u w:val="none"/>
        </w:rPr>
        <w:t xml:space="preserve">and </w:t>
      </w:r>
      <w:r w:rsidRPr="00F2327D">
        <w:rPr>
          <w:rStyle w:val="StyleUnderline"/>
          <w:rFonts w:ascii="Georgia" w:hAnsi="Georgia"/>
        </w:rPr>
        <w:t xml:space="preserve">called for more congressional oversight. </w:t>
      </w:r>
      <w:r w:rsidRPr="00F2327D">
        <w:rPr>
          <w:rStyle w:val="StyleUnderline"/>
          <w:rFonts w:ascii="Georgia" w:hAnsi="Georgia"/>
          <w:u w:val="none"/>
        </w:rPr>
        <w:t>But the most interesting comments about the latest revelations came from</w:t>
      </w:r>
      <w:r w:rsidRPr="00F2327D">
        <w:rPr>
          <w:rStyle w:val="StyleUnderline"/>
          <w:rFonts w:ascii="Georgia" w:hAnsi="Georgia"/>
        </w:rPr>
        <w:t xml:space="preserve"> Rep. Justin Amash</w:t>
      </w:r>
      <w:r w:rsidRPr="00F2327D">
        <w:rPr>
          <w:rFonts w:ascii="Georgia" w:hAnsi="Georgia"/>
        </w:rPr>
        <w:t xml:space="preserve"> (</w:t>
      </w:r>
      <w:r w:rsidRPr="00F2327D">
        <w:rPr>
          <w:rFonts w:ascii="Georgia" w:hAnsi="Georgia"/>
          <w:u w:val="single"/>
        </w:rPr>
        <w:t>R</w:t>
      </w:r>
      <w:r w:rsidRPr="00F2327D">
        <w:rPr>
          <w:rFonts w:ascii="Georgia" w:hAnsi="Georgia"/>
        </w:rPr>
        <w:t xml:space="preserve">-MI), </w:t>
      </w:r>
      <w:r w:rsidRPr="00F2327D">
        <w:rPr>
          <w:rStyle w:val="StyleUnderline"/>
          <w:rFonts w:ascii="Georgia" w:hAnsi="Georgia"/>
          <w:u w:val="none"/>
        </w:rPr>
        <w:t xml:space="preserve">who </w:t>
      </w:r>
      <w:r w:rsidRPr="00F2327D">
        <w:rPr>
          <w:rStyle w:val="StyleUnderline"/>
          <w:rFonts w:ascii="Georgia" w:hAnsi="Georgia"/>
        </w:rPr>
        <w:t xml:space="preserve">proposed an amendment </w:t>
      </w:r>
      <w:r w:rsidRPr="00F2327D">
        <w:rPr>
          <w:rStyle w:val="StyleUnderline"/>
          <w:rFonts w:ascii="Georgia" w:hAnsi="Georgia"/>
          <w:u w:val="none"/>
        </w:rPr>
        <w:t>last month</w:t>
      </w:r>
      <w:r w:rsidRPr="00F2327D">
        <w:rPr>
          <w:rStyle w:val="StyleUnderline"/>
          <w:rFonts w:ascii="Georgia" w:hAnsi="Georgia"/>
        </w:rPr>
        <w:t xml:space="preserve"> that would have limited the NSA’s spying programs</w:t>
      </w:r>
      <w:r w:rsidRPr="00F2327D">
        <w:rPr>
          <w:rFonts w:ascii="Georgia" w:hAnsi="Georgia"/>
        </w:rPr>
        <w:t xml:space="preserve">. </w:t>
      </w:r>
      <w:r w:rsidRPr="00554B08">
        <w:rPr>
          <w:rFonts w:ascii="Georgia" w:hAnsi="Georgia"/>
          <w:u w:val="single"/>
        </w:rPr>
        <w:t>The amendment, which was defeated by a very slim margin, would have denied funding to execute any FISA court order that isn’t specific to a person who is the subject of an actual investigation</w:t>
      </w:r>
      <w:r w:rsidRPr="00F2327D">
        <w:rPr>
          <w:rFonts w:ascii="Georgia" w:hAnsi="Georgia"/>
        </w:rPr>
        <w:t xml:space="preserve">. During an interview this weekend with CNN’s State of the Nation, </w:t>
      </w:r>
      <w:r w:rsidRPr="00F2327D">
        <w:rPr>
          <w:rStyle w:val="StyleUnderline"/>
          <w:rFonts w:ascii="Georgia" w:hAnsi="Georgia"/>
          <w:u w:val="none"/>
        </w:rPr>
        <w:t>Amash indicated that</w:t>
      </w:r>
      <w:r w:rsidRPr="00F2327D">
        <w:rPr>
          <w:rStyle w:val="StyleUnderline"/>
          <w:rFonts w:ascii="Georgia" w:hAnsi="Georgia"/>
        </w:rPr>
        <w:t xml:space="preserve"> </w:t>
      </w:r>
      <w:r w:rsidRPr="00554B08">
        <w:rPr>
          <w:rStyle w:val="StyleUnderline"/>
          <w:rFonts w:ascii="Georgia" w:hAnsi="Georgia"/>
        </w:rPr>
        <w:t>moods are changing in the House and that the result the next time around could be much different</w:t>
      </w:r>
      <w:r w:rsidRPr="00F2327D">
        <w:rPr>
          <w:rStyle w:val="StyleUnderline"/>
          <w:rFonts w:ascii="Georgia" w:hAnsi="Georgia"/>
          <w:u w:val="none"/>
        </w:rPr>
        <w:t>. “I certainly heard from a number of my colleagues directly and through the media that they feel differently about the amendment now that if they had a second chance, yes, they might have voted yes on it</w:t>
      </w:r>
      <w:r w:rsidRPr="00F2327D">
        <w:rPr>
          <w:rFonts w:ascii="Georgia" w:hAnsi="Georgia"/>
        </w:rPr>
        <w:t xml:space="preserve">,” Amash told CNN’s Candy Crowley. “I’m hopeful that we’ll have another opportunity. It might not be exactly the same amendment. This was an amendment to an appropriations bill so it had to be written in a very particular way,” said Amash. “And I’m hopeful we’ll have a way to amend some kind of policy legislation in the future.” Amash pointed out that </w:t>
      </w:r>
      <w:r w:rsidRPr="00F2327D">
        <w:rPr>
          <w:rStyle w:val="StyleUnderline"/>
          <w:rFonts w:ascii="Georgia" w:hAnsi="Georgia"/>
          <w:u w:val="none"/>
        </w:rPr>
        <w:t>Americans have been constantly lied to about oversight of the NSA surveillance programs</w:t>
      </w:r>
      <w:r w:rsidRPr="00F2327D">
        <w:rPr>
          <w:rFonts w:ascii="Georgia" w:hAnsi="Georgia"/>
        </w:rPr>
        <w:t xml:space="preserve"> by President Barack Obama, House Intelligence Committee Chairman Mike Rogers (R-MI) and the intelligence community. “The system is not working. Americans were told by the chairman of the House Intelligence Committee that there were zero privacy violations, and we know that’s not true,” said Amash. “</w:t>
      </w:r>
      <w:r w:rsidRPr="00F2327D">
        <w:rPr>
          <w:rStyle w:val="StyleUnderline"/>
          <w:rFonts w:ascii="Georgia" w:hAnsi="Georgia"/>
          <w:u w:val="none"/>
        </w:rPr>
        <w:t>Americans were assured by the president and others that the FISA court had significant oversight, and we’ve heard from the chief judge of the FISA court who says that’s not true.</w:t>
      </w:r>
      <w:r w:rsidRPr="00F2327D">
        <w:rPr>
          <w:rFonts w:ascii="Georgia" w:hAnsi="Georgia"/>
        </w:rPr>
        <w:t xml:space="preserve">” “And Americans have been told that their records have not been collected, that they had no data collected by the director of national intelligence, and we found out that wasn’t true,” he added. </w:t>
      </w:r>
      <w:r w:rsidRPr="00F2327D">
        <w:rPr>
          <w:rStyle w:val="StyleUnderline"/>
          <w:rFonts w:ascii="Georgia" w:hAnsi="Georgia"/>
        </w:rPr>
        <w:t>Some members of Congress have complained that the administration and intelligence officials have not been honest about the surveillance programs</w:t>
      </w:r>
      <w:r w:rsidRPr="00F2327D">
        <w:rPr>
          <w:rFonts w:ascii="Georgia" w:hAnsi="Georgia"/>
        </w:rPr>
        <w:t xml:space="preserve">. </w:t>
      </w:r>
      <w:r w:rsidRPr="00F2327D">
        <w:rPr>
          <w:rFonts w:ascii="Georgia" w:hAnsi="Georgia"/>
          <w:u w:val="single"/>
        </w:rPr>
        <w:t>Rep. Trey Gowdy</w:t>
      </w:r>
      <w:r w:rsidRPr="00F2327D">
        <w:rPr>
          <w:rFonts w:ascii="Georgia" w:hAnsi="Georgia"/>
        </w:rPr>
        <w:t xml:space="preserve"> (</w:t>
      </w:r>
      <w:r w:rsidRPr="00F2327D">
        <w:rPr>
          <w:rFonts w:ascii="Georgia" w:hAnsi="Georgia"/>
          <w:u w:val="single"/>
        </w:rPr>
        <w:t>R</w:t>
      </w:r>
      <w:r w:rsidRPr="00F2327D">
        <w:rPr>
          <w:rFonts w:ascii="Georgia" w:hAnsi="Georgia"/>
        </w:rPr>
        <w:t xml:space="preserve">-SC) </w:t>
      </w:r>
      <w:r w:rsidRPr="00F2327D">
        <w:rPr>
          <w:rFonts w:ascii="Georgia" w:hAnsi="Georgia"/>
          <w:u w:val="single"/>
        </w:rPr>
        <w:t>expressed doubt that any of his colleagues was even briefed about the broken privacy rules</w:t>
      </w:r>
      <w:r w:rsidRPr="00F2327D">
        <w:rPr>
          <w:rFonts w:ascii="Georgia" w:hAnsi="Georgia"/>
        </w:rPr>
        <w:t xml:space="preserve"> before the Washington Post’s story. </w:t>
      </w:r>
      <w:r w:rsidRPr="00F2327D">
        <w:rPr>
          <w:rStyle w:val="StyleUnderline"/>
          <w:rFonts w:ascii="Georgia" w:hAnsi="Georgia"/>
        </w:rPr>
        <w:t>There have been a few different measures introduced to reform sections of the PATRIOT Act that the NSA has used far beyond congressional intent to spy on Americans</w:t>
      </w:r>
      <w:r w:rsidRPr="00F2327D">
        <w:rPr>
          <w:rFonts w:ascii="Georgia" w:hAnsi="Georgia"/>
        </w:rPr>
        <w:t xml:space="preserve">. Amash and Rep. John Conyers (D-MI) have introduced </w:t>
      </w:r>
      <w:r w:rsidRPr="00F2327D">
        <w:rPr>
          <w:rFonts w:ascii="Georgia" w:hAnsi="Georgia"/>
          <w:u w:val="single"/>
        </w:rPr>
        <w:t>the LIBERT-E Act</w:t>
      </w:r>
      <w:r w:rsidRPr="00F2327D">
        <w:rPr>
          <w:rFonts w:ascii="Georgia" w:hAnsi="Georgia"/>
        </w:rPr>
        <w:t xml:space="preserve">, legislation that </w:t>
      </w:r>
      <w:r w:rsidRPr="00F2327D">
        <w:rPr>
          <w:rFonts w:ascii="Georgia" w:hAnsi="Georgia"/>
          <w:u w:val="single"/>
        </w:rPr>
        <w:t>would require intelligence and law enforcement agencies to obtain only records that are necessary to a specific investigation into terrorist activity</w:t>
      </w:r>
      <w:r w:rsidRPr="00F2327D">
        <w:rPr>
          <w:rFonts w:ascii="Georgia" w:hAnsi="Georgia"/>
        </w:rPr>
        <w:t xml:space="preserve">. </w:t>
      </w:r>
      <w:r w:rsidRPr="00F2327D">
        <w:rPr>
          <w:rFonts w:ascii="Georgia" w:hAnsi="Georgia"/>
          <w:u w:val="single"/>
        </w:rPr>
        <w:t>Rep. James Sensenbrenner (R</w:t>
      </w:r>
      <w:r w:rsidRPr="00F2327D">
        <w:rPr>
          <w:rFonts w:ascii="Georgia" w:hAnsi="Georgia"/>
        </w:rPr>
        <w:t xml:space="preserve">-WI), </w:t>
      </w:r>
      <w:r w:rsidRPr="00F2327D">
        <w:rPr>
          <w:rFonts w:ascii="Georgia" w:hAnsi="Georgia"/>
          <w:u w:val="single"/>
        </w:rPr>
        <w:t>who introduced the PATRIOT Act in the days after 9/11, has suggested that Congress could refuse to renew the provisions of the law that the NSA is using to spy on Americans</w:t>
      </w:r>
      <w:r w:rsidRPr="00F2327D">
        <w:rPr>
          <w:rFonts w:ascii="Georgia" w:hAnsi="Georgia"/>
        </w:rPr>
        <w:t xml:space="preserve">. </w:t>
      </w:r>
      <w:r w:rsidRPr="00F2327D">
        <w:rPr>
          <w:rFonts w:ascii="Georgia" w:hAnsi="Georgia"/>
          <w:u w:val="single"/>
        </w:rPr>
        <w:t>Sensenbrenner contends that the NSA is misusing the law</w:t>
      </w:r>
      <w:r w:rsidRPr="00F2327D">
        <w:rPr>
          <w:rFonts w:ascii="Georgia" w:hAnsi="Georgia"/>
        </w:rPr>
        <w:t xml:space="preserve">, noting the provision is written only to allow access records relevant to ongoing investigations into terrorist activity. </w:t>
      </w:r>
      <w:r w:rsidRPr="00F2327D">
        <w:rPr>
          <w:rStyle w:val="StyleUnderline"/>
          <w:rFonts w:ascii="Georgia" w:hAnsi="Georgia"/>
          <w:u w:val="none"/>
        </w:rPr>
        <w:t>He has also called the NSA’s seizure of Americans’ phone records “excessive and Un-American.”</w:t>
      </w:r>
    </w:p>
    <w:p w:rsidR="00FB0279" w:rsidRPr="00F2327D" w:rsidRDefault="00FB0279" w:rsidP="0033609A">
      <w:pPr>
        <w:rPr>
          <w:rStyle w:val="StyleUnderline"/>
          <w:rFonts w:ascii="Georgia" w:hAnsi="Georgia"/>
          <w:u w:val="none"/>
        </w:rPr>
      </w:pPr>
    </w:p>
    <w:p w:rsidR="0033609A" w:rsidRPr="00F2327D" w:rsidRDefault="0033609A" w:rsidP="0033609A">
      <w:pPr>
        <w:pStyle w:val="Heading4"/>
        <w:rPr>
          <w:rFonts w:ascii="Georgia" w:hAnsi="Georgia"/>
        </w:rPr>
      </w:pPr>
      <w:r w:rsidRPr="00F2327D">
        <w:rPr>
          <w:rFonts w:ascii="Georgia" w:hAnsi="Georgia"/>
        </w:rPr>
        <w:t xml:space="preserve">Surveillance reform popular with Congress and lobbyists </w:t>
      </w:r>
    </w:p>
    <w:p w:rsidR="0033609A" w:rsidRPr="00F2327D" w:rsidRDefault="0033609A" w:rsidP="0033609A">
      <w:pPr>
        <w:rPr>
          <w:rFonts w:ascii="Georgia" w:hAnsi="Georgia"/>
        </w:rPr>
      </w:pPr>
      <w:r w:rsidRPr="00F2327D">
        <w:rPr>
          <w:rStyle w:val="Style13ptBold"/>
          <w:rFonts w:ascii="Georgia" w:hAnsi="Georgia"/>
          <w:sz w:val="22"/>
        </w:rPr>
        <w:t xml:space="preserve">Risen 13 </w:t>
      </w:r>
      <w:r w:rsidRPr="00F2327D">
        <w:rPr>
          <w:rFonts w:ascii="Georgia" w:hAnsi="Georgia"/>
          <w:sz w:val="18"/>
        </w:rPr>
        <w:t>[</w:t>
      </w:r>
      <w:r w:rsidRPr="00F2327D">
        <w:rPr>
          <w:rFonts w:ascii="Georgia" w:hAnsi="Georgia"/>
        </w:rPr>
        <w:t>James Risen, July 17th 13, James Risen is an American journalist for The New York Times, http://www.nytimes.com/2013/07/18/us/politics/bipartisan-backlash-grows-against-domestic-surveillance.html?_r=1]Mantis</w:t>
      </w:r>
    </w:p>
    <w:p w:rsidR="0033609A" w:rsidRPr="00F2327D" w:rsidRDefault="0033609A" w:rsidP="0033609A">
      <w:pPr>
        <w:rPr>
          <w:rFonts w:ascii="Georgia" w:hAnsi="Georgia"/>
        </w:rPr>
      </w:pPr>
      <w:r w:rsidRPr="00F2327D">
        <w:rPr>
          <w:rFonts w:ascii="Georgia" w:hAnsi="Georgia"/>
        </w:rPr>
        <w:t xml:space="preserve">WASHINGTON — </w:t>
      </w:r>
      <w:r w:rsidRPr="00F2327D">
        <w:rPr>
          <w:rStyle w:val="StyleUnderline"/>
          <w:rFonts w:ascii="Georgia" w:hAnsi="Georgia"/>
        </w:rPr>
        <w:t>The Obama administration faced a growing Congressional backlash against the National Security Agency’s domestic surveillance operations</w:t>
      </w:r>
      <w:r w:rsidRPr="00F2327D">
        <w:rPr>
          <w:rFonts w:ascii="Georgia" w:hAnsi="Georgia"/>
        </w:rPr>
        <w:t xml:space="preserve"> on Wednesday, </w:t>
      </w:r>
      <w:r w:rsidRPr="00F2327D">
        <w:rPr>
          <w:rStyle w:val="StyleUnderline"/>
          <w:rFonts w:ascii="Georgia" w:hAnsi="Georgia"/>
        </w:rPr>
        <w:t xml:space="preserve">as lawmakers from both parties called for the vast collection of private data on millions of Americans to be scaled back. </w:t>
      </w:r>
      <w:r w:rsidRPr="00F2327D">
        <w:rPr>
          <w:rFonts w:ascii="Georgia" w:hAnsi="Georgia"/>
        </w:rPr>
        <w:t>During a sometimes contentious hearing of the House Judiciary Committee</w:t>
      </w:r>
      <w:r w:rsidRPr="00F2327D">
        <w:rPr>
          <w:rStyle w:val="StyleUnderline"/>
          <w:rFonts w:ascii="Georgia" w:hAnsi="Georgia"/>
        </w:rPr>
        <w:t xml:space="preserve">, Republicans and Democrats told administration officials that they believed the government had exceeded the surveillance authorities granted by Congress, and warned that they were unlikely to be reauthorized in the future. </w:t>
      </w:r>
      <w:r w:rsidRPr="00F2327D">
        <w:rPr>
          <w:rFonts w:ascii="Georgia" w:hAnsi="Georgia"/>
        </w:rPr>
        <w:t xml:space="preserve">Representative Jim Sensenbrenner, Republican of Wisconsin, said that no one in Congress believed that the counterterrorism laws enacted since the Sept. 11, 2001, attacks were meant to allow for the collection of phone records of virtually everyone in America. </w:t>
      </w:r>
      <w:r w:rsidRPr="00F2327D">
        <w:rPr>
          <w:rStyle w:val="StyleUnderline"/>
          <w:rFonts w:ascii="Georgia" w:hAnsi="Georgia"/>
          <w:u w:val="none"/>
        </w:rPr>
        <w:t>“The government is stockpiling sensitive personal data on a grand scale,”</w:t>
      </w:r>
      <w:r w:rsidRPr="00F2327D">
        <w:rPr>
          <w:rFonts w:ascii="Georgia" w:hAnsi="Georgia"/>
        </w:rPr>
        <w:t xml:space="preserve"> said Representative Ted Deutch, Democrat of Florida. </w:t>
      </w:r>
      <w:r w:rsidRPr="00F2327D">
        <w:rPr>
          <w:rStyle w:val="StyleUnderline"/>
          <w:rFonts w:ascii="Georgia" w:hAnsi="Georgia"/>
          <w:u w:val="none"/>
        </w:rPr>
        <w:t>“Intelligence officers, contractors and personnel only need a rubber-stamp warrant from the FISA court to then learn virtually everything there is to know about an American citizen,</w:t>
      </w:r>
      <w:r w:rsidRPr="00F2327D">
        <w:rPr>
          <w:rFonts w:ascii="Georgia" w:hAnsi="Georgia"/>
        </w:rPr>
        <w:t xml:space="preserve">” he said, referring to the Foreign Intelligence Surveillance Act. </w:t>
      </w:r>
      <w:r w:rsidRPr="00F2327D">
        <w:rPr>
          <w:rStyle w:val="StyleUnderline"/>
          <w:rFonts w:ascii="Georgia" w:hAnsi="Georgia"/>
          <w:u w:val="none"/>
        </w:rPr>
        <w:t>Representative Jim Sensenbrenner, Republican of Wisconsin, was among the lawmakers who expressed skepticism about the collection of private data by the National Security Agency</w:t>
      </w:r>
      <w:r w:rsidRPr="00F2327D">
        <w:rPr>
          <w:rFonts w:ascii="Georgia" w:hAnsi="Georgia"/>
        </w:rPr>
        <w:t xml:space="preserve">. Credit </w:t>
      </w:r>
      <w:r w:rsidRPr="00F2327D">
        <w:rPr>
          <w:rStyle w:val="StyleUnderline"/>
          <w:rFonts w:ascii="Georgia" w:hAnsi="Georgia"/>
        </w:rPr>
        <w:t xml:space="preserve">While administration officials defended the surveillance </w:t>
      </w:r>
      <w:r w:rsidRPr="00F2327D">
        <w:rPr>
          <w:rStyle w:val="StyleUnderline"/>
          <w:rFonts w:ascii="Georgia" w:hAnsi="Georgia"/>
          <w:u w:val="none"/>
        </w:rPr>
        <w:t>during the hearing,</w:t>
      </w:r>
      <w:r w:rsidRPr="00F2327D">
        <w:rPr>
          <w:rStyle w:val="StyleUnderline"/>
          <w:rFonts w:ascii="Georgia" w:hAnsi="Georgia"/>
        </w:rPr>
        <w:t xml:space="preserve"> several lawmakers said that the data collection was unsustainable</w:t>
      </w:r>
      <w:r w:rsidRPr="00F2327D">
        <w:rPr>
          <w:rStyle w:val="StyleUnderline"/>
          <w:rFonts w:ascii="Georgia" w:hAnsi="Georgia"/>
          <w:u w:val="none"/>
        </w:rPr>
        <w:t>, and that Congress would move to either revoke the legislative authorization for the bulk collection now or at least refuse to renew it when it expires in 2015</w:t>
      </w:r>
      <w:r w:rsidRPr="00F2327D">
        <w:rPr>
          <w:rStyle w:val="StyleUnderline"/>
          <w:rFonts w:ascii="Georgia" w:hAnsi="Georgia"/>
        </w:rPr>
        <w:t>.</w:t>
      </w:r>
      <w:r w:rsidRPr="00F2327D">
        <w:rPr>
          <w:rFonts w:ascii="Georgia" w:hAnsi="Georgia"/>
        </w:rPr>
        <w:t xml:space="preserve"> Mr. Sensenbrenner interrupted James Cole, a deputy attorney general, to say, “Unless you realize you’ve got a problem, that is not going to be renewed.” Wednesday’s hearing was part of a </w:t>
      </w:r>
      <w:r w:rsidRPr="00F2327D">
        <w:rPr>
          <w:rStyle w:val="StyleUnderline"/>
          <w:rFonts w:ascii="Georgia" w:hAnsi="Georgia"/>
        </w:rPr>
        <w:t>counteroffensive emerging against the National Security Agency’s domestic surveillance</w:t>
      </w:r>
      <w:r w:rsidRPr="00F2327D">
        <w:rPr>
          <w:rFonts w:ascii="Georgia" w:hAnsi="Georgia"/>
          <w:u w:val="single"/>
        </w:rPr>
        <w:t xml:space="preserve"> since the scope of the spying operations was exposed by Edward J. Snowden, a former N.S.A. contractor. A coalition of Silicon Valley companies and civil liberties </w:t>
      </w:r>
      <w:r w:rsidRPr="00F2327D">
        <w:rPr>
          <w:rStyle w:val="StyleUnderline"/>
          <w:rFonts w:ascii="Georgia" w:hAnsi="Georgia"/>
        </w:rPr>
        <w:t>groups plans to</w:t>
      </w:r>
      <w:r w:rsidRPr="00F2327D">
        <w:rPr>
          <w:rFonts w:ascii="Georgia" w:hAnsi="Georgia"/>
          <w:u w:val="single"/>
        </w:rPr>
        <w:t xml:space="preserve"> press President Obama</w:t>
      </w:r>
      <w:r w:rsidRPr="00F2327D">
        <w:rPr>
          <w:rFonts w:ascii="Georgia" w:hAnsi="Georgia"/>
        </w:rPr>
        <w:t xml:space="preserve"> on Thursday to </w:t>
      </w:r>
      <w:r w:rsidRPr="00F2327D">
        <w:rPr>
          <w:rStyle w:val="StyleUnderline"/>
          <w:rFonts w:ascii="Georgia" w:hAnsi="Georgia"/>
        </w:rPr>
        <w:t>disclose more information about the agency’s surveillance operations so that Americans can have a more informed public debate</w:t>
      </w:r>
      <w:r w:rsidRPr="00F2327D">
        <w:rPr>
          <w:rFonts w:ascii="Georgia" w:hAnsi="Georgia"/>
        </w:rPr>
        <w:t>. Much of the controversy involves the agency’s bulk collection of telephone data, which includes which numbers have called other numbers and time and length of calls, but not the content. In a letter to top administration officials</w:t>
      </w:r>
      <w:r w:rsidRPr="00F2327D">
        <w:rPr>
          <w:rStyle w:val="StyleUnderline"/>
          <w:rFonts w:ascii="Georgia" w:hAnsi="Georgia"/>
        </w:rPr>
        <w:t>, the group will ask that the government start opening up the surveillance process by allowing companies to publicly disclose the number of secret requests for data they receive from the N.S.A</w:t>
      </w:r>
      <w:r w:rsidRPr="00F2327D">
        <w:rPr>
          <w:rFonts w:ascii="Georgia" w:hAnsi="Georgia"/>
        </w:rPr>
        <w:t xml:space="preserve">., the number of individuals the requests cover, and whether the requests involve the content of communications or other data, according to a draft of the letter and interviews with officials from the companies and organizations involved. </w:t>
      </w:r>
      <w:r w:rsidRPr="00F2327D">
        <w:rPr>
          <w:rStyle w:val="StyleUnderline"/>
          <w:rFonts w:ascii="Georgia" w:hAnsi="Georgia"/>
        </w:rPr>
        <w:t>The group</w:t>
      </w:r>
      <w:r w:rsidRPr="00F2327D">
        <w:rPr>
          <w:rFonts w:ascii="Georgia" w:hAnsi="Georgia"/>
        </w:rPr>
        <w:t xml:space="preserve">, which includes Apple, Google, Facebook and Twitter, and organizations including the Center for Democracy and Technology, the Electronic Frontier Foundation and the American Civil Liberties Union, </w:t>
      </w:r>
      <w:r w:rsidRPr="00F2327D">
        <w:rPr>
          <w:rStyle w:val="StyleUnderline"/>
          <w:rFonts w:ascii="Georgia" w:hAnsi="Georgia"/>
        </w:rPr>
        <w:t xml:space="preserve">urge in their letter that the government publish the same information, and that Congress should enact new legislation mandating greater openness in the surveillance process. </w:t>
      </w:r>
      <w:r w:rsidRPr="00F2327D">
        <w:rPr>
          <w:rFonts w:ascii="Georgia" w:hAnsi="Georgia"/>
        </w:rPr>
        <w:t xml:space="preserve">The letter does not demand an end to the domestic surveillance. But it is still significant because it allies the corporations that are directly involved with the government’s surveillance collection with some of the most vocal critics of the administration’s efforts to keep the N.S.A. domestic spying program in the shadows. Microsoft sent a similar letter on its own to Attorney General Eric H. Holder Jr. Senator Al Franken, Democratic of Minnesota, said in an interview that he </w:t>
      </w:r>
      <w:r w:rsidRPr="00F2327D">
        <w:rPr>
          <w:rStyle w:val="StyleUnderline"/>
          <w:rFonts w:ascii="Georgia" w:hAnsi="Georgia"/>
        </w:rPr>
        <w:t>planned to introduce legislation mandating public disclosure of programs.</w:t>
      </w:r>
      <w:r w:rsidRPr="00F2327D">
        <w:rPr>
          <w:rFonts w:ascii="Georgia" w:hAnsi="Georgia"/>
        </w:rPr>
        <w:t xml:space="preserve"> Credit Chip The coalition letter also comes as momentum is building in Congress to </w:t>
      </w:r>
      <w:r w:rsidRPr="00F2327D">
        <w:rPr>
          <w:rStyle w:val="StyleUnderline"/>
          <w:rFonts w:ascii="Georgia" w:hAnsi="Georgia"/>
        </w:rPr>
        <w:t>require greater public disclosure on the programs.</w:t>
      </w:r>
      <w:r w:rsidRPr="00F2327D">
        <w:rPr>
          <w:rFonts w:ascii="Georgia" w:hAnsi="Georgia"/>
        </w:rPr>
        <w:t xml:space="preserve"> “I am </w:t>
      </w:r>
      <w:r w:rsidRPr="00F2327D">
        <w:rPr>
          <w:rStyle w:val="StyleUnderline"/>
          <w:rFonts w:ascii="Georgia" w:hAnsi="Georgia"/>
        </w:rPr>
        <w:t>beginning to see a lot of Republicans fight on this issue,</w:t>
      </w:r>
      <w:r w:rsidRPr="00F2327D">
        <w:rPr>
          <w:rFonts w:ascii="Georgia" w:hAnsi="Georgia"/>
        </w:rPr>
        <w:t xml:space="preserve">” Representative Jerrold Nadler, a New York Democrat and member of the Judiciary Committee, said in an interview. “I think the situation is extremely fluid, but I know a lot of people are interested in doing something.” Senator Al Franken, Democrat of Minnesota, said in an interview that he planned to introduce legislation mandating public disclosure along the same lines as the recommendations in the coalition’s letter, while Representative Rick Larsen, a Washington Democrat, said in an interview that he was planning to introduce similar legislation in the House on Thursday. </w:t>
      </w:r>
    </w:p>
    <w:p w:rsidR="0033609A" w:rsidRPr="00F2327D" w:rsidRDefault="0033609A" w:rsidP="0033609A">
      <w:pPr>
        <w:spacing w:after="0" w:line="240" w:lineRule="auto"/>
        <w:rPr>
          <w:rStyle w:val="Emphasis"/>
          <w:rFonts w:ascii="Georgia" w:hAnsi="Georgia"/>
          <w:b w:val="0"/>
        </w:rPr>
      </w:pPr>
    </w:p>
    <w:p w:rsidR="007D0FB9" w:rsidRDefault="007D0FB9" w:rsidP="00A72A4C">
      <w:pPr>
        <w:pStyle w:val="Heading2"/>
      </w:pPr>
      <w:r>
        <w:t>Cybersecurity Measures Popular</w:t>
      </w:r>
    </w:p>
    <w:p w:rsidR="001A1272" w:rsidRDefault="001A1272" w:rsidP="001A1272"/>
    <w:p w:rsidR="007D0FB9" w:rsidRPr="007D0FB9" w:rsidRDefault="001A1272" w:rsidP="007D0FB9">
      <w:pPr>
        <w:pStyle w:val="Heading4"/>
        <w:rPr>
          <w:rFonts w:ascii="Georgia" w:hAnsi="Georgia" w:cs="Times New Roman"/>
        </w:rPr>
      </w:pPr>
      <w:r>
        <w:rPr>
          <w:rFonts w:ascii="Georgia" w:hAnsi="Georgia" w:cs="Times New Roman"/>
        </w:rPr>
        <w:t>Cybersecurity measures popular with Congress –</w:t>
      </w:r>
      <w:r w:rsidR="007D0FB9" w:rsidRPr="007D0FB9">
        <w:rPr>
          <w:rFonts w:ascii="Georgia" w:hAnsi="Georgia" w:cs="Times New Roman"/>
        </w:rPr>
        <w:t xml:space="preserve"> CISA program proves </w:t>
      </w:r>
    </w:p>
    <w:p w:rsidR="007D0FB9" w:rsidRPr="007D0FB9" w:rsidRDefault="007D0FB9" w:rsidP="007D0FB9">
      <w:pPr>
        <w:rPr>
          <w:rFonts w:ascii="Georgia" w:hAnsi="Georgia" w:cs="Times New Roman"/>
          <w:color w:val="2F2F2F"/>
          <w:sz w:val="20"/>
          <w:szCs w:val="20"/>
        </w:rPr>
      </w:pPr>
      <w:r w:rsidRPr="007D0FB9">
        <w:rPr>
          <w:rFonts w:ascii="Georgia" w:hAnsi="Georgia" w:cs="Times New Roman"/>
          <w:color w:val="2F2F2F"/>
          <w:sz w:val="26"/>
          <w:szCs w:val="26"/>
        </w:rPr>
        <w:t xml:space="preserve">RT 15 </w:t>
      </w:r>
      <w:r w:rsidRPr="007D0FB9">
        <w:rPr>
          <w:rFonts w:ascii="Georgia" w:hAnsi="Georgia" w:cs="Times New Roman"/>
          <w:color w:val="2F2F2F"/>
          <w:sz w:val="20"/>
          <w:szCs w:val="20"/>
        </w:rPr>
        <w:t xml:space="preserve">[ RT.com, “GOP, big business seek to expand domestic surveillance with CISA, June 12, 2015, </w:t>
      </w:r>
      <w:hyperlink r:id="rId18" w:history="1">
        <w:r w:rsidRPr="007D0FB9">
          <w:rPr>
            <w:rStyle w:val="Hyperlink"/>
            <w:rFonts w:ascii="Georgia" w:hAnsi="Georgia" w:cs="Times New Roman"/>
            <w:sz w:val="20"/>
            <w:szCs w:val="20"/>
          </w:rPr>
          <w:t>http://rt.com/usa/266683-senate-business-expand-surveillance/</w:t>
        </w:r>
      </w:hyperlink>
      <w:r w:rsidRPr="007D0FB9">
        <w:rPr>
          <w:rFonts w:ascii="Georgia" w:hAnsi="Georgia" w:cs="Times New Roman"/>
          <w:color w:val="2F2F2F"/>
          <w:sz w:val="20"/>
          <w:szCs w:val="20"/>
        </w:rPr>
        <w:t xml:space="preserve"> , MSteph] </w:t>
      </w:r>
    </w:p>
    <w:p w:rsidR="007D0FB9" w:rsidRPr="007D0FB9" w:rsidRDefault="007D0FB9" w:rsidP="007D0FB9">
      <w:pPr>
        <w:rPr>
          <w:rFonts w:ascii="Georgia" w:hAnsi="Georgia"/>
          <w:sz w:val="16"/>
        </w:rPr>
      </w:pPr>
      <w:r w:rsidRPr="007D0FB9">
        <w:rPr>
          <w:rFonts w:ascii="Georgia" w:hAnsi="Georgia"/>
          <w:u w:val="single"/>
        </w:rPr>
        <w:t>Only a week after Congress passed reforms to curb Patriot Act spying, Senate Majority Leader Mitch McConnell</w:t>
      </w:r>
      <w:r w:rsidRPr="007D0FB9">
        <w:rPr>
          <w:rFonts w:ascii="Georgia" w:hAnsi="Georgia"/>
          <w:sz w:val="16"/>
        </w:rPr>
        <w:t xml:space="preserve"> (R-Kentucky) </w:t>
      </w:r>
      <w:r w:rsidRPr="007D0FB9">
        <w:rPr>
          <w:rFonts w:ascii="Georgia" w:hAnsi="Georgia"/>
          <w:u w:val="single"/>
        </w:rPr>
        <w:t>and big business lobbyists are moving to expand domestic surveillance.</w:t>
      </w:r>
      <w:r w:rsidRPr="007D0FB9">
        <w:rPr>
          <w:rFonts w:ascii="Georgia" w:hAnsi="Georgia"/>
          <w:sz w:val="16"/>
        </w:rPr>
        <w:t xml:space="preserve"> The US Chamber of Commerce announced in a statement that it would rate members of the Senate on their annual </w:t>
      </w:r>
      <w:r w:rsidRPr="007D0FB9">
        <w:rPr>
          <w:rFonts w:ascii="Georgia" w:hAnsi="Georgia"/>
          <w:i/>
          <w:iCs/>
          <w:sz w:val="16"/>
        </w:rPr>
        <w:t>“How They Voted”</w:t>
      </w:r>
      <w:r w:rsidRPr="007D0FB9">
        <w:rPr>
          <w:rFonts w:ascii="Georgia" w:hAnsi="Georgia"/>
          <w:sz w:val="16"/>
        </w:rPr>
        <w:t xml:space="preserve"> scorecard based on whether they support </w:t>
      </w:r>
      <w:r w:rsidRPr="007D0FB9">
        <w:rPr>
          <w:rFonts w:ascii="Georgia" w:hAnsi="Georgia"/>
          <w:u w:val="single"/>
        </w:rPr>
        <w:t>the Cybersecurity Information Sharing Act of 2015 (CISA).</w:t>
      </w:r>
      <w:r w:rsidRPr="007D0FB9">
        <w:rPr>
          <w:rFonts w:ascii="Georgia" w:hAnsi="Georgia"/>
          <w:sz w:val="16"/>
        </w:rPr>
        <w:t xml:space="preserve"> The CISA </w:t>
      </w:r>
      <w:r w:rsidRPr="007D0FB9">
        <w:rPr>
          <w:rFonts w:ascii="Georgia" w:hAnsi="Georgia"/>
          <w:u w:val="single"/>
        </w:rPr>
        <w:t>would bolster information sharing between corporations and the federal government and has been a legislative priority of the Chamber of Commerce for the last few years. McConnell is pitching the measure as an amendment to the National Defense Authorization Act (NDAA</w:t>
      </w:r>
      <w:r w:rsidRPr="007D0FB9">
        <w:rPr>
          <w:rFonts w:ascii="Georgia" w:hAnsi="Georgia"/>
          <w:sz w:val="16"/>
        </w:rPr>
        <w:t xml:space="preserve">), which is currently pending on the Senate floor. This move limits the ability of other Senators to further modify the proposal, which overwhelmingly passed the Senate Intelligence Committee earlier this year. </w:t>
      </w:r>
      <w:r w:rsidRPr="007D0FB9">
        <w:rPr>
          <w:rFonts w:ascii="Georgia" w:hAnsi="Georgia"/>
          <w:u w:val="single"/>
        </w:rPr>
        <w:t>The CISA offers incentives, such as liability protection, for private companies that voluntarily share cyber threat data with the federal government. Big business has lobbied for the CISA because it is a way to offload cybersecurity business costs onto government. The Senate GOP leadership is counting on the recent massive data breach of the Office of Personnel Management (OPM),</w:t>
      </w:r>
      <w:r w:rsidRPr="007D0FB9">
        <w:rPr>
          <w:rFonts w:ascii="Georgia" w:hAnsi="Georgia"/>
          <w:sz w:val="16"/>
        </w:rPr>
        <w:t xml:space="preserve"> which was revealed last week. The government disclosed a massive breach to the federal computer networks to achieve bipartisan support for the legislation in spite of privacy concerns. </w:t>
      </w:r>
      <w:r w:rsidRPr="007D0FB9">
        <w:rPr>
          <w:rFonts w:ascii="Georgia" w:hAnsi="Georgia"/>
          <w:sz w:val="16"/>
          <w:szCs w:val="16"/>
        </w:rPr>
        <w:t xml:space="preserve">Privacy advocates are concerned that the CISA is not strictly about enhancing cybersecurity like its advocates say it is, but is instead about cyber surveillance, like </w:t>
      </w:r>
      <w:hyperlink r:id="rId19" w:history="1">
        <w:r w:rsidRPr="007D0FB9">
          <w:rPr>
            <w:rFonts w:ascii="Georgia" w:hAnsi="Georgia"/>
            <w:color w:val="093A99"/>
            <w:sz w:val="16"/>
            <w:szCs w:val="16"/>
          </w:rPr>
          <w:t>SOPA</w:t>
        </w:r>
      </w:hyperlink>
      <w:r w:rsidRPr="007D0FB9">
        <w:rPr>
          <w:rFonts w:ascii="Georgia" w:hAnsi="Georgia"/>
          <w:sz w:val="16"/>
          <w:szCs w:val="16"/>
        </w:rPr>
        <w:t xml:space="preserve"> and </w:t>
      </w:r>
      <w:hyperlink r:id="rId20" w:history="1">
        <w:r w:rsidRPr="007D0FB9">
          <w:rPr>
            <w:rFonts w:ascii="Georgia" w:hAnsi="Georgia"/>
            <w:color w:val="093A99"/>
            <w:sz w:val="16"/>
            <w:szCs w:val="16"/>
          </w:rPr>
          <w:t>CISPA</w:t>
        </w:r>
      </w:hyperlink>
      <w:r w:rsidRPr="007D0FB9">
        <w:rPr>
          <w:rFonts w:ascii="Georgia" w:hAnsi="Georgia"/>
          <w:sz w:val="16"/>
          <w:szCs w:val="16"/>
        </w:rPr>
        <w:t xml:space="preserve"> before it.</w:t>
      </w:r>
      <w:r w:rsidRPr="007D0FB9">
        <w:rPr>
          <w:rFonts w:ascii="Georgia" w:hAnsi="Georgia"/>
          <w:i/>
          <w:iCs/>
          <w:sz w:val="16"/>
          <w:szCs w:val="16"/>
        </w:rPr>
        <w:t>The bill would grant companies more power to obtain "threat" information (for example, from private communications of users) and disclose that data to the government without a warrant—including sending data to the National Security Agency,”</w:t>
      </w:r>
      <w:r w:rsidRPr="007D0FB9">
        <w:rPr>
          <w:rFonts w:ascii="Georgia" w:hAnsi="Georgia"/>
          <w:sz w:val="16"/>
          <w:szCs w:val="16"/>
        </w:rPr>
        <w:t xml:space="preserve"> said the Electronic Frontier Foundation in a statement. </w:t>
      </w:r>
      <w:r w:rsidRPr="007D0FB9">
        <w:rPr>
          <w:rFonts w:ascii="Georgia" w:hAnsi="Georgia"/>
          <w:i/>
          <w:iCs/>
          <w:sz w:val="16"/>
          <w:szCs w:val="16"/>
        </w:rPr>
        <w:t xml:space="preserve">“It also gives companies broad immunity to spy on—and even launch countermeasures against—potentially innocent users.” </w:t>
      </w:r>
      <w:r w:rsidRPr="007D0FB9">
        <w:rPr>
          <w:rFonts w:ascii="Georgia" w:hAnsi="Georgia"/>
          <w:u w:val="single"/>
        </w:rPr>
        <w:t>Major corporate lobbying groups, including the US Chamber of Commerce, which spends more money on lobbying than any other group in the country, support the act.</w:t>
      </w:r>
    </w:p>
    <w:p w:rsidR="0033609A" w:rsidRPr="00A72A4C" w:rsidRDefault="00A72A4C" w:rsidP="00A72A4C">
      <w:pPr>
        <w:pStyle w:val="Heading2"/>
      </w:pPr>
      <w:r>
        <w:t>Drone Reform</w:t>
      </w:r>
      <w:r w:rsidR="0033609A" w:rsidRPr="00A72A4C">
        <w:t xml:space="preserve"> Popular</w:t>
      </w:r>
    </w:p>
    <w:p w:rsidR="0033609A" w:rsidRPr="00F2327D" w:rsidRDefault="0033609A" w:rsidP="0033609A">
      <w:pPr>
        <w:spacing w:after="0" w:line="240" w:lineRule="auto"/>
        <w:rPr>
          <w:rFonts w:ascii="Georgia" w:hAnsi="Georgia"/>
        </w:rPr>
      </w:pPr>
    </w:p>
    <w:p w:rsidR="0033609A" w:rsidRPr="00F2327D" w:rsidRDefault="00A72A4C" w:rsidP="0033609A">
      <w:pPr>
        <w:pStyle w:val="Heading4"/>
        <w:spacing w:before="0" w:line="240" w:lineRule="auto"/>
        <w:rPr>
          <w:rFonts w:ascii="Georgia" w:hAnsi="Georgia"/>
        </w:rPr>
      </w:pPr>
      <w:r>
        <w:rPr>
          <w:rFonts w:ascii="Georgia" w:hAnsi="Georgia"/>
        </w:rPr>
        <w:t>Restrictions on drones enjoy</w:t>
      </w:r>
      <w:r w:rsidR="0033609A" w:rsidRPr="00F2327D">
        <w:rPr>
          <w:rFonts w:ascii="Georgia" w:hAnsi="Georgia"/>
        </w:rPr>
        <w:t xml:space="preserve"> bipartisan support</w:t>
      </w:r>
    </w:p>
    <w:p w:rsidR="0033609A" w:rsidRPr="00F2327D" w:rsidRDefault="0033609A" w:rsidP="0033609A">
      <w:pPr>
        <w:spacing w:after="0" w:line="240" w:lineRule="auto"/>
        <w:rPr>
          <w:rStyle w:val="Style13ptBold"/>
          <w:rFonts w:ascii="Georgia" w:hAnsi="Georgia"/>
          <w:b w:val="0"/>
          <w:sz w:val="22"/>
        </w:rPr>
      </w:pPr>
      <w:r w:rsidRPr="00F2327D">
        <w:rPr>
          <w:rStyle w:val="Style13ptBold"/>
          <w:rFonts w:ascii="Georgia" w:hAnsi="Georgia"/>
        </w:rPr>
        <w:t xml:space="preserve">Crump and Stanley 13 </w:t>
      </w:r>
      <w:r w:rsidRPr="00F2327D">
        <w:rPr>
          <w:rStyle w:val="Style13ptBold"/>
          <w:rFonts w:ascii="Georgia" w:hAnsi="Georgia"/>
          <w:b w:val="0"/>
          <w:sz w:val="22"/>
        </w:rPr>
        <w:t>(Catherine, staff attorney with the ACLU's Speech, Privacy, and Technology Project and a nonresident fellow with the Stanford Center for Internet and Society, Jay, senior policy analyst with the ACLU's Speech, Privacy, and Technology Project and editor of the ACLU's Free Future blog, 2/11/2013, “Why Americans Are Saying No to Domestic Drones,” http://www.slate.com/articles/technology/future_tense/2013/02/domestic_surveillance_drone_bans_are_sweeping_the_nation.html)</w:t>
      </w:r>
    </w:p>
    <w:p w:rsidR="0033609A" w:rsidRDefault="0033609A" w:rsidP="00A72A4C">
      <w:pPr>
        <w:spacing w:after="0" w:line="240" w:lineRule="auto"/>
        <w:rPr>
          <w:rStyle w:val="StyleUnderline"/>
          <w:rFonts w:ascii="Georgia" w:hAnsi="Georgia"/>
        </w:rPr>
      </w:pPr>
      <w:r w:rsidRPr="00F2327D">
        <w:rPr>
          <w:rFonts w:ascii="Georgia" w:hAnsi="Georgia"/>
          <w:sz w:val="16"/>
        </w:rPr>
        <w:t xml:space="preserve">In the past year, </w:t>
      </w:r>
      <w:r w:rsidRPr="00F2327D">
        <w:rPr>
          <w:rStyle w:val="StyleUnderline"/>
          <w:rFonts w:ascii="Georgia" w:hAnsi="Georgia"/>
        </w:rPr>
        <w:t>the American public has begun to pay more and more attention to the issue of domestic surveillance drones</w:t>
      </w:r>
      <w:r w:rsidRPr="00F2327D">
        <w:rPr>
          <w:rFonts w:ascii="Georgia" w:hAnsi="Georgia"/>
          <w:sz w:val="16"/>
        </w:rPr>
        <w:t xml:space="preserve">. And now, </w:t>
      </w:r>
      <w:r w:rsidRPr="00F2327D">
        <w:rPr>
          <w:rStyle w:val="StyleUnderline"/>
          <w:rFonts w:ascii="Georgia" w:hAnsi="Georgia"/>
        </w:rPr>
        <w:t>recent events suggest we might be seeing the emergence of a genuine national movement against the use of surveillance drones by law enforcement</w:t>
      </w:r>
      <w:r w:rsidRPr="00F2327D">
        <w:rPr>
          <w:rFonts w:ascii="Georgia" w:hAnsi="Georgia"/>
          <w:sz w:val="16"/>
        </w:rPr>
        <w:t xml:space="preserve">. With any luck, this may even set the stage for a wider dialogue about the increasingly intrusive technologies that are intended to catch crooks—but that all too often cast an overly broad net. Last week, after an especially raucous city council hearing, the Seattle police department terminated its drones program and agreed to return the purchased equipment to the manufacturer. This came just days after both houses of the Virginia state legislature passed historic bills imposing a two-year moratorium on the use of drones by law enforcement and regulatory agencies in the state. In Florida, a potentially even more significant bill imposing a judicial warrant requirement on police use of drones continued to march toward passage. Similar legislation has been proposed in at least 13 other state legislatures around the country so far. Of all the threats to privacy that we face today, why have drones caught the attention of the American public to such a remarkable degree? One possibility is that there’s something uniquely ominous about a robotic “eye in the sky.” Many privacy invasions are abstract and invisible—data mining, for example, or the profiling of Internet users by online advertisers. Drones, on the other hand, are concrete and real, and the threat requires no explanation. But they are just the most visible example of a host of new surveillance technologies that have the potential to fundamentally alter the balance of power between individuals and the state. Physically tailing a suspect requires teams of police officers working 24/7, but now police can slap GPS devices on a suspect’s car and then sit in the station house tracking his movements on a laptop. Now that the wholesale surveillance of American life is becoming cheap and easy, legal protections are all the more important. The </w:t>
      </w:r>
      <w:r w:rsidRPr="00F2327D">
        <w:rPr>
          <w:rStyle w:val="StyleUnderline"/>
          <w:rFonts w:ascii="Georgia" w:hAnsi="Georgia"/>
        </w:rPr>
        <w:t>drone issue has also gained momentum because the concern over it is bipartisan. While Democrats get most of the credit for pushing back on national surveillance programs, it was the Republican Party’s 2012 platform that addressed domestic surveillance drones, stating that “we support pending legislation to prevent unwarranted or unreasonable governmental intrusion through the use of aerial surveillance</w:t>
      </w:r>
      <w:r w:rsidRPr="00F2327D">
        <w:rPr>
          <w:rFonts w:ascii="Georgia" w:hAnsi="Georgia"/>
          <w:sz w:val="16"/>
        </w:rPr>
        <w:t xml:space="preserve">.” The ACLU of Virginia, for instance, teamed up with one of the state’s most conservative lawmakers to introduce a drone regulation bill in the state House of Delegates, while its Senate companion bill was introduced by a progressive. Florida’s drone regulation legislation is being almost entirely pushed by conservatives—and </w:t>
      </w:r>
      <w:r w:rsidRPr="00F2327D">
        <w:rPr>
          <w:rStyle w:val="StyleUnderline"/>
          <w:rFonts w:ascii="Georgia" w:hAnsi="Georgia"/>
        </w:rPr>
        <w:t>in most states, the legislative efforts we’ve seen so far have been conservative or bipartisan</w:t>
      </w:r>
      <w:r w:rsidRPr="00F2327D">
        <w:rPr>
          <w:rFonts w:ascii="Georgia" w:hAnsi="Georgia"/>
          <w:sz w:val="16"/>
        </w:rPr>
        <w:t xml:space="preserve">. Privacy issues are always less partisan than many other political questions, but </w:t>
      </w:r>
      <w:r w:rsidRPr="00F2327D">
        <w:rPr>
          <w:rStyle w:val="StyleUnderline"/>
          <w:rFonts w:ascii="Georgia" w:hAnsi="Georgia"/>
        </w:rPr>
        <w:t>the support for action on drones from both left and right has been remarkable.</w:t>
      </w:r>
    </w:p>
    <w:p w:rsidR="007D0FB9" w:rsidRDefault="007D0FB9" w:rsidP="00A72A4C">
      <w:pPr>
        <w:spacing w:after="0" w:line="240" w:lineRule="auto"/>
        <w:rPr>
          <w:rStyle w:val="StyleUnderline"/>
          <w:rFonts w:ascii="Georgia" w:hAnsi="Georgia"/>
        </w:rPr>
      </w:pPr>
    </w:p>
    <w:p w:rsidR="007D0FB9" w:rsidRPr="007D0FB9" w:rsidRDefault="007D0FB9" w:rsidP="007D0FB9">
      <w:pPr>
        <w:pStyle w:val="Heading2"/>
        <w:rPr>
          <w:rStyle w:val="StyleUnderline"/>
          <w:sz w:val="44"/>
          <w:u w:val="double"/>
        </w:rPr>
      </w:pPr>
      <w:r w:rsidRPr="007D0FB9">
        <w:rPr>
          <w:rStyle w:val="StyleUnderline"/>
          <w:sz w:val="44"/>
          <w:u w:val="double"/>
        </w:rPr>
        <w:t>Prism Reform Popular</w:t>
      </w:r>
    </w:p>
    <w:p w:rsidR="00FB0279" w:rsidRDefault="00FB0279" w:rsidP="00FB0279"/>
    <w:p w:rsidR="007D0FB9" w:rsidRPr="00F2327D" w:rsidRDefault="007D0FB9" w:rsidP="007D0FB9">
      <w:pPr>
        <w:pStyle w:val="Heading4"/>
        <w:spacing w:before="0" w:line="240" w:lineRule="auto"/>
        <w:rPr>
          <w:rFonts w:ascii="Georgia" w:hAnsi="Georgia"/>
        </w:rPr>
      </w:pPr>
      <w:r w:rsidRPr="00F2327D">
        <w:rPr>
          <w:rFonts w:ascii="Georgia" w:hAnsi="Georgia"/>
        </w:rPr>
        <w:t>Plan popular with the tech industries</w:t>
      </w:r>
    </w:p>
    <w:p w:rsidR="007D0FB9" w:rsidRPr="00F2327D" w:rsidRDefault="007D0FB9" w:rsidP="007D0FB9">
      <w:pPr>
        <w:spacing w:after="0" w:line="240" w:lineRule="auto"/>
        <w:rPr>
          <w:rStyle w:val="Style13ptBold"/>
          <w:rFonts w:ascii="Georgia" w:hAnsi="Georgia"/>
          <w:b w:val="0"/>
          <w:sz w:val="16"/>
        </w:rPr>
      </w:pPr>
      <w:r w:rsidRPr="00F2327D">
        <w:rPr>
          <w:rStyle w:val="Style13ptBold"/>
          <w:rFonts w:ascii="Georgia" w:hAnsi="Georgia"/>
        </w:rPr>
        <w:t xml:space="preserve">Peterson 6/3 </w:t>
      </w:r>
      <w:r w:rsidRPr="00F2327D">
        <w:rPr>
          <w:rStyle w:val="Style13ptBold"/>
          <w:rFonts w:ascii="Georgia" w:hAnsi="Georgia"/>
          <w:b w:val="0"/>
          <w:sz w:val="22"/>
        </w:rPr>
        <w:t>(Andrea, reporter for the Washington Post, 6/3/2015, The Washington Post, “The real winners in the fight over government surveillance,” http://www.washingtonpost.com/blogs/the-switch/wp/2015/06/03/the-real-winners-in-the-fight-over-government-surveillance/)</w:t>
      </w:r>
    </w:p>
    <w:p w:rsidR="007D0FB9" w:rsidRPr="007D0FB9" w:rsidRDefault="007D0FB9" w:rsidP="007D0FB9">
      <w:pPr>
        <w:spacing w:after="0" w:line="240" w:lineRule="auto"/>
        <w:rPr>
          <w:rFonts w:ascii="Georgia" w:hAnsi="Georgia"/>
          <w:sz w:val="14"/>
        </w:rPr>
      </w:pPr>
      <w:r w:rsidRPr="007D0FB9">
        <w:rPr>
          <w:rFonts w:ascii="Georgia" w:hAnsi="Georgia"/>
          <w:sz w:val="14"/>
        </w:rPr>
        <w:t xml:space="preserve">After the Senate passed legislation aimed at reforming a program that collected data about the phone calls of millions of Americans, Senate Majority Leader Mitch McConnell (R-Ky.) quoted an Associated Press headline calling the bill a "victory for Edward Snowden" and added his own twist: "It is also a resounding victory for those currently plotting attacks against the homeland," he said. Supporters of the legislation would dispute that argument, pointing instead to the Constitution or the public at large. But </w:t>
      </w:r>
      <w:r w:rsidRPr="00F2327D">
        <w:rPr>
          <w:rStyle w:val="StyleUnderline"/>
          <w:rFonts w:ascii="Georgia" w:hAnsi="Georgia"/>
        </w:rPr>
        <w:t xml:space="preserve">there's another group that won big </w:t>
      </w:r>
      <w:r w:rsidRPr="007D0FB9">
        <w:rPr>
          <w:rStyle w:val="StyleUnderline"/>
          <w:rFonts w:ascii="Georgia" w:hAnsi="Georgia"/>
          <w:sz w:val="14"/>
          <w:u w:val="none"/>
        </w:rPr>
        <w:t>Tuesday night:</w:t>
      </w:r>
      <w:r w:rsidRPr="007D0FB9">
        <w:rPr>
          <w:rStyle w:val="StyleUnderline"/>
          <w:rFonts w:ascii="Georgia" w:hAnsi="Georgia"/>
          <w:sz w:val="18"/>
        </w:rPr>
        <w:t xml:space="preserve"> </w:t>
      </w:r>
      <w:r w:rsidRPr="00F2327D">
        <w:rPr>
          <w:rStyle w:val="StyleUnderline"/>
          <w:rFonts w:ascii="Georgia" w:hAnsi="Georgia"/>
        </w:rPr>
        <w:t>Tech companies. "The Internet industry's support for surveillance reform was critical —</w:t>
      </w:r>
      <w:r w:rsidRPr="007D0FB9">
        <w:rPr>
          <w:rFonts w:ascii="Georgia" w:hAnsi="Georgia"/>
          <w:sz w:val="14"/>
        </w:rPr>
        <w:t xml:space="preserve"> and exceptional to the extent that until the Snowden revelations, although they had sometimes gotten involved in law enforcement, they'd steered clear of national security since it was such a sensitive topic," said Kevin Bankston, the executive director of New America's Open Technology Institute. </w:t>
      </w:r>
      <w:r w:rsidRPr="00F2327D">
        <w:rPr>
          <w:rStyle w:val="StyleUnderline"/>
          <w:rFonts w:ascii="Georgia" w:hAnsi="Georgia"/>
        </w:rPr>
        <w:t xml:space="preserve">A slew of major tech companies were tied to National Security Agency surveillance in some of the first reports sourced to former government contractor Edward Snowden. </w:t>
      </w:r>
      <w:r w:rsidRPr="007D0FB9">
        <w:rPr>
          <w:rStyle w:val="StyleUnderline"/>
          <w:rFonts w:ascii="Georgia" w:hAnsi="Georgia"/>
          <w:sz w:val="14"/>
          <w:u w:val="none"/>
        </w:rPr>
        <w:t>Reporting</w:t>
      </w:r>
      <w:r w:rsidRPr="007D0FB9">
        <w:rPr>
          <w:rFonts w:ascii="Georgia" w:hAnsi="Georgia"/>
          <w:sz w:val="14"/>
        </w:rPr>
        <w:t xml:space="preserve"> and documents released in June 2013 revealed that many of the biggest names in tech, including Google, Facebook, Apple and Microsoft, were part of a program called PRISM that let the spy agency tap into services -- accessing things like chats, documents and e-mails. Other </w:t>
      </w:r>
      <w:r w:rsidRPr="007D0FB9">
        <w:rPr>
          <w:rStyle w:val="StyleUnderline"/>
          <w:rFonts w:ascii="Georgia" w:hAnsi="Georgia"/>
          <w:sz w:val="14"/>
          <w:u w:val="none"/>
        </w:rPr>
        <w:t>revelations</w:t>
      </w:r>
      <w:r w:rsidRPr="007D0FB9">
        <w:rPr>
          <w:rFonts w:ascii="Georgia" w:hAnsi="Georgia"/>
          <w:sz w:val="14"/>
        </w:rPr>
        <w:t xml:space="preserve"> showed how the agency evaded security measures and infiltrated the links between some companies' data centers. </w:t>
      </w:r>
      <w:r w:rsidRPr="00F2327D">
        <w:rPr>
          <w:rStyle w:val="StyleUnderline"/>
          <w:rFonts w:ascii="Georgia" w:hAnsi="Georgia"/>
        </w:rPr>
        <w:t>This was a major problem for the tech industry, which operates in a global marketplace where its competitiveness depends on customers trusting companies to keep their information safe. "Companies recognized that those tactics -- and news of those tactics — posed a clear and present danger to U.S. tech industry</w:t>
      </w:r>
      <w:r w:rsidRPr="007D0FB9">
        <w:rPr>
          <w:rFonts w:ascii="Georgia" w:hAnsi="Georgia"/>
          <w:sz w:val="14"/>
        </w:rPr>
        <w:t xml:space="preserve">," said Bankston. So over the last two years, </w:t>
      </w:r>
      <w:r w:rsidRPr="00F2327D">
        <w:rPr>
          <w:rStyle w:val="StyleUnderline"/>
          <w:rFonts w:ascii="Georgia" w:hAnsi="Georgia"/>
        </w:rPr>
        <w:t>tech companies have been on the defense — waging a campaign to distance themselves from government spying by advocating for surveillance reform and rolling out new protections for in their own systems and at the user level. And with the passage of the USA Freedom Act Tuesday, they're claiming their first significant policy win.</w:t>
      </w:r>
      <w:r w:rsidRPr="007D0FB9">
        <w:rPr>
          <w:rFonts w:ascii="Georgia" w:hAnsi="Georgia"/>
          <w:sz w:val="14"/>
        </w:rPr>
        <w:t xml:space="preserve"> The bill re-tools a controversial NSA program that sucked up information about Americans' phone calls by moving custodianship of the bulk data from the government to communications companies after a six month transition period, while extending three provisions of the USA Patriot Act that briefly sunset over the weekend. It also provides new transparency measures and limits on the scope of the data the government can via several mechanisms. </w:t>
      </w:r>
      <w:r w:rsidRPr="00F2327D">
        <w:rPr>
          <w:rStyle w:val="StyleUnderline"/>
          <w:rFonts w:ascii="Georgia" w:hAnsi="Georgia"/>
        </w:rPr>
        <w:t>Tech companies were enthusiastic about their support for the measur</w:t>
      </w:r>
      <w:r w:rsidRPr="007D0FB9">
        <w:rPr>
          <w:rFonts w:ascii="Georgia" w:hAnsi="Georgia"/>
          <w:u w:val="single"/>
        </w:rPr>
        <w:t>e</w:t>
      </w:r>
      <w:r w:rsidRPr="007D0FB9">
        <w:rPr>
          <w:rFonts w:ascii="Georgia" w:hAnsi="Georgia"/>
          <w:sz w:val="14"/>
        </w:rPr>
        <w:t xml:space="preserve">. </w:t>
      </w:r>
      <w:r w:rsidRPr="007D0FB9">
        <w:rPr>
          <w:rStyle w:val="StyleUnderline"/>
          <w:rFonts w:ascii="Georgia" w:hAnsi="Georgia"/>
        </w:rPr>
        <w:t>Reform Government Surveillance Coalition</w:t>
      </w:r>
      <w:r w:rsidRPr="007D0FB9">
        <w:rPr>
          <w:rFonts w:ascii="Georgia" w:hAnsi="Georgia"/>
          <w:u w:val="single"/>
        </w:rPr>
        <w:t xml:space="preserve">, formed by companies including Apple, Facebook, Yahoo, Google, and Microsoft after the Snowden revelations, </w:t>
      </w:r>
      <w:r w:rsidRPr="007D0FB9">
        <w:rPr>
          <w:rStyle w:val="StyleUnderline"/>
          <w:rFonts w:ascii="Georgia" w:hAnsi="Georgia"/>
        </w:rPr>
        <w:t>signed onto a letter supporting i</w:t>
      </w:r>
      <w:r w:rsidRPr="00F2327D">
        <w:rPr>
          <w:rStyle w:val="StyleUnderline"/>
          <w:rFonts w:ascii="Georgia" w:hAnsi="Georgia"/>
        </w:rPr>
        <w:t>t</w:t>
      </w:r>
      <w:r w:rsidRPr="007D0FB9">
        <w:rPr>
          <w:rFonts w:ascii="Georgia" w:hAnsi="Georgia"/>
          <w:sz w:val="14"/>
        </w:rPr>
        <w:t xml:space="preserve">. "We were all in," said Jessica Herrera-Flanigan, a spokesperson for the Coalition. The group, its individual members, and other tech industry associations had "too many meetings on the hill to count" in support of the bill, she said. But the legislation, which has been signed into law by President Obama, was not without controversy. It split privacy groups, with some who wanted to see the Patriot Act provisions stay expired arguing that the bill didn't go far enough — and protected companies complicit in spying. One section of the law requires the government give companies compensation for "reasonable expenses" incurred while providing information or technical support as required by the statute. Another blocks legal action against companies for complying with the law. "The bill legalizes mass surveillance of Americans — it pays companies to spy on you and then gives them liability protection so you can't sue them," said Sascha Meinrath, the leader of an independent technology institute called X-lab that was previously associated with New America, in an interview with the Post last month before USA Freedom became law. Bankston defended the provisions, arguing that they are in "practically every other" similar law that requires companies provide information to the government. Herrera-Flanigan said the group hadn't focused on those issues — instead pushing hard for transparency provisions and an end to government bulk collection. "There were a lot of folks who wanted to see an expiration of the USA Patriot Act provisions — but the thing [the USA Freedom Act] gave you is some of those transparency mechanisms which went far beyond section 215, the part everyone was focused on because it was expiring," said Herrera-Flanigan. Some, including Meinrath, worried that once USA Freedom passed, momentum on more comprehensive surveillance reform would dwindle — with tech companies being able to point to the legislative victory to shore up their privacy credibility. "They are making the most marginal pivot possible to restore their brands — what's driving them is not a restoration of civil liberties, it's maximizing profits," he said. </w:t>
      </w:r>
      <w:r w:rsidRPr="007D0FB9">
        <w:rPr>
          <w:rStyle w:val="StyleUnderline"/>
          <w:rFonts w:ascii="Georgia" w:hAnsi="Georgia"/>
          <w:sz w:val="14"/>
          <w:u w:val="none"/>
        </w:rPr>
        <w:t>But in comments after the bill was passed,</w:t>
      </w:r>
      <w:r w:rsidRPr="00F2327D">
        <w:rPr>
          <w:rStyle w:val="StyleUnderline"/>
          <w:rFonts w:ascii="Georgia" w:hAnsi="Georgia"/>
        </w:rPr>
        <w:t xml:space="preserve"> tech companies pointed to continue advocacy on surveillance. "There is obviously more to do, and with our partners, we will continue to push for greater transparency and privacy protections moving forward,”</w:t>
      </w:r>
      <w:r w:rsidRPr="007D0FB9">
        <w:rPr>
          <w:rFonts w:ascii="Georgia" w:hAnsi="Georgia"/>
          <w:sz w:val="14"/>
        </w:rPr>
        <w:t xml:space="preserve"> said Facebook vice president of U.S. public policy Erin Egan in a statement. In a blog post, Susan Molinari, Google vice president for Americas public policy and government relations, said that law is "a critical first step" and the company looks forward to "working with Congress on further reforms in the near future." However, the exact nature of those next steps are unclear. A spokesperson for Google declined to comment on what the company saw as the next specific steps for surveillance reform in the U.S., while Facebook spokesperson Jodi Seth said the company would continue working with the Reform Government Surveillance coalition "to focus on remaining surveillance related issues both in the U.S. and globally." Herrera-Flanigan said the Coalition would continue tackle surveillance as outlined in its founding principles, but did not name a specific target of those efforts. Bankston is optimistic that </w:t>
      </w:r>
      <w:r w:rsidRPr="00F2327D">
        <w:rPr>
          <w:rStyle w:val="StyleUnderline"/>
          <w:rFonts w:ascii="Georgia" w:hAnsi="Georgia"/>
        </w:rPr>
        <w:t>Internet companies will continue to push for changes to surveillance policies.</w:t>
      </w:r>
      <w:r w:rsidRPr="007D0FB9">
        <w:rPr>
          <w:rStyle w:val="StyleUnderline"/>
          <w:rFonts w:ascii="Georgia" w:hAnsi="Georgia"/>
          <w:sz w:val="14"/>
          <w:u w:val="none"/>
        </w:rPr>
        <w:t xml:space="preserve"> "At</w:t>
      </w:r>
      <w:r w:rsidRPr="007D0FB9">
        <w:rPr>
          <w:rFonts w:ascii="Georgia" w:hAnsi="Georgia"/>
          <w:sz w:val="14"/>
        </w:rPr>
        <w:t xml:space="preserve"> this point, you have a relatively stable and long term alliance from companies that regularly take potshots on each other on other issues, but have been meeting and collaborating on these issues." </w:t>
      </w:r>
      <w:r w:rsidRPr="00F2327D">
        <w:rPr>
          <w:rStyle w:val="StyleUnderline"/>
          <w:rFonts w:ascii="Georgia" w:hAnsi="Georgia"/>
        </w:rPr>
        <w:t>He also pointed to another privacy debate that the Coalition and many tech companies are already engaged in: A fight over whether the government should make tech companies build ways for law enforcement to access secured content into their products</w:t>
      </w:r>
      <w:r w:rsidRPr="007D0FB9">
        <w:rPr>
          <w:rFonts w:ascii="Georgia" w:hAnsi="Georgia"/>
          <w:sz w:val="14"/>
        </w:rPr>
        <w:t>. And privacy has increasingly become a major talking point for tech companies — from Yahoo's pitch to be the most "trustworthy" tech company to Apple chief Tim Cook's denunciation of the data collection-based advertising at the heart of some competitors' business models. Plus, the legal authority behind the PRISM program that caused so much concern for tech companies when it was revealed wasn't affected by USA Freedom, Bankston said. "This is just the beginning of the fight that will culminate in 2017, when that law is set to sunset," he argued.</w:t>
      </w:r>
    </w:p>
    <w:p w:rsidR="007D0FB9" w:rsidRPr="00F2327D" w:rsidRDefault="007D0FB9" w:rsidP="007D0FB9">
      <w:pPr>
        <w:spacing w:after="0" w:line="240" w:lineRule="auto"/>
        <w:rPr>
          <w:rFonts w:ascii="Georgia" w:hAnsi="Georgia"/>
        </w:rPr>
      </w:pPr>
    </w:p>
    <w:p w:rsidR="007D0FB9" w:rsidRPr="00F2327D" w:rsidRDefault="007D0FB9" w:rsidP="007D0FB9">
      <w:pPr>
        <w:pStyle w:val="Heading4"/>
        <w:spacing w:before="0" w:line="240" w:lineRule="auto"/>
        <w:rPr>
          <w:rFonts w:ascii="Georgia" w:hAnsi="Georgia"/>
        </w:rPr>
      </w:pPr>
      <w:r w:rsidRPr="00F2327D">
        <w:rPr>
          <w:rFonts w:ascii="Georgia" w:hAnsi="Georgia"/>
        </w:rPr>
        <w:t>And tech companies are powerful lobbyists</w:t>
      </w:r>
    </w:p>
    <w:p w:rsidR="007D0FB9" w:rsidRPr="00F2327D" w:rsidRDefault="007D0FB9" w:rsidP="007D0FB9">
      <w:pPr>
        <w:spacing w:after="0" w:line="240" w:lineRule="auto"/>
        <w:rPr>
          <w:rStyle w:val="Style13ptBold"/>
          <w:rFonts w:ascii="Georgia" w:hAnsi="Georgia"/>
          <w:b w:val="0"/>
          <w:sz w:val="22"/>
        </w:rPr>
      </w:pPr>
      <w:r w:rsidRPr="00F2327D">
        <w:rPr>
          <w:rStyle w:val="Style13ptBold"/>
          <w:rFonts w:ascii="Georgia" w:hAnsi="Georgia"/>
        </w:rPr>
        <w:t xml:space="preserve">Romm 15 </w:t>
      </w:r>
      <w:r w:rsidRPr="00F2327D">
        <w:rPr>
          <w:rStyle w:val="Style13ptBold"/>
          <w:rFonts w:ascii="Georgia" w:hAnsi="Georgia"/>
          <w:b w:val="0"/>
          <w:sz w:val="16"/>
        </w:rPr>
        <w:t>(</w:t>
      </w:r>
      <w:r w:rsidRPr="00F2327D">
        <w:rPr>
          <w:rStyle w:val="Style13ptBold"/>
          <w:rFonts w:ascii="Georgia" w:hAnsi="Georgia"/>
          <w:b w:val="0"/>
          <w:sz w:val="22"/>
        </w:rPr>
        <w:t>Tony, senior technology reporter for POLITICO Pro., 1/21/15, Politico, “Tech giants get deeper into D.C. influence game,” http://www.politico.com/story/2015/01/tech-lobby-apple-amazon-facebook-google-114468.html)</w:t>
      </w:r>
    </w:p>
    <w:p w:rsidR="007D0FB9" w:rsidRPr="00F2327D" w:rsidRDefault="007D0FB9" w:rsidP="007D0FB9">
      <w:pPr>
        <w:spacing w:after="0" w:line="240" w:lineRule="auto"/>
        <w:rPr>
          <w:rStyle w:val="StyleUnderline"/>
          <w:rFonts w:ascii="Georgia" w:hAnsi="Georgia"/>
        </w:rPr>
      </w:pPr>
      <w:r w:rsidRPr="00F2327D">
        <w:rPr>
          <w:rStyle w:val="StyleUnderline"/>
          <w:rFonts w:ascii="Georgia" w:hAnsi="Georgia"/>
        </w:rPr>
        <w:t>Apple, Amazon and Facebook shelled out record amounts to influence Washington; Google posted one of its biggest lobbying years ever; and a slew of new tech companies dipped their toes into politics for the first time in 2014 — a sign of the industry’s deepening effort to shape policymaking in D.C.</w:t>
      </w:r>
      <w:r w:rsidRPr="00F2327D">
        <w:rPr>
          <w:rFonts w:ascii="Georgia" w:hAnsi="Georgia"/>
          <w:sz w:val="16"/>
        </w:rPr>
        <w:t xml:space="preserve"> </w:t>
      </w:r>
      <w:r w:rsidRPr="00F2327D">
        <w:rPr>
          <w:rStyle w:val="StyleUnderline"/>
          <w:rFonts w:ascii="Georgia" w:hAnsi="Georgia"/>
        </w:rPr>
        <w:t>The sharp uptick in spending reflects the tech sector’s evolution from an industry that once shunned Washington into a powerful interest that’s willing to lobby extensively to advance the debates that matter most to companies’ bottom lines</w:t>
      </w:r>
      <w:r w:rsidRPr="00F2327D">
        <w:rPr>
          <w:rFonts w:ascii="Georgia" w:hAnsi="Georgia"/>
          <w:sz w:val="16"/>
        </w:rPr>
        <w:t xml:space="preserve"> — from clamping down on patent lawsuits to </w:t>
      </w:r>
      <w:r w:rsidRPr="00F2327D">
        <w:rPr>
          <w:rStyle w:val="StyleUnderline"/>
          <w:rFonts w:ascii="Georgia" w:hAnsi="Georgia"/>
        </w:rPr>
        <w:t>restricting NSA surveillance</w:t>
      </w:r>
      <w:r w:rsidRPr="00F2327D">
        <w:rPr>
          <w:rFonts w:ascii="Georgia" w:hAnsi="Georgia"/>
          <w:sz w:val="16"/>
        </w:rPr>
        <w:t xml:space="preserve"> to obtaining more high-skilled immigration visas and green cards. Story Continued Below “There is increasingly a sense from companies that they need to engage earlier and smarter,” said Ryan Triplette, a Republican lobbyist for Franklin Square Group, which represents companies like Apple and Google. “They began opening up their view as their businesses have grown … and not just looking at traditional technology issues.” Apple, which mostly avoided D.C. under the watch of late CEO Steve Jobs, grew its lobbying balance sheet to just over $4.1 million last year from $3.3 million in 2013, according to an analysis of lobbying reports, the latest of which were filed midnight Tuesday. The iPhone giant recently has shown a greater willingness to engage Washington under CEO Tim Cook: It even dispatched executives to Capitol Hill in September to talk about its new smart watch and health tracking tools hoping to assuage lawmakers’ fears about the new technology’s data-tracking abilities. Amazon’s lobbying expenses — more than $4.7 million, up from around $3.5 million in 2013 — correspond with the company’s own Washington makeover. The e-commerce giant last year jumped into new lines of business, expanding its pursuit of government contracts while eyeing a new drone delivery service, prompting it to hire a slew of new lobbyists and move to a bigger downtown D.C. office. Amazon is also fighting the Federal Trade Commission over how it handled app purchases made by kids. Apple, Amazon and Google declined to comment on the record. Facebook did not reply to a request for comment. For all their efforts, these tech giants failed to advance their political priorities in the last Congress — but </w:t>
      </w:r>
      <w:r w:rsidRPr="00F2327D">
        <w:rPr>
          <w:rStyle w:val="StyleUnderline"/>
          <w:rFonts w:ascii="Georgia" w:hAnsi="Georgia"/>
        </w:rPr>
        <w:t>the fights are sure to return in 2015 under the Republican-majority Congress. GOP leaders in both chambers have already promised to revive the debate over patent litigation reform — a critical issue for tech companies like Google that want to curb lawsuits from so-called patent trolls. There’s also talk of boosting the number of foreign high-skilled workers, something industry titans have coveted as part of broader immigration reform. The looming expiration of key Patriot Act surveillance authorities means Congress must also wade back into the fight over what data the NSA can collect — a major issue for tech companies</w:t>
      </w:r>
      <w:r w:rsidRPr="00F2327D">
        <w:rPr>
          <w:rFonts w:ascii="Georgia" w:hAnsi="Georgia"/>
          <w:sz w:val="16"/>
        </w:rPr>
        <w:t xml:space="preserve"> stung by Edward Snowden’s leaks about the agency’s spying via popular Internet services. And lawmakers are plugging into new issues like drones and wearable technology that are important to Silicon Valley. “No doubt, </w:t>
      </w:r>
      <w:r w:rsidRPr="00F2327D">
        <w:rPr>
          <w:rStyle w:val="StyleUnderline"/>
          <w:rFonts w:ascii="Georgia" w:hAnsi="Georgia"/>
        </w:rPr>
        <w:t>Internet and tech companies are a bigger and more important part of the economy</w:t>
      </w:r>
      <w:r w:rsidRPr="00F2327D">
        <w:rPr>
          <w:rFonts w:ascii="Georgia" w:hAnsi="Georgia"/>
          <w:sz w:val="16"/>
        </w:rPr>
        <w:t xml:space="preserve"> — period. It’s natural they’re going to be more involved in the political process,” said Ed Black, president of the Computer and Communications Industry Association, a trade group whose members include Amazon, Facebook and Google. “</w:t>
      </w:r>
      <w:r w:rsidRPr="00F2327D">
        <w:rPr>
          <w:rStyle w:val="StyleUnderline"/>
          <w:rFonts w:ascii="Georgia" w:hAnsi="Georgia"/>
        </w:rPr>
        <w:t>There’s been a growing realization that not only do tech companies have to be in there [in D.C.], to make a fair pitch, they have to be more actively involved because they have to fight off hostile efforts</w:t>
      </w:r>
      <w:r w:rsidRPr="00F2327D">
        <w:rPr>
          <w:rFonts w:ascii="Georgia" w:hAnsi="Georgia"/>
          <w:sz w:val="16"/>
        </w:rPr>
        <w:t>.“ Google is the leader of the tech pack when it comes to lobbying: The company, which until October owned Motorola Mobility, spent more than $17 million in 2014 — its second-most expensive year after 2012, when it battled back a federal antitrust investigation. The search giant’s D.C. operation, led by former GOP Rep. Susan Molinari, relocated last year to a new, sprawling 54,000-square-foot office steps from the Capitol. Facebook, for its part, spent more than $9.3 million in 2014, up from $6.4 million in 2013. The company’s most recent lobbying report points to its work on privacy and security issues along with Internet access and trade, as Facebook aims to expand its service worldwide and avoid foreign rules that might restrict where it stores user data. Companies like Belkin, a major player in the emerging sector of connected home devices, and Snapchat, an app for disappearing photo messages, each registered their first-ever lobbyists last year. Snapchat hired its new consultants from the firm Heather Podesta + Partners after a major data breach registered on Washington’s radar. Other prominent tech companies retained new help, as well. Netflix grew its lobbying roster amid the fight at the FCC over net neutrality. And Uber added D.C. lobbyists to win new allies for its ride-hailing app, which has triggered fights with state and local regulators and cab operators nationwide. A</w:t>
      </w:r>
      <w:r w:rsidRPr="00F2327D">
        <w:rPr>
          <w:rStyle w:val="StyleUnderline"/>
          <w:rFonts w:ascii="Georgia" w:hAnsi="Georgia"/>
        </w:rPr>
        <w:t>nd a coalition of tech titans like Apple, Google and Microsoft banded together to invest in an anti-NSA snooping coalition, Reform Government Surveillance, which spent $230,000 in 2014. Many of those companies’ executives regularly traveled to Washington to press President Barack Obama on surveillance reforms, and the group ran frequent advertisements highlighting the need for more NSA transparency.</w:t>
      </w:r>
    </w:p>
    <w:p w:rsidR="007D0FB9" w:rsidRPr="009663FA" w:rsidRDefault="007D0FB9" w:rsidP="007D0FB9">
      <w:pPr>
        <w:rPr>
          <w:rFonts w:ascii="Georgia" w:hAnsi="Georgia"/>
        </w:rPr>
      </w:pPr>
    </w:p>
    <w:p w:rsidR="007D0FB9" w:rsidRPr="00A72A4C" w:rsidRDefault="007D0FB9" w:rsidP="00A72A4C">
      <w:pPr>
        <w:spacing w:after="0" w:line="240" w:lineRule="auto"/>
        <w:rPr>
          <w:rFonts w:ascii="Georgia" w:hAnsi="Georgia"/>
          <w:sz w:val="16"/>
        </w:rPr>
      </w:pPr>
    </w:p>
    <w:p w:rsidR="0033609A" w:rsidRPr="0033609A" w:rsidRDefault="0033609A" w:rsidP="0033609A">
      <w:pPr>
        <w:pStyle w:val="Heading2"/>
      </w:pPr>
      <w:r w:rsidRPr="0033609A">
        <w:t>Obama Won’t Push</w:t>
      </w:r>
    </w:p>
    <w:p w:rsidR="00FB0279" w:rsidRDefault="00FB0279" w:rsidP="00FB0279"/>
    <w:p w:rsidR="0033609A" w:rsidRPr="00F2327D" w:rsidRDefault="0033609A" w:rsidP="0033609A">
      <w:pPr>
        <w:pStyle w:val="Heading4"/>
        <w:spacing w:before="0" w:line="240" w:lineRule="auto"/>
        <w:rPr>
          <w:rFonts w:ascii="Georgia" w:hAnsi="Georgia"/>
        </w:rPr>
      </w:pPr>
      <w:r>
        <w:rPr>
          <w:rFonts w:ascii="Georgia" w:hAnsi="Georgia"/>
        </w:rPr>
        <w:t>Obama won’t push the plan –</w:t>
      </w:r>
      <w:r w:rsidR="00A72A4C">
        <w:rPr>
          <w:rFonts w:ascii="Georgia" w:hAnsi="Georgia"/>
        </w:rPr>
        <w:t xml:space="preserve"> he empirically supports surveillance and is </w:t>
      </w:r>
      <w:r>
        <w:rPr>
          <w:rFonts w:ascii="Georgia" w:hAnsi="Georgia"/>
        </w:rPr>
        <w:t>not willing to spend PC</w:t>
      </w:r>
      <w:r w:rsidR="00A72A4C">
        <w:rPr>
          <w:rFonts w:ascii="Georgia" w:hAnsi="Georgia"/>
        </w:rPr>
        <w:t xml:space="preserve"> on significant reforms</w:t>
      </w:r>
    </w:p>
    <w:p w:rsidR="0033609A" w:rsidRPr="00A72A4C" w:rsidRDefault="0033609A" w:rsidP="0033609A">
      <w:pPr>
        <w:spacing w:after="0" w:line="240" w:lineRule="auto"/>
        <w:rPr>
          <w:rFonts w:ascii="Georgia" w:hAnsi="Georgia"/>
          <w:sz w:val="12"/>
          <w:szCs w:val="16"/>
        </w:rPr>
      </w:pPr>
      <w:r w:rsidRPr="00F2327D">
        <w:rPr>
          <w:rStyle w:val="Style13ptBold"/>
          <w:rFonts w:ascii="Georgia" w:hAnsi="Georgia"/>
        </w:rPr>
        <w:t>Shear 6/3</w:t>
      </w:r>
      <w:r w:rsidRPr="00F2327D">
        <w:rPr>
          <w:rFonts w:ascii="Georgia" w:hAnsi="Georgia"/>
        </w:rPr>
        <w:t xml:space="preserve"> </w:t>
      </w:r>
      <w:r w:rsidRPr="00A72A4C">
        <w:rPr>
          <w:rFonts w:ascii="Georgia" w:hAnsi="Georgia"/>
          <w:sz w:val="18"/>
        </w:rPr>
        <w:t>(Michael, White House correspondent for the New York Times, 6/3/2015, New York Times, “In Pushing for Revised Surveillance Program, Obama Strikes His Own Balance,” http://www.nytimes.com/2015/06/04/us/winning-surveillance-limits-obama-makes-program-own.html?_r=0)</w:t>
      </w:r>
    </w:p>
    <w:p w:rsidR="00E42E4C" w:rsidRPr="00FB0279" w:rsidRDefault="0033609A" w:rsidP="00FB0279">
      <w:pPr>
        <w:spacing w:after="0" w:line="240" w:lineRule="auto"/>
        <w:rPr>
          <w:rFonts w:ascii="Georgia" w:hAnsi="Georgia"/>
          <w:sz w:val="16"/>
        </w:rPr>
      </w:pPr>
      <w:r w:rsidRPr="00A72A4C">
        <w:rPr>
          <w:rFonts w:ascii="Georgia" w:hAnsi="Georgia"/>
          <w:sz w:val="16"/>
        </w:rPr>
        <w:t xml:space="preserve">WASHINGTON — </w:t>
      </w:r>
      <w:r w:rsidRPr="00A72A4C">
        <w:rPr>
          <w:rStyle w:val="StyleUnderline"/>
          <w:rFonts w:ascii="Georgia" w:hAnsi="Georgia"/>
          <w:sz w:val="16"/>
          <w:u w:val="none"/>
        </w:rPr>
        <w:t>For more than six years, President Obama has directed his national security team to chase terrorists around the globe by scooping up vast amounts of telephone records with a program that was conceived and put in place by his predecessor after the Sept. 11, 2001, attacks. Now</w:t>
      </w:r>
      <w:r w:rsidRPr="00A72A4C">
        <w:rPr>
          <w:rFonts w:ascii="Georgia" w:hAnsi="Georgia"/>
          <w:sz w:val="16"/>
        </w:rPr>
        <w:t xml:space="preserve">, after successfully badgering Congress into reauthorizing the program, with new safeguards the president says will protect privacy, Mr. Obama has left little question that he owns it. </w:t>
      </w:r>
      <w:r w:rsidRPr="00A72A4C">
        <w:rPr>
          <w:rStyle w:val="StyleUnderline"/>
          <w:rFonts w:ascii="Georgia" w:hAnsi="Georgia"/>
          <w:sz w:val="16"/>
          <w:u w:val="none"/>
        </w:rPr>
        <w:t>The new surveillance program created by the USA Freedom Act will end more than a decade of bulk collection of telephone records by the National Security Agency.</w:t>
      </w:r>
      <w:r w:rsidRPr="00A72A4C">
        <w:rPr>
          <w:rFonts w:ascii="Georgia" w:hAnsi="Georgia"/>
          <w:sz w:val="16"/>
        </w:rPr>
        <w:t xml:space="preserve"> But it will make records already held by telephone companies available for broad searches by government officials with a court order.  “</w:t>
      </w:r>
      <w:r w:rsidRPr="00A72A4C">
        <w:rPr>
          <w:rStyle w:val="StyleUnderline"/>
          <w:rFonts w:ascii="Georgia" w:hAnsi="Georgia"/>
          <w:sz w:val="16"/>
          <w:u w:val="none"/>
        </w:rPr>
        <w:t>The reforms that have now been enacted are exactly the reforms the president called for over a year and a half ago</w:t>
      </w:r>
      <w:r w:rsidRPr="00A72A4C">
        <w:rPr>
          <w:rFonts w:ascii="Georgia" w:hAnsi="Georgia"/>
          <w:sz w:val="16"/>
        </w:rPr>
        <w:t xml:space="preserve">,” said Lisa Monaco, the president’s top counterterrorism adviser. She called the bill the product of a “robust public debate” and said the White House was “gratified that the Senate finally passed it.” </w:t>
      </w:r>
      <w:r w:rsidRPr="00A72A4C">
        <w:rPr>
          <w:rStyle w:val="StyleUnderline"/>
          <w:rFonts w:ascii="Georgia" w:hAnsi="Georgia"/>
          <w:sz w:val="16"/>
          <w:u w:val="none"/>
        </w:rPr>
        <w:t>The president is trying to balance national security and civil liberties to put into practice the kind of equilibrium he has talked about</w:t>
      </w:r>
      <w:r w:rsidRPr="00A72A4C">
        <w:rPr>
          <w:rFonts w:ascii="Georgia" w:hAnsi="Georgia"/>
          <w:sz w:val="16"/>
        </w:rPr>
        <w:t xml:space="preserve"> since he was in the Senate, when he expressed support for surveillance programs but also vowed to rein in what he called government overreach. Mr. Obama entered the Oval Office with what he called “a healthy skepticism” about the system of surveillance at his command. But Ms. Monaco said that, in part because of his often grim daily intelligence briefing, the president was also “very, very focused on the threats” to Americans. “He weighs the balance every day,” she said. The compromise on collections of telephone records may end up being too restrictive for the president’s counterterrorism professionals, as some Republicans predict. Or, as others vehemently insisted in congressional debate during the past week, it may leave in place too much surveillance that can intrude on the lives of innocent Americans. Either way, Mr. Obama’s signature on the law late Tuesday night ensures that he will deliver to the next president a method of hunting for terrorist threats despite widespread privacy concerns that emerged after Edward J. Snowden, a former N.S.A. contractor, revealed the existence of the telephone program. “He owned it in 2009,” said Michael V. Hayden, a former N.S.A. director under President George W. Bush, who oversaw the surveillance programs for years. “He just didn’t want anyone to know he owned it.” Jameel Jaffer, </w:t>
      </w:r>
      <w:r w:rsidRPr="00A72A4C">
        <w:rPr>
          <w:rStyle w:val="StyleUnderline"/>
          <w:rFonts w:ascii="Georgia" w:hAnsi="Georgia"/>
          <w:sz w:val="16"/>
          <w:u w:val="none"/>
        </w:rPr>
        <w:t>the deputy legal director of the American Civil Liberties Union, called the USA Freedom Act</w:t>
      </w:r>
      <w:r w:rsidRPr="00A72A4C">
        <w:rPr>
          <w:rFonts w:ascii="Georgia" w:hAnsi="Georgia"/>
          <w:sz w:val="16"/>
        </w:rPr>
        <w:t xml:space="preserve"> “a step forward in some respects,” but “</w:t>
      </w:r>
      <w:r w:rsidRPr="00A72A4C">
        <w:rPr>
          <w:rStyle w:val="StyleUnderline"/>
          <w:rFonts w:ascii="Georgia" w:hAnsi="Georgia"/>
          <w:sz w:val="16"/>
          <w:u w:val="none"/>
        </w:rPr>
        <w:t>a very small step forward.”</w:t>
      </w:r>
      <w:r w:rsidRPr="00A72A4C">
        <w:rPr>
          <w:rFonts w:ascii="Georgia" w:hAnsi="Georgia"/>
          <w:sz w:val="16"/>
        </w:rPr>
        <w:t xml:space="preserve"> He said his organization would continue to demand that the president and Congress scale back other government surveillance programs. “</w:t>
      </w:r>
      <w:r w:rsidRPr="00F2327D">
        <w:rPr>
          <w:rStyle w:val="StyleUnderline"/>
          <w:rFonts w:ascii="Georgia" w:hAnsi="Georgia"/>
        </w:rPr>
        <w:t>Obama has been presented with this choice: Are you going to defend these programs or are you going to change them?</w:t>
      </w:r>
      <w:r w:rsidRPr="00A72A4C">
        <w:rPr>
          <w:rFonts w:ascii="Georgia" w:hAnsi="Georgia"/>
          <w:sz w:val="16"/>
        </w:rPr>
        <w:t>” Mr. Jaffer said. “</w:t>
      </w:r>
      <w:r w:rsidRPr="00F2327D">
        <w:rPr>
          <w:rStyle w:val="StyleUnderline"/>
          <w:rFonts w:ascii="Georgia" w:hAnsi="Georgia"/>
        </w:rPr>
        <w:t>Thus far, we haven’t seen a lot of evidence that the president is willing to spend political capital changing those programs</w:t>
      </w:r>
      <w:r w:rsidRPr="00A72A4C">
        <w:rPr>
          <w:rStyle w:val="StyleUnderline"/>
          <w:rFonts w:ascii="Georgia" w:hAnsi="Georgia"/>
        </w:rPr>
        <w:t>.”</w:t>
      </w:r>
      <w:r w:rsidRPr="00A72A4C">
        <w:rPr>
          <w:rFonts w:ascii="Georgia" w:hAnsi="Georgia"/>
          <w:u w:val="single"/>
        </w:rPr>
        <w:t xml:space="preserve"> In the case of the telephone program, Mr. Obama’s preferred compromise was originally the brainchild of his N.S.A. officials, who embraced it as a way to satisfy the public’s privacy concerns without losing the agency’s ability to conduct surveillance more broadly. In the lead-up to last week’s congressional showdown, Mr. Obama and his national security team insisted that broad surveillance powers were vital to tracking terrorist threats</w:t>
      </w:r>
      <w:r w:rsidRPr="00A72A4C">
        <w:rPr>
          <w:rFonts w:ascii="Georgia" w:hAnsi="Georgia"/>
          <w:sz w:val="16"/>
        </w:rPr>
        <w:t xml:space="preserve">, while admitting that the new approach to data collection would not harm that effort. White House officials said Mr. Obama was comfortable that history would show that he struck the right balance. “To the extent that we’re talking about the president’s legacy, I would suspect that that would be a logical conclusion from some historians,” said Josh Earnest, the president’s press secretary. Mr. Earnest said the compromise addressed anxiety about privacy but still gave the government access to needed records. “This is the kind of rigorous oversight and, essentially, a rules architecture that the president does believe is important,” Mr. Earnest said. “And that is materially different than the program that he inherited.” </w:t>
      </w:r>
    </w:p>
    <w:sectPr w:rsidR="00E42E4C" w:rsidRPr="00FB027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RibbonPointer" w:val="225584540"/>
    <w:docVar w:name="VerbatimMac" w:val="True"/>
    <w:docVar w:name="VerbatimVersion" w:val="5.0"/>
  </w:docVars>
  <w:rsids>
    <w:rsidRoot w:val="0033609A"/>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1272"/>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5F13"/>
    <w:rsid w:val="002B7ACF"/>
    <w:rsid w:val="002E0643"/>
    <w:rsid w:val="002E392E"/>
    <w:rsid w:val="002E6BBC"/>
    <w:rsid w:val="002F1BA9"/>
    <w:rsid w:val="002F6E74"/>
    <w:rsid w:val="003106B3"/>
    <w:rsid w:val="0031385D"/>
    <w:rsid w:val="003223B2"/>
    <w:rsid w:val="00322A67"/>
    <w:rsid w:val="00330E13"/>
    <w:rsid w:val="00335A23"/>
    <w:rsid w:val="0033609A"/>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0B28"/>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73C18"/>
    <w:rsid w:val="00793F46"/>
    <w:rsid w:val="007A1325"/>
    <w:rsid w:val="007A1A18"/>
    <w:rsid w:val="007B53D8"/>
    <w:rsid w:val="007C22C5"/>
    <w:rsid w:val="007C57E1"/>
    <w:rsid w:val="007C5811"/>
    <w:rsid w:val="007D0FB9"/>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72A4C"/>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0279"/>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1AF4138-A9FE-492A-B689-0B5413FA2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B5F13"/>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2B5F1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B5F1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B5F1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2B5F1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B5F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5F13"/>
  </w:style>
  <w:style w:type="character" w:customStyle="1" w:styleId="Heading1Char">
    <w:name w:val="Heading 1 Char"/>
    <w:aliases w:val="Pocket Char"/>
    <w:basedOn w:val="DefaultParagraphFont"/>
    <w:link w:val="Heading1"/>
    <w:rsid w:val="002B5F1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B5F1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B5F13"/>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2B5F13"/>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2B5F13"/>
    <w:rPr>
      <w:b/>
      <w:bCs/>
      <w:sz w:val="26"/>
      <w:u w:val="none"/>
    </w:rPr>
  </w:style>
  <w:style w:type="character" w:customStyle="1" w:styleId="StyleUnderline">
    <w:name w:val="Style Underline"/>
    <w:aliases w:val="Underline,Style Bold Underline,Intense Emphasis1,apple-style-span + 6 pt,Kern at 16 pt,Bold,Intense Emphasis11,Intense Emphasis2,Title Char,HHeading 3 + 12 pt,Cards + Font: 12 pt Char,Style,Bold Cite Char,Citation Char Char Char,ci,c,Bo"/>
    <w:basedOn w:val="DefaultParagraphFont"/>
    <w:uiPriority w:val="6"/>
    <w:qFormat/>
    <w:rsid w:val="002B5F13"/>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textbold"/>
    <w:uiPriority w:val="7"/>
    <w:qFormat/>
    <w:rsid w:val="002B5F1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2B5F13"/>
    <w:rPr>
      <w:color w:val="auto"/>
      <w:u w:val="none"/>
    </w:rPr>
  </w:style>
  <w:style w:type="character" w:styleId="Hyperlink">
    <w:name w:val="Hyperlink"/>
    <w:aliases w:val="heading 1 (block title),Important,Read,Card Text,Internet Link,Analytic Text"/>
    <w:basedOn w:val="DefaultParagraphFont"/>
    <w:uiPriority w:val="99"/>
    <w:unhideWhenUsed/>
    <w:rsid w:val="002B5F13"/>
    <w:rPr>
      <w:color w:val="auto"/>
      <w:u w:val="none"/>
    </w:rPr>
  </w:style>
  <w:style w:type="paragraph" w:styleId="DocumentMap">
    <w:name w:val="Document Map"/>
    <w:basedOn w:val="Normal"/>
    <w:link w:val="DocumentMapChar"/>
    <w:uiPriority w:val="99"/>
    <w:semiHidden/>
    <w:unhideWhenUsed/>
    <w:rsid w:val="0033609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3609A"/>
    <w:rPr>
      <w:rFonts w:ascii="Lucida Grande" w:hAnsi="Lucida Grande" w:cs="Lucida Grande"/>
    </w:rPr>
  </w:style>
  <w:style w:type="paragraph" w:styleId="NormalWeb">
    <w:name w:val="Normal (Web)"/>
    <w:basedOn w:val="Normal"/>
    <w:uiPriority w:val="99"/>
    <w:unhideWhenUsed/>
    <w:rsid w:val="0033609A"/>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33609A"/>
  </w:style>
  <w:style w:type="paragraph" w:customStyle="1" w:styleId="textbold">
    <w:name w:val="text bold"/>
    <w:basedOn w:val="Normal"/>
    <w:link w:val="Emphasis"/>
    <w:uiPriority w:val="7"/>
    <w:qFormat/>
    <w:rsid w:val="0033609A"/>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Trailblazer_Project" TargetMode="External"/><Relationship Id="rId13" Type="http://schemas.openxmlformats.org/officeDocument/2006/relationships/hyperlink" Target="http://www.washingtonpost.com/politics/most-americans-support-nsa-tracking-phone-records-prioritize-investigations-over-privacy/2013/06/10/51e721d6-d204-11e2-9f1a-1a7cdee20287_story.html" TargetMode="External"/><Relationship Id="rId18" Type="http://schemas.openxmlformats.org/officeDocument/2006/relationships/hyperlink" Target="http://rt.com/usa/266683-senate-business-expand-surveillance/"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www.pcworld.com/article/2930592/senate-passes-bill-to-rein-in-nsa-phone-dragnet.html" TargetMode="External"/><Relationship Id="rId12" Type="http://schemas.openxmlformats.org/officeDocument/2006/relationships/hyperlink" Target="http://icontherecord.tumblr.com/topics/section-702" TargetMode="External"/><Relationship Id="rId17" Type="http://schemas.openxmlformats.org/officeDocument/2006/relationships/hyperlink" Target="http://thehill.com/policy/national-security/243983-spy-critics-eye-next-targets" TargetMode="External"/><Relationship Id="rId2" Type="http://schemas.openxmlformats.org/officeDocument/2006/relationships/numbering" Target="numbering.xml"/><Relationship Id="rId16" Type="http://schemas.openxmlformats.org/officeDocument/2006/relationships/hyperlink" Target="https://www.paul.senate.gov/news/press/sens-paul-wyden-release-joint-amendments-call-for-votes-on-proposals-to-expand-surveillance-reforms_" TargetMode="External"/><Relationship Id="rId20" Type="http://schemas.openxmlformats.org/officeDocument/2006/relationships/hyperlink" Target="http://rt.com/usa/congress-house-bill-cispa-031/" TargetMode="External"/><Relationship Id="rId1" Type="http://schemas.openxmlformats.org/officeDocument/2006/relationships/customXml" Target="../customXml/item1.xml"/><Relationship Id="rId6" Type="http://schemas.openxmlformats.org/officeDocument/2006/relationships/hyperlink" Target="http://www.pcworld.com/article/2932337/dont-expect-major-changes-to-nsa-surveillance-from-congress.html" TargetMode="External"/><Relationship Id="rId11" Type="http://schemas.openxmlformats.org/officeDocument/2006/relationships/hyperlink" Target="http://www.pcworld.com/article/2932337/dont-expect-major-changes-to-nsa-surveillance-from-congress.html" TargetMode="External"/><Relationship Id="rId5" Type="http://schemas.openxmlformats.org/officeDocument/2006/relationships/webSettings" Target="webSettings.xml"/><Relationship Id="rId15" Type="http://schemas.openxmlformats.org/officeDocument/2006/relationships/hyperlink" Target="https://firstlook.org/theintercept/2015/06/02/fear-mongers-always-scariest-time-ever/" TargetMode="External"/><Relationship Id="rId10" Type="http://schemas.openxmlformats.org/officeDocument/2006/relationships/hyperlink" Target="http://www.aspeninstitute.it/aspenia-online/article/how-proponents-nsa%E2%80%99s-digital-surveillance-have-won-%E2%80%93-now" TargetMode="External"/><Relationship Id="rId19" Type="http://schemas.openxmlformats.org/officeDocument/2006/relationships/hyperlink" Target="http://rt.com/news/sopa-postponed-anonymous-piracy-337/" TargetMode="External"/><Relationship Id="rId4" Type="http://schemas.openxmlformats.org/officeDocument/2006/relationships/settings" Target="settings.xml"/><Relationship Id="rId9" Type="http://schemas.openxmlformats.org/officeDocument/2006/relationships/hyperlink" Target="http://www.theguardian.com/us-news/2015/may/31/nsa-reform-senate-deal-as-patriot-act" TargetMode="External"/><Relationship Id="rId14" Type="http://schemas.openxmlformats.org/officeDocument/2006/relationships/hyperlink" Target="https://firstlook.org/theintercept/2015/05/26/mitch-mcconnell-will-just-anything-vindicate-edward-snowden/%20https://firstlook.org/theintercept/2015/05/26/mitch-mcconnell-will-just-anything-vindicate-edward-snowden/"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203931-CEC2-47C4-8175-A094C14138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12991</Words>
  <Characters>74049</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86867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Megan Johnson</dc:creator>
  <cp:keywords>5.0</cp:keywords>
  <dc:description/>
  <cp:lastModifiedBy>Kurt Fifelski</cp:lastModifiedBy>
  <cp:revision>2</cp:revision>
  <dcterms:created xsi:type="dcterms:W3CDTF">2015-07-01T18:44:00Z</dcterms:created>
  <dcterms:modified xsi:type="dcterms:W3CDTF">2015-07-01T18:44:00Z</dcterms:modified>
  <cp:category/>
</cp:coreProperties>
</file>